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2AB7D12" w14:textId="2A2EA5AB" w:rsidR="00063950" w:rsidRPr="004046BE" w:rsidRDefault="00063950" w:rsidP="003418DE">
      <w:pPr>
        <w:pStyle w:val="Heading1"/>
      </w:pPr>
      <w:r w:rsidRPr="004046BE">
        <w:t xml:space="preserve">Strategy notes </w:t>
      </w:r>
    </w:p>
    <w:p w14:paraId="37EA14D9" w14:textId="1D1231E9" w:rsidR="00063950" w:rsidRDefault="009557DF" w:rsidP="00063950">
      <w:pPr>
        <w:rPr>
          <w:b/>
        </w:rPr>
      </w:pPr>
      <w:r w:rsidRPr="004046BE">
        <w:rPr>
          <w:b/>
        </w:rPr>
        <w:t xml:space="preserve">This generic includes add-on modules that </w:t>
      </w:r>
      <w:proofErr w:type="spellStart"/>
      <w:r w:rsidRPr="004046BE">
        <w:rPr>
          <w:b/>
        </w:rPr>
        <w:t>affs</w:t>
      </w:r>
      <w:proofErr w:type="spellEnd"/>
      <w:r w:rsidRPr="004046BE">
        <w:rPr>
          <w:b/>
        </w:rPr>
        <w:t xml:space="preserve"> of nearly any sort could read – about why US China relations are good.  We’ve included a couple of reasons those relations are bad including a mini India DA and a more mini-South Korea DA that could be a good foundation for additional research.  We’ve also included a wide variety of uniqueness and internal links and answers that should help you as you are writing </w:t>
      </w:r>
      <w:r w:rsidR="001449F6" w:rsidRPr="004046BE">
        <w:rPr>
          <w:b/>
        </w:rPr>
        <w:t xml:space="preserve">advantages frontlines for your case </w:t>
      </w:r>
      <w:proofErr w:type="spellStart"/>
      <w:r w:rsidR="001449F6" w:rsidRPr="004046BE">
        <w:rPr>
          <w:b/>
        </w:rPr>
        <w:t>negs</w:t>
      </w:r>
      <w:proofErr w:type="spellEnd"/>
      <w:r w:rsidR="001449F6" w:rsidRPr="004046BE">
        <w:rPr>
          <w:b/>
        </w:rPr>
        <w:t xml:space="preserve">.  </w:t>
      </w:r>
    </w:p>
    <w:p w14:paraId="47883031" w14:textId="51B2DC9C" w:rsidR="004046BE" w:rsidRPr="004046BE" w:rsidRDefault="004046BE" w:rsidP="00063950">
      <w:pPr>
        <w:rPr>
          <w:b/>
        </w:rPr>
      </w:pPr>
      <w:r>
        <w:rPr>
          <w:b/>
        </w:rPr>
        <w:t>For a few turns, we did not do specific answers because they were being covered by other generics</w:t>
      </w:r>
      <w:r w:rsidR="00B66AFD">
        <w:rPr>
          <w:b/>
        </w:rPr>
        <w:t xml:space="preserve"> or starter files</w:t>
      </w:r>
      <w:r>
        <w:rPr>
          <w:b/>
        </w:rPr>
        <w:t xml:space="preserve">.  So, for example although there is a US China </w:t>
      </w:r>
      <w:proofErr w:type="gramStart"/>
      <w:r>
        <w:rPr>
          <w:b/>
        </w:rPr>
        <w:t>relations</w:t>
      </w:r>
      <w:proofErr w:type="gramEnd"/>
      <w:r>
        <w:rPr>
          <w:b/>
        </w:rPr>
        <w:t xml:space="preserve"> good for the economy module, you can find answers in the Chinese Economy DA.  For other a</w:t>
      </w:r>
      <w:r w:rsidR="00B66AFD">
        <w:rPr>
          <w:b/>
        </w:rPr>
        <w:t xml:space="preserve">rguments, like Climate change, you can find answers in the </w:t>
      </w:r>
      <w:proofErr w:type="spellStart"/>
      <w:r w:rsidR="00B66AFD">
        <w:rPr>
          <w:b/>
        </w:rPr>
        <w:t>preinstitute</w:t>
      </w:r>
      <w:proofErr w:type="spellEnd"/>
      <w:r w:rsidR="00B66AFD">
        <w:rPr>
          <w:b/>
        </w:rPr>
        <w:t xml:space="preserve"> files.  </w:t>
      </w:r>
    </w:p>
    <w:p w14:paraId="1A71D9C4" w14:textId="77777777" w:rsidR="00B3590A" w:rsidRPr="004046BE" w:rsidRDefault="003418DE" w:rsidP="003418DE">
      <w:pPr>
        <w:pStyle w:val="Heading1"/>
      </w:pPr>
      <w:r w:rsidRPr="004046BE">
        <w:lastRenderedPageBreak/>
        <w:t xml:space="preserve">Impacts </w:t>
      </w:r>
      <w:r w:rsidR="007E4032" w:rsidRPr="004046BE">
        <w:t>– US China Relations Good</w:t>
      </w:r>
    </w:p>
    <w:p w14:paraId="22B62CD6" w14:textId="41E2C51D" w:rsidR="007B6A4F" w:rsidRPr="004046BE" w:rsidRDefault="002D2FA8" w:rsidP="007B6A4F">
      <w:pPr>
        <w:pStyle w:val="Heading2"/>
      </w:pPr>
      <w:r w:rsidRPr="004046BE">
        <w:t xml:space="preserve">Laundry List </w:t>
      </w:r>
    </w:p>
    <w:p w14:paraId="5704D43F" w14:textId="0045BE84" w:rsidR="00887031" w:rsidRPr="004046BE" w:rsidRDefault="00887031" w:rsidP="00C02FB2">
      <w:pPr>
        <w:pStyle w:val="Heading3"/>
        <w:tabs>
          <w:tab w:val="left" w:pos="10620"/>
        </w:tabs>
      </w:pPr>
      <w:r w:rsidRPr="004046BE">
        <w:t xml:space="preserve">2ac module/1nc module </w:t>
      </w:r>
    </w:p>
    <w:p w14:paraId="718207AB" w14:textId="77777777" w:rsidR="005D263B" w:rsidRPr="004046BE" w:rsidRDefault="005D263B" w:rsidP="005D263B">
      <w:pPr>
        <w:pStyle w:val="Heading4"/>
      </w:pPr>
      <w:r w:rsidRPr="004046BE">
        <w:t xml:space="preserve">US-China cooperation is key to solve climate change, nuclear </w:t>
      </w:r>
      <w:proofErr w:type="spellStart"/>
      <w:r w:rsidRPr="004046BE">
        <w:t>prolif</w:t>
      </w:r>
      <w:proofErr w:type="spellEnd"/>
      <w:r w:rsidRPr="004046BE">
        <w:t>, disease, terrorism, drugs</w:t>
      </w:r>
    </w:p>
    <w:p w14:paraId="246D11ED" w14:textId="77777777" w:rsidR="005D263B" w:rsidRPr="004046BE" w:rsidRDefault="005D263B" w:rsidP="005D263B">
      <w:proofErr w:type="spellStart"/>
      <w:r w:rsidRPr="004046BE">
        <w:rPr>
          <w:rStyle w:val="Style13ptBold"/>
        </w:rPr>
        <w:t>Jianmin</w:t>
      </w:r>
      <w:proofErr w:type="spellEnd"/>
      <w:r w:rsidRPr="004046BE">
        <w:rPr>
          <w:rStyle w:val="Style13ptBold"/>
        </w:rPr>
        <w:t xml:space="preserve"> 15</w:t>
      </w:r>
      <w:r w:rsidRPr="004046BE">
        <w:t xml:space="preserve"> (Wu </w:t>
      </w:r>
      <w:proofErr w:type="spellStart"/>
      <w:r w:rsidRPr="004046BE">
        <w:t>Jianmin</w:t>
      </w:r>
      <w:proofErr w:type="spellEnd"/>
      <w:r w:rsidRPr="004046BE">
        <w:t xml:space="preserve">, Former President of China Foreign Affairs University, 4-16-2015, "Cooperation on Curbing Nukes and Climate Change Strengthens U.S.-China Link," Huffington Post, </w:t>
      </w:r>
      <w:hyperlink r:id="rId7" w:history="1">
        <w:r w:rsidRPr="004046BE">
          <w:rPr>
            <w:rStyle w:val="Hyperlink"/>
          </w:rPr>
          <w:t>http://www.huffingtonpost.com/wu-jianmin/china-us-nukes-climate-change_b_7079932.html</w:t>
        </w:r>
      </w:hyperlink>
      <w:r w:rsidRPr="004046BE">
        <w:t xml:space="preserve"> DDI - JT)</w:t>
      </w:r>
    </w:p>
    <w:p w14:paraId="07556CAB" w14:textId="77777777" w:rsidR="005D263B" w:rsidRPr="004046BE" w:rsidRDefault="005D263B" w:rsidP="005D263B">
      <w:r w:rsidRPr="004046BE">
        <w:rPr>
          <w:rStyle w:val="StyleUnderline"/>
        </w:rPr>
        <w:t>The common challenges facing mankind have never been so daunting as they are today — climate change, nuclear weapons proliferation, terrorism, pandemics, natural disasters, drug trafficking, just to name a few</w:t>
      </w:r>
      <w:r w:rsidRPr="004046BE">
        <w:t xml:space="preserve">. </w:t>
      </w:r>
      <w:r w:rsidRPr="004046BE">
        <w:rPr>
          <w:rStyle w:val="StyleUnderline"/>
        </w:rPr>
        <w:t>No country, no matter how powerful it is, is able to meet these challenges alone</w:t>
      </w:r>
      <w:r w:rsidRPr="004046BE">
        <w:t xml:space="preserve">. Common challenges bring people together. Mankind is bound to unite for its survival. </w:t>
      </w:r>
      <w:r w:rsidRPr="004046BE">
        <w:rPr>
          <w:rStyle w:val="StyleUnderline"/>
        </w:rPr>
        <w:t>When China and the US, two largest economies in the world, cooperate, it makes a difference.</w:t>
      </w:r>
      <w:r w:rsidRPr="004046BE">
        <w:t xml:space="preserve"> In November 2014, President Xi </w:t>
      </w:r>
      <w:proofErr w:type="spellStart"/>
      <w:r w:rsidRPr="004046BE">
        <w:t>Jinping</w:t>
      </w:r>
      <w:proofErr w:type="spellEnd"/>
      <w:r w:rsidRPr="004046BE">
        <w:t xml:space="preserve"> and President Obama made a joint pledge on reducing pollution and carbon-gas emissions. As a result, the upcoming United Nations conference on climate change to be held in Paris from Nov. 30th to Dec. 10th this year looks much more promising. </w:t>
      </w:r>
      <w:r w:rsidRPr="004046BE">
        <w:rPr>
          <w:rStyle w:val="StyleUnderline"/>
        </w:rPr>
        <w:t>Nuclear weapons proliferation also poses a serious threat to international peace and security. Of all the global challenges it is the most complicated.</w:t>
      </w:r>
      <w:r w:rsidRPr="004046BE">
        <w:t xml:space="preserve"> The North Korean nuclear issue is the other major concern along with Iran. The Six-Party Talks on this issue have so far stalled for six years and at present show no sign of resuming any time soon. Even so, </w:t>
      </w:r>
      <w:r w:rsidRPr="004046BE">
        <w:rPr>
          <w:rStyle w:val="StyleUnderline"/>
        </w:rPr>
        <w:t>the fact that China and the US have agreed to pursue the goal of denuclearization on the Korean Peninsula has kept the issue from getting out of control.</w:t>
      </w:r>
      <w:r w:rsidRPr="004046BE">
        <w:t xml:space="preserve"> The year 1950 witnessed violent confrontation between China and the US in the Korean theater, but 2015 is not 1950. China-US cooperation has been a significant factor in keeping the lid on this conflict. </w:t>
      </w:r>
      <w:r w:rsidRPr="004046BE">
        <w:rPr>
          <w:rStyle w:val="StyleUnderline"/>
        </w:rPr>
        <w:t>Such cooperation, whether on Iran, North Korea or climate change, is an important building block for the new model of the major countries relationship.</w:t>
      </w:r>
      <w:r w:rsidRPr="004046BE">
        <w:t xml:space="preserve"> The way to conceive of this relationship is as a big house. It has to be built gradually block by block. The more building blocks laid, the faster that house will be built. As President Xi </w:t>
      </w:r>
      <w:proofErr w:type="spellStart"/>
      <w:r w:rsidRPr="004046BE">
        <w:t>Jinping</w:t>
      </w:r>
      <w:proofErr w:type="spellEnd"/>
      <w:r w:rsidRPr="004046BE">
        <w:t xml:space="preserve"> has put it: ”</w:t>
      </w:r>
      <w:r w:rsidRPr="004046BE">
        <w:rPr>
          <w:rStyle w:val="StyleUnderline"/>
        </w:rPr>
        <w:t>A sound China-US cooperation can become a ballast stone of world stability and a booster of world peace. ”</w:t>
      </w:r>
    </w:p>
    <w:p w14:paraId="6BE2A72F" w14:textId="30C12117" w:rsidR="0065739A" w:rsidRPr="004046BE" w:rsidRDefault="005327CF" w:rsidP="00053718">
      <w:pPr>
        <w:pStyle w:val="Heading4"/>
      </w:pPr>
      <w:r w:rsidRPr="004046BE">
        <w:t>*</w:t>
      </w:r>
      <w:proofErr w:type="gramStart"/>
      <w:r w:rsidRPr="004046BE">
        <w:t>insert</w:t>
      </w:r>
      <w:proofErr w:type="gramEnd"/>
      <w:r w:rsidRPr="004046BE">
        <w:t xml:space="preserve"> impact card of your choice</w:t>
      </w:r>
      <w:r w:rsidR="005024CD" w:rsidRPr="004046BE">
        <w:t xml:space="preserve"> – or just read this as a </w:t>
      </w:r>
      <w:proofErr w:type="spellStart"/>
      <w:r w:rsidR="005024CD" w:rsidRPr="004046BE">
        <w:t>launchable</w:t>
      </w:r>
      <w:proofErr w:type="spellEnd"/>
      <w:r w:rsidR="005024CD" w:rsidRPr="004046BE">
        <w:t xml:space="preserve"> that then gets more impact later in the debate </w:t>
      </w:r>
    </w:p>
    <w:p w14:paraId="55C1C8AD" w14:textId="063C73A3" w:rsidR="00053718" w:rsidRPr="004046BE" w:rsidRDefault="00053718" w:rsidP="00053718">
      <w:pPr>
        <w:pStyle w:val="Heading3"/>
      </w:pPr>
      <w:r w:rsidRPr="004046BE">
        <w:t xml:space="preserve">2ac cooperative model of relations solve laundry list </w:t>
      </w:r>
    </w:p>
    <w:p w14:paraId="4C76B1D8" w14:textId="77777777" w:rsidR="00053718" w:rsidRPr="004046BE" w:rsidRDefault="00053718" w:rsidP="00053718">
      <w:pPr>
        <w:pStyle w:val="Heading4"/>
      </w:pPr>
      <w:r w:rsidRPr="004046BE">
        <w:t xml:space="preserve">US-China great power conflict is not inevitable and improved cooperation can help to reduce regional tensions </w:t>
      </w:r>
    </w:p>
    <w:p w14:paraId="0091926D" w14:textId="77777777" w:rsidR="00053718" w:rsidRPr="004046BE" w:rsidRDefault="00053718" w:rsidP="00053718">
      <w:pPr>
        <w:rPr>
          <w:rStyle w:val="StyleUnderline"/>
          <w:u w:val="none"/>
        </w:rPr>
      </w:pPr>
      <w:proofErr w:type="spellStart"/>
      <w:r w:rsidRPr="004046BE">
        <w:rPr>
          <w:rStyle w:val="Style13ptBold"/>
        </w:rPr>
        <w:t>Fingar</w:t>
      </w:r>
      <w:proofErr w:type="spellEnd"/>
      <w:r w:rsidRPr="004046BE">
        <w:rPr>
          <w:rStyle w:val="Style13ptBold"/>
        </w:rPr>
        <w:t xml:space="preserve"> and Garrett 13</w:t>
      </w:r>
      <w:r w:rsidRPr="004046BE">
        <w:t xml:space="preserve"> (Thomas </w:t>
      </w:r>
      <w:proofErr w:type="spellStart"/>
      <w:r w:rsidRPr="004046BE">
        <w:t>Fingar</w:t>
      </w:r>
      <w:proofErr w:type="spellEnd"/>
      <w:r w:rsidRPr="004046BE">
        <w:t xml:space="preserve">, Stanford University and Banning Garrett, Atlantic Council, September 2013, “China-US Cooperation: Key to the Global Future,” Atlantic Council, </w:t>
      </w:r>
      <w:hyperlink r:id="rId8" w:history="1">
        <w:r w:rsidRPr="004046BE">
          <w:rPr>
            <w:rStyle w:val="Hyperlink"/>
          </w:rPr>
          <w:t>http://www.atlanticcouncil.org/images/publications/China-US_Cooperation_Key_to_the_Global_Future_WEB.pdf</w:t>
        </w:r>
      </w:hyperlink>
      <w:r w:rsidRPr="004046BE">
        <w:t>) DDI – JT</w:t>
      </w:r>
    </w:p>
    <w:p w14:paraId="6BAB02BD" w14:textId="77777777" w:rsidR="00053718" w:rsidRPr="004046BE" w:rsidRDefault="00053718" w:rsidP="00053718">
      <w:r w:rsidRPr="004046BE">
        <w:t xml:space="preserve">This report points to a number of trends in US-China relations that could imperil the prospects for cooperation on global issues. </w:t>
      </w:r>
      <w:r w:rsidRPr="004046BE">
        <w:rPr>
          <w:rStyle w:val="StyleUnderline"/>
        </w:rPr>
        <w:t>Although we strongly believe that the United States and China do not need to repeat the history of conflict between major powers, we are concerned that the narrative about the “inevitability” of such conflict has become popular</w:t>
      </w:r>
      <w:r w:rsidRPr="004046BE">
        <w:t xml:space="preserve">, especially among “realists,” on both sides of the Pacific. </w:t>
      </w:r>
      <w:r w:rsidRPr="004046BE">
        <w:rPr>
          <w:rStyle w:val="StyleUnderline"/>
        </w:rPr>
        <w:t>There is substantial danger that this could become a self-fulfilling prophecy.</w:t>
      </w:r>
      <w:r w:rsidRPr="004046BE">
        <w:t xml:space="preserve"> China and the United States could come to regard each other as strategic adversaries or even enemies and thus devote increasing resources to unnecessary and counter-productive geopolitical and military competition. </w:t>
      </w:r>
      <w:r w:rsidRPr="004046BE">
        <w:rPr>
          <w:rStyle w:val="StyleUnderline"/>
        </w:rPr>
        <w:t>This danger is compounded by the unsettled territorial disputes, aggravated by historical grievances that threaten prolonged tension if not conflict in East Asia, Southeast Asia, and South Asia. These disputes involve US allies and friends in the region as well as China, thus threatening to embroil both Washington and Beijing in regional crises. Failure to manage these disputes effectively will not only impede US-China cooperation and deepen mutual suspicions but also make global cooperation more difficult as Asian nations will be unable to overcome mistrust.</w:t>
      </w:r>
      <w:r w:rsidRPr="004046BE">
        <w:t xml:space="preserve"> While providing solutions to this set of problems is outside the scope of this report, </w:t>
      </w:r>
      <w:r w:rsidRPr="004046BE">
        <w:rPr>
          <w:rStyle w:val="StyleUnderline"/>
        </w:rPr>
        <w:t>military competition between the United States and China can have no positive outcome for either country</w:t>
      </w:r>
      <w:r w:rsidRPr="004046BE">
        <w:t xml:space="preserve">. The deepening </w:t>
      </w:r>
      <w:r w:rsidRPr="004046BE">
        <w:rPr>
          <w:rStyle w:val="StyleUnderline"/>
        </w:rPr>
        <w:t>strategic mistrust produced by such a strategically unnecessary competition will further aggravate suspicions of each other’s intentions, which could impede the ability of the two countries</w:t>
      </w:r>
      <w:r w:rsidRPr="004046BE">
        <w:t xml:space="preserve">, including their militaries, </w:t>
      </w:r>
      <w:r w:rsidRPr="004046BE">
        <w:rPr>
          <w:rStyle w:val="StyleUnderline"/>
        </w:rPr>
        <w:t>to cooperate effectively to meet global challenges. Thus, it is imperative for China and the United States to develop an understanding of their respective interests</w:t>
      </w:r>
      <w:r w:rsidRPr="004046BE">
        <w:t xml:space="preserve"> in the Asia-Pacific region, de-escalate their military competition, and to further develop their nascent military-to-military cooperation. We recognize that such a regional understanding will not be easy and that it involves many other parties besides China and the United States and many issues not controlled by either Washington or Beijing. Nevertheless, the two countries need to place high priority on not allowing tensions in the region to impede responding to long-term, common strategic challenges. It is important to underline that </w:t>
      </w:r>
      <w:r w:rsidRPr="004046BE">
        <w:rPr>
          <w:rStyle w:val="StyleUnderline"/>
        </w:rPr>
        <w:t>the United States and China are not starting from zero in building successful cooperation</w:t>
      </w:r>
      <w:r w:rsidRPr="004046BE">
        <w:t xml:space="preserve">. </w:t>
      </w:r>
      <w:r w:rsidRPr="004046BE">
        <w:rPr>
          <w:rStyle w:val="StyleUnderline"/>
        </w:rPr>
        <w:t>There are more than ninety institutionalized mechanisms of cooperation between the two national governments</w:t>
      </w:r>
      <w:r w:rsidRPr="004046BE">
        <w:t xml:space="preserve">, covering such topics as economics, environment, energy, science and technology, counterterrorism, regional and global security issues. Moreover, the </w:t>
      </w:r>
      <w:proofErr w:type="spellStart"/>
      <w:r w:rsidRPr="004046BE">
        <w:t>USChina</w:t>
      </w:r>
      <w:proofErr w:type="spellEnd"/>
      <w:r w:rsidRPr="004046BE">
        <w:t xml:space="preserve"> Strategic and Economic Dialogue brings together cabinet and minister-level officials annually for bilateral discussions and, despite its name, focuses on a wide range of near-term and largely tactical issues. While these and other mechanisms for dialogue and cooperation often have been ineffectual and have not halted the drift to increasing strategic mistrust, </w:t>
      </w:r>
      <w:r w:rsidRPr="004046BE">
        <w:rPr>
          <w:rStyle w:val="StyleUnderline"/>
        </w:rPr>
        <w:t>they provide a foundation for building robust strategic collaboration</w:t>
      </w:r>
      <w:r w:rsidRPr="004046BE">
        <w:t xml:space="preserve">. To go beyond the current short-term, </w:t>
      </w:r>
      <w:r w:rsidRPr="004046BE">
        <w:rPr>
          <w:rStyle w:val="StyleUnderline"/>
        </w:rPr>
        <w:t>tactical focus of US-China dialogues and cooperation will require sustained commitment of the top leadership of both countries</w:t>
      </w:r>
      <w:r w:rsidRPr="004046BE">
        <w:t xml:space="preserve">. That leadership must be informed and guided by strategic foresight and vision and determined that bilateral differences and strategic suspicions will not be allowed to derail efforts to collaborate. But </w:t>
      </w:r>
      <w:r w:rsidRPr="004046BE">
        <w:rPr>
          <w:rStyle w:val="StyleUnderline"/>
        </w:rPr>
        <w:t>there is also a potential payoff for Chinese and US leaders facing public and elite skepticism about US-China relations</w:t>
      </w:r>
      <w:r w:rsidRPr="004046BE">
        <w:t xml:space="preserve">. Significantly </w:t>
      </w:r>
      <w:r w:rsidRPr="004046BE">
        <w:rPr>
          <w:rStyle w:val="StyleUnderline"/>
        </w:rPr>
        <w:t>enhancing cooperation between the United States and China to meet global challenges would demonstrate to the publics of both nations that these serious challenges can indeed be met through cooperation. This, in turn, would lead to substantial improvement in the overall China-US relationship and likely facilitate the management and resolution of many bilateral differences</w:t>
      </w:r>
      <w:r w:rsidRPr="004046BE">
        <w:t xml:space="preserve">. </w:t>
      </w:r>
    </w:p>
    <w:p w14:paraId="582CDF13" w14:textId="77777777" w:rsidR="00053718" w:rsidRPr="004046BE" w:rsidRDefault="00053718" w:rsidP="00053718"/>
    <w:p w14:paraId="223A600A" w14:textId="157EF0AB" w:rsidR="006452FE" w:rsidRPr="004046BE" w:rsidRDefault="00A654FE" w:rsidP="00887031">
      <w:pPr>
        <w:pStyle w:val="Heading3"/>
      </w:pPr>
      <w:r w:rsidRPr="004046BE">
        <w:t>E</w:t>
      </w:r>
      <w:r w:rsidR="00887031" w:rsidRPr="004046BE">
        <w:t>xtensions</w:t>
      </w:r>
      <w:r w:rsidRPr="004046BE">
        <w:t xml:space="preserve"> – relations solve laundry list </w:t>
      </w:r>
    </w:p>
    <w:p w14:paraId="059AA8E2" w14:textId="77777777" w:rsidR="005D263B" w:rsidRPr="004046BE" w:rsidRDefault="005D263B" w:rsidP="005D263B">
      <w:pPr>
        <w:rPr>
          <w:rStyle w:val="Heading4Char"/>
        </w:rPr>
      </w:pPr>
      <w:r w:rsidRPr="004046BE">
        <w:rPr>
          <w:rStyle w:val="Heading4Char"/>
        </w:rPr>
        <w:t xml:space="preserve">US China relations key to complex world challenges – strategic vision and diplomacy required </w:t>
      </w:r>
    </w:p>
    <w:p w14:paraId="194DAB7D" w14:textId="73C68047" w:rsidR="005D263B" w:rsidRPr="004046BE" w:rsidRDefault="005D263B" w:rsidP="005D263B">
      <w:r w:rsidRPr="004046BE">
        <w:rPr>
          <w:rStyle w:val="Heading4Char"/>
        </w:rPr>
        <w:t>Kerry</w:t>
      </w:r>
      <w:proofErr w:type="gramStart"/>
      <w:r w:rsidRPr="004046BE">
        <w:t xml:space="preserve">,  </w:t>
      </w:r>
      <w:r w:rsidRPr="004046BE">
        <w:rPr>
          <w:rStyle w:val="Heading4Char"/>
        </w:rPr>
        <w:t>2014</w:t>
      </w:r>
      <w:proofErr w:type="gramEnd"/>
    </w:p>
    <w:p w14:paraId="63D918C6" w14:textId="5DD9DC7C" w:rsidR="00CA2C0B" w:rsidRPr="004046BE" w:rsidRDefault="005D263B" w:rsidP="00CA2C0B">
      <w:pPr>
        <w:rPr>
          <w:rStyle w:val="StyleUnderline"/>
          <w:b w:val="0"/>
          <w:u w:val="none"/>
        </w:rPr>
      </w:pPr>
      <w:r w:rsidRPr="004046BE">
        <w:t>(John Kerry, “Remarks on U.S.-China Relations”, speech at the Johns Hopkins School of Advanced International Studies, State Department Documents and Publications,</w:t>
      </w:r>
      <w:r w:rsidR="00CA2C0B" w:rsidRPr="004046BE">
        <w:t xml:space="preserve"> http://www.state.gov/secretary/remarks/2014/11/</w:t>
      </w:r>
      <w:proofErr w:type="gramStart"/>
      <w:r w:rsidR="00CA2C0B" w:rsidRPr="004046BE">
        <w:t>233705.htm</w:t>
      </w:r>
      <w:r w:rsidR="00CA2C0B" w:rsidRPr="004046BE">
        <w:rPr>
          <w:rStyle w:val="StyleUnderline"/>
          <w:b w:val="0"/>
          <w:u w:val="none"/>
        </w:rPr>
        <w:t xml:space="preserve">  DDI</w:t>
      </w:r>
      <w:proofErr w:type="gramEnd"/>
      <w:r w:rsidR="00CA2C0B" w:rsidRPr="004046BE">
        <w:rPr>
          <w:rStyle w:val="StyleUnderline"/>
          <w:b w:val="0"/>
          <w:u w:val="none"/>
        </w:rPr>
        <w:t xml:space="preserve"> TM)</w:t>
      </w:r>
    </w:p>
    <w:p w14:paraId="6B4D41F1" w14:textId="1A983FF2" w:rsidR="005D263B" w:rsidRPr="004046BE" w:rsidRDefault="005D263B" w:rsidP="00CA2C0B">
      <w:pPr>
        <w:rPr>
          <w:sz w:val="14"/>
        </w:rPr>
      </w:pPr>
      <w:r w:rsidRPr="004046BE">
        <w:rPr>
          <w:rStyle w:val="StyleUnderline"/>
        </w:rPr>
        <w:t>But there should be no doubt that a key component of our rebalance strategy is also about strengthening U.S-China relations. Why? Because a stronger relationship between our two nations will benefit not just the United States and China, not just the Asia Pacific, but the world</w:t>
      </w:r>
      <w:r w:rsidRPr="004046BE">
        <w:rPr>
          <w:sz w:val="14"/>
        </w:rPr>
        <w:t xml:space="preserve">. One of the many very accomplished alumni of this school is China's Ambassador to the United States Cui </w:t>
      </w:r>
      <w:proofErr w:type="spellStart"/>
      <w:r w:rsidRPr="004046BE">
        <w:rPr>
          <w:sz w:val="14"/>
        </w:rPr>
        <w:t>Tiankai</w:t>
      </w:r>
      <w:proofErr w:type="spellEnd"/>
      <w:r w:rsidRPr="004046BE">
        <w:rPr>
          <w:sz w:val="14"/>
        </w:rPr>
        <w:t xml:space="preserve">, and we're delighted that he's here today. Thank you, Mr. Ambassador, for being here with us. Ambassador Cui spoke at SAIS about one year ago and he described the U.S.-China relationship as, quote, "the most important as well as the most sensitive, the most comprehensive as well as the most complex, and the most promising as well as the most challenging." All of those attributes are true, but I would respectfully add one more to that list: </w:t>
      </w:r>
      <w:r w:rsidRPr="004046BE">
        <w:rPr>
          <w:rStyle w:val="StyleUnderline"/>
        </w:rPr>
        <w:t>The U.S.-China relationship is the most consequential in the world today</w:t>
      </w:r>
      <w:r w:rsidRPr="004046BE">
        <w:rPr>
          <w:sz w:val="14"/>
        </w:rPr>
        <w:t xml:space="preserve">, period, and it will do much to determine the shape of the 21st century. </w:t>
      </w:r>
      <w:r w:rsidRPr="004046BE">
        <w:rPr>
          <w:rStyle w:val="StyleUnderline"/>
        </w:rPr>
        <w:t>That means that we have to get it right.</w:t>
      </w:r>
      <w:r w:rsidRPr="004046BE">
        <w:rPr>
          <w:sz w:val="14"/>
        </w:rPr>
        <w:t xml:space="preserve"> Since President Obama first took office, that's exactly what he has focused on doing. What he has worked to build over the past six years and what we are committed to advancing over the next two as well is a principled and productive relationship with China. That's why he and I have both met each with our Chinese counterparts in person dozens of times. It's why President Obama hosted the </w:t>
      </w:r>
      <w:proofErr w:type="spellStart"/>
      <w:r w:rsidRPr="004046BE">
        <w:rPr>
          <w:sz w:val="14"/>
        </w:rPr>
        <w:t>Sunnylands</w:t>
      </w:r>
      <w:proofErr w:type="spellEnd"/>
      <w:r w:rsidRPr="004046BE">
        <w:rPr>
          <w:sz w:val="14"/>
        </w:rPr>
        <w:t xml:space="preserve"> summit last June, shortly after President Xi took office. It's why a couple of weeks ago, I invited Chinese State Councilor Yang </w:t>
      </w:r>
      <w:proofErr w:type="spellStart"/>
      <w:r w:rsidRPr="004046BE">
        <w:rPr>
          <w:sz w:val="14"/>
        </w:rPr>
        <w:t>Jiechi</w:t>
      </w:r>
      <w:proofErr w:type="spellEnd"/>
      <w:r w:rsidRPr="004046BE">
        <w:rPr>
          <w:sz w:val="14"/>
        </w:rPr>
        <w:t xml:space="preserve"> and the ambassador and others in his delegation to my hometown of Boston, where we spent a day and a half together charting new opportunities for our bilateral relationship. And it's why I will join the President in China next week on what will be my fourth trip to the country since I became Secretary of State less than two years ago. </w:t>
      </w:r>
      <w:r w:rsidRPr="004046BE">
        <w:rPr>
          <w:rStyle w:val="StyleUnderline"/>
        </w:rPr>
        <w:t>The sheer size of China and its economy, coupled with the rapid and significant changes that are taking place there, means that our relationship by definition has vast potential. As two of the world's major powers and largest economies, we have a profound opportunity to set a constructive course on any number of issues, from climate change to global trade</w:t>
      </w:r>
      <w:r w:rsidRPr="004046BE">
        <w:rPr>
          <w:sz w:val="14"/>
        </w:rPr>
        <w:t xml:space="preserve">, and obviously, we have a fundamental interest in doing so. For that reason, </w:t>
      </w:r>
      <w:r w:rsidRPr="004046BE">
        <w:rPr>
          <w:rStyle w:val="StyleUnderline"/>
        </w:rPr>
        <w:t>our relationship has to be carefully managed and guided</w:t>
      </w:r>
      <w:r w:rsidRPr="004046BE">
        <w:rPr>
          <w:sz w:val="14"/>
        </w:rPr>
        <w:t xml:space="preserve"> -- not by news hooks and grand gestures, but </w:t>
      </w:r>
      <w:r w:rsidRPr="004046BE">
        <w:rPr>
          <w:rStyle w:val="StyleUnderline"/>
        </w:rPr>
        <w:t>by a long-term strategic vision</w:t>
      </w:r>
      <w:r w:rsidRPr="004046BE">
        <w:rPr>
          <w:sz w:val="14"/>
        </w:rPr>
        <w:t xml:space="preserve">, by hard work, </w:t>
      </w:r>
      <w:r w:rsidRPr="004046BE">
        <w:rPr>
          <w:rStyle w:val="StyleUnderline"/>
        </w:rPr>
        <w:t>by good diplomacy, and by good relationships</w:t>
      </w:r>
      <w:r w:rsidRPr="004046BE">
        <w:rPr>
          <w:sz w:val="14"/>
        </w:rPr>
        <w:t xml:space="preserve">. It's important to remember that not too long ago U.S.-China ties were centered on a relatively narrow set of bilateral and regional matters. But today, </w:t>
      </w:r>
      <w:r w:rsidRPr="004046BE">
        <w:rPr>
          <w:rStyle w:val="StyleUnderline"/>
        </w:rPr>
        <w:t>thanks to focused diplomacy on both sides, the leadership President Obama and President Xi have displayed, our nations are collaborating to tackle some of the most complex global challenges that the world has ever seen. And we're able to do that because together our nations are working closely</w:t>
      </w:r>
      <w:r w:rsidRPr="004046BE">
        <w:rPr>
          <w:sz w:val="14"/>
        </w:rPr>
        <w:t xml:space="preserve"> in order to avoid the historic pitfall of strategic rivalry between an emerging power and an existing power. Instead, </w:t>
      </w:r>
      <w:r w:rsidRPr="004046BE">
        <w:rPr>
          <w:rStyle w:val="StyleUnderline"/>
        </w:rPr>
        <w:t>we're focused on the steps that we need to ensure that we not only coexist, but that we cooperate</w:t>
      </w:r>
      <w:r w:rsidRPr="004046BE">
        <w:rPr>
          <w:sz w:val="14"/>
        </w:rPr>
        <w:t>.</w:t>
      </w:r>
    </w:p>
    <w:p w14:paraId="342CCBC1" w14:textId="0D2303ED" w:rsidR="003D6006" w:rsidRPr="004046BE" w:rsidRDefault="003D6006" w:rsidP="003D6006">
      <w:pPr>
        <w:pStyle w:val="Heading4"/>
      </w:pPr>
      <w:r w:rsidRPr="004046BE">
        <w:t xml:space="preserve">US China cooperation solves a laundry list of issues- North Korean proliferation, extremism and other global threats </w:t>
      </w:r>
    </w:p>
    <w:p w14:paraId="62994B18" w14:textId="77777777" w:rsidR="00B556E1" w:rsidRPr="004046BE" w:rsidRDefault="00B556E1" w:rsidP="00B556E1">
      <w:r w:rsidRPr="004046BE">
        <w:rPr>
          <w:rStyle w:val="Heading4Char"/>
        </w:rPr>
        <w:t>Kerry</w:t>
      </w:r>
      <w:proofErr w:type="gramStart"/>
      <w:r w:rsidRPr="004046BE">
        <w:t xml:space="preserve">,  </w:t>
      </w:r>
      <w:r w:rsidRPr="004046BE">
        <w:rPr>
          <w:rStyle w:val="Heading4Char"/>
        </w:rPr>
        <w:t>2014</w:t>
      </w:r>
      <w:proofErr w:type="gramEnd"/>
    </w:p>
    <w:p w14:paraId="2DE2BBD3" w14:textId="77777777" w:rsidR="00B556E1" w:rsidRPr="004046BE" w:rsidRDefault="00B556E1" w:rsidP="00B556E1">
      <w:pPr>
        <w:rPr>
          <w:rStyle w:val="StyleUnderline"/>
          <w:b w:val="0"/>
          <w:u w:val="none"/>
        </w:rPr>
      </w:pPr>
      <w:r w:rsidRPr="004046BE">
        <w:t>(John Kerry, “Remarks on U.S.-China Relations”, speech at the Johns Hopkins School of Advanced International Studies, State Department Documents and Publications, http://www.state.gov/secretary/remarks/2014/11/</w:t>
      </w:r>
      <w:proofErr w:type="gramStart"/>
      <w:r w:rsidRPr="004046BE">
        <w:t>233705.htm</w:t>
      </w:r>
      <w:r w:rsidRPr="004046BE">
        <w:rPr>
          <w:rStyle w:val="StyleUnderline"/>
          <w:b w:val="0"/>
          <w:u w:val="none"/>
        </w:rPr>
        <w:t xml:space="preserve">  DDI</w:t>
      </w:r>
      <w:proofErr w:type="gramEnd"/>
      <w:r w:rsidRPr="004046BE">
        <w:rPr>
          <w:rStyle w:val="StyleUnderline"/>
          <w:b w:val="0"/>
          <w:u w:val="none"/>
        </w:rPr>
        <w:t xml:space="preserve"> TM)</w:t>
      </w:r>
    </w:p>
    <w:p w14:paraId="252E3E63" w14:textId="77777777" w:rsidR="003D6006" w:rsidRPr="004046BE" w:rsidRDefault="003D6006" w:rsidP="003D6006">
      <w:pPr>
        <w:spacing w:before="120"/>
        <w:rPr>
          <w:rStyle w:val="StyleUnderline"/>
        </w:rPr>
      </w:pPr>
      <w:r w:rsidRPr="004046BE">
        <w:rPr>
          <w:rStyle w:val="StyleUnderline"/>
        </w:rPr>
        <w:t>Our cooperation also makes a difference when it comes to nuclear proliferation. We are very encouraged by China's serious engagement on the Iran negotiations as a full partner</w:t>
      </w:r>
      <w:r w:rsidRPr="004046BE">
        <w:rPr>
          <w:rFonts w:ascii="Times New Roman" w:hAnsi="Times New Roman"/>
          <w:sz w:val="14"/>
        </w:rPr>
        <w:t xml:space="preserve"> in the P5+1, </w:t>
      </w:r>
      <w:r w:rsidRPr="004046BE">
        <w:rPr>
          <w:rStyle w:val="StyleUnderline"/>
        </w:rPr>
        <w:t>and we're very hopeful that working more closely together the United States and China will ultimately bring North Korea to the realization that its current approach is leading to a dead end, and the only path that will bring it security and prosperity is to make real progress towards denuclearizing the Korean Peninsula</w:t>
      </w:r>
      <w:r w:rsidRPr="004046BE">
        <w:rPr>
          <w:rFonts w:ascii="Times New Roman" w:hAnsi="Times New Roman"/>
          <w:sz w:val="14"/>
        </w:rPr>
        <w:t xml:space="preserve">. Our cooperation there also can make a difference. </w:t>
      </w:r>
      <w:r w:rsidRPr="004046BE">
        <w:rPr>
          <w:rStyle w:val="StyleUnderline"/>
        </w:rPr>
        <w:t>It can also make a difference in countering violent extremist groups like ISIL, which seek to harm people in every corner of the globe. And it can help in bringing stability to places like Afghanistan</w:t>
      </w:r>
      <w:r w:rsidRPr="004046BE">
        <w:rPr>
          <w:rFonts w:ascii="Times New Roman" w:hAnsi="Times New Roman"/>
          <w:sz w:val="14"/>
        </w:rPr>
        <w:t xml:space="preserve">, where today we are partnering to support political cohesiveness and prevent Afghanistan from again becoming a safe haven for terrorists. We welcome China's role as a critical player in the Afghan region. And just last week, in fact, President </w:t>
      </w:r>
      <w:proofErr w:type="spellStart"/>
      <w:r w:rsidRPr="004046BE">
        <w:rPr>
          <w:rFonts w:ascii="Times New Roman" w:hAnsi="Times New Roman"/>
          <w:sz w:val="14"/>
        </w:rPr>
        <w:t>Ghani</w:t>
      </w:r>
      <w:proofErr w:type="spellEnd"/>
      <w:r w:rsidRPr="004046BE">
        <w:rPr>
          <w:rFonts w:ascii="Times New Roman" w:hAnsi="Times New Roman"/>
          <w:sz w:val="14"/>
        </w:rPr>
        <w:t xml:space="preserve">, our Special Representative for Afghanistan and Pakistan Dan Feldman, and President Obama's counselor John </w:t>
      </w:r>
      <w:proofErr w:type="spellStart"/>
      <w:r w:rsidRPr="004046BE">
        <w:rPr>
          <w:rFonts w:ascii="Times New Roman" w:hAnsi="Times New Roman"/>
          <w:sz w:val="14"/>
        </w:rPr>
        <w:t>Podesta</w:t>
      </w:r>
      <w:proofErr w:type="spellEnd"/>
      <w:r w:rsidRPr="004046BE">
        <w:rPr>
          <w:rFonts w:ascii="Times New Roman" w:hAnsi="Times New Roman"/>
          <w:sz w:val="14"/>
        </w:rPr>
        <w:t xml:space="preserve"> all traveled to Beijing to participate in a conference focused on supporting Afghan peace and reconstruction. And as we've seen recently with the Ebola epidemic, China has also shown that it is prepared to take on a bigger role in addressing international crises -- including those that emerge far from Asia, even those on the opposite side of the globe. We're very grateful that China has committed more than $130 million to date in aid and supplies to help address the Ebola crisis. And last week, China announced its plans to dispatch a unit from the People's Liberation Army to Liberia to help manage the crisis. That's global leadership, and it's important, and that cooperation with us is more than welcome. We all need to do more, and fast. </w:t>
      </w:r>
      <w:r w:rsidRPr="004046BE">
        <w:rPr>
          <w:rStyle w:val="StyleUnderline"/>
        </w:rPr>
        <w:t>But the kind of support from China that we've seen is critical, and it speaks to China's understanding of global interests and responsibilities. The fact is that among the major threats and crises that face the world today, there really isn't one that couldn't be addressed more effectively with expanded U.S.-China cooperation</w:t>
      </w:r>
      <w:r w:rsidRPr="004046BE">
        <w:rPr>
          <w:sz w:val="14"/>
        </w:rPr>
        <w:t>.</w:t>
      </w:r>
    </w:p>
    <w:p w14:paraId="0E10C39B" w14:textId="686F5F04" w:rsidR="003D6006" w:rsidRPr="004046BE" w:rsidRDefault="008D0D24" w:rsidP="008D0D24">
      <w:pPr>
        <w:pStyle w:val="Heading4"/>
      </w:pPr>
      <w:r w:rsidRPr="004046BE">
        <w:t>US China</w:t>
      </w:r>
      <w:r w:rsidR="00B4502C" w:rsidRPr="004046BE">
        <w:t xml:space="preserve"> relations pivotal to geopolitical stability – must have good relations </w:t>
      </w:r>
    </w:p>
    <w:p w14:paraId="4575D8F3" w14:textId="235B511C" w:rsidR="00A73DA9" w:rsidRPr="004046BE" w:rsidRDefault="00A73DA9" w:rsidP="00A73DA9">
      <w:pPr>
        <w:rPr>
          <w:b/>
        </w:rPr>
      </w:pPr>
      <w:r w:rsidRPr="004046BE">
        <w:rPr>
          <w:b/>
        </w:rPr>
        <w:t>Ash 2015</w:t>
      </w:r>
    </w:p>
    <w:p w14:paraId="3E4A955B" w14:textId="7E9C9A7B" w:rsidR="008D0D24" w:rsidRPr="004046BE" w:rsidRDefault="00A73DA9" w:rsidP="008D0D24">
      <w:r w:rsidRPr="004046BE">
        <w:t xml:space="preserve">(Timothy </w:t>
      </w:r>
      <w:proofErr w:type="spellStart"/>
      <w:r w:rsidRPr="004046BE">
        <w:t>Garton</w:t>
      </w:r>
      <w:proofErr w:type="spellEnd"/>
      <w:r w:rsidRPr="004046BE">
        <w:t xml:space="preserve"> Ash ““If US relations with China turn sour, there will probably be war” 16 October 2015 </w:t>
      </w:r>
      <w:hyperlink r:id="rId9" w:history="1">
        <w:r w:rsidRPr="004046BE">
          <w:rPr>
            <w:rStyle w:val="Hyperlink"/>
          </w:rPr>
          <w:t>https://www.theguardian.com/commentisfree/2015/oct/16/us-relations-china-war-america</w:t>
        </w:r>
      </w:hyperlink>
      <w:r w:rsidRPr="004046BE">
        <w:t xml:space="preserve"> accessed DDI ND)</w:t>
      </w:r>
    </w:p>
    <w:p w14:paraId="139D12B1" w14:textId="77777777" w:rsidR="00B4502C" w:rsidRPr="004046BE" w:rsidRDefault="008D0D24" w:rsidP="008D0D24">
      <w:pPr>
        <w:rPr>
          <w:sz w:val="14"/>
        </w:rPr>
      </w:pPr>
      <w:r w:rsidRPr="004046BE">
        <w:rPr>
          <w:sz w:val="14"/>
        </w:rPr>
        <w:t xml:space="preserve">What is the biggest challenge facing the next president of the United States? </w:t>
      </w:r>
      <w:proofErr w:type="gramStart"/>
      <w:r w:rsidRPr="004046BE">
        <w:rPr>
          <w:sz w:val="14"/>
        </w:rPr>
        <w:t>How to deal with China.</w:t>
      </w:r>
      <w:proofErr w:type="gramEnd"/>
      <w:r w:rsidRPr="004046BE">
        <w:rPr>
          <w:sz w:val="14"/>
        </w:rPr>
        <w:t xml:space="preserve"> </w:t>
      </w:r>
      <w:r w:rsidRPr="004046BE">
        <w:rPr>
          <w:rStyle w:val="Emphasis"/>
        </w:rPr>
        <w:t>The relationship between the emerging and the enduring superpower is the greatest geopolitical question of our time</w:t>
      </w:r>
      <w:r w:rsidRPr="004046BE">
        <w:rPr>
          <w:sz w:val="14"/>
        </w:rPr>
        <w:t xml:space="preserve">. </w:t>
      </w:r>
      <w:r w:rsidRPr="004046BE">
        <w:rPr>
          <w:rStyle w:val="Emphasis"/>
        </w:rPr>
        <w:t>If Washington and Beijing do not get it right, there will probably be war somewhere in Asia some time over the next decade</w:t>
      </w:r>
      <w:r w:rsidRPr="004046BE">
        <w:rPr>
          <w:sz w:val="14"/>
        </w:rPr>
        <w:t xml:space="preserve">. Vladimir Putin’s neo-imperialist Russia and the brutality of Islamic State are medium-sized regional challenges by comparison. </w:t>
      </w:r>
      <w:r w:rsidRPr="004046BE">
        <w:rPr>
          <w:rStyle w:val="StyleUnderline"/>
        </w:rPr>
        <w:t>Climate change and the world economy cannot be managed without American-Chinese cooperation.</w:t>
      </w:r>
      <w:r w:rsidRPr="004046BE">
        <w:rPr>
          <w:sz w:val="14"/>
        </w:rPr>
        <w:t xml:space="preserve"> All this demands a bipartisan American grand strategy for the next 20 years, but US politics seems incapable of generating anything more than a partisan </w:t>
      </w:r>
      <w:proofErr w:type="spellStart"/>
      <w:r w:rsidRPr="004046BE">
        <w:rPr>
          <w:sz w:val="14"/>
        </w:rPr>
        <w:t>soundbite</w:t>
      </w:r>
      <w:proofErr w:type="spellEnd"/>
      <w:r w:rsidRPr="004046BE">
        <w:rPr>
          <w:sz w:val="14"/>
        </w:rPr>
        <w:t xml:space="preserve"> for the next 20 minutes. </w:t>
      </w:r>
    </w:p>
    <w:p w14:paraId="553AF6F8" w14:textId="66B2BEA9" w:rsidR="008C07B3" w:rsidRPr="004046BE" w:rsidRDefault="002B0E84" w:rsidP="008C07B3">
      <w:pPr>
        <w:pStyle w:val="Heading4"/>
        <w:rPr>
          <w:lang w:eastAsia="ko-KR"/>
        </w:rPr>
      </w:pPr>
      <w:r w:rsidRPr="004046BE">
        <w:rPr>
          <w:lang w:eastAsia="ko-KR"/>
        </w:rPr>
        <w:t xml:space="preserve">Despite periodic difference, recent </w:t>
      </w:r>
      <w:r w:rsidR="008C07B3" w:rsidRPr="004046BE">
        <w:rPr>
          <w:lang w:eastAsia="ko-KR"/>
        </w:rPr>
        <w:t>US-China relations key to energy security, climate change, economy, counter terror and disease</w:t>
      </w:r>
    </w:p>
    <w:p w14:paraId="4E9B6656" w14:textId="55033C99" w:rsidR="002C1CFE" w:rsidRPr="004046BE" w:rsidRDefault="002C1CFE" w:rsidP="008C07B3">
      <w:pPr>
        <w:rPr>
          <w:b/>
          <w:sz w:val="24"/>
        </w:rPr>
      </w:pPr>
      <w:r w:rsidRPr="004046BE">
        <w:rPr>
          <w:b/>
          <w:sz w:val="24"/>
        </w:rPr>
        <w:t>Initiative for U.S.-China Co</w:t>
      </w:r>
      <w:r w:rsidR="005024CD" w:rsidRPr="004046BE">
        <w:rPr>
          <w:b/>
          <w:sz w:val="24"/>
        </w:rPr>
        <w:t>operation on Energy and Climate, 2009</w:t>
      </w:r>
    </w:p>
    <w:p w14:paraId="66B3D41D" w14:textId="56E038C7" w:rsidR="008C07B3" w:rsidRPr="004046BE" w:rsidRDefault="008C07B3" w:rsidP="008C07B3">
      <w:pPr>
        <w:rPr>
          <w:lang w:eastAsia="ko-KR"/>
        </w:rPr>
      </w:pPr>
      <w:r w:rsidRPr="004046BE">
        <w:t xml:space="preserve">(Asia Society Center on U.S.-China Relations and Pew Center on Global Climate Change, January 2009 “A Roadmap for U.S.-China Cooperation on Energy and Climate Change” </w:t>
      </w:r>
      <w:hyperlink r:id="rId10" w:history="1">
        <w:r w:rsidR="002B0E84" w:rsidRPr="004046BE">
          <w:rPr>
            <w:rStyle w:val="Hyperlink"/>
          </w:rPr>
          <w:t>http://www.c2es.org/docUploads/US-China-Roadmap-Feb09.pdf</w:t>
        </w:r>
      </w:hyperlink>
      <w:r w:rsidR="002B0E84" w:rsidRPr="004046BE">
        <w:t xml:space="preserve"> accessed July 16 DDI TM) </w:t>
      </w:r>
    </w:p>
    <w:p w14:paraId="1BDD4AE8" w14:textId="77777777" w:rsidR="008C07B3" w:rsidRPr="004046BE" w:rsidRDefault="008C07B3" w:rsidP="008C07B3">
      <w:pPr>
        <w:rPr>
          <w:lang w:eastAsia="ko-KR"/>
        </w:rPr>
      </w:pPr>
      <w:r w:rsidRPr="004046BE">
        <w:rPr>
          <w:u w:val="single"/>
        </w:rPr>
        <w:t>China and the United States are closely linked through a vast web of economic, political, and security interests and social networks that have deepened and broadened through government-to-government collaboration and through the process of globalization. The result is an interdependent, bilateral relationship in a world in which the fates of all nations are tied ever closer together</w:t>
      </w:r>
      <w:r w:rsidRPr="004046BE">
        <w:t xml:space="preserve">, as evidenced by the rapid internationalization of the 2008 financial crisis. </w:t>
      </w:r>
      <w:r w:rsidRPr="004046BE">
        <w:rPr>
          <w:u w:val="single"/>
        </w:rPr>
        <w:t>China and the United States face similar strategic challenges in seeking to strengthen energy security, combat climate change, and ensure economic growth and prosperity.</w:t>
      </w:r>
      <w:r w:rsidRPr="004046BE">
        <w:t xml:space="preserve"> However, </w:t>
      </w:r>
      <w:r w:rsidRPr="004046BE">
        <w:rPr>
          <w:u w:val="single"/>
        </w:rPr>
        <w:t>neither can fully meet these challenges—nor can the world—without the full engagement of the other.</w:t>
      </w:r>
      <w:r w:rsidRPr="004046BE">
        <w:t xml:space="preserve"> Nearly four decades ago, a historic rapprochement between the United States and China set in motion the most far-reaching transformation of the international economic, political, and security order since the aftermath of World War II. In opening the door to a new strategic relationship in 1972, China and the United States overcame more than 20 years of mutual isolation, ideological rivalry, and intense hostility, inflamed by a hot war in Korea, a </w:t>
      </w:r>
      <w:proofErr w:type="spellStart"/>
      <w:r w:rsidRPr="004046BE">
        <w:t>nearconflict</w:t>
      </w:r>
      <w:proofErr w:type="spellEnd"/>
      <w:r w:rsidRPr="004046BE">
        <w:t xml:space="preserve"> over Taiwan, and a proxy war in Vietnam. The initial objective of this rapprochement was the containment and strategic isolation of the Soviet Union, and one effect was, indeed, to hasten the peaceful demise of the Soviet Union and its Eastern European empire, thereby ending the Cold War and creating the conditions for a more integrated world economy. The subsequent normalization of U.S.-China relations in 1979 created the international conditions for China’s successful opening to the outside world and its market-based economic reforms, leading not only to the extraordinary reemergence of China on the global stage, but to the acceleration of globalization</w:t>
      </w:r>
      <w:r w:rsidRPr="004046BE">
        <w:rPr>
          <w:u w:val="single"/>
        </w:rPr>
        <w:t>. Despite periodic bilateral tensions and differences, the U.S.-China relationship has contributed significantly to global economic growth and strategic stability, as well as to solving many pressing political and security problems</w:t>
      </w:r>
      <w:r w:rsidRPr="004046BE">
        <w:t>. As China has grown immensely more powerful over the last thirty years, the United States and China have not engaged in a destabilizing strategic competition for regional and global dominance. Rather, leaders in</w:t>
      </w:r>
      <w:r w:rsidRPr="004046BE">
        <w:rPr>
          <w:u w:val="single"/>
        </w:rPr>
        <w:t xml:space="preserve"> both nations have recognized their increasing strategic interdependence and have effectively collaborated to solve or manage regional and global threats and challenges.</w:t>
      </w:r>
      <w:r w:rsidRPr="004046BE">
        <w:t xml:space="preserve"> For example, since 9/11, the two countries have cooperated quietly and extensively on a wide range </w:t>
      </w:r>
      <w:r w:rsidRPr="004046BE">
        <w:rPr>
          <w:u w:val="single"/>
        </w:rPr>
        <w:t>of counter-terrorism measures</w:t>
      </w:r>
      <w:r w:rsidRPr="004046BE">
        <w:t xml:space="preserve">. They have also engaged in sustained </w:t>
      </w:r>
      <w:r w:rsidRPr="004046BE">
        <w:rPr>
          <w:u w:val="single"/>
        </w:rPr>
        <w:t>and effective collaboration on proliferation, including the Six Party Talks, to eliminate North Korea’s nuclear weapons program</w:t>
      </w:r>
      <w:r w:rsidRPr="004046BE">
        <w:t xml:space="preserve">; </w:t>
      </w:r>
      <w:r w:rsidRPr="004046BE">
        <w:rPr>
          <w:u w:val="single"/>
        </w:rPr>
        <w:t>establishing collaborative bilateral and international measures, stimulated by the 2003 SARS epidemic and the later emerging danger of avian flu, to prevent and contain pandemics; and consulting at a high level on a daily basis in response to the fall 2008 global financial crisis.</w:t>
      </w:r>
      <w:r w:rsidRPr="004046BE">
        <w:t xml:space="preserve"> In addition, they have effectively handled the volatile Taiwan issue, leading to more hopeful prospects for long-term peace and stability in cross-Strait relations</w:t>
      </w:r>
      <w:r w:rsidRPr="004046BE">
        <w:rPr>
          <w:lang w:eastAsia="ko-KR"/>
        </w:rPr>
        <w:t>.</w:t>
      </w:r>
    </w:p>
    <w:p w14:paraId="138F6F1D" w14:textId="64D6EC16" w:rsidR="008C07B3" w:rsidRPr="004046BE" w:rsidRDefault="008C07B3" w:rsidP="008C07B3">
      <w:pPr>
        <w:pStyle w:val="Heading4"/>
      </w:pPr>
      <w:r w:rsidRPr="004046BE">
        <w:t xml:space="preserve">US-China cooperation key to global issues including climate change, trade, cyber and </w:t>
      </w:r>
      <w:proofErr w:type="spellStart"/>
      <w:r w:rsidRPr="004046BE">
        <w:t>prolif</w:t>
      </w:r>
      <w:proofErr w:type="spellEnd"/>
    </w:p>
    <w:p w14:paraId="00A6744B" w14:textId="77777777" w:rsidR="008C07B3" w:rsidRPr="004046BE" w:rsidRDefault="008C07B3" w:rsidP="008C07B3">
      <w:pPr>
        <w:rPr>
          <w:b/>
          <w:lang w:eastAsia="ko-KR"/>
        </w:rPr>
      </w:pPr>
      <w:r w:rsidRPr="004046BE">
        <w:rPr>
          <w:b/>
          <w:lang w:eastAsia="ko-KR"/>
        </w:rPr>
        <w:t xml:space="preserve">Patrick and </w:t>
      </w:r>
      <w:proofErr w:type="spellStart"/>
      <w:r w:rsidRPr="004046BE">
        <w:rPr>
          <w:b/>
          <w:lang w:eastAsia="ko-KR"/>
        </w:rPr>
        <w:t>Thaler</w:t>
      </w:r>
      <w:proofErr w:type="spellEnd"/>
      <w:r w:rsidRPr="004046BE">
        <w:rPr>
          <w:b/>
          <w:lang w:eastAsia="ko-KR"/>
        </w:rPr>
        <w:t xml:space="preserve"> 10</w:t>
      </w:r>
    </w:p>
    <w:p w14:paraId="0CC82309" w14:textId="28E4AC1D" w:rsidR="008C07B3" w:rsidRPr="004046BE" w:rsidRDefault="008C07B3" w:rsidP="008A2C23">
      <w:r w:rsidRPr="004046BE">
        <w:t xml:space="preserve">(Stewart M. Patrick and Farah Faisal </w:t>
      </w:r>
      <w:proofErr w:type="spellStart"/>
      <w:r w:rsidRPr="004046BE">
        <w:t>Thaler</w:t>
      </w:r>
      <w:proofErr w:type="spellEnd"/>
      <w:r w:rsidRPr="004046BE">
        <w:t xml:space="preserve">, </w:t>
      </w:r>
      <w:r w:rsidR="008A2C23" w:rsidRPr="004046BE">
        <w:t xml:space="preserve">China Institutes of Contemporary </w:t>
      </w:r>
      <w:proofErr w:type="spellStart"/>
      <w:r w:rsidR="008A2C23" w:rsidRPr="004046BE">
        <w:t>Internat</w:t>
      </w:r>
      <w:proofErr w:type="spellEnd"/>
      <w:r w:rsidR="008A2C23" w:rsidRPr="004046BE">
        <w:t xml:space="preserve"> </w:t>
      </w:r>
      <w:proofErr w:type="spellStart"/>
      <w:r w:rsidR="008A2C23" w:rsidRPr="004046BE">
        <w:t>ional</w:t>
      </w:r>
      <w:proofErr w:type="spellEnd"/>
      <w:r w:rsidR="008A2C23" w:rsidRPr="004046BE">
        <w:t xml:space="preserve"> Relations (CICIR) and the C </w:t>
      </w:r>
      <w:proofErr w:type="spellStart"/>
      <w:r w:rsidR="008A2C23" w:rsidRPr="004046BE">
        <w:t>ouncil</w:t>
      </w:r>
      <w:proofErr w:type="spellEnd"/>
      <w:r w:rsidR="008A2C23" w:rsidRPr="004046BE">
        <w:t xml:space="preserve"> on </w:t>
      </w:r>
      <w:r w:rsidR="00754E55" w:rsidRPr="004046BE">
        <w:t xml:space="preserve">F </w:t>
      </w:r>
      <w:proofErr w:type="spellStart"/>
      <w:r w:rsidR="00754E55" w:rsidRPr="004046BE">
        <w:t>oreign</w:t>
      </w:r>
      <w:proofErr w:type="spellEnd"/>
      <w:r w:rsidR="00754E55" w:rsidRPr="004046BE">
        <w:t xml:space="preserve"> R elations ’ </w:t>
      </w:r>
      <w:r w:rsidRPr="004046BE">
        <w:t xml:space="preserve">March 15-17 2010, Council on Foreign </w:t>
      </w:r>
      <w:proofErr w:type="spellStart"/>
      <w:r w:rsidRPr="004046BE">
        <w:t>Relations,“China</w:t>
      </w:r>
      <w:proofErr w:type="spellEnd"/>
      <w:r w:rsidRPr="004046BE">
        <w:t xml:space="preserve">, the United States, and Global Governance: Shifting Foundations of World Order” </w:t>
      </w:r>
      <w:hyperlink r:id="rId11" w:history="1">
        <w:r w:rsidR="008A2C23" w:rsidRPr="004046BE">
          <w:rPr>
            <w:rStyle w:val="Hyperlink"/>
          </w:rPr>
          <w:t>http://www.cfr.org/content/thinktank/CFR_CICIR_MeetingNote.pdf</w:t>
        </w:r>
      </w:hyperlink>
      <w:r w:rsidR="008A2C23" w:rsidRPr="004046BE">
        <w:t xml:space="preserve"> accessed 7-15-16 DDI TM) </w:t>
      </w:r>
    </w:p>
    <w:p w14:paraId="74F4D62D" w14:textId="77777777" w:rsidR="008C07B3" w:rsidRPr="004046BE" w:rsidRDefault="008C07B3" w:rsidP="008C07B3">
      <w:pPr>
        <w:rPr>
          <w:sz w:val="20"/>
          <w:szCs w:val="20"/>
        </w:rPr>
      </w:pPr>
      <w:r w:rsidRPr="004046BE">
        <w:rPr>
          <w:sz w:val="20"/>
          <w:szCs w:val="20"/>
        </w:rPr>
        <w:t xml:space="preserve">Prospects </w:t>
      </w:r>
      <w:r w:rsidRPr="004046BE">
        <w:rPr>
          <w:rStyle w:val="StyleUnderline"/>
          <w:sz w:val="20"/>
          <w:szCs w:val="20"/>
        </w:rPr>
        <w:t>for effective multilateral cooperation on global and transnational problems in the twenty first century</w:t>
      </w:r>
      <w:r w:rsidRPr="004046BE">
        <w:rPr>
          <w:sz w:val="20"/>
          <w:szCs w:val="20"/>
        </w:rPr>
        <w:t xml:space="preserve"> will </w:t>
      </w:r>
      <w:r w:rsidRPr="004046BE">
        <w:rPr>
          <w:rStyle w:val="StyleUnderline"/>
          <w:sz w:val="20"/>
          <w:szCs w:val="20"/>
        </w:rPr>
        <w:t>inevitably reflect</w:t>
      </w:r>
      <w:r w:rsidRPr="004046BE">
        <w:rPr>
          <w:sz w:val="20"/>
          <w:szCs w:val="20"/>
        </w:rPr>
        <w:t xml:space="preserve"> the distinct national interests and international visions of the great powers. But the identity and number of the world’s leading states is changing, creating new challenges and opportunities for global governance. The world order that ultimately results from this transition period will reflect difficult negotiations between established powers—including the United States, European Union, and Japan—and emerging ones—including China, India, and Brazil. </w:t>
      </w:r>
      <w:r w:rsidRPr="004046BE">
        <w:rPr>
          <w:rStyle w:val="StyleUnderline"/>
          <w:sz w:val="20"/>
          <w:szCs w:val="20"/>
        </w:rPr>
        <w:t>No relationship will be more important in shaping prospects for a cooperative world order than that between the United States and China</w:t>
      </w:r>
      <w:r w:rsidRPr="004046BE">
        <w:rPr>
          <w:sz w:val="20"/>
          <w:szCs w:val="20"/>
        </w:rPr>
        <w:t xml:space="preserve">. Yet the past year has witnessed Sino-American tensions and mutual disillusionment, including acrimony over climate change, currency manipulation, Internet censorship, and arms sales to Taiwan. It was against this backdrop that the Council on Foreign Relations convened a workshop in Beijing on March 15 17, 2010, with the China Institutes of Contemporary International Relations. The two-day event brought together more than thirty experts from both countries to discuss China’s rise and the evolving world order. The purpose of the meeting was to identify points of Sino-American divergence and potential areas of bilateral cooperation in addressing a daunting global agenda and in updating the existing institutional architecture of multilateral collaboration. The workshop underscored the deep and growing interdependence between the United States and China. Indeed, given their systemic impact, </w:t>
      </w:r>
      <w:r w:rsidRPr="004046BE">
        <w:rPr>
          <w:rStyle w:val="StyleUnderline"/>
          <w:sz w:val="20"/>
          <w:szCs w:val="20"/>
        </w:rPr>
        <w:t>Sino-American bilateral relations have in a sense become global relations</w:t>
      </w:r>
      <w:r w:rsidRPr="004046BE">
        <w:rPr>
          <w:sz w:val="20"/>
          <w:szCs w:val="20"/>
        </w:rPr>
        <w:t xml:space="preserve">. </w:t>
      </w:r>
      <w:r w:rsidRPr="004046BE">
        <w:rPr>
          <w:rStyle w:val="StyleUnderline"/>
          <w:sz w:val="20"/>
          <w:szCs w:val="20"/>
        </w:rPr>
        <w:t xml:space="preserve">Whether the issue is climate change, global trade, international finance, nuclear proliferation, or </w:t>
      </w:r>
      <w:proofErr w:type="spellStart"/>
      <w:r w:rsidRPr="004046BE">
        <w:rPr>
          <w:rStyle w:val="StyleUnderline"/>
          <w:sz w:val="20"/>
          <w:szCs w:val="20"/>
        </w:rPr>
        <w:t>cybersecurity</w:t>
      </w:r>
      <w:proofErr w:type="spellEnd"/>
      <w:r w:rsidRPr="004046BE">
        <w:rPr>
          <w:rStyle w:val="StyleUnderline"/>
          <w:sz w:val="20"/>
          <w:szCs w:val="20"/>
        </w:rPr>
        <w:t>, no global challenge can be successfully addressed without some degree of Sino-U.S. cooperation</w:t>
      </w:r>
      <w:r w:rsidRPr="004046BE">
        <w:rPr>
          <w:sz w:val="20"/>
          <w:szCs w:val="20"/>
        </w:rPr>
        <w:t>. At the same time, the workshop revealed differences in the world order visions, national interests, and foreign policy priorities of the two countries that unless carefully managed could hamstring effective collaboration on this global agenda, as well as domestic constraints on the constructive exercise of U.S. and Chinese global leadership.</w:t>
      </w:r>
    </w:p>
    <w:p w14:paraId="2157AEEA" w14:textId="0CF55522" w:rsidR="00AF19DA" w:rsidRPr="004046BE" w:rsidRDefault="00AF19DA" w:rsidP="00AF19DA">
      <w:pPr>
        <w:pStyle w:val="Heading3"/>
      </w:pPr>
      <w:r w:rsidRPr="004046BE">
        <w:t xml:space="preserve">Extensions – failure of relations bad </w:t>
      </w:r>
    </w:p>
    <w:p w14:paraId="0C44CACA" w14:textId="414D352F" w:rsidR="00AF19DA" w:rsidRPr="004046BE" w:rsidRDefault="00AF19DA" w:rsidP="00AF19DA">
      <w:pPr>
        <w:pStyle w:val="Heading4"/>
      </w:pPr>
      <w:r w:rsidRPr="004046BE">
        <w:t>Failure of US China relations results in intensifying international problems – multiple factors.  Only a cooperative relationship between the US and China can avoid great power wars, resource scarcity, economic collapse, environmental degradation, and increased carbon emissions</w:t>
      </w:r>
    </w:p>
    <w:p w14:paraId="46245491" w14:textId="77777777" w:rsidR="00AF19DA" w:rsidRPr="004046BE" w:rsidRDefault="00AF19DA" w:rsidP="00AF19DA">
      <w:proofErr w:type="spellStart"/>
      <w:r w:rsidRPr="004046BE">
        <w:rPr>
          <w:rStyle w:val="Style13ptBold"/>
        </w:rPr>
        <w:t>Fingar</w:t>
      </w:r>
      <w:proofErr w:type="spellEnd"/>
      <w:r w:rsidRPr="004046BE">
        <w:rPr>
          <w:rStyle w:val="Style13ptBold"/>
        </w:rPr>
        <w:t xml:space="preserve"> and Garrett 13</w:t>
      </w:r>
      <w:r w:rsidRPr="004046BE">
        <w:t xml:space="preserve"> (Thomas </w:t>
      </w:r>
      <w:proofErr w:type="spellStart"/>
      <w:r w:rsidRPr="004046BE">
        <w:t>Fingar</w:t>
      </w:r>
      <w:proofErr w:type="spellEnd"/>
      <w:r w:rsidRPr="004046BE">
        <w:t xml:space="preserve">, Stanford University and Banning Garrett, Atlantic Council, September 2013, “China-US Cooperation: Key to the Global Future,” Atlantic Council, </w:t>
      </w:r>
      <w:hyperlink r:id="rId12" w:history="1">
        <w:r w:rsidRPr="004046BE">
          <w:rPr>
            <w:rStyle w:val="Hyperlink"/>
          </w:rPr>
          <w:t>http://www.atlanticcouncil.org/images/publications/China-US_Cooperation_Key_to_the_Global_Future_WEB.pdf</w:t>
        </w:r>
      </w:hyperlink>
      <w:r w:rsidRPr="004046BE">
        <w:t>) DDI – JT</w:t>
      </w:r>
    </w:p>
    <w:p w14:paraId="7ACD0674" w14:textId="77777777" w:rsidR="00AF19DA" w:rsidRPr="004046BE" w:rsidRDefault="00AF19DA" w:rsidP="00AF19DA">
      <w:r w:rsidRPr="004046BE">
        <w:rPr>
          <w:rStyle w:val="StyleUnderline"/>
        </w:rPr>
        <w:t xml:space="preserve">As the megatrends and uncertainties evolve over the coming two decades and beyond, China and the United States, along with the rest of the world, will face unprecedented challenges </w:t>
      </w:r>
      <w:r w:rsidRPr="004046BE">
        <w:t xml:space="preserve">and unpredictable, disruptive change. </w:t>
      </w:r>
      <w:r w:rsidRPr="004046BE">
        <w:rPr>
          <w:rStyle w:val="StyleUnderline"/>
        </w:rPr>
        <w:t xml:space="preserve">We offer three global scenarios to illustrate how the complex megatrends, key uncertainties, and disruptive changes could play out, depending in large part on whether the relationship between China and the United States is primarily cooperative or </w:t>
      </w:r>
      <w:proofErr w:type="spellStart"/>
      <w:r w:rsidRPr="004046BE">
        <w:rPr>
          <w:rStyle w:val="StyleUnderline"/>
        </w:rPr>
        <w:t>conflictual</w:t>
      </w:r>
      <w:proofErr w:type="spellEnd"/>
      <w:r w:rsidRPr="004046BE">
        <w:t xml:space="preserve">. • </w:t>
      </w:r>
      <w:r w:rsidRPr="004046BE">
        <w:rPr>
          <w:rStyle w:val="StyleUnderline"/>
        </w:rPr>
        <w:t>Global Drift and Erosion:</w:t>
      </w:r>
      <w:r w:rsidRPr="004046BE">
        <w:t xml:space="preserve"> This scenario is characterized by the inability of China and the United States to work together effectively, if at all, to address key global challenges and to resolve regional conflicts. Problems created or exacerbated by the megatrends, key uncertainties, and their interactions </w:t>
      </w:r>
      <w:proofErr w:type="gramStart"/>
      <w:r w:rsidRPr="004046BE">
        <w:t>worsen,</w:t>
      </w:r>
      <w:proofErr w:type="gramEnd"/>
      <w:r w:rsidRPr="004046BE">
        <w:t xml:space="preserve"> creating a world that is less peaceful, less stable, and less prosperous. The debacle of the 2009 Copenhagen UN climate change conference demonstrated the global impact of the failure of the United States and China to agree on far-reaching steps to reduce greenhouse gas emissions. </w:t>
      </w:r>
      <w:r w:rsidRPr="004046BE">
        <w:rPr>
          <w:rStyle w:val="StyleUnderline"/>
        </w:rPr>
        <w:t>In this future, the US and China again fail to respond adequately to continuing problems such as economic imbalances</w:t>
      </w:r>
      <w:r w:rsidRPr="004046BE">
        <w:t xml:space="preserve"> associated with the efforts of many countries to break into and then move from middle income status to that of high income. </w:t>
      </w:r>
      <w:r w:rsidRPr="004046BE">
        <w:rPr>
          <w:rStyle w:val="StyleUnderline"/>
        </w:rPr>
        <w:t>There is disruptive socio-political change related in part to both economic and demographic transitions, and environmental problems involving inadequate energy, water, and food resources</w:t>
      </w:r>
      <w:r w:rsidRPr="004046BE">
        <w:t xml:space="preserve">. Washington and Beijing could be too preoccupied with political and military competition and territorial disputes in the Western Pacific, as well as by bilateral differences over intellectual property and other trade issues, to tackle these pressing problems. Among possible developments, </w:t>
      </w:r>
      <w:r w:rsidRPr="004046BE">
        <w:rPr>
          <w:rStyle w:val="StyleUnderline"/>
        </w:rPr>
        <w:t>US-China tensions could adversely affect global responses to energy challenges. These range from threats to security of supplies resulting from conflict in the Middle East and Persian Gulf to the need for a global energy transition away from fossil fuels to minimize carbon emissions and the impact of energy price volatility on global economic growth</w:t>
      </w:r>
      <w:r w:rsidRPr="004046BE">
        <w:t xml:space="preserve">. Further, </w:t>
      </w:r>
      <w:r w:rsidRPr="004046BE">
        <w:rPr>
          <w:rStyle w:val="StyleUnderline"/>
        </w:rPr>
        <w:t>China and the United States also could fail to cooperate in efforts to mitigate the potentially disruptive impact of greatly increased demand for food, water, and other resources created by the addition of more than one billion people to the global population by 2030</w:t>
      </w:r>
      <w:r w:rsidRPr="004046BE">
        <w:t xml:space="preserve"> as well as possibly two billion or more people to the developing world middle class. </w:t>
      </w:r>
      <w:r w:rsidRPr="004046BE">
        <w:rPr>
          <w:rStyle w:val="StyleUnderline"/>
        </w:rPr>
        <w:t>Without adequate international cooperation and global governmental mechanisms, this could lead to deeper economic crises, unresolved political conflicts, and worsening environmental conditions</w:t>
      </w:r>
      <w:r w:rsidRPr="004046BE">
        <w:t xml:space="preserve">. • Zero-Sum World: </w:t>
      </w:r>
      <w:r w:rsidRPr="004046BE">
        <w:rPr>
          <w:rStyle w:val="StyleUnderline"/>
        </w:rPr>
        <w:t xml:space="preserve">A second possible trajectory could lead to the emergence of an even more competitive and dangerous </w:t>
      </w:r>
      <w:proofErr w:type="spellStart"/>
      <w:r w:rsidRPr="004046BE">
        <w:rPr>
          <w:rStyle w:val="StyleUnderline"/>
        </w:rPr>
        <w:t>zerosum</w:t>
      </w:r>
      <w:proofErr w:type="spellEnd"/>
      <w:r w:rsidRPr="004046BE">
        <w:rPr>
          <w:rStyle w:val="StyleUnderline"/>
        </w:rPr>
        <w:t xml:space="preserve"> world</w:t>
      </w:r>
      <w:r w:rsidRPr="004046BE">
        <w:t xml:space="preserve">, in which nations pursue narrow national interests. For example, the world could experience intense monetary and trade protectionism, with countries seeking geopolitical advantage at the expense of international cooperation for the common good. </w:t>
      </w:r>
      <w:r w:rsidRPr="004046BE">
        <w:rPr>
          <w:rStyle w:val="StyleUnderline"/>
        </w:rPr>
        <w:t>It could see intensifying rivalries, creating hostilities and rendering cooperation on global challenges nearly impossible as global governmental mechanisms break down or are marginalized. In this scenario, the impact of megatrends and critical challenges on global developments is overwhelmingly negative. The world economy is in a tailspin</w:t>
      </w:r>
      <w:r w:rsidRPr="004046BE">
        <w:t xml:space="preserve">, brought on, perhaps, by a deepening European recession followed by a new meltdown of the global financial system and then a worse recession than that sparked by the 2008 financial crisis. </w:t>
      </w:r>
      <w:r w:rsidRPr="004046BE">
        <w:rPr>
          <w:rStyle w:val="StyleUnderline"/>
        </w:rPr>
        <w:t>Regional conflicts and disputes in East Asia intensify suspicions and threaten to ignite conflict among the major powers.</w:t>
      </w:r>
      <w:r w:rsidRPr="004046BE">
        <w:t xml:space="preserve"> The United States and China not only fail to cooperate on longer-term global issues but also fail to work together to resolve immediate regional tensions which spin out of control, leading to military conflict that threatens to drag the US and China into direct confrontation. • Global Revitalization and Cooperation: </w:t>
      </w:r>
      <w:r w:rsidRPr="004046BE">
        <w:rPr>
          <w:rStyle w:val="StyleUnderline"/>
        </w:rPr>
        <w:t>A third possible trajectory could lead to a world in which sustained and effective cooperation builds/rebuilds key institutions to address old and emerging challenges</w:t>
      </w:r>
      <w:r w:rsidRPr="004046BE">
        <w:t xml:space="preserve"> as well as “black swans.” Globalization and global integration continue apace with more successful efforts to mitigate or prepare for negative consequences. </w:t>
      </w:r>
      <w:r w:rsidRPr="004046BE">
        <w:rPr>
          <w:rStyle w:val="StyleUnderline"/>
        </w:rPr>
        <w:t>This scenario is characterized by greater strategic stability among major powers</w:t>
      </w:r>
      <w:r w:rsidRPr="004046BE">
        <w:t xml:space="preserve"> and by sustained prosperity and economic growth in China, the United States, and most other countries. </w:t>
      </w:r>
      <w:r w:rsidRPr="004046BE">
        <w:rPr>
          <w:rStyle w:val="StyleUnderline"/>
        </w:rPr>
        <w:t>Through cooperative development and deployment of new technologies countries implement effective measures to manage energy, water, governance, and other challenges</w:t>
      </w:r>
      <w:r w:rsidRPr="004046BE">
        <w:t>. The result would be a wide range of win-win outcomes for all nations</w:t>
      </w:r>
      <w:r w:rsidRPr="004046BE">
        <w:rPr>
          <w:rStyle w:val="StyleUnderline"/>
        </w:rPr>
        <w:t>. It is difficult to find any credible path to such “global revitalization and cooperation” that does not include a cooperative US-China relationship. This makes efforts to achieve such an outcome imperative for the leaders of both countries</w:t>
      </w:r>
      <w:r w:rsidRPr="004046BE">
        <w:t xml:space="preserve">, despite the differences and suspicions between them. </w:t>
      </w:r>
    </w:p>
    <w:p w14:paraId="369D6A42" w14:textId="77777777" w:rsidR="00282825" w:rsidRPr="004046BE" w:rsidRDefault="00282825" w:rsidP="00282825">
      <w:pPr>
        <w:pStyle w:val="Heading4"/>
      </w:pPr>
      <w:r w:rsidRPr="004046BE">
        <w:t>To address global challenges and disruptions, immediate US – China cooperative action is imperative</w:t>
      </w:r>
    </w:p>
    <w:p w14:paraId="50023C85" w14:textId="77777777" w:rsidR="00282825" w:rsidRPr="004046BE" w:rsidRDefault="00282825" w:rsidP="00282825">
      <w:proofErr w:type="spellStart"/>
      <w:r w:rsidRPr="004046BE">
        <w:rPr>
          <w:rStyle w:val="Style13ptBold"/>
        </w:rPr>
        <w:t>Fingar</w:t>
      </w:r>
      <w:proofErr w:type="spellEnd"/>
      <w:r w:rsidRPr="004046BE">
        <w:rPr>
          <w:rStyle w:val="Style13ptBold"/>
        </w:rPr>
        <w:t xml:space="preserve"> and Garrett 13</w:t>
      </w:r>
      <w:r w:rsidRPr="004046BE">
        <w:t xml:space="preserve"> (Thomas </w:t>
      </w:r>
      <w:proofErr w:type="spellStart"/>
      <w:r w:rsidRPr="004046BE">
        <w:t>Fingar</w:t>
      </w:r>
      <w:proofErr w:type="spellEnd"/>
      <w:r w:rsidRPr="004046BE">
        <w:t xml:space="preserve">, Stanford University and Banning Garrett, Atlantic Council, September 2013, “China-US Cooperation: Key to the Global Future,” Atlantic Council, </w:t>
      </w:r>
      <w:hyperlink r:id="rId13" w:history="1">
        <w:r w:rsidRPr="004046BE">
          <w:rPr>
            <w:rStyle w:val="Hyperlink"/>
          </w:rPr>
          <w:t>http://www.atlanticcouncil.org/images/publications/China-US_Cooperation_Key_to_the_Global_Future_WEB.pdf</w:t>
        </w:r>
      </w:hyperlink>
      <w:r w:rsidRPr="004046BE">
        <w:t>) DDI – JT</w:t>
      </w:r>
    </w:p>
    <w:p w14:paraId="00D88C4B" w14:textId="77777777" w:rsidR="00282825" w:rsidRPr="004046BE" w:rsidRDefault="00282825" w:rsidP="00282825">
      <w:pPr>
        <w:rPr>
          <w:rStyle w:val="StyleUnderline"/>
        </w:rPr>
      </w:pPr>
      <w:r w:rsidRPr="004046BE">
        <w:t xml:space="preserve">The report and recommendations of the Joint Working Group are intended to serve as a call to action, not as a comprehensive blueprint or roadmap to the future. </w:t>
      </w:r>
      <w:r w:rsidRPr="004046BE">
        <w:rPr>
          <w:rStyle w:val="StyleUnderline"/>
        </w:rPr>
        <w:t>The report’s most important messages are these: • Clearly discernible demographic, economic, technological, social, and other megatrends will challenge national governments and global institutions in unprecedented ways with potentially disruptive and dangerous consequences for people and governments everywhere.</w:t>
      </w:r>
      <w:r w:rsidRPr="004046BE">
        <w:t xml:space="preserve"> It is both possible and imperative for political leaders to anticipate and prepare for coming challenges in order to shape the future rather than merely cope with its consequences. • </w:t>
      </w:r>
      <w:proofErr w:type="gramStart"/>
      <w:r w:rsidRPr="004046BE">
        <w:rPr>
          <w:rStyle w:val="StyleUnderline"/>
        </w:rPr>
        <w:t>These</w:t>
      </w:r>
      <w:proofErr w:type="gramEnd"/>
      <w:r w:rsidRPr="004046BE">
        <w:rPr>
          <w:rStyle w:val="StyleUnderline"/>
        </w:rPr>
        <w:t xml:space="preserve"> megatrends are global in scope and can be harnessed only through effective collective action.</w:t>
      </w:r>
      <w:r w:rsidRPr="004046BE">
        <w:t xml:space="preserve"> </w:t>
      </w:r>
      <w:r w:rsidRPr="004046BE">
        <w:rPr>
          <w:rStyle w:val="StyleUnderline"/>
        </w:rPr>
        <w:t>No country</w:t>
      </w:r>
      <w:r w:rsidRPr="004046BE">
        <w:t xml:space="preserve">, including China and the United States, </w:t>
      </w:r>
      <w:r w:rsidRPr="004046BE">
        <w:rPr>
          <w:rStyle w:val="StyleUnderline"/>
        </w:rPr>
        <w:t>can meet the resulting challenges on its own</w:t>
      </w:r>
      <w:r w:rsidRPr="004046BE">
        <w:t xml:space="preserve">, </w:t>
      </w:r>
      <w:r w:rsidRPr="004046BE">
        <w:rPr>
          <w:rStyle w:val="StyleUnderline"/>
        </w:rPr>
        <w:t>and no consequential challenge can be managed in ways that yield positive results</w:t>
      </w:r>
      <w:r w:rsidRPr="004046BE">
        <w:t xml:space="preserve"> with minimum negative consequences </w:t>
      </w:r>
      <w:r w:rsidRPr="004046BE">
        <w:rPr>
          <w:rStyle w:val="StyleUnderline"/>
        </w:rPr>
        <w:t>unless China and the United States pursue compatible approaches. There is no credible pathway to a prosperous, stable, and secure future that does not include sustained and comprehensive US-China cooperation—working with other nations—to meet long-term global challenges and threats</w:t>
      </w:r>
      <w:r w:rsidRPr="004046BE">
        <w:t xml:space="preserve">. </w:t>
      </w:r>
      <w:proofErr w:type="gramStart"/>
      <w:r w:rsidRPr="004046BE">
        <w:t>• Meeting global challenges requires</w:t>
      </w:r>
      <w:proofErr w:type="gramEnd"/>
      <w:r w:rsidRPr="004046BE">
        <w:t xml:space="preserve"> leadership by the major powers. Neither China nor the United States can or should attempt to lead on its own, and the two together alone cannot meet the challenges successfully. But </w:t>
      </w:r>
      <w:r w:rsidRPr="004046BE">
        <w:rPr>
          <w:rStyle w:val="StyleUnderline"/>
        </w:rPr>
        <w:t>fundamental agreement between the world’s two largest economies is a prerequisite for success and for enlisting the active participation of other nations in ways that do not exacerbate fears of the United States and China establishing a “G-2” condominium</w:t>
      </w:r>
      <w:r w:rsidRPr="004046BE">
        <w:t xml:space="preserve">. • </w:t>
      </w:r>
      <w:proofErr w:type="gramStart"/>
      <w:r w:rsidRPr="004046BE">
        <w:t>Providing</w:t>
      </w:r>
      <w:proofErr w:type="gramEnd"/>
      <w:r w:rsidRPr="004046BE">
        <w:t xml:space="preserve"> joint leadership that reassures and attracts the active participation of other nations critical to meeting global challenges is critical to the success of that endeavor. It is also crucial to the continuing prosperity and security of China and the United States as well as other nations. Therefore, it is imperative that both countries continue to work hard to resolve bilateral disagreements while at the same time not insisting that resolution of such disputes be a prerequisite for moving forward urgently to address global issues threatening to overwhelm people everywhere. The need for joint action is clear. </w:t>
      </w:r>
      <w:r w:rsidRPr="004046BE">
        <w:rPr>
          <w:rStyle w:val="StyleUnderline"/>
        </w:rPr>
        <w:t>The time to act is now.</w:t>
      </w:r>
      <w:r w:rsidRPr="004046BE">
        <w:t xml:space="preserve"> Joint action will not be easy, and success will require constant adjustments to correct defects and address unanticipated developments. But </w:t>
      </w:r>
      <w:r w:rsidRPr="004046BE">
        <w:rPr>
          <w:rStyle w:val="StyleUnderline"/>
        </w:rPr>
        <w:t>the alternatives to cooperation and urgent action are also clear and so clearly disadvantageous to both the United States and China and to the rest of the world that it would be irresponsible to delay the start of joint work on this endeavor.</w:t>
      </w:r>
    </w:p>
    <w:p w14:paraId="2A297119" w14:textId="77777777" w:rsidR="008C07B3" w:rsidRPr="004046BE" w:rsidRDefault="008C07B3" w:rsidP="008C07B3">
      <w:pPr>
        <w:rPr>
          <w:sz w:val="20"/>
          <w:szCs w:val="20"/>
        </w:rPr>
      </w:pPr>
    </w:p>
    <w:p w14:paraId="12E495AA" w14:textId="0E8AC1C9" w:rsidR="008C07B3" w:rsidRPr="004046BE" w:rsidRDefault="008C07B3" w:rsidP="008C07B3">
      <w:pPr>
        <w:pStyle w:val="Heading4"/>
        <w:spacing w:line="240" w:lineRule="auto"/>
        <w:rPr>
          <w:lang w:eastAsia="ko-KR"/>
        </w:rPr>
      </w:pPr>
      <w:r w:rsidRPr="004046BE">
        <w:rPr>
          <w:lang w:eastAsia="ko-KR"/>
        </w:rPr>
        <w:t xml:space="preserve">US-China coop checks multiple hotspots like new military capabilities, Taiwan, Korea, maritime security, </w:t>
      </w:r>
      <w:r w:rsidRPr="004046BE">
        <w:t>nuclear</w:t>
      </w:r>
      <w:r w:rsidRPr="004046BE">
        <w:rPr>
          <w:b w:val="0"/>
          <w:u w:val="single"/>
        </w:rPr>
        <w:t xml:space="preserve"> </w:t>
      </w:r>
      <w:r w:rsidRPr="004046BE">
        <w:t>modernization and militarization of outer space</w:t>
      </w:r>
    </w:p>
    <w:p w14:paraId="664E5C78" w14:textId="77777777" w:rsidR="008C07B3" w:rsidRPr="004046BE" w:rsidRDefault="008C07B3" w:rsidP="008C07B3">
      <w:pPr>
        <w:spacing w:line="240" w:lineRule="auto"/>
        <w:rPr>
          <w:b/>
          <w:sz w:val="24"/>
        </w:rPr>
      </w:pPr>
      <w:proofErr w:type="spellStart"/>
      <w:r w:rsidRPr="004046BE">
        <w:rPr>
          <w:b/>
          <w:sz w:val="24"/>
        </w:rPr>
        <w:t>Lieberthal</w:t>
      </w:r>
      <w:proofErr w:type="spellEnd"/>
      <w:r w:rsidRPr="004046BE">
        <w:rPr>
          <w:b/>
          <w:sz w:val="24"/>
        </w:rPr>
        <w:t xml:space="preserve"> and Wang 12</w:t>
      </w:r>
    </w:p>
    <w:p w14:paraId="5C18DD35" w14:textId="3521FC3E" w:rsidR="008C07B3" w:rsidRPr="004046BE" w:rsidRDefault="008C07B3" w:rsidP="008C07B3">
      <w:pPr>
        <w:spacing w:line="240" w:lineRule="auto"/>
        <w:rPr>
          <w:b/>
          <w:sz w:val="20"/>
        </w:rPr>
      </w:pPr>
      <w:r w:rsidRPr="004046BE">
        <w:rPr>
          <w:sz w:val="20"/>
        </w:rPr>
        <w:t xml:space="preserve">(Kenneth </w:t>
      </w:r>
      <w:proofErr w:type="spellStart"/>
      <w:r w:rsidRPr="004046BE">
        <w:rPr>
          <w:sz w:val="20"/>
        </w:rPr>
        <w:t>Lieberthal</w:t>
      </w:r>
      <w:proofErr w:type="spellEnd"/>
      <w:r w:rsidRPr="004046BE">
        <w:rPr>
          <w:sz w:val="20"/>
        </w:rPr>
        <w:t xml:space="preserve"> and Wang </w:t>
      </w:r>
      <w:proofErr w:type="spellStart"/>
      <w:r w:rsidRPr="004046BE">
        <w:rPr>
          <w:sz w:val="20"/>
        </w:rPr>
        <w:t>Jisi</w:t>
      </w:r>
      <w:proofErr w:type="spellEnd"/>
      <w:r w:rsidRPr="004046BE">
        <w:rPr>
          <w:sz w:val="20"/>
        </w:rPr>
        <w:t>,</w:t>
      </w:r>
      <w:r w:rsidRPr="004046BE">
        <w:rPr>
          <w:sz w:val="24"/>
        </w:rPr>
        <w:t xml:space="preserve"> </w:t>
      </w:r>
      <w:r w:rsidRPr="004046BE">
        <w:t xml:space="preserve">Kenneth </w:t>
      </w:r>
      <w:proofErr w:type="spellStart"/>
      <w:r w:rsidRPr="004046BE">
        <w:t>Lieberthal</w:t>
      </w:r>
      <w:proofErr w:type="spellEnd"/>
      <w:r w:rsidRPr="004046BE">
        <w:t xml:space="preserve"> is Senior Fellow in Foreign Policy and in Global Economy and Development and is Director of the John L. Thornton China Center at the Brookings Institution. Wang </w:t>
      </w:r>
      <w:proofErr w:type="spellStart"/>
      <w:r w:rsidRPr="004046BE">
        <w:t>Jisi</w:t>
      </w:r>
      <w:proofErr w:type="spellEnd"/>
      <w:r w:rsidRPr="004046BE">
        <w:t xml:space="preserve"> is Director of the Center for International and Strategic Studies and Dean of the School of International Studies at Peking University</w:t>
      </w:r>
      <w:r w:rsidRPr="004046BE">
        <w:rPr>
          <w:sz w:val="24"/>
        </w:rPr>
        <w:t>,</w:t>
      </w:r>
      <w:r w:rsidRPr="004046BE">
        <w:rPr>
          <w:sz w:val="20"/>
        </w:rPr>
        <w:t xml:space="preserve"> March 2012 “Addressing U.S.-China Strategic Distrust”, John L. Thornton China Center Monograph Series Number4, </w:t>
      </w:r>
      <w:hyperlink r:id="rId14" w:history="1">
        <w:r w:rsidR="00282825" w:rsidRPr="004046BE">
          <w:rPr>
            <w:rStyle w:val="Hyperlink"/>
            <w:sz w:val="20"/>
          </w:rPr>
          <w:t>http://www.brookings.edu/~/media/research/files/papers/2012/3/30%20us%20china%20lieberthal/0330_china_lieberthal.pdf</w:t>
        </w:r>
      </w:hyperlink>
      <w:r w:rsidR="00282825" w:rsidRPr="004046BE">
        <w:rPr>
          <w:sz w:val="20"/>
        </w:rPr>
        <w:t xml:space="preserve"> accessed 7-16-16 DDI -TM)</w:t>
      </w:r>
    </w:p>
    <w:p w14:paraId="40EB294C" w14:textId="77777777" w:rsidR="008C07B3" w:rsidRPr="004046BE" w:rsidRDefault="008C07B3" w:rsidP="008C07B3">
      <w:pPr>
        <w:spacing w:line="240" w:lineRule="auto"/>
        <w:rPr>
          <w:b/>
          <w:sz w:val="10"/>
          <w:lang w:eastAsia="ko-KR"/>
        </w:rPr>
      </w:pPr>
      <w:r w:rsidRPr="004046BE">
        <w:rPr>
          <w:rStyle w:val="StyleUnderline"/>
          <w:sz w:val="20"/>
          <w:szCs w:val="20"/>
        </w:rPr>
        <w:t>When it comes to mutual strategic distrust, the military/security sphere is both important and pernicious</w:t>
      </w:r>
      <w:r w:rsidRPr="004046BE">
        <w:rPr>
          <w:sz w:val="20"/>
          <w:szCs w:val="20"/>
        </w:rPr>
        <w:t>. We therefore focus especially on ideas to reduce distrust in this realm</w:t>
      </w:r>
      <w:r w:rsidRPr="004046BE">
        <w:rPr>
          <w:rStyle w:val="StyleUnderline"/>
          <w:sz w:val="20"/>
          <w:szCs w:val="20"/>
        </w:rPr>
        <w:t>. Strategic postures The United States and China are now making significant decisions regarding both doctrine and investments in military capability</w:t>
      </w:r>
      <w:r w:rsidRPr="004046BE">
        <w:rPr>
          <w:sz w:val="20"/>
          <w:szCs w:val="20"/>
        </w:rPr>
        <w:t>. Broadly, the U.S. is reducing anticipated military expenditures and at the same time reconfiguring forces to assure that American goals in the Asia-Pacific can be met. China is in the midst of a significant buildup of its military capabilities to be commensurate with its increasing regional and global activities and interests. Their respective efforts are likely to contribute to increased strategic mistrust unless the two sides address a central question: what array of military deployments and normal operations will permit China to defend its core security interests and at the same time allow America to continue to meet fully its obligations to its allies and friends in the region? The answer will not be completely comfortable for either side—China’s military is already developing capabilities to force changes in American platforms and plans, and Beijing cannot realistically hope to achieve the capacity to dominate the surrounding seas out to the first island chain against determined American efforts to prevent that domination. As of now, each side is developing doctrines that are ill-understood by the other—</w:t>
      </w:r>
      <w:r w:rsidRPr="004046BE">
        <w:rPr>
          <w:rStyle w:val="StyleUnderline"/>
          <w:sz w:val="20"/>
          <w:szCs w:val="20"/>
          <w:u w:val="none"/>
        </w:rPr>
        <w:t>China talks about securing the near seas and the U.S. talks in terms of an Air-Sea Battle doctrine that is now evolving into a Joint Operational Access Concept (JOAC). These doctrines both reflect and shape threat perceptions</w:t>
      </w:r>
      <w:r w:rsidRPr="004046BE">
        <w:rPr>
          <w:sz w:val="20"/>
          <w:szCs w:val="20"/>
        </w:rPr>
        <w:t xml:space="preserve">. </w:t>
      </w:r>
      <w:r w:rsidRPr="004046BE">
        <w:rPr>
          <w:rStyle w:val="StyleUnderline"/>
          <w:sz w:val="20"/>
          <w:szCs w:val="20"/>
          <w:u w:val="none"/>
        </w:rPr>
        <w:t>Almost unique to the military sphere, moreover, is that decisions are made in anticipation of requirements 10-20 years from now, as it generally takes that long to move from initial agreement to develop a major new weapons system to integration of the actual system into combat capability and doctrine</w:t>
      </w:r>
      <w:r w:rsidRPr="004046BE">
        <w:rPr>
          <w:sz w:val="20"/>
          <w:szCs w:val="20"/>
        </w:rPr>
        <w:t xml:space="preserve">. </w:t>
      </w:r>
      <w:r w:rsidRPr="004046BE">
        <w:rPr>
          <w:rStyle w:val="StyleUnderline"/>
          <w:sz w:val="20"/>
          <w:szCs w:val="20"/>
          <w:u w:val="none"/>
        </w:rPr>
        <w:t>Each side, in addition, as best it can monitors the decisions the other side is making about this long-term future and reacts accordingly</w:t>
      </w:r>
      <w:r w:rsidRPr="004046BE">
        <w:rPr>
          <w:sz w:val="20"/>
          <w:szCs w:val="20"/>
        </w:rPr>
        <w:t xml:space="preserve">. </w:t>
      </w:r>
      <w:r w:rsidRPr="004046BE">
        <w:rPr>
          <w:rStyle w:val="StyleUnderline"/>
          <w:sz w:val="20"/>
          <w:szCs w:val="20"/>
          <w:u w:val="none"/>
        </w:rPr>
        <w:t>While the specific concerns and operational assumptions behind each doctrine are opaque, each is increasingly being couched in terms that can easily justify escalating military expenditures as both militaries attempt to achieve basically unattainable levels of certainty</w:t>
      </w:r>
      <w:r w:rsidRPr="004046BE">
        <w:rPr>
          <w:sz w:val="20"/>
          <w:szCs w:val="20"/>
        </w:rPr>
        <w:t xml:space="preserve">. U.S. analysis regards China as having adopted an anti-access and area denial strategy, but many details about Chinese aspirations are very unclear. The Chinese side is anxious over its lack of understanding of either the Air Sea Battle Concept or the new JOAC. There is, therefore, now a pressing need for a serious discussion of the respective doctrines and their relationship to various decisions about deployment of military capabilities as pertains to Asia. </w:t>
      </w:r>
      <w:r w:rsidRPr="004046BE">
        <w:rPr>
          <w:b/>
          <w:sz w:val="20"/>
          <w:szCs w:val="20"/>
          <w:u w:val="single"/>
        </w:rPr>
        <w:t>This cries out for top political leaders</w:t>
      </w:r>
      <w:r w:rsidRPr="004046BE">
        <w:rPr>
          <w:b/>
          <w:u w:val="single"/>
        </w:rPr>
        <w:t xml:space="preserve"> to step in and, along with their militaries, discuss principles and accommodations that give each side reasonable certainty about its core security interests through a set of understandings and agreements that include steps embodying mutual restraint on development and deployment of particularly destabilizing weapons systems and platforms. </w:t>
      </w:r>
      <w:r w:rsidRPr="004046BE">
        <w:rPr>
          <w:sz w:val="10"/>
        </w:rPr>
        <w:t xml:space="preserve">Such discussions also need to probe each side’s goals and expectations on such sensitive issues as the Korean peninsula and Taiwan in order to improve mutual understanding and build greater trust. Specifically, such discussions might fruitfully address: </w:t>
      </w:r>
      <w:r w:rsidRPr="004046BE">
        <w:rPr>
          <w:b/>
          <w:u w:val="single"/>
        </w:rPr>
        <w:t>Mutual restraint on new capabilities</w:t>
      </w:r>
      <w:r w:rsidRPr="004046BE">
        <w:rPr>
          <w:u w:val="single"/>
        </w:rPr>
        <w:t xml:space="preserve">: This </w:t>
      </w:r>
      <w:r w:rsidRPr="004046BE">
        <w:rPr>
          <w:b/>
          <w:u w:val="single"/>
        </w:rPr>
        <w:t xml:space="preserve">is a particularly important </w:t>
      </w:r>
      <w:r w:rsidRPr="004046BE">
        <w:rPr>
          <w:u w:val="single"/>
        </w:rPr>
        <w:t xml:space="preserve">topic </w:t>
      </w:r>
      <w:r w:rsidRPr="004046BE">
        <w:rPr>
          <w:b/>
          <w:u w:val="single"/>
        </w:rPr>
        <w:t>because many capabilities are being developed in direct response to what the other side is doing</w:t>
      </w:r>
      <w:r w:rsidRPr="004046BE">
        <w:rPr>
          <w:u w:val="single"/>
        </w:rPr>
        <w:t>. Demonstration of the viability of commitments to mutual restraint may in turn increase mutual trust</w:t>
      </w:r>
      <w:r w:rsidRPr="004046BE">
        <w:rPr>
          <w:sz w:val="10"/>
        </w:rPr>
        <w:t xml:space="preserve">. The history of international arms control agreements highlights that this is an area worth pursuing. Anticipating future possibilities in Korea: </w:t>
      </w:r>
      <w:r w:rsidRPr="004046BE">
        <w:rPr>
          <w:b/>
          <w:u w:val="single"/>
        </w:rPr>
        <w:t>Mutual discussion of potential long-term futures for the Korean peninsula can elucidate each others’ goals and possibly engender new ideas about how to achieve mutually agreed upon outcomes</w:t>
      </w:r>
      <w:r w:rsidRPr="004046BE">
        <w:rPr>
          <w:u w:val="single"/>
        </w:rPr>
        <w:t>. Even the process of holding such discussions may create better mutual understanding and reduce the bases for strategic distrust.</w:t>
      </w:r>
      <w:r w:rsidRPr="004046BE">
        <w:rPr>
          <w:sz w:val="10"/>
        </w:rPr>
        <w:t xml:space="preserve"> This is not a suggestion to try to develop a U.S.-China agreement that can be used to dictate to the governments in North and South Korea or to impinge upon their sovereign rights, which is not a feasible or desirable objective. Reducing distrust over Taiwan: </w:t>
      </w:r>
      <w:r w:rsidRPr="004046BE">
        <w:rPr>
          <w:b/>
          <w:u w:val="single"/>
        </w:rPr>
        <w:t>Both sides want to work toward a peaceful resolution of existing differences between the two sides of the Taiwan Strait.</w:t>
      </w:r>
      <w:r w:rsidRPr="004046BE">
        <w:rPr>
          <w:u w:val="single"/>
        </w:rPr>
        <w:t xml:space="preserve"> U.S. weapons sales to Taiwan are viewed in Washington and Taipei as a necessary ingredient for sustaining the confidence of U.S. support in Taipei necessary for Taipei to continue to develop wide ranging cross-Strait relations. Those same sales in Beijing are viewed as confirming American arrogance and determination to interfere in China’s domestic affairs and to prevent peaceful unification from occurring, thereby harming a clearly-articulated Chinese interest</w:t>
      </w:r>
      <w:r w:rsidRPr="004046BE">
        <w:rPr>
          <w:sz w:val="10"/>
        </w:rPr>
        <w:t xml:space="preserve">. </w:t>
      </w:r>
      <w:r w:rsidRPr="004046BE">
        <w:rPr>
          <w:b/>
          <w:u w:val="single"/>
        </w:rPr>
        <w:t>Washington and Beijing should engage in serious discussion of the overall security situation surrounding the Taiwan Strait</w:t>
      </w:r>
      <w:r w:rsidRPr="004046BE">
        <w:rPr>
          <w:sz w:val="10"/>
        </w:rPr>
        <w:t xml:space="preserve">. </w:t>
      </w:r>
      <w:r w:rsidRPr="004046BE">
        <w:rPr>
          <w:b/>
          <w:u w:val="single"/>
        </w:rPr>
        <w:t>Lack of such discussion has contributed to having each side make worst case assumptions in their acquisition and deployment of military resources,</w:t>
      </w:r>
      <w:r w:rsidRPr="004046BE">
        <w:rPr>
          <w:u w:val="single"/>
        </w:rPr>
        <w:t xml:space="preserve"> enhancing mutual distrust and ultimately potentially reducing the chances of maintaining the peace in the Taiwan Strait that both sides desire</w:t>
      </w:r>
      <w:r w:rsidRPr="004046BE">
        <w:rPr>
          <w:sz w:val="10"/>
        </w:rPr>
        <w:t xml:space="preserve">. Maritime security: </w:t>
      </w:r>
      <w:r w:rsidRPr="004046BE">
        <w:rPr>
          <w:b/>
          <w:u w:val="single"/>
        </w:rPr>
        <w:t>Maritime security discussions already take place and have produced a U.S.-China Military Maritime Consultative Agreement, but there remains significant room for expansion and enhancement of those discussions.</w:t>
      </w:r>
      <w:r w:rsidRPr="004046BE">
        <w:rPr>
          <w:u w:val="single"/>
        </w:rPr>
        <w:t>8 It is worth considering whether there are steps that might address U.S. security concerns in a way that reduces Washington’s perceived need to conduct reconnaissance and intelligence activities just beyond China’s territorial waters and air space</w:t>
      </w:r>
      <w:r w:rsidRPr="004046BE">
        <w:rPr>
          <w:sz w:val="10"/>
        </w:rPr>
        <w:t xml:space="preserve">. </w:t>
      </w:r>
      <w:r w:rsidRPr="004046BE">
        <w:rPr>
          <w:b/>
          <w:u w:val="single"/>
        </w:rPr>
        <w:t>Nuclear modernization and militarization of outer space</w:t>
      </w:r>
      <w:r w:rsidRPr="004046BE">
        <w:rPr>
          <w:sz w:val="10"/>
        </w:rPr>
        <w:t xml:space="preserve">: </w:t>
      </w:r>
      <w:r w:rsidRPr="004046BE">
        <w:rPr>
          <w:u w:val="single"/>
        </w:rPr>
        <w:t xml:space="preserve">Each of these </w:t>
      </w:r>
      <w:r w:rsidRPr="004046BE">
        <w:rPr>
          <w:b/>
          <w:u w:val="single"/>
        </w:rPr>
        <w:t>spheres exhibits all of the characteristics of a classic security dilemma, where measures taken to enhance defensive capabilities by one side are seen as threatening and requiring commensurate measures by the other. These are spheres in which greater mutual transparency, potential agreements on specific areas of mutual restraint, and deeper understanding of respective concerns and doctrines can potentially reduce the chances of destabilizing changes occurring in these technologically dynamic realms.</w:t>
      </w:r>
    </w:p>
    <w:p w14:paraId="548C7053" w14:textId="7AA8B843" w:rsidR="00A81FBD" w:rsidRPr="004046BE" w:rsidRDefault="00A81FBD" w:rsidP="00A81FBD">
      <w:pPr>
        <w:pStyle w:val="Heading4"/>
        <w:rPr>
          <w:shd w:val="clear" w:color="auto" w:fill="FFFFFF"/>
        </w:rPr>
      </w:pPr>
      <w:r w:rsidRPr="004046BE">
        <w:rPr>
          <w:shd w:val="clear" w:color="auto" w:fill="FFFFFF"/>
        </w:rPr>
        <w:t xml:space="preserve">Relations key to solving global issues </w:t>
      </w:r>
      <w:r w:rsidR="00945E71" w:rsidRPr="004046BE">
        <w:rPr>
          <w:shd w:val="clear" w:color="auto" w:fill="FFFFFF"/>
        </w:rPr>
        <w:t xml:space="preserve">through institutional dialogue </w:t>
      </w:r>
    </w:p>
    <w:p w14:paraId="058F471A" w14:textId="77777777" w:rsidR="003063AF" w:rsidRPr="004046BE" w:rsidRDefault="003063AF" w:rsidP="003063AF">
      <w:pPr>
        <w:rPr>
          <w:rFonts w:ascii="Verdana" w:hAnsi="Verdana"/>
          <w:b/>
          <w:bCs/>
          <w:color w:val="000000"/>
          <w:sz w:val="18"/>
          <w:szCs w:val="18"/>
          <w:shd w:val="clear" w:color="auto" w:fill="FFFFFF"/>
        </w:rPr>
      </w:pPr>
      <w:proofErr w:type="spellStart"/>
      <w:r w:rsidRPr="004046BE">
        <w:rPr>
          <w:rFonts w:ascii="Verdana" w:hAnsi="Verdana"/>
          <w:b/>
          <w:bCs/>
          <w:color w:val="000000"/>
          <w:sz w:val="18"/>
          <w:szCs w:val="18"/>
          <w:shd w:val="clear" w:color="auto" w:fill="FFFFFF"/>
        </w:rPr>
        <w:t>Russel</w:t>
      </w:r>
      <w:proofErr w:type="spellEnd"/>
      <w:r w:rsidRPr="004046BE">
        <w:rPr>
          <w:rFonts w:ascii="Verdana" w:hAnsi="Verdana"/>
          <w:b/>
          <w:bCs/>
          <w:color w:val="000000"/>
          <w:sz w:val="18"/>
          <w:szCs w:val="18"/>
          <w:shd w:val="clear" w:color="auto" w:fill="FFFFFF"/>
        </w:rPr>
        <w:t xml:space="preserve"> 14</w:t>
      </w:r>
    </w:p>
    <w:p w14:paraId="64A75A41" w14:textId="77777777" w:rsidR="003063AF" w:rsidRPr="004046BE" w:rsidRDefault="003063AF" w:rsidP="003063AF">
      <w:pPr>
        <w:rPr>
          <w:rFonts w:ascii="Cambria" w:hAnsi="Cambria"/>
          <w:sz w:val="24"/>
        </w:rPr>
      </w:pPr>
      <w:r w:rsidRPr="004046BE">
        <w:rPr>
          <w:rFonts w:ascii="Cambria" w:hAnsi="Cambria"/>
          <w:bCs/>
          <w:color w:val="000000"/>
          <w:sz w:val="24"/>
          <w:shd w:val="clear" w:color="auto" w:fill="FFFFFF"/>
        </w:rPr>
        <w:t xml:space="preserve">Daniel R. </w:t>
      </w:r>
      <w:proofErr w:type="spellStart"/>
      <w:r w:rsidRPr="004046BE">
        <w:rPr>
          <w:rFonts w:ascii="Cambria" w:hAnsi="Cambria"/>
          <w:bCs/>
          <w:color w:val="000000"/>
          <w:sz w:val="24"/>
          <w:shd w:val="clear" w:color="auto" w:fill="FFFFFF"/>
        </w:rPr>
        <w:t>Russel</w:t>
      </w:r>
      <w:proofErr w:type="spellEnd"/>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bCs/>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w:t>
      </w:r>
      <w:proofErr w:type="gramStart"/>
      <w:r w:rsidRPr="004046BE">
        <w:rPr>
          <w:rFonts w:ascii="Cambria" w:hAnsi="Cambria"/>
          <w:sz w:val="24"/>
        </w:rPr>
        <w:t>"  Testimony</w:t>
      </w:r>
      <w:proofErr w:type="gramEnd"/>
      <w:r w:rsidRPr="004046BE">
        <w:rPr>
          <w:rFonts w:ascii="Cambria" w:hAnsi="Cambria"/>
          <w:sz w:val="24"/>
        </w:rPr>
        <w:t xml:space="preserve"> Before the Senate Foreign Relations Committee, (DDI AGH)</w:t>
      </w:r>
    </w:p>
    <w:p w14:paraId="177104E1" w14:textId="586AD4FA" w:rsidR="003063AF" w:rsidRPr="004046BE" w:rsidRDefault="003063AF" w:rsidP="003063AF">
      <w:pPr>
        <w:rPr>
          <w:sz w:val="16"/>
        </w:rPr>
      </w:pPr>
      <w:r w:rsidRPr="004046BE">
        <w:rPr>
          <w:rStyle w:val="StyleUnderline"/>
        </w:rPr>
        <w:t>We view China’s economic growth as complementary to the region’s prosperity</w:t>
      </w:r>
      <w:r w:rsidRPr="004046BE">
        <w:rPr>
          <w:sz w:val="16"/>
        </w:rPr>
        <w:t xml:space="preserve">, and China’s expanded role in the region can </w:t>
      </w:r>
      <w:r w:rsidRPr="004046BE">
        <w:rPr>
          <w:rStyle w:val="StyleUnderline"/>
        </w:rPr>
        <w:t xml:space="preserve">be complementary to the sustained U.S. strategic engagement in the Asia-Pacific. </w:t>
      </w:r>
      <w:proofErr w:type="gramStart"/>
      <w:r w:rsidRPr="004046BE">
        <w:rPr>
          <w:sz w:val="16"/>
        </w:rPr>
        <w:t>We and our partners in the region</w:t>
      </w:r>
      <w:proofErr w:type="gramEnd"/>
      <w:r w:rsidRPr="004046BE">
        <w:rPr>
          <w:sz w:val="16"/>
        </w:rPr>
        <w:t xml:space="preserve"> want China’s rise to contribute to the stability and continued development of the region. As President Obama and Secretary Kerry have made very clear, we do not seek to contain China; to the contrary, we welcome the emergence of a stable, peaceful, and prosperous China. 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 In this context, we are encouraging China to exercise restraint in dealing with its neighbors and show respect for universal values and international law both at home and abroad.</w:t>
      </w:r>
      <w:r w:rsidR="00945E71" w:rsidRPr="004046BE">
        <w:rPr>
          <w:sz w:val="16"/>
        </w:rPr>
        <w:t xml:space="preserve"> </w:t>
      </w:r>
      <w:r w:rsidRPr="004046BE">
        <w:rPr>
          <w:sz w:val="16"/>
        </w:rPr>
        <w:t xml:space="preserve">A key element of our approach to the Asia-Pacific region, often called </w:t>
      </w:r>
      <w:r w:rsidRPr="004046BE">
        <w:rPr>
          <w:rStyle w:val="StyleUnderline"/>
        </w:rPr>
        <w:t>the rebalance</w:t>
      </w:r>
      <w:r w:rsidRPr="004046BE">
        <w:rPr>
          <w:sz w:val="16"/>
        </w:rPr>
        <w:t xml:space="preserve">, is strengthening America’s alliances and partnerships in the region. This </w:t>
      </w:r>
      <w:r w:rsidRPr="004046BE">
        <w:rPr>
          <w:rStyle w:val="StyleUnderline"/>
        </w:rPr>
        <w:t xml:space="preserve">contributes directly to the stable security environment that has underpinned the </w:t>
      </w:r>
      <w:proofErr w:type="gramStart"/>
      <w:r w:rsidRPr="004046BE">
        <w:rPr>
          <w:rStyle w:val="StyleUnderline"/>
        </w:rPr>
        <w:t>region’s</w:t>
      </w:r>
      <w:proofErr w:type="gramEnd"/>
      <w:r w:rsidRPr="004046BE">
        <w:rPr>
          <w:rStyle w:val="StyleUnderline"/>
        </w:rPr>
        <w:t xml:space="preserve"> – and China’s – dramatic economic growth and development.</w:t>
      </w:r>
      <w:r w:rsidR="00945E71" w:rsidRPr="004046BE">
        <w:rPr>
          <w:rStyle w:val="StyleUnderline"/>
        </w:rPr>
        <w:t xml:space="preserve"> </w:t>
      </w:r>
      <w:r w:rsidRPr="004046BE">
        <w:rPr>
          <w:sz w:val="16"/>
        </w:rPr>
        <w:t xml:space="preserve">A second element is working </w:t>
      </w:r>
      <w:r w:rsidRPr="004046BE">
        <w:rPr>
          <w:rStyle w:val="StyleUnderline"/>
        </w:rPr>
        <w:t>to build up regional institutions in order to uphold the international rules-based system</w:t>
      </w:r>
      <w:r w:rsidRPr="004046BE">
        <w:rPr>
          <w:sz w:val="16"/>
        </w:rPr>
        <w:t xml:space="preserve"> and create platforms for the countries and leaders to work on priority strategic, economic, and other issues. These institutions </w:t>
      </w:r>
      <w:r w:rsidRPr="004046BE">
        <w:rPr>
          <w:rStyle w:val="StyleUnderline"/>
        </w:rPr>
        <w:t>help develop habits of cooperation and promote respect for the interests of all parties.</w:t>
      </w:r>
      <w:r w:rsidR="00945E71" w:rsidRPr="004046BE">
        <w:rPr>
          <w:rStyle w:val="StyleUnderline"/>
        </w:rPr>
        <w:t xml:space="preserve"> </w:t>
      </w:r>
      <w:r w:rsidRPr="004046BE">
        <w:t>A third key element has been expanding and deepening our relationships with important emerging countries such as China, including through regular and high-level dialogue.</w:t>
      </w:r>
      <w:r w:rsidR="00945E71" w:rsidRPr="004046BE">
        <w:t xml:space="preserve"> </w:t>
      </w:r>
      <w:r w:rsidRPr="004046BE">
        <w:rPr>
          <w:sz w:val="16"/>
        </w:rPr>
        <w:t xml:space="preserve">In just two weeks, our countries will hold the sixth round of the U.S.-China Strategic and Economic Dialogue – the “S&amp;ED” – in Beijing. This annual dialogue is unique in its level and scope. It is led on the U.S. side by Secretaries Kerry and Lew and brings a number of Cabinet-level and other senior U.S. government officials together with their Chinese counterparts to work on the major issues facing us. The breadth of the agenda in the two tracks – strategic and economic – reflects the breadth of modern U.S.-China relations. </w:t>
      </w:r>
      <w:r w:rsidRPr="004046BE">
        <w:rPr>
          <w:rStyle w:val="StyleUnderline"/>
        </w:rPr>
        <w:t>The S&amp;ED is an important vehicle for making progress in the pursuit of a cooperative and constructive relationship</w:t>
      </w:r>
      <w:proofErr w:type="gramStart"/>
      <w:r w:rsidRPr="004046BE">
        <w:rPr>
          <w:rStyle w:val="StyleUnderline"/>
        </w:rPr>
        <w:t>;</w:t>
      </w:r>
      <w:proofErr w:type="gramEnd"/>
      <w:r w:rsidRPr="004046BE">
        <w:rPr>
          <w:rStyle w:val="StyleUnderline"/>
        </w:rPr>
        <w:t xml:space="preserve"> for building a “new model” that disproves the thesis that the United States and China are somehow destined for strategic rivalry and confrontation.</w:t>
      </w:r>
      <w:r w:rsidR="00945E71" w:rsidRPr="004046BE">
        <w:rPr>
          <w:rStyle w:val="StyleUnderline"/>
        </w:rPr>
        <w:t xml:space="preserve"> </w:t>
      </w:r>
      <w:r w:rsidRPr="004046BE">
        <w:t>The S&amp;ED is an important forum for the United States and China to take stock of and set goals for the bilateral relationship, to review regional and international developments and explain our respective policies, to coordinate and seek practical areas of cooperation on important issues of mutual interest, and to constructively manage areas of difference through candid, high-level discussions.</w:t>
      </w:r>
      <w:r w:rsidR="00945E71" w:rsidRPr="004046BE">
        <w:t xml:space="preserve"> </w:t>
      </w:r>
      <w:r w:rsidRPr="004046BE">
        <w:t>Let me preview of some of the topics for upcoming discussions at this year’s S&amp;ED:</w:t>
      </w:r>
      <w:r w:rsidR="00945E71" w:rsidRPr="004046BE">
        <w:t xml:space="preserve"> </w:t>
      </w:r>
      <w:r w:rsidRPr="004046BE">
        <w:t>We will exchange views and explore prospects for progress on regional challenges, including Sudan, Afghanistan, Iran, North Korea, Ukraine, Iraq, and maritime disputes in the South and East China Seas;</w:t>
      </w:r>
      <w:r w:rsidR="00945E71" w:rsidRPr="004046BE">
        <w:t xml:space="preserve"> </w:t>
      </w:r>
      <w:r w:rsidRPr="004046BE">
        <w:t>The world’s two largest economies will work on strengthening the global economic recovery;</w:t>
      </w:r>
      <w:r w:rsidR="00945E71" w:rsidRPr="004046BE">
        <w:t xml:space="preserve"> </w:t>
      </w:r>
      <w:r w:rsidRPr="004046BE">
        <w:t>The world’s two biggest energy consumers and carbon emitters will work on combating climate change, and expand cooperation on clean energy;</w:t>
      </w:r>
      <w:r w:rsidR="00945E71" w:rsidRPr="004046BE">
        <w:t xml:space="preserve"> </w:t>
      </w:r>
      <w:r w:rsidRPr="004046BE">
        <w:t>We will discuss global challenges ranging from cyber security to counterterrorism to wildlife trafficking, and the United States will raise our concerns over human rights;</w:t>
      </w:r>
      <w:r w:rsidR="00945E71" w:rsidRPr="004046BE">
        <w:t xml:space="preserve"> </w:t>
      </w:r>
      <w:r w:rsidRPr="004046BE">
        <w:t>Secretary Kerry will co-chair the annual U.S.-China High-Level Consultation on People-to-People Exchange, which supports exchange programs that build the foundation for mutual understanding and trust;</w:t>
      </w:r>
      <w:r w:rsidR="00945E71" w:rsidRPr="004046BE">
        <w:t xml:space="preserve"> </w:t>
      </w:r>
      <w:r w:rsidRPr="004046BE">
        <w:t>And Deputy Secretary of State Bill Burns and his Chinese counterpart will hold the U.S.-China Strategic Security Dialogue (SSD), our highest-ranking joint civilian-military exchange with China, where we will conduct frank discussions on some of the most sensitive strategic issues in the relationship.</w:t>
      </w:r>
      <w:r w:rsidR="00945E71" w:rsidRPr="004046BE">
        <w:t xml:space="preserve"> </w:t>
      </w:r>
      <w:r w:rsidRPr="004046BE">
        <w:t>The S&amp;ED and our numerous other dialogues and official exchanges with the Chinese each year reflect the importance we attach to managing this relationship. This level and pace of engagement show the commitment of both sides to producing tangible benefits for our two peoples, the Asia-Pacific region, and the global community.</w:t>
      </w:r>
      <w:r w:rsidR="00945E71" w:rsidRPr="004046BE">
        <w:t xml:space="preserve"> </w:t>
      </w:r>
      <w:r w:rsidRPr="004046BE">
        <w:rPr>
          <w:rStyle w:val="StyleUnderline"/>
        </w:rPr>
        <w:t>The United States and China have a vital stake in each other’s success. That is why we maintain an intensive schedule of engagement</w:t>
      </w:r>
      <w:r w:rsidRPr="004046BE">
        <w:rPr>
          <w:sz w:val="16"/>
        </w:rPr>
        <w:t xml:space="preserve">; President Obama and President Xi met in </w:t>
      </w:r>
      <w:proofErr w:type="spellStart"/>
      <w:r w:rsidRPr="004046BE">
        <w:rPr>
          <w:sz w:val="16"/>
        </w:rPr>
        <w:t>Sunnylands</w:t>
      </w:r>
      <w:proofErr w:type="spellEnd"/>
      <w:r w:rsidRPr="004046BE">
        <w:rPr>
          <w:sz w:val="16"/>
        </w:rPr>
        <w:t xml:space="preserve">, California, a year ago and have met twice more since then. The President plans to visit Beijing in November when China hosts APEC. Secretary Kerry, as well as numerous Cabinet and sub-Cabinet officials, have visited China already in 2014 and have met with Chinese counterparts in the United States or at international </w:t>
      </w:r>
      <w:proofErr w:type="spellStart"/>
      <w:r w:rsidRPr="004046BE">
        <w:rPr>
          <w:sz w:val="16"/>
        </w:rPr>
        <w:t>fora</w:t>
      </w:r>
      <w:proofErr w:type="spellEnd"/>
      <w:r w:rsidRPr="004046BE">
        <w:rPr>
          <w:sz w:val="16"/>
        </w:rPr>
        <w:t>.</w:t>
      </w:r>
      <w:r w:rsidR="00945E71" w:rsidRPr="004046BE">
        <w:rPr>
          <w:sz w:val="16"/>
        </w:rPr>
        <w:t xml:space="preserve"> </w:t>
      </w:r>
      <w:r w:rsidRPr="004046BE">
        <w:rPr>
          <w:rStyle w:val="StyleUnderline"/>
        </w:rPr>
        <w:t xml:space="preserve">We work with China in virtually all important international arenas, including the UN, the G20, the East Asia Summit, and APEC where we are cooperating closely on regulatory transparency, supply chain efficiencies, promoting clean and renewable energy, cross-border education, and combatting corruption and bribery. </w:t>
      </w:r>
      <w:r w:rsidRPr="004046BE">
        <w:rPr>
          <w:sz w:val="16"/>
        </w:rPr>
        <w:t xml:space="preserve">Our relationship touches on nearly every regional and global issue, and, as such, requires sustained, high-level attention. Moreover, </w:t>
      </w:r>
      <w:r w:rsidRPr="004046BE">
        <w:rPr>
          <w:rStyle w:val="StyleUnderline"/>
        </w:rPr>
        <w:t>few of these issues can be effectively addressed if China and the United States do not cooperate.</w:t>
      </w:r>
    </w:p>
    <w:p w14:paraId="41824980" w14:textId="77777777" w:rsidR="008D0D24" w:rsidRPr="004046BE" w:rsidRDefault="008D0D24" w:rsidP="008D0D24"/>
    <w:p w14:paraId="48D2086A" w14:textId="4B16E7EA" w:rsidR="002D2FA8" w:rsidRPr="004046BE" w:rsidRDefault="002D2FA8" w:rsidP="002D2FA8">
      <w:pPr>
        <w:pStyle w:val="Heading2"/>
      </w:pPr>
      <w:r w:rsidRPr="004046BE">
        <w:t xml:space="preserve">Climate Change </w:t>
      </w:r>
    </w:p>
    <w:p w14:paraId="131C207A" w14:textId="3916913B" w:rsidR="00E91306" w:rsidRPr="004046BE" w:rsidRDefault="00E91306" w:rsidP="00E91306">
      <w:pPr>
        <w:pStyle w:val="Heading3"/>
      </w:pPr>
      <w:r w:rsidRPr="004046BE">
        <w:t xml:space="preserve">2ac/1nc module </w:t>
      </w:r>
    </w:p>
    <w:p w14:paraId="1C41CBC5" w14:textId="4BBC552B" w:rsidR="00696B66" w:rsidRPr="004046BE" w:rsidRDefault="00696B66" w:rsidP="00696B66">
      <w:pPr>
        <w:pStyle w:val="Heading4"/>
      </w:pPr>
      <w:r w:rsidRPr="004046BE">
        <w:t xml:space="preserve">US-China cooperation also spills over to working together to combat climate change- only this can spur reducing pollution and catalyze global movement towards clean energy </w:t>
      </w:r>
    </w:p>
    <w:p w14:paraId="11DF0C24" w14:textId="77777777" w:rsidR="00E91306" w:rsidRPr="004046BE" w:rsidRDefault="00696B66" w:rsidP="00696B66">
      <w:pPr>
        <w:rPr>
          <w:rStyle w:val="Style13ptBold"/>
        </w:rPr>
      </w:pPr>
      <w:r w:rsidRPr="004046BE">
        <w:rPr>
          <w:rStyle w:val="Style13ptBold"/>
        </w:rPr>
        <w:t xml:space="preserve">The Conversation 15 </w:t>
      </w:r>
    </w:p>
    <w:p w14:paraId="2332F4D3" w14:textId="34E18BC8" w:rsidR="00696B66" w:rsidRPr="004046BE" w:rsidRDefault="00B10119" w:rsidP="00696B66">
      <w:pPr>
        <w:rPr>
          <w:rStyle w:val="Style13ptBold"/>
        </w:rPr>
      </w:pPr>
      <w:r w:rsidRPr="004046BE">
        <w:t>(</w:t>
      </w:r>
      <w:r w:rsidR="00696B66" w:rsidRPr="004046BE">
        <w:t xml:space="preserve">US News, “Why China and the U.S. Have Found Common Purpose on Climate Change”, 12-10-2015, </w:t>
      </w:r>
      <w:hyperlink r:id="rId15" w:history="1">
        <w:r w:rsidRPr="004046BE">
          <w:rPr>
            <w:rStyle w:val="Hyperlink"/>
          </w:rPr>
          <w:t>http://www.usnews.com/news/articles/2015/12/10/why-china-and-the-us-have-found-common-purpose-on-climate-change</w:t>
        </w:r>
      </w:hyperlink>
      <w:r w:rsidRPr="004046BE">
        <w:t xml:space="preserve"> accessed 7-15-16 DDI GR)</w:t>
      </w:r>
    </w:p>
    <w:p w14:paraId="74E6F53A" w14:textId="77777777" w:rsidR="00696B66" w:rsidRPr="004046BE" w:rsidRDefault="00696B66" w:rsidP="00696B66">
      <w:pPr>
        <w:rPr>
          <w:rStyle w:val="StyleUnderline"/>
        </w:rPr>
      </w:pPr>
      <w:r w:rsidRPr="004046BE">
        <w:rPr>
          <w:sz w:val="12"/>
        </w:rPr>
        <w:t xml:space="preserve">Over the past year, </w:t>
      </w:r>
      <w:r w:rsidRPr="004046BE">
        <w:rPr>
          <w:rStyle w:val="StyleUnderline"/>
        </w:rPr>
        <w:t>the United States and China forged a climate change partnership that would have been almost unthinkable not long ago. Not only have both countries committed to emissions reduction and sustainable energy goals of substantial ambition, they are pursuing those goals in concert. This bilateral climate cooperation has been crucial to the UN climate summit in Paris and will continue to be so after any agreements are signed. Following years at loggerheads</w:t>
      </w:r>
      <w:r w:rsidRPr="004046BE">
        <w:rPr>
          <w:sz w:val="12"/>
        </w:rPr>
        <w:t xml:space="preserve">, </w:t>
      </w:r>
      <w:r w:rsidRPr="004046BE">
        <w:rPr>
          <w:rStyle w:val="Emphasis"/>
        </w:rPr>
        <w:t>the converging positions of the world’s two largest emitters are becoming invaluable components of future climate response actions</w:t>
      </w:r>
      <w:r w:rsidRPr="004046BE">
        <w:rPr>
          <w:sz w:val="12"/>
        </w:rPr>
        <w:t xml:space="preserve">. So why is this happening? A combination of domestic, bilateral and international forces help explain the transformation, and reveal its potential and continuing challenges. China's Pollution Crisis </w:t>
      </w:r>
      <w:r w:rsidRPr="004046BE">
        <w:rPr>
          <w:rStyle w:val="StyleUnderline"/>
        </w:rPr>
        <w:t>In China, conventional pollution has moved environmental issues up the list of development priorities and made them part of the country’s core national strategic calculations. The scale and scope of protests against air pollution and environmental decline – which by some measurements lead to 1.6 million deaths per year – are on the rise, and Chinese leadership is responding through rhetoric and practice</w:t>
      </w:r>
      <w:r w:rsidRPr="004046BE">
        <w:rPr>
          <w:sz w:val="12"/>
        </w:rPr>
        <w:t xml:space="preserve">. President Xi </w:t>
      </w:r>
      <w:r w:rsidRPr="004046BE">
        <w:rPr>
          <w:sz w:val="16"/>
          <w:szCs w:val="16"/>
        </w:rPr>
        <w:t xml:space="preserve">called poor air quality Beijing’s “most prominent” challenge in 2014, while a top climate adviser deemed an acute pollution episode in the capital “unbearable.” [READ: Primer: The UN Climate Summit in Paris] In response, the metrics for measuring local bureaucratic success and promotions through party ranks emphasize environmental performance more than ever before. Punitive measures against polluters are gaining strength, and efforts to transform energy systems are accelerating through rapid expansions in solar, wind and nuclear sectors. Such measures have the corollary effect of reducing greenhouse gas emissions, which has changed the ways that Chinese leadership views international pressure to act on climate change. Outside pressures to reduce China’s carbon emissions used to be viewed as anathema to the country’s development needs, and a distraction from its core business of wealth generation and societal development. They are now seen as opportunities for gaining partnerships, technical support and finance to help China transition toward a cleaner energy future. This includes expanding China’s manufacturing and export of clean-energy technologies, which have strong economic growth potential. Xi’s China thus looks to the international climate arena for help addressing its domestic energy transition and pollution reduction goals. That the measures taken will also reduce climate risks is an added bonus. U.S. Executive Action RELATED CONTENT FILE - In this Aug. 10, 2010, file photo, Rep. Lamar Smith, R-Texas speaks during a news conference on Capitol Hill in Washington. With a re-election campaign looming, President Barack Obama is pushing Congress to overhaul the immigration system, but lawmakers seems to have little appetite to take on the issue. GOP Digs in Heels on Climate Action In the US, executive branch boldness has the Obama administration toeing the line of what is politically and legally tenable to advance some form of the environmentally progressive agenda the president campaigned on in 2008. Frustrated with congressional intransigence and international inertia, the administration has opted for executive regulation at home and bilateral partnerships abroad. Obama’s Clean Power Plan places new emissions standards on power plants and vehicles, mandates and supports clean energy expansion, and seeks to cut energy waste and improve infrastructure. On the first day of the Paris summit, the U.S. announced Mission Innovation and officials touted the potential for technologies to lower emissions and “further encourage private-sector investment in clean energy innovation.” And in defending its Clean Power Plan, the White House emphasizes public health dividends, job creation, economic growth and long-term energy security. Like China, U.S. leadership sees these measures as being in the country’s long-term economic and strategic interests, and not merely as a ticket out of climate pariah status. Federal actions suggest this is not bluster, but a key part of the Obama administration’s vision for the country’s future. Some Welcome Common Ground Bilaterally, American and Chinese diplomats have come to see climate change cooperation as low-hanging fruit in an agenda otherwise brimming with strategic tension. From currency markets and competitive free trade groupings to maritime navigation and the rise of China’s military, the relationship does not lack for wicked problems. Climate change used to be just another avenue for strategic posturing, with China clinging to its status as a developing country with little culpability for the problem, and the U.S. justifying its inflexibility through China’s inaction. Those days have passed, at least for now. Beijing and Washington now see opportunity in the climate problem, and view it as a refreshingly non-zero sum game. They recently formed and now </w:t>
      </w:r>
      <w:proofErr w:type="spellStart"/>
      <w:r w:rsidRPr="004046BE">
        <w:rPr>
          <w:sz w:val="16"/>
          <w:szCs w:val="16"/>
        </w:rPr>
        <w:t>cofund</w:t>
      </w:r>
      <w:proofErr w:type="spellEnd"/>
      <w:r w:rsidRPr="004046BE">
        <w:rPr>
          <w:sz w:val="16"/>
          <w:szCs w:val="16"/>
        </w:rPr>
        <w:t xml:space="preserve"> the U.S.-China Clean Energy Research Center, with a mandate extending through 2020, and are pursuing technical cooperation on issues from carbon capture and sequestration to sustainable urban infrastructure. These connections feed into growing business ties, manifested most publicly through the annual U.S.-China Clean Energy Forum. Such ties create incentives that are likely to keep climate cooperation from being a flash in the pan. Global Enablers and Implications</w:t>
      </w:r>
      <w:r w:rsidRPr="004046BE">
        <w:rPr>
          <w:sz w:val="12"/>
        </w:rPr>
        <w:t xml:space="preserve"> </w:t>
      </w:r>
      <w:proofErr w:type="gramStart"/>
      <w:r w:rsidRPr="004046BE">
        <w:rPr>
          <w:rStyle w:val="StyleUnderline"/>
        </w:rPr>
        <w:t>This</w:t>
      </w:r>
      <w:proofErr w:type="gramEnd"/>
      <w:r w:rsidRPr="004046BE">
        <w:rPr>
          <w:rStyle w:val="StyleUnderline"/>
        </w:rPr>
        <w:t xml:space="preserve"> growing US-China alignment has accelerated because of changes in the direction of international climate change diplomacy. UN-centric approaches have largely abandoned the holy grail of an encompassing and “binding” global agreement that covers an exhaustive range of climate issues</w:t>
      </w:r>
      <w:r w:rsidRPr="004046BE">
        <w:rPr>
          <w:sz w:val="12"/>
        </w:rPr>
        <w:t>. Disaggregated and largely voluntary approaches now rule the day, which allows the U.S. and China to chart their own paths without feeling overly constrained or dictated to by international accords. This shift also presents challenges. The US, China and their partners in Paris are searching for acceptable ways to transparently report and verify what emissions reductions are taking place where. This issue is taking on renewed urgency in the wake of China’s revelations that it underreported past coal consumption, and that it may resist including strong verification protocols in the Paris agreement</w:t>
      </w:r>
      <w:r w:rsidRPr="004046BE">
        <w:rPr>
          <w:rStyle w:val="StyleUnderline"/>
        </w:rPr>
        <w:t xml:space="preserve">. The U.S. insists upon enhanced international norms and practices around verification, which it sees as essential to prevent the approach of voluntary commitments from becoming a house of cards. </w:t>
      </w:r>
      <w:r w:rsidRPr="004046BE">
        <w:rPr>
          <w:rStyle w:val="Emphasis"/>
        </w:rPr>
        <w:t>The two countries' ability to extend their cooperation to this issue will help determine the Paris outcome</w:t>
      </w:r>
      <w:r w:rsidRPr="004046BE">
        <w:rPr>
          <w:sz w:val="12"/>
        </w:rPr>
        <w:t xml:space="preserve">. [ALSO: Obama Pressures China's Xi </w:t>
      </w:r>
      <w:proofErr w:type="spellStart"/>
      <w:r w:rsidRPr="004046BE">
        <w:rPr>
          <w:sz w:val="12"/>
        </w:rPr>
        <w:t>Jinping</w:t>
      </w:r>
      <w:proofErr w:type="spellEnd"/>
      <w:r w:rsidRPr="004046BE">
        <w:rPr>
          <w:sz w:val="12"/>
        </w:rPr>
        <w:t xml:space="preserve"> on </w:t>
      </w:r>
      <w:proofErr w:type="spellStart"/>
      <w:r w:rsidRPr="004046BE">
        <w:rPr>
          <w:sz w:val="12"/>
        </w:rPr>
        <w:t>Cybersecurity</w:t>
      </w:r>
      <w:proofErr w:type="spellEnd"/>
      <w:r w:rsidRPr="004046BE">
        <w:rPr>
          <w:sz w:val="12"/>
        </w:rPr>
        <w:t xml:space="preserve">] </w:t>
      </w:r>
      <w:r w:rsidRPr="004046BE">
        <w:rPr>
          <w:rStyle w:val="StyleUnderline"/>
        </w:rPr>
        <w:t>The U.S. and China can likewise drive efforts to lubricate the gears of global commerce and reduce barriers to cooperation in clean energy sectors. Complex intellectual property and trade regulation challenges currently keep clean energy trade from reaching its full potential. These hurdles will not disappear overnight, but Paris is an appropriate forum for developing strategies to address them. More fundamentally, the U.S. and China are in a position to ensure that moves toward the flexible and voluntary do not devolve into reduced ambition and the shirking of loose commitments. If these two economic and polluting behemoths show earnestness and ambition in Paris and beyond, the world is likely to follow.</w:t>
      </w:r>
    </w:p>
    <w:p w14:paraId="26C810E8" w14:textId="64E952F1" w:rsidR="00CF25AB" w:rsidRPr="004046BE" w:rsidRDefault="00CF25AB" w:rsidP="00CF25AB">
      <w:pPr>
        <w:pStyle w:val="Heading4"/>
      </w:pPr>
      <w:r w:rsidRPr="004046BE">
        <w:t xml:space="preserve">And, the impacts of climate change are happening </w:t>
      </w:r>
      <w:r w:rsidRPr="004046BE">
        <w:rPr>
          <w:u w:val="single"/>
        </w:rPr>
        <w:t>now</w:t>
      </w:r>
      <w:r w:rsidRPr="004046BE">
        <w:t xml:space="preserve">—global food insecurity, political instability, and war will only get worse – must act </w:t>
      </w:r>
    </w:p>
    <w:p w14:paraId="643D52EB" w14:textId="562ACCAA" w:rsidR="00CF25AB" w:rsidRPr="004046BE" w:rsidRDefault="00CF25AB" w:rsidP="00CF25AB">
      <w:r w:rsidRPr="004046BE">
        <w:rPr>
          <w:rStyle w:val="Style13ptBold"/>
        </w:rPr>
        <w:t>The Guardian, 2014</w:t>
      </w:r>
      <w:r w:rsidRPr="004046BE">
        <w:t xml:space="preserve"> (Suzanna Goldenberg, staff writer, “Climate change a threat to security, food and humankind – IPCC report,” March 31, http://www.theguardian.com/environment/2014/mar/31/climate-change-threat-food-security-humankind, DDI TM) </w:t>
      </w:r>
    </w:p>
    <w:p w14:paraId="31CE6504" w14:textId="2BDD15DB" w:rsidR="00E91306" w:rsidRPr="004046BE" w:rsidRDefault="00CF25AB" w:rsidP="00F84628">
      <w:pPr>
        <w:rPr>
          <w:b/>
          <w:u w:val="single"/>
        </w:rPr>
      </w:pPr>
      <w:r w:rsidRPr="004046BE">
        <w:rPr>
          <w:rStyle w:val="StyleUnderline"/>
        </w:rPr>
        <w:t xml:space="preserve">A United Nations report raised the threat of climate change to a whole new level </w:t>
      </w:r>
      <w:r w:rsidRPr="004046BE">
        <w:t xml:space="preserve">on Monday, </w:t>
      </w:r>
      <w:r w:rsidRPr="004046BE">
        <w:rPr>
          <w:rStyle w:val="StyleUnderline"/>
        </w:rPr>
        <w:t>warning of sweeping consequences to life and livelihood</w:t>
      </w:r>
      <w:r w:rsidRPr="004046BE">
        <w:t xml:space="preserve">. The report from </w:t>
      </w:r>
      <w:r w:rsidRPr="004046BE">
        <w:rPr>
          <w:rStyle w:val="StyleUnderline"/>
        </w:rPr>
        <w:t>the</w:t>
      </w:r>
      <w:r w:rsidRPr="004046BE">
        <w:t xml:space="preserve"> UN's </w:t>
      </w:r>
      <w:r w:rsidRPr="004046BE">
        <w:rPr>
          <w:rStyle w:val="StyleUnderline"/>
        </w:rPr>
        <w:t>intergovernmental panel on climate change concluded that climate change was already having effects in real time – melting sea ice and thawing permafrost in the Arctic, killing off coral reefs in the oceans, and leading to heat waves, heavy rains and mega-disasters</w:t>
      </w:r>
      <w:r w:rsidRPr="004046BE">
        <w:t xml:space="preserve">. And </w:t>
      </w:r>
      <w:r w:rsidRPr="004046BE">
        <w:rPr>
          <w:rStyle w:val="StyleUnderline"/>
        </w:rPr>
        <w:t xml:space="preserve">the worst was yet to come. Climate change posed a threat to global food stocks, and to human security, </w:t>
      </w:r>
      <w:r w:rsidRPr="004046BE">
        <w:t>the blockbuster report said. “</w:t>
      </w:r>
      <w:r w:rsidRPr="004046BE">
        <w:rPr>
          <w:rStyle w:val="StyleUnderline"/>
        </w:rPr>
        <w:t>Nobody on this planet is going to be untouched by the impacts of climate change</w:t>
      </w:r>
      <w:r w:rsidRPr="004046BE">
        <w:t xml:space="preserve">,” said </w:t>
      </w:r>
      <w:proofErr w:type="spellStart"/>
      <w:r w:rsidRPr="004046BE">
        <w:t>Rajendra</w:t>
      </w:r>
      <w:proofErr w:type="spellEnd"/>
      <w:r w:rsidRPr="004046BE">
        <w:t xml:space="preserve"> </w:t>
      </w:r>
      <w:proofErr w:type="spellStart"/>
      <w:r w:rsidRPr="004046BE">
        <w:t>Pachauri</w:t>
      </w:r>
      <w:proofErr w:type="spellEnd"/>
      <w:r w:rsidRPr="004046BE">
        <w:t xml:space="preserve">, chair of the IPCC. Monday's report was the most sobering so far from the UN climate panel and, scientists said, the most definitive. The report – a </w:t>
      </w:r>
      <w:proofErr w:type="gramStart"/>
      <w:r w:rsidRPr="004046BE">
        <w:t>three year</w:t>
      </w:r>
      <w:proofErr w:type="gramEnd"/>
      <w:r w:rsidRPr="004046BE">
        <w:t xml:space="preserve"> joint effort by more than 300 scientists – grew to 2,600 pages and 32 volumes. The volume of scientific literature on the effects of climate change has doubled since the last report, and the findings make an increasingly detailed picture of how </w:t>
      </w:r>
      <w:r w:rsidRPr="004046BE">
        <w:rPr>
          <w:rStyle w:val="StyleUnderline"/>
        </w:rPr>
        <w:t>climate change – in tandem with existing fault lines such as poverty and inequality – poses a much more direct threat to life and livelihood</w:t>
      </w:r>
      <w:r w:rsidRPr="004046BE">
        <w:t xml:space="preserve">. This was reflected in the language. The summary mentioned the word “risk” more than 230 times, compared to just over 40 mentions seven years ago, according to a count by the Red Cross. </w:t>
      </w:r>
      <w:r w:rsidRPr="004046BE">
        <w:rPr>
          <w:rStyle w:val="StyleUnderline"/>
        </w:rPr>
        <w:t>At the forefront of those risks was the potential for humanitarian crisis</w:t>
      </w:r>
      <w:r w:rsidRPr="004046BE">
        <w:t xml:space="preserve">. The report catalogued </w:t>
      </w:r>
      <w:r w:rsidRPr="004046BE">
        <w:rPr>
          <w:rStyle w:val="StyleUnderline"/>
        </w:rPr>
        <w:t>some of the disasters that have been visited around the planet since 2000: killer heat waves in Europe, wildfires in Australia, and deadly floods in Pakistan</w:t>
      </w:r>
      <w:r w:rsidRPr="004046BE">
        <w:t xml:space="preserve">. “We are now in an era where </w:t>
      </w:r>
      <w:r w:rsidRPr="004046BE">
        <w:rPr>
          <w:rStyle w:val="StyleUnderline"/>
        </w:rPr>
        <w:t>climate change isn't some kind of future hypothetical</w:t>
      </w:r>
      <w:r w:rsidRPr="004046BE">
        <w:t xml:space="preserve">,” said Chris Field, one of the two main authors of the report. Those extreme weather events would take a disproportionate toll on poor, weak and elderly people. The scientists said </w:t>
      </w:r>
      <w:r w:rsidRPr="004046BE">
        <w:rPr>
          <w:rStyle w:val="StyleUnderline"/>
        </w:rPr>
        <w:t>governments did not have systems in place to protect those populations</w:t>
      </w:r>
      <w:r w:rsidRPr="004046BE">
        <w:t>. “</w:t>
      </w:r>
      <w:r w:rsidRPr="004046BE">
        <w:rPr>
          <w:rStyle w:val="StyleUnderline"/>
        </w:rPr>
        <w:t>This would really be a severe challenge for some of the poorest communities and poorest countries in the world,”</w:t>
      </w:r>
      <w:r w:rsidRPr="004046BE">
        <w:t xml:space="preserve"> said Maggie </w:t>
      </w:r>
      <w:proofErr w:type="spellStart"/>
      <w:r w:rsidRPr="004046BE">
        <w:t>Opondo</w:t>
      </w:r>
      <w:proofErr w:type="spellEnd"/>
      <w:r w:rsidRPr="004046BE">
        <w:t xml:space="preserve">, a geographer from the University of Nairobi and one of the authors. </w:t>
      </w:r>
      <w:r w:rsidRPr="004046BE">
        <w:rPr>
          <w:rStyle w:val="StyleUnderline"/>
        </w:rPr>
        <w:t xml:space="preserve">The warning signs </w:t>
      </w:r>
      <w:r w:rsidRPr="004046BE">
        <w:t xml:space="preserve">about climate change and extreme weather events </w:t>
      </w:r>
      <w:r w:rsidRPr="004046BE">
        <w:rPr>
          <w:rStyle w:val="StyleUnderline"/>
        </w:rPr>
        <w:t xml:space="preserve">have been accumulating </w:t>
      </w:r>
      <w:r w:rsidRPr="004046BE">
        <w:t xml:space="preserve">over time. </w:t>
      </w:r>
      <w:r w:rsidRPr="004046BE">
        <w:rPr>
          <w:rStyle w:val="StyleUnderline"/>
        </w:rPr>
        <w:t xml:space="preserve">But this report struck out </w:t>
      </w:r>
      <w:r w:rsidRPr="004046BE">
        <w:t xml:space="preserve">on relatively new ground </w:t>
      </w:r>
      <w:r w:rsidRPr="004046BE">
        <w:rPr>
          <w:rStyle w:val="StyleUnderline"/>
        </w:rPr>
        <w:t>by drawing a clear line connecting climate change to food scarcity, and conflict</w:t>
      </w:r>
      <w:r w:rsidRPr="004046BE">
        <w:t xml:space="preserve">. </w:t>
      </w:r>
      <w:r w:rsidRPr="004046BE">
        <w:rPr>
          <w:rStyle w:val="StyleUnderline"/>
        </w:rPr>
        <w:t>The report said climate change had already cut into the global food supply. Global crop yields were beginning to decline</w:t>
      </w:r>
      <w:r w:rsidRPr="004046BE">
        <w:t xml:space="preserve"> – especially for wheat – </w:t>
      </w:r>
      <w:r w:rsidRPr="004046BE">
        <w:rPr>
          <w:rStyle w:val="StyleUnderline"/>
        </w:rPr>
        <w:t>raising doubts as to whether production could keep up with population growth</w:t>
      </w:r>
      <w:r w:rsidRPr="004046BE">
        <w:t xml:space="preserve">. “It has now become evident in some parts of the world that </w:t>
      </w:r>
      <w:r w:rsidRPr="004046BE">
        <w:rPr>
          <w:rStyle w:val="StyleUnderline"/>
        </w:rPr>
        <w:t>the green revolution has reached a plateau</w:t>
      </w:r>
      <w:r w:rsidRPr="004046BE">
        <w:t xml:space="preserve">,” </w:t>
      </w:r>
      <w:proofErr w:type="spellStart"/>
      <w:r w:rsidRPr="004046BE">
        <w:t>Pachauri</w:t>
      </w:r>
      <w:proofErr w:type="spellEnd"/>
      <w:r w:rsidRPr="004046BE">
        <w:t xml:space="preserve"> said. </w:t>
      </w:r>
      <w:r w:rsidRPr="004046BE">
        <w:rPr>
          <w:rStyle w:val="StyleUnderline"/>
        </w:rPr>
        <w:t xml:space="preserve">The future looks even </w:t>
      </w:r>
      <w:proofErr w:type="gramStart"/>
      <w:r w:rsidRPr="004046BE">
        <w:rPr>
          <w:rStyle w:val="StyleUnderline"/>
        </w:rPr>
        <w:t>more grim</w:t>
      </w:r>
      <w:proofErr w:type="gramEnd"/>
      <w:r w:rsidRPr="004046BE">
        <w:rPr>
          <w:rStyle w:val="StyleUnderline"/>
        </w:rPr>
        <w:t>. Under some scenarios, climate change could lead to dramatic drops in global wheat production as well as reductions in maize. "Climate change is acting as a brake</w:t>
      </w:r>
      <w:r w:rsidRPr="004046BE">
        <w:t xml:space="preserve">. We need yields to grow to meet growing demand, but already climate change is slowing those yields," said Michael Oppenheimer, a Princeton professor and an author of the report. </w:t>
      </w:r>
      <w:r w:rsidRPr="004046BE">
        <w:rPr>
          <w:rStyle w:val="StyleUnderline"/>
        </w:rPr>
        <w:t>Other food sources are also under threat. Fish catches in some areas of the tropics are projected to fall by between 40% and 60%</w:t>
      </w:r>
      <w:r w:rsidRPr="004046BE">
        <w:t xml:space="preserve">, according to the report. </w:t>
      </w:r>
      <w:r w:rsidRPr="004046BE">
        <w:rPr>
          <w:rStyle w:val="StyleUnderline"/>
        </w:rPr>
        <w:t>The report also connected climate change to rising food prices and political instability, for instance the riots in Asia and Africa after food price shocks in 2008.</w:t>
      </w:r>
      <w:r w:rsidRPr="004046BE">
        <w:t xml:space="preserve"> "</w:t>
      </w:r>
      <w:r w:rsidRPr="004046BE">
        <w:rPr>
          <w:rStyle w:val="StyleUnderline"/>
        </w:rPr>
        <w:t>The impacts are already evident in many places in the world. It is not something that is [only] going to happen in the future,</w:t>
      </w:r>
      <w:r w:rsidRPr="004046BE">
        <w:t xml:space="preserve">" said David </w:t>
      </w:r>
      <w:proofErr w:type="spellStart"/>
      <w:r w:rsidRPr="004046BE">
        <w:t>Lobell</w:t>
      </w:r>
      <w:proofErr w:type="spellEnd"/>
      <w:r w:rsidRPr="004046BE">
        <w:t xml:space="preserve">, a professor at Stanford University's </w:t>
      </w:r>
      <w:proofErr w:type="spellStart"/>
      <w:r w:rsidRPr="004046BE">
        <w:t>centre</w:t>
      </w:r>
      <w:proofErr w:type="spellEnd"/>
      <w:r w:rsidRPr="004046BE">
        <w:t xml:space="preserve"> for food security, who devised the models. "Almost everywhere you see the warming effects have a negative affect on wheat and there is a similar story for corn as well. These are not yet enormous effects but they show clearly that </w:t>
      </w:r>
      <w:r w:rsidRPr="004046BE">
        <w:rPr>
          <w:rStyle w:val="StyleUnderline"/>
        </w:rPr>
        <w:t>the trends are big enough to be important,"</w:t>
      </w:r>
      <w:r w:rsidRPr="004046BE">
        <w:t xml:space="preserve"> </w:t>
      </w:r>
      <w:proofErr w:type="spellStart"/>
      <w:r w:rsidRPr="004046BE">
        <w:t>Lobell</w:t>
      </w:r>
      <w:proofErr w:type="spellEnd"/>
      <w:r w:rsidRPr="004046BE">
        <w:t xml:space="preserve"> said. The report acknowledged that there were a few isolated areas where a longer growing season had been good for farming. But it played down the idea that there may be advantages to climate change as far as food production is concerned. </w:t>
      </w:r>
      <w:r w:rsidRPr="004046BE">
        <w:rPr>
          <w:rStyle w:val="StyleUnderline"/>
        </w:rPr>
        <w:t>Overall</w:t>
      </w:r>
      <w:r w:rsidRPr="004046BE">
        <w:t>, the report said, "</w:t>
      </w:r>
      <w:r w:rsidRPr="004046BE">
        <w:rPr>
          <w:rStyle w:val="StyleUnderline"/>
        </w:rPr>
        <w:t>Negative impacts of climate change on crop yields have been more common than positive impacts."</w:t>
      </w:r>
      <w:r w:rsidRPr="004046BE">
        <w:t xml:space="preserve"> Scientists and campaigners pointed to the finding as a defining feature of the report</w:t>
      </w:r>
      <w:r w:rsidRPr="004046BE">
        <w:rPr>
          <w:rStyle w:val="StyleUnderline"/>
        </w:rPr>
        <w:t>. The report also warned for the first time that climate change, combined with poverty and economic shocks, could lead to war and drive people to leave their homes.</w:t>
      </w:r>
    </w:p>
    <w:p w14:paraId="457179FF" w14:textId="3D3CAAFC" w:rsidR="00E91306" w:rsidRPr="004046BE" w:rsidRDefault="00E91306" w:rsidP="00E91306">
      <w:pPr>
        <w:pStyle w:val="Heading3"/>
      </w:pPr>
      <w:r w:rsidRPr="004046BE">
        <w:t xml:space="preserve">Extension – relations solve climate </w:t>
      </w:r>
    </w:p>
    <w:p w14:paraId="7DF0E833" w14:textId="3A71E16C" w:rsidR="003E5067" w:rsidRPr="004046BE" w:rsidRDefault="003E5067" w:rsidP="003E5067">
      <w:pPr>
        <w:pStyle w:val="Heading4"/>
        <w:rPr>
          <w:lang w:eastAsia="ko-KR"/>
        </w:rPr>
      </w:pPr>
      <w:r w:rsidRPr="004046BE">
        <w:rPr>
          <w:lang w:eastAsia="ko-KR"/>
        </w:rPr>
        <w:t>US-China climate coop key to solve emission and implement structural refo</w:t>
      </w:r>
      <w:r w:rsidR="006033F9" w:rsidRPr="004046BE">
        <w:rPr>
          <w:lang w:eastAsia="ko-KR"/>
        </w:rPr>
        <w:t>rms</w:t>
      </w:r>
    </w:p>
    <w:p w14:paraId="26ABFE08" w14:textId="2F3D2F4E" w:rsidR="006033F9" w:rsidRPr="004046BE" w:rsidRDefault="006033F9" w:rsidP="006033F9">
      <w:pPr>
        <w:rPr>
          <w:sz w:val="16"/>
          <w:szCs w:val="16"/>
        </w:rPr>
      </w:pPr>
      <w:r w:rsidRPr="004046BE">
        <w:rPr>
          <w:b/>
        </w:rPr>
        <w:t xml:space="preserve">Zhang </w:t>
      </w:r>
      <w:proofErr w:type="spellStart"/>
      <w:r w:rsidRPr="004046BE">
        <w:rPr>
          <w:b/>
        </w:rPr>
        <w:t>Hongzou</w:t>
      </w:r>
      <w:proofErr w:type="spellEnd"/>
      <w:r w:rsidRPr="004046BE">
        <w:rPr>
          <w:b/>
        </w:rPr>
        <w:t xml:space="preserve"> 2015 </w:t>
      </w:r>
      <w:r w:rsidRPr="004046BE">
        <w:rPr>
          <w:sz w:val="16"/>
          <w:szCs w:val="16"/>
        </w:rPr>
        <w:t>(</w:t>
      </w:r>
      <w:r w:rsidRPr="004046BE">
        <w:rPr>
          <w:i/>
          <w:iCs/>
          <w:sz w:val="16"/>
          <w:szCs w:val="16"/>
        </w:rPr>
        <w:t xml:space="preserve">Zhang </w:t>
      </w:r>
      <w:proofErr w:type="spellStart"/>
      <w:r w:rsidRPr="004046BE">
        <w:rPr>
          <w:i/>
          <w:iCs/>
          <w:sz w:val="16"/>
          <w:szCs w:val="16"/>
        </w:rPr>
        <w:t>Hongzhou</w:t>
      </w:r>
      <w:proofErr w:type="spellEnd"/>
      <w:r w:rsidRPr="004046BE">
        <w:rPr>
          <w:i/>
          <w:iCs/>
          <w:sz w:val="16"/>
          <w:szCs w:val="16"/>
        </w:rPr>
        <w:t xml:space="preserve"> is an Associate Research Fellow with the China </w:t>
      </w:r>
      <w:proofErr w:type="spellStart"/>
      <w:r w:rsidRPr="004046BE">
        <w:rPr>
          <w:i/>
          <w:iCs/>
          <w:sz w:val="16"/>
          <w:szCs w:val="16"/>
        </w:rPr>
        <w:t>Programme</w:t>
      </w:r>
      <w:proofErr w:type="spellEnd"/>
      <w:r w:rsidRPr="004046BE">
        <w:rPr>
          <w:i/>
          <w:iCs/>
          <w:sz w:val="16"/>
          <w:szCs w:val="16"/>
        </w:rPr>
        <w:t xml:space="preserve"> at the S. </w:t>
      </w:r>
      <w:proofErr w:type="spellStart"/>
      <w:r w:rsidRPr="004046BE">
        <w:rPr>
          <w:i/>
          <w:iCs/>
          <w:sz w:val="16"/>
          <w:szCs w:val="16"/>
        </w:rPr>
        <w:t>Rajaratnam</w:t>
      </w:r>
      <w:proofErr w:type="spellEnd"/>
      <w:r w:rsidRPr="004046BE">
        <w:rPr>
          <w:i/>
          <w:iCs/>
          <w:sz w:val="16"/>
          <w:szCs w:val="16"/>
        </w:rPr>
        <w:t xml:space="preserve"> School of International Studies (RSIS), </w:t>
      </w:r>
      <w:proofErr w:type="spellStart"/>
      <w:r w:rsidRPr="004046BE">
        <w:rPr>
          <w:i/>
          <w:iCs/>
          <w:sz w:val="16"/>
          <w:szCs w:val="16"/>
        </w:rPr>
        <w:t>Nanyang</w:t>
      </w:r>
      <w:proofErr w:type="spellEnd"/>
      <w:r w:rsidRPr="004046BE">
        <w:rPr>
          <w:i/>
          <w:iCs/>
          <w:sz w:val="16"/>
          <w:szCs w:val="16"/>
        </w:rPr>
        <w:t xml:space="preserve"> Technological University, Singapore.</w:t>
      </w:r>
      <w:hyperlink r:id="rId16" w:history="1">
        <w:r w:rsidRPr="004046BE">
          <w:rPr>
            <w:rStyle w:val="Hyperlink"/>
            <w:sz w:val="16"/>
            <w:szCs w:val="16"/>
          </w:rPr>
          <w:t>http://thediplomat.com/2015/10/china-us-climate-change-cooperation-beyond-energy/</w:t>
        </w:r>
      </w:hyperlink>
      <w:r w:rsidRPr="004046BE">
        <w:rPr>
          <w:rStyle w:val="Hyperlink"/>
          <w:sz w:val="16"/>
          <w:szCs w:val="16"/>
        </w:rPr>
        <w:t xml:space="preserve"> accessed 7-15-16 GR</w:t>
      </w:r>
      <w:r w:rsidRPr="004046BE">
        <w:rPr>
          <w:sz w:val="16"/>
          <w:szCs w:val="16"/>
        </w:rPr>
        <w:t>)</w:t>
      </w:r>
    </w:p>
    <w:p w14:paraId="5BC7B49C" w14:textId="77777777" w:rsidR="003E5067" w:rsidRPr="004046BE" w:rsidRDefault="003E5067" w:rsidP="003E5067">
      <w:pPr>
        <w:shd w:val="clear" w:color="auto" w:fill="FFFFFF"/>
        <w:spacing w:before="150" w:after="300" w:line="240" w:lineRule="auto"/>
        <w:textAlignment w:val="baseline"/>
        <w:rPr>
          <w:rStyle w:val="StyleUnderline"/>
          <w:lang w:eastAsia="ko-KR"/>
        </w:rPr>
      </w:pPr>
      <w:r w:rsidRPr="004046BE">
        <w:rPr>
          <w:rStyle w:val="StyleUnderline"/>
          <w:lang w:eastAsia="ko-KR"/>
        </w:rPr>
        <w:t>Climate change presents the world with massive and potentially devastating challenges. As the world’s two leading economic powerhouses, China and the United States are jointly responsible for nearly 40% of global carbon emissions</w:t>
      </w:r>
      <w:r w:rsidRPr="004046BE">
        <w:rPr>
          <w:rFonts w:eastAsia="Times New Roman" w:cs="Times New Roman"/>
          <w:b/>
          <w:color w:val="000000"/>
          <w:sz w:val="16"/>
          <w:szCs w:val="21"/>
          <w:lang w:eastAsia="ko-KR"/>
        </w:rPr>
        <w:t xml:space="preserve">. Consequently, </w:t>
      </w:r>
      <w:r w:rsidRPr="004046BE">
        <w:rPr>
          <w:rStyle w:val="StyleUnderline"/>
          <w:lang w:eastAsia="ko-KR"/>
        </w:rPr>
        <w:t xml:space="preserve">both countries are central to any successful global effort to mitigate climate change. </w:t>
      </w:r>
      <w:r w:rsidRPr="004046BE">
        <w:rPr>
          <w:rFonts w:eastAsia="Times New Roman" w:cs="Times New Roman"/>
          <w:color w:val="000000"/>
          <w:sz w:val="16"/>
          <w:szCs w:val="21"/>
          <w:lang w:eastAsia="ko-KR"/>
        </w:rPr>
        <w:t xml:space="preserve">The international community attributes the incremental progress successes at the Copenhagen and Cancun climate conferences to enhanced </w:t>
      </w:r>
      <w:r w:rsidRPr="004046BE">
        <w:rPr>
          <w:rStyle w:val="StyleUnderline"/>
          <w:lang w:eastAsia="ko-KR"/>
        </w:rPr>
        <w:t>cooperation between China and the United States</w:t>
      </w:r>
      <w:r w:rsidRPr="004046BE">
        <w:rPr>
          <w:rFonts w:eastAsia="Times New Roman" w:cs="Times New Roman"/>
          <w:color w:val="000000"/>
          <w:sz w:val="16"/>
          <w:szCs w:val="21"/>
          <w:lang w:eastAsia="ko-KR"/>
        </w:rPr>
        <w:t xml:space="preserve">. As the international society </w:t>
      </w:r>
      <w:r w:rsidRPr="004046BE">
        <w:rPr>
          <w:rStyle w:val="StyleUnderline"/>
          <w:lang w:eastAsia="ko-KR"/>
        </w:rPr>
        <w:t>works to build effective global climate</w:t>
      </w:r>
      <w:r w:rsidRPr="004046BE">
        <w:rPr>
          <w:rFonts w:eastAsia="Times New Roman" w:cs="Times New Roman"/>
          <w:color w:val="000000"/>
          <w:sz w:val="16"/>
          <w:szCs w:val="21"/>
          <w:lang w:eastAsia="ko-KR"/>
        </w:rPr>
        <w:t xml:space="preserve"> </w:t>
      </w:r>
      <w:r w:rsidRPr="004046BE">
        <w:rPr>
          <w:rFonts w:eastAsia="Times New Roman" w:cs="Times New Roman"/>
          <w:b/>
          <w:color w:val="000000"/>
          <w:sz w:val="18"/>
          <w:szCs w:val="21"/>
          <w:u w:val="single"/>
          <w:lang w:eastAsia="ko-KR"/>
        </w:rPr>
        <w:t>change governance</w:t>
      </w:r>
      <w:r w:rsidRPr="004046BE">
        <w:rPr>
          <w:rFonts w:eastAsia="Times New Roman" w:cs="Times New Roman"/>
          <w:color w:val="000000"/>
          <w:sz w:val="16"/>
          <w:szCs w:val="21"/>
          <w:lang w:eastAsia="ko-KR"/>
        </w:rPr>
        <w:t xml:space="preserve"> during the forthcoming 2011 Durban Climate Change Conference, </w:t>
      </w:r>
      <w:r w:rsidRPr="004046BE">
        <w:rPr>
          <w:rStyle w:val="StyleUnderline"/>
          <w:lang w:eastAsia="ko-KR"/>
        </w:rPr>
        <w:t>it’s time to improve China-US climate cooperation to a situation of co-progress.</w:t>
      </w:r>
      <w:r w:rsidRPr="004046BE">
        <w:rPr>
          <w:rFonts w:eastAsia="Times New Roman" w:cs="Times New Roman"/>
          <w:color w:val="000000"/>
          <w:sz w:val="16"/>
          <w:szCs w:val="21"/>
          <w:lang w:eastAsia="ko-KR"/>
        </w:rPr>
        <w:t xml:space="preserve"> Ecologically speaking, China and the United States are among the countries that will suffer the worst effects of climate change, and both “view climate change and energy security as two of the greatest challenges of our time” as stated in their leader’s joint statement in January 2011. Just before the Copenhagen Climate Change Conference, President Hu Jintao addressed the 2009 UN Climate Summit and </w:t>
      </w:r>
      <w:proofErr w:type="gramStart"/>
      <w:r w:rsidRPr="004046BE">
        <w:rPr>
          <w:rFonts w:eastAsia="Times New Roman" w:cs="Times New Roman"/>
          <w:color w:val="000000"/>
          <w:sz w:val="16"/>
          <w:szCs w:val="21"/>
          <w:lang w:eastAsia="ko-KR"/>
        </w:rPr>
        <w:t>said,</w:t>
      </w:r>
      <w:proofErr w:type="gramEnd"/>
      <w:r w:rsidRPr="004046BE">
        <w:rPr>
          <w:rFonts w:eastAsia="Times New Roman" w:cs="Times New Roman"/>
          <w:color w:val="000000"/>
          <w:sz w:val="16"/>
          <w:szCs w:val="21"/>
          <w:lang w:eastAsia="ko-KR"/>
        </w:rPr>
        <w:t xml:space="preserve"> “Climate change is one of the serious challenges to the survival and development of mankind.” China’s 2008 White Paper on Climate Change stated that, “China is vulnerable to the adverse effects of climate change, like droughts, disruptive storms, and inundation of coastal zones and decreased agricultural production.” The US National Intelligence Council (NIC) concluded in 2008 that, “Climate change will have wide-ranging implications for national security interests over the next 20 years, including destructive storm activity, increased water scarcity, reduced agricultural yields, disease and pandemics, mass migration, increased conflict and destabilized states”. During his remarks on the Cancun Climate Conference, President Obama asserted that, “No nation, however large or small, wealthy or poor, can escape the impact of climate change.” Economically speaking, China and the United States both face unprecedented opportunities to shift the traditional economic mode to low carbon development associated with mitigating climate change. President Hu Jintao recently encouraged low carbon growth to </w:t>
      </w:r>
      <w:proofErr w:type="gramStart"/>
      <w:r w:rsidRPr="004046BE">
        <w:rPr>
          <w:rFonts w:eastAsia="Times New Roman" w:cs="Times New Roman"/>
          <w:color w:val="000000"/>
          <w:sz w:val="16"/>
          <w:szCs w:val="21"/>
          <w:lang w:eastAsia="ko-KR"/>
        </w:rPr>
        <w:t>the  2010</w:t>
      </w:r>
      <w:proofErr w:type="gramEnd"/>
      <w:r w:rsidRPr="004046BE">
        <w:rPr>
          <w:rFonts w:eastAsia="Times New Roman" w:cs="Times New Roman"/>
          <w:color w:val="000000"/>
          <w:sz w:val="16"/>
          <w:szCs w:val="21"/>
          <w:lang w:eastAsia="ko-KR"/>
        </w:rPr>
        <w:t xml:space="preserve"> APEC Summit; China’s National People’s Congress passed the “Renewable Energy Law”; before the Copenhagen Convention China set the goal that, by 2020, carbon emission intensity per unit of GDP will be reduced by 40% – 45% compared to that in 2005; and Shanghai Expo 2010 took low carbon as its core theme. In his 2011 State of the Union address, President Obama announced a target of generating 80% of electricity from clean energy sources by 2035 (presently it is less than 40%) and become the first country to have a million electric vehicles on the road by 2015. Politically speaking, global climate change governance needs the full engagement of China and the United States. The United States, the world’s largest carbon emitter, is not a member of the Kyoto Protocol and even opposes the Kyoto regime with Japan and Russia. As the main global energy organization, the International Energy Agency (IEA) doesn’t include China as a full member. Global governance on climate change is notably becoming more and more fragmented: the divergences among developing countries, particularly on emissions targets and timetables, are becoming larger, while the inherent conflicts on the Kyoto Protocol between the umbrella group (Japan, </w:t>
      </w:r>
      <w:proofErr w:type="spellStart"/>
      <w:r w:rsidRPr="004046BE">
        <w:rPr>
          <w:rFonts w:eastAsia="Times New Roman" w:cs="Times New Roman"/>
          <w:color w:val="000000"/>
          <w:sz w:val="16"/>
          <w:szCs w:val="21"/>
          <w:lang w:eastAsia="ko-KR"/>
        </w:rPr>
        <w:t>Russsia</w:t>
      </w:r>
      <w:proofErr w:type="spellEnd"/>
      <w:r w:rsidRPr="004046BE">
        <w:rPr>
          <w:rFonts w:eastAsia="Times New Roman" w:cs="Times New Roman"/>
          <w:color w:val="000000"/>
          <w:sz w:val="16"/>
          <w:szCs w:val="21"/>
          <w:lang w:eastAsia="ko-KR"/>
        </w:rPr>
        <w:t xml:space="preserve">, and the US) and the EU continue to reduce the Kyoto regime’s effectiveness. Concurrently, the climate change governance landscape is evolving and there are new mechanisms such as the G20 and WTO that will replace to some extent the United Nations Framework Convention on Climate Change (UNFCCC). As discussed above, the </w:t>
      </w:r>
      <w:r w:rsidRPr="004046BE">
        <w:rPr>
          <w:rStyle w:val="StyleUnderline"/>
          <w:lang w:eastAsia="ko-KR"/>
        </w:rPr>
        <w:t xml:space="preserve">United States and China are both prioritizing the issue of climate change and low carbon growth, </w:t>
      </w:r>
      <w:r w:rsidRPr="004046BE">
        <w:rPr>
          <w:rStyle w:val="StyleUnderline"/>
        </w:rPr>
        <w:t>As U.S. Secretary of Energy Steven Chu has pointed out, both</w:t>
      </w:r>
      <w:r w:rsidRPr="004046BE">
        <w:rPr>
          <w:rStyle w:val="StyleUnderline"/>
          <w:lang w:eastAsia="ko-KR"/>
        </w:rPr>
        <w:t xml:space="preserve"> countries have a chance to lead the world in solutions on climate change</w:t>
      </w:r>
      <w:r w:rsidRPr="004046BE">
        <w:rPr>
          <w:rFonts w:eastAsia="Times New Roman" w:cs="Times New Roman"/>
          <w:color w:val="000000"/>
          <w:sz w:val="16"/>
          <w:szCs w:val="21"/>
          <w:lang w:eastAsia="ko-KR"/>
        </w:rPr>
        <w:t xml:space="preserve">. Thus we should improve China-US cooperation to a position of co-progress in three ways: Global Accountability, Win-Win Cooperation, and Co-progressive Collaboration: </w:t>
      </w:r>
      <w:r w:rsidRPr="004046BE">
        <w:rPr>
          <w:rStyle w:val="StyleUnderline"/>
          <w:lang w:eastAsia="ko-KR"/>
        </w:rPr>
        <w:t>China and the United States should demonstrate their global accountability and take all-round diplomatic efforts</w:t>
      </w:r>
      <w:r w:rsidRPr="004046BE">
        <w:rPr>
          <w:rFonts w:eastAsia="Times New Roman" w:cs="Times New Roman"/>
          <w:color w:val="000000"/>
          <w:sz w:val="16"/>
          <w:szCs w:val="21"/>
          <w:lang w:eastAsia="ko-KR"/>
        </w:rPr>
        <w:t xml:space="preserve"> to make a breakthrough at the Durban Climate Conference. At the Cancun Climate Conference, it was resolved that any decisions on the future of the Kyoto Protocol will be deferred until Durban, particularly the global goal for substantially reducing global emissions by 2050, and the implementing the regime for financial, technological and capacity-building support to developing countries. To begin with</w:t>
      </w:r>
      <w:r w:rsidRPr="004046BE">
        <w:rPr>
          <w:rStyle w:val="StyleUnderline"/>
          <w:lang w:eastAsia="ko-KR"/>
        </w:rPr>
        <w:t>, China and the United States can help to work out the unequivocal commitments on global emission vision associated with common but differentiated principle(s), and they also should shift global attention from mitigation to adaptation measures – to cope with climate change by technology and market measures – which are the preferred ways to address climate-induced social economic impacts. China and the United States both face unprecedented extensive business opportunities for win-win cooperation. The burgeoning new energy and low carbon business will create a carbon economy worth thousands of billions of dollars</w:t>
      </w:r>
      <w:r w:rsidRPr="004046BE">
        <w:rPr>
          <w:rFonts w:eastAsia="Times New Roman" w:cs="Times New Roman"/>
          <w:color w:val="000000"/>
          <w:sz w:val="16"/>
          <w:szCs w:val="21"/>
          <w:lang w:eastAsia="ko-KR"/>
        </w:rPr>
        <w:t xml:space="preserve">. In his 2011 State of the Union address, President Obama maintained clean energy issues as a high priority for his </w:t>
      </w:r>
      <w:proofErr w:type="gramStart"/>
      <w:r w:rsidRPr="004046BE">
        <w:rPr>
          <w:rFonts w:eastAsia="Times New Roman" w:cs="Times New Roman"/>
          <w:color w:val="000000"/>
          <w:sz w:val="16"/>
          <w:szCs w:val="21"/>
          <w:lang w:eastAsia="ko-KR"/>
        </w:rPr>
        <w:t>administration which</w:t>
      </w:r>
      <w:proofErr w:type="gramEnd"/>
      <w:r w:rsidRPr="004046BE">
        <w:rPr>
          <w:rFonts w:eastAsia="Times New Roman" w:cs="Times New Roman"/>
          <w:color w:val="000000"/>
          <w:sz w:val="16"/>
          <w:szCs w:val="21"/>
          <w:lang w:eastAsia="ko-KR"/>
        </w:rPr>
        <w:t xml:space="preserve"> has been associated with jobs, competitiveness and the future. China will spend $293 billion in clean and alternative energy investment before 2020, and the clean energy market will likely amount to $555 billion in 2020. In cooperation with China – the largest global market – the US can certainly achieve economic growth and enhanced competitiveness. Coal made up about 70% of China’s electricity generation over the past year. In the clean coal area, GE and the Chinese company </w:t>
      </w:r>
      <w:proofErr w:type="spellStart"/>
      <w:r w:rsidRPr="004046BE">
        <w:rPr>
          <w:rFonts w:eastAsia="Times New Roman" w:cs="Times New Roman"/>
          <w:color w:val="000000"/>
          <w:sz w:val="16"/>
          <w:szCs w:val="21"/>
          <w:lang w:eastAsia="ko-KR"/>
        </w:rPr>
        <w:t>Shenhua</w:t>
      </w:r>
      <w:proofErr w:type="spellEnd"/>
      <w:r w:rsidRPr="004046BE">
        <w:rPr>
          <w:rFonts w:eastAsia="Times New Roman" w:cs="Times New Roman"/>
          <w:color w:val="000000"/>
          <w:sz w:val="16"/>
          <w:szCs w:val="21"/>
          <w:lang w:eastAsia="ko-KR"/>
        </w:rPr>
        <w:t xml:space="preserve"> have signed a joint venture agreement on coal-gasification technology. Since 2006, China’s installed capacity of wind power has doubled over the past four consecutive years and brings extensive market business. In January 2011, American UPC Renewables and China </w:t>
      </w:r>
      <w:proofErr w:type="spellStart"/>
      <w:r w:rsidRPr="004046BE">
        <w:rPr>
          <w:rFonts w:eastAsia="Times New Roman" w:cs="Times New Roman"/>
          <w:color w:val="000000"/>
          <w:sz w:val="16"/>
          <w:szCs w:val="21"/>
          <w:lang w:eastAsia="ko-KR"/>
        </w:rPr>
        <w:t>Guodian</w:t>
      </w:r>
      <w:proofErr w:type="spellEnd"/>
      <w:r w:rsidRPr="004046BE">
        <w:rPr>
          <w:rFonts w:eastAsia="Times New Roman" w:cs="Times New Roman"/>
          <w:color w:val="000000"/>
          <w:sz w:val="16"/>
          <w:szCs w:val="21"/>
          <w:lang w:eastAsia="ko-KR"/>
        </w:rPr>
        <w:t xml:space="preserve"> signed an agreement on wind-power projects in China involving about $1 billion in investment. In 2010, China planned to start construction of more than 20 nuclear power generators, accounting for 40% of the world’s installations. During President Hu Jintao’s visit in 2011, Westinghouse Electric and China State Nuclear Power Technology Corp. worked together on AP1000 and AP1400 nuclear power plants.</w:t>
      </w:r>
      <w:r w:rsidRPr="004046BE">
        <w:rPr>
          <w:u w:val="single"/>
          <w:lang w:eastAsia="ko-KR"/>
        </w:rPr>
        <w:t xml:space="preserve"> </w:t>
      </w:r>
      <w:r w:rsidRPr="004046BE">
        <w:rPr>
          <w:rFonts w:eastAsia="Times New Roman" w:cs="Times New Roman"/>
          <w:color w:val="000000"/>
          <w:sz w:val="16"/>
          <w:szCs w:val="21"/>
          <w:lang w:eastAsia="ko-KR"/>
        </w:rPr>
        <w:t xml:space="preserve">A </w:t>
      </w:r>
      <w:r w:rsidRPr="004046BE">
        <w:rPr>
          <w:rStyle w:val="StyleUnderline"/>
          <w:lang w:eastAsia="ko-KR"/>
        </w:rPr>
        <w:t>low carbon society is both the US and China’s common and progressive vision, and requires both mutual support and concerted action</w:t>
      </w:r>
      <w:r w:rsidRPr="004046BE">
        <w:rPr>
          <w:rFonts w:eastAsia="Times New Roman" w:cs="Times New Roman"/>
          <w:color w:val="000000"/>
          <w:sz w:val="16"/>
          <w:szCs w:val="21"/>
          <w:lang w:eastAsia="ko-KR"/>
        </w:rPr>
        <w:t xml:space="preserve">. Clearly, the U.S. economy is built on a consumption-intensive fossil fuel energy infrastructure. China’s economy, however, is also dependent on exported services and goods with extensive energy consumption. U.S. Secretary of Energy Steven Chu stressed that China and the United States consume 15% and 25%, respectively, of global energy supplies, but that “the U.S. consumes about 8 times as much energy as China.” </w:t>
      </w:r>
      <w:r w:rsidRPr="004046BE">
        <w:rPr>
          <w:rStyle w:val="StyleUnderline"/>
          <w:lang w:eastAsia="ko-KR"/>
        </w:rPr>
        <w:t>As the leading country in clean energy, the US can share its expertise and experience with China, and help in the transformation and relocation of China’s energy structure in the following areas: energy cutting-edge know-how, fossil fuel efficiency, developing renewable energy, and building carbon markets, technology innovation and green education.</w:t>
      </w:r>
      <w:r w:rsidRPr="004046BE">
        <w:rPr>
          <w:rFonts w:eastAsia="Times New Roman" w:cs="Times New Roman"/>
          <w:color w:val="000000"/>
          <w:sz w:val="16"/>
          <w:szCs w:val="21"/>
          <w:lang w:eastAsia="ko-KR"/>
        </w:rPr>
        <w:t xml:space="preserve"> </w:t>
      </w:r>
      <w:r w:rsidRPr="004046BE">
        <w:rPr>
          <w:rStyle w:val="StyleUnderline"/>
          <w:lang w:eastAsia="ko-KR"/>
        </w:rPr>
        <w:t>It also seems very likely that bilateral regime projects can institutionalize China-US Co- progress, such as a Clean Energy Research Centre, Renewable Energy Partnership, Energy Cooperation Program, and the China-US Ten Year Framework on Energy and Environment Cooperation. By developing a co-progressive cooperation, both countries will enjoy complementary business advantages, push domestic economic structure reform, and achieve breakthroughs in climate negotiations. Most important of all, both countries can evolve jointly into a low carbon society.</w:t>
      </w:r>
      <w:r w:rsidRPr="004046BE">
        <w:rPr>
          <w:rFonts w:eastAsia="Times New Roman" w:cs="Times New Roman"/>
          <w:color w:val="000000"/>
          <w:sz w:val="16"/>
          <w:szCs w:val="21"/>
          <w:lang w:eastAsia="ko-KR"/>
        </w:rPr>
        <w:t xml:space="preserve"> Urgent tasks at the Durban Climate Change Conference, such as agreeing to the 2050 global mitigation reduction target and solidifying developed countries’ second commitment period in the Kyoto Protocol offer solutions to a more harmonious relationship between man and nature</w:t>
      </w:r>
      <w:r w:rsidRPr="004046BE">
        <w:rPr>
          <w:rStyle w:val="StyleUnderline"/>
          <w:lang w:eastAsia="ko-KR"/>
        </w:rPr>
        <w:t xml:space="preserve">. Achieving these outcomes should be built on the cooperation and co-progress developed between China and the US. In the long run, clean energy, associated only with technological know-how, will help make the world independent of fossil fuel resources which have contributed to many geo-political wars and conflicts in human history. Global permanent peace can start from China-US co-progress on climate change and low carbon. </w:t>
      </w:r>
    </w:p>
    <w:p w14:paraId="46E1BEB7" w14:textId="432F602C" w:rsidR="003E5067" w:rsidRPr="004046BE" w:rsidRDefault="003E5067" w:rsidP="003E5067">
      <w:pPr>
        <w:pStyle w:val="Heading4"/>
        <w:spacing w:line="240" w:lineRule="auto"/>
        <w:rPr>
          <w:lang w:eastAsia="ko-KR"/>
        </w:rPr>
      </w:pPr>
      <w:r w:rsidRPr="004046BE">
        <w:rPr>
          <w:lang w:eastAsia="ko-KR"/>
        </w:rPr>
        <w:t xml:space="preserve">US-China cooperation on climate change is key- sets international norm and eases commercial barrier </w:t>
      </w:r>
    </w:p>
    <w:p w14:paraId="5D5E437A" w14:textId="77777777" w:rsidR="003E5067" w:rsidRPr="004046BE" w:rsidRDefault="003E5067" w:rsidP="003E5067">
      <w:pPr>
        <w:spacing w:line="240" w:lineRule="auto"/>
        <w:rPr>
          <w:rStyle w:val="Style13ptBold"/>
        </w:rPr>
      </w:pPr>
      <w:r w:rsidRPr="004046BE">
        <w:rPr>
          <w:rStyle w:val="Style13ptBold"/>
        </w:rPr>
        <w:t>US News 15</w:t>
      </w:r>
    </w:p>
    <w:p w14:paraId="044F86BA" w14:textId="2EE3D404" w:rsidR="003E5067" w:rsidRPr="004046BE" w:rsidRDefault="003E5067" w:rsidP="003E5067">
      <w:pPr>
        <w:spacing w:line="240" w:lineRule="auto"/>
        <w:rPr>
          <w:sz w:val="16"/>
          <w:lang w:eastAsia="ko-KR"/>
        </w:rPr>
      </w:pPr>
      <w:r w:rsidRPr="004046BE">
        <w:rPr>
          <w:sz w:val="16"/>
          <w:lang w:eastAsia="ko-KR"/>
        </w:rPr>
        <w:t xml:space="preserve">(US News, 12.10.2015, “Why China and the U.S. Have Found Common Purpose on Climate Change,” </w:t>
      </w:r>
      <w:hyperlink r:id="rId17" w:history="1">
        <w:r w:rsidRPr="004046BE">
          <w:rPr>
            <w:rStyle w:val="Hyperlink"/>
            <w:sz w:val="16"/>
            <w:lang w:eastAsia="ko-KR"/>
          </w:rPr>
          <w:t>http://www.usnews.com/news/articles/2015/12/10/why-china-and-the-us-have-found-common-purpose-on-climate-change</w:t>
        </w:r>
      </w:hyperlink>
      <w:r w:rsidRPr="004046BE">
        <w:rPr>
          <w:sz w:val="16"/>
          <w:lang w:eastAsia="ko-KR"/>
        </w:rPr>
        <w:t xml:space="preserve">, </w:t>
      </w:r>
      <w:r w:rsidR="00EE6D09" w:rsidRPr="004046BE">
        <w:rPr>
          <w:sz w:val="16"/>
          <w:lang w:eastAsia="ko-KR"/>
        </w:rPr>
        <w:t xml:space="preserve">accessed 7-16-16 DDI TM) </w:t>
      </w:r>
    </w:p>
    <w:p w14:paraId="79F03428" w14:textId="77777777" w:rsidR="003E5067" w:rsidRPr="004046BE" w:rsidRDefault="003E5067" w:rsidP="003E5067">
      <w:pPr>
        <w:spacing w:line="240" w:lineRule="auto"/>
        <w:rPr>
          <w:b/>
          <w:sz w:val="8"/>
          <w:lang w:eastAsia="ko-KR"/>
        </w:rPr>
      </w:pPr>
      <w:r w:rsidRPr="004046BE">
        <w:rPr>
          <w:sz w:val="20"/>
          <w:u w:val="single"/>
          <w:lang w:eastAsia="ko-KR"/>
        </w:rPr>
        <w:t>Bilaterally, American and Chinese diplomats have come to see climate change cooperation as low-hanging fruit in an agenda otherwise brimming with strategic tension</w:t>
      </w:r>
      <w:r w:rsidRPr="004046BE">
        <w:rPr>
          <w:sz w:val="8"/>
          <w:lang w:eastAsia="ko-KR"/>
        </w:rPr>
        <w:t xml:space="preserve">. </w:t>
      </w:r>
      <w:r w:rsidRPr="004046BE">
        <w:rPr>
          <w:sz w:val="16"/>
          <w:szCs w:val="16"/>
          <w:lang w:eastAsia="ko-KR"/>
        </w:rPr>
        <w:t>From currency markets and competitive free trade groupings to maritime navigation and the rise of China’s military, the relationship does not lack for wicked problems. Climate change used to be just another avenue for strategic posturing, with China clinging to its status as a developing country with little culpability for the problem, and the U.S. justifying its inflexibility through China’s inaction. Those days have passed, at least for now</w:t>
      </w:r>
      <w:r w:rsidRPr="004046BE">
        <w:rPr>
          <w:sz w:val="20"/>
          <w:u w:val="single"/>
          <w:lang w:eastAsia="ko-KR"/>
        </w:rPr>
        <w:t>. Beijing and Washington now see opportunity in the climate problem, and view it as a refreshingly non-zero sum game</w:t>
      </w:r>
      <w:r w:rsidRPr="004046BE">
        <w:rPr>
          <w:sz w:val="8"/>
          <w:lang w:eastAsia="ko-KR"/>
        </w:rPr>
        <w:t xml:space="preserve">. </w:t>
      </w:r>
      <w:r w:rsidRPr="004046BE">
        <w:rPr>
          <w:sz w:val="16"/>
          <w:szCs w:val="16"/>
          <w:lang w:eastAsia="ko-KR"/>
        </w:rPr>
        <w:t xml:space="preserve">They recently formed and now </w:t>
      </w:r>
      <w:proofErr w:type="spellStart"/>
      <w:r w:rsidRPr="004046BE">
        <w:rPr>
          <w:sz w:val="16"/>
          <w:szCs w:val="16"/>
          <w:lang w:eastAsia="ko-KR"/>
        </w:rPr>
        <w:t>cofund</w:t>
      </w:r>
      <w:proofErr w:type="spellEnd"/>
      <w:r w:rsidRPr="004046BE">
        <w:rPr>
          <w:sz w:val="16"/>
          <w:szCs w:val="16"/>
          <w:lang w:eastAsia="ko-KR"/>
        </w:rPr>
        <w:t xml:space="preserve"> the U.S.-China Clean Energy Research Center, with a mandate extending through 2020, and are pursuing technical cooperation on issues from carbon capture and sequestration to sustainable urban infrastructure. These connections feed into growing business ties, manifested most publicly through the annual U.S.-China Clean Energy Forum.</w:t>
      </w:r>
      <w:r w:rsidRPr="004046BE">
        <w:rPr>
          <w:sz w:val="8"/>
          <w:lang w:eastAsia="ko-KR"/>
        </w:rPr>
        <w:t xml:space="preserve"> </w:t>
      </w:r>
      <w:r w:rsidRPr="004046BE">
        <w:rPr>
          <w:sz w:val="20"/>
          <w:u w:val="single"/>
          <w:lang w:eastAsia="ko-KR"/>
        </w:rPr>
        <w:t>Such ties create incentives that are likely to keep climate cooperation from being a flash in the pan</w:t>
      </w:r>
      <w:r w:rsidRPr="004046BE">
        <w:rPr>
          <w:sz w:val="8"/>
          <w:lang w:eastAsia="ko-KR"/>
        </w:rPr>
        <w:t xml:space="preserve">. </w:t>
      </w:r>
      <w:r w:rsidRPr="004046BE">
        <w:rPr>
          <w:sz w:val="18"/>
          <w:szCs w:val="18"/>
          <w:lang w:eastAsia="ko-KR"/>
        </w:rPr>
        <w:t>This growing US-China alignment has accelerated because of changes in the direction of international climate change diplomacy. UN-centric approaches have largely abandoned the holy grail of an encompassing and “binding” global agreement that covers an exhaustive range of climate issues. Disaggregated and largely voluntary approaches now rule the day, which allows the U.S. and China to chart their own paths without feeling overly constrained or dictated to by international accords. The U.S. insists upon enhanced international norms and practices around verification, which it sees as essential to prevent the approach of voluntary commitments from becoming a house of cards. The two countries' ability to extend their cooperation to this issue will help determine the Paris outcome. The</w:t>
      </w:r>
      <w:r w:rsidRPr="004046BE">
        <w:rPr>
          <w:sz w:val="8"/>
          <w:lang w:eastAsia="ko-KR"/>
        </w:rPr>
        <w:t xml:space="preserve"> </w:t>
      </w:r>
      <w:r w:rsidRPr="004046BE">
        <w:rPr>
          <w:b/>
          <w:sz w:val="20"/>
          <w:u w:val="single"/>
          <w:lang w:eastAsia="ko-KR"/>
        </w:rPr>
        <w:t>U.S. and China can likewise drive efforts to lubricate the gears of global commerce and reduce barriers to cooperation in clean energy sectors</w:t>
      </w:r>
      <w:r w:rsidRPr="004046BE">
        <w:rPr>
          <w:sz w:val="8"/>
          <w:lang w:eastAsia="ko-KR"/>
        </w:rPr>
        <w:t xml:space="preserve">. </w:t>
      </w:r>
      <w:r w:rsidRPr="004046BE">
        <w:rPr>
          <w:sz w:val="18"/>
          <w:szCs w:val="18"/>
          <w:lang w:eastAsia="ko-KR"/>
        </w:rPr>
        <w:t xml:space="preserve">Complex intellectual property and trade regulation challenges currently keep clean energy trade from reaching its full potential. These hurdles will not disappear overnight, but Paris is an appropriate forum for developing strategies to address them. </w:t>
      </w:r>
      <w:r w:rsidRPr="004046BE">
        <w:rPr>
          <w:sz w:val="20"/>
          <w:u w:val="single"/>
          <w:lang w:eastAsia="ko-KR"/>
        </w:rPr>
        <w:t xml:space="preserve">More fundamentally, the </w:t>
      </w:r>
      <w:r w:rsidRPr="004046BE">
        <w:rPr>
          <w:b/>
          <w:sz w:val="20"/>
          <w:u w:val="single"/>
          <w:lang w:eastAsia="ko-KR"/>
        </w:rPr>
        <w:t>U.S. and China are in a position to ensure that moves toward the flexible and voluntary do not devolve into reduced ambition and the shirking of loose</w:t>
      </w:r>
      <w:r w:rsidRPr="004046BE">
        <w:rPr>
          <w:b/>
          <w:sz w:val="8"/>
          <w:lang w:eastAsia="ko-KR"/>
        </w:rPr>
        <w:t xml:space="preserve"> </w:t>
      </w:r>
      <w:r w:rsidRPr="004046BE">
        <w:rPr>
          <w:b/>
          <w:sz w:val="20"/>
          <w:u w:val="single"/>
          <w:lang w:eastAsia="ko-KR"/>
        </w:rPr>
        <w:t>commitments. If these two economic and polluting behemoths show earnestness and ambition in Paris and beyond, the world is likely to follow.</w:t>
      </w:r>
    </w:p>
    <w:p w14:paraId="1DB052A9" w14:textId="054B8030" w:rsidR="004955E6" w:rsidRPr="004046BE" w:rsidRDefault="00DA6199" w:rsidP="007E4032">
      <w:pPr>
        <w:pStyle w:val="Heading2"/>
      </w:pPr>
      <w:r w:rsidRPr="004046BE">
        <w:t>C</w:t>
      </w:r>
      <w:r w:rsidR="004955E6" w:rsidRPr="004046BE">
        <w:t xml:space="preserve">hinese economy </w:t>
      </w:r>
    </w:p>
    <w:p w14:paraId="50497A86" w14:textId="77777777" w:rsidR="004955E6" w:rsidRPr="004046BE" w:rsidRDefault="004955E6" w:rsidP="004955E6">
      <w:pPr>
        <w:pStyle w:val="Heading4"/>
      </w:pPr>
      <w:r w:rsidRPr="004046BE">
        <w:t>China’s goals of modernization mean good US-China are relations are imperative</w:t>
      </w:r>
    </w:p>
    <w:p w14:paraId="2DEE37D4" w14:textId="2268851F" w:rsidR="004955E6" w:rsidRPr="004046BE" w:rsidRDefault="004955E6" w:rsidP="004955E6">
      <w:proofErr w:type="spellStart"/>
      <w:r w:rsidRPr="004046BE">
        <w:rPr>
          <w:rStyle w:val="Style13ptBold"/>
        </w:rPr>
        <w:t>Xin</w:t>
      </w:r>
      <w:proofErr w:type="spellEnd"/>
      <w:r w:rsidRPr="004046BE">
        <w:rPr>
          <w:rStyle w:val="Style13ptBold"/>
        </w:rPr>
        <w:t xml:space="preserve"> 12</w:t>
      </w:r>
      <w:r w:rsidRPr="004046BE">
        <w:t xml:space="preserve"> (</w:t>
      </w:r>
      <w:proofErr w:type="spellStart"/>
      <w:r w:rsidRPr="004046BE">
        <w:t>Qiang</w:t>
      </w:r>
      <w:proofErr w:type="spellEnd"/>
      <w:r w:rsidRPr="004046BE">
        <w:t xml:space="preserve">, </w:t>
      </w:r>
      <w:r w:rsidRPr="004046BE">
        <w:rPr>
          <w:rFonts w:eastAsia="Times New Roman" w:cs="Arial"/>
          <w:color w:val="000000" w:themeColor="text1"/>
          <w:szCs w:val="22"/>
          <w:shd w:val="clear" w:color="auto" w:fill="FFFFFF"/>
        </w:rPr>
        <w:t xml:space="preserve">Professor and Deputy Director of the Center for American Studies @ </w:t>
      </w:r>
      <w:proofErr w:type="spellStart"/>
      <w:r w:rsidRPr="004046BE">
        <w:rPr>
          <w:rFonts w:eastAsia="Times New Roman" w:cs="Arial"/>
          <w:color w:val="000000" w:themeColor="text1"/>
          <w:szCs w:val="22"/>
          <w:shd w:val="clear" w:color="auto" w:fill="FFFFFF"/>
        </w:rPr>
        <w:t>Fudan</w:t>
      </w:r>
      <w:proofErr w:type="spellEnd"/>
      <w:r w:rsidRPr="004046BE">
        <w:rPr>
          <w:rFonts w:eastAsia="Times New Roman" w:cs="Arial"/>
          <w:color w:val="000000" w:themeColor="text1"/>
          <w:szCs w:val="22"/>
          <w:shd w:val="clear" w:color="auto" w:fill="FFFFFF"/>
        </w:rPr>
        <w:t xml:space="preserve"> University, “</w:t>
      </w:r>
      <w:r w:rsidRPr="004046BE">
        <w:rPr>
          <w:rStyle w:val="StyleUnderline"/>
          <w:b w:val="0"/>
          <w:u w:val="none"/>
        </w:rPr>
        <w:t xml:space="preserve">Cooperation Opportunity or Confrontation Catalyst? The implication of China’s naval development for China–US relations,” Journal of Contemporary China, </w:t>
      </w:r>
      <w:r w:rsidR="008E5066" w:rsidRPr="004046BE">
        <w:rPr>
          <w:rStyle w:val="StyleUnderline"/>
          <w:b w:val="0"/>
          <w:u w:val="none"/>
        </w:rPr>
        <w:t>Taylor and Francis</w:t>
      </w:r>
      <w:r w:rsidRPr="004046BE">
        <w:rPr>
          <w:rStyle w:val="StyleUnderline"/>
          <w:b w:val="0"/>
          <w:u w:val="none"/>
        </w:rPr>
        <w:t>)</w:t>
      </w:r>
    </w:p>
    <w:p w14:paraId="26E08EFE" w14:textId="77777777" w:rsidR="004955E6" w:rsidRPr="004046BE" w:rsidRDefault="004955E6" w:rsidP="004955E6">
      <w:pPr>
        <w:rPr>
          <w:rStyle w:val="StyleUnderline"/>
          <w:b w:val="0"/>
        </w:rPr>
      </w:pPr>
      <w:proofErr w:type="gramStart"/>
      <w:r w:rsidRPr="004046BE">
        <w:rPr>
          <w:sz w:val="14"/>
        </w:rPr>
        <w:t>China’s intentions.</w:t>
      </w:r>
      <w:proofErr w:type="gramEnd"/>
      <w:r w:rsidRPr="004046BE">
        <w:rPr>
          <w:sz w:val="14"/>
        </w:rPr>
        <w:t xml:space="preserve"> Following China’s adoption of its ‘Reform and Open Door’ policy in 1979, China has witnessed a great 30-year economic boom. Unanimously and repeatedly, Chinese leaders have pledged their determination to fulfill the two-phase development roadmap by achieving fundamental modernization, or a ‘</w:t>
      </w:r>
      <w:proofErr w:type="spellStart"/>
      <w:r w:rsidRPr="004046BE">
        <w:rPr>
          <w:sz w:val="14"/>
        </w:rPr>
        <w:t>Xiaokang</w:t>
      </w:r>
      <w:proofErr w:type="spellEnd"/>
      <w:r w:rsidRPr="004046BE">
        <w:rPr>
          <w:sz w:val="14"/>
        </w:rPr>
        <w:t xml:space="preserve">’ (well-to-do) society by 2020, then reaching the level of medium-developed countries by 2050. </w:t>
      </w:r>
      <w:r w:rsidRPr="004046BE">
        <w:rPr>
          <w:rStyle w:val="StyleUnderline"/>
          <w:b w:val="0"/>
        </w:rPr>
        <w:t>Modernization instead of hegemony has been pursued as China’s first and foremost priority on its national strategic agenda.</w:t>
      </w:r>
      <w:r w:rsidRPr="004046BE">
        <w:rPr>
          <w:sz w:val="14"/>
        </w:rPr>
        <w:t xml:space="preserve"> In the </w:t>
      </w:r>
      <w:proofErr w:type="spellStart"/>
      <w:r w:rsidRPr="004046BE">
        <w:rPr>
          <w:sz w:val="14"/>
        </w:rPr>
        <w:t>communique</w:t>
      </w:r>
      <w:proofErr w:type="spellEnd"/>
      <w:r w:rsidRPr="004046BE">
        <w:rPr>
          <w:sz w:val="14"/>
        </w:rPr>
        <w:t xml:space="preserve"> ́ issued by the Central Committee of the Communist Party of China (CPC) in October 2010</w:t>
      </w:r>
      <w:r w:rsidRPr="004046BE">
        <w:rPr>
          <w:rStyle w:val="StyleUnderline"/>
        </w:rPr>
        <w:t xml:space="preserve">, </w:t>
      </w:r>
      <w:r w:rsidRPr="004046BE">
        <w:rPr>
          <w:rStyle w:val="StyleUnderline"/>
          <w:b w:val="0"/>
        </w:rPr>
        <w:t>China reaffirmed that it would ‘continue</w:t>
      </w:r>
      <w:r w:rsidRPr="004046BE">
        <w:rPr>
          <w:sz w:val="14"/>
        </w:rPr>
        <w:t xml:space="preserve"> to seize and take advantage of China’s important, </w:t>
      </w:r>
      <w:r w:rsidRPr="004046BE">
        <w:rPr>
          <w:rStyle w:val="StyleUnderline"/>
          <w:b w:val="0"/>
        </w:rPr>
        <w:t>strategic developmental period of opportunity and promote long-term, steady and relatively speedy economic development’</w:t>
      </w:r>
      <w:proofErr w:type="gramStart"/>
      <w:r w:rsidRPr="004046BE">
        <w:rPr>
          <w:sz w:val="14"/>
        </w:rPr>
        <w:t>.8</w:t>
      </w:r>
      <w:proofErr w:type="gramEnd"/>
      <w:r w:rsidRPr="004046BE">
        <w:rPr>
          <w:sz w:val="14"/>
        </w:rPr>
        <w:t xml:space="preserve"> Consequently, </w:t>
      </w:r>
      <w:r w:rsidRPr="004046BE">
        <w:rPr>
          <w:rStyle w:val="StyleUnderline"/>
          <w:b w:val="0"/>
        </w:rPr>
        <w:t>a peaceful and stable environment, both regionally and globally, is of vital significance for China’s modernization ambition</w:t>
      </w:r>
      <w:r w:rsidRPr="004046BE">
        <w:rPr>
          <w:sz w:val="14"/>
        </w:rPr>
        <w:t xml:space="preserve">. In the coming decades, China must endeavor to develop and maintain a network of friendly and constructive bilateral and multilateral relationships with peripheral countries and global powers. </w:t>
      </w:r>
      <w:r w:rsidRPr="004046BE">
        <w:rPr>
          <w:rStyle w:val="StyleUnderline"/>
          <w:b w:val="0"/>
        </w:rPr>
        <w:t>A ‘positive, cooperative and comprehensive’ China – US relationship reaffirmed by Chinese and US presidents on various occasions is unquestionably China’s most essential and decisive foreign objective</w:t>
      </w:r>
      <w:r w:rsidRPr="004046BE">
        <w:rPr>
          <w:b/>
          <w:sz w:val="14"/>
        </w:rPr>
        <w:t xml:space="preserve">. </w:t>
      </w:r>
      <w:r w:rsidRPr="004046BE">
        <w:rPr>
          <w:rStyle w:val="StyleUnderline"/>
          <w:b w:val="0"/>
        </w:rPr>
        <w:t>The implications of the China – US relation for China’s modernization agenda include</w:t>
      </w:r>
      <w:r w:rsidRPr="004046BE">
        <w:rPr>
          <w:sz w:val="14"/>
        </w:rPr>
        <w:t xml:space="preserve">, but are not limited to, the following points: (1) as </w:t>
      </w:r>
      <w:r w:rsidRPr="004046BE">
        <w:rPr>
          <w:rStyle w:val="StyleUnderline"/>
          <w:b w:val="0"/>
        </w:rPr>
        <w:t>the key player in the regional and global security arena, the US has the ability to influence or even shape the security situation of China in various areas</w:t>
      </w:r>
      <w:r w:rsidRPr="004046BE">
        <w:rPr>
          <w:sz w:val="14"/>
        </w:rPr>
        <w:t xml:space="preserve">, such as the Middle East, the South China Sea and the Korean Peninsula etc.; (2) </w:t>
      </w:r>
      <w:r w:rsidRPr="004046BE">
        <w:rPr>
          <w:rStyle w:val="StyleUnderline"/>
          <w:b w:val="0"/>
        </w:rPr>
        <w:t>as China’s biggest source of trade surplus</w:t>
      </w:r>
      <w:r w:rsidRPr="004046BE">
        <w:rPr>
          <w:sz w:val="14"/>
        </w:rPr>
        <w:t xml:space="preserve">, second biggest export market and trade partner, and important source of investment and high technology, </w:t>
      </w:r>
      <w:r w:rsidRPr="004046BE">
        <w:rPr>
          <w:rStyle w:val="StyleUnderline"/>
          <w:b w:val="0"/>
        </w:rPr>
        <w:t>the US will remain an irreplaceable engine for China’s economic growth</w:t>
      </w:r>
      <w:r w:rsidRPr="004046BE">
        <w:rPr>
          <w:b/>
          <w:sz w:val="14"/>
        </w:rPr>
        <w:t xml:space="preserve">; </w:t>
      </w:r>
      <w:r w:rsidRPr="004046BE">
        <w:rPr>
          <w:rStyle w:val="StyleUnderline"/>
          <w:b w:val="0"/>
        </w:rPr>
        <w:t>(3) as the most important provider of global public goods</w:t>
      </w:r>
      <w:r w:rsidRPr="004046BE">
        <w:rPr>
          <w:sz w:val="14"/>
        </w:rPr>
        <w:t xml:space="preserve">, exemplified by the SLOCs security on the high seas, the US could play a positive or negative role, nonetheless both are vital for China’s economic development. </w:t>
      </w:r>
      <w:r w:rsidRPr="004046BE">
        <w:rPr>
          <w:rStyle w:val="StyleUnderline"/>
          <w:b w:val="0"/>
        </w:rPr>
        <w:t>Given the paramount importance inherent in friendly China–US relations and the negative impact a conflict would have on China’s development, cooperation with the United States is always of great concern for China’s diplomatic and development strategy.9</w:t>
      </w:r>
    </w:p>
    <w:p w14:paraId="004189B4" w14:textId="169036B9" w:rsidR="002A16EB" w:rsidRPr="004046BE" w:rsidRDefault="007E4032" w:rsidP="007E4032">
      <w:pPr>
        <w:pStyle w:val="Heading2"/>
      </w:pPr>
      <w:r w:rsidRPr="004046BE">
        <w:t xml:space="preserve">Global </w:t>
      </w:r>
      <w:r w:rsidR="002A16EB" w:rsidRPr="004046BE">
        <w:t xml:space="preserve">Economy </w:t>
      </w:r>
    </w:p>
    <w:p w14:paraId="125BB231" w14:textId="62CFCEAD" w:rsidR="008049D7" w:rsidRPr="004046BE" w:rsidRDefault="008049D7" w:rsidP="008049D7">
      <w:pPr>
        <w:pStyle w:val="Heading3"/>
        <w:rPr>
          <w:lang w:eastAsia="ja-JP"/>
        </w:rPr>
      </w:pPr>
      <w:r w:rsidRPr="004046BE">
        <w:rPr>
          <w:lang w:eastAsia="ja-JP"/>
        </w:rPr>
        <w:t xml:space="preserve">2ac module </w:t>
      </w:r>
    </w:p>
    <w:p w14:paraId="0CA5C9A4" w14:textId="7B632E04" w:rsidR="0087363A" w:rsidRPr="004046BE" w:rsidRDefault="00B30267" w:rsidP="0087363A">
      <w:pPr>
        <w:pStyle w:val="Heading4"/>
        <w:rPr>
          <w:lang w:eastAsia="ja-JP"/>
        </w:rPr>
      </w:pPr>
      <w:r w:rsidRPr="004046BE">
        <w:rPr>
          <w:lang w:eastAsia="ja-JP"/>
        </w:rPr>
        <w:t xml:space="preserve">US China economic relations key to global growth </w:t>
      </w:r>
    </w:p>
    <w:p w14:paraId="26E952CE" w14:textId="668A94A1" w:rsidR="00B30267" w:rsidRPr="004046BE" w:rsidRDefault="00B30267" w:rsidP="00B30267">
      <w:pPr>
        <w:rPr>
          <w:rFonts w:ascii="Arial" w:hAnsi="Arial" w:cs="Arial"/>
          <w:b/>
          <w:color w:val="222222"/>
          <w:shd w:val="clear" w:color="auto" w:fill="FFFFFF"/>
        </w:rPr>
      </w:pPr>
      <w:proofErr w:type="spellStart"/>
      <w:r w:rsidRPr="004046BE">
        <w:rPr>
          <w:rFonts w:ascii="Arial" w:hAnsi="Arial" w:cs="Arial"/>
          <w:b/>
          <w:color w:val="222222"/>
          <w:shd w:val="clear" w:color="auto" w:fill="FFFFFF"/>
        </w:rPr>
        <w:t>Bwambale</w:t>
      </w:r>
      <w:proofErr w:type="spellEnd"/>
      <w:r w:rsidRPr="004046BE">
        <w:rPr>
          <w:rFonts w:ascii="Arial" w:hAnsi="Arial" w:cs="Arial"/>
          <w:b/>
          <w:color w:val="222222"/>
          <w:shd w:val="clear" w:color="auto" w:fill="FFFFFF"/>
        </w:rPr>
        <w:t xml:space="preserve"> 16</w:t>
      </w:r>
    </w:p>
    <w:p w14:paraId="601A6C58" w14:textId="77777777" w:rsidR="00B30267" w:rsidRPr="004046BE" w:rsidRDefault="00B30267" w:rsidP="00B30267">
      <w:pPr>
        <w:rPr>
          <w:rFonts w:ascii="Arial" w:hAnsi="Arial" w:cs="Arial"/>
          <w:color w:val="222222"/>
          <w:sz w:val="19"/>
          <w:szCs w:val="19"/>
          <w:shd w:val="clear" w:color="auto" w:fill="FFFFFF"/>
        </w:rPr>
      </w:pPr>
      <w:proofErr w:type="spellStart"/>
      <w:r w:rsidRPr="004046BE">
        <w:rPr>
          <w:rFonts w:ascii="Arial" w:hAnsi="Arial" w:cs="Arial"/>
          <w:color w:val="222222"/>
          <w:sz w:val="26"/>
          <w:szCs w:val="26"/>
          <w:shd w:val="clear" w:color="auto" w:fill="FFFFFF"/>
        </w:rPr>
        <w:t>Bwambale</w:t>
      </w:r>
      <w:proofErr w:type="spellEnd"/>
      <w:r w:rsidRPr="004046BE">
        <w:rPr>
          <w:rStyle w:val="apple-converted-space"/>
          <w:rFonts w:ascii="Arial" w:hAnsi="Arial" w:cs="Arial"/>
          <w:color w:val="222222"/>
          <w:sz w:val="19"/>
          <w:szCs w:val="19"/>
          <w:shd w:val="clear" w:color="auto" w:fill="FFFFFF"/>
        </w:rPr>
        <w:t xml:space="preserve">, </w:t>
      </w:r>
      <w:proofErr w:type="spellStart"/>
      <w:r w:rsidRPr="004046BE">
        <w:rPr>
          <w:rFonts w:ascii="Arial" w:hAnsi="Arial" w:cs="Arial"/>
          <w:color w:val="222222"/>
          <w:sz w:val="19"/>
          <w:szCs w:val="19"/>
          <w:shd w:val="clear" w:color="auto" w:fill="FFFFFF"/>
        </w:rPr>
        <w:t>Taddeo</w:t>
      </w:r>
      <w:proofErr w:type="gramStart"/>
      <w:r w:rsidRPr="004046BE">
        <w:rPr>
          <w:rFonts w:ascii="Arial" w:hAnsi="Arial" w:cs="Arial"/>
          <w:color w:val="222222"/>
          <w:sz w:val="19"/>
          <w:szCs w:val="19"/>
          <w:shd w:val="clear" w:color="auto" w:fill="FFFFFF"/>
        </w:rPr>
        <w:t>,Uganda</w:t>
      </w:r>
      <w:proofErr w:type="spellEnd"/>
      <w:proofErr w:type="gramEnd"/>
      <w:r w:rsidRPr="004046BE">
        <w:rPr>
          <w:rFonts w:ascii="Arial" w:hAnsi="Arial" w:cs="Arial"/>
          <w:color w:val="222222"/>
          <w:sz w:val="19"/>
          <w:szCs w:val="19"/>
          <w:shd w:val="clear" w:color="auto" w:fill="FFFFFF"/>
        </w:rPr>
        <w:t xml:space="preserve"> journalist, “China, US set for talks on economy, maritime differences”, June 5</w:t>
      </w:r>
      <w:r w:rsidRPr="004046BE">
        <w:rPr>
          <w:rFonts w:ascii="Arial" w:hAnsi="Arial" w:cs="Arial"/>
          <w:color w:val="222222"/>
          <w:sz w:val="19"/>
          <w:szCs w:val="19"/>
          <w:shd w:val="clear" w:color="auto" w:fill="FFFFFF"/>
          <w:vertAlign w:val="superscript"/>
        </w:rPr>
        <w:t>th</w:t>
      </w:r>
      <w:r w:rsidRPr="004046BE">
        <w:rPr>
          <w:rStyle w:val="apple-converted-space"/>
          <w:rFonts w:ascii="Arial" w:hAnsi="Arial" w:cs="Arial"/>
          <w:color w:val="222222"/>
          <w:sz w:val="19"/>
          <w:szCs w:val="19"/>
          <w:shd w:val="clear" w:color="auto" w:fill="FFFFFF"/>
        </w:rPr>
        <w:t> </w:t>
      </w:r>
      <w:r w:rsidRPr="004046BE">
        <w:rPr>
          <w:rFonts w:ascii="Arial" w:hAnsi="Arial" w:cs="Arial"/>
          <w:color w:val="222222"/>
          <w:sz w:val="19"/>
          <w:szCs w:val="19"/>
          <w:shd w:val="clear" w:color="auto" w:fill="FFFFFF"/>
        </w:rPr>
        <w:t>2016, </w:t>
      </w:r>
      <w:r w:rsidRPr="004046BE">
        <w:rPr>
          <w:rStyle w:val="apple-converted-space"/>
          <w:rFonts w:ascii="Arial" w:hAnsi="Arial" w:cs="Arial"/>
          <w:color w:val="222222"/>
          <w:sz w:val="19"/>
          <w:szCs w:val="19"/>
          <w:shd w:val="clear" w:color="auto" w:fill="FFFFFF"/>
        </w:rPr>
        <w:t> </w:t>
      </w:r>
      <w:r w:rsidRPr="004046BE">
        <w:rPr>
          <w:rStyle w:val="aqj"/>
          <w:rFonts w:ascii="Arial" w:hAnsi="Arial" w:cs="Arial"/>
          <w:color w:val="222222"/>
          <w:sz w:val="19"/>
          <w:szCs w:val="19"/>
          <w:shd w:val="clear" w:color="auto" w:fill="FFFFFF"/>
        </w:rPr>
        <w:t>Sunday</w:t>
      </w:r>
      <w:r w:rsidRPr="004046BE">
        <w:rPr>
          <w:rStyle w:val="apple-converted-space"/>
          <w:rFonts w:ascii="Arial" w:hAnsi="Arial" w:cs="Arial"/>
          <w:color w:val="222222"/>
          <w:sz w:val="19"/>
          <w:szCs w:val="19"/>
          <w:shd w:val="clear" w:color="auto" w:fill="FFFFFF"/>
        </w:rPr>
        <w:t> </w:t>
      </w:r>
      <w:r w:rsidRPr="004046BE">
        <w:rPr>
          <w:rFonts w:ascii="Arial" w:hAnsi="Arial" w:cs="Arial"/>
          <w:color w:val="222222"/>
          <w:sz w:val="19"/>
          <w:szCs w:val="19"/>
          <w:shd w:val="clear" w:color="auto" w:fill="FFFFFF"/>
        </w:rPr>
        <w:t>Vision</w:t>
      </w:r>
      <w:r w:rsidRPr="004046BE">
        <w:t xml:space="preserve"> </w:t>
      </w:r>
      <w:r w:rsidRPr="004046BE">
        <w:rPr>
          <w:rFonts w:ascii="Arial" w:hAnsi="Arial" w:cs="Arial"/>
          <w:color w:val="222222"/>
          <w:sz w:val="19"/>
          <w:szCs w:val="19"/>
          <w:shd w:val="clear" w:color="auto" w:fill="FFFFFF"/>
        </w:rPr>
        <w:t>http://www.newvision.co.ug/new_vision/news/1426167/china-us-set-talks-economy-maritime-differences (DDI AGH)</w:t>
      </w:r>
    </w:p>
    <w:p w14:paraId="4CFDEC60" w14:textId="77777777" w:rsidR="0087363A" w:rsidRPr="004046BE" w:rsidRDefault="0087363A" w:rsidP="0087363A">
      <w:pPr>
        <w:rPr>
          <w:rStyle w:val="Hyperlink"/>
          <w:sz w:val="12"/>
        </w:rPr>
      </w:pPr>
      <w:r w:rsidRPr="004046BE">
        <w:rPr>
          <w:sz w:val="12"/>
        </w:rPr>
        <w:t xml:space="preserve">BEIJING - Top officials from China and the US are this week scheduled to meet in Beijing to discuss economic and bilateral ties that have in recent months been fraught with tension. Officials from the two countries will meet under the Eighth Round of China-US Strategic and Economic Dialogue, to be held on Monday and Tuesday. </w:t>
      </w:r>
      <w:r w:rsidRPr="004046BE">
        <w:rPr>
          <w:rStyle w:val="StyleUnderline"/>
        </w:rPr>
        <w:t>The dialogue is a high-level platform for the two states to discuss regional, global strategic and economic issues between both countries</w:t>
      </w:r>
      <w:r w:rsidRPr="004046BE">
        <w:rPr>
          <w:sz w:val="12"/>
        </w:rPr>
        <w:t xml:space="preserve">. </w:t>
      </w:r>
      <w:proofErr w:type="gramStart"/>
      <w:r w:rsidRPr="004046BE">
        <w:rPr>
          <w:sz w:val="12"/>
        </w:rPr>
        <w:t xml:space="preserve">It was established in 2009 by U.S. President Barack Obama and former Chinese President, Hu Jintao </w:t>
      </w:r>
      <w:r w:rsidRPr="004046BE">
        <w:rPr>
          <w:rStyle w:val="StyleUnderline"/>
        </w:rPr>
        <w:t>to improve cooperation in economic and bilateral ties</w:t>
      </w:r>
      <w:proofErr w:type="gramEnd"/>
      <w:r w:rsidRPr="004046BE">
        <w:rPr>
          <w:sz w:val="12"/>
        </w:rPr>
        <w:t xml:space="preserve">. Top on agenda will be </w:t>
      </w:r>
      <w:r w:rsidRPr="004046BE">
        <w:rPr>
          <w:rStyle w:val="StyleUnderline"/>
        </w:rPr>
        <w:t>economic and foreign policy</w:t>
      </w:r>
      <w:r w:rsidRPr="004046BE">
        <w:rPr>
          <w:sz w:val="12"/>
        </w:rPr>
        <w:t xml:space="preserve"> discussions </w:t>
      </w:r>
      <w:proofErr w:type="gramStart"/>
      <w:r w:rsidRPr="004046BE">
        <w:rPr>
          <w:sz w:val="12"/>
        </w:rPr>
        <w:t>among</w:t>
      </w:r>
      <w:proofErr w:type="gramEnd"/>
      <w:r w:rsidRPr="004046BE">
        <w:rPr>
          <w:sz w:val="12"/>
        </w:rPr>
        <w:t xml:space="preserve"> the two biggest economic powers, </w:t>
      </w:r>
      <w:proofErr w:type="spellStart"/>
      <w:r w:rsidRPr="004046BE">
        <w:rPr>
          <w:sz w:val="12"/>
        </w:rPr>
        <w:t>Zheng</w:t>
      </w:r>
      <w:proofErr w:type="spellEnd"/>
      <w:r w:rsidRPr="004046BE">
        <w:rPr>
          <w:sz w:val="12"/>
        </w:rPr>
        <w:t xml:space="preserve"> </w:t>
      </w:r>
      <w:proofErr w:type="spellStart"/>
      <w:r w:rsidRPr="004046BE">
        <w:rPr>
          <w:sz w:val="12"/>
        </w:rPr>
        <w:t>Zeguang</w:t>
      </w:r>
      <w:proofErr w:type="spellEnd"/>
      <w:r w:rsidRPr="004046BE">
        <w:rPr>
          <w:sz w:val="12"/>
        </w:rPr>
        <w:t xml:space="preserve">, China’s vice foreign minister told journalists at a briefing in Beijing. </w:t>
      </w:r>
      <w:r w:rsidRPr="004046BE">
        <w:rPr>
          <w:rStyle w:val="StyleUnderline"/>
        </w:rPr>
        <w:t>Also on the agenda is a review of commitments on climate change, economic cooperation as well as “important and sensitive issues” including maritime and cyber security</w:t>
      </w:r>
      <w:r w:rsidRPr="004046BE">
        <w:rPr>
          <w:sz w:val="12"/>
        </w:rPr>
        <w:t xml:space="preserve">, </w:t>
      </w:r>
      <w:proofErr w:type="spellStart"/>
      <w:r w:rsidRPr="004046BE">
        <w:rPr>
          <w:sz w:val="12"/>
        </w:rPr>
        <w:t>Zeguang</w:t>
      </w:r>
      <w:proofErr w:type="spellEnd"/>
      <w:r w:rsidRPr="004046BE">
        <w:rPr>
          <w:sz w:val="12"/>
        </w:rPr>
        <w:t xml:space="preserve"> stated. In 2015, trade volumes between China and the US exceeded $550b and bilateral investment was above over $440b, highlighting potential for stronger ties, </w:t>
      </w:r>
      <w:proofErr w:type="spellStart"/>
      <w:r w:rsidRPr="004046BE">
        <w:rPr>
          <w:sz w:val="12"/>
        </w:rPr>
        <w:t>Zeguang</w:t>
      </w:r>
      <w:proofErr w:type="spellEnd"/>
      <w:r w:rsidRPr="004046BE">
        <w:rPr>
          <w:sz w:val="12"/>
        </w:rPr>
        <w:t xml:space="preserve"> added. In recent weeks, the US has announced plans to sanctions on 'cheap' steel exports from China while China describes the move as an act of 'protectionism'. Around the same time, China and the US have had close encounters in the South China Sea, an area claimed by China, subject to overlapping claims by her </w:t>
      </w:r>
      <w:proofErr w:type="spellStart"/>
      <w:r w:rsidRPr="004046BE">
        <w:rPr>
          <w:sz w:val="12"/>
        </w:rPr>
        <w:t>neighbours</w:t>
      </w:r>
      <w:proofErr w:type="spellEnd"/>
      <w:r w:rsidRPr="004046BE">
        <w:rPr>
          <w:sz w:val="12"/>
        </w:rPr>
        <w:t xml:space="preserve">. The US accuses China of “militarizing” the sea by reclaiming and erecting outposts on it, while China blames the US for interfering in a regional dispute and deploying military vessels to there. Zhu </w:t>
      </w:r>
      <w:proofErr w:type="spellStart"/>
      <w:r w:rsidRPr="004046BE">
        <w:rPr>
          <w:rStyle w:val="StyleUnderline"/>
        </w:rPr>
        <w:t>Guangyao</w:t>
      </w:r>
      <w:proofErr w:type="spellEnd"/>
      <w:r w:rsidRPr="004046BE">
        <w:rPr>
          <w:rStyle w:val="StyleUnderline"/>
        </w:rPr>
        <w:t xml:space="preserve">, China’s vice finance minister said the dialogue targets to cultivate good relations between China and the US, push for more open markets and enable entrepreneurs make business. </w:t>
      </w:r>
      <w:r w:rsidRPr="004046BE">
        <w:rPr>
          <w:sz w:val="12"/>
        </w:rPr>
        <w:t>Last year, the global economy grew at slower 1.2% while international trade grew at 2.1%</w:t>
      </w:r>
      <w:r w:rsidRPr="004046BE">
        <w:rPr>
          <w:rStyle w:val="StyleUnderline"/>
        </w:rPr>
        <w:t>.</w:t>
      </w:r>
      <w:r w:rsidRPr="004046BE">
        <w:rPr>
          <w:sz w:val="12"/>
        </w:rPr>
        <w:t xml:space="preserve"> </w:t>
      </w:r>
      <w:r w:rsidRPr="004046BE">
        <w:rPr>
          <w:rStyle w:val="StyleUnderline"/>
        </w:rPr>
        <w:t xml:space="preserve">The minister predicts global </w:t>
      </w:r>
      <w:proofErr w:type="gramStart"/>
      <w:r w:rsidRPr="004046BE">
        <w:rPr>
          <w:rStyle w:val="StyleUnderline"/>
        </w:rPr>
        <w:t>trade grow</w:t>
      </w:r>
      <w:proofErr w:type="gramEnd"/>
      <w:r w:rsidRPr="004046BE">
        <w:rPr>
          <w:rStyle w:val="StyleUnderline"/>
        </w:rPr>
        <w:t xml:space="preserve"> 3.2%,</w:t>
      </w:r>
      <w:r w:rsidRPr="004046BE">
        <w:rPr>
          <w:sz w:val="12"/>
        </w:rPr>
        <w:t xml:space="preserve"> although the World Trade Organization predicts 2.8%. “</w:t>
      </w:r>
      <w:r w:rsidRPr="004046BE">
        <w:rPr>
          <w:rStyle w:val="StyleUnderline"/>
        </w:rPr>
        <w:t>The global market faces downward pressure. China and Us biggest economies and their relations can produce positive impact on economy</w:t>
      </w:r>
      <w:r w:rsidRPr="004046BE">
        <w:rPr>
          <w:sz w:val="12"/>
        </w:rPr>
        <w:t xml:space="preserve">,” </w:t>
      </w:r>
      <w:proofErr w:type="spellStart"/>
      <w:r w:rsidRPr="004046BE">
        <w:rPr>
          <w:sz w:val="12"/>
        </w:rPr>
        <w:t>Guangyao</w:t>
      </w:r>
      <w:proofErr w:type="spellEnd"/>
      <w:r w:rsidRPr="004046BE">
        <w:rPr>
          <w:sz w:val="12"/>
        </w:rPr>
        <w:t xml:space="preserve"> said. </w:t>
      </w:r>
      <w:r w:rsidRPr="004046BE">
        <w:rPr>
          <w:rStyle w:val="StyleUnderline"/>
        </w:rPr>
        <w:t>The minister said the meeting was expected to help ease anxiety in financial markets, share experience on structural reform and policy measures needed to stabilize global growth. “The economic dialogue mechanism is important and constructive way to contribute to mutual trust and understanding, and preventing misjudgment</w:t>
      </w:r>
      <w:r w:rsidRPr="004046BE">
        <w:rPr>
          <w:sz w:val="12"/>
        </w:rPr>
        <w:t xml:space="preserve">,” he explained. According to </w:t>
      </w:r>
      <w:proofErr w:type="spellStart"/>
      <w:r w:rsidRPr="004046BE">
        <w:rPr>
          <w:sz w:val="12"/>
        </w:rPr>
        <w:t>Hao</w:t>
      </w:r>
      <w:proofErr w:type="spellEnd"/>
      <w:r w:rsidRPr="004046BE">
        <w:rPr>
          <w:sz w:val="12"/>
        </w:rPr>
        <w:t xml:space="preserve"> Ping, China’s vice education minister, </w:t>
      </w:r>
      <w:r w:rsidRPr="004046BE">
        <w:rPr>
          <w:rStyle w:val="StyleUnderline"/>
        </w:rPr>
        <w:t>US-China relations are improving in education and culture, with a growing number of people-to-people exchanges</w:t>
      </w:r>
      <w:r w:rsidRPr="004046BE">
        <w:rPr>
          <w:sz w:val="12"/>
        </w:rPr>
        <w:t xml:space="preserve">. </w:t>
      </w:r>
      <w:r w:rsidRPr="004046BE">
        <w:rPr>
          <w:rStyle w:val="StyleUnderline"/>
        </w:rPr>
        <w:t>China will support 50,000 Chinese and American students to study in both countries while Obama has pledged to have one million American students to study mandarin by 2020</w:t>
      </w:r>
      <w:r w:rsidRPr="004046BE">
        <w:rPr>
          <w:sz w:val="12"/>
        </w:rPr>
        <w:t xml:space="preserve"> - See more at: </w:t>
      </w:r>
      <w:hyperlink r:id="rId18" w:anchor="sthash.jRpp8SBv.dpuf" w:history="1">
        <w:r w:rsidRPr="004046BE">
          <w:rPr>
            <w:rStyle w:val="Hyperlink"/>
            <w:sz w:val="12"/>
          </w:rPr>
          <w:t>http://www.newvision.co.ug/new_vision/news/1426167/china-us-set-talks-economy-maritime-differences#sthash.jRpp8SBv.dpuf</w:t>
        </w:r>
      </w:hyperlink>
    </w:p>
    <w:p w14:paraId="30A7C1FB" w14:textId="3D2406F0" w:rsidR="004D3331" w:rsidRPr="004046BE" w:rsidRDefault="004D3331" w:rsidP="004D3331">
      <w:pPr>
        <w:pStyle w:val="Heading4"/>
      </w:pPr>
      <w:r w:rsidRPr="004046BE">
        <w:rPr>
          <w:rStyle w:val="Hyperlink"/>
          <w:sz w:val="24"/>
          <w:szCs w:val="24"/>
        </w:rPr>
        <w:t xml:space="preserve">And, </w:t>
      </w:r>
      <w:r w:rsidRPr="004046BE">
        <w:t xml:space="preserve">Global economic war leads to extinction </w:t>
      </w:r>
    </w:p>
    <w:p w14:paraId="2EC99346" w14:textId="77777777" w:rsidR="004D3331" w:rsidRPr="004046BE" w:rsidRDefault="004D3331" w:rsidP="004D3331">
      <w:pPr>
        <w:rPr>
          <w:rStyle w:val="Style13ptBold"/>
        </w:rPr>
      </w:pPr>
      <w:r w:rsidRPr="004046BE">
        <w:rPr>
          <w:rStyle w:val="Style13ptBold"/>
          <w:szCs w:val="26"/>
        </w:rPr>
        <w:t>Kemp, 10</w:t>
      </w:r>
      <w:r w:rsidRPr="004046BE">
        <w:rPr>
          <w:rStyle w:val="Style13ptBold"/>
        </w:rPr>
        <w:t xml:space="preserve">, </w:t>
      </w:r>
      <w:r w:rsidRPr="004046BE">
        <w:rPr>
          <w:rStyle w:val="Style13ptBold"/>
          <w:b w:val="0"/>
        </w:rPr>
        <w:t>The East Moves West: India, China, and Asia’s Growing Presence in the Middle East,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Geoffrey], p. 233-4</w:t>
      </w:r>
    </w:p>
    <w:p w14:paraId="241C10AE" w14:textId="77777777" w:rsidR="004D3331" w:rsidRPr="004046BE" w:rsidRDefault="004D3331" w:rsidP="004D3331">
      <w:r w:rsidRPr="004046BE">
        <w:rPr>
          <w:rFonts w:cs="Arial"/>
          <w:sz w:val="16"/>
        </w:rPr>
        <w:t xml:space="preserve">The second scenario, called Mayhem and Chaos, is the opposite of the first scenario; everything that can go wrong does go wrong. </w:t>
      </w:r>
      <w:r w:rsidRPr="004046BE">
        <w:rPr>
          <w:rStyle w:val="StyleUnderline"/>
        </w:rPr>
        <w:t xml:space="preserve">The </w:t>
      </w:r>
      <w:r w:rsidRPr="004046BE">
        <w:rPr>
          <w:rFonts w:cs="Arial"/>
          <w:sz w:val="16"/>
        </w:rPr>
        <w:t xml:space="preserve">world </w:t>
      </w:r>
      <w:r w:rsidRPr="004046BE">
        <w:rPr>
          <w:rStyle w:val="StyleUnderline"/>
        </w:rPr>
        <w:t>economic situation weakens</w:t>
      </w:r>
      <w:r w:rsidRPr="004046BE">
        <w:rPr>
          <w:rFonts w:cs="Arial"/>
          <w:sz w:val="16"/>
        </w:rPr>
        <w:t xml:space="preserve"> rather than strengthens, and </w:t>
      </w:r>
      <w:r w:rsidRPr="004046BE">
        <w:rPr>
          <w:rStyle w:val="StyleUnderline"/>
        </w:rPr>
        <w:t>India, China, and Japan suffer a major reduction</w:t>
      </w:r>
      <w:r w:rsidRPr="004046BE">
        <w:rPr>
          <w:rFonts w:cs="Arial"/>
          <w:sz w:val="16"/>
        </w:rPr>
        <w:t xml:space="preserve"> </w:t>
      </w:r>
      <w:r w:rsidRPr="004046BE">
        <w:rPr>
          <w:rStyle w:val="StyleUnderline"/>
        </w:rPr>
        <w:t>in</w:t>
      </w:r>
      <w:r w:rsidRPr="004046BE">
        <w:rPr>
          <w:rFonts w:cs="Arial"/>
          <w:sz w:val="16"/>
        </w:rPr>
        <w:t xml:space="preserve"> their </w:t>
      </w:r>
      <w:r w:rsidRPr="004046BE">
        <w:rPr>
          <w:rStyle w:val="StyleUnderline"/>
        </w:rPr>
        <w:t>growth rates</w:t>
      </w:r>
      <w:r w:rsidRPr="004046BE">
        <w:rPr>
          <w:rFonts w:cs="Arial"/>
          <w:sz w:val="16"/>
        </w:rPr>
        <w:t xml:space="preserve">, further weakening the global economy. As a result, </w:t>
      </w:r>
      <w:r w:rsidRPr="004046BE">
        <w:rPr>
          <w:rStyle w:val="StyleUnderline"/>
        </w:rPr>
        <w:t>energy demand falls</w:t>
      </w:r>
      <w:r w:rsidRPr="004046BE">
        <w:rPr>
          <w:rFonts w:cs="Arial"/>
          <w:sz w:val="16"/>
        </w:rPr>
        <w:t xml:space="preserve"> and the price of fossil fuels plummets, </w:t>
      </w:r>
      <w:r w:rsidRPr="004046BE">
        <w:rPr>
          <w:rStyle w:val="StyleUnderline"/>
        </w:rPr>
        <w:t>leading to</w:t>
      </w:r>
      <w:r w:rsidRPr="004046BE">
        <w:rPr>
          <w:rFonts w:cs="Arial"/>
          <w:sz w:val="16"/>
        </w:rPr>
        <w:t xml:space="preserve"> a </w:t>
      </w:r>
      <w:r w:rsidRPr="004046BE">
        <w:rPr>
          <w:rStyle w:val="StyleUnderline"/>
        </w:rPr>
        <w:t>financial crisis</w:t>
      </w:r>
      <w:r w:rsidRPr="004046BE">
        <w:rPr>
          <w:rFonts w:cs="Arial"/>
          <w:sz w:val="16"/>
        </w:rPr>
        <w:t xml:space="preserve"> for the energy-producing states, which are forced to cut back dramatically on expansion programs and social welfare. That in turn leads to </w:t>
      </w:r>
      <w:r w:rsidRPr="004046BE">
        <w:rPr>
          <w:rStyle w:val="StyleUnderline"/>
        </w:rPr>
        <w:t>political unrest</w:t>
      </w:r>
      <w:r w:rsidRPr="004046BE">
        <w:rPr>
          <w:rFonts w:cs="Arial"/>
          <w:sz w:val="16"/>
        </w:rPr>
        <w:t xml:space="preserve">: and </w:t>
      </w:r>
      <w:r w:rsidRPr="004046BE">
        <w:rPr>
          <w:rStyle w:val="StyleUnderline"/>
        </w:rPr>
        <w:t>nurtures</w:t>
      </w:r>
      <w:r w:rsidRPr="004046BE">
        <w:rPr>
          <w:rFonts w:cs="Arial"/>
          <w:sz w:val="16"/>
        </w:rPr>
        <w:t xml:space="preserve"> different </w:t>
      </w:r>
      <w:r w:rsidRPr="004046BE">
        <w:rPr>
          <w:rStyle w:val="StyleUnderline"/>
        </w:rPr>
        <w:t>radical groups</w:t>
      </w:r>
      <w:r w:rsidRPr="004046BE">
        <w:rPr>
          <w:rFonts w:cs="Arial"/>
          <w:sz w:val="16"/>
        </w:rPr>
        <w:t xml:space="preserve">, including, but not limited to, Islamic extremists. The </w:t>
      </w:r>
      <w:r w:rsidRPr="004046BE">
        <w:rPr>
          <w:rStyle w:val="StyleUnderline"/>
        </w:rPr>
        <w:t>internal stability</w:t>
      </w:r>
      <w:r w:rsidRPr="004046BE">
        <w:rPr>
          <w:rFonts w:cs="Arial"/>
          <w:sz w:val="16"/>
        </w:rPr>
        <w:t xml:space="preserve"> of some countries </w:t>
      </w:r>
      <w:r w:rsidRPr="004046BE">
        <w:rPr>
          <w:rStyle w:val="StyleUnderline"/>
        </w:rPr>
        <w:t>is challenged</w:t>
      </w:r>
      <w:r w:rsidRPr="004046BE">
        <w:rPr>
          <w:rFonts w:cs="Arial"/>
          <w:sz w:val="16"/>
        </w:rPr>
        <w:t xml:space="preserve">, and there are more “failed states.” Most serious is the </w:t>
      </w:r>
      <w:r w:rsidRPr="004046BE">
        <w:rPr>
          <w:rStyle w:val="StyleUnderline"/>
        </w:rPr>
        <w:t>collapse of</w:t>
      </w:r>
      <w:r w:rsidRPr="004046BE">
        <w:rPr>
          <w:rFonts w:cs="Arial"/>
          <w:sz w:val="16"/>
        </w:rPr>
        <w:t xml:space="preserve"> the democratic government in</w:t>
      </w:r>
      <w:r w:rsidRPr="004046BE">
        <w:rPr>
          <w:rStyle w:val="StyleUnderline"/>
        </w:rPr>
        <w:t xml:space="preserve"> Pakistan</w:t>
      </w:r>
      <w:r w:rsidRPr="004046BE">
        <w:rPr>
          <w:rFonts w:cs="Arial"/>
          <w:sz w:val="16"/>
        </w:rPr>
        <w:t xml:space="preserve"> and its takeover by Muslim </w:t>
      </w:r>
      <w:r w:rsidRPr="004046BE">
        <w:rPr>
          <w:rStyle w:val="StyleUnderline"/>
        </w:rPr>
        <w:t>extremists</w:t>
      </w:r>
      <w:r w:rsidRPr="004046BE">
        <w:rPr>
          <w:rFonts w:cs="Arial"/>
          <w:sz w:val="16"/>
        </w:rPr>
        <w:t xml:space="preserve">, who then </w:t>
      </w:r>
      <w:r w:rsidRPr="004046BE">
        <w:rPr>
          <w:rStyle w:val="StyleUnderline"/>
        </w:rPr>
        <w:t>take possession of</w:t>
      </w:r>
      <w:r w:rsidRPr="004046BE">
        <w:rPr>
          <w:rFonts w:cs="Arial"/>
          <w:sz w:val="16"/>
        </w:rPr>
        <w:t xml:space="preserve"> a large number of </w:t>
      </w:r>
      <w:r w:rsidRPr="004046BE">
        <w:rPr>
          <w:rStyle w:val="StyleUnderline"/>
        </w:rPr>
        <w:t>nuclear weapons</w:t>
      </w:r>
      <w:r w:rsidRPr="004046BE">
        <w:rPr>
          <w:rFonts w:cs="Arial"/>
          <w:sz w:val="16"/>
        </w:rPr>
        <w:t xml:space="preserve">. The </w:t>
      </w:r>
      <w:r w:rsidRPr="004046BE">
        <w:rPr>
          <w:rStyle w:val="StyleUnderline"/>
        </w:rPr>
        <w:t>danger of war between India and Pakistan increases</w:t>
      </w:r>
      <w:r w:rsidRPr="004046BE">
        <w:rPr>
          <w:rFonts w:cs="Arial"/>
          <w:sz w:val="16"/>
        </w:rPr>
        <w:t xml:space="preserve"> significantly. </w:t>
      </w:r>
      <w:r w:rsidRPr="004046BE">
        <w:rPr>
          <w:rStyle w:val="StyleUnderline"/>
        </w:rPr>
        <w:t>Iran</w:t>
      </w:r>
      <w:r w:rsidRPr="004046BE">
        <w:rPr>
          <w:rFonts w:cs="Arial"/>
          <w:sz w:val="16"/>
        </w:rPr>
        <w:t xml:space="preserve">, always worried about an extremist Pakistan, expands and </w:t>
      </w:r>
      <w:proofErr w:type="spellStart"/>
      <w:r w:rsidRPr="004046BE">
        <w:rPr>
          <w:rStyle w:val="StyleUnderline"/>
        </w:rPr>
        <w:t>weaponizes</w:t>
      </w:r>
      <w:proofErr w:type="spellEnd"/>
      <w:r w:rsidRPr="004046BE">
        <w:rPr>
          <w:rFonts w:cs="Arial"/>
          <w:sz w:val="16"/>
        </w:rPr>
        <w:t xml:space="preserve"> its nuclear program. </w:t>
      </w:r>
      <w:r w:rsidRPr="004046BE">
        <w:rPr>
          <w:rStyle w:val="StyleUnderline"/>
        </w:rPr>
        <w:t>That</w:t>
      </w:r>
      <w:r w:rsidRPr="004046BE">
        <w:rPr>
          <w:rFonts w:cs="Arial"/>
          <w:sz w:val="16"/>
        </w:rPr>
        <w:t xml:space="preserve"> further </w:t>
      </w:r>
      <w:r w:rsidRPr="004046BE">
        <w:rPr>
          <w:rStyle w:val="StyleUnderline"/>
        </w:rPr>
        <w:t>enhances</w:t>
      </w:r>
      <w:r w:rsidRPr="004046BE">
        <w:rPr>
          <w:rFonts w:cs="Arial"/>
          <w:sz w:val="16"/>
        </w:rPr>
        <w:t xml:space="preserve"> nuclear </w:t>
      </w:r>
      <w:r w:rsidRPr="004046BE">
        <w:rPr>
          <w:rStyle w:val="StyleUnderline"/>
        </w:rPr>
        <w:t>prolif</w:t>
      </w:r>
      <w:r w:rsidRPr="004046BE">
        <w:t xml:space="preserve">eration </w:t>
      </w:r>
      <w:r w:rsidRPr="004046BE">
        <w:rPr>
          <w:rFonts w:cs="Arial"/>
          <w:sz w:val="16"/>
        </w:rPr>
        <w:t xml:space="preserve">in the Middle East, with Saudi Arabia, Turkey, and Egypt joining Israel and Iran as nuclear states. Under these circumstances, the potential for nuclear terrorism increases, and </w:t>
      </w:r>
      <w:r w:rsidRPr="004046BE">
        <w:rPr>
          <w:rStyle w:val="StyleUnderline"/>
        </w:rPr>
        <w:t>the possibility of a nuclear terrorist attack</w:t>
      </w:r>
      <w:r w:rsidRPr="004046BE">
        <w:rPr>
          <w:rFonts w:cs="Arial"/>
          <w:sz w:val="16"/>
        </w:rPr>
        <w:t xml:space="preserve"> in either the Western world or in the oil-producing states </w:t>
      </w:r>
      <w:r w:rsidRPr="004046BE">
        <w:rPr>
          <w:rStyle w:val="StyleUnderline"/>
        </w:rPr>
        <w:t xml:space="preserve">may lead to a further devastating collapse </w:t>
      </w:r>
      <w:r w:rsidRPr="004046BE">
        <w:rPr>
          <w:rFonts w:cs="Arial"/>
          <w:sz w:val="16"/>
        </w:rPr>
        <w:t xml:space="preserve">of the world economic market, with a tsunami-like impact on stability. In this scenario, </w:t>
      </w:r>
      <w:r w:rsidRPr="004046BE">
        <w:rPr>
          <w:rStyle w:val="StyleUnderline"/>
        </w:rPr>
        <w:t>major disruptions can be expected, with dire consequences for</w:t>
      </w:r>
      <w:r w:rsidRPr="004046BE">
        <w:rPr>
          <w:rFonts w:cs="Arial"/>
          <w:sz w:val="16"/>
        </w:rPr>
        <w:t xml:space="preserve"> two-thirds of </w:t>
      </w:r>
      <w:r w:rsidRPr="004046BE">
        <w:rPr>
          <w:rStyle w:val="StyleUnderline"/>
        </w:rPr>
        <w:t>the planet’s population.</w:t>
      </w:r>
    </w:p>
    <w:p w14:paraId="21AF1774" w14:textId="34836ADF" w:rsidR="004D3331" w:rsidRPr="004046BE" w:rsidRDefault="004D3331" w:rsidP="0087363A">
      <w:pPr>
        <w:rPr>
          <w:rStyle w:val="Hyperlink"/>
          <w:sz w:val="12"/>
        </w:rPr>
      </w:pPr>
    </w:p>
    <w:p w14:paraId="5938AA9F" w14:textId="7D7664E3" w:rsidR="008049D7" w:rsidRPr="004046BE" w:rsidRDefault="008049D7" w:rsidP="008049D7">
      <w:pPr>
        <w:pStyle w:val="Heading3"/>
      </w:pPr>
      <w:r w:rsidRPr="004046BE">
        <w:t xml:space="preserve">Link extensions – economic growth </w:t>
      </w:r>
    </w:p>
    <w:p w14:paraId="7E800CED" w14:textId="7287ECF6" w:rsidR="004076DE" w:rsidRPr="004046BE" w:rsidRDefault="00C65BFC" w:rsidP="00C65BFC">
      <w:pPr>
        <w:pStyle w:val="Heading4"/>
      </w:pPr>
      <w:r w:rsidRPr="004046BE">
        <w:t xml:space="preserve">US China key to global growth – wealth centers of the world </w:t>
      </w:r>
    </w:p>
    <w:p w14:paraId="3740AEBE" w14:textId="77777777" w:rsidR="00C65BFC" w:rsidRPr="004046BE" w:rsidRDefault="00C65BFC" w:rsidP="00C65BFC">
      <w:pPr>
        <w:rPr>
          <w:rStyle w:val="apple-converted-space"/>
          <w:rFonts w:cs="Arial"/>
          <w:b/>
          <w:shd w:val="clear" w:color="auto" w:fill="FFFFFF"/>
        </w:rPr>
      </w:pPr>
      <w:r w:rsidRPr="004046BE">
        <w:rPr>
          <w:rFonts w:cs="Arial"/>
          <w:b/>
          <w:shd w:val="clear" w:color="auto" w:fill="FFFFFF"/>
        </w:rPr>
        <w:t>Lew 16</w:t>
      </w:r>
      <w:r w:rsidRPr="004046BE">
        <w:rPr>
          <w:rStyle w:val="apple-converted-space"/>
          <w:rFonts w:cs="Arial"/>
          <w:b/>
          <w:shd w:val="clear" w:color="auto" w:fill="FFFFFF"/>
        </w:rPr>
        <w:t> </w:t>
      </w:r>
    </w:p>
    <w:p w14:paraId="1D5A9632" w14:textId="477C79CD" w:rsidR="00C65BFC" w:rsidRPr="004046BE" w:rsidRDefault="00C65BFC" w:rsidP="00C65BFC">
      <w:pPr>
        <w:rPr>
          <w:rFonts w:cs="Arial"/>
          <w:shd w:val="clear" w:color="auto" w:fill="FFFFFF"/>
        </w:rPr>
      </w:pPr>
      <w:proofErr w:type="gramStart"/>
      <w:r w:rsidRPr="004046BE">
        <w:rPr>
          <w:rFonts w:cs="Arial"/>
          <w:shd w:val="clear" w:color="auto" w:fill="FFFFFF"/>
        </w:rPr>
        <w:t>( Jacob</w:t>
      </w:r>
      <w:proofErr w:type="gramEnd"/>
      <w:r w:rsidRPr="004046BE">
        <w:rPr>
          <w:rFonts w:cs="Arial"/>
          <w:shd w:val="clear" w:color="auto" w:fill="FFFFFF"/>
        </w:rPr>
        <w:t xml:space="preserve"> J., Secretary of the Treasury and graduate of Harvard University, “ Prepared Remarks: Treasury Secretary Jacob J. Lew remarks on U.S.-China economic relations at the American Enterprise Institute”, June 16, 2016, America Enterprise Institutehttps://www.aei.org/press/prepared-remarks-treasury-secretary-jacob-j-lew-remarks-on-u-s-china-economic-relations-at-the-american-enterprise-institute/ (DDI AGH)</w:t>
      </w:r>
    </w:p>
    <w:p w14:paraId="7E42C0E4" w14:textId="77777777" w:rsidR="004076DE" w:rsidRPr="004046BE" w:rsidRDefault="004076DE" w:rsidP="004076DE">
      <w:pPr>
        <w:rPr>
          <w:rStyle w:val="StyleUnderline"/>
        </w:rPr>
      </w:pPr>
      <w:r w:rsidRPr="004046BE">
        <w:rPr>
          <w:rStyle w:val="StyleUnderline"/>
        </w:rPr>
        <w:t>The United States</w:t>
      </w:r>
      <w:r w:rsidRPr="004046BE">
        <w:rPr>
          <w:sz w:val="10"/>
        </w:rPr>
        <w:t xml:space="preserve"> </w:t>
      </w:r>
      <w:r w:rsidRPr="004046BE">
        <w:rPr>
          <w:rStyle w:val="StyleUnderline"/>
        </w:rPr>
        <w:t>and Chi</w:t>
      </w:r>
      <w:r w:rsidRPr="004046BE">
        <w:rPr>
          <w:u w:val="single"/>
        </w:rPr>
        <w:t xml:space="preserve">na </w:t>
      </w:r>
      <w:r w:rsidRPr="004046BE">
        <w:rPr>
          <w:rStyle w:val="StyleUnderline"/>
        </w:rPr>
        <w:t xml:space="preserve">are the two largest economies in the world, </w:t>
      </w:r>
      <w:r w:rsidRPr="004046BE">
        <w:rPr>
          <w:u w:val="single"/>
        </w:rPr>
        <w:t>ac</w:t>
      </w:r>
      <w:r w:rsidRPr="004046BE">
        <w:rPr>
          <w:rStyle w:val="StyleUnderline"/>
        </w:rPr>
        <w:t xml:space="preserve">counting for roughly one-third of total global output, and in recent years our countries have been the primary engines of global economic growth. Just as China benefits when our economy does well, America </w:t>
      </w:r>
      <w:proofErr w:type="gramStart"/>
      <w:r w:rsidRPr="004046BE">
        <w:rPr>
          <w:rStyle w:val="StyleUnderline"/>
        </w:rPr>
        <w:t>benefits</w:t>
      </w:r>
      <w:proofErr w:type="gramEnd"/>
      <w:r w:rsidRPr="004046BE">
        <w:rPr>
          <w:rStyle w:val="StyleUnderline"/>
        </w:rPr>
        <w:t xml:space="preserve"> as a growing China becomes a larger market for our goods and services</w:t>
      </w:r>
      <w:r w:rsidRPr="004046BE">
        <w:rPr>
          <w:sz w:val="10"/>
        </w:rPr>
        <w:t xml:space="preserve">. U.S. exports to China have roughly doubled since early 2009—substantially faster than in any other region of the world. As the world’s second-largest economy, disruptions in China can have negative consequences for the rest of the world, including here in the United States. Over the past year, China rattled global markets as exchange rate policy changes raised questions about how it would manage the transition to a </w:t>
      </w:r>
      <w:r w:rsidRPr="004046BE">
        <w:rPr>
          <w:rStyle w:val="StyleUnderline"/>
          <w:sz w:val="10"/>
          <w:u w:val="none"/>
        </w:rPr>
        <w:t>more</w:t>
      </w:r>
      <w:r w:rsidRPr="004046BE">
        <w:rPr>
          <w:sz w:val="10"/>
        </w:rPr>
        <w:t xml:space="preserve"> sustainable growth rate. And as China continues to grow, it is more important than ever that U.S. companies have the ability to compete on a level playing field—both within China and globally. We need to challenge China’s policies that disadvantage our firms and workers, whether they are currency practices, trade barriers, or excess capacity in industrial sectors. But our relationship is important beyond sheer market size and GDP. </w:t>
      </w:r>
      <w:r w:rsidRPr="004046BE">
        <w:rPr>
          <w:rStyle w:val="StyleUnderline"/>
        </w:rPr>
        <w:t>U.S. and Chinese leadership can be a catalyst to drive higher global standards and promote growth, fair trade, global development, and efforts to protect the environment. When our nations reach agreement, it becomes a magnet for others to join. Finally, a strong U.S.-China relationship has been integral to increasing the effectiveness of tools like financial sanctions. Close cooperation was critical in implementing sanctions on Iran and continues to be essential in responding to North Korea’s nuclear provocations.</w:t>
      </w:r>
    </w:p>
    <w:p w14:paraId="22AAA709" w14:textId="65A6D333" w:rsidR="004076DE" w:rsidRPr="004046BE" w:rsidRDefault="004076DE" w:rsidP="004076DE">
      <w:pPr>
        <w:pStyle w:val="Heading4"/>
      </w:pPr>
      <w:r w:rsidRPr="004046BE">
        <w:t>US</w:t>
      </w:r>
      <w:r w:rsidR="000F418E" w:rsidRPr="004046BE">
        <w:t xml:space="preserve"> ties to region necessary for global </w:t>
      </w:r>
      <w:r w:rsidRPr="004046BE">
        <w:t xml:space="preserve">economic </w:t>
      </w:r>
      <w:r w:rsidR="000F418E" w:rsidRPr="004046BE">
        <w:t xml:space="preserve">development </w:t>
      </w:r>
    </w:p>
    <w:p w14:paraId="13C901CF" w14:textId="77777777" w:rsidR="000F418E" w:rsidRPr="004046BE" w:rsidRDefault="000F418E" w:rsidP="000F418E">
      <w:pPr>
        <w:rPr>
          <w:rFonts w:ascii="Arial" w:hAnsi="Arial" w:cs="Arial"/>
          <w:color w:val="222222"/>
          <w:sz w:val="20"/>
          <w:szCs w:val="20"/>
          <w:shd w:val="clear" w:color="auto" w:fill="FFFFFF"/>
        </w:rPr>
      </w:pPr>
      <w:proofErr w:type="spellStart"/>
      <w:r w:rsidRPr="004046BE">
        <w:rPr>
          <w:rFonts w:ascii="Arial" w:hAnsi="Arial" w:cs="Arial"/>
          <w:b/>
          <w:bCs/>
          <w:color w:val="222222"/>
          <w:sz w:val="20"/>
          <w:szCs w:val="20"/>
          <w:shd w:val="clear" w:color="auto" w:fill="FFFFFF"/>
        </w:rPr>
        <w:t>Pollman</w:t>
      </w:r>
      <w:proofErr w:type="spellEnd"/>
      <w:r w:rsidRPr="004046BE">
        <w:rPr>
          <w:rFonts w:ascii="Arial" w:hAnsi="Arial" w:cs="Arial"/>
          <w:b/>
          <w:bCs/>
          <w:color w:val="222222"/>
          <w:sz w:val="20"/>
          <w:szCs w:val="20"/>
          <w:shd w:val="clear" w:color="auto" w:fill="FFFFFF"/>
        </w:rPr>
        <w:t xml:space="preserve"> 16</w:t>
      </w:r>
      <w:r w:rsidRPr="004046BE">
        <w:rPr>
          <w:rFonts w:ascii="Arial" w:hAnsi="Arial" w:cs="Arial"/>
          <w:color w:val="222222"/>
          <w:sz w:val="20"/>
          <w:szCs w:val="20"/>
          <w:shd w:val="clear" w:color="auto" w:fill="FFFFFF"/>
        </w:rPr>
        <w:t> </w:t>
      </w:r>
    </w:p>
    <w:p w14:paraId="21572ABB" w14:textId="77777777" w:rsidR="000F418E" w:rsidRPr="004046BE" w:rsidRDefault="000F418E" w:rsidP="000F418E">
      <w:r w:rsidRPr="004046BE">
        <w:rPr>
          <w:rFonts w:ascii="Arial" w:hAnsi="Arial" w:cs="Arial"/>
          <w:color w:val="222222"/>
          <w:sz w:val="19"/>
          <w:szCs w:val="19"/>
          <w:shd w:val="clear" w:color="auto" w:fill="FFFFFF"/>
        </w:rPr>
        <w:t xml:space="preserve"> Mina, Bachelor of Science in Foreign Service from Georgetown University’s Edmund A. Walsh School of Foreign Service, majoring in International Politics with a concentration in Foreign Policy, “Experts Imagine an Asia Without the US”</w:t>
      </w:r>
      <w:proofErr w:type="gramStart"/>
      <w:r w:rsidRPr="004046BE">
        <w:rPr>
          <w:rFonts w:ascii="Arial" w:hAnsi="Arial" w:cs="Arial"/>
          <w:color w:val="222222"/>
          <w:sz w:val="19"/>
          <w:szCs w:val="19"/>
          <w:shd w:val="clear" w:color="auto" w:fill="FFFFFF"/>
        </w:rPr>
        <w:t>,  June</w:t>
      </w:r>
      <w:proofErr w:type="gramEnd"/>
      <w:r w:rsidRPr="004046BE">
        <w:rPr>
          <w:rFonts w:ascii="Arial" w:hAnsi="Arial" w:cs="Arial"/>
          <w:color w:val="222222"/>
          <w:sz w:val="19"/>
          <w:szCs w:val="19"/>
          <w:shd w:val="clear" w:color="auto" w:fill="FFFFFF"/>
        </w:rPr>
        <w:t xml:space="preserve"> 23, 2016, The Diplomat http://thediplomat.com/2016/06/experts-imagine-an-asia-without-the-us/ (DDI AGH)</w:t>
      </w:r>
      <w:r w:rsidRPr="004046BE">
        <w:t xml:space="preserve"> </w:t>
      </w:r>
    </w:p>
    <w:p w14:paraId="57395F2E" w14:textId="77777777" w:rsidR="004076DE" w:rsidRPr="004046BE" w:rsidRDefault="004076DE" w:rsidP="004076DE">
      <w:pPr>
        <w:rPr>
          <w:sz w:val="8"/>
          <w:lang w:eastAsia="ja-JP"/>
        </w:rPr>
      </w:pPr>
      <w:r w:rsidRPr="004046BE">
        <w:rPr>
          <w:rStyle w:val="StyleUnderline"/>
        </w:rPr>
        <w:t>A panel of Asia experts recently conveyed to American audiences the alarm that Asian observers feel about U.S. withdrawal from the region.</w:t>
      </w:r>
      <w:r w:rsidRPr="004046BE">
        <w:rPr>
          <w:sz w:val="8"/>
        </w:rPr>
        <w:t xml:space="preserve"> Gathering in New York on Monday for a panel hosted by NTT and </w:t>
      </w:r>
      <w:proofErr w:type="spellStart"/>
      <w:r w:rsidRPr="004046BE">
        <w:rPr>
          <w:sz w:val="8"/>
        </w:rPr>
        <w:t>Kinokuniya</w:t>
      </w:r>
      <w:proofErr w:type="spellEnd"/>
      <w:r w:rsidRPr="004046BE">
        <w:rPr>
          <w:sz w:val="8"/>
        </w:rPr>
        <w:t xml:space="preserve"> — a Japanese publishing company and </w:t>
      </w:r>
      <w:proofErr w:type="gramStart"/>
      <w:r w:rsidRPr="004046BE">
        <w:rPr>
          <w:sz w:val="8"/>
        </w:rPr>
        <w:t>book store</w:t>
      </w:r>
      <w:proofErr w:type="gramEnd"/>
      <w:r w:rsidRPr="004046BE">
        <w:rPr>
          <w:sz w:val="8"/>
        </w:rPr>
        <w:t xml:space="preserve">, respectively – </w:t>
      </w:r>
      <w:r w:rsidRPr="004046BE">
        <w:rPr>
          <w:rStyle w:val="StyleUnderline"/>
        </w:rPr>
        <w:t xml:space="preserve">the experts discussed a wide range of divisive issues in Asia’s security landscape – from the Korean peninsula to the East and South China Seas. Despite covering Asian power politics from different geographical lenses, all the speakers agreed on the importance of U.S. commitment to maintaining a stable balance of power in Asia, especially in light of China’s reemergence as a major player. </w:t>
      </w:r>
      <w:proofErr w:type="spellStart"/>
      <w:r w:rsidRPr="004046BE">
        <w:rPr>
          <w:rStyle w:val="StyleUnderline"/>
        </w:rPr>
        <w:t>Chisako</w:t>
      </w:r>
      <w:proofErr w:type="spellEnd"/>
      <w:r w:rsidRPr="004046BE">
        <w:rPr>
          <w:rStyle w:val="StyleUnderline"/>
        </w:rPr>
        <w:t xml:space="preserve"> </w:t>
      </w:r>
      <w:proofErr w:type="spellStart"/>
      <w:r w:rsidRPr="004046BE">
        <w:rPr>
          <w:rStyle w:val="StyleUnderline"/>
        </w:rPr>
        <w:t>Masuo</w:t>
      </w:r>
      <w:proofErr w:type="spellEnd"/>
      <w:r w:rsidRPr="004046BE">
        <w:rPr>
          <w:rStyle w:val="StyleUnderline"/>
        </w:rPr>
        <w:t xml:space="preserve">, an associate professor at the Graduate School of Social and Cultural Studies at Kyushu University, </w:t>
      </w:r>
      <w:proofErr w:type="gramStart"/>
      <w:r w:rsidRPr="004046BE">
        <w:rPr>
          <w:rStyle w:val="StyleUnderline"/>
        </w:rPr>
        <w:t>warned that</w:t>
      </w:r>
      <w:proofErr w:type="gramEnd"/>
      <w:r w:rsidRPr="004046BE">
        <w:rPr>
          <w:rStyle w:val="StyleUnderline"/>
        </w:rPr>
        <w:t xml:space="preserve"> “the Asian power balance is more vulnerable than Americans believe.” Because of concerns about U.S. withdrawal, Asian countries are preparing for the worse case scenario: An Asian regional order without U.S. leadership would not be a rules-based order, but a China-based order. Other Asian countries wouldn’t be happy with that development, but they would have no choice but to go along if the United States will not help provide balance</w:t>
      </w:r>
      <w:r w:rsidRPr="004046BE">
        <w:rPr>
          <w:sz w:val="8"/>
        </w:rPr>
        <w:t xml:space="preserve">, </w:t>
      </w:r>
      <w:proofErr w:type="spellStart"/>
      <w:r w:rsidRPr="004046BE">
        <w:rPr>
          <w:sz w:val="8"/>
        </w:rPr>
        <w:t>Masuo</w:t>
      </w:r>
      <w:proofErr w:type="spellEnd"/>
      <w:r w:rsidRPr="004046BE">
        <w:rPr>
          <w:sz w:val="8"/>
        </w:rPr>
        <w:t xml:space="preserve"> explained. In this sense, the U.S.-Japan alliance is an “important pillar” to maintain an open, </w:t>
      </w:r>
      <w:r w:rsidRPr="004046BE">
        <w:rPr>
          <w:rStyle w:val="StyleUnderline"/>
          <w:sz w:val="8"/>
          <w:u w:val="none"/>
        </w:rPr>
        <w:t>liberal,</w:t>
      </w:r>
      <w:r w:rsidRPr="004046BE">
        <w:rPr>
          <w:sz w:val="8"/>
        </w:rPr>
        <w:t xml:space="preserve"> rules-based order in Asia. This is not containment of </w:t>
      </w:r>
      <w:proofErr w:type="gramStart"/>
      <w:r w:rsidRPr="004046BE">
        <w:rPr>
          <w:sz w:val="8"/>
        </w:rPr>
        <w:t>China,</w:t>
      </w:r>
      <w:proofErr w:type="gramEnd"/>
      <w:r w:rsidRPr="004046BE">
        <w:rPr>
          <w:sz w:val="8"/>
        </w:rPr>
        <w:t xml:space="preserve"> </w:t>
      </w:r>
      <w:proofErr w:type="spellStart"/>
      <w:r w:rsidRPr="004046BE">
        <w:rPr>
          <w:sz w:val="8"/>
        </w:rPr>
        <w:t>Masuo</w:t>
      </w:r>
      <w:proofErr w:type="spellEnd"/>
      <w:r w:rsidRPr="004046BE">
        <w:rPr>
          <w:sz w:val="8"/>
        </w:rPr>
        <w:t xml:space="preserve"> was quick to point out. If the game board is transparent and fair, China can play a mutually beneficial game with other Asian countries. One example </w:t>
      </w:r>
      <w:proofErr w:type="spellStart"/>
      <w:r w:rsidRPr="004046BE">
        <w:rPr>
          <w:sz w:val="8"/>
        </w:rPr>
        <w:t>Masuo</w:t>
      </w:r>
      <w:proofErr w:type="spellEnd"/>
      <w:r w:rsidRPr="004046BE">
        <w:rPr>
          <w:sz w:val="8"/>
        </w:rPr>
        <w:t xml:space="preserve"> highlights is how the creation of the Asian Infrastructure Investment Bank (AIIB) spurred the Asian Development Bank (ADB) to do better. But, she adds, such friendly competition requires a “quiet U.S. military presence” in the background. And despite a much-touted “rebalance to Asia,” experts on the panel remain unconvinced of U.S. commitment to the region. “In dealing with China … not only Japan, but Vietnam and the Philippines, in a way, were all disappointed about Obama’s actions towards [China] reclaiming islands [in the South China Sea]. He sent naval vessels only three times so far, and it’s just too weak,” </w:t>
      </w:r>
      <w:proofErr w:type="spellStart"/>
      <w:r w:rsidRPr="004046BE">
        <w:rPr>
          <w:sz w:val="8"/>
        </w:rPr>
        <w:t>Masuo</w:t>
      </w:r>
      <w:proofErr w:type="spellEnd"/>
      <w:r w:rsidRPr="004046BE">
        <w:rPr>
          <w:sz w:val="8"/>
        </w:rPr>
        <w:t xml:space="preserve"> lamented. “And if Trump was going to succeed him, maybe [Trump wouldn’t] do anything, but then, this Asian power balance is gone.” </w:t>
      </w:r>
      <w:r w:rsidRPr="004046BE">
        <w:rPr>
          <w:rStyle w:val="StyleUnderline"/>
        </w:rPr>
        <w:t xml:space="preserve">This sentiment is echoed by </w:t>
      </w:r>
      <w:proofErr w:type="spellStart"/>
      <w:r w:rsidRPr="004046BE">
        <w:rPr>
          <w:rStyle w:val="StyleUnderline"/>
        </w:rPr>
        <w:t>Kan</w:t>
      </w:r>
      <w:proofErr w:type="spellEnd"/>
      <w:r w:rsidRPr="004046BE">
        <w:rPr>
          <w:rStyle w:val="StyleUnderline"/>
        </w:rPr>
        <w:t xml:space="preserve"> Kimura, a professor at Kobe University’s Graduate School of International Cooperation Studies, who explains, “American people have to understand how [strongly Asian peoples fear the] withdrawal of U.S. troops.” For reassuring nervous Asian partners, U.S. commitment isn’t enough — U.S. messaging is also important. This is easier said than done, of course. Putting aside the isolationist sentiment that the bombastic presumptive Republican nominee Donald Trump has resurrected during this campaign season, even official Obama administration messaging can be received, or interpreted, differently based on any given audience states’ own preoccupations. </w:t>
      </w:r>
      <w:r w:rsidRPr="004046BE">
        <w:rPr>
          <w:sz w:val="8"/>
        </w:rPr>
        <w:t xml:space="preserve">In geopolitics, a country’s placement in a particular geographic circumstance will shape their assessment of potential threats and other countries’ intentions. Kimura expanded on this concept to explain why Japan and South Korea have such different perceptions of the tenor of U.S.-China relations. </w:t>
      </w:r>
      <w:r w:rsidRPr="004046BE">
        <w:rPr>
          <w:rStyle w:val="StyleUnderline"/>
        </w:rPr>
        <w:t xml:space="preserve">As a maritime power, the United States has expected more from Japan, demanding that Japan play a larger role in recent disputes in the East and South China Seas. Because of this, Japan has seen the more </w:t>
      </w:r>
      <w:proofErr w:type="spellStart"/>
      <w:r w:rsidRPr="004046BE">
        <w:rPr>
          <w:rStyle w:val="StyleUnderline"/>
        </w:rPr>
        <w:t>hard-line</w:t>
      </w:r>
      <w:proofErr w:type="spellEnd"/>
      <w:r w:rsidRPr="004046BE">
        <w:rPr>
          <w:rStyle w:val="StyleUnderline"/>
        </w:rPr>
        <w:t xml:space="preserve"> elements of U.S. China policy, leading to expectations that the United States will be around to stand up to China for decades. </w:t>
      </w:r>
      <w:r w:rsidRPr="004046BE">
        <w:rPr>
          <w:sz w:val="8"/>
        </w:rPr>
        <w:t xml:space="preserve">Meanwhile, as a land power, South Korea has not had to deal with the same sort of U.S. expectations and has mostly sat out the disputes in the East and South China Seas. Not having seen the </w:t>
      </w:r>
      <w:proofErr w:type="spellStart"/>
      <w:r w:rsidRPr="004046BE">
        <w:rPr>
          <w:sz w:val="8"/>
        </w:rPr>
        <w:t>hard-line</w:t>
      </w:r>
      <w:proofErr w:type="spellEnd"/>
      <w:r w:rsidRPr="004046BE">
        <w:rPr>
          <w:sz w:val="8"/>
        </w:rPr>
        <w:t xml:space="preserve"> elements that Japan interacts with, South Korea expects the United States to take a softer policy tack, and believes Washington will give them a “hall pass” when it comes to leaning on China. The challenge for the United States, Kimura concluded, is to send a clearer message to Asian countries. It’s a typical Goldilocks dilemma: while Japan overestimates how </w:t>
      </w:r>
      <w:proofErr w:type="spellStart"/>
      <w:r w:rsidRPr="004046BE">
        <w:rPr>
          <w:sz w:val="8"/>
        </w:rPr>
        <w:t>hard-line</w:t>
      </w:r>
      <w:proofErr w:type="spellEnd"/>
      <w:r w:rsidRPr="004046BE">
        <w:rPr>
          <w:sz w:val="8"/>
        </w:rPr>
        <w:t xml:space="preserve"> U.S. China policy will be, South Korea underestimates it. There is some strength to the argument that ambiguity serves U.S. interests, however. As Kimura noted, from the U.S. perspective, a clear commitment could raise concerns about moral hazard; countries such as the Philippines might be willing to take unnecessary risks if they believe Washington will have their back. Amid all this concern about the strength of U.S. commitment, there is a bright spot, as </w:t>
      </w:r>
      <w:proofErr w:type="spellStart"/>
      <w:r w:rsidRPr="004046BE">
        <w:rPr>
          <w:sz w:val="8"/>
        </w:rPr>
        <w:t>Tuong</w:t>
      </w:r>
      <w:proofErr w:type="spellEnd"/>
      <w:r w:rsidRPr="004046BE">
        <w:rPr>
          <w:sz w:val="8"/>
        </w:rPr>
        <w:t xml:space="preserve"> Vu, a political science professor at University of Oregon, points out: “the Trans-Pacific Partnership (TPP) is a good example of the U.S.’s biggest efforts to involve Vietnam, to help Vietnam deal with the Chinese threat.” </w:t>
      </w:r>
      <w:r w:rsidRPr="004046BE">
        <w:rPr>
          <w:rStyle w:val="StyleUnderline"/>
        </w:rPr>
        <w:t xml:space="preserve">While in popular discourse the military dimension of the American rebalance might have gotten the most attention, it is really this economic dimension that underpins why the United States – for its own interest – should stay committed to Asia. Responding to questions about why the U.S. ought to care about Asia and its thorny maritime issues, </w:t>
      </w:r>
      <w:proofErr w:type="spellStart"/>
      <w:r w:rsidRPr="004046BE">
        <w:rPr>
          <w:rStyle w:val="StyleUnderline"/>
        </w:rPr>
        <w:t>Masuo</w:t>
      </w:r>
      <w:proofErr w:type="spellEnd"/>
      <w:r w:rsidRPr="004046BE">
        <w:rPr>
          <w:rStyle w:val="StyleUnderline"/>
        </w:rPr>
        <w:t xml:space="preserve"> rebutted: “But think about it, Asia is the center of economic development. And if the U.S. chooses not to establish stronger relations with Asia, how is it going to maintain prosperity for its own people?” </w:t>
      </w:r>
      <w:r w:rsidRPr="004046BE">
        <w:rPr>
          <w:sz w:val="8"/>
        </w:rPr>
        <w:t>Asian observers are much more comfortable when the United States understands that it should be engaged with Asia for its own narrow economic interests. The only interest a country can reliably be expected to defend is its own. “In the long-term, [including Vietnam in the TPP] will pay off for the U.S.,” Vu predicts. The Obama administration knows of these concerns – and has been trying to assiduously address them. And his preferred successor, the presumptive Democratic nominee Hillary Clinton, is also known for her lucid understanding of the important role that American leadership plays in the Asia-Pacific region. But with Trump’s candidacy, all bets are off, and Asian leaders are scrambling to plan for a future where the United States is no longer interested in being the preeminent balancer in Asia.</w:t>
      </w:r>
    </w:p>
    <w:p w14:paraId="1BC9C0B1" w14:textId="7FEF6ADD" w:rsidR="004076DE" w:rsidRPr="004046BE" w:rsidRDefault="004076DE" w:rsidP="004076DE">
      <w:pPr>
        <w:pStyle w:val="Heading4"/>
      </w:pPr>
      <w:r w:rsidRPr="004046BE">
        <w:t xml:space="preserve">US – China cooperation </w:t>
      </w:r>
      <w:r w:rsidR="007C2912" w:rsidRPr="004046BE">
        <w:t xml:space="preserve">prerequisite for global economic growth </w:t>
      </w:r>
    </w:p>
    <w:p w14:paraId="028078FC" w14:textId="77777777" w:rsidR="007C2912" w:rsidRPr="004046BE" w:rsidRDefault="007C2912" w:rsidP="007C2912">
      <w:pPr>
        <w:rPr>
          <w:b/>
        </w:rPr>
      </w:pPr>
      <w:proofErr w:type="spellStart"/>
      <w:r w:rsidRPr="004046BE">
        <w:rPr>
          <w:b/>
        </w:rPr>
        <w:t>Jianmin</w:t>
      </w:r>
      <w:proofErr w:type="spellEnd"/>
      <w:r w:rsidRPr="004046BE">
        <w:rPr>
          <w:b/>
        </w:rPr>
        <w:t xml:space="preserve"> 16</w:t>
      </w:r>
    </w:p>
    <w:p w14:paraId="15AE0E5A" w14:textId="51694C04" w:rsidR="007C2912" w:rsidRPr="004046BE" w:rsidRDefault="007C2912" w:rsidP="007C2912">
      <w:r w:rsidRPr="004046BE">
        <w:t xml:space="preserve">(Wu </w:t>
      </w:r>
      <w:proofErr w:type="spellStart"/>
      <w:r w:rsidRPr="004046BE">
        <w:t>Jianmin</w:t>
      </w:r>
      <w:proofErr w:type="spellEnd"/>
      <w:r w:rsidRPr="004046BE">
        <w:t xml:space="preserve">, Former President of China Foreign Affairs University; Member, </w:t>
      </w:r>
      <w:proofErr w:type="spellStart"/>
      <w:r w:rsidRPr="004046BE">
        <w:t>Berggruen</w:t>
      </w:r>
      <w:proofErr w:type="spellEnd"/>
      <w:r w:rsidRPr="004046BE">
        <w:t xml:space="preserve"> Institute’s 21st Century Council, 3/31/2016, “HERE’S WHAT’S ON THE TABLE FOR THE CHINA-U.S. RELATIONSHIP THIS YEAR”, Huffington Post http://www.huffingtonpost.com/wu-jianmin/china-us-relationship-2016_b_9568060.html (DDI AGH)</w:t>
      </w:r>
    </w:p>
    <w:p w14:paraId="5383055D" w14:textId="77777777" w:rsidR="004076DE" w:rsidRPr="004046BE" w:rsidRDefault="004076DE" w:rsidP="004076DE">
      <w:pPr>
        <w:rPr>
          <w:rStyle w:val="StyleUnderline"/>
        </w:rPr>
      </w:pPr>
      <w:r w:rsidRPr="004046BE">
        <w:rPr>
          <w:sz w:val="14"/>
        </w:rPr>
        <w:t xml:space="preserve">On Jan 27, when President Xi </w:t>
      </w:r>
      <w:proofErr w:type="spellStart"/>
      <w:r w:rsidRPr="004046BE">
        <w:rPr>
          <w:sz w:val="14"/>
        </w:rPr>
        <w:t>Jinping</w:t>
      </w:r>
      <w:proofErr w:type="spellEnd"/>
      <w:r w:rsidRPr="004046BE">
        <w:rPr>
          <w:sz w:val="14"/>
        </w:rPr>
        <w:t xml:space="preserve"> met with Secretary of State John Kerry in Beijing, </w:t>
      </w:r>
      <w:r w:rsidRPr="004046BE">
        <w:rPr>
          <w:rStyle w:val="StyleUnderline"/>
        </w:rPr>
        <w:t>Xi pointed out: “I’ve emphasized several times, when China and U.S. strengthen cooperation, we can do big things for the benefit of the world.” President Xi is right.</w:t>
      </w:r>
      <w:r w:rsidRPr="004046BE">
        <w:rPr>
          <w:sz w:val="14"/>
        </w:rPr>
        <w:t xml:space="preserve"> Look at </w:t>
      </w:r>
      <w:r w:rsidRPr="004046BE">
        <w:rPr>
          <w:rStyle w:val="StyleUnderline"/>
        </w:rPr>
        <w:t xml:space="preserve">the Paris Climate Change Agreement, the Iranian nuclear deal and the U.N. Security Council’s resolution on North Korea </w:t>
      </w:r>
      <w:r w:rsidRPr="004046BE">
        <w:rPr>
          <w:sz w:val="14"/>
        </w:rPr>
        <w:t xml:space="preserve">— </w:t>
      </w:r>
      <w:r w:rsidRPr="004046BE">
        <w:rPr>
          <w:rStyle w:val="StyleUnderline"/>
        </w:rPr>
        <w:t>China-U.S. cooperation played a pivotal role in each</w:t>
      </w:r>
      <w:r w:rsidRPr="004046BE">
        <w:rPr>
          <w:sz w:val="14"/>
        </w:rPr>
        <w:t xml:space="preserve">. Sluggish economic growth is a major issue </w:t>
      </w:r>
      <w:proofErr w:type="gramStart"/>
      <w:r w:rsidRPr="004046BE">
        <w:rPr>
          <w:sz w:val="14"/>
        </w:rPr>
        <w:t>facing both</w:t>
      </w:r>
      <w:proofErr w:type="gramEnd"/>
      <w:r w:rsidRPr="004046BE">
        <w:rPr>
          <w:sz w:val="14"/>
        </w:rPr>
        <w:t xml:space="preserve"> China and the U.S., as well as the rest of the world</w:t>
      </w:r>
      <w:r w:rsidRPr="004046BE">
        <w:rPr>
          <w:rStyle w:val="StyleUnderline"/>
        </w:rPr>
        <w:t xml:space="preserve">. If we want to give a strong boost to economic growth, we must, first of all, further grow China-U.S. cooperation. </w:t>
      </w:r>
    </w:p>
    <w:p w14:paraId="76009563" w14:textId="4E062517" w:rsidR="004076DE" w:rsidRPr="004046BE" w:rsidRDefault="004076DE" w:rsidP="004076DE">
      <w:pPr>
        <w:pStyle w:val="Heading4"/>
        <w:rPr>
          <w:lang w:eastAsia="ko-KR"/>
        </w:rPr>
      </w:pPr>
      <w:r w:rsidRPr="004046BE">
        <w:rPr>
          <w:lang w:eastAsia="ko-KR"/>
        </w:rPr>
        <w:t>US China relations key to economic stability and conflict resolution</w:t>
      </w:r>
    </w:p>
    <w:p w14:paraId="20C7B1F2" w14:textId="77777777" w:rsidR="00D169D7" w:rsidRPr="004046BE" w:rsidRDefault="00D169D7" w:rsidP="00D169D7">
      <w:pPr>
        <w:shd w:val="clear" w:color="auto" w:fill="FFFFFF"/>
        <w:spacing w:after="0" w:line="240" w:lineRule="auto"/>
        <w:rPr>
          <w:rFonts w:ascii="Arial" w:eastAsia="Times New Roman" w:hAnsi="Arial" w:cs="Arial"/>
          <w:b/>
          <w:color w:val="222222"/>
          <w:sz w:val="19"/>
          <w:szCs w:val="19"/>
        </w:rPr>
      </w:pPr>
      <w:r w:rsidRPr="004046BE">
        <w:rPr>
          <w:rFonts w:ascii="Arial" w:eastAsia="Times New Roman" w:hAnsi="Arial" w:cs="Arial"/>
          <w:b/>
          <w:color w:val="222222"/>
          <w:sz w:val="26"/>
          <w:szCs w:val="26"/>
        </w:rPr>
        <w:t>Whyte 15</w:t>
      </w:r>
    </w:p>
    <w:p w14:paraId="2802546E" w14:textId="602A337D" w:rsidR="00D169D7" w:rsidRPr="004046BE" w:rsidRDefault="00D169D7" w:rsidP="00D169D7">
      <w:pPr>
        <w:shd w:val="clear" w:color="auto" w:fill="FFFFFF"/>
        <w:spacing w:after="0" w:line="240" w:lineRule="auto"/>
        <w:rPr>
          <w:rFonts w:ascii="Arial" w:eastAsia="Times New Roman" w:hAnsi="Arial" w:cs="Arial"/>
          <w:color w:val="222222"/>
          <w:sz w:val="18"/>
          <w:szCs w:val="18"/>
        </w:rPr>
      </w:pPr>
      <w:r w:rsidRPr="004046BE">
        <w:rPr>
          <w:rFonts w:ascii="Arial" w:eastAsia="Times New Roman" w:hAnsi="Arial" w:cs="Arial"/>
          <w:color w:val="222222"/>
          <w:sz w:val="18"/>
          <w:szCs w:val="18"/>
        </w:rPr>
        <w:t>(Leon Whyte, second year master’s candidate at the Fletcher School of Law and Diplomacy at Tufts University as well as the Senior Editor for the Current Affairs section of the Fletcher Security Review, May 26, 2015, “US-China: Mutually Assured Economic Destruction?” The Diplomat, http://thediplomat.com/2015/05/u-s-china-mutually-assured-economic-destruction/ (DDI AGH)</w:t>
      </w:r>
    </w:p>
    <w:p w14:paraId="7C6DBD53" w14:textId="77777777" w:rsidR="00D169D7" w:rsidRPr="004046BE" w:rsidRDefault="00D169D7" w:rsidP="00D169D7">
      <w:pPr>
        <w:shd w:val="clear" w:color="auto" w:fill="FFFFFF"/>
        <w:spacing w:after="0" w:line="240" w:lineRule="auto"/>
        <w:rPr>
          <w:rFonts w:ascii="Arial" w:eastAsia="Times New Roman" w:hAnsi="Arial" w:cs="Arial"/>
          <w:color w:val="222222"/>
          <w:sz w:val="18"/>
          <w:szCs w:val="18"/>
        </w:rPr>
      </w:pPr>
    </w:p>
    <w:p w14:paraId="29265A0D" w14:textId="77777777" w:rsidR="004076DE" w:rsidRPr="004046BE" w:rsidRDefault="004076DE" w:rsidP="004076DE">
      <w:pPr>
        <w:shd w:val="clear" w:color="auto" w:fill="FFFFFF"/>
        <w:spacing w:after="240" w:line="240" w:lineRule="auto"/>
        <w:rPr>
          <w:rFonts w:eastAsia="Times New Roman" w:cs="Times New Roman"/>
          <w:color w:val="333333"/>
          <w:sz w:val="20"/>
          <w:szCs w:val="20"/>
          <w:lang w:eastAsia="ko-KR"/>
        </w:rPr>
      </w:pPr>
      <w:r w:rsidRPr="004046BE">
        <w:rPr>
          <w:rFonts w:eastAsia="Times New Roman" w:cs="Times New Roman"/>
          <w:color w:val="333333"/>
          <w:sz w:val="20"/>
          <w:szCs w:val="20"/>
          <w:lang w:eastAsia="ko-KR"/>
        </w:rPr>
        <w:t xml:space="preserve">Angell’s work can provide insight into the possibility of </w:t>
      </w:r>
      <w:r w:rsidRPr="004046BE">
        <w:rPr>
          <w:rStyle w:val="StyleUnderline"/>
          <w:sz w:val="20"/>
          <w:szCs w:val="20"/>
          <w:lang w:eastAsia="ko-KR"/>
        </w:rPr>
        <w:t xml:space="preserve">conflict </w:t>
      </w:r>
      <w:proofErr w:type="gramStart"/>
      <w:r w:rsidRPr="004046BE">
        <w:rPr>
          <w:rStyle w:val="StyleUnderline"/>
          <w:sz w:val="20"/>
          <w:szCs w:val="20"/>
          <w:lang w:eastAsia="ko-KR"/>
        </w:rPr>
        <w:t>between</w:t>
      </w:r>
      <w:r w:rsidRPr="004046BE">
        <w:rPr>
          <w:rFonts w:eastAsia="Times New Roman" w:cs="Times New Roman"/>
          <w:color w:val="333333"/>
          <w:sz w:val="20"/>
          <w:szCs w:val="20"/>
          <w:lang w:eastAsia="ko-KR"/>
        </w:rPr>
        <w:t xml:space="preserve"> the </w:t>
      </w:r>
      <w:r w:rsidRPr="004046BE">
        <w:rPr>
          <w:rStyle w:val="StyleUnderline"/>
          <w:sz w:val="20"/>
          <w:szCs w:val="20"/>
          <w:lang w:eastAsia="ko-KR"/>
        </w:rPr>
        <w:t>United States and China</w:t>
      </w:r>
      <w:proofErr w:type="gramEnd"/>
      <w:r w:rsidRPr="004046BE">
        <w:rPr>
          <w:rFonts w:eastAsia="Times New Roman" w:cs="Times New Roman"/>
          <w:color w:val="333333"/>
          <w:sz w:val="20"/>
          <w:szCs w:val="20"/>
          <w:lang w:eastAsia="ko-KR"/>
        </w:rPr>
        <w:t>. According to a</w:t>
      </w:r>
      <w:r w:rsidRPr="004046BE">
        <w:rPr>
          <w:rFonts w:cs="Times New Roman"/>
          <w:color w:val="333333"/>
          <w:sz w:val="20"/>
          <w:szCs w:val="20"/>
          <w:lang w:eastAsia="ko-KR"/>
        </w:rPr>
        <w:t xml:space="preserve"> 2011 RAND study</w:t>
      </w:r>
      <w:r w:rsidRPr="004046BE">
        <w:rPr>
          <w:rFonts w:eastAsia="Times New Roman" w:cs="Times New Roman"/>
          <w:color w:val="333333"/>
          <w:sz w:val="20"/>
          <w:szCs w:val="20"/>
          <w:lang w:eastAsia="ko-KR"/>
        </w:rPr>
        <w:t>, conflict between the United States and China would likely</w:t>
      </w:r>
      <w:r w:rsidRPr="004046BE">
        <w:rPr>
          <w:rStyle w:val="StyleUnderline"/>
          <w:sz w:val="20"/>
          <w:szCs w:val="20"/>
          <w:lang w:eastAsia="ko-KR"/>
        </w:rPr>
        <w:t xml:space="preserve"> lead to a global contraction greater than</w:t>
      </w:r>
      <w:r w:rsidRPr="004046BE">
        <w:rPr>
          <w:rFonts w:eastAsia="Times New Roman" w:cs="Times New Roman"/>
          <w:color w:val="333333"/>
          <w:sz w:val="20"/>
          <w:szCs w:val="20"/>
          <w:lang w:eastAsia="ko-KR"/>
        </w:rPr>
        <w:t xml:space="preserve"> the one that occurred in </w:t>
      </w:r>
      <w:r w:rsidRPr="004046BE">
        <w:rPr>
          <w:rStyle w:val="StyleUnderline"/>
          <w:sz w:val="20"/>
          <w:szCs w:val="20"/>
          <w:lang w:eastAsia="ko-KR"/>
        </w:rPr>
        <w:t>2008.</w:t>
      </w:r>
      <w:r w:rsidRPr="004046BE">
        <w:rPr>
          <w:rFonts w:eastAsia="Times New Roman" w:cs="Times New Roman"/>
          <w:color w:val="333333"/>
          <w:sz w:val="20"/>
          <w:szCs w:val="20"/>
          <w:lang w:eastAsia="ko-KR"/>
        </w:rPr>
        <w:t xml:space="preserve"> For the United States, </w:t>
      </w:r>
      <w:r w:rsidRPr="004046BE">
        <w:rPr>
          <w:rStyle w:val="StyleUnderline"/>
          <w:sz w:val="20"/>
          <w:szCs w:val="20"/>
          <w:lang w:eastAsia="ko-KR"/>
        </w:rPr>
        <w:t>the economic losses would likely be even higher given the interdependent nature of the U.S.-Chinese economies</w:t>
      </w:r>
      <w:r w:rsidRPr="004046BE">
        <w:rPr>
          <w:rFonts w:eastAsia="Times New Roman" w:cs="Times New Roman"/>
          <w:color w:val="333333"/>
          <w:sz w:val="20"/>
          <w:szCs w:val="20"/>
          <w:lang w:eastAsia="ko-KR"/>
        </w:rPr>
        <w:t xml:space="preserve">. In 2014, </w:t>
      </w:r>
      <w:r w:rsidRPr="004046BE">
        <w:rPr>
          <w:rStyle w:val="StyleUnderline"/>
          <w:sz w:val="20"/>
          <w:szCs w:val="20"/>
          <w:lang w:eastAsia="ko-KR"/>
        </w:rPr>
        <w:t>total U.S.-China trade</w:t>
      </w:r>
      <w:r w:rsidRPr="004046BE">
        <w:rPr>
          <w:rStyle w:val="StyleUnderline"/>
          <w:sz w:val="20"/>
          <w:szCs w:val="20"/>
        </w:rPr>
        <w:t xml:space="preserve"> was worth &amp;592 billion</w:t>
      </w:r>
      <w:proofErr w:type="gramStart"/>
      <w:r w:rsidRPr="004046BE">
        <w:rPr>
          <w:rStyle w:val="StyleUnderline"/>
          <w:sz w:val="20"/>
          <w:szCs w:val="20"/>
        </w:rPr>
        <w:t>,</w:t>
      </w:r>
      <w:r w:rsidRPr="004046BE">
        <w:rPr>
          <w:rFonts w:eastAsia="Times New Roman" w:cs="Times New Roman"/>
          <w:color w:val="333333"/>
          <w:sz w:val="20"/>
          <w:szCs w:val="20"/>
          <w:lang w:eastAsia="ko-KR"/>
        </w:rPr>
        <w:t>  China</w:t>
      </w:r>
      <w:proofErr w:type="gramEnd"/>
      <w:r w:rsidRPr="004046BE">
        <w:rPr>
          <w:rFonts w:eastAsia="Times New Roman" w:cs="Times New Roman"/>
          <w:color w:val="333333"/>
          <w:sz w:val="20"/>
          <w:szCs w:val="20"/>
          <w:lang w:eastAsia="ko-KR"/>
        </w:rPr>
        <w:t xml:space="preserve"> was the United State’s second largest trading partner, third largest export market, biggest source of imports, and the largest foreign holder of American debt, with $1.24 trillion worth of U.S. Treasury bonds in December 2014.</w:t>
      </w:r>
      <w:r w:rsidRPr="004046BE">
        <w:rPr>
          <w:rFonts w:cs="Times New Roman"/>
          <w:color w:val="333333"/>
          <w:sz w:val="20"/>
          <w:szCs w:val="20"/>
          <w:lang w:eastAsia="ko-KR"/>
        </w:rPr>
        <w:t xml:space="preserve"> </w:t>
      </w:r>
      <w:r w:rsidRPr="004046BE">
        <w:rPr>
          <w:rFonts w:eastAsia="Times New Roman" w:cs="Times New Roman"/>
          <w:color w:val="333333"/>
          <w:sz w:val="20"/>
          <w:szCs w:val="20"/>
          <w:lang w:eastAsia="ko-KR"/>
        </w:rPr>
        <w:t xml:space="preserve">According to Angell’s theory, </w:t>
      </w:r>
      <w:r w:rsidRPr="004046BE">
        <w:rPr>
          <w:rStyle w:val="StyleUnderline"/>
          <w:sz w:val="20"/>
          <w:szCs w:val="20"/>
          <w:lang w:eastAsia="ko-KR"/>
        </w:rPr>
        <w:t>if the United States cares about prosperity, it should avoid a war with China</w:t>
      </w:r>
      <w:r w:rsidRPr="004046BE">
        <w:rPr>
          <w:rFonts w:eastAsia="Times New Roman" w:cs="Times New Roman"/>
          <w:color w:val="333333"/>
          <w:sz w:val="20"/>
          <w:szCs w:val="20"/>
          <w:lang w:eastAsia="ko-KR"/>
        </w:rPr>
        <w:t xml:space="preserve">, from which it can only suffer economic losses. This potential for economic loss can act as a deterrent for both the United States and China, so the United States should not consider reducing economic dependence on China as a way to increase its own security, as some pundits have suggested. </w:t>
      </w:r>
      <w:r w:rsidRPr="004046BE">
        <w:rPr>
          <w:rStyle w:val="StyleUnderline"/>
          <w:sz w:val="20"/>
          <w:szCs w:val="20"/>
          <w:lang w:eastAsia="ko-KR"/>
        </w:rPr>
        <w:t>Beyond economic ties between the United States and China, the United States should encourage China’s further integration into the world economic system</w:t>
      </w:r>
      <w:r w:rsidRPr="004046BE">
        <w:rPr>
          <w:rFonts w:eastAsia="Times New Roman" w:cs="Times New Roman"/>
          <w:color w:val="333333"/>
          <w:sz w:val="20"/>
          <w:szCs w:val="20"/>
          <w:lang w:eastAsia="ko-KR"/>
        </w:rPr>
        <w:t xml:space="preserve">. </w:t>
      </w:r>
      <w:r w:rsidRPr="004046BE">
        <w:rPr>
          <w:rStyle w:val="StyleUnderline"/>
          <w:sz w:val="20"/>
          <w:szCs w:val="20"/>
          <w:lang w:eastAsia="ko-KR"/>
        </w:rPr>
        <w:t>The United States should not oppose Chinese efforts to join, or create, multilateral economic institutions,</w:t>
      </w:r>
      <w:r w:rsidRPr="004046BE">
        <w:rPr>
          <w:rFonts w:eastAsia="Times New Roman" w:cs="Times New Roman"/>
          <w:color w:val="333333"/>
          <w:sz w:val="20"/>
          <w:szCs w:val="20"/>
          <w:lang w:eastAsia="ko-KR"/>
        </w:rPr>
        <w:t xml:space="preserve"> such as the new Chinese led Asia Infrastructure Investment Bank. In addition, the United States should not attempt to persuade allies from increasing economic ties with China, as it will reduce the chance of an ally dragging the United States into a war with China</w:t>
      </w:r>
      <w:r w:rsidRPr="004046BE">
        <w:rPr>
          <w:rStyle w:val="StyleUnderline"/>
          <w:sz w:val="20"/>
          <w:szCs w:val="20"/>
          <w:lang w:eastAsia="ko-KR"/>
        </w:rPr>
        <w:t>.</w:t>
      </w:r>
      <w:r w:rsidRPr="004046BE">
        <w:rPr>
          <w:rStyle w:val="StyleUnderline"/>
          <w:sz w:val="20"/>
          <w:szCs w:val="20"/>
        </w:rPr>
        <w:t xml:space="preserve"> </w:t>
      </w:r>
      <w:r w:rsidRPr="004046BE">
        <w:rPr>
          <w:rStyle w:val="StyleUnderline"/>
          <w:sz w:val="20"/>
          <w:szCs w:val="20"/>
          <w:lang w:eastAsia="ko-KR"/>
        </w:rPr>
        <w:t>It would be hard to find anyone in either China or America who would argue that a conflict would increase prosperity. Both economies are too big to fail without having severe effects on the entire international economic system. Because of this, there exists a state of mutually assured economic destruction between the two countries</w:t>
      </w:r>
      <w:r w:rsidRPr="004046BE">
        <w:rPr>
          <w:rFonts w:eastAsia="Times New Roman" w:cs="Times New Roman"/>
          <w:b/>
          <w:color w:val="333333"/>
          <w:sz w:val="20"/>
          <w:szCs w:val="20"/>
          <w:lang w:eastAsia="ko-KR"/>
        </w:rPr>
        <w:t>.</w:t>
      </w:r>
      <w:r w:rsidRPr="004046BE">
        <w:rPr>
          <w:rFonts w:eastAsia="Times New Roman" w:cs="Times New Roman"/>
          <w:color w:val="333333"/>
          <w:sz w:val="20"/>
          <w:szCs w:val="20"/>
          <w:lang w:eastAsia="ko-KR"/>
        </w:rPr>
        <w:t xml:space="preserve"> Despite this, as John </w:t>
      </w:r>
      <w:proofErr w:type="spellStart"/>
      <w:r w:rsidRPr="004046BE">
        <w:rPr>
          <w:rFonts w:eastAsia="Times New Roman" w:cs="Times New Roman"/>
          <w:color w:val="333333"/>
          <w:sz w:val="20"/>
          <w:szCs w:val="20"/>
          <w:lang w:eastAsia="ko-KR"/>
        </w:rPr>
        <w:t>Mearsheimer</w:t>
      </w:r>
      <w:proofErr w:type="spellEnd"/>
      <w:r w:rsidRPr="004046BE">
        <w:rPr>
          <w:rFonts w:cs="Times New Roman"/>
          <w:color w:val="333333"/>
          <w:sz w:val="20"/>
          <w:szCs w:val="20"/>
          <w:lang w:eastAsia="ko-KR"/>
        </w:rPr>
        <w:t xml:space="preserve"> point out</w:t>
      </w:r>
      <w:r w:rsidRPr="004046BE">
        <w:rPr>
          <w:rFonts w:eastAsia="Times New Roman" w:cs="Times New Roman"/>
          <w:color w:val="333333"/>
          <w:sz w:val="20"/>
          <w:szCs w:val="20"/>
          <w:lang w:eastAsia="ko-KR"/>
        </w:rPr>
        <w:t xml:space="preserve">, states value security over economic prosperity, because without security they cannot ensure their survival. This is not to say that the United States should break its economic ties with China, or try to slow China’s economic growth. That would hurt the United States economically and would have little utility for increasing security. In addition, the </w:t>
      </w:r>
      <w:r w:rsidRPr="004046BE">
        <w:rPr>
          <w:rStyle w:val="StyleUnderline"/>
          <w:sz w:val="20"/>
          <w:szCs w:val="20"/>
          <w:lang w:eastAsia="ko-KR"/>
        </w:rPr>
        <w:t>more economically integrated China and the United States are, the higher the cost is for China to challenge the current system, reducing the chance of war.</w:t>
      </w:r>
      <w:r w:rsidRPr="004046BE">
        <w:rPr>
          <w:rFonts w:eastAsia="Times New Roman" w:cs="Times New Roman"/>
          <w:color w:val="333333"/>
          <w:sz w:val="20"/>
          <w:szCs w:val="20"/>
          <w:lang w:eastAsia="ko-KR"/>
        </w:rPr>
        <w:t xml:space="preserve"> However, if China perceives that it can benefit from conflict with the United States, China’s action will be the same whether its perception is correct or not.</w:t>
      </w:r>
    </w:p>
    <w:p w14:paraId="129C2169" w14:textId="3E50B6FF" w:rsidR="001F0D1F" w:rsidRPr="004046BE" w:rsidRDefault="001F0D1F" w:rsidP="002D2FA8">
      <w:pPr>
        <w:pStyle w:val="Heading2"/>
      </w:pPr>
      <w:r w:rsidRPr="004046BE">
        <w:t xml:space="preserve">Military Cooperation </w:t>
      </w:r>
    </w:p>
    <w:p w14:paraId="2F7889F1" w14:textId="141D7AEC" w:rsidR="001F0D1F" w:rsidRPr="004046BE" w:rsidRDefault="001F0D1F" w:rsidP="001F0D1F">
      <w:pPr>
        <w:pStyle w:val="Heading4"/>
      </w:pPr>
      <w:r w:rsidRPr="004046BE">
        <w:t xml:space="preserve">US China good relations facilitates military cooperation – and absence of good relations, more military tension emerges </w:t>
      </w:r>
    </w:p>
    <w:p w14:paraId="12B5D5A0" w14:textId="77777777" w:rsidR="003A74EF" w:rsidRPr="004046BE" w:rsidRDefault="003A74EF" w:rsidP="003A74EF">
      <w:r w:rsidRPr="004046BE">
        <w:rPr>
          <w:b/>
        </w:rPr>
        <w:t>Glaser, Senior Adviser for Asia, Freeman Chair in China Studies, Center for Strategic and International Studies, 2014</w:t>
      </w:r>
      <w:r w:rsidRPr="004046BE">
        <w:t xml:space="preserve"> (Bonnie S. "US-CHINA RELATIONS Managing Differences Remains an Urgent Challenge." Southeast Asian Affairs (2014): 76-82. DDI TM) </w:t>
      </w:r>
    </w:p>
    <w:p w14:paraId="6EDAEE85" w14:textId="77777777" w:rsidR="001F0D1F" w:rsidRPr="004046BE" w:rsidRDefault="001F0D1F" w:rsidP="001F0D1F">
      <w:pPr>
        <w:rPr>
          <w:sz w:val="14"/>
        </w:rPr>
      </w:pPr>
      <w:r w:rsidRPr="004046BE">
        <w:rPr>
          <w:u w:val="single"/>
        </w:rPr>
        <w:t>In the military realm, there are other factors that are already driving the US and China towards greater strategic competition. China is developing capabilities that are aimed at denying the US Navy easy access in a crisis to its near seas - the Yellow Sea, the East China Sea, and the South China Sea - which occupy significant portions of the Western Pacific.</w:t>
      </w:r>
      <w:r w:rsidRPr="004046BE">
        <w:rPr>
          <w:sz w:val="14"/>
        </w:rPr>
        <w:t xml:space="preserve"> </w:t>
      </w:r>
      <w:r w:rsidRPr="004046BE">
        <w:rPr>
          <w:b/>
          <w:u w:val="single"/>
        </w:rPr>
        <w:t>From China's perspective this is a defensive strategy that is referred to in Chinese writings as aimed at "counter-intervention".</w:t>
      </w:r>
      <w:r w:rsidRPr="004046BE">
        <w:rPr>
          <w:sz w:val="14"/>
        </w:rPr>
        <w:t xml:space="preserve"> </w:t>
      </w:r>
      <w:r w:rsidRPr="004046BE">
        <w:rPr>
          <w:b/>
          <w:u w:val="single"/>
        </w:rPr>
        <w:t>The US views the development of these capabilities, which it terms "anti-access/area denial", as threatening its ability to protect its interests in the Asia-Pacific, including defending its allies</w:t>
      </w:r>
      <w:r w:rsidRPr="004046BE">
        <w:rPr>
          <w:sz w:val="14"/>
        </w:rPr>
        <w:t>.</w:t>
      </w:r>
      <w:r w:rsidRPr="004046BE">
        <w:rPr>
          <w:u w:val="single"/>
        </w:rPr>
        <w:t xml:space="preserve"> To ensure that it can maintain freedom of access and </w:t>
      </w:r>
      <w:proofErr w:type="spellStart"/>
      <w:r w:rsidRPr="004046BE">
        <w:rPr>
          <w:u w:val="single"/>
        </w:rPr>
        <w:t>manoeuvre</w:t>
      </w:r>
      <w:proofErr w:type="spellEnd"/>
      <w:r w:rsidRPr="004046BE">
        <w:rPr>
          <w:u w:val="single"/>
        </w:rPr>
        <w:t xml:space="preserve"> in the waters around China, the US is applying operational concepts such as Air-Sea Battle.</w:t>
      </w:r>
      <w:r w:rsidRPr="004046BE">
        <w:rPr>
          <w:sz w:val="14"/>
        </w:rPr>
        <w:t xml:space="preserve"> Although this competition is already underway, the two countries are so far able to effectively isolate the military competition from the broader political and economic relationship. </w:t>
      </w:r>
      <w:r w:rsidRPr="004046BE">
        <w:rPr>
          <w:u w:val="single"/>
        </w:rPr>
        <w:t>Even US-China military exchanges and joint exercises have increased despite their growing competition for sea control in the waters around China</w:t>
      </w:r>
      <w:r w:rsidRPr="004046BE">
        <w:rPr>
          <w:sz w:val="14"/>
        </w:rPr>
        <w:t xml:space="preserve">. </w:t>
      </w:r>
      <w:r w:rsidRPr="004046BE">
        <w:rPr>
          <w:u w:val="single"/>
        </w:rPr>
        <w:t>However, if this competition becomes more intense, US-China cooperation in the Asia-Pacific may become impossible.</w:t>
      </w:r>
      <w:r w:rsidRPr="004046BE">
        <w:rPr>
          <w:sz w:val="14"/>
        </w:rPr>
        <w:t xml:space="preserve"> </w:t>
      </w:r>
      <w:r w:rsidRPr="004046BE">
        <w:rPr>
          <w:u w:val="single"/>
        </w:rPr>
        <w:t>And if China were to employ its anti-</w:t>
      </w:r>
      <w:proofErr w:type="spellStart"/>
      <w:r w:rsidRPr="004046BE">
        <w:rPr>
          <w:u w:val="single"/>
        </w:rPr>
        <w:t>accès</w:t>
      </w:r>
      <w:proofErr w:type="spellEnd"/>
      <w:r w:rsidRPr="004046BE">
        <w:rPr>
          <w:u w:val="single"/>
        </w:rPr>
        <w:t xml:space="preserve"> s/area-denial weapons to warn or intimidate the US, the US would likely respond, and tensions could escalate rapidly.</w:t>
      </w:r>
    </w:p>
    <w:p w14:paraId="4A016469" w14:textId="77777777" w:rsidR="001F0D1F" w:rsidRPr="004046BE" w:rsidRDefault="001F0D1F" w:rsidP="001F0D1F"/>
    <w:p w14:paraId="173DA04F" w14:textId="29E56622" w:rsidR="005A315E" w:rsidRPr="004046BE" w:rsidRDefault="005A315E" w:rsidP="002D2FA8">
      <w:pPr>
        <w:pStyle w:val="Heading2"/>
      </w:pPr>
      <w:r w:rsidRPr="004046BE">
        <w:t xml:space="preserve">North Korea </w:t>
      </w:r>
    </w:p>
    <w:p w14:paraId="6E8AB33E" w14:textId="5A0B4E21" w:rsidR="00F27331" w:rsidRPr="004046BE" w:rsidRDefault="00F27331" w:rsidP="00F27331">
      <w:pPr>
        <w:pStyle w:val="Heading3"/>
      </w:pPr>
      <w:r w:rsidRPr="004046BE">
        <w:t>2ac module</w:t>
      </w:r>
    </w:p>
    <w:p w14:paraId="0B5585EE" w14:textId="77777777" w:rsidR="002530A3" w:rsidRPr="004046BE" w:rsidRDefault="002530A3" w:rsidP="002530A3">
      <w:pPr>
        <w:pStyle w:val="Heading4"/>
      </w:pPr>
      <w:r w:rsidRPr="004046BE">
        <w:t xml:space="preserve">High level coop between US and China solves North Korea nuclear </w:t>
      </w:r>
      <w:proofErr w:type="spellStart"/>
      <w:r w:rsidRPr="004046BE">
        <w:t>prolif</w:t>
      </w:r>
      <w:proofErr w:type="spellEnd"/>
    </w:p>
    <w:p w14:paraId="6AFFC078" w14:textId="77777777" w:rsidR="002530A3" w:rsidRPr="004046BE" w:rsidRDefault="002530A3" w:rsidP="002530A3">
      <w:proofErr w:type="spellStart"/>
      <w:r w:rsidRPr="004046BE">
        <w:rPr>
          <w:rStyle w:val="Style13ptBold"/>
        </w:rPr>
        <w:t>Dingli</w:t>
      </w:r>
      <w:proofErr w:type="spellEnd"/>
      <w:r w:rsidRPr="004046BE">
        <w:rPr>
          <w:rStyle w:val="Style13ptBold"/>
        </w:rPr>
        <w:t xml:space="preserve"> 16</w:t>
      </w:r>
      <w:r w:rsidRPr="004046BE">
        <w:t xml:space="preserve"> (Dr. </w:t>
      </w:r>
      <w:proofErr w:type="spellStart"/>
      <w:r w:rsidRPr="004046BE">
        <w:t>Shen</w:t>
      </w:r>
      <w:proofErr w:type="spellEnd"/>
      <w:r w:rsidRPr="004046BE">
        <w:t xml:space="preserve"> </w:t>
      </w:r>
      <w:proofErr w:type="spellStart"/>
      <w:r w:rsidRPr="004046BE">
        <w:t>Dingli</w:t>
      </w:r>
      <w:proofErr w:type="spellEnd"/>
      <w:r w:rsidRPr="004046BE">
        <w:t xml:space="preserve"> is a professor and Vice Dean at the Institute of International Studies, </w:t>
      </w:r>
      <w:proofErr w:type="spellStart"/>
      <w:r w:rsidRPr="004046BE">
        <w:t>Fudan</w:t>
      </w:r>
      <w:proofErr w:type="spellEnd"/>
      <w:r w:rsidRPr="004046BE">
        <w:t xml:space="preserve"> University. He is also the founder and director of China’s first non-government-based Program on Arms Control and Regional Security at </w:t>
      </w:r>
      <w:proofErr w:type="spellStart"/>
      <w:r w:rsidRPr="004046BE">
        <w:t>Fudan</w:t>
      </w:r>
      <w:proofErr w:type="spellEnd"/>
      <w:r w:rsidRPr="004046BE">
        <w:t xml:space="preserve"> University. “Dialogue Represents the Way Forward,” China US Focus. March 14. http://www.chinausfocus.com/foreign-policy/dialogue-represents-the-way-forward/, DDI-PN) </w:t>
      </w:r>
    </w:p>
    <w:p w14:paraId="7087A098" w14:textId="77777777" w:rsidR="002530A3" w:rsidRPr="004046BE" w:rsidRDefault="002530A3" w:rsidP="002530A3">
      <w:pPr>
        <w:rPr>
          <w:rStyle w:val="StyleUnderline"/>
        </w:rPr>
      </w:pPr>
      <w:r w:rsidRPr="004046BE">
        <w:t xml:space="preserve">The fact that the defiance of the DPRK drives a wedge between China &amp; US and China &amp; ROK lays bare the vulnerabilities of these bilateral relations. </w:t>
      </w:r>
      <w:r w:rsidRPr="004046BE">
        <w:rPr>
          <w:rStyle w:val="StyleUnderline"/>
        </w:rPr>
        <w:t>To overcome this challenge, the three countries must rise above a flurry of diplomatic rhetoric and engage in high-level dialogue for pragmatic outcomes</w:t>
      </w:r>
      <w:r w:rsidRPr="004046BE">
        <w:t xml:space="preserve">. During his visit to the US, Minister Wang Yi put forth a strategy whereas it hardens the “stick” and sweetens the “carrot” of the deal to up the ante for continued defiance, and entice the DPRK back to the negotiating table. For the “stick”, the newly adopted UN Security Council resolution demands aviation fuel embargo against the DPRK, which may well serve to ground the entire fleet in the DPRK. For the “carrot”, the goal is to promote denuclearization in tandem with transition from armistice to peace on the Korean Peninsula and realize enduring peace and security on the Peninsula. </w:t>
      </w:r>
      <w:r w:rsidRPr="004046BE">
        <w:rPr>
          <w:rStyle w:val="StyleUnderline"/>
        </w:rPr>
        <w:t>The high-level dialogue between China and the US led to speedy progress and final consensus on the UN resolution after weeks of prolonged negotiations. Minister Wang Yi reiterated that the new resolution would effectively deter the nuclear programs in the DPRK, which bodes well for China-US</w:t>
      </w:r>
      <w:r w:rsidRPr="004046BE">
        <w:t xml:space="preserve"> and China-ROK </w:t>
      </w:r>
      <w:r w:rsidRPr="004046BE">
        <w:rPr>
          <w:rStyle w:val="StyleUnderline"/>
        </w:rPr>
        <w:t>cooperation in this regard</w:t>
      </w:r>
      <w:r w:rsidRPr="004046BE">
        <w:t xml:space="preserve">. The international community is closely watching if the resolution can be effectively implemented. </w:t>
      </w:r>
      <w:r w:rsidRPr="004046BE">
        <w:rPr>
          <w:rStyle w:val="StyleUnderline"/>
        </w:rPr>
        <w:t>But the high-level interaction between China and the US, in and of itself, helps both sides to understand each other’s stance better, and ultimately has led to an outcome acceptable to both sides. China agrees to toughen sanctions because it is determined to realize denuclearization on the Korean peninsula and ensure the security of China. The US understands China’s concerns thanks to the dialogue and subscribes to the parallel track of solutions seeking denuclearization and replacement of armistice with peace agreements, which opens the door to negotiations of a peace agreement with the US when the DPRK is committed to abandoning nuclear programs.</w:t>
      </w:r>
    </w:p>
    <w:p w14:paraId="29D684D0" w14:textId="7B208DD2" w:rsidR="00FB2477" w:rsidRPr="004046BE" w:rsidRDefault="00A414ED" w:rsidP="00FB2477">
      <w:pPr>
        <w:pStyle w:val="Heading4"/>
      </w:pPr>
      <w:r w:rsidRPr="004046BE">
        <w:t>*</w:t>
      </w:r>
      <w:r w:rsidR="00FB2477" w:rsidRPr="004046BE">
        <w:t>Insert NK war from regional security generic</w:t>
      </w:r>
    </w:p>
    <w:p w14:paraId="44A63F9B" w14:textId="428009F9" w:rsidR="00FB2477" w:rsidRPr="004046BE" w:rsidRDefault="00FB2477" w:rsidP="00FB2477">
      <w:pPr>
        <w:pStyle w:val="Heading3"/>
      </w:pPr>
      <w:r w:rsidRPr="004046BE">
        <w:t xml:space="preserve">Link extension –cooperation solves escalation </w:t>
      </w:r>
    </w:p>
    <w:p w14:paraId="608BE8BD" w14:textId="1198345C" w:rsidR="005A315E" w:rsidRPr="004046BE" w:rsidRDefault="005A315E" w:rsidP="005A315E">
      <w:pPr>
        <w:pStyle w:val="Heading4"/>
      </w:pPr>
      <w:r w:rsidRPr="004046BE">
        <w:t xml:space="preserve">Strong US China relations are key to check North Korean escalation and manage the Korean Peninsula- that checks nuclear escalation, chemical warfare, drone deployment, and </w:t>
      </w:r>
      <w:proofErr w:type="spellStart"/>
      <w:r w:rsidRPr="004046BE">
        <w:t>cyberwarfare</w:t>
      </w:r>
      <w:proofErr w:type="spellEnd"/>
    </w:p>
    <w:p w14:paraId="35477675" w14:textId="77777777" w:rsidR="00964E08" w:rsidRPr="004046BE" w:rsidRDefault="00964E08" w:rsidP="00964E08">
      <w:proofErr w:type="spellStart"/>
      <w:r w:rsidRPr="004046BE">
        <w:rPr>
          <w:b/>
          <w:bCs/>
          <w:sz w:val="26"/>
        </w:rPr>
        <w:t>Gady</w:t>
      </w:r>
      <w:proofErr w:type="spellEnd"/>
      <w:r w:rsidRPr="004046BE">
        <w:rPr>
          <w:b/>
          <w:bCs/>
          <w:sz w:val="26"/>
        </w:rPr>
        <w:t xml:space="preserve"> 16</w:t>
      </w:r>
      <w:r w:rsidRPr="004046BE">
        <w:t xml:space="preserve"> (Franz-Stefan </w:t>
      </w:r>
      <w:proofErr w:type="spellStart"/>
      <w:r w:rsidRPr="004046BE">
        <w:t>Gady</w:t>
      </w:r>
      <w:proofErr w:type="spellEnd"/>
      <w:r w:rsidRPr="004046BE">
        <w:t xml:space="preserve"> is an Associate Editor with The Diplomat. His interests include civil-military relations, revolution in military affairs, and cyber diplomacy. He also is a Senior Fellow with the </w:t>
      </w:r>
      <w:proofErr w:type="spellStart"/>
      <w:r w:rsidRPr="004046BE">
        <w:t>EastWest</w:t>
      </w:r>
      <w:proofErr w:type="spellEnd"/>
      <w:r w:rsidRPr="004046BE">
        <w:t xml:space="preserve"> Institute where he edits the Policy Innovation Blog. “Sino-US Cooperation Over North Korea Is Now More Important Than Ever”, The Diplomat, 3/19/16 accessed 7/15/16 at </w:t>
      </w:r>
      <w:hyperlink r:id="rId19" w:history="1">
        <w:r w:rsidRPr="004046BE">
          <w:t>http://thediplomat.com/2016/03/sino-us-cooperation-over-north-korea-is-now-more-important-than-ever/</w:t>
        </w:r>
      </w:hyperlink>
      <w:r w:rsidRPr="004046BE">
        <w:t>; DDI- NB)</w:t>
      </w:r>
    </w:p>
    <w:p w14:paraId="455C6892" w14:textId="77777777" w:rsidR="005A315E" w:rsidRPr="004046BE" w:rsidRDefault="005A315E" w:rsidP="005A315E">
      <w:pPr>
        <w:rPr>
          <w:rStyle w:val="StyleUnderline"/>
        </w:rPr>
      </w:pPr>
      <w:r w:rsidRPr="004046BE">
        <w:rPr>
          <w:rStyle w:val="Emphasis"/>
        </w:rPr>
        <w:t>China and the United States share the same short-term interests on the Korean Peninsula, perhaps best summarized in Beijing’s long-standing policy vis-à-vis North Korea of “no war, no instability, no nukes.”</w:t>
      </w:r>
      <w:r w:rsidRPr="004046BE">
        <w:rPr>
          <w:sz w:val="12"/>
        </w:rPr>
        <w:t xml:space="preserve"> (</w:t>
      </w:r>
      <w:r w:rsidRPr="004046BE">
        <w:rPr>
          <w:rFonts w:hint="eastAsia"/>
          <w:sz w:val="12"/>
        </w:rPr>
        <w:t>不</w:t>
      </w:r>
      <w:r w:rsidRPr="004046BE">
        <w:rPr>
          <w:rFonts w:ascii="SimSun" w:eastAsia="SimSun" w:hAnsi="SimSun" w:cs="SimSun"/>
          <w:sz w:val="12"/>
        </w:rPr>
        <w:t>战</w:t>
      </w:r>
      <w:r w:rsidRPr="004046BE">
        <w:rPr>
          <w:rFonts w:hint="eastAsia"/>
          <w:sz w:val="12"/>
        </w:rPr>
        <w:t>、不乱、无核</w:t>
      </w:r>
      <w:r w:rsidRPr="004046BE">
        <w:rPr>
          <w:sz w:val="12"/>
        </w:rPr>
        <w:t>) Neither side is interested in a military solution to ongoing tensions between North and South Korea. Neither party, despite US rhetoric to the contrary, wants to topple the Kim Jong-un regime and see the North descend into chaos amid a succession or unification crisis. And neither Beijing nor Washington desire a nuclear-armed North Korea further fueling tensions in an already volatile region of Asia. China and the United States continue to disagree on the right tactical approach to achieving these three objectives—the former preferring quiet diplomacy and continuous engagement with Pyongyang, the latter favoring publicly pressuring the regime with sanctions to change its behavior— and both countries also pursue markedly different long-term strategic goals on the Korean Peninsula. However, the Obama administration’s policy of “strategic patience” (putting pressure on the regime while calling for North Korea to return to the Six-Party Talks) is a de facto acceptance of the unlikelihood of the reunification of North and South Korea in the near future. As a consequence, there will be no way around Kim Jong-un in the years ahead, and Beijing and Washington will have to find a way to deal with the regime, no matter how distasteful. Apart from this apparent confluence of Chinese and US interests, there are three reasons why both countries need to cooperate more tightly than ever on managing the ongoing crisis on the Korean Peninsula. First, given the Republic of Korea (ROK) government</w:t>
      </w:r>
      <w:r w:rsidRPr="004046BE">
        <w:rPr>
          <w:rFonts w:hint="eastAsia"/>
          <w:sz w:val="12"/>
        </w:rPr>
        <w:t>’</w:t>
      </w:r>
      <w:r w:rsidRPr="004046BE">
        <w:rPr>
          <w:sz w:val="12"/>
        </w:rPr>
        <w:t xml:space="preserve">s uncompromising stance with respect to North Korean provocations, there will be an increased chance of more severe inter-Korean crises occurring over the next two years. (There will be little chance of a Korean-led détente initiative until the end of the presidency of Park </w:t>
      </w:r>
      <w:proofErr w:type="spellStart"/>
      <w:r w:rsidRPr="004046BE">
        <w:rPr>
          <w:sz w:val="12"/>
        </w:rPr>
        <w:t>Geun-hye</w:t>
      </w:r>
      <w:proofErr w:type="spellEnd"/>
      <w:r w:rsidRPr="004046BE">
        <w:rPr>
          <w:sz w:val="12"/>
        </w:rPr>
        <w:t xml:space="preserve"> in 2018, given the government’s current policies.) Second, notwithstanding repeated calls for putting a “military option” back on the table, a large-scale joint US-ROK military operation against North Korea is increasingly becoming less realistic. Third, </w:t>
      </w:r>
      <w:r w:rsidRPr="004046BE">
        <w:rPr>
          <w:rStyle w:val="StyleUnderline"/>
        </w:rPr>
        <w:t>ongoing tensions on the Korean Peninsula have the potential to undermine trust and increase military competition between China and the United States, a development that is set to detrimentally affect overall Sino-US relations and cannot be in the interest of either party.</w:t>
      </w:r>
      <w:r w:rsidRPr="004046BE">
        <w:rPr>
          <w:sz w:val="12"/>
        </w:rPr>
        <w:t xml:space="preserve"> Enjoying this article? Click here to subscribe for full access. </w:t>
      </w:r>
      <w:proofErr w:type="gramStart"/>
      <w:r w:rsidRPr="004046BE">
        <w:rPr>
          <w:sz w:val="12"/>
        </w:rPr>
        <w:t>Just $5 a month.</w:t>
      </w:r>
      <w:proofErr w:type="gramEnd"/>
      <w:r w:rsidRPr="004046BE">
        <w:rPr>
          <w:sz w:val="12"/>
        </w:rPr>
        <w:t xml:space="preserve"> Seoul, under the government of Park </w:t>
      </w:r>
      <w:proofErr w:type="spellStart"/>
      <w:r w:rsidRPr="004046BE">
        <w:rPr>
          <w:sz w:val="12"/>
        </w:rPr>
        <w:t>Geun-hye</w:t>
      </w:r>
      <w:proofErr w:type="spellEnd"/>
      <w:r w:rsidRPr="004046BE">
        <w:rPr>
          <w:sz w:val="12"/>
        </w:rPr>
        <w:t xml:space="preserve"> and after repeated provocations from the North, has abandoned engagement and stepped up its bellicose rhetoric and uncompromising stance against North Korea. Over the last decades, both sides have mastered the game of bringing tensions to the precipice and then pulling back. However, as tensions rise, there is less and less flexibility in this perennial brinkmanship with both sides in danger of losing control during a future confrontation as martial propaganda and provocations will reach unprecedented heights. In addition, there is little understanding how much control Kim Jong-un genuinely exercises over the military and the party and whether they would stand down in the face of South Korean provocations when given the order by the supreme leader. Certain South Korean policies have also helped to further fuel tensions. For example, ever since 2010, South Korea has implemented a “disproportional response” theory of deterrence. As John </w:t>
      </w:r>
      <w:proofErr w:type="spellStart"/>
      <w:r w:rsidRPr="004046BE">
        <w:rPr>
          <w:sz w:val="12"/>
        </w:rPr>
        <w:t>Delury</w:t>
      </w:r>
      <w:proofErr w:type="spellEnd"/>
      <w:r w:rsidRPr="004046BE">
        <w:rPr>
          <w:sz w:val="12"/>
        </w:rPr>
        <w:t xml:space="preserve">, a professor at </w:t>
      </w:r>
      <w:proofErr w:type="spellStart"/>
      <w:r w:rsidRPr="004046BE">
        <w:rPr>
          <w:sz w:val="12"/>
        </w:rPr>
        <w:t>Yonsei</w:t>
      </w:r>
      <w:proofErr w:type="spellEnd"/>
      <w:r w:rsidRPr="004046BE">
        <w:rPr>
          <w:sz w:val="12"/>
        </w:rPr>
        <w:t xml:space="preserve"> University, explained in an interview with The Diplomat: “Seoul has proclaimed that for every one shot fired by the North, the South will hit back with 3 to 5 times greater force. That principle for deterring the North along the contested maritime border seems to apply to the DMZ [Demilitarized Zone] as well.” This concept of deterrence increases the chance of an escalating spiral of attacks and counter-attacks that could eventually lead to full-scale war. A military confrontation on the Korean Peninsula has the potential to once more draw in both the United States and China. Beijing is committed to the defense of the North under the 1961 Sino-North Korean Treaty of Friendship, Cooperation and Mutual Assistance, whereas the United States and South Korea have kept a mutual defense treaty since 1953. However, China has repeatedly said that in a conflict provoked by the North, it would not uphold its treaty obligations. (Indeed, according to a US scholar, China has tried to have the clause requiring it to defend North Korea revoked.) Any type of large-scale military operation on the Korean Peninsula will almost certainly involve large-scale destruction of human life and property. As the commander of US forces in South Korea, General Curtis </w:t>
      </w:r>
      <w:proofErr w:type="spellStart"/>
      <w:r w:rsidRPr="004046BE">
        <w:rPr>
          <w:sz w:val="12"/>
        </w:rPr>
        <w:t>Scaparrotti</w:t>
      </w:r>
      <w:proofErr w:type="spellEnd"/>
      <w:r w:rsidRPr="004046BE">
        <w:rPr>
          <w:sz w:val="12"/>
        </w:rPr>
        <w:t xml:space="preserve"> recently testified: “Given the size of the forces and the weaponry involved, this would be more akin to the Korean War and World War II–very complex, probably high casualty.” North Korean artillery could shell Seoul with thousands of rounds within the first hour of a full-scale war. Yet, certain weapon systems could make a confrontation even worse than the Korean War. </w:t>
      </w:r>
      <w:r w:rsidRPr="004046BE">
        <w:rPr>
          <w:rStyle w:val="Emphasis"/>
        </w:rPr>
        <w:t xml:space="preserve">Next to an arsenal of approximately 700 (potentially nuclear-armed) Soviet-designed short-range ballistic missiles (and an unknown number of intermediate-range and long-range missiles), North Korea also has one of the world’s largest chemical weapons stockpiles including mustard, phosgene, and </w:t>
      </w:r>
      <w:proofErr w:type="spellStart"/>
      <w:r w:rsidRPr="004046BE">
        <w:rPr>
          <w:rStyle w:val="Emphasis"/>
        </w:rPr>
        <w:t>sarin</w:t>
      </w:r>
      <w:proofErr w:type="spellEnd"/>
      <w:r w:rsidRPr="004046BE">
        <w:rPr>
          <w:rStyle w:val="Emphasis"/>
        </w:rPr>
        <w:t xml:space="preserve"> gas. According to a RAND study cited by the Congressional Research Service, “One ton of the chemical weapon </w:t>
      </w:r>
      <w:proofErr w:type="spellStart"/>
      <w:r w:rsidRPr="004046BE">
        <w:rPr>
          <w:rStyle w:val="Emphasis"/>
        </w:rPr>
        <w:t>sarin</w:t>
      </w:r>
      <w:proofErr w:type="spellEnd"/>
      <w:r w:rsidRPr="004046BE">
        <w:rPr>
          <w:rStyle w:val="Emphasis"/>
        </w:rPr>
        <w:t xml:space="preserve"> could cause tens of thousands of fatalities.” Pyongyang has also made substantial investments in special operations forces, cyber weapons, and unmanned aerial vehicles to offset the South’s conventional military advantage</w:t>
      </w:r>
      <w:r w:rsidRPr="004046BE">
        <w:rPr>
          <w:sz w:val="12"/>
        </w:rPr>
        <w:t xml:space="preserve">. Even short of full-scale war, the tensions on the Korean Peninsula have the potential to derail the Sino-US relationship. For example, China vehemently is opposing the deployment of Terminal High Altitude Area Defense (THAAD) to South Korea. Yet, Pyongyang’s nuclear and missile tests over the last couple of weeks, finally convinced Seoul to move forward with plans to station the US missile defense system in the South. China sees the deployment of THAAD as an outright provocation not only designed to thwart North Korea’s missiles but also its own military power. “We are firmly opposed to the deployment of the THAAD system on the Korean Peninsula and urge relevant parties to act cautiously. No harm shall be done to China’s strategic security interests,” China’s Foreign Ministry spokesperson said in March 2016. While Washington and Seoul could have used the potential deployment of THAAD merely as a threat to obtain China’s cooperation on imposing tougher UN sanctions on North Korea (something US diplomats have denied), the diplomatic consequences of stationing THAAD in South Korea could hobble the Sino-US strategic relationship and cause China to retaliate in other areas, for example in the South China Sea or in cyberspace, where it feels threatened by US military power. </w:t>
      </w:r>
      <w:r w:rsidRPr="004046BE">
        <w:rPr>
          <w:rStyle w:val="StyleUnderline"/>
        </w:rPr>
        <w:t>This could further fuel the ongoing US-China arms race in the Asia-Pacific region. Consequently, given ongoing inter-Korean political dynamics, the disastrous consequences of full-scale war on the Korean Peninsula, and the potential of ongoing inter-Korean crises to disrupt and damage the China-US relationship, it is of vital interest to both Beijing and Washington to craft a more constructive approach towards North Korea, centered around dialogue and persistent diplomatic initiatives and despite a new set of UN sanctions</w:t>
      </w:r>
      <w:r w:rsidRPr="004046BE">
        <w:rPr>
          <w:sz w:val="12"/>
        </w:rPr>
        <w:t xml:space="preserve">. As John </w:t>
      </w:r>
      <w:proofErr w:type="spellStart"/>
      <w:r w:rsidRPr="004046BE">
        <w:rPr>
          <w:sz w:val="12"/>
        </w:rPr>
        <w:t>Delury</w:t>
      </w:r>
      <w:proofErr w:type="spellEnd"/>
      <w:r w:rsidRPr="004046BE">
        <w:rPr>
          <w:sz w:val="12"/>
        </w:rPr>
        <w:t xml:space="preserve"> noted in an email exchange with The Diplomat: “Sanctions work best when implemented and more important lifted in the context of negotiation, and a robust diplomatic process backed by political will on both [all] sides.” This does not necessarily mean the resumption of Six-Party Talks, but rather quiet backdoor channel diplomacy laying the groundwork for future negotiations. A diplomatic deal with the United States and South Korea might be useful for Kim Jong-un at this juncture given that it would cement his legitimacy in the upcoming Seventh Korean Workers Party Congress in May 2016. “</w:t>
      </w:r>
      <w:r w:rsidRPr="004046BE">
        <w:rPr>
          <w:rStyle w:val="StyleUnderline"/>
        </w:rPr>
        <w:t>We should stop fighting the idea of his [Kim Jong-</w:t>
      </w:r>
      <w:proofErr w:type="spellStart"/>
      <w:r w:rsidRPr="004046BE">
        <w:rPr>
          <w:rStyle w:val="StyleUnderline"/>
        </w:rPr>
        <w:t>un’s</w:t>
      </w:r>
      <w:proofErr w:type="spellEnd"/>
      <w:r w:rsidRPr="004046BE">
        <w:rPr>
          <w:rStyle w:val="StyleUnderline"/>
        </w:rPr>
        <w:t xml:space="preserve">] existence, and instead use our leverage inherent in helping him deepen his legitimacy to get things we want,” according to </w:t>
      </w:r>
      <w:proofErr w:type="spellStart"/>
      <w:r w:rsidRPr="004046BE">
        <w:rPr>
          <w:rStyle w:val="StyleUnderline"/>
        </w:rPr>
        <w:t>Delury</w:t>
      </w:r>
      <w:proofErr w:type="spellEnd"/>
      <w:r w:rsidRPr="004046BE">
        <w:rPr>
          <w:rStyle w:val="StyleUnderline"/>
        </w:rPr>
        <w:t>. One sign that the United States would be open to such a dialogue, presumably spearheaded by China, is that US Secretary of State John Kerry on February 23rd did not outright dismiss the suggestion of Chinese Foreign Minister Wang Yi “to pursue in parallel tracks the denuclearization of the Korean Peninsula and the replacement of the Korean armistice with a peace agreement.” For the time being and no matter how unpleasant, Beijing and Washington have a vested interest in stable relations with Pyongyang and the timing might just be right for a concerted Sino-US diplomatic effort. Indeed, it is a political necessity.</w:t>
      </w:r>
    </w:p>
    <w:p w14:paraId="05247518" w14:textId="2AF3B523" w:rsidR="005A315E" w:rsidRPr="004046BE" w:rsidRDefault="00A414ED" w:rsidP="00F27331">
      <w:pPr>
        <w:pStyle w:val="Heading3"/>
      </w:pPr>
      <w:r w:rsidRPr="004046BE">
        <w:t xml:space="preserve">Link </w:t>
      </w:r>
      <w:r w:rsidR="00F27331" w:rsidRPr="004046BE">
        <w:t xml:space="preserve">Extension – cooperation solves North Korea </w:t>
      </w:r>
    </w:p>
    <w:p w14:paraId="62ACDB34" w14:textId="7396D525" w:rsidR="005A315E" w:rsidRPr="004046BE" w:rsidRDefault="005A315E" w:rsidP="005A315E">
      <w:pPr>
        <w:pStyle w:val="Heading4"/>
      </w:pPr>
      <w:r w:rsidRPr="004046BE">
        <w:t xml:space="preserve">Only US-China coop can solve North Korea threat- alienating China risks increasing Chinese aid to North Korea </w:t>
      </w:r>
    </w:p>
    <w:p w14:paraId="1C6250A8" w14:textId="2FEEB4B2" w:rsidR="005A315E" w:rsidRPr="004046BE" w:rsidRDefault="005A315E" w:rsidP="005A315E">
      <w:pPr>
        <w:rPr>
          <w:b/>
          <w:sz w:val="26"/>
        </w:rPr>
      </w:pPr>
      <w:r w:rsidRPr="004046BE">
        <w:rPr>
          <w:rStyle w:val="Style13ptBold"/>
        </w:rPr>
        <w:t xml:space="preserve">Avery, Rinehart, and </w:t>
      </w:r>
      <w:proofErr w:type="spellStart"/>
      <w:r w:rsidRPr="004046BE">
        <w:rPr>
          <w:rStyle w:val="Style13ptBold"/>
        </w:rPr>
        <w:t>Nikitin</w:t>
      </w:r>
      <w:proofErr w:type="spellEnd"/>
      <w:r w:rsidRPr="004046BE">
        <w:rPr>
          <w:rStyle w:val="Style13ptBold"/>
        </w:rPr>
        <w:t xml:space="preserve"> 16 </w:t>
      </w:r>
      <w:r w:rsidRPr="004046BE">
        <w:t xml:space="preserve">[Emma </w:t>
      </w:r>
      <w:proofErr w:type="spellStart"/>
      <w:r w:rsidRPr="004046BE">
        <w:t>Chanlett</w:t>
      </w:r>
      <w:proofErr w:type="spellEnd"/>
      <w:r w:rsidRPr="004046BE">
        <w:t xml:space="preserve"> (specialist in Asian affairs), Ian E. (analyst in Asian Affairs), Mary Beth D. (specialist in nonproliferation), </w:t>
      </w:r>
      <w:proofErr w:type="spellStart"/>
      <w:r w:rsidRPr="004046BE">
        <w:t>Congresstional</w:t>
      </w:r>
      <w:proofErr w:type="spellEnd"/>
      <w:r w:rsidRPr="004046BE">
        <w:t xml:space="preserve"> Research Service, “North Korea: U.S. Relations, Nuclear Diplomacy, and Internal Situation”, 1-15-2016, </w:t>
      </w:r>
      <w:hyperlink r:id="rId20" w:history="1">
        <w:r w:rsidR="007E447F" w:rsidRPr="004046BE">
          <w:rPr>
            <w:rStyle w:val="Hyperlink"/>
          </w:rPr>
          <w:t>https://www.fas.org/sgp/crs/nuke/R41259.pdf</w:t>
        </w:r>
      </w:hyperlink>
      <w:r w:rsidR="007E447F" w:rsidRPr="004046BE">
        <w:t xml:space="preserve"> DDI TM) </w:t>
      </w:r>
    </w:p>
    <w:p w14:paraId="02BCECB1" w14:textId="77777777" w:rsidR="005A315E" w:rsidRPr="004046BE" w:rsidRDefault="005A315E" w:rsidP="005A315E">
      <w:pPr>
        <w:rPr>
          <w:rStyle w:val="StyleUnderline"/>
        </w:rPr>
      </w:pPr>
      <w:r w:rsidRPr="004046BE">
        <w:rPr>
          <w:rStyle w:val="StyleUnderline"/>
        </w:rPr>
        <w:t xml:space="preserve">U.S. policy to pressure North Korea depends heavily on China’s influence. In addition to being North Korea’s largest trading partner by far—accounting for about 70% of North Korea’s total trade—China also provides food and energy aid that is an essential lifeline for the regime in Pyongyang. China’s overriding priority appears to be to prevent the collapse of North Korea. Analysts assess that Beijing fears the destabilizing effects of a humanitarian crisis, significant refugee flows over its borders, and the uncertainty of how other nations, particularly the United States, would assert themselves on the peninsula in the event of a power vacuum. </w:t>
      </w:r>
      <w:r w:rsidRPr="004046BE">
        <w:rPr>
          <w:sz w:val="12"/>
        </w:rPr>
        <w:t xml:space="preserve">Beijing is supporting joint industrial projects between China’s northeastern provinces and North Korea’s 14 See, for example, Jonathan D. Pollack, No Exit: North Korea, Nuclear Weapons, and International Security (New York: </w:t>
      </w:r>
      <w:proofErr w:type="spellStart"/>
      <w:r w:rsidRPr="004046BE">
        <w:rPr>
          <w:sz w:val="12"/>
        </w:rPr>
        <w:t>Routledge</w:t>
      </w:r>
      <w:proofErr w:type="spellEnd"/>
      <w:r w:rsidRPr="004046BE">
        <w:rPr>
          <w:sz w:val="12"/>
        </w:rPr>
        <w:t xml:space="preserve">, 2011); “North Korea: Beyond the Six-Party Talks,” International Crisis Group, Asia Report No. 269, June 16, 2015. 15 </w:t>
      </w:r>
      <w:proofErr w:type="spellStart"/>
      <w:r w:rsidRPr="004046BE">
        <w:rPr>
          <w:sz w:val="12"/>
        </w:rPr>
        <w:t>Choe</w:t>
      </w:r>
      <w:proofErr w:type="spellEnd"/>
      <w:r w:rsidRPr="004046BE">
        <w:rPr>
          <w:sz w:val="12"/>
        </w:rPr>
        <w:t xml:space="preserve"> Sang-</w:t>
      </w:r>
      <w:proofErr w:type="spellStart"/>
      <w:r w:rsidRPr="004046BE">
        <w:rPr>
          <w:sz w:val="12"/>
        </w:rPr>
        <w:t>hun</w:t>
      </w:r>
      <w:proofErr w:type="spellEnd"/>
      <w:r w:rsidRPr="004046BE">
        <w:rPr>
          <w:sz w:val="12"/>
        </w:rPr>
        <w:t xml:space="preserve">, “North Korea Vows to Keep Nuclear Arms and Fix Economy,” New York Times, March 31, 2013. </w:t>
      </w:r>
      <w:proofErr w:type="gramStart"/>
      <w:r w:rsidRPr="004046BE">
        <w:rPr>
          <w:sz w:val="12"/>
        </w:rPr>
        <w:t>16 “DPRK NDC Issues Statement Refuting UNSC Resolution,” Korean Central News Agency (North Korea), January 24, 2013.</w:t>
      </w:r>
      <w:proofErr w:type="gramEnd"/>
      <w:r w:rsidRPr="004046BE">
        <w:rPr>
          <w:sz w:val="12"/>
        </w:rPr>
        <w:t xml:space="preserve"> </w:t>
      </w:r>
      <w:proofErr w:type="gramStart"/>
      <w:r w:rsidRPr="004046BE">
        <w:rPr>
          <w:sz w:val="12"/>
        </w:rPr>
        <w:t>Congressional Research Service 9 northern border region.</w:t>
      </w:r>
      <w:proofErr w:type="gramEnd"/>
      <w:r w:rsidRPr="004046BE">
        <w:rPr>
          <w:sz w:val="12"/>
        </w:rPr>
        <w:t xml:space="preserve"> Some Chinese leaders also may see strategic value in having North Korea as a “buffer” between China and democratic, U.S.-allied South Korea. However, </w:t>
      </w:r>
      <w:r w:rsidRPr="004046BE">
        <w:rPr>
          <w:rStyle w:val="Emphasis"/>
        </w:rPr>
        <w:t>since 2010 an increasing number of Chinese academics have called for a reappraisal of China’s friendly ties with North Korea, citing the material and reputational costs to China of maintaining such ties.</w:t>
      </w:r>
      <w:r w:rsidRPr="004046BE">
        <w:rPr>
          <w:sz w:val="12"/>
        </w:rPr>
        <w:t xml:space="preserve"> The rhetorical emphasis Chinese leaders now place on denuclearization of the Korean Peninsula—reportedly even in meetings with North Korean officials—may suggest that </w:t>
      </w:r>
      <w:r w:rsidRPr="004046BE">
        <w:rPr>
          <w:rStyle w:val="Emphasis"/>
        </w:rPr>
        <w:t>Beijing’s patience could be waning</w:t>
      </w:r>
      <w:r w:rsidRPr="004046BE">
        <w:rPr>
          <w:sz w:val="12"/>
        </w:rPr>
        <w:t xml:space="preserve">. </w:t>
      </w:r>
      <w:r w:rsidRPr="004046BE">
        <w:rPr>
          <w:rStyle w:val="StyleUnderline"/>
        </w:rPr>
        <w:t xml:space="preserve">In what is viewed by many observers as a diplomatic snub, Chinese President Xi </w:t>
      </w:r>
      <w:proofErr w:type="spellStart"/>
      <w:r w:rsidRPr="004046BE">
        <w:rPr>
          <w:rStyle w:val="StyleUnderline"/>
        </w:rPr>
        <w:t>Jinping</w:t>
      </w:r>
      <w:proofErr w:type="spellEnd"/>
      <w:r w:rsidRPr="004046BE">
        <w:rPr>
          <w:rStyle w:val="StyleUnderline"/>
        </w:rPr>
        <w:t xml:space="preserve"> has had several summits with South Korean President Park </w:t>
      </w:r>
      <w:proofErr w:type="spellStart"/>
      <w:r w:rsidRPr="004046BE">
        <w:rPr>
          <w:rStyle w:val="StyleUnderline"/>
        </w:rPr>
        <w:t>Geun-hye</w:t>
      </w:r>
      <w:proofErr w:type="spellEnd"/>
      <w:r w:rsidRPr="004046BE">
        <w:rPr>
          <w:rStyle w:val="StyleUnderline"/>
        </w:rPr>
        <w:t xml:space="preserve"> but has yet to meet with the North Korean leader Kim Jong-un.</w:t>
      </w:r>
      <w:r w:rsidRPr="004046BE">
        <w:rPr>
          <w:sz w:val="12"/>
        </w:rPr>
        <w:t xml:space="preserve"> </w:t>
      </w:r>
      <w:r w:rsidRPr="004046BE">
        <w:rPr>
          <w:rStyle w:val="StyleUnderline"/>
        </w:rPr>
        <w:t xml:space="preserve">Despite this apparent cooling in relations, Beijing remains an obstacle to many U.S. policy goals. Imposing harsher punishments on North Korea in international </w:t>
      </w:r>
      <w:proofErr w:type="spellStart"/>
      <w:r w:rsidRPr="004046BE">
        <w:rPr>
          <w:rStyle w:val="StyleUnderline"/>
        </w:rPr>
        <w:t>fora</w:t>
      </w:r>
      <w:proofErr w:type="spellEnd"/>
      <w:r w:rsidRPr="004046BE">
        <w:rPr>
          <w:rStyle w:val="StyleUnderline"/>
        </w:rPr>
        <w:t>, such as the United Nations, is hindered by China’s seat on the UNSC</w:t>
      </w:r>
      <w:r w:rsidRPr="004046BE">
        <w:rPr>
          <w:sz w:val="12"/>
        </w:rPr>
        <w:t xml:space="preserve">. However, Chinese trade with and aid to North Korea is presumed to be a fraction of what it might be if Beijing decided to fully support Kim Jong-un. This </w:t>
      </w:r>
      <w:r w:rsidRPr="004046BE">
        <w:rPr>
          <w:rStyle w:val="StyleUnderline"/>
        </w:rPr>
        <w:t>assumption is a key factor driving the U.S. and South Korean approach, which seeks to avoid pushing China to a place where it feels compelled to provide more diplomatic and economic assistance to North Korea.</w:t>
      </w:r>
    </w:p>
    <w:p w14:paraId="24D0E37F" w14:textId="3F6BCF1F" w:rsidR="005A315E" w:rsidRPr="004046BE" w:rsidRDefault="00FB2477" w:rsidP="00FB2477">
      <w:pPr>
        <w:pStyle w:val="Heading3"/>
      </w:pPr>
      <w:r w:rsidRPr="004046BE">
        <w:t xml:space="preserve">Impact extensions – conflict escalations </w:t>
      </w:r>
    </w:p>
    <w:p w14:paraId="25F5BEB1" w14:textId="42574A9F" w:rsidR="00FB2477" w:rsidRPr="004046BE" w:rsidRDefault="00FB2477" w:rsidP="00FB2477">
      <w:pPr>
        <w:pStyle w:val="Heading4"/>
      </w:pPr>
      <w:r w:rsidRPr="004046BE">
        <w:t xml:space="preserve">North Korean has </w:t>
      </w:r>
      <w:proofErr w:type="spellStart"/>
      <w:r w:rsidRPr="004046BE">
        <w:t>weaponized</w:t>
      </w:r>
      <w:proofErr w:type="spellEnd"/>
      <w:r w:rsidRPr="004046BE">
        <w:t xml:space="preserve"> chemical weapons – for use against South Korea and Japan</w:t>
      </w:r>
    </w:p>
    <w:p w14:paraId="2A822AE5" w14:textId="77777777" w:rsidR="00850EB0" w:rsidRPr="004046BE" w:rsidRDefault="00850EB0" w:rsidP="00850EB0">
      <w:pPr>
        <w:rPr>
          <w:b/>
          <w:sz w:val="26"/>
        </w:rPr>
      </w:pPr>
      <w:r w:rsidRPr="004046BE">
        <w:rPr>
          <w:rStyle w:val="Style13ptBold"/>
        </w:rPr>
        <w:t xml:space="preserve">Avery, Rinehart, and </w:t>
      </w:r>
      <w:proofErr w:type="spellStart"/>
      <w:r w:rsidRPr="004046BE">
        <w:rPr>
          <w:rStyle w:val="Style13ptBold"/>
        </w:rPr>
        <w:t>Nikitin</w:t>
      </w:r>
      <w:proofErr w:type="spellEnd"/>
      <w:r w:rsidRPr="004046BE">
        <w:rPr>
          <w:rStyle w:val="Style13ptBold"/>
        </w:rPr>
        <w:t xml:space="preserve"> 16 </w:t>
      </w:r>
      <w:r w:rsidRPr="004046BE">
        <w:t xml:space="preserve">[Emma </w:t>
      </w:r>
      <w:proofErr w:type="spellStart"/>
      <w:r w:rsidRPr="004046BE">
        <w:t>Chanlett</w:t>
      </w:r>
      <w:proofErr w:type="spellEnd"/>
      <w:r w:rsidRPr="004046BE">
        <w:t xml:space="preserve"> (specialist in Asian affairs), Ian E. (analyst in Asian Affairs), Mary Beth D. (specialist in nonproliferation), </w:t>
      </w:r>
      <w:proofErr w:type="spellStart"/>
      <w:r w:rsidRPr="004046BE">
        <w:t>Congresstional</w:t>
      </w:r>
      <w:proofErr w:type="spellEnd"/>
      <w:r w:rsidRPr="004046BE">
        <w:t xml:space="preserve"> Research Service, “North Korea: U.S. Relations, Nuclear Diplomacy, and Internal Situation”, 1-15-2016, </w:t>
      </w:r>
      <w:hyperlink r:id="rId21" w:history="1">
        <w:r w:rsidRPr="004046BE">
          <w:rPr>
            <w:rStyle w:val="Hyperlink"/>
          </w:rPr>
          <w:t>https://www.fas.org/sgp/crs/nuke/R41259.pdf</w:t>
        </w:r>
      </w:hyperlink>
      <w:r w:rsidRPr="004046BE">
        <w:t xml:space="preserve"> DDI TM) </w:t>
      </w:r>
    </w:p>
    <w:p w14:paraId="2AB59ACD" w14:textId="77777777" w:rsidR="005A315E" w:rsidRPr="004046BE" w:rsidRDefault="005A315E" w:rsidP="005A315E">
      <w:pPr>
        <w:rPr>
          <w:sz w:val="12"/>
        </w:rPr>
      </w:pPr>
      <w:r w:rsidRPr="004046BE">
        <w:rPr>
          <w:sz w:val="12"/>
        </w:rPr>
        <w:t xml:space="preserve">According to congressional testimony by Curtis </w:t>
      </w:r>
      <w:proofErr w:type="spellStart"/>
      <w:r w:rsidRPr="004046BE">
        <w:rPr>
          <w:sz w:val="12"/>
        </w:rPr>
        <w:t>Scaparrotti</w:t>
      </w:r>
      <w:proofErr w:type="spellEnd"/>
      <w:r w:rsidRPr="004046BE">
        <w:rPr>
          <w:sz w:val="12"/>
        </w:rPr>
        <w:t xml:space="preserve">, Commander of U.S. Forces Korea, North Korea has “one of the world’s largest chemical weapons stockpiles.”30 </w:t>
      </w:r>
      <w:r w:rsidRPr="004046BE">
        <w:rPr>
          <w:rStyle w:val="Emphasis"/>
        </w:rPr>
        <w:t xml:space="preserve">North Korea is widely reported to possess a large arsenal of chemical weapons, including mustard, phosgene, and </w:t>
      </w:r>
      <w:proofErr w:type="spellStart"/>
      <w:r w:rsidRPr="004046BE">
        <w:rPr>
          <w:rStyle w:val="Emphasis"/>
        </w:rPr>
        <w:t>sarin</w:t>
      </w:r>
      <w:proofErr w:type="spellEnd"/>
      <w:r w:rsidRPr="004046BE">
        <w:rPr>
          <w:rStyle w:val="Emphasis"/>
        </w:rPr>
        <w:t xml:space="preserve"> gas. Open source reporting estimates that North Korea has approximately 12 facilities where raw chemicals, precursors, and weapon agents are produced and/or stored, as well as six major storage depots for chemical weapons.31 North Korea is estimated to have a chemical weapon production capability up to 4,500 metric tons during a typical year and 12,000 tons during a period of crisis</w:t>
      </w:r>
      <w:r w:rsidRPr="004046BE">
        <w:rPr>
          <w:sz w:val="12"/>
        </w:rPr>
        <w:t xml:space="preserve">, with a current inventory of 2,500 to 5,000 tons, according to the South Korean Ministry of National Defense.32 A RAND analysis says that “1 ton of the chemical weapon </w:t>
      </w:r>
      <w:proofErr w:type="spellStart"/>
      <w:r w:rsidRPr="004046BE">
        <w:rPr>
          <w:sz w:val="12"/>
        </w:rPr>
        <w:t>sarin</w:t>
      </w:r>
      <w:proofErr w:type="spellEnd"/>
      <w:r w:rsidRPr="004046BE">
        <w:rPr>
          <w:sz w:val="12"/>
        </w:rPr>
        <w:t xml:space="preserve"> could cause tens of thousands of fatalities” and that </w:t>
      </w:r>
      <w:r w:rsidRPr="004046BE">
        <w:rPr>
          <w:rStyle w:val="StyleUnderline"/>
        </w:rPr>
        <w:t>if North Korea at some point decides to attack one or more of its neighbors, South Korea and Japan would be “the most likely targets</w:t>
      </w:r>
      <w:r w:rsidRPr="004046BE">
        <w:rPr>
          <w:sz w:val="12"/>
        </w:rPr>
        <w:t>.”33 North Korea is not a signatory to the Chemical Weapons Convention (CWC</w:t>
      </w:r>
      <w:proofErr w:type="gramStart"/>
      <w:r w:rsidRPr="004046BE">
        <w:rPr>
          <w:sz w:val="12"/>
        </w:rPr>
        <w:t>) which</w:t>
      </w:r>
      <w:proofErr w:type="gramEnd"/>
      <w:r w:rsidRPr="004046BE">
        <w:rPr>
          <w:sz w:val="12"/>
        </w:rPr>
        <w:t xml:space="preserve"> bans the use and stockpiling of chemical weapons. North Korea is suspected of maintaining an ongoing biological weapons production capability. </w:t>
      </w:r>
      <w:r w:rsidRPr="004046BE">
        <w:rPr>
          <w:rStyle w:val="StyleUnderline"/>
        </w:rPr>
        <w:t xml:space="preserve">The United States intelligence community continues to judge that North Korea has a biotechnology infrastructure to support such a capability, and “has a munitions production capacity that could be used to </w:t>
      </w:r>
      <w:proofErr w:type="spellStart"/>
      <w:r w:rsidRPr="004046BE">
        <w:rPr>
          <w:rStyle w:val="StyleUnderline"/>
        </w:rPr>
        <w:t>weaponize</w:t>
      </w:r>
      <w:proofErr w:type="spellEnd"/>
      <w:r w:rsidRPr="004046BE">
        <w:rPr>
          <w:rStyle w:val="StyleUnderline"/>
        </w:rPr>
        <w:t xml:space="preserve"> biological agents</w:t>
      </w:r>
      <w:r w:rsidRPr="004046BE">
        <w:rPr>
          <w:sz w:val="12"/>
        </w:rPr>
        <w:t>.”34 South Korea’s Ministry of National Defense estimated in 2012 that the DPRK possesses anthrax and smallpox, among other weapons agents.35</w:t>
      </w:r>
    </w:p>
    <w:p w14:paraId="3FDA0457" w14:textId="6278BBE1" w:rsidR="005A315E" w:rsidRPr="004046BE" w:rsidRDefault="00A2090D" w:rsidP="00A2090D">
      <w:pPr>
        <w:pStyle w:val="Heading3"/>
      </w:pPr>
      <w:r w:rsidRPr="004046BE">
        <w:t xml:space="preserve">Impact </w:t>
      </w:r>
      <w:r w:rsidR="00A414ED" w:rsidRPr="004046BE">
        <w:t>extensions</w:t>
      </w:r>
      <w:r w:rsidRPr="004046BE">
        <w:t>– nuclear war</w:t>
      </w:r>
    </w:p>
    <w:p w14:paraId="5C96865F" w14:textId="77777777" w:rsidR="00A2090D" w:rsidRPr="004046BE" w:rsidRDefault="00A2090D" w:rsidP="00A2090D">
      <w:pPr>
        <w:pStyle w:val="Heading4"/>
      </w:pPr>
      <w:r w:rsidRPr="004046BE">
        <w:t xml:space="preserve">US Korea War escalates quickly </w:t>
      </w:r>
    </w:p>
    <w:p w14:paraId="15ADCF25" w14:textId="77777777" w:rsidR="00A2090D" w:rsidRPr="004046BE" w:rsidRDefault="00A2090D" w:rsidP="00A2090D">
      <w:proofErr w:type="spellStart"/>
      <w:r w:rsidRPr="004046BE">
        <w:rPr>
          <w:rStyle w:val="Style13ptBold"/>
        </w:rPr>
        <w:t>Karlin</w:t>
      </w:r>
      <w:proofErr w:type="spellEnd"/>
      <w:r w:rsidRPr="004046BE">
        <w:rPr>
          <w:rStyle w:val="Style13ptBold"/>
        </w:rPr>
        <w:t xml:space="preserve"> 10</w:t>
      </w:r>
      <w:r w:rsidRPr="004046BE">
        <w:t xml:space="preserve"> (Anatoly, independent writer, author, analyst, educated at UC Berkeley, “How a Second Korean War will be Fought,” March 28. http://akarlin.com/2010/03/korean-war-2/) </w:t>
      </w:r>
    </w:p>
    <w:p w14:paraId="47F06FBE" w14:textId="77777777" w:rsidR="00A2090D" w:rsidRPr="004046BE" w:rsidRDefault="00A2090D" w:rsidP="00A2090D">
      <w:r w:rsidRPr="004046BE">
        <w:rPr>
          <w:rStyle w:val="StyleUnderline"/>
        </w:rPr>
        <w:t>Crossing the DMZ with the intention of toppling the DPRK and replacing it with a government allied with or integrated into South Korea will put a whole set of new dynamics into play.</w:t>
      </w:r>
      <w:r w:rsidRPr="004046BE">
        <w:t xml:space="preserve"> </w:t>
      </w:r>
      <w:r w:rsidRPr="004046BE">
        <w:rPr>
          <w:rStyle w:val="StyleUnderline"/>
        </w:rPr>
        <w:t>Though China has no intention of aiding North Korea in aggression, it views the establishment of an American bridgehead on its Manchurian border with trepidation and may intervene under extreme circumstances, such as an all-out American and South Korean drive for “regime change” in Pyongyang</w:t>
      </w:r>
      <w:r w:rsidRPr="004046BE">
        <w:t xml:space="preserve">. </w:t>
      </w:r>
      <w:r w:rsidRPr="004046BE">
        <w:rPr>
          <w:rStyle w:val="StyleUnderline"/>
        </w:rPr>
        <w:t>If this were to happen, all bets are off.</w:t>
      </w:r>
      <w:r w:rsidRPr="004046BE">
        <w:t xml:space="preserve"> China will probably be able to roll back the invasion forces to the DMZ. After all, it managed to do this in the 1950’s, when it was much more militarily backwards relative to the US. Now, it will have a big preponderance over land, while its new “carrier-killing” ballistic missiles, submarines, cruise missiles, and Flanker fighters are now, at some level, able to deny the seas off China to the US Navy, while its anti-satellite tests and </w:t>
      </w:r>
      <w:proofErr w:type="spellStart"/>
      <w:r w:rsidRPr="004046BE">
        <w:t>cyberwar</w:t>
      </w:r>
      <w:proofErr w:type="spellEnd"/>
      <w:r w:rsidRPr="004046BE">
        <w:t xml:space="preserve"> prowess means that the American dominance in space and information ought not be taken for granted either. Now I am not saying that the People’s Liberation Army comes anywhere close to matching the American military; however, it might well already have the ability to defeat it in a local war on China’s borders. </w:t>
      </w:r>
      <w:r w:rsidRPr="004046BE">
        <w:rPr>
          <w:rStyle w:val="StyleUnderline"/>
        </w:rPr>
        <w:t>If China is successful, it will re-establish North Korea as its own protectorate</w:t>
      </w:r>
      <w:r w:rsidRPr="004046BE">
        <w:t xml:space="preserve">, although under someone more rational and reliable than Kim </w:t>
      </w:r>
      <w:proofErr w:type="spellStart"/>
      <w:r w:rsidRPr="004046BE">
        <w:t>Jong-il</w:t>
      </w:r>
      <w:proofErr w:type="spellEnd"/>
      <w:r w:rsidRPr="004046BE">
        <w:t xml:space="preserve"> (</w:t>
      </w:r>
      <w:r w:rsidRPr="004046BE">
        <w:rPr>
          <w:rStyle w:val="StyleUnderline"/>
        </w:rPr>
        <w:t>though needless to say this will also completely sever its economic relationship with the US and cause a severe, but temporary, economic contraction due to the collapse of its export sector</w:t>
      </w:r>
      <w:r w:rsidRPr="004046BE">
        <w:t xml:space="preserve">). </w:t>
      </w:r>
      <w:r w:rsidRPr="004046BE">
        <w:rPr>
          <w:rStyle w:val="StyleUnderline"/>
        </w:rPr>
        <w:t>There will be a cascade of consequences elsewhere. Taiwan may use the opportunity to declare independence, provoking a second war in the region. Though the US says that it will not come to Taiwan’s aid if it does this unilaterally, America will probably change its mind if it is simultaneously embroiled in an intense local war with China on the Korean peninsula</w:t>
      </w:r>
      <w:r w:rsidRPr="004046BE">
        <w:t xml:space="preserve">! Other actors opposed to American hegemony may view this as a chance to undermine the overstretched superpower. For instance, Russia could orchestrate a new war against Georgia and China may even persuade Iran to mine the Strait of Hormuz in exchange for security guarantees and technology transfer. All these dominoes going down may even precipitate the collapse of the increasingly fragile </w:t>
      </w:r>
      <w:proofErr w:type="spellStart"/>
      <w:r w:rsidRPr="004046BE">
        <w:t>Pax</w:t>
      </w:r>
      <w:proofErr w:type="spellEnd"/>
      <w:r w:rsidRPr="004046BE">
        <w:t xml:space="preserve"> Americana. </w:t>
      </w:r>
    </w:p>
    <w:p w14:paraId="0EAEA256" w14:textId="77777777" w:rsidR="00A2090D" w:rsidRPr="004046BE" w:rsidRDefault="00A2090D" w:rsidP="00A2090D"/>
    <w:p w14:paraId="4FA29560" w14:textId="0FC5B00E" w:rsidR="004513CA" w:rsidRPr="004046BE" w:rsidRDefault="00BC30B1" w:rsidP="002D2FA8">
      <w:pPr>
        <w:pStyle w:val="Heading2"/>
      </w:pPr>
      <w:r w:rsidRPr="004046BE">
        <w:t xml:space="preserve">Nuclear war/US China Conflict = war </w:t>
      </w:r>
    </w:p>
    <w:p w14:paraId="072AE6E7" w14:textId="13E8D6EE" w:rsidR="00973D5F" w:rsidRPr="004046BE" w:rsidRDefault="00973D5F" w:rsidP="00973D5F">
      <w:pPr>
        <w:pStyle w:val="Heading4"/>
      </w:pPr>
      <w:r w:rsidRPr="004046BE">
        <w:t xml:space="preserve">US China relations averts nuclear war </w:t>
      </w:r>
    </w:p>
    <w:p w14:paraId="1CDAB167" w14:textId="77777777" w:rsidR="00973D5F" w:rsidRPr="004046BE" w:rsidRDefault="00973D5F" w:rsidP="00973D5F">
      <w:pPr>
        <w:widowControl w:val="0"/>
        <w:autoSpaceDE w:val="0"/>
        <w:autoSpaceDN w:val="0"/>
        <w:adjustRightInd w:val="0"/>
        <w:rPr>
          <w:rFonts w:cs="Calibri"/>
          <w:b/>
          <w:bCs/>
          <w:szCs w:val="22"/>
        </w:rPr>
      </w:pPr>
      <w:proofErr w:type="spellStart"/>
      <w:r w:rsidRPr="004046BE">
        <w:rPr>
          <w:rFonts w:cs="Calibri"/>
          <w:b/>
          <w:bCs/>
          <w:szCs w:val="22"/>
        </w:rPr>
        <w:t>Wittner</w:t>
      </w:r>
      <w:proofErr w:type="spellEnd"/>
      <w:r w:rsidRPr="004046BE">
        <w:rPr>
          <w:rFonts w:cs="Calibri"/>
          <w:b/>
          <w:bCs/>
          <w:szCs w:val="22"/>
        </w:rPr>
        <w:t xml:space="preserve">, 2011 </w:t>
      </w:r>
    </w:p>
    <w:p w14:paraId="2F2E2719" w14:textId="643113A5" w:rsidR="00973D5F" w:rsidRPr="004046BE" w:rsidRDefault="00973D5F" w:rsidP="00973D5F">
      <w:r w:rsidRPr="004046BE">
        <w:rPr>
          <w:rFonts w:cs="Calibri"/>
          <w:szCs w:val="22"/>
        </w:rPr>
        <w:t xml:space="preserve">(Lawrence S, </w:t>
      </w:r>
      <w:r w:rsidRPr="004046BE">
        <w:rPr>
          <w:rFonts w:eastAsia="Times New Roman" w:cs="Times New Roman"/>
        </w:rPr>
        <w:t xml:space="preserve">Emeritus Professor of History at the </w:t>
      </w:r>
      <w:r w:rsidRPr="004046BE">
        <w:rPr>
          <w:rStyle w:val="yshortcuts"/>
          <w:rFonts w:eastAsia="Times New Roman" w:cs="Times New Roman"/>
        </w:rPr>
        <w:t>State University of New York/Albany</w:t>
      </w:r>
      <w:r w:rsidRPr="004046BE">
        <w:rPr>
          <w:rFonts w:eastAsia="Times New Roman" w:cs="Times New Roman"/>
        </w:rPr>
        <w:t xml:space="preserve">. </w:t>
      </w:r>
      <w:r w:rsidRPr="004046BE">
        <w:rPr>
          <w:rFonts w:cs="Calibri"/>
          <w:szCs w:val="22"/>
        </w:rPr>
        <w:t>"COMMENTARY: Is a Nuclear War with China Possible?"  Huntington News November 28, 2011 http://www.huntingtonnews.net/14446 accessed 7-12-16 DDI - TM)</w:t>
      </w:r>
    </w:p>
    <w:p w14:paraId="668A25FA" w14:textId="1C818092" w:rsidR="00973D5F" w:rsidRPr="004046BE" w:rsidRDefault="00973D5F" w:rsidP="00973D5F">
      <w:pPr>
        <w:rPr>
          <w:rStyle w:val="StyleUnderline"/>
        </w:rPr>
      </w:pPr>
      <w:r w:rsidRPr="004046BE">
        <w:rPr>
          <w:rStyle w:val="StyleUnderline"/>
        </w:rPr>
        <w:t xml:space="preserve">To avert the enormous disaster of a U.S.-China nuclear war, </w:t>
      </w:r>
      <w:r w:rsidRPr="004046BE">
        <w:t xml:space="preserve">there are two obvious actions that can be taken.  The first is to get rid of nuclear weapons, as the nuclear powers have agreed to do but thus far have resisted doing.  The second, conducted while the nuclear disarmament process is occurring, is to </w:t>
      </w:r>
      <w:r w:rsidRPr="004046BE">
        <w:rPr>
          <w:rStyle w:val="StyleUnderline"/>
        </w:rPr>
        <w:t>improve U.S.-China relations.  If the American and Chinese people are interested in ensuring their survival and that of the world, they should be working to encourage these policies.</w:t>
      </w:r>
    </w:p>
    <w:p w14:paraId="2B495DDE" w14:textId="51558B2D" w:rsidR="004513CA" w:rsidRPr="004046BE" w:rsidRDefault="004513CA" w:rsidP="004513CA">
      <w:pPr>
        <w:pStyle w:val="Heading4"/>
      </w:pPr>
      <w:r w:rsidRPr="004046BE">
        <w:t xml:space="preserve">US – China nuclear war escalation kills millions, nuclear winter leads to chaos and destruction </w:t>
      </w:r>
    </w:p>
    <w:p w14:paraId="05DF70D1" w14:textId="77777777" w:rsidR="004513CA" w:rsidRPr="004046BE" w:rsidRDefault="004513CA" w:rsidP="004513CA">
      <w:pPr>
        <w:widowControl w:val="0"/>
        <w:autoSpaceDE w:val="0"/>
        <w:autoSpaceDN w:val="0"/>
        <w:adjustRightInd w:val="0"/>
        <w:rPr>
          <w:rFonts w:cs="Calibri"/>
          <w:b/>
          <w:bCs/>
          <w:szCs w:val="22"/>
        </w:rPr>
      </w:pPr>
      <w:proofErr w:type="spellStart"/>
      <w:r w:rsidRPr="004046BE">
        <w:rPr>
          <w:rFonts w:cs="Calibri"/>
          <w:b/>
          <w:bCs/>
          <w:szCs w:val="22"/>
        </w:rPr>
        <w:t>Wittner</w:t>
      </w:r>
      <w:proofErr w:type="spellEnd"/>
      <w:r w:rsidRPr="004046BE">
        <w:rPr>
          <w:rFonts w:cs="Calibri"/>
          <w:b/>
          <w:bCs/>
          <w:szCs w:val="22"/>
        </w:rPr>
        <w:t xml:space="preserve">, 2011 </w:t>
      </w:r>
    </w:p>
    <w:p w14:paraId="179AF7ED" w14:textId="49CB8C77" w:rsidR="004513CA" w:rsidRPr="004046BE" w:rsidRDefault="004513CA" w:rsidP="004513CA">
      <w:r w:rsidRPr="004046BE">
        <w:rPr>
          <w:rFonts w:cs="Calibri"/>
          <w:szCs w:val="22"/>
        </w:rPr>
        <w:t xml:space="preserve">(Lawrence S, </w:t>
      </w:r>
      <w:r w:rsidR="00973D5F" w:rsidRPr="004046BE">
        <w:rPr>
          <w:rFonts w:eastAsia="Times New Roman" w:cs="Times New Roman"/>
        </w:rPr>
        <w:t xml:space="preserve">Emeritus Professor of History at the </w:t>
      </w:r>
      <w:r w:rsidR="00973D5F" w:rsidRPr="004046BE">
        <w:rPr>
          <w:rStyle w:val="yshortcuts"/>
          <w:rFonts w:eastAsia="Times New Roman" w:cs="Times New Roman"/>
        </w:rPr>
        <w:t>State University of New York/Albany</w:t>
      </w:r>
      <w:r w:rsidR="00973D5F" w:rsidRPr="004046BE">
        <w:rPr>
          <w:rFonts w:eastAsia="Times New Roman" w:cs="Times New Roman"/>
        </w:rPr>
        <w:t xml:space="preserve">. </w:t>
      </w:r>
      <w:r w:rsidRPr="004046BE">
        <w:rPr>
          <w:rFonts w:cs="Calibri"/>
          <w:szCs w:val="22"/>
        </w:rPr>
        <w:t>"COMMENTARY: Is a Nuclear War with China Possible?"  Huntington News November 28, 2011 http://www.huntingtonnews.net/14446 accessed 7-12-16</w:t>
      </w:r>
      <w:r w:rsidR="00973D5F" w:rsidRPr="004046BE">
        <w:rPr>
          <w:rFonts w:cs="Calibri"/>
          <w:szCs w:val="22"/>
        </w:rPr>
        <w:t xml:space="preserve"> DDI -</w:t>
      </w:r>
      <w:r w:rsidRPr="004046BE">
        <w:rPr>
          <w:rFonts w:cs="Calibri"/>
          <w:szCs w:val="22"/>
        </w:rPr>
        <w:t xml:space="preserve"> TM)</w:t>
      </w:r>
    </w:p>
    <w:p w14:paraId="6681D6FF" w14:textId="22773704" w:rsidR="004513CA" w:rsidRPr="004046BE" w:rsidRDefault="004513CA" w:rsidP="004513CA">
      <w:pPr>
        <w:rPr>
          <w:sz w:val="14"/>
        </w:rPr>
      </w:pPr>
      <w:r w:rsidRPr="004046BE">
        <w:rPr>
          <w:sz w:val="14"/>
        </w:rPr>
        <w:t xml:space="preserve">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4046BE">
        <w:rPr>
          <w:rStyle w:val="StyleUnderline"/>
        </w:rPr>
        <w:t xml:space="preserve">A nuclear attack by China would immediately slaughter at least 10 million Americans in a great storm of blast and fire, while leaving many more dying horribly of sickness and radiation poisoning. The Chinese death toll in a nuclear war would be far higher. Both nations would be reduced to smoldering, radioactive wastelands. Also, radioactive debris sent aloft by the nuclear explosions would blot out the sun and bring on a “nuclear winter” around the globe—destroying agriculture, creating worldwide famine, and generating chaos and destruction. </w:t>
      </w:r>
      <w:r w:rsidRPr="004046BE">
        <w:rPr>
          <w:sz w:val="14"/>
        </w:rPr>
        <w:t xml:space="preserve">Moreover, </w:t>
      </w:r>
      <w:r w:rsidRPr="004046BE">
        <w:rPr>
          <w:rStyle w:val="StyleUnderline"/>
        </w:rPr>
        <w:t>in another decade the extent of this catastrophe would be far worse. The Chinese government is currently expanding its nuclear arsenal, and by the year 2020 it is expected to more than double its number of nuclear weapons that can hit the United States. The U.S. government, in turn, has plans to spend hundreds of billions of dollars “modernizing” its nuclear weapons and nuclear production facilities over the next decade</w:t>
      </w:r>
      <w:r w:rsidRPr="004046BE">
        <w:rPr>
          <w:sz w:val="14"/>
        </w:rPr>
        <w:t>.</w:t>
      </w:r>
    </w:p>
    <w:p w14:paraId="69E640C1" w14:textId="77777777" w:rsidR="003B7E37" w:rsidRPr="004046BE" w:rsidRDefault="003B7E37" w:rsidP="003B7E37">
      <w:pPr>
        <w:pStyle w:val="Heading3"/>
      </w:pPr>
      <w:r w:rsidRPr="004046BE">
        <w:t xml:space="preserve">AT NO US China nuclear war </w:t>
      </w:r>
    </w:p>
    <w:p w14:paraId="414F171C" w14:textId="77777777" w:rsidR="003B7E37" w:rsidRPr="004046BE" w:rsidRDefault="003B7E37" w:rsidP="003B7E37">
      <w:pPr>
        <w:pStyle w:val="Heading4"/>
      </w:pPr>
      <w:r w:rsidRPr="004046BE">
        <w:t xml:space="preserve">US China conflict could go nuclear </w:t>
      </w:r>
    </w:p>
    <w:p w14:paraId="123675B3" w14:textId="77777777" w:rsidR="003B7E37" w:rsidRPr="004046BE" w:rsidRDefault="003B7E37" w:rsidP="003B7E37">
      <w:pPr>
        <w:widowControl w:val="0"/>
        <w:autoSpaceDE w:val="0"/>
        <w:autoSpaceDN w:val="0"/>
        <w:adjustRightInd w:val="0"/>
        <w:rPr>
          <w:rFonts w:cs="Calibri"/>
          <w:b/>
          <w:bCs/>
          <w:szCs w:val="22"/>
        </w:rPr>
      </w:pPr>
      <w:proofErr w:type="spellStart"/>
      <w:r w:rsidRPr="004046BE">
        <w:rPr>
          <w:rFonts w:cs="Calibri"/>
          <w:b/>
          <w:bCs/>
          <w:szCs w:val="22"/>
        </w:rPr>
        <w:t>Wittner</w:t>
      </w:r>
      <w:proofErr w:type="spellEnd"/>
      <w:r w:rsidRPr="004046BE">
        <w:rPr>
          <w:rFonts w:cs="Calibri"/>
          <w:b/>
          <w:bCs/>
          <w:szCs w:val="22"/>
        </w:rPr>
        <w:t xml:space="preserve">, 2011 </w:t>
      </w:r>
    </w:p>
    <w:p w14:paraId="4E4E166A" w14:textId="77777777" w:rsidR="003B7E37" w:rsidRPr="004046BE" w:rsidRDefault="003B7E37" w:rsidP="003B7E37">
      <w:r w:rsidRPr="004046BE">
        <w:rPr>
          <w:rFonts w:cs="Calibri"/>
          <w:szCs w:val="22"/>
        </w:rPr>
        <w:t xml:space="preserve">(Lawrence S, </w:t>
      </w:r>
      <w:r w:rsidRPr="004046BE">
        <w:rPr>
          <w:rFonts w:eastAsia="Times New Roman" w:cs="Times New Roman"/>
        </w:rPr>
        <w:t xml:space="preserve">Emeritus Professor of History at the </w:t>
      </w:r>
      <w:r w:rsidRPr="004046BE">
        <w:rPr>
          <w:rStyle w:val="yshortcuts"/>
          <w:rFonts w:eastAsia="Times New Roman" w:cs="Times New Roman"/>
        </w:rPr>
        <w:t>State University of New York/</w:t>
      </w:r>
      <w:proofErr w:type="spellStart"/>
      <w:r w:rsidRPr="004046BE">
        <w:rPr>
          <w:rStyle w:val="yshortcuts"/>
          <w:rFonts w:eastAsia="Times New Roman" w:cs="Times New Roman"/>
        </w:rPr>
        <w:t>Albany</w:t>
      </w:r>
      <w:r w:rsidRPr="004046BE">
        <w:rPr>
          <w:rFonts w:eastAsia="Times New Roman" w:cs="Times New Roman"/>
        </w:rPr>
        <w:t>.</w:t>
      </w:r>
      <w:r w:rsidRPr="004046BE">
        <w:rPr>
          <w:rFonts w:cs="Calibri"/>
          <w:szCs w:val="22"/>
        </w:rPr>
        <w:t>"COMMENTARY</w:t>
      </w:r>
      <w:proofErr w:type="spellEnd"/>
      <w:r w:rsidRPr="004046BE">
        <w:rPr>
          <w:rFonts w:cs="Calibri"/>
          <w:szCs w:val="22"/>
        </w:rPr>
        <w:t>: Is a Nuclear War with China Possible?"  Huntington News November 28, 2011 http://www.huntingtonnews.net/14446 accessed 7-12-16 DDI - TM)</w:t>
      </w:r>
    </w:p>
    <w:p w14:paraId="24BEB7CD" w14:textId="77777777" w:rsidR="003B7E37" w:rsidRPr="004046BE" w:rsidRDefault="003B7E37" w:rsidP="003B7E37">
      <w:pPr>
        <w:rPr>
          <w:rStyle w:val="StyleUnderline"/>
        </w:rPr>
      </w:pPr>
      <w:r w:rsidRPr="004046BE">
        <w:rPr>
          <w:rStyle w:val="StyleUnderline"/>
        </w:rPr>
        <w:t xml:space="preserve"> While nuclear weapons exist, there remains a danger that they will be used.</w:t>
      </w:r>
      <w:r w:rsidRPr="004046BE">
        <w:rPr>
          <w:sz w:val="14"/>
        </w:rPr>
        <w:t xml:space="preserve"> After all, for centuries national conflicts have led to wars, with nations employing their deadliest weapons. </w:t>
      </w:r>
      <w:r w:rsidRPr="004046BE">
        <w:rPr>
          <w:rStyle w:val="StyleUnderline"/>
        </w:rPr>
        <w:t>The current deterioration of U.S. relations with China might end up providing us with yet another example of this phenomenon</w:t>
      </w:r>
      <w:r w:rsidRPr="004046BE">
        <w:rPr>
          <w:sz w:val="14"/>
        </w:rPr>
        <w:t>. The gathering</w:t>
      </w:r>
      <w:r w:rsidRPr="004046BE">
        <w:rPr>
          <w:rStyle w:val="StyleUnderline"/>
        </w:rPr>
        <w:t xml:space="preserve"> tension between the United States and China is clear enough</w:t>
      </w:r>
      <w:r w:rsidRPr="004046BE">
        <w:rPr>
          <w:sz w:val="14"/>
        </w:rPr>
        <w:t xml:space="preserve">. Disturbed by China’s growing economic and military strength, the U.S. government recently challenged China’s claims in the South China Sea, increased the U.S. military presence in Australia, and deepened U.S. military ties with other nations in the Pacific region. According to Secretary of State Hillary Clinton, the United States was “asserting our own position as a Pacific power.” </w:t>
      </w:r>
      <w:r w:rsidRPr="004046BE">
        <w:rPr>
          <w:rStyle w:val="StyleUnderline"/>
        </w:rPr>
        <w:t xml:space="preserve">But need this lead to nuclear war? Not necessarily. And yet, there are signs that it could. After all, both the United States and China possess large numbers of nuclear weapons. </w:t>
      </w:r>
      <w:r w:rsidRPr="004046BE">
        <w:rPr>
          <w:sz w:val="14"/>
        </w:rPr>
        <w:t xml:space="preserve">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w:t>
      </w:r>
      <w:r w:rsidRPr="004046BE">
        <w:rPr>
          <w:rStyle w:val="StyleUnderline"/>
        </w:rPr>
        <w:t xml:space="preserve">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w:t>
      </w:r>
      <w:proofErr w:type="gramStart"/>
      <w:r w:rsidRPr="004046BE">
        <w:rPr>
          <w:rStyle w:val="StyleUnderline"/>
        </w:rPr>
        <w:t>saber-rattling</w:t>
      </w:r>
      <w:proofErr w:type="gramEnd"/>
      <w:r w:rsidRPr="004046BE">
        <w:rPr>
          <w:rStyle w:val="StyleUnderline"/>
        </w:rPr>
        <w:t xml:space="preserve"> persists.</w:t>
      </w:r>
    </w:p>
    <w:p w14:paraId="2E81F653" w14:textId="451069F3" w:rsidR="003B7E37" w:rsidRPr="004046BE" w:rsidRDefault="003B7E37" w:rsidP="003B7E37">
      <w:pPr>
        <w:pStyle w:val="Heading3"/>
      </w:pPr>
      <w:r w:rsidRPr="004046BE">
        <w:t xml:space="preserve">AT </w:t>
      </w:r>
      <w:r w:rsidR="00A414ED" w:rsidRPr="004046BE">
        <w:t>they say “</w:t>
      </w:r>
      <w:r w:rsidRPr="004046BE">
        <w:t>China war good</w:t>
      </w:r>
      <w:r w:rsidR="00A414ED" w:rsidRPr="004046BE">
        <w:t>”</w:t>
      </w:r>
      <w:r w:rsidRPr="004046BE">
        <w:t xml:space="preserve"> </w:t>
      </w:r>
    </w:p>
    <w:p w14:paraId="4AD38945" w14:textId="77777777" w:rsidR="003B7E37" w:rsidRPr="004046BE" w:rsidRDefault="003B7E37" w:rsidP="003B7E37">
      <w:pPr>
        <w:pStyle w:val="Heading4"/>
      </w:pPr>
      <w:r w:rsidRPr="004046BE">
        <w:t xml:space="preserve">China rise not threat – and US China good relations key to peaceful rise </w:t>
      </w:r>
    </w:p>
    <w:p w14:paraId="304601F8" w14:textId="77777777" w:rsidR="003B7E37" w:rsidRPr="004046BE" w:rsidRDefault="003B7E37" w:rsidP="003B7E37">
      <w:pPr>
        <w:pStyle w:val="Heading4"/>
      </w:pPr>
      <w:r w:rsidRPr="004046BE">
        <w:t>US China relations peaceful – defensive realism relieves pressures in the international system</w:t>
      </w:r>
    </w:p>
    <w:p w14:paraId="08C66223" w14:textId="77777777" w:rsidR="003B7E37" w:rsidRPr="004046BE" w:rsidRDefault="003B7E37" w:rsidP="003B7E37">
      <w:pPr>
        <w:tabs>
          <w:tab w:val="left" w:pos="3960"/>
        </w:tabs>
      </w:pPr>
      <w:r w:rsidRPr="004046BE">
        <w:t>Glaser, 2015 (Charles L., Professor in the Elliott School of International Affairs and the Department of Political</w:t>
      </w:r>
    </w:p>
    <w:p w14:paraId="3DAF806D" w14:textId="7845EEC9" w:rsidR="003B7E37" w:rsidRPr="004046BE" w:rsidRDefault="003B7E37" w:rsidP="003B7E37">
      <w:pPr>
        <w:tabs>
          <w:tab w:val="left" w:pos="3960"/>
        </w:tabs>
      </w:pPr>
      <w:r w:rsidRPr="004046BE">
        <w:t>Science at George Washington University</w:t>
      </w:r>
      <w:proofErr w:type="gramStart"/>
      <w:r w:rsidRPr="004046BE">
        <w:t>.,</w:t>
      </w:r>
      <w:proofErr w:type="gramEnd"/>
      <w:r w:rsidRPr="004046BE">
        <w:t xml:space="preserve"> International Security, Spring 2015, </w:t>
      </w:r>
      <w:proofErr w:type="spellStart"/>
      <w:r w:rsidRPr="004046BE">
        <w:t>google</w:t>
      </w:r>
      <w:proofErr w:type="spellEnd"/>
      <w:r w:rsidRPr="004046BE">
        <w:t xml:space="preserve"> scholar UT</w:t>
      </w:r>
      <w:r w:rsidR="00A414ED" w:rsidRPr="004046BE">
        <w:t>)</w:t>
      </w:r>
    </w:p>
    <w:p w14:paraId="10DEB9C8" w14:textId="77777777" w:rsidR="003B7E37" w:rsidRPr="004046BE" w:rsidRDefault="003B7E37" w:rsidP="003B7E37">
      <w:pPr>
        <w:rPr>
          <w:sz w:val="14"/>
        </w:rPr>
      </w:pPr>
      <w:proofErr w:type="gramStart"/>
      <w:r w:rsidRPr="004046BE">
        <w:rPr>
          <w:rStyle w:val="StyleUnderline"/>
        </w:rPr>
        <w:t>U.S. beliefs about China’s motives and vice versa further favor China’s¶ peaceful rise.</w:t>
      </w:r>
      <w:proofErr w:type="gramEnd"/>
      <w:r w:rsidRPr="004046BE">
        <w:rPr>
          <w:rStyle w:val="StyleUnderline"/>
        </w:rPr>
        <w:t xml:space="preserve"> If the United States believes that China is likely driven by concern¶ for its own security, then the United States may be willing to pursue cooperative¶ policies that communicate its own benign motives</w:t>
      </w:r>
      <w:r w:rsidRPr="004046BE">
        <w:rPr>
          <w:sz w:val="14"/>
        </w:rPr>
        <w:t xml:space="preserve">. In contrast, if¶ the United States believes that China is a greedy state that values changing the¶ status quo for </w:t>
      </w:r>
      <w:proofErr w:type="spellStart"/>
      <w:r w:rsidRPr="004046BE">
        <w:rPr>
          <w:sz w:val="14"/>
        </w:rPr>
        <w:t>nonsecurity</w:t>
      </w:r>
      <w:proofErr w:type="spellEnd"/>
      <w:r w:rsidRPr="004046BE">
        <w:rPr>
          <w:sz w:val="14"/>
        </w:rPr>
        <w:t xml:space="preserve"> reasons, then the United States should pursue more¶ competitive policies, which will strain U.S.-China relations. </w:t>
      </w:r>
      <w:r w:rsidRPr="004046BE">
        <w:rPr>
          <w:rStyle w:val="StyleUnderline"/>
        </w:rPr>
        <w:t>The fact that U.S.-¶ China relations are much better than U.S.-Soviet relations were during¶ the Cold War bodes well for China’s rise.</w:t>
      </w:r>
      <w:r w:rsidRPr="004046BE">
        <w:rPr>
          <w:sz w:val="14"/>
        </w:rPr>
        <w:t xml:space="preserve"> The strains that have grown in the¶ U.S.-China relationship over the past decade, however, reduce the prospects¶ for avoiding a negative political spiral and increase the probability of war</w:t>
      </w:r>
      <w:proofErr w:type="gramStart"/>
      <w:r w:rsidRPr="004046BE">
        <w:rPr>
          <w:sz w:val="14"/>
        </w:rPr>
        <w:t>.¶</w:t>
      </w:r>
      <w:proofErr w:type="gramEnd"/>
      <w:r w:rsidRPr="004046BE">
        <w:rPr>
          <w:sz w:val="14"/>
        </w:rPr>
        <w:t xml:space="preserve"> In short, </w:t>
      </w:r>
      <w:r w:rsidRPr="004046BE">
        <w:rPr>
          <w:rStyle w:val="StyleUnderline"/>
        </w:rPr>
        <w:t>international conditions should enable both the United States and¶ China to be highly secure; they greatly moderate the security dilemma, which¶ reduces the competitive pressures generated by the international system</w:t>
      </w:r>
      <w:r w:rsidRPr="004046BE">
        <w:rPr>
          <w:sz w:val="14"/>
        </w:rPr>
        <w:t xml:space="preserve">. Although¶ Northeast Asia is not fully “primed for peace,”7 </w:t>
      </w:r>
      <w:r w:rsidRPr="004046BE">
        <w:rPr>
          <w:rStyle w:val="StyleUnderline"/>
        </w:rPr>
        <w:t>defensive realism is¶ relatively optimistic about the prospects for China’s peaceful rise</w:t>
      </w:r>
      <w:proofErr w:type="gramStart"/>
      <w:r w:rsidRPr="004046BE">
        <w:rPr>
          <w:rStyle w:val="StyleUnderline"/>
        </w:rPr>
        <w:t>.¶</w:t>
      </w:r>
      <w:proofErr w:type="gramEnd"/>
      <w:r w:rsidRPr="004046BE">
        <w:rPr>
          <w:sz w:val="14"/>
        </w:rPr>
        <w:t xml:space="preserve"> In contrast, other well-established strands of structural realist theory provide¶ a far more pessimistic assessment of the future of U.S-China relations.8¶ Standard structural realism, focusing only on power, argues that China’s military¶ buildup is designed to overwhelm U.S. military advantages in Northeast¶ Asia. The overall result will be intense Sino-American competition that resembles the Cold War; nuclear weapons will keep the peace, but competition and¶ insecurity will be the defining features of the relationship.9¶ Offensive realism envisions a still more competitive outcome. China, acting¶ in accordance with the theory’s call for states to maximize their power, will attempt¶ to become the hegemonic power in Northeast Asia.10 Achieving regional¶ hegemony will require China to build military forces capable of defeating its¶ neighbors and pushing the United States out of the region. Threatened by¶ Chinese pursuit of regional hegemony, the United States will compete intensely¶ to maintain its position in Northeast Asia, leaving both states less secure¶ and major power war a not unlikely outcome.11¶ </w:t>
      </w:r>
      <w:r w:rsidRPr="004046BE">
        <w:rPr>
          <w:rStyle w:val="StyleUnderline"/>
        </w:rPr>
        <w:t>Grounding my analysis in defensive realism and its more general rational¶ variant therefore has significant implications for U.S. policy. Because defensive¶ realism finds that the pressures generated by international structure will allow¶ China to rise peacefully, regional issues that could derail this promising trajectory¶ become more important.</w:t>
      </w:r>
    </w:p>
    <w:p w14:paraId="62F19B78" w14:textId="77777777" w:rsidR="003B7E37" w:rsidRPr="004046BE" w:rsidRDefault="003B7E37" w:rsidP="004513CA">
      <w:pPr>
        <w:rPr>
          <w:sz w:val="14"/>
        </w:rPr>
      </w:pPr>
    </w:p>
    <w:p w14:paraId="2C47E7A9" w14:textId="77777777" w:rsidR="002D2FA8" w:rsidRPr="004046BE" w:rsidRDefault="002D2FA8" w:rsidP="002D2FA8">
      <w:pPr>
        <w:pStyle w:val="Heading2"/>
      </w:pPr>
      <w:r w:rsidRPr="004046BE">
        <w:t xml:space="preserve">Proliferation – nuclear weapons </w:t>
      </w:r>
    </w:p>
    <w:p w14:paraId="3EE31655" w14:textId="28DC8D27" w:rsidR="00B62BFA" w:rsidRPr="004046BE" w:rsidRDefault="00B62BFA" w:rsidP="00B62BFA">
      <w:pPr>
        <w:pStyle w:val="Heading3"/>
      </w:pPr>
      <w:r w:rsidRPr="004046BE">
        <w:t>2ac module/1nc module</w:t>
      </w:r>
    </w:p>
    <w:p w14:paraId="1A604748" w14:textId="3596927D" w:rsidR="00C6362C" w:rsidRPr="004046BE" w:rsidRDefault="00CC519B" w:rsidP="00C6362C">
      <w:pPr>
        <w:pStyle w:val="Heading4"/>
        <w:spacing w:line="240" w:lineRule="auto"/>
      </w:pPr>
      <w:r w:rsidRPr="004046BE">
        <w:t xml:space="preserve">Coop key to </w:t>
      </w:r>
      <w:proofErr w:type="spellStart"/>
      <w:r w:rsidRPr="004046BE">
        <w:t>prolif</w:t>
      </w:r>
      <w:proofErr w:type="spellEnd"/>
      <w:r w:rsidRPr="004046BE">
        <w:t xml:space="preserve"> </w:t>
      </w:r>
    </w:p>
    <w:p w14:paraId="7A9B4508" w14:textId="77777777" w:rsidR="00C6362C" w:rsidRPr="004046BE" w:rsidRDefault="00C6362C" w:rsidP="00C6362C">
      <w:pPr>
        <w:spacing w:line="240" w:lineRule="auto"/>
        <w:rPr>
          <w:b/>
          <w:sz w:val="24"/>
        </w:rPr>
      </w:pPr>
      <w:proofErr w:type="spellStart"/>
      <w:r w:rsidRPr="004046BE">
        <w:rPr>
          <w:b/>
          <w:sz w:val="24"/>
        </w:rPr>
        <w:t>Lieberthal</w:t>
      </w:r>
      <w:proofErr w:type="spellEnd"/>
      <w:r w:rsidRPr="004046BE">
        <w:rPr>
          <w:b/>
          <w:sz w:val="24"/>
        </w:rPr>
        <w:t xml:space="preserve"> and Wang 12</w:t>
      </w:r>
    </w:p>
    <w:p w14:paraId="6C0A5377" w14:textId="2DE692C0" w:rsidR="00C6362C" w:rsidRPr="004046BE" w:rsidRDefault="00C6362C" w:rsidP="00C6362C">
      <w:pPr>
        <w:spacing w:line="240" w:lineRule="auto"/>
      </w:pPr>
      <w:r w:rsidRPr="004046BE">
        <w:t xml:space="preserve">(Kenneth </w:t>
      </w:r>
      <w:proofErr w:type="spellStart"/>
      <w:r w:rsidRPr="004046BE">
        <w:t>Lieberthal</w:t>
      </w:r>
      <w:proofErr w:type="spellEnd"/>
      <w:r w:rsidRPr="004046BE">
        <w:t xml:space="preserve"> and Wang </w:t>
      </w:r>
      <w:proofErr w:type="spellStart"/>
      <w:r w:rsidRPr="004046BE">
        <w:t>Jisi</w:t>
      </w:r>
      <w:proofErr w:type="spellEnd"/>
      <w:r w:rsidRPr="004046BE">
        <w:t xml:space="preserve">, Kenneth </w:t>
      </w:r>
      <w:proofErr w:type="spellStart"/>
      <w:r w:rsidRPr="004046BE">
        <w:t>Lieberthal</w:t>
      </w:r>
      <w:proofErr w:type="spellEnd"/>
      <w:r w:rsidRPr="004046BE">
        <w:t xml:space="preserve"> is Senior Fellow in Foreign Policy and in Global Economy and Development and is Director of the John L. Thornton China Center at the Brookings Institution. Wang </w:t>
      </w:r>
      <w:proofErr w:type="spellStart"/>
      <w:r w:rsidRPr="004046BE">
        <w:t>Jisi</w:t>
      </w:r>
      <w:proofErr w:type="spellEnd"/>
      <w:r w:rsidRPr="004046BE">
        <w:t xml:space="preserve"> is Director of the Center for International and Strategic Studies and Dean of the School of International Studies at Peking University March 2012 “Addressing U.S.-China Strategic Distrust”, John L. Thornton China Center Monograph Series Number4, </w:t>
      </w:r>
      <w:hyperlink r:id="rId22" w:history="1">
        <w:r w:rsidR="00B62BFA" w:rsidRPr="004046BE">
          <w:rPr>
            <w:rStyle w:val="Hyperlink"/>
          </w:rPr>
          <w:t>http://www.broo</w:t>
        </w:r>
        <w:r w:rsidR="00B62BFA" w:rsidRPr="004046BE">
          <w:rPr>
            <w:rStyle w:val="Hyperlink"/>
          </w:rPr>
          <w:t>k</w:t>
        </w:r>
        <w:r w:rsidR="00B62BFA" w:rsidRPr="004046BE">
          <w:rPr>
            <w:rStyle w:val="Hyperlink"/>
          </w:rPr>
          <w:t>ings.edu/~/media/research/files/papers/2012/3/30%20us%20china%20lieberthal/0330_china_lieberthal.pdf</w:t>
        </w:r>
      </w:hyperlink>
      <w:r w:rsidR="00B62BFA" w:rsidRPr="004046BE">
        <w:t xml:space="preserve"> DDI TM) </w:t>
      </w:r>
    </w:p>
    <w:p w14:paraId="6330ECC5" w14:textId="77777777" w:rsidR="00C6362C" w:rsidRPr="004046BE" w:rsidRDefault="00C6362C" w:rsidP="00C6362C">
      <w:pPr>
        <w:spacing w:line="240" w:lineRule="auto"/>
        <w:rPr>
          <w:sz w:val="14"/>
        </w:rPr>
      </w:pPr>
      <w:r w:rsidRPr="004046BE">
        <w:rPr>
          <w:sz w:val="14"/>
        </w:rPr>
        <w:t xml:space="preserve">The </w:t>
      </w:r>
      <w:r w:rsidRPr="004046BE">
        <w:rPr>
          <w:u w:val="single"/>
        </w:rPr>
        <w:t>U.S. and China have a wide-ranging, deep and relatively mature relationship</w:t>
      </w:r>
      <w:r w:rsidRPr="004046BE">
        <w:rPr>
          <w:sz w:val="14"/>
        </w:rPr>
        <w:t xml:space="preserve">. The </w:t>
      </w:r>
      <w:r w:rsidRPr="004046BE">
        <w:rPr>
          <w:u w:val="single"/>
        </w:rPr>
        <w:t>presidents of both countries have repeatedly indicated the value of developing a cooperative relationship for the future</w:t>
      </w:r>
      <w:r w:rsidRPr="004046BE">
        <w:rPr>
          <w:sz w:val="14"/>
        </w:rPr>
        <w:t xml:space="preserve">. Both sides have a pragmatic awareness of the issues on which they disagree, and both appreciate the importance of not permitting those specific disagreements to prevent cooperation on major issues where cooperation can be mutually beneficial. In addition, the leaders and top working-level officials on both sides have gained substantial experience in dealing with each other and, in many cases, have come to know each other fairly well.1 The above are promising dimensions of U.S.-China relations and should bode well for the future. </w:t>
      </w:r>
      <w:r w:rsidRPr="004046BE">
        <w:rPr>
          <w:u w:val="single"/>
        </w:rPr>
        <w:t>There is no more important bilateral relationship, and thus its future direction is of enormous importance to each country, the region, and the world</w:t>
      </w:r>
      <w:r w:rsidRPr="004046BE">
        <w:rPr>
          <w:sz w:val="14"/>
        </w:rPr>
        <w:t xml:space="preserve">. </w:t>
      </w:r>
      <w:r w:rsidRPr="004046BE">
        <w:rPr>
          <w:b/>
          <w:u w:val="single"/>
        </w:rPr>
        <w:t>For regional and global issues such as nonproliferation and climate change, active U.S.-China cooperation or at least parallel actions makes issues more manageable</w:t>
      </w:r>
      <w:r w:rsidRPr="004046BE">
        <w:rPr>
          <w:sz w:val="14"/>
        </w:rPr>
        <w:t xml:space="preserve">; </w:t>
      </w:r>
      <w:r w:rsidRPr="004046BE">
        <w:rPr>
          <w:b/>
          <w:u w:val="single"/>
        </w:rPr>
        <w:t>having the U.S. and China work at cross purposes makes those</w:t>
      </w:r>
      <w:r w:rsidRPr="004046BE">
        <w:rPr>
          <w:u w:val="single"/>
        </w:rPr>
        <w:t xml:space="preserve"> issues more difficult, or even </w:t>
      </w:r>
      <w:r w:rsidRPr="004046BE">
        <w:rPr>
          <w:b/>
          <w:u w:val="single"/>
        </w:rPr>
        <w:t>impossible,</w:t>
      </w:r>
      <w:r w:rsidRPr="004046BE">
        <w:rPr>
          <w:u w:val="single"/>
        </w:rPr>
        <w:t xml:space="preserve"> to manage</w:t>
      </w:r>
      <w:r w:rsidRPr="004046BE">
        <w:rPr>
          <w:sz w:val="14"/>
        </w:rPr>
        <w:t xml:space="preserve">. Despite both sides’ tacit agreement on the above, there are grounds for deep concern about the future. As of early 2012 the U.S. has withdrawn its forces from Iraq and is on schedule to draw down its involvement in the Afghan conflict, and Washington is rebalancing its policy in the direction of Asia and the Pacific. This shift reflects President Obama’s basic perspective, as America’s self-described “first Pacific president,” that </w:t>
      </w:r>
      <w:r w:rsidRPr="004046BE">
        <w:rPr>
          <w:b/>
          <w:u w:val="single"/>
        </w:rPr>
        <w:t>because Asia is the most important region of the world for the</w:t>
      </w:r>
      <w:r w:rsidRPr="004046BE">
        <w:rPr>
          <w:u w:val="single"/>
        </w:rPr>
        <w:t xml:space="preserve"> future of the United States</w:t>
      </w:r>
      <w:r w:rsidRPr="004046BE">
        <w:rPr>
          <w:sz w:val="14"/>
        </w:rPr>
        <w:t xml:space="preserve">, it is vitally important that America </w:t>
      </w:r>
      <w:proofErr w:type="gramStart"/>
      <w:r w:rsidRPr="004046BE">
        <w:rPr>
          <w:sz w:val="14"/>
        </w:rPr>
        <w:t>maintain</w:t>
      </w:r>
      <w:proofErr w:type="gramEnd"/>
      <w:r w:rsidRPr="004046BE">
        <w:rPr>
          <w:sz w:val="14"/>
        </w:rPr>
        <w:t xml:space="preserve"> and enhance its leadership role there. In November 2011 the Obama Administration publically committed to devote the necessary resources to sustain this leadership role in Asia, even as its domestic fiscal challenges threaten substantial cuts in the overall defense budget and make funding of major overseas commitments potentially more controversial at home.2 </w:t>
      </w:r>
      <w:r w:rsidRPr="004046BE">
        <w:rPr>
          <w:b/>
          <w:u w:val="single"/>
        </w:rPr>
        <w:t>China is expanding its roles in the Asia-Pacific region</w:t>
      </w:r>
      <w:r w:rsidRPr="004046BE">
        <w:rPr>
          <w:sz w:val="14"/>
        </w:rPr>
        <w:t xml:space="preserve">. Since 2000, virtually every Asian country, as well as Australia, has shifted from having the U.S. as its largest trade partner to having China as its largest trade partner. Most of these countries have also invested directly in China’s economy. In short, almost every Asian country now builds continued participation in China’s economic growth into its own strategy for future prosperity. Although China’s economic and political interests are increasingly reaching around the world, its </w:t>
      </w:r>
      <w:proofErr w:type="spellStart"/>
      <w:r w:rsidRPr="004046BE">
        <w:rPr>
          <w:sz w:val="14"/>
        </w:rPr>
        <w:t>geoeconomic</w:t>
      </w:r>
      <w:proofErr w:type="spellEnd"/>
      <w:r w:rsidRPr="004046BE">
        <w:rPr>
          <w:sz w:val="14"/>
        </w:rPr>
        <w:t xml:space="preserve"> and geopolitical center of gravity remains in Asia, or what the leaders of China refer to as its “periphery.” In addition, </w:t>
      </w:r>
      <w:r w:rsidRPr="004046BE">
        <w:rPr>
          <w:b/>
          <w:u w:val="single"/>
        </w:rPr>
        <w:t>China’s military capabilities are improving substantially</w:t>
      </w:r>
      <w:r w:rsidRPr="004046BE">
        <w:rPr>
          <w:u w:val="single"/>
        </w:rPr>
        <w:t xml:space="preserve"> as a result of double-digit annual growth in its defense expenditures nearly every year since the mid-1990s</w:t>
      </w:r>
      <w:r w:rsidRPr="004046BE">
        <w:rPr>
          <w:sz w:val="14"/>
        </w:rPr>
        <w:t>. A significant portion of that growth has been in force projection capabilities, especially in the navy and also in the air and missile forces. The People’s Liberation Army (PLA) is still many years away from being a global military power, but its capabilities in the Asia-Pacific region have expanded markedly over the past fifteen years.</w:t>
      </w:r>
    </w:p>
    <w:p w14:paraId="72FFA676" w14:textId="3503B23E" w:rsidR="000D6A3C" w:rsidRPr="004046BE" w:rsidRDefault="000D6A3C" w:rsidP="000D6A3C">
      <w:pPr>
        <w:pStyle w:val="Heading4"/>
      </w:pPr>
      <w:r w:rsidRPr="004046BE">
        <w:t xml:space="preserve">And, proliferation causes nuclear war </w:t>
      </w:r>
    </w:p>
    <w:p w14:paraId="5AD1C75E" w14:textId="03091F46" w:rsidR="000D6A3C" w:rsidRPr="004046BE" w:rsidRDefault="000D6A3C" w:rsidP="000D6A3C">
      <w:pPr>
        <w:widowControl w:val="0"/>
        <w:autoSpaceDE w:val="0"/>
        <w:autoSpaceDN w:val="0"/>
        <w:adjustRightInd w:val="0"/>
        <w:rPr>
          <w:rFonts w:ascii="Times New Roman" w:hAnsi="Times New Roman" w:cs="Times New Roman"/>
          <w:b/>
          <w:szCs w:val="22"/>
        </w:rPr>
      </w:pPr>
      <w:proofErr w:type="spellStart"/>
      <w:r w:rsidRPr="004046BE">
        <w:rPr>
          <w:rFonts w:cs="Cambria Math"/>
          <w:b/>
          <w:sz w:val="26"/>
          <w:szCs w:val="26"/>
        </w:rPr>
        <w:t>Kroenig</w:t>
      </w:r>
      <w:proofErr w:type="spellEnd"/>
      <w:r w:rsidRPr="004046BE">
        <w:rPr>
          <w:rFonts w:cs="Cambria Math"/>
          <w:b/>
          <w:szCs w:val="22"/>
        </w:rPr>
        <w:t xml:space="preserve">, </w:t>
      </w:r>
      <w:r w:rsidRPr="004046BE">
        <w:rPr>
          <w:rFonts w:cs="Cambria Math"/>
          <w:b/>
          <w:sz w:val="26"/>
          <w:szCs w:val="26"/>
        </w:rPr>
        <w:t>201</w:t>
      </w:r>
      <w:r w:rsidR="000E7C56" w:rsidRPr="004046BE">
        <w:rPr>
          <w:rFonts w:cs="Cambria Math"/>
          <w:b/>
          <w:sz w:val="26"/>
          <w:szCs w:val="26"/>
        </w:rPr>
        <w:t>2</w:t>
      </w:r>
    </w:p>
    <w:p w14:paraId="1A47E893" w14:textId="2BC7B6A3" w:rsidR="000D6A3C" w:rsidRPr="004046BE" w:rsidRDefault="000D6A3C" w:rsidP="000D6A3C">
      <w:pPr>
        <w:widowControl w:val="0"/>
        <w:autoSpaceDE w:val="0"/>
        <w:autoSpaceDN w:val="0"/>
        <w:adjustRightInd w:val="0"/>
        <w:rPr>
          <w:rStyle w:val="StyleUnderline"/>
          <w:rFonts w:cs="Cambria Math"/>
          <w:b w:val="0"/>
          <w:szCs w:val="22"/>
          <w:u w:val="none"/>
        </w:rPr>
      </w:pPr>
      <w:r w:rsidRPr="004046BE">
        <w:rPr>
          <w:rFonts w:cs="Cambria Math"/>
          <w:szCs w:val="22"/>
        </w:rPr>
        <w:t xml:space="preserve">(Matthew </w:t>
      </w:r>
      <w:proofErr w:type="spellStart"/>
      <w:r w:rsidRPr="004046BE">
        <w:rPr>
          <w:rFonts w:cs="Cambria Math"/>
          <w:szCs w:val="22"/>
        </w:rPr>
        <w:t>Kroenig</w:t>
      </w:r>
      <w:proofErr w:type="spellEnd"/>
      <w:r w:rsidRPr="004046BE">
        <w:rPr>
          <w:rFonts w:cs="Cambria Math"/>
          <w:szCs w:val="22"/>
        </w:rPr>
        <w:t>, Nonresident Senior Fellow, Brent Scowcroft Center on International Security, "The History of Proliferation Optimism: Does It Have a Future?</w:t>
      </w:r>
      <w:proofErr w:type="gramStart"/>
      <w:r w:rsidRPr="004046BE">
        <w:rPr>
          <w:rFonts w:cs="Cambria Math"/>
          <w:szCs w:val="22"/>
        </w:rPr>
        <w:t>",</w:t>
      </w:r>
      <w:proofErr w:type="gramEnd"/>
      <w:r w:rsidRPr="004046BE">
        <w:rPr>
          <w:rFonts w:cs="Cambria Math"/>
          <w:szCs w:val="22"/>
        </w:rPr>
        <w:t xml:space="preserve"> </w:t>
      </w:r>
      <w:r w:rsidR="000E7C56" w:rsidRPr="004046BE">
        <w:rPr>
          <w:rFonts w:cs="Cambria Math"/>
          <w:szCs w:val="22"/>
        </w:rPr>
        <w:t xml:space="preserve">May 26 2012 </w:t>
      </w:r>
      <w:r w:rsidRPr="004046BE">
        <w:rPr>
          <w:rFonts w:cs="Cambria Math"/>
          <w:szCs w:val="22"/>
        </w:rPr>
        <w:t>http://www.npolicy.org/article.php?aid=1182&amp;rtid=2</w:t>
      </w:r>
      <w:r w:rsidRPr="004046BE">
        <w:rPr>
          <w:rStyle w:val="StyleUnderline"/>
          <w:rFonts w:cs="Cambria Math"/>
          <w:b w:val="0"/>
          <w:szCs w:val="22"/>
          <w:u w:val="none"/>
        </w:rPr>
        <w:t xml:space="preserve"> DDI TM</w:t>
      </w:r>
      <w:r w:rsidR="000E7C56" w:rsidRPr="004046BE">
        <w:rPr>
          <w:rStyle w:val="StyleUnderline"/>
          <w:rFonts w:cs="Cambria Math"/>
          <w:b w:val="0"/>
          <w:szCs w:val="22"/>
          <w:u w:val="none"/>
        </w:rPr>
        <w:t xml:space="preserve">) </w:t>
      </w:r>
    </w:p>
    <w:p w14:paraId="42128053" w14:textId="02F5A3D6" w:rsidR="000D6A3C" w:rsidRPr="004046BE" w:rsidRDefault="00657A0F" w:rsidP="00C6362C">
      <w:pPr>
        <w:spacing w:line="240" w:lineRule="auto"/>
        <w:rPr>
          <w:sz w:val="14"/>
        </w:rPr>
      </w:pPr>
      <w:r w:rsidRPr="004046BE">
        <w:rPr>
          <w:rFonts w:ascii="Times New Roman" w:eastAsia="Times New Roman" w:hAnsi="Times New Roman" w:cs="Times New Roman"/>
          <w:sz w:val="24"/>
        </w:rPr>
        <w:t xml:space="preserve">The </w:t>
      </w:r>
      <w:r w:rsidRPr="004046BE">
        <w:rPr>
          <w:rStyle w:val="StyleUnderline"/>
        </w:rPr>
        <w:t>greatest threat posed by the spread of nuclear weapons is nuclear war.  The more states in possession of nuclear weapons, the greater the probability that somewhere, someday, there is a catastrophic nuclear war.  A nuclear exchange between the two superpowers during the Cold War could have arguably resulted in human extinction and a nuclear exchange between states with smaller nuclear arsenals, such as India and Pakistan, could still result in millions of deaths and casualties, billions of dollars of economic devastation, environmental degradation, and a parade of other horrors.</w:t>
      </w:r>
    </w:p>
    <w:p w14:paraId="79D1AC55" w14:textId="1E7F80B0" w:rsidR="00887031" w:rsidRPr="004046BE" w:rsidRDefault="00B62BFA" w:rsidP="00887031">
      <w:pPr>
        <w:pStyle w:val="Heading3"/>
      </w:pPr>
      <w:proofErr w:type="gramStart"/>
      <w:r w:rsidRPr="004046BE">
        <w:t>extension</w:t>
      </w:r>
      <w:proofErr w:type="gramEnd"/>
      <w:r w:rsidRPr="004046BE">
        <w:t xml:space="preserve"> – key to </w:t>
      </w:r>
      <w:proofErr w:type="spellStart"/>
      <w:r w:rsidRPr="004046BE">
        <w:t>prolif</w:t>
      </w:r>
      <w:proofErr w:type="spellEnd"/>
      <w:r w:rsidR="00887031" w:rsidRPr="004046BE">
        <w:t xml:space="preserve"> </w:t>
      </w:r>
    </w:p>
    <w:p w14:paraId="38D95E08" w14:textId="77777777" w:rsidR="00B62BFA" w:rsidRPr="004046BE" w:rsidRDefault="00B62BFA" w:rsidP="00B62BFA">
      <w:pPr>
        <w:pStyle w:val="Heading4"/>
      </w:pPr>
      <w:r w:rsidRPr="004046BE">
        <w:t xml:space="preserve">US-China alliance key to stopping nuclear </w:t>
      </w:r>
      <w:proofErr w:type="spellStart"/>
      <w:r w:rsidRPr="004046BE">
        <w:t>prolif</w:t>
      </w:r>
      <w:proofErr w:type="spellEnd"/>
    </w:p>
    <w:p w14:paraId="05F92676" w14:textId="77777777" w:rsidR="00B62BFA" w:rsidRPr="004046BE" w:rsidRDefault="00B62BFA" w:rsidP="00B62BFA">
      <w:pPr>
        <w:widowControl w:val="0"/>
        <w:autoSpaceDE w:val="0"/>
        <w:autoSpaceDN w:val="0"/>
        <w:adjustRightInd w:val="0"/>
        <w:rPr>
          <w:rFonts w:cs="Calibri"/>
          <w:b/>
          <w:bCs/>
          <w:sz w:val="20"/>
          <w:szCs w:val="20"/>
        </w:rPr>
      </w:pPr>
      <w:proofErr w:type="spellStart"/>
      <w:r w:rsidRPr="004046BE">
        <w:rPr>
          <w:rFonts w:cs="Calibri"/>
          <w:b/>
          <w:bCs/>
          <w:sz w:val="20"/>
          <w:szCs w:val="20"/>
        </w:rPr>
        <w:t>Fingar</w:t>
      </w:r>
      <w:proofErr w:type="spellEnd"/>
      <w:r w:rsidRPr="004046BE">
        <w:rPr>
          <w:rFonts w:cs="Calibri"/>
          <w:b/>
          <w:bCs/>
          <w:sz w:val="20"/>
          <w:szCs w:val="20"/>
        </w:rPr>
        <w:t xml:space="preserve"> and </w:t>
      </w:r>
      <w:proofErr w:type="spellStart"/>
      <w:r w:rsidRPr="004046BE">
        <w:rPr>
          <w:rFonts w:cs="Calibri"/>
          <w:b/>
          <w:bCs/>
          <w:sz w:val="20"/>
          <w:szCs w:val="20"/>
        </w:rPr>
        <w:t>Jishe</w:t>
      </w:r>
      <w:proofErr w:type="spellEnd"/>
      <w:r w:rsidRPr="004046BE">
        <w:rPr>
          <w:rFonts w:cs="Calibri"/>
          <w:b/>
          <w:bCs/>
          <w:sz w:val="20"/>
          <w:szCs w:val="20"/>
        </w:rPr>
        <w:t xml:space="preserve"> 2013</w:t>
      </w:r>
      <w:r w:rsidRPr="004046BE">
        <w:rPr>
          <w:rFonts w:cs="Calibri"/>
          <w:sz w:val="20"/>
          <w:szCs w:val="20"/>
        </w:rPr>
        <w:t xml:space="preserve"> (Thomas Fan “Ties that Bind: Strategic Stability in the U.S.–China Relationship” </w:t>
      </w:r>
      <w:r w:rsidRPr="004046BE">
        <w:rPr>
          <w:rFonts w:cs="Calibri"/>
          <w:sz w:val="20"/>
          <w:szCs w:val="20"/>
          <w:u w:val="single"/>
        </w:rPr>
        <w:t xml:space="preserve">THE WASHINGTON QUARTERLY </w:t>
      </w:r>
      <w:r w:rsidRPr="004046BE">
        <w:rPr>
          <w:rFonts w:cs="Calibri"/>
          <w:sz w:val="20"/>
          <w:szCs w:val="20"/>
        </w:rPr>
        <w:t xml:space="preserve">&amp; FALL 2013 accessed </w:t>
      </w:r>
      <w:proofErr w:type="spellStart"/>
      <w:r w:rsidRPr="004046BE">
        <w:rPr>
          <w:rFonts w:cs="Calibri"/>
          <w:sz w:val="20"/>
          <w:szCs w:val="20"/>
        </w:rPr>
        <w:t>google</w:t>
      </w:r>
      <w:proofErr w:type="spellEnd"/>
      <w:r w:rsidRPr="004046BE">
        <w:rPr>
          <w:rFonts w:cs="Calibri"/>
          <w:sz w:val="20"/>
          <w:szCs w:val="20"/>
        </w:rPr>
        <w:t xml:space="preserve"> scholar 7/11/16 </w:t>
      </w:r>
      <w:proofErr w:type="spellStart"/>
      <w:r w:rsidRPr="004046BE">
        <w:rPr>
          <w:rFonts w:cs="Calibri"/>
          <w:sz w:val="20"/>
          <w:szCs w:val="20"/>
        </w:rPr>
        <w:t>ddi</w:t>
      </w:r>
      <w:proofErr w:type="spellEnd"/>
      <w:r w:rsidRPr="004046BE">
        <w:rPr>
          <w:rFonts w:cs="Calibri"/>
          <w:sz w:val="20"/>
          <w:szCs w:val="20"/>
        </w:rPr>
        <w:t xml:space="preserve"> –HC)</w:t>
      </w:r>
    </w:p>
    <w:p w14:paraId="5B35125F" w14:textId="1FEAF750" w:rsidR="00C23CC1" w:rsidRPr="004046BE" w:rsidRDefault="00B62BFA" w:rsidP="00FA6D12">
      <w:pPr>
        <w:widowControl w:val="0"/>
        <w:autoSpaceDE w:val="0"/>
        <w:autoSpaceDN w:val="0"/>
        <w:adjustRightInd w:val="0"/>
        <w:spacing w:after="240" w:line="240" w:lineRule="auto"/>
        <w:rPr>
          <w:rFonts w:ascii="Times" w:hAnsi="Times" w:cs="Times"/>
          <w:sz w:val="12"/>
        </w:rPr>
      </w:pPr>
      <w:r w:rsidRPr="004046BE">
        <w:rPr>
          <w:rStyle w:val="StyleUnderline"/>
        </w:rPr>
        <w:t>China and the United States</w:t>
      </w:r>
      <w:r w:rsidRPr="004046BE">
        <w:rPr>
          <w:rFonts w:ascii="Times" w:hAnsi="Times" w:cs="Times"/>
          <w:sz w:val="12"/>
        </w:rPr>
        <w:t xml:space="preserve"> do not have a common enemy, but they do have </w:t>
      </w:r>
      <w:r w:rsidRPr="004046BE">
        <w:rPr>
          <w:rStyle w:val="StyleUnderline"/>
        </w:rPr>
        <w:t>many common interests and challenges. Examples include</w:t>
      </w:r>
      <w:r w:rsidRPr="004046BE">
        <w:rPr>
          <w:rFonts w:ascii="Times" w:hAnsi="Times" w:cs="Times"/>
          <w:sz w:val="12"/>
        </w:rPr>
        <w:t xml:space="preserve"> international terrorism, </w:t>
      </w:r>
      <w:r w:rsidRPr="004046BE">
        <w:rPr>
          <w:rStyle w:val="StyleUnderline"/>
        </w:rPr>
        <w:t>proliferation of nuclear weapons and other dangerous technologies</w:t>
      </w:r>
      <w:r w:rsidRPr="004046BE">
        <w:rPr>
          <w:rFonts w:ascii="Times" w:hAnsi="Times" w:cs="Times"/>
          <w:sz w:val="12"/>
        </w:rPr>
        <w:t xml:space="preserve">, failing states, consequences of climate change, and other threats to growth and prosperity. Such challenges are less compelling than the threat of Soviet hegemony, and therefore more difficult to “sell” to publics, politicians, and vested interests skeptical about cooperation with the “rising” or “hegemonic” power. </w:t>
      </w:r>
      <w:r w:rsidRPr="004046BE">
        <w:rPr>
          <w:rStyle w:val="StyleUnderline"/>
        </w:rPr>
        <w:t xml:space="preserve">But the challenges are serious and cannot be solved by Washington or Beijing acting alone. </w:t>
      </w:r>
      <w:r w:rsidRPr="004046BE">
        <w:rPr>
          <w:sz w:val="16"/>
          <w:szCs w:val="16"/>
        </w:rPr>
        <w:t>They sometimes cannot even be managed effectively without U.S.–China cooperation</w:t>
      </w:r>
      <w:r w:rsidRPr="004046BE">
        <w:rPr>
          <w:rStyle w:val="StyleUnderline"/>
        </w:rPr>
        <w:t>.33 The proliferation and complexity of non-traditional security challenges requiring cooperative responses by the United States and China create numerous opportunities for dialogue, coordinated policies, and joint leadership</w:t>
      </w:r>
      <w:r w:rsidRPr="004046BE">
        <w:rPr>
          <w:rFonts w:ascii="Times" w:hAnsi="Times" w:cs="Times"/>
          <w:sz w:val="12"/>
        </w:rPr>
        <w:t>.</w:t>
      </w:r>
      <w:r w:rsidRPr="004046BE">
        <w:rPr>
          <w:rFonts w:ascii="Times" w:hAnsi="Times" w:cs="Times"/>
          <w:color w:val="0000FF"/>
          <w:position w:val="10"/>
          <w:sz w:val="12"/>
          <w:szCs w:val="18"/>
        </w:rPr>
        <w:t xml:space="preserve">34 </w:t>
      </w:r>
      <w:r w:rsidRPr="004046BE">
        <w:rPr>
          <w:rFonts w:ascii="Times" w:hAnsi="Times" w:cs="Times"/>
          <w:sz w:val="12"/>
        </w:rPr>
        <w:t>Working together on such problems will require overcoming disagreements about causation, consequences, relative priorities, and optimal solutions, but the net result is likely to be enhanced understanding, more common goals, and greater strategic stability.</w:t>
      </w:r>
    </w:p>
    <w:p w14:paraId="1902C4C4" w14:textId="647F861E" w:rsidR="00742032" w:rsidRPr="004046BE" w:rsidRDefault="0080189C" w:rsidP="00C918C2">
      <w:pPr>
        <w:pStyle w:val="Heading2"/>
      </w:pPr>
      <w:r w:rsidRPr="004046BE">
        <w:t>S</w:t>
      </w:r>
      <w:r w:rsidR="00742032" w:rsidRPr="004046BE">
        <w:t xml:space="preserve">pace </w:t>
      </w:r>
    </w:p>
    <w:p w14:paraId="141E76EE" w14:textId="6FC54B25" w:rsidR="00FA6D12" w:rsidRPr="004046BE" w:rsidRDefault="00FA6D12" w:rsidP="00FA6D12">
      <w:pPr>
        <w:pStyle w:val="Heading3"/>
      </w:pPr>
      <w:r w:rsidRPr="004046BE">
        <w:t xml:space="preserve">2ac module </w:t>
      </w:r>
    </w:p>
    <w:p w14:paraId="1A43537F" w14:textId="03B89643" w:rsidR="00742032" w:rsidRPr="004046BE" w:rsidRDefault="00C918C2" w:rsidP="00742032">
      <w:pPr>
        <w:pStyle w:val="Heading4"/>
        <w:rPr>
          <w:rStyle w:val="Style13ptBold"/>
          <w:b/>
        </w:rPr>
      </w:pPr>
      <w:r w:rsidRPr="004046BE">
        <w:rPr>
          <w:rStyle w:val="Style13ptBold"/>
          <w:b/>
        </w:rPr>
        <w:t xml:space="preserve">Good US China relations solve space conflicts </w:t>
      </w:r>
    </w:p>
    <w:p w14:paraId="0FA5BE3B" w14:textId="77777777" w:rsidR="00C918C2" w:rsidRPr="004046BE" w:rsidRDefault="00C918C2" w:rsidP="00C918C2">
      <w:proofErr w:type="spellStart"/>
      <w:r w:rsidRPr="004046BE">
        <w:rPr>
          <w:rStyle w:val="Style13ptBold"/>
        </w:rPr>
        <w:t>Weeden</w:t>
      </w:r>
      <w:proofErr w:type="spellEnd"/>
      <w:r w:rsidRPr="004046BE">
        <w:rPr>
          <w:rStyle w:val="Style13ptBold"/>
        </w:rPr>
        <w:t xml:space="preserve"> 15</w:t>
      </w:r>
      <w:r w:rsidRPr="004046BE">
        <w:t xml:space="preserve"> – (Providing National, 9-9-2015, "An Opportunity to Use the Space Domain to Strengthen the U.S.-China Relationship," </w:t>
      </w:r>
      <w:proofErr w:type="gramStart"/>
      <w:r w:rsidRPr="004046BE">
        <w:t>NBR ,</w:t>
      </w:r>
      <w:proofErr w:type="gramEnd"/>
      <w:r w:rsidRPr="004046BE">
        <w:t xml:space="preserve"> </w:t>
      </w:r>
      <w:hyperlink r:id="rId23" w:history="1">
        <w:r w:rsidRPr="004046BE">
          <w:rPr>
            <w:rStyle w:val="Hyperlink"/>
          </w:rPr>
          <w:t>http://nbr.org/research/activity.aspx?id=602</w:t>
        </w:r>
      </w:hyperlink>
      <w:r w:rsidRPr="004046BE">
        <w:t>, DDI NB)</w:t>
      </w:r>
    </w:p>
    <w:p w14:paraId="06191FAD" w14:textId="77777777" w:rsidR="00742032" w:rsidRPr="004046BE" w:rsidRDefault="00742032" w:rsidP="00742032">
      <w:pPr>
        <w:rPr>
          <w:u w:val="single"/>
        </w:rPr>
      </w:pPr>
      <w:r w:rsidRPr="004046BE">
        <w:rPr>
          <w:sz w:val="12"/>
        </w:rPr>
        <w:t xml:space="preserve">The </w:t>
      </w:r>
      <w:r w:rsidRPr="004046BE">
        <w:rPr>
          <w:u w:val="single"/>
        </w:rPr>
        <w:t>U.S.-China relationship in space has the potential to be a stable foundation for a stronger overall relationship between the two countries.</w:t>
      </w:r>
      <w:r w:rsidRPr="004046BE">
        <w:rPr>
          <w:sz w:val="12"/>
        </w:rPr>
        <w:t xml:space="preserve"> Space was arguably a stabilizing element in the relationship between the United States and Soviet Union during the Cold War by providing national capabilities to reduce tensions and an outlet for collaboration. Although the future of the U.S.-China relationship will be characterized by both competition and cooperation, </w:t>
      </w:r>
      <w:r w:rsidRPr="004046BE">
        <w:rPr>
          <w:u w:val="single"/>
        </w:rPr>
        <w:t>taking concrete steps to stabilize relations in space can be part of the solution to avoiding the “Thucydides trap,” where an established power’s fear of a rising power leads to conflict.</w:t>
      </w:r>
      <w:r w:rsidRPr="004046BE">
        <w:rPr>
          <w:sz w:val="12"/>
        </w:rPr>
        <w:t xml:space="preserve"> Space is a critical domain to the security of the United States. Space capabilities enable secure, hardened communications with nuclear forces, enable the verification and </w:t>
      </w:r>
      <w:r w:rsidRPr="004046BE">
        <w:rPr>
          <w:sz w:val="12"/>
          <w:szCs w:val="10"/>
        </w:rPr>
        <w:t xml:space="preserve">monitoring of arms control treaties, and provide valuable intelligence. Such capabilities are the foundation of the United States’ ability to defend its borders, project power to protect its allies and interests overseas, and defeat adversaries. The space domain, however, is currently experiencing significant changes that could affect the United States’ ability to maintain all these benefits in the future. A growing number of state and </w:t>
      </w:r>
      <w:proofErr w:type="spellStart"/>
      <w:r w:rsidRPr="004046BE">
        <w:rPr>
          <w:sz w:val="12"/>
          <w:szCs w:val="10"/>
        </w:rPr>
        <w:t>nonstate</w:t>
      </w:r>
      <w:proofErr w:type="spellEnd"/>
      <w:r w:rsidRPr="004046BE">
        <w:rPr>
          <w:sz w:val="12"/>
          <w:szCs w:val="10"/>
        </w:rPr>
        <w:t xml:space="preserve"> actors are involved in space, resulting in more than 1,200 active satellites in orbit and thousands more planned in the near future. Active satellites coexist in space along with hundreds of thousands of dead satellites, spent rocket stages, and other pieces of debris that are a legacy of six decades of space activities. As a result, the most useful and densely populated orbits are experiencing significant increases in physical and electromagnetic congestion and interference. Amid this change, China is rapidly developing its capabilities across the entire spectrum of space activities. It has a robust and successful human spaceflight and exploration program that in many ways mirrors NASA’s successes in the 1960s and 1970s and is a similar source of national pride. Although it still has a long way to go, China is developing a range of space capabilities focused on national security that one day might be second only to those of the United States. Some of China’s new capabilities have created significant concern within the U.S. national security community, as they are aimed at countering or threatening the space capabilities of the United States and other countries. The massive changes in the space domain and China’s growing capabilities have affected the U.S.-China relationship in space. There is growing mistrust between the two countries, fueled in part by their development and testing of dual-use technologies such as rendezvous and proximity operations and hypervelocity kinetic kill systems. This mistrust is compounded by a misalignment in political and strategic priorities: China is focused on developing and increasing its capabilities in the space domain, whereas the United States is focused on maintaining and assuring access to its space capabilities. Despite these challenges and concerns, there are concrete steps that the United States and China can take to manage tensions and possibly even work toward positive engagement. In 2011, President Barack Obama and then Chinese president Hu Jintao issued a joint statement on strengthening U.S.-China relations during a visit by President Hu to the White House. As one of the steps outlined in the statement, the two presidents agreed to take specific actions to deepen dialogue and exchanges in the field of space and discuss opportunities for practical future cooperation. President Xi </w:t>
      </w:r>
      <w:proofErr w:type="spellStart"/>
      <w:r w:rsidRPr="004046BE">
        <w:rPr>
          <w:sz w:val="12"/>
          <w:szCs w:val="10"/>
        </w:rPr>
        <w:t>Jinping’s</w:t>
      </w:r>
      <w:proofErr w:type="spellEnd"/>
      <w:r w:rsidRPr="004046BE">
        <w:rPr>
          <w:sz w:val="12"/>
          <w:szCs w:val="10"/>
        </w:rPr>
        <w:t xml:space="preserve"> upcoming visit presents an opportunity to build on the 2011 agreement and take steps toward these goals. The first step should be</w:t>
      </w:r>
      <w:r w:rsidRPr="004046BE">
        <w:rPr>
          <w:sz w:val="12"/>
        </w:rPr>
        <w:t xml:space="preserve"> to have a substantive discussion on space security. President Obama should clearly communicate the importance that the United States places on assured access to space, U.S. concerns with recent Chinese </w:t>
      </w:r>
      <w:proofErr w:type="spellStart"/>
      <w:r w:rsidRPr="004046BE">
        <w:rPr>
          <w:sz w:val="12"/>
        </w:rPr>
        <w:t>counterspace</w:t>
      </w:r>
      <w:proofErr w:type="spellEnd"/>
      <w:r w:rsidRPr="004046BE">
        <w:rPr>
          <w:sz w:val="12"/>
        </w:rPr>
        <w:t xml:space="preserve"> testing, and the potential negative consequences of any aggressive acts in space. </w:t>
      </w:r>
      <w:r w:rsidRPr="004046BE">
        <w:rPr>
          <w:u w:val="single"/>
        </w:rPr>
        <w:t xml:space="preserve">Both countries should exchange views on space policies, including their interpretations of how self-defense applies to satellites and hostile actions in space. Doing so can help avoid misunderstandings and misperceptions that could lead either country to unwittingly take actions that escalate a crisis. </w:t>
      </w:r>
      <w:r w:rsidRPr="004046BE">
        <w:rPr>
          <w:sz w:val="12"/>
        </w:rPr>
        <w:t xml:space="preserve">Second, Presidents Obama and Xi should discuss specific ideas for cooperation in civil and scientific space activities and the use of space for peaceful applications on earth. Continuing to exclude China from civil space cooperation will not prevent it from developing its own capabilities; this approach will only ensure that China cooperates with other countries in space in a way that advances its own national interests and goals. </w:t>
      </w:r>
      <w:r w:rsidRPr="004046BE">
        <w:rPr>
          <w:u w:val="single"/>
        </w:rPr>
        <w:t xml:space="preserve">Space weather, scientific research, exploration, capacity building for disaster response, and global environmental monitoring are all areas where the United States and China share joint interests and could collaborate with each other and other interested countries to help establish broader relationships outside the military realm. </w:t>
      </w:r>
      <w:r w:rsidRPr="004046BE">
        <w:rPr>
          <w:sz w:val="12"/>
        </w:rPr>
        <w:t xml:space="preserve">In addition, the United States should take steps on its own to stabilize the relationship. First and foremost, it should get serious about making U.S. space capabilities more resilient. Increasing resilience would support deterrence by decreasing the benefits an adversary might hope to achieve and also help ensure that critical capabilities can survive should deterrence fail. While resilience has been a talking point for the last few years, the United States has made little progress toward achieving the goal. Radical change is thus needed in how Washington develops and organizes national security space capabilities. Moreover, the United States should embrace commercial services to diversify and augment governmental capabilities, while encouraging allies to develop their own space capabilities. Second, the United States should continue to bolster the transparency of space activities by increasing the amount of space situational awareness (SSA) data available to satellite operators and the public. Greater transparency reinforces ongoing U.S. and international initiatives to promote responsible behavior in space and also helps mitigate the possibility for accidents or naturally caused events to spark or escalate tensions. Shifting responsibility for space safety to a civil agency that can share and cooperate more easily with the international community and working with the international community to develop more publicly available sources of SSA data outside the U.S. government are two steps that would enhance trust, improve data reliability, and reinforce norms of behavior. The consequences of not addressing the current strategic instability in space are real. </w:t>
      </w:r>
      <w:r w:rsidRPr="004046BE">
        <w:rPr>
          <w:u w:val="single"/>
        </w:rPr>
        <w:t>A future conflict in space between the United States and China would have devastating impacts on everyone who uses and relies on space. Both the United States and China have acknowledged the dangers of outright conflict and have pledged their interest in avoiding such an outcome. Taken together, the initial steps outlined here could help stabilize the U.S.-China strategic relationship in space, mitigate the threat of the worst-case scenario, and work toward a more positive outcome that benefits all.</w:t>
      </w:r>
    </w:p>
    <w:p w14:paraId="2A1EDD18" w14:textId="1FD96E99" w:rsidR="00742032" w:rsidRPr="004046BE" w:rsidRDefault="00C20C11" w:rsidP="00742032">
      <w:pPr>
        <w:pStyle w:val="Heading4"/>
      </w:pPr>
      <w:r w:rsidRPr="004046BE">
        <w:t xml:space="preserve">And, </w:t>
      </w:r>
      <w:r w:rsidR="00742032" w:rsidRPr="004046BE">
        <w:t>U.S. – China space war causes extinction</w:t>
      </w:r>
    </w:p>
    <w:p w14:paraId="7D14A9A6" w14:textId="77777777" w:rsidR="00742032" w:rsidRPr="004046BE" w:rsidRDefault="00742032" w:rsidP="00742032">
      <w:pPr>
        <w:rPr>
          <w:rStyle w:val="Style13ptBold"/>
        </w:rPr>
      </w:pPr>
      <w:proofErr w:type="spellStart"/>
      <w:r w:rsidRPr="004046BE">
        <w:rPr>
          <w:rStyle w:val="Style13ptBold"/>
        </w:rPr>
        <w:t>Broder</w:t>
      </w:r>
      <w:proofErr w:type="spellEnd"/>
      <w:r w:rsidRPr="004046BE">
        <w:rPr>
          <w:rStyle w:val="Style13ptBold"/>
        </w:rPr>
        <w:t>, 16</w:t>
      </w:r>
    </w:p>
    <w:p w14:paraId="1CBD2D88" w14:textId="314E31CE" w:rsidR="00742032" w:rsidRPr="004046BE" w:rsidRDefault="00C20C11" w:rsidP="00742032">
      <w:pPr>
        <w:rPr>
          <w:sz w:val="20"/>
          <w:szCs w:val="20"/>
        </w:rPr>
      </w:pPr>
      <w:r w:rsidRPr="004046BE">
        <w:rPr>
          <w:sz w:val="20"/>
          <w:szCs w:val="20"/>
        </w:rPr>
        <w:t>(</w:t>
      </w:r>
      <w:r w:rsidR="00742032" w:rsidRPr="004046BE">
        <w:rPr>
          <w:sz w:val="20"/>
          <w:szCs w:val="20"/>
        </w:rPr>
        <w:t xml:space="preserve">Jonathan </w:t>
      </w:r>
      <w:proofErr w:type="spellStart"/>
      <w:r w:rsidR="00742032" w:rsidRPr="004046BE">
        <w:rPr>
          <w:sz w:val="20"/>
          <w:szCs w:val="20"/>
        </w:rPr>
        <w:t>Broder</w:t>
      </w:r>
      <w:proofErr w:type="spellEnd"/>
      <w:r w:rsidR="00742032" w:rsidRPr="004046BE">
        <w:rPr>
          <w:sz w:val="20"/>
          <w:szCs w:val="20"/>
        </w:rPr>
        <w:t xml:space="preserve"> writes about defense and foreign policy May 4, 2016. “WHY THE NEXT PEARL HARBOR COULD HAPPEN IN SPACE” </w:t>
      </w:r>
      <w:r w:rsidR="00742032" w:rsidRPr="004046BE">
        <w:rPr>
          <w:i/>
          <w:sz w:val="20"/>
          <w:szCs w:val="20"/>
        </w:rPr>
        <w:t xml:space="preserve">Newsweek </w:t>
      </w:r>
      <w:r w:rsidR="00742032" w:rsidRPr="004046BE">
        <w:rPr>
          <w:sz w:val="20"/>
          <w:szCs w:val="20"/>
        </w:rPr>
        <w:t>http://www.newsweek.com/2016/05/13/china-us-space-wars-455284.html</w:t>
      </w:r>
      <w:r w:rsidR="00FA6D12" w:rsidRPr="004046BE">
        <w:rPr>
          <w:sz w:val="20"/>
          <w:szCs w:val="20"/>
        </w:rPr>
        <w:t>)</w:t>
      </w:r>
    </w:p>
    <w:p w14:paraId="2088875C" w14:textId="77777777" w:rsidR="00742032" w:rsidRPr="004046BE" w:rsidRDefault="00742032" w:rsidP="00742032">
      <w:pPr>
        <w:rPr>
          <w:sz w:val="12"/>
        </w:rPr>
      </w:pPr>
      <w:r w:rsidRPr="004046BE">
        <w:rPr>
          <w:u w:val="single"/>
        </w:rPr>
        <w:t>A war in space would have staggering implications. If conflict were to erupt</w:t>
      </w:r>
      <w:r w:rsidRPr="004046BE">
        <w:rPr>
          <w:sz w:val="12"/>
        </w:rPr>
        <w:t xml:space="preserve">, say, </w:t>
      </w:r>
      <w:r w:rsidRPr="004046BE">
        <w:rPr>
          <w:u w:val="single"/>
        </w:rPr>
        <w:t>over China’s territorial claims to the South China Sea</w:t>
      </w:r>
      <w:r w:rsidRPr="004046BE">
        <w:rPr>
          <w:sz w:val="12"/>
        </w:rPr>
        <w:t xml:space="preserve"> or Russia’s aggression in Eastern Europe, </w:t>
      </w:r>
      <w:r w:rsidRPr="004046BE">
        <w:rPr>
          <w:u w:val="single"/>
        </w:rPr>
        <w:t>America’s military satellites wouldn’t be the only space assets at risk. Fighting would</w:t>
      </w:r>
      <w:r w:rsidRPr="004046BE">
        <w:rPr>
          <w:sz w:val="12"/>
        </w:rPr>
        <w:t xml:space="preserve"> also likely </w:t>
      </w:r>
      <w:r w:rsidRPr="004046BE">
        <w:rPr>
          <w:u w:val="single"/>
        </w:rPr>
        <w:t>cripple the civilian satellites that control so much of modern life, from cellphone networks to ATMs and personal GPS units.</w:t>
      </w:r>
      <w:r w:rsidRPr="004046BE">
        <w:rPr>
          <w:sz w:val="12"/>
        </w:rPr>
        <w:t xml:space="preserve"> And although such a conflict might start in space, </w:t>
      </w:r>
      <w:r w:rsidRPr="004046BE">
        <w:rPr>
          <w:u w:val="single"/>
        </w:rPr>
        <w:t xml:space="preserve">experts say it could easily turn into </w:t>
      </w:r>
      <w:r w:rsidRPr="004046BE">
        <w:rPr>
          <w:b/>
          <w:u w:val="single"/>
        </w:rPr>
        <w:t>full-scale war on Earth</w:t>
      </w:r>
      <w:r w:rsidRPr="004046BE">
        <w:rPr>
          <w:u w:val="single"/>
        </w:rPr>
        <w:t>. “If war does extend into space</w:t>
      </w:r>
      <w:r w:rsidRPr="004046BE">
        <w:rPr>
          <w:sz w:val="12"/>
        </w:rPr>
        <w:t xml:space="preserve"> someday—and I hope it never does—</w:t>
      </w:r>
      <w:r w:rsidRPr="004046BE">
        <w:rPr>
          <w:u w:val="single"/>
        </w:rPr>
        <w:t>the first [nuclear] response is not going to be in space</w:t>
      </w:r>
      <w:r w:rsidRPr="004046BE">
        <w:rPr>
          <w:sz w:val="12"/>
        </w:rPr>
        <w:t xml:space="preserve">,” warns General John </w:t>
      </w:r>
      <w:proofErr w:type="spellStart"/>
      <w:r w:rsidRPr="004046BE">
        <w:rPr>
          <w:sz w:val="12"/>
        </w:rPr>
        <w:t>Hyten</w:t>
      </w:r>
      <w:proofErr w:type="spellEnd"/>
      <w:r w:rsidRPr="004046BE">
        <w:rPr>
          <w:sz w:val="12"/>
        </w:rPr>
        <w:t xml:space="preserve">, head of the U.S. Air Force Space Command. This year, the Pentagon will spend $2 billion on measures to counter threats to its national security satellites. That amount is expected to soar as part of the $22 billion set aside to maintain U.S. superiority in space in 2017. Senior U.S. officials explain such large investments reflect the Pentagon’s recognition of a major shift in U.S., Chinese and Russian capabilities. For the first 25 years after the Cold War’s end, they note, America’s conventional forces were unmatched, thanks largely to the advantages their satellites gave them on the battlefield. Making their debut in the 1991 Persian Gulf war, </w:t>
      </w:r>
      <w:r w:rsidRPr="004046BE">
        <w:rPr>
          <w:u w:val="single"/>
        </w:rPr>
        <w:t xml:space="preserve">satellites have guided American precision munitions, provided U.S. commanders with worldwide communications and helped American forces navigate the globe </w:t>
      </w:r>
      <w:r w:rsidRPr="004046BE">
        <w:rPr>
          <w:sz w:val="12"/>
        </w:rPr>
        <w:t xml:space="preserve">ever since. But </w:t>
      </w:r>
      <w:r w:rsidRPr="004046BE">
        <w:rPr>
          <w:u w:val="single"/>
        </w:rPr>
        <w:t>over the past 15 years</w:t>
      </w:r>
      <w:r w:rsidRPr="004046BE">
        <w:rPr>
          <w:sz w:val="12"/>
        </w:rPr>
        <w:t xml:space="preserve">, a period in which U.S. defense dollars were diverted to pay for the wars in the Middle East, </w:t>
      </w:r>
      <w:r w:rsidRPr="004046BE">
        <w:rPr>
          <w:u w:val="single"/>
        </w:rPr>
        <w:t>China and Russia have developed advanced weapons that “challenge our advantages...especially in cyber, electronic warfare and space</w:t>
      </w:r>
      <w:r w:rsidRPr="004046BE">
        <w:rPr>
          <w:sz w:val="12"/>
        </w:rPr>
        <w:t xml:space="preserve">,” says Deputy Defense Secretary Robert Work. “As a result, </w:t>
      </w:r>
      <w:r w:rsidRPr="004046BE">
        <w:rPr>
          <w:u w:val="single"/>
        </w:rPr>
        <w:t>our margin of technological superiority is slowly eroding</w:t>
      </w:r>
      <w:r w:rsidRPr="004046BE">
        <w:rPr>
          <w:sz w:val="12"/>
        </w:rPr>
        <w:t xml:space="preserve">.” Today, </w:t>
      </w:r>
      <w:r w:rsidRPr="004046BE">
        <w:rPr>
          <w:u w:val="single"/>
        </w:rPr>
        <w:t>Beijing and Moscow can no longer be ignored. With their ability to deny, disrupt and degrade America’s hard-to-defend satellites</w:t>
      </w:r>
      <w:r w:rsidRPr="004046BE">
        <w:rPr>
          <w:sz w:val="12"/>
        </w:rPr>
        <w:t>, warns Lieutenant General David Buck, commander of the 14th Air Force, “</w:t>
      </w:r>
      <w:r w:rsidRPr="004046BE">
        <w:rPr>
          <w:u w:val="single"/>
        </w:rPr>
        <w:t>there isn’t a single aspect of our space architecture that isn’t at risk</w:t>
      </w:r>
      <w:r w:rsidRPr="004046BE">
        <w:rPr>
          <w:sz w:val="12"/>
        </w:rPr>
        <w:t>.”</w:t>
      </w:r>
    </w:p>
    <w:p w14:paraId="68BE62AA" w14:textId="4B59E849" w:rsidR="005C4C5F" w:rsidRPr="004046BE" w:rsidRDefault="00C20C11" w:rsidP="00C20C11">
      <w:pPr>
        <w:pStyle w:val="Heading3"/>
      </w:pPr>
      <w:r w:rsidRPr="004046BE">
        <w:t>Link – cooperation key to space</w:t>
      </w:r>
    </w:p>
    <w:p w14:paraId="6ADC1335" w14:textId="17829EA3" w:rsidR="005C4C5F" w:rsidRPr="004046BE" w:rsidRDefault="007D51F4" w:rsidP="005C4C5F">
      <w:pPr>
        <w:pStyle w:val="Heading4"/>
      </w:pPr>
      <w:r w:rsidRPr="004046BE">
        <w:t>C</w:t>
      </w:r>
      <w:r w:rsidR="005C4C5F" w:rsidRPr="004046BE">
        <w:t xml:space="preserve">ooperation </w:t>
      </w:r>
      <w:r w:rsidR="00533910" w:rsidRPr="004046BE">
        <w:t xml:space="preserve">and transparency stops space mil </w:t>
      </w:r>
      <w:r w:rsidR="005C4C5F" w:rsidRPr="004046BE">
        <w:t xml:space="preserve">and helps the global economy </w:t>
      </w:r>
      <w:r w:rsidR="00E65C68" w:rsidRPr="004046BE">
        <w:t xml:space="preserve">– containment policies don’t stop the arms race </w:t>
      </w:r>
    </w:p>
    <w:p w14:paraId="2B676E26" w14:textId="77777777" w:rsidR="00533910" w:rsidRPr="004046BE" w:rsidRDefault="00533910" w:rsidP="00533910">
      <w:r w:rsidRPr="004046BE">
        <w:rPr>
          <w:rStyle w:val="Style13ptBold"/>
        </w:rPr>
        <w:t>Turner 15</w:t>
      </w:r>
      <w:r w:rsidRPr="004046BE">
        <w:t xml:space="preserve"> – (Ronald E., 5-6-2015, "Should the United States Cooperate with China in Space</w:t>
      </w:r>
      <w:proofErr w:type="gramStart"/>
      <w:r w:rsidRPr="004046BE">
        <w:t>?,</w:t>
      </w:r>
      <w:proofErr w:type="gramEnd"/>
      <w:r w:rsidRPr="004046BE">
        <w:t xml:space="preserve">" ANSER, </w:t>
      </w:r>
      <w:hyperlink r:id="rId24" w:history="1">
        <w:r w:rsidRPr="004046BE">
          <w:rPr>
            <w:rStyle w:val="Hyperlink"/>
          </w:rPr>
          <w:t>http://www.anser.org/babrief-us-china-space-coop</w:t>
        </w:r>
      </w:hyperlink>
      <w:r w:rsidRPr="004046BE">
        <w:t>, DDI, NB)</w:t>
      </w:r>
    </w:p>
    <w:p w14:paraId="1B26B41E" w14:textId="77777777" w:rsidR="005C4C5F" w:rsidRPr="004046BE" w:rsidRDefault="005C4C5F" w:rsidP="005C4C5F">
      <w:pPr>
        <w:rPr>
          <w:b/>
          <w:sz w:val="12"/>
        </w:rPr>
      </w:pPr>
      <w:r w:rsidRPr="004046BE">
        <w:rPr>
          <w:sz w:val="12"/>
        </w:rPr>
        <w:t xml:space="preserve">The Chinese military is indeed investing heavily in space-based systems. It certainly makes sense to carefully restrict access to technologies that would uniquely and substantially increase the capabilities of systems that pose a significant military threat, but </w:t>
      </w:r>
      <w:r w:rsidRPr="004046BE">
        <w:rPr>
          <w:rStyle w:val="StyleUnderline"/>
        </w:rPr>
        <w:t>excessive efforts to restrict all U.S. cooperation is not in the interests of the United States</w:t>
      </w:r>
      <w:r w:rsidRPr="004046BE">
        <w:rPr>
          <w:sz w:val="12"/>
        </w:rPr>
        <w:t xml:space="preserve">. </w:t>
      </w:r>
      <w:r w:rsidRPr="004046BE">
        <w:rPr>
          <w:rStyle w:val="Emphasis"/>
        </w:rPr>
        <w:t>Denying the Chinese access to U.S. know-how will not reduce the threat of Chinese military space ventures: the Chinese will continue to acquire the necessary capabilities either from the international space community or by developing the capabilities themselves.</w:t>
      </w:r>
      <w:r w:rsidRPr="004046BE">
        <w:rPr>
          <w:sz w:val="12"/>
        </w:rPr>
        <w:t xml:space="preserve"> (Note that most space technology applications are neutral to whether the application is overtly military or civilian.) This path has resulted in the expansive capability they have fielded over the past decade and the advances we anticipate in the decades ahead. Indeed, by developing their own </w:t>
      </w:r>
      <w:proofErr w:type="gramStart"/>
      <w:r w:rsidRPr="004046BE">
        <w:rPr>
          <w:sz w:val="12"/>
        </w:rPr>
        <w:t>space manufacturing</w:t>
      </w:r>
      <w:proofErr w:type="gramEnd"/>
      <w:r w:rsidRPr="004046BE">
        <w:rPr>
          <w:sz w:val="12"/>
        </w:rPr>
        <w:t xml:space="preserve"> infrastructure, </w:t>
      </w:r>
      <w:r w:rsidRPr="004046BE">
        <w:rPr>
          <w:rStyle w:val="StyleUnderline"/>
        </w:rPr>
        <w:t>the Chinese can become increasingly competitive in the world market. China is increasingly cooperating with other nations, particularly Russia and European nations</w:t>
      </w:r>
      <w:r w:rsidRPr="004046BE">
        <w:rPr>
          <w:sz w:val="12"/>
        </w:rPr>
        <w:t xml:space="preserve">. </w:t>
      </w:r>
      <w:r w:rsidRPr="004046BE">
        <w:rPr>
          <w:rStyle w:val="Emphasis"/>
        </w:rPr>
        <w:t>This supports the technological advancements and economies of those countries, to the detriment of U.S. industry, which is hurt in two ways: it cannot compete for bilateral U.S.-Chinese opportunities, and its contributions to international missions are restricted if there is the possibility of Chinese participation in or access to those missions.</w:t>
      </w:r>
      <w:r w:rsidRPr="004046BE">
        <w:rPr>
          <w:sz w:val="12"/>
        </w:rPr>
        <w:t xml:space="preserve"> </w:t>
      </w:r>
      <w:r w:rsidRPr="004046BE">
        <w:rPr>
          <w:rStyle w:val="StyleUnderline"/>
        </w:rPr>
        <w:t xml:space="preserve">As the Chinese increase their reliance on space systems, they will be less inclined to employ </w:t>
      </w:r>
      <w:proofErr w:type="spellStart"/>
      <w:r w:rsidRPr="004046BE">
        <w:rPr>
          <w:rStyle w:val="StyleUnderline"/>
        </w:rPr>
        <w:t>counterspace</w:t>
      </w:r>
      <w:proofErr w:type="spellEnd"/>
      <w:r w:rsidRPr="004046BE">
        <w:rPr>
          <w:rStyle w:val="StyleUnderline"/>
        </w:rPr>
        <w:t xml:space="preserve"> attacks, thus reducing the Chinese threat to U.S. military space systems. Attacks that destroy all space systems (via orbital debris or other means) will also take out their own systems</w:t>
      </w:r>
      <w:r w:rsidRPr="004046BE">
        <w:rPr>
          <w:sz w:val="12"/>
        </w:rPr>
        <w:t xml:space="preserve">. The Chinese may be less inclined to develop more sophisticated </w:t>
      </w:r>
      <w:proofErr w:type="spellStart"/>
      <w:r w:rsidRPr="004046BE">
        <w:rPr>
          <w:sz w:val="12"/>
        </w:rPr>
        <w:t>counterspace</w:t>
      </w:r>
      <w:proofErr w:type="spellEnd"/>
      <w:r w:rsidRPr="004046BE">
        <w:rPr>
          <w:sz w:val="12"/>
        </w:rPr>
        <w:t xml:space="preserve"> methods, such as covert co-orbital intercept, since this could lead to a </w:t>
      </w:r>
      <w:proofErr w:type="spellStart"/>
      <w:r w:rsidRPr="004046BE">
        <w:rPr>
          <w:sz w:val="12"/>
        </w:rPr>
        <w:t>counterspace</w:t>
      </w:r>
      <w:proofErr w:type="spellEnd"/>
      <w:r w:rsidRPr="004046BE">
        <w:rPr>
          <w:sz w:val="12"/>
        </w:rPr>
        <w:t xml:space="preserve"> arms race, which, the Chinese recognize, the United States is in a better technological position to win.</w:t>
      </w:r>
    </w:p>
    <w:p w14:paraId="36D8AD61" w14:textId="77777777" w:rsidR="005C4C5F" w:rsidRPr="004046BE" w:rsidRDefault="005C4C5F" w:rsidP="005C4C5F"/>
    <w:p w14:paraId="2CF67F57" w14:textId="77777777" w:rsidR="00C20C11" w:rsidRPr="004046BE" w:rsidRDefault="00C20C11" w:rsidP="00C20C11">
      <w:pPr>
        <w:pStyle w:val="Heading3"/>
      </w:pPr>
      <w:r w:rsidRPr="004046BE">
        <w:t xml:space="preserve">Impact Extensions – space war likely </w:t>
      </w:r>
    </w:p>
    <w:p w14:paraId="078009E5" w14:textId="77777777" w:rsidR="00C20C11" w:rsidRPr="004046BE" w:rsidRDefault="00C20C11" w:rsidP="00C20C11">
      <w:pPr>
        <w:pStyle w:val="Heading4"/>
      </w:pPr>
      <w:r w:rsidRPr="004046BE">
        <w:t xml:space="preserve">China developing </w:t>
      </w:r>
      <w:proofErr w:type="spellStart"/>
      <w:r w:rsidRPr="004046BE">
        <w:t>counterspace</w:t>
      </w:r>
      <w:proofErr w:type="spellEnd"/>
      <w:r w:rsidRPr="004046BE">
        <w:t xml:space="preserve"> capabilities now </w:t>
      </w:r>
    </w:p>
    <w:p w14:paraId="56084F23" w14:textId="77777777" w:rsidR="00C20C11" w:rsidRPr="004046BE" w:rsidRDefault="00C20C11" w:rsidP="00C20C11">
      <w:r w:rsidRPr="004046BE">
        <w:rPr>
          <w:rStyle w:val="Style13ptBold"/>
        </w:rPr>
        <w:t>Turner 15</w:t>
      </w:r>
      <w:r w:rsidRPr="004046BE">
        <w:t xml:space="preserve"> – (Ronald E., 5-6-2015, "Should the United States Cooperate with China in Space</w:t>
      </w:r>
      <w:proofErr w:type="gramStart"/>
      <w:r w:rsidRPr="004046BE">
        <w:t>?,</w:t>
      </w:r>
      <w:proofErr w:type="gramEnd"/>
      <w:r w:rsidRPr="004046BE">
        <w:t xml:space="preserve">" ANSER, </w:t>
      </w:r>
      <w:hyperlink r:id="rId25" w:history="1">
        <w:r w:rsidRPr="004046BE">
          <w:rPr>
            <w:rStyle w:val="Hyperlink"/>
          </w:rPr>
          <w:t>http://www.anser.org/babrief-us-china-space-coop</w:t>
        </w:r>
      </w:hyperlink>
      <w:r w:rsidRPr="004046BE">
        <w:t>, DDI, NB)</w:t>
      </w:r>
    </w:p>
    <w:p w14:paraId="17D0CD5B" w14:textId="77777777" w:rsidR="00C20C11" w:rsidRPr="004046BE" w:rsidRDefault="00C20C11" w:rsidP="00C20C11">
      <w:pPr>
        <w:rPr>
          <w:rStyle w:val="Emphasis"/>
        </w:rPr>
      </w:pPr>
      <w:r w:rsidRPr="004046BE">
        <w:rPr>
          <w:rStyle w:val="Emphasis"/>
        </w:rPr>
        <w:t>The Chinese are also developing “</w:t>
      </w:r>
      <w:proofErr w:type="spellStart"/>
      <w:r w:rsidRPr="004046BE">
        <w:rPr>
          <w:rStyle w:val="Emphasis"/>
        </w:rPr>
        <w:t>counterspace</w:t>
      </w:r>
      <w:proofErr w:type="spellEnd"/>
      <w:r w:rsidRPr="004046BE">
        <w:rPr>
          <w:rStyle w:val="Emphasis"/>
        </w:rPr>
        <w:t>” capability: the ability to destroy or render inoperative the space assets of opposing forces</w:t>
      </w:r>
      <w:r w:rsidRPr="004046BE">
        <w:rPr>
          <w:sz w:val="12"/>
        </w:rPr>
        <w:t xml:space="preserve">. </w:t>
      </w:r>
      <w:r w:rsidRPr="004046BE">
        <w:rPr>
          <w:rStyle w:val="StyleUnderline"/>
        </w:rPr>
        <w:t xml:space="preserve">The most prominent example of this was the destruction of one of </w:t>
      </w:r>
      <w:proofErr w:type="gramStart"/>
      <w:r w:rsidRPr="004046BE">
        <w:rPr>
          <w:rStyle w:val="StyleUnderline"/>
        </w:rPr>
        <w:t>their own</w:t>
      </w:r>
      <w:proofErr w:type="gramEnd"/>
      <w:r w:rsidRPr="004046BE">
        <w:rPr>
          <w:rStyle w:val="StyleUnderline"/>
        </w:rPr>
        <w:t xml:space="preserve"> retired weather satellites (Fengyun-1C) to test an antisatellite weapon in January 2007</w:t>
      </w:r>
      <w:r w:rsidRPr="004046BE">
        <w:rPr>
          <w:sz w:val="12"/>
        </w:rPr>
        <w:t>. That test by a kill-vehicle launched from the Earth to destroy the target spacecraft on orbit resulted in the largest single production of long-lived space debris</w:t>
      </w:r>
      <w:proofErr w:type="gramStart"/>
      <w:r w:rsidRPr="004046BE">
        <w:rPr>
          <w:sz w:val="12"/>
        </w:rPr>
        <w:t>.[</w:t>
      </w:r>
      <w:proofErr w:type="gramEnd"/>
      <w:r w:rsidRPr="004046BE">
        <w:rPr>
          <w:sz w:val="12"/>
        </w:rPr>
        <w:t xml:space="preserve">6] </w:t>
      </w:r>
      <w:r w:rsidRPr="004046BE">
        <w:rPr>
          <w:rStyle w:val="Emphasis"/>
        </w:rPr>
        <w:t xml:space="preserve">That was the only instance of a full kinetic kill test, but the Chinese continue to develop </w:t>
      </w:r>
      <w:proofErr w:type="spellStart"/>
      <w:r w:rsidRPr="004046BE">
        <w:rPr>
          <w:rStyle w:val="Emphasis"/>
        </w:rPr>
        <w:t>counterspace</w:t>
      </w:r>
      <w:proofErr w:type="spellEnd"/>
      <w:r w:rsidRPr="004046BE">
        <w:rPr>
          <w:rStyle w:val="Emphasis"/>
        </w:rPr>
        <w:t xml:space="preserve"> options, including co-orbital spacecraft that can rendezvous with target spacecraft and ways to blind or incapacitate satellites using lasers or other covert means.</w:t>
      </w:r>
    </w:p>
    <w:p w14:paraId="0D31D2DD" w14:textId="77777777" w:rsidR="00742032" w:rsidRPr="004046BE" w:rsidRDefault="00742032" w:rsidP="00742032"/>
    <w:p w14:paraId="49F04FAF" w14:textId="0AFD8740" w:rsidR="007E4032" w:rsidRPr="004046BE" w:rsidRDefault="007E4032" w:rsidP="007E4032">
      <w:pPr>
        <w:pStyle w:val="Heading2"/>
      </w:pPr>
      <w:r w:rsidRPr="004046BE">
        <w:t xml:space="preserve">Trade </w:t>
      </w:r>
    </w:p>
    <w:p w14:paraId="4E797DF8" w14:textId="77777777" w:rsidR="00887031" w:rsidRPr="004046BE" w:rsidRDefault="00887031" w:rsidP="00887031">
      <w:pPr>
        <w:pStyle w:val="Heading3"/>
      </w:pPr>
      <w:r w:rsidRPr="004046BE">
        <w:t xml:space="preserve">2ac module/1nc module </w:t>
      </w:r>
    </w:p>
    <w:p w14:paraId="1ACE2A4F" w14:textId="77777777" w:rsidR="00A654FE" w:rsidRPr="004046BE" w:rsidRDefault="00A654FE" w:rsidP="00A654FE">
      <w:pPr>
        <w:pStyle w:val="Heading4"/>
        <w:rPr>
          <w:lang w:eastAsia="ko-KR"/>
        </w:rPr>
      </w:pPr>
      <w:r w:rsidRPr="004046BE">
        <w:rPr>
          <w:lang w:eastAsia="ko-KR"/>
        </w:rPr>
        <w:t xml:space="preserve">Stable US China relations significantly enhance global economic growth through trade and investments like BIT – Multiple reasons.  </w:t>
      </w:r>
    </w:p>
    <w:p w14:paraId="5808EB28" w14:textId="77777777" w:rsidR="0033058C" w:rsidRPr="004046BE" w:rsidRDefault="0033058C" w:rsidP="0033058C">
      <w:proofErr w:type="spellStart"/>
      <w:r w:rsidRPr="004046BE">
        <w:rPr>
          <w:rStyle w:val="Style13ptBold"/>
        </w:rPr>
        <w:t>Jianmin</w:t>
      </w:r>
      <w:proofErr w:type="spellEnd"/>
      <w:r w:rsidRPr="004046BE">
        <w:rPr>
          <w:rStyle w:val="Style13ptBold"/>
        </w:rPr>
        <w:t xml:space="preserve"> 15</w:t>
      </w:r>
      <w:r w:rsidRPr="004046BE">
        <w:t xml:space="preserve"> (Wu </w:t>
      </w:r>
      <w:proofErr w:type="spellStart"/>
      <w:r w:rsidRPr="004046BE">
        <w:t>Jianmin</w:t>
      </w:r>
      <w:proofErr w:type="spellEnd"/>
      <w:r w:rsidRPr="004046BE">
        <w:t xml:space="preserve">, Former President of China Foreign Affairs University, 4-16-2015, "Cooperation on Curbing Nukes and Climate Change Strengthens U.S.-China Link," Huffington Post, </w:t>
      </w:r>
      <w:hyperlink r:id="rId26" w:history="1">
        <w:r w:rsidRPr="004046BE">
          <w:rPr>
            <w:rStyle w:val="Hyperlink"/>
          </w:rPr>
          <w:t>http://www.huffingtonpost.com/wu-jianmin/china-us-nukes-climate-change_b_7079932.html</w:t>
        </w:r>
      </w:hyperlink>
      <w:r w:rsidRPr="004046BE">
        <w:t xml:space="preserve"> DDI - JT)</w:t>
      </w:r>
    </w:p>
    <w:p w14:paraId="2FB67C5F" w14:textId="77777777" w:rsidR="00A654FE" w:rsidRPr="004046BE" w:rsidRDefault="00A654FE" w:rsidP="00A654FE">
      <w:pPr>
        <w:rPr>
          <w:u w:val="single"/>
        </w:rPr>
      </w:pPr>
      <w:r w:rsidRPr="004046BE">
        <w:rPr>
          <w:u w:val="single"/>
        </w:rPr>
        <w:t xml:space="preserve">The new phase of the China-U.S. relationship is one of simultaneous friction and cooperation, a “new normal,” as the Chinese Foreign Minister Wang Yi described at his press conference on March </w:t>
      </w:r>
      <w:proofErr w:type="gramStart"/>
      <w:r w:rsidRPr="004046BE">
        <w:rPr>
          <w:u w:val="single"/>
        </w:rPr>
        <w:t>8.</w:t>
      </w:r>
      <w:proofErr w:type="gramEnd"/>
      <w:r w:rsidRPr="004046BE">
        <w:rPr>
          <w:u w:val="single"/>
        </w:rPr>
        <w:t xml:space="preserve"> “There is both cooperation and friction between us,” he said. “This might be the normal state of affairs.” Undoubtedly, we’re seeing more and more friction between China and the U.S. on a range of issues, such as the South China Sea, </w:t>
      </w:r>
      <w:proofErr w:type="spellStart"/>
      <w:r w:rsidRPr="004046BE">
        <w:rPr>
          <w:u w:val="single"/>
        </w:rPr>
        <w:t>cybersecurity</w:t>
      </w:r>
      <w:proofErr w:type="spellEnd"/>
      <w:r w:rsidRPr="004046BE">
        <w:rPr>
          <w:u w:val="single"/>
        </w:rPr>
        <w:t>, trade disputes, human rights and intellectual property rights.</w:t>
      </w:r>
      <w:r w:rsidRPr="004046BE">
        <w:rPr>
          <w:sz w:val="14"/>
        </w:rPr>
        <w:t xml:space="preserve"> China and the U.S. have different histories, cultures and political systems and are at different stages of development. Naturally, they may have differences. </w:t>
      </w:r>
      <w:r w:rsidRPr="004046BE">
        <w:rPr>
          <w:u w:val="single"/>
        </w:rPr>
        <w:t>In 2010, Chinese GDP overtook that of Japan to become the second-largest economy in the world.</w:t>
      </w:r>
      <w:r w:rsidRPr="004046BE">
        <w:rPr>
          <w:sz w:val="14"/>
        </w:rPr>
        <w:t xml:space="preserve"> </w:t>
      </w:r>
      <w:r w:rsidRPr="004046BE">
        <w:rPr>
          <w:u w:val="single"/>
        </w:rPr>
        <w:t>This fact added a new dimension to the China-U.S. relationship: rivalry between an established power and a rising power.</w:t>
      </w:r>
      <w:r w:rsidRPr="004046BE">
        <w:rPr>
          <w:sz w:val="14"/>
        </w:rPr>
        <w:t xml:space="preserve"> </w:t>
      </w:r>
      <w:r w:rsidRPr="004046BE">
        <w:rPr>
          <w:b/>
          <w:u w:val="single"/>
        </w:rPr>
        <w:t>The year 2016 is a very sensitive year for the China-U.S. relationship</w:t>
      </w:r>
      <w:r w:rsidRPr="004046BE">
        <w:rPr>
          <w:sz w:val="14"/>
        </w:rPr>
        <w:t xml:space="preserve">, </w:t>
      </w:r>
      <w:r w:rsidRPr="004046BE">
        <w:rPr>
          <w:u w:val="single"/>
        </w:rPr>
        <w:t>because this is the election year in the U.S</w:t>
      </w:r>
      <w:proofErr w:type="gramStart"/>
      <w:r w:rsidRPr="004046BE">
        <w:rPr>
          <w:u w:val="single"/>
        </w:rPr>
        <w:t>..</w:t>
      </w:r>
      <w:proofErr w:type="gramEnd"/>
      <w:r w:rsidRPr="004046BE">
        <w:rPr>
          <w:u w:val="single"/>
        </w:rPr>
        <w:t xml:space="preserve"> The presidential candidates may have a big mouth and say whatever they deem helpful to their campaign. </w:t>
      </w:r>
      <w:r w:rsidRPr="004046BE">
        <w:rPr>
          <w:b/>
          <w:u w:val="single"/>
        </w:rPr>
        <w:t>Other sensitive issues include U.S. arms sales to Taiwan and the Democratic Progressive Party’s victory in the election in Taiwan</w:t>
      </w:r>
      <w:r w:rsidRPr="004046BE">
        <w:rPr>
          <w:sz w:val="14"/>
        </w:rPr>
        <w:t xml:space="preserve">. </w:t>
      </w:r>
      <w:r w:rsidRPr="004046BE">
        <w:rPr>
          <w:u w:val="single"/>
        </w:rPr>
        <w:t>How to best manage the China-U.S. relationship is a major challenge to both China and the U.S</w:t>
      </w:r>
      <w:proofErr w:type="gramStart"/>
      <w:r w:rsidRPr="004046BE">
        <w:rPr>
          <w:u w:val="single"/>
        </w:rPr>
        <w:t>..</w:t>
      </w:r>
      <w:proofErr w:type="gramEnd"/>
      <w:r w:rsidRPr="004046BE">
        <w:rPr>
          <w:u w:val="single"/>
        </w:rPr>
        <w:t xml:space="preserve"> There are two competing agendas in the relationship: cooperation and friction</w:t>
      </w:r>
      <w:r w:rsidRPr="004046BE">
        <w:rPr>
          <w:sz w:val="14"/>
        </w:rPr>
        <w:t xml:space="preserve">. If the cooperation agenda fails to move forward, the friction agenda may take over. That would be a very bad scenario. Given the importance of China-U.S. relations to world peace and development, this scenario would be bad not only for our two countries, but also for the whole world. </w:t>
      </w:r>
      <w:r w:rsidRPr="004046BE">
        <w:rPr>
          <w:u w:val="single"/>
        </w:rPr>
        <w:t>Therefore, to advance the cooperation agenda is the best way to manage the China-U.S. relationship.</w:t>
      </w:r>
      <w:r w:rsidRPr="004046BE">
        <w:rPr>
          <w:sz w:val="14"/>
        </w:rPr>
        <w:t xml:space="preserve"> </w:t>
      </w:r>
      <w:r w:rsidRPr="004046BE">
        <w:rPr>
          <w:u w:val="single"/>
        </w:rPr>
        <w:t>To advance the cooperation agenda, we have first to identify the convergent interests between China and the U.S</w:t>
      </w:r>
      <w:proofErr w:type="gramStart"/>
      <w:r w:rsidRPr="004046BE">
        <w:rPr>
          <w:u w:val="single"/>
        </w:rPr>
        <w:t>..</w:t>
      </w:r>
      <w:proofErr w:type="gramEnd"/>
      <w:r w:rsidRPr="004046BE">
        <w:rPr>
          <w:u w:val="single"/>
        </w:rPr>
        <w:t xml:space="preserve"> In 2016, what is the most important convergent interest between the two countries? Economy.</w:t>
      </w:r>
      <w:r w:rsidRPr="004046BE">
        <w:rPr>
          <w:sz w:val="14"/>
        </w:rPr>
        <w:t xml:space="preserve"> If you read Premier Li </w:t>
      </w:r>
      <w:proofErr w:type="spellStart"/>
      <w:r w:rsidRPr="004046BE">
        <w:rPr>
          <w:sz w:val="14"/>
        </w:rPr>
        <w:t>Keqiang’s</w:t>
      </w:r>
      <w:proofErr w:type="spellEnd"/>
      <w:r w:rsidRPr="004046BE">
        <w:rPr>
          <w:sz w:val="14"/>
        </w:rPr>
        <w:t xml:space="preserve"> government work report and watch the U.S. economic performance in the 4th quarter of 2015, you can see that economic growth tops the agenda of both the Chinese and American governments. On Jan 27, when President Xi </w:t>
      </w:r>
      <w:proofErr w:type="spellStart"/>
      <w:r w:rsidRPr="004046BE">
        <w:rPr>
          <w:sz w:val="14"/>
        </w:rPr>
        <w:t>Jinping</w:t>
      </w:r>
      <w:proofErr w:type="spellEnd"/>
      <w:r w:rsidRPr="004046BE">
        <w:rPr>
          <w:sz w:val="14"/>
        </w:rPr>
        <w:t xml:space="preserve"> met with Secretary of State John Kerry in Beijing, Xi pointed out: “I’ve emphasized several times, </w:t>
      </w:r>
      <w:r w:rsidRPr="004046BE">
        <w:rPr>
          <w:b/>
          <w:u w:val="single"/>
        </w:rPr>
        <w:t>when China and U.S. strengthen cooperation, we can do big things for the benefit of the world</w:t>
      </w:r>
      <w:r w:rsidRPr="004046BE">
        <w:rPr>
          <w:b/>
          <w:sz w:val="14"/>
        </w:rPr>
        <w:t>.</w:t>
      </w:r>
      <w:r w:rsidRPr="004046BE">
        <w:rPr>
          <w:sz w:val="14"/>
        </w:rPr>
        <w:t xml:space="preserve">” </w:t>
      </w:r>
      <w:r w:rsidRPr="004046BE">
        <w:rPr>
          <w:u w:val="single"/>
        </w:rPr>
        <w:t>President Xi is right. Look at the Paris Climate Change Agreement, the Iranian nuclear deal and the U.N. Security Council’s resolution on North Korea — China-U.S. cooperation played a pivotal role in each.</w:t>
      </w:r>
      <w:r w:rsidRPr="004046BE">
        <w:rPr>
          <w:sz w:val="14"/>
        </w:rPr>
        <w:t xml:space="preserve"> </w:t>
      </w:r>
      <w:r w:rsidRPr="004046BE">
        <w:rPr>
          <w:b/>
          <w:u w:val="single"/>
        </w:rPr>
        <w:t xml:space="preserve">Sluggish economic growth is a major issue </w:t>
      </w:r>
      <w:proofErr w:type="gramStart"/>
      <w:r w:rsidRPr="004046BE">
        <w:rPr>
          <w:b/>
          <w:u w:val="single"/>
        </w:rPr>
        <w:t>facing both</w:t>
      </w:r>
      <w:proofErr w:type="gramEnd"/>
      <w:r w:rsidRPr="004046BE">
        <w:rPr>
          <w:b/>
          <w:u w:val="single"/>
        </w:rPr>
        <w:t xml:space="preserve"> China and the U.S</w:t>
      </w:r>
      <w:r w:rsidRPr="004046BE">
        <w:rPr>
          <w:sz w:val="14"/>
        </w:rPr>
        <w:t xml:space="preserve">., as well as the rest of the world. </w:t>
      </w:r>
      <w:r w:rsidRPr="004046BE">
        <w:rPr>
          <w:b/>
          <w:u w:val="single"/>
        </w:rPr>
        <w:t>If we want to give a strong boost to economic growth, we must, first of all, further grow China-U.S. cooperation.</w:t>
      </w:r>
      <w:r w:rsidRPr="004046BE">
        <w:rPr>
          <w:sz w:val="14"/>
        </w:rPr>
        <w:t xml:space="preserve"> </w:t>
      </w:r>
      <w:r w:rsidRPr="004046BE">
        <w:rPr>
          <w:b/>
          <w:u w:val="single"/>
        </w:rPr>
        <w:t>What can China and the U.S. do in this area?</w:t>
      </w:r>
      <w:r w:rsidRPr="004046BE">
        <w:rPr>
          <w:sz w:val="14"/>
        </w:rPr>
        <w:t xml:space="preserve"> </w:t>
      </w:r>
      <w:r w:rsidRPr="004046BE">
        <w:rPr>
          <w:u w:val="single"/>
        </w:rPr>
        <w:t xml:space="preserve">Two things come to my mind: 1. </w:t>
      </w:r>
      <w:proofErr w:type="gramStart"/>
      <w:r w:rsidRPr="004046BE">
        <w:rPr>
          <w:u w:val="single"/>
        </w:rPr>
        <w:t>To speed up and conclude BIT negotiation.</w:t>
      </w:r>
      <w:proofErr w:type="gramEnd"/>
      <w:r w:rsidRPr="004046BE">
        <w:rPr>
          <w:u w:val="single"/>
        </w:rPr>
        <w:t xml:space="preserve"> China and the U.S. are negotiating a bilateral investment treaty. If concluded, this treaty will be another </w:t>
      </w:r>
      <w:r w:rsidRPr="004046BE">
        <w:rPr>
          <w:b/>
          <w:u w:val="single"/>
        </w:rPr>
        <w:t>milestone in China-U.S. economic cooperation</w:t>
      </w:r>
      <w:r w:rsidRPr="004046BE">
        <w:rPr>
          <w:sz w:val="14"/>
        </w:rPr>
        <w:t xml:space="preserve">, </w:t>
      </w:r>
      <w:r w:rsidRPr="004046BE">
        <w:rPr>
          <w:u w:val="single"/>
        </w:rPr>
        <w:t>taking our economic cooperation to a higher stage.</w:t>
      </w:r>
      <w:r w:rsidRPr="004046BE">
        <w:rPr>
          <w:sz w:val="14"/>
        </w:rPr>
        <w:t xml:space="preserve"> </w:t>
      </w:r>
      <w:r w:rsidRPr="004046BE">
        <w:rPr>
          <w:u w:val="single"/>
        </w:rPr>
        <w:t>Chinese companies, both public and private, are going global</w:t>
      </w:r>
      <w:r w:rsidRPr="004046BE">
        <w:rPr>
          <w:sz w:val="14"/>
        </w:rPr>
        <w:t xml:space="preserve">. The U.S. is one of their most coveted investment markets. The Chinese economy is going through a restructuring process. To fix the problem of pollution and upgrade the Chinese industry, </w:t>
      </w:r>
      <w:r w:rsidRPr="004046BE">
        <w:rPr>
          <w:b/>
          <w:u w:val="single"/>
        </w:rPr>
        <w:t xml:space="preserve">American companies can do a lot in China. BIT will open up a new phase of China-U.S. economic and investment cooperation and give a push to China’s badly needed economic reform. </w:t>
      </w:r>
      <w:r w:rsidRPr="004046BE">
        <w:rPr>
          <w:sz w:val="14"/>
        </w:rPr>
        <w:t xml:space="preserve">2. </w:t>
      </w:r>
      <w:r w:rsidRPr="004046BE">
        <w:rPr>
          <w:u w:val="single"/>
        </w:rPr>
        <w:t xml:space="preserve">To work together to ensure the success of the G20 Summit scheduled for Sept. 4-5 in Hangzhou. China-U.S. cooperation can play a crucial role in making this summit a success, which is very important to boost confidence and stimulate </w:t>
      </w:r>
      <w:proofErr w:type="spellStart"/>
      <w:proofErr w:type="gramStart"/>
      <w:r w:rsidRPr="004046BE">
        <w:rPr>
          <w:u w:val="single"/>
        </w:rPr>
        <w:t>growth.It</w:t>
      </w:r>
      <w:proofErr w:type="spellEnd"/>
      <w:proofErr w:type="gramEnd"/>
      <w:r w:rsidRPr="004046BE">
        <w:rPr>
          <w:u w:val="single"/>
        </w:rPr>
        <w:t xml:space="preserve"> takes two to tango. China and the U.S. have to take every opportunity to strengthen cooperation in the economic area for the benefit of the two countries and the global economy.</w:t>
      </w:r>
    </w:p>
    <w:p w14:paraId="6752910E" w14:textId="5F26F699" w:rsidR="00041E48" w:rsidRPr="004046BE" w:rsidRDefault="00041E48" w:rsidP="00417831">
      <w:pPr>
        <w:pStyle w:val="Heading1"/>
      </w:pPr>
      <w:r w:rsidRPr="004046BE">
        <w:t xml:space="preserve">AT India DA </w:t>
      </w:r>
    </w:p>
    <w:p w14:paraId="74CF4723" w14:textId="77777777" w:rsidR="00041E48" w:rsidRPr="004046BE" w:rsidRDefault="00041E48" w:rsidP="00041E48">
      <w:pPr>
        <w:pStyle w:val="Heading2"/>
      </w:pPr>
      <w:r w:rsidRPr="004046BE">
        <w:t xml:space="preserve">Answers to they say “US China Relations Bad India DA” </w:t>
      </w:r>
    </w:p>
    <w:p w14:paraId="4EE8F7B6" w14:textId="77777777" w:rsidR="00041E48" w:rsidRPr="004046BE" w:rsidRDefault="00041E48" w:rsidP="00041E48">
      <w:pPr>
        <w:pStyle w:val="Heading3"/>
      </w:pPr>
      <w:r w:rsidRPr="004046BE">
        <w:t xml:space="preserve">NO link – not zero sum </w:t>
      </w:r>
    </w:p>
    <w:p w14:paraId="5A73CD78" w14:textId="77777777" w:rsidR="00041E48" w:rsidRPr="004046BE" w:rsidRDefault="00041E48" w:rsidP="00041E48">
      <w:pPr>
        <w:pStyle w:val="Heading4"/>
      </w:pPr>
      <w:r w:rsidRPr="004046BE">
        <w:t>Relations aren’t zero sum—Sino Indian coop increasing—reject their authors’ hype</w:t>
      </w:r>
    </w:p>
    <w:p w14:paraId="279E51F5" w14:textId="77777777" w:rsidR="00041E48" w:rsidRPr="004046BE" w:rsidRDefault="00041E48" w:rsidP="00041E48">
      <w:proofErr w:type="spellStart"/>
      <w:r w:rsidRPr="004046BE">
        <w:rPr>
          <w:rStyle w:val="Style13ptBold"/>
        </w:rPr>
        <w:t>Maini</w:t>
      </w:r>
      <w:proofErr w:type="spellEnd"/>
      <w:r w:rsidRPr="004046BE">
        <w:rPr>
          <w:rStyle w:val="Style13ptBold"/>
        </w:rPr>
        <w:t xml:space="preserve"> 16</w:t>
      </w:r>
      <w:r w:rsidRPr="004046BE">
        <w:t xml:space="preserve"> – (</w:t>
      </w:r>
      <w:proofErr w:type="spellStart"/>
      <w:r w:rsidRPr="004046BE">
        <w:t>Tridivesh</w:t>
      </w:r>
      <w:proofErr w:type="spellEnd"/>
      <w:r w:rsidRPr="004046BE">
        <w:t xml:space="preserve"> </w:t>
      </w:r>
      <w:proofErr w:type="spellStart"/>
      <w:r w:rsidRPr="004046BE">
        <w:t>Maini</w:t>
      </w:r>
      <w:proofErr w:type="spellEnd"/>
      <w:r w:rsidRPr="004046BE">
        <w:t xml:space="preserve">, The Diplomat, 3-13-2016, "What the US Gets Wrong About India's Relationship With China," Diplomat, </w:t>
      </w:r>
      <w:hyperlink r:id="rId27" w:history="1">
        <w:r w:rsidRPr="004046BE">
          <w:rPr>
            <w:rStyle w:val="Hyperlink"/>
          </w:rPr>
          <w:t>http://thediplomat.com/2016/03/what-the-us-gets-wrong-about-indias-relationship-with-china/</w:t>
        </w:r>
      </w:hyperlink>
      <w:r w:rsidRPr="004046BE">
        <w:t>, DDI NB)</w:t>
      </w:r>
    </w:p>
    <w:p w14:paraId="7FBAE3EA" w14:textId="77777777" w:rsidR="00041E48" w:rsidRPr="004046BE" w:rsidRDefault="00041E48" w:rsidP="00041E48">
      <w:pPr>
        <w:rPr>
          <w:rStyle w:val="StyleUnderline"/>
        </w:rPr>
      </w:pPr>
      <w:r w:rsidRPr="004046BE">
        <w:rPr>
          <w:rStyle w:val="StyleUnderline"/>
        </w:rPr>
        <w:t xml:space="preserve">The India-China relationship is a far more complex and multi-layered one than </w:t>
      </w:r>
      <w:r w:rsidRPr="004046BE">
        <w:rPr>
          <w:rStyle w:val="Emphasis"/>
        </w:rPr>
        <w:t>many U.S. analysts realize.</w:t>
      </w:r>
      <w:r w:rsidRPr="004046BE">
        <w:rPr>
          <w:rStyle w:val="StyleUnderline"/>
        </w:rPr>
        <w:t xml:space="preserve"> Both countries are trying to find common ground in a number of areas</w:t>
      </w:r>
      <w:r w:rsidRPr="004046BE">
        <w:rPr>
          <w:sz w:val="12"/>
        </w:rPr>
        <w:t xml:space="preserve">. It was surprising to discover that </w:t>
      </w:r>
      <w:r w:rsidRPr="004046BE">
        <w:rPr>
          <w:rStyle w:val="StyleUnderline"/>
        </w:rPr>
        <w:t>the views of many U.S. analysts mirror skeptics in the strategic community in India</w:t>
      </w:r>
      <w:r w:rsidRPr="004046BE">
        <w:rPr>
          <w:sz w:val="12"/>
        </w:rPr>
        <w:t xml:space="preserve">. </w:t>
      </w:r>
      <w:r w:rsidRPr="004046BE">
        <w:rPr>
          <w:rStyle w:val="StyleUnderline"/>
        </w:rPr>
        <w:t xml:space="preserve">Both tend to view the India-China relationship solely from the prism of security issues and territorial disputes while ignoring key state-level economic ties. </w:t>
      </w:r>
      <w:r w:rsidRPr="004046BE">
        <w:rPr>
          <w:sz w:val="12"/>
        </w:rPr>
        <w:t xml:space="preserve">I met off-the-record with about 40 strategic analysts and policymakers in Washington, D.C., during a SAV visiting fellowship at the Stimson Center. Some Americans, I found, had a good grasp of South Asian politics, while others were way off the mark. Perhaps the greatest misconception I came across in D.C. concerns the India-China relationship. Most conversations focused on the contentious aspects of the relationship, and ignored an unnoticed </w:t>
      </w:r>
      <w:proofErr w:type="gramStart"/>
      <w:r w:rsidRPr="004046BE">
        <w:rPr>
          <w:sz w:val="12"/>
        </w:rPr>
        <w:t>transformation taking</w:t>
      </w:r>
      <w:proofErr w:type="gramEnd"/>
      <w:r w:rsidRPr="004046BE">
        <w:rPr>
          <w:sz w:val="12"/>
        </w:rPr>
        <w:t xml:space="preserve"> place between Beijing and Delhi. If Americans fail to recognize the nuances in the relationship between China and India, their Asia policy is bound to be heavy-handed and Washington could lose an opportunity to shape regional politics in a positive way. I found that there are a handful of reasons why U.S. analysts are out of sync with the changes taking place in the Beijing-New Delhi relationship. First, </w:t>
      </w:r>
      <w:r w:rsidRPr="004046BE">
        <w:rPr>
          <w:rStyle w:val="StyleUnderline"/>
        </w:rPr>
        <w:t xml:space="preserve">a focus on hard security issues and territorial disputes </w:t>
      </w:r>
      <w:r w:rsidRPr="004046BE">
        <w:rPr>
          <w:rStyle w:val="Emphasis"/>
        </w:rPr>
        <w:t>detracts from serious analysis</w:t>
      </w:r>
      <w:r w:rsidRPr="004046BE">
        <w:rPr>
          <w:rStyle w:val="StyleUnderline"/>
        </w:rPr>
        <w:t xml:space="preserve"> of the India-China economic relationship and progress in other areas.</w:t>
      </w:r>
      <w:r w:rsidRPr="004046BE">
        <w:rPr>
          <w:sz w:val="12"/>
        </w:rPr>
        <w:t xml:space="preserve"> </w:t>
      </w:r>
      <w:r w:rsidRPr="004046BE">
        <w:rPr>
          <w:rStyle w:val="StyleUnderline"/>
        </w:rPr>
        <w:t>While there are</w:t>
      </w:r>
      <w:r w:rsidRPr="004046BE">
        <w:rPr>
          <w:sz w:val="12"/>
        </w:rPr>
        <w:t xml:space="preserve"> certainly major </w:t>
      </w:r>
      <w:r w:rsidRPr="004046BE">
        <w:rPr>
          <w:rStyle w:val="StyleUnderline"/>
        </w:rPr>
        <w:t>divergences in the strategic sphere</w:t>
      </w:r>
      <w:r w:rsidRPr="004046BE">
        <w:rPr>
          <w:sz w:val="12"/>
        </w:rPr>
        <w:t xml:space="preserve"> apart from territorial disputes between the two countries, </w:t>
      </w:r>
      <w:r w:rsidRPr="004046BE">
        <w:rPr>
          <w:rStyle w:val="StyleUnderline"/>
        </w:rPr>
        <w:t xml:space="preserve">the strongest stress on the relationship does relate to China’s inroads into South Asia. </w:t>
      </w:r>
      <w:r w:rsidRPr="004046BE">
        <w:rPr>
          <w:sz w:val="12"/>
        </w:rPr>
        <w:t xml:space="preserve">Many strategic analysts in India believe that China has designs of encircling India; they often cite the China-Pakistan Economic Corridor (CPEC) to buttress this point. India’s increasing role in Southeast Asia, specifically in the South China Sea, also puts pressure on the relationship. One clear instance of this is the decision of Vietnam to award exploration projects to India’s state-owned Oil and Natural Gas Company in the South China Sea, an action which China has raised objections to time and again. In May 2015, a Chinese foreign ministry spokesman categorically </w:t>
      </w:r>
      <w:proofErr w:type="gramStart"/>
      <w:r w:rsidRPr="004046BE">
        <w:rPr>
          <w:sz w:val="12"/>
        </w:rPr>
        <w:t>stated that</w:t>
      </w:r>
      <w:proofErr w:type="gramEnd"/>
      <w:r w:rsidRPr="004046BE">
        <w:rPr>
          <w:sz w:val="12"/>
        </w:rPr>
        <w:t xml:space="preserve"> “Any oil and gas exploration work should get approval first from China.” Meanwhile, </w:t>
      </w:r>
      <w:r w:rsidRPr="004046BE">
        <w:rPr>
          <w:rStyle w:val="StyleUnderline"/>
        </w:rPr>
        <w:t xml:space="preserve">New Delhi and Washington have found </w:t>
      </w:r>
      <w:r w:rsidRPr="004046BE">
        <w:rPr>
          <w:rStyle w:val="Emphasis"/>
        </w:rPr>
        <w:t>common ground on both strategic and economic issues.</w:t>
      </w:r>
      <w:r w:rsidRPr="004046BE">
        <w:rPr>
          <w:sz w:val="12"/>
        </w:rPr>
        <w:t xml:space="preserve"> However, this does not necessitate a skeptical view of the New Delhi-Beijing relationship’s potential. </w:t>
      </w:r>
      <w:r w:rsidRPr="004046BE">
        <w:rPr>
          <w:rStyle w:val="StyleUnderline"/>
        </w:rPr>
        <w:t>Beijing and Washington</w:t>
      </w:r>
      <w:r w:rsidRPr="004046BE">
        <w:rPr>
          <w:sz w:val="12"/>
        </w:rPr>
        <w:t xml:space="preserve"> have dissonance on many strategic issues, but still </w:t>
      </w:r>
      <w:r w:rsidRPr="004046BE">
        <w:rPr>
          <w:rStyle w:val="Emphasis"/>
        </w:rPr>
        <w:t>share a robust economic relationship.</w:t>
      </w:r>
      <w:r w:rsidRPr="004046BE">
        <w:rPr>
          <w:rStyle w:val="StyleUnderline"/>
        </w:rPr>
        <w:t xml:space="preserve"> </w:t>
      </w:r>
      <w:r w:rsidRPr="004046BE">
        <w:rPr>
          <w:rStyle w:val="Emphasis"/>
        </w:rPr>
        <w:t>Neither India nor the United States should look at Sino-Indian relations as a zero-sum game.</w:t>
      </w:r>
      <w:r w:rsidRPr="004046BE">
        <w:rPr>
          <w:sz w:val="12"/>
        </w:rPr>
        <w:t xml:space="preserve"> Former </w:t>
      </w:r>
      <w:r w:rsidRPr="004046BE">
        <w:rPr>
          <w:rStyle w:val="StyleUnderline"/>
        </w:rPr>
        <w:t xml:space="preserve">Chinese Premier Wen </w:t>
      </w:r>
      <w:proofErr w:type="spellStart"/>
      <w:r w:rsidRPr="004046BE">
        <w:rPr>
          <w:rStyle w:val="StyleUnderline"/>
        </w:rPr>
        <w:t>Jiabao</w:t>
      </w:r>
      <w:proofErr w:type="spellEnd"/>
      <w:r w:rsidRPr="004046BE">
        <w:rPr>
          <w:rStyle w:val="StyleUnderline"/>
        </w:rPr>
        <w:t xml:space="preserve"> wisely stated that the world is big enough for both India and China to grow</w:t>
      </w:r>
      <w:r w:rsidRPr="004046BE">
        <w:rPr>
          <w:sz w:val="12"/>
        </w:rPr>
        <w:t xml:space="preserve">. </w:t>
      </w:r>
      <w:r w:rsidRPr="004046BE">
        <w:rPr>
          <w:rStyle w:val="StyleUnderline"/>
        </w:rPr>
        <w:t xml:space="preserve">Indian Prime Minister </w:t>
      </w:r>
      <w:proofErr w:type="spellStart"/>
      <w:r w:rsidRPr="004046BE">
        <w:rPr>
          <w:rStyle w:val="StyleUnderline"/>
        </w:rPr>
        <w:t>Narendra</w:t>
      </w:r>
      <w:proofErr w:type="spellEnd"/>
      <w:r w:rsidRPr="004046BE">
        <w:rPr>
          <w:rStyle w:val="StyleUnderline"/>
        </w:rPr>
        <w:t xml:space="preserve"> </w:t>
      </w:r>
      <w:proofErr w:type="spellStart"/>
      <w:r w:rsidRPr="004046BE">
        <w:rPr>
          <w:rStyle w:val="StyleUnderline"/>
        </w:rPr>
        <w:t>Modi</w:t>
      </w:r>
      <w:proofErr w:type="spellEnd"/>
      <w:r w:rsidRPr="004046BE">
        <w:rPr>
          <w:rStyle w:val="StyleUnderline"/>
        </w:rPr>
        <w:t xml:space="preserve"> has emphasized that India and China will need to work jointly in the 21st century. China and India both understand the need for connectivity. </w:t>
      </w:r>
      <w:r w:rsidRPr="004046BE">
        <w:rPr>
          <w:sz w:val="12"/>
        </w:rPr>
        <w:t>In this context,</w:t>
      </w:r>
      <w:r w:rsidRPr="004046BE">
        <w:rPr>
          <w:rStyle w:val="StyleUnderline"/>
        </w:rPr>
        <w:t xml:space="preserve"> both</w:t>
      </w:r>
      <w:r w:rsidRPr="004046BE">
        <w:rPr>
          <w:sz w:val="12"/>
        </w:rPr>
        <w:t xml:space="preserve"> </w:t>
      </w:r>
      <w:r w:rsidRPr="004046BE">
        <w:rPr>
          <w:rStyle w:val="StyleUnderline"/>
        </w:rPr>
        <w:t>countries seem to have made some progress on the</w:t>
      </w:r>
      <w:r w:rsidRPr="004046BE">
        <w:rPr>
          <w:sz w:val="12"/>
        </w:rPr>
        <w:t xml:space="preserve"> Bangladesh, China, India, Myanmar </w:t>
      </w:r>
      <w:r w:rsidRPr="004046BE">
        <w:rPr>
          <w:rStyle w:val="StyleUnderline"/>
        </w:rPr>
        <w:t xml:space="preserve">(BCIM) Corridor, </w:t>
      </w:r>
      <w:proofErr w:type="gramStart"/>
      <w:r w:rsidRPr="004046BE">
        <w:rPr>
          <w:sz w:val="12"/>
        </w:rPr>
        <w:t>an</w:t>
      </w:r>
      <w:proofErr w:type="gramEnd"/>
      <w:r w:rsidRPr="004046BE">
        <w:rPr>
          <w:sz w:val="12"/>
        </w:rPr>
        <w:t xml:space="preserve"> important component of China’s One Belt, One Road project. A number of U.S. analysts told me that India should focus on the BCIM Corridor instead of worrying over China’s investment in Pakistan through the China-Pakistan Economic Corridor (CPEC). </w:t>
      </w:r>
      <w:r w:rsidRPr="004046BE">
        <w:rPr>
          <w:rStyle w:val="StyleUnderline"/>
        </w:rPr>
        <w:t xml:space="preserve">Efforts are also being made to increase connectivity between both countries by increasing the number of flights. </w:t>
      </w:r>
      <w:r w:rsidRPr="004046BE">
        <w:rPr>
          <w:sz w:val="12"/>
        </w:rPr>
        <w:t xml:space="preserve">In the economic sphere, there is much room for improvement between New Delhi and Beijing.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Chinese investments in India are increasing. </w:t>
      </w:r>
      <w:r w:rsidRPr="004046BE">
        <w:rPr>
          <w:rStyle w:val="StyleUnderline"/>
        </w:rPr>
        <w:t xml:space="preserve">India-China relations are no longer restricted to New Delhi and Beijing; interactions between the two countries’ states and provinces are also increasing. India is seeking to reach out to Chinese provinces with </w:t>
      </w:r>
      <w:proofErr w:type="gramStart"/>
      <w:r w:rsidRPr="004046BE">
        <w:rPr>
          <w:rStyle w:val="StyleUnderline"/>
        </w:rPr>
        <w:t>whom</w:t>
      </w:r>
      <w:proofErr w:type="gramEnd"/>
      <w:r w:rsidRPr="004046BE">
        <w:rPr>
          <w:rStyle w:val="StyleUnderline"/>
        </w:rPr>
        <w:t xml:space="preserve"> it did not have links previously. </w:t>
      </w:r>
      <w:r w:rsidRPr="004046BE">
        <w:rPr>
          <w:rStyle w:val="Emphasis"/>
        </w:rPr>
        <w:t>Increasing ties between Indian states and Chinese provinces enriches and supports high-level diplomatic ties.</w:t>
      </w:r>
      <w:r w:rsidRPr="004046BE">
        <w:rPr>
          <w:sz w:val="12"/>
        </w:rPr>
        <w:t xml:space="preserve"> Already, </w:t>
      </w:r>
      <w:r w:rsidRPr="004046BE">
        <w:rPr>
          <w:rStyle w:val="StyleUnderline"/>
        </w:rPr>
        <w:t>a number of Indian chief ministers have visited China</w:t>
      </w:r>
      <w:r w:rsidRPr="004046BE">
        <w:rPr>
          <w:sz w:val="12"/>
        </w:rPr>
        <w:t xml:space="preserve">. During </w:t>
      </w:r>
      <w:proofErr w:type="spellStart"/>
      <w:r w:rsidRPr="004046BE">
        <w:rPr>
          <w:sz w:val="12"/>
        </w:rPr>
        <w:t>Modi’s</w:t>
      </w:r>
      <w:proofErr w:type="spellEnd"/>
      <w:r w:rsidRPr="004046BE">
        <w:rPr>
          <w:sz w:val="12"/>
        </w:rPr>
        <w:t xml:space="preserve"> visit last year to China, an annual State and Provincial Leaders forum was inaugurated. Speaking at the launch, the Indian prime minister made a significant point: </w:t>
      </w:r>
      <w:proofErr w:type="gramStart"/>
      <w:r w:rsidRPr="004046BE">
        <w:rPr>
          <w:sz w:val="12"/>
        </w:rPr>
        <w:t>A number of decisions can be taken quickly by the State governments</w:t>
      </w:r>
      <w:proofErr w:type="gramEnd"/>
      <w:r w:rsidRPr="004046BE">
        <w:rPr>
          <w:sz w:val="12"/>
        </w:rPr>
        <w:t xml:space="preserve">. These interactions also make the State governments more sensitive and aware of the international dynamics and requirements. Liberalizing visa regimes will also help strengthen people-to-people contacts and trade. India has bolstered the relationship by beginning an e-visa facility for Chinese citizens. This improvement is evident in the increase in number of tourists arriving in India on e-visas, which has gone from a little over 2,700 in October 2014 to 56,477 in October 2015. It is important for members of the strategic community and the government in the United States who study India to interact with analysts outside Delhi. </w:t>
      </w:r>
      <w:r w:rsidRPr="004046BE">
        <w:rPr>
          <w:rStyle w:val="StyleUnderline"/>
        </w:rPr>
        <w:t>It is also critical to understand the increasing links</w:t>
      </w:r>
      <w:r w:rsidRPr="004046BE">
        <w:rPr>
          <w:sz w:val="12"/>
        </w:rPr>
        <w:t xml:space="preserve"> </w:t>
      </w:r>
      <w:r w:rsidRPr="004046BE">
        <w:rPr>
          <w:rStyle w:val="StyleUnderline"/>
        </w:rPr>
        <w:t>between</w:t>
      </w:r>
      <w:r w:rsidRPr="004046BE">
        <w:rPr>
          <w:sz w:val="12"/>
        </w:rPr>
        <w:t xml:space="preserve"> a </w:t>
      </w:r>
      <w:proofErr w:type="gramStart"/>
      <w:r w:rsidRPr="004046BE">
        <w:rPr>
          <w:sz w:val="12"/>
        </w:rPr>
        <w:t>number</w:t>
      </w:r>
      <w:proofErr w:type="gramEnd"/>
      <w:r w:rsidRPr="004046BE">
        <w:rPr>
          <w:sz w:val="12"/>
        </w:rPr>
        <w:t xml:space="preserve"> of state governments in </w:t>
      </w:r>
      <w:r w:rsidRPr="004046BE">
        <w:rPr>
          <w:rStyle w:val="StyleUnderline"/>
        </w:rPr>
        <w:t>India and China</w:t>
      </w:r>
      <w:r w:rsidRPr="004046BE">
        <w:rPr>
          <w:sz w:val="12"/>
        </w:rPr>
        <w:t xml:space="preserve">. Finally, </w:t>
      </w:r>
      <w:r w:rsidRPr="004046BE">
        <w:rPr>
          <w:rStyle w:val="StyleUnderline"/>
        </w:rPr>
        <w:t>U.S. and Indian analysts alike will benefit from realizing that there is no contradiction between India strengthening its ties with the U</w:t>
      </w:r>
      <w:r w:rsidRPr="004046BE">
        <w:rPr>
          <w:sz w:val="12"/>
        </w:rPr>
        <w:t xml:space="preserve">nited </w:t>
      </w:r>
      <w:r w:rsidRPr="004046BE">
        <w:rPr>
          <w:rStyle w:val="StyleUnderline"/>
        </w:rPr>
        <w:t>S</w:t>
      </w:r>
      <w:r w:rsidRPr="004046BE">
        <w:rPr>
          <w:sz w:val="12"/>
        </w:rPr>
        <w:t xml:space="preserve">tates </w:t>
      </w:r>
      <w:r w:rsidRPr="004046BE">
        <w:rPr>
          <w:rStyle w:val="StyleUnderline"/>
        </w:rPr>
        <w:t>while also keeping a reasonable and open relationship with China.</w:t>
      </w:r>
    </w:p>
    <w:p w14:paraId="3FC685E3" w14:textId="77777777" w:rsidR="00041E48" w:rsidRPr="004046BE" w:rsidRDefault="00041E48" w:rsidP="00041E48">
      <w:pPr>
        <w:pStyle w:val="Heading4"/>
      </w:pPr>
      <w:r w:rsidRPr="004046BE">
        <w:t xml:space="preserve">India seeks better relations with China and doesn’t want a partnership with the US – assumes border clashes </w:t>
      </w:r>
    </w:p>
    <w:p w14:paraId="3E0B354C" w14:textId="77777777" w:rsidR="00041E48" w:rsidRPr="004046BE" w:rsidRDefault="00041E48" w:rsidP="00041E48">
      <w:r w:rsidRPr="004046BE">
        <w:rPr>
          <w:rStyle w:val="Style13ptBold"/>
        </w:rPr>
        <w:t>Boggs and Burns 15</w:t>
      </w:r>
      <w:r w:rsidRPr="004046BE">
        <w:t xml:space="preserve"> (Robert Boggs and Nicholas Burns, ROBERT BOGGS is Professor of South Asia Studies at the Near East South Asia Center for Strategic Studies, in Washington, D.C., and previously worked for the U.S. State Department for 32 years.  January/February 2015, "Friends Without Benefits," Foreign Affairs, </w:t>
      </w:r>
      <w:proofErr w:type="spellStart"/>
      <w:r w:rsidRPr="004046BE">
        <w:t>Heinonline</w:t>
      </w:r>
      <w:proofErr w:type="spellEnd"/>
      <w:r w:rsidRPr="004046BE">
        <w:t xml:space="preserve"> Database) DDI – JT</w:t>
      </w:r>
    </w:p>
    <w:p w14:paraId="4F088AA9" w14:textId="77777777" w:rsidR="00041E48" w:rsidRPr="004046BE" w:rsidRDefault="00041E48" w:rsidP="00041E48">
      <w:r w:rsidRPr="004046BE">
        <w:t xml:space="preserve">Burns suggests that an increasingly powerful China may spur a stronger U.S.-Indian nexus in Asia. </w:t>
      </w:r>
      <w:r w:rsidRPr="004046BE">
        <w:rPr>
          <w:rStyle w:val="StyleUnderline"/>
        </w:rPr>
        <w:t xml:space="preserve">But even though border clashes with China have aggravated security concerns in New Delhi, </w:t>
      </w:r>
      <w:proofErr w:type="spellStart"/>
      <w:r w:rsidRPr="004046BE">
        <w:rPr>
          <w:rStyle w:val="StyleUnderline"/>
        </w:rPr>
        <w:t>Modi</w:t>
      </w:r>
      <w:proofErr w:type="spellEnd"/>
      <w:r w:rsidRPr="004046BE">
        <w:rPr>
          <w:rStyle w:val="StyleUnderline"/>
        </w:rPr>
        <w:t xml:space="preserve"> openly admires China's development model and may prefer to engage China diplomatically and economically rather than try to contain it</w:t>
      </w:r>
      <w:r w:rsidRPr="004046BE">
        <w:t xml:space="preserve">. And many Indian analysts do not believe that the United States would come to India's defense if a U.S.-Indian military partnership provoked Chinese aggression. </w:t>
      </w:r>
      <w:proofErr w:type="spellStart"/>
      <w:r w:rsidRPr="004046BE">
        <w:t>Modi</w:t>
      </w:r>
      <w:proofErr w:type="spellEnd"/>
      <w:r w:rsidRPr="004046BE">
        <w:t xml:space="preserve"> still remains a mystery to U.S. policymakers. He appears to want the United States to help revitalize India's economy, but it is unclear if he wants the longer-term political and defense partnership that the United States seeks in South Asia. </w:t>
      </w:r>
      <w:r w:rsidRPr="004046BE">
        <w:rPr>
          <w:rStyle w:val="StyleUnderline"/>
        </w:rPr>
        <w:t xml:space="preserve">A staunch Hindu nationalist, </w:t>
      </w:r>
      <w:proofErr w:type="spellStart"/>
      <w:r w:rsidRPr="004046BE">
        <w:rPr>
          <w:rStyle w:val="StyleUnderline"/>
        </w:rPr>
        <w:t>Modi</w:t>
      </w:r>
      <w:proofErr w:type="spellEnd"/>
      <w:r w:rsidRPr="004046BE">
        <w:rPr>
          <w:rStyle w:val="StyleUnderline"/>
        </w:rPr>
        <w:t xml:space="preserve"> likely wants to continue India's quest for regional dominance, a move that would not endear him to the United States. His endorsement of his party's vision of </w:t>
      </w:r>
      <w:proofErr w:type="spellStart"/>
      <w:r w:rsidRPr="004046BE">
        <w:rPr>
          <w:rStyle w:val="StyleUnderline"/>
        </w:rPr>
        <w:t>Akhand</w:t>
      </w:r>
      <w:proofErr w:type="spellEnd"/>
      <w:r w:rsidRPr="004046BE">
        <w:rPr>
          <w:rStyle w:val="StyleUnderline"/>
        </w:rPr>
        <w:t xml:space="preserve"> Bharat, or "undivided India," which sees most of South Asia as belonging to India, does not bode well for a more accommodative regional foreign policy.</w:t>
      </w:r>
      <w:r w:rsidRPr="004046BE">
        <w:t xml:space="preserve"> Of course, India is firmly within its rights to define its own interests and chart its own strategies. But U.S.-Indian relations-and U.S. strategic </w:t>
      </w:r>
      <w:proofErr w:type="spellStart"/>
      <w:r w:rsidRPr="004046BE">
        <w:t>interestswould</w:t>
      </w:r>
      <w:proofErr w:type="spellEnd"/>
      <w:r w:rsidRPr="004046BE">
        <w:t xml:space="preserve"> </w:t>
      </w:r>
      <w:proofErr w:type="gramStart"/>
      <w:r w:rsidRPr="004046BE">
        <w:t>be</w:t>
      </w:r>
      <w:proofErr w:type="gramEnd"/>
      <w:r w:rsidRPr="004046BE">
        <w:t xml:space="preserve"> best served by a realistic appraisal of Indian values and goals, which Burns fails to provide. Contrary to Burns' assertions, </w:t>
      </w:r>
      <w:r w:rsidRPr="004046BE">
        <w:rPr>
          <w:rStyle w:val="StyleUnderline"/>
        </w:rPr>
        <w:t>India is unlikely to become a "critical partner" to the United States anytime soon.</w:t>
      </w:r>
      <w:r w:rsidRPr="004046BE">
        <w:t xml:space="preserve"> New Delhi will strengthen its ties with Washington only if doing so serves its interests; Washington should do the same.</w:t>
      </w:r>
    </w:p>
    <w:p w14:paraId="15BC5E5F" w14:textId="77777777" w:rsidR="00041E48" w:rsidRPr="004046BE" w:rsidRDefault="00041E48" w:rsidP="00041E48">
      <w:pPr>
        <w:pStyle w:val="Heading4"/>
      </w:pPr>
      <w:r w:rsidRPr="004046BE">
        <w:t xml:space="preserve">India focused internally – not on US policy to other countries AND don’t care about competition with China </w:t>
      </w:r>
    </w:p>
    <w:p w14:paraId="767D2858" w14:textId="77777777" w:rsidR="00041E48" w:rsidRPr="004046BE" w:rsidRDefault="00041E48" w:rsidP="00041E48">
      <w:proofErr w:type="spellStart"/>
      <w:r w:rsidRPr="004046BE">
        <w:rPr>
          <w:rStyle w:val="Style13ptBold"/>
        </w:rPr>
        <w:t>Rovere</w:t>
      </w:r>
      <w:proofErr w:type="spellEnd"/>
      <w:r w:rsidRPr="004046BE">
        <w:rPr>
          <w:rStyle w:val="Style13ptBold"/>
        </w:rPr>
        <w:t xml:space="preserve"> 15</w:t>
      </w:r>
      <w:r w:rsidRPr="004046BE">
        <w:t xml:space="preserve"> – (Crispin </w:t>
      </w:r>
      <w:proofErr w:type="spellStart"/>
      <w:r w:rsidRPr="004046BE">
        <w:t>Rovere</w:t>
      </w:r>
      <w:proofErr w:type="spellEnd"/>
      <w:r w:rsidRPr="004046BE">
        <w:t xml:space="preserve">, 3-16-2015, "India is no ally of the US," No Publication, </w:t>
      </w:r>
      <w:hyperlink r:id="rId28" w:history="1">
        <w:r w:rsidRPr="004046BE">
          <w:rPr>
            <w:rStyle w:val="Hyperlink"/>
          </w:rPr>
          <w:t>http://www.lowyinterpreter.org/post/2015/03/16/India-is-no-ally-of-the-US.aspx</w:t>
        </w:r>
      </w:hyperlink>
      <w:r w:rsidRPr="004046BE">
        <w:rPr>
          <w:rStyle w:val="Hyperlink"/>
        </w:rPr>
        <w:t>, DDI NB</w:t>
      </w:r>
      <w:r w:rsidRPr="004046BE">
        <w:t>)</w:t>
      </w:r>
    </w:p>
    <w:p w14:paraId="3A819CE6" w14:textId="77777777" w:rsidR="00041E48" w:rsidRPr="004046BE" w:rsidRDefault="00041E48" w:rsidP="00041E48">
      <w:pPr>
        <w:rPr>
          <w:sz w:val="12"/>
        </w:rPr>
      </w:pPr>
      <w:r w:rsidRPr="004046BE">
        <w:rPr>
          <w:rStyle w:val="StyleUnderline"/>
        </w:rPr>
        <w:t>In the continuing debate</w:t>
      </w:r>
      <w:r w:rsidRPr="004046BE">
        <w:rPr>
          <w:sz w:val="12"/>
        </w:rPr>
        <w:t xml:space="preserve"> between Hugh White and </w:t>
      </w:r>
      <w:proofErr w:type="spellStart"/>
      <w:r w:rsidRPr="004046BE">
        <w:rPr>
          <w:sz w:val="12"/>
        </w:rPr>
        <w:t>Shaskank</w:t>
      </w:r>
      <w:proofErr w:type="spellEnd"/>
      <w:r w:rsidRPr="004046BE">
        <w:rPr>
          <w:sz w:val="12"/>
        </w:rPr>
        <w:t xml:space="preserve"> Joshi </w:t>
      </w:r>
      <w:r w:rsidRPr="004046BE">
        <w:rPr>
          <w:rStyle w:val="StyleUnderline"/>
        </w:rPr>
        <w:t>regarding US-India strategic cooperation, I</w:t>
      </w:r>
      <w:r w:rsidRPr="004046BE">
        <w:rPr>
          <w:sz w:val="12"/>
        </w:rPr>
        <w:t xml:space="preserve"> would associate myself closely with the views of White and what he </w:t>
      </w:r>
      <w:r w:rsidRPr="004046BE">
        <w:rPr>
          <w:rStyle w:val="StyleUnderline"/>
        </w:rPr>
        <w:t>see</w:t>
      </w:r>
      <w:r w:rsidRPr="004046BE">
        <w:rPr>
          <w:sz w:val="12"/>
        </w:rPr>
        <w:t xml:space="preserve">s as </w:t>
      </w:r>
      <w:r w:rsidRPr="004046BE">
        <w:rPr>
          <w:rStyle w:val="StyleUnderline"/>
        </w:rPr>
        <w:t xml:space="preserve">the eventual limits of the relationship. </w:t>
      </w:r>
      <w:r w:rsidRPr="004046BE">
        <w:rPr>
          <w:sz w:val="12"/>
        </w:rPr>
        <w:t xml:space="preserve">But I would take it one step further. In the long-term, an anti-US coalition consisting of China, Russia and India cannot be discounted. </w:t>
      </w:r>
      <w:r w:rsidRPr="004046BE">
        <w:rPr>
          <w:rStyle w:val="StyleUnderline"/>
        </w:rPr>
        <w:t xml:space="preserve">India presently fears China's growing power. Accordingly, India hedges by deepening relations with the US and status quo middle powers such as Australia. However, India does not perceive itself as a status quo power, but as an emerging great power. As India's confidence grows it will be acting in its own interests, not those of the collective West. </w:t>
      </w:r>
      <w:r w:rsidRPr="004046BE">
        <w:rPr>
          <w:sz w:val="12"/>
        </w:rPr>
        <w:t xml:space="preserve">Of course there are clear areas of strategic tension in the bilateral China-India relationship. These include unresolved border disputes, China's patronage of Pakistan and China's growing maritime presence in the Indian Ocean region. But these issues are being managed between the parties and may well be resolved, probably in that order, over the next 10 to 20 years. It is very hard to see a similar outcome between China and the US. Last September, Prime Minister </w:t>
      </w:r>
      <w:proofErr w:type="spellStart"/>
      <w:r w:rsidRPr="004046BE">
        <w:rPr>
          <w:sz w:val="12"/>
        </w:rPr>
        <w:t>Modi</w:t>
      </w:r>
      <w:proofErr w:type="spellEnd"/>
      <w:r w:rsidRPr="004046BE">
        <w:rPr>
          <w:sz w:val="12"/>
        </w:rPr>
        <w:t xml:space="preserve"> and President Xi said they would 'seek an early settlement to the boundary question,' with both countries subsequently appointing new envoys to help manage the dispute. Despite a recent setback, </w:t>
      </w:r>
      <w:r w:rsidRPr="004046BE">
        <w:rPr>
          <w:rStyle w:val="StyleUnderline"/>
        </w:rPr>
        <w:t>negotiations continue, and there is no reason to believe they will not ultimately succeed</w:t>
      </w:r>
      <w:r w:rsidRPr="004046BE">
        <w:rPr>
          <w:sz w:val="12"/>
        </w:rPr>
        <w:t xml:space="preserve">. After all, China has settled its land border with 12 of the 14 countries on its periphery, sitting in stark contrast with increasing Chinese maritime assertiveness in the East and South China seas. As for Pakistan, India's view of China's patronage is complicated. India holds grievances over such issues as China's support for Pakistan's nuclear program, yet it is dangerous for India if Pakistan feels overly threatened. Making Pakistan feel secure is extremely challenging, especially as India's power grows. Thus a transparent Chinese role in Pakistani affairs is in India's long-term interest – transparency that will depend highly on India improving bilateral relations with China. Finally, China's naval presence in the Indian Ocean is another major concern for India; an expansion due mainly to China's dependency on energy imports from the Middle East. The long-term trajectory of this issue depends on a combination of China reducing its reliance on sea-borne oil imports, and on the improving strength and assertiveness of India. As China has no maritime claims in the Indian Ocean, maritime tension will likely be a consequence of fissures in the broader relationship, not a cause. </w:t>
      </w:r>
      <w:r w:rsidRPr="004046BE">
        <w:rPr>
          <w:rStyle w:val="StyleUnderline"/>
        </w:rPr>
        <w:t xml:space="preserve">As for India and the US, I find it astonishing that after more than 50 years of being repeatedly burned, some Americans still have not learned their lesson (though many have), and continue insisting that China and India are 'natural competitors'. This is false. China and India are historical competitors, but such competition is not necessarily 'natural' and certainly nothing like the strategic competition that exists between China and the US. After all, any Chinese expansion in the Western Pacific will be at America's expense. It is hard to argue that India's expansion into the Indian Ocean is being actively resisted by China. India is not a pro-Western democratic bulwark, and never will be. India has one true strategic partner – Russia. That relationship is deep, multifaceted and </w:t>
      </w:r>
      <w:r w:rsidRPr="004046BE">
        <w:rPr>
          <w:sz w:val="12"/>
        </w:rPr>
        <w:t xml:space="preserve">as </w:t>
      </w:r>
      <w:r w:rsidRPr="004046BE">
        <w:rPr>
          <w:rStyle w:val="StyleUnderline"/>
        </w:rPr>
        <w:t>old</w:t>
      </w:r>
      <w:r w:rsidRPr="004046BE">
        <w:rPr>
          <w:sz w:val="12"/>
        </w:rPr>
        <w:t xml:space="preserve"> as ANZUS</w:t>
      </w:r>
      <w:r w:rsidRPr="004046BE">
        <w:rPr>
          <w:rStyle w:val="StyleUnderline"/>
        </w:rPr>
        <w:t xml:space="preserve">. </w:t>
      </w:r>
      <w:proofErr w:type="spellStart"/>
      <w:r w:rsidRPr="004046BE">
        <w:rPr>
          <w:rStyle w:val="StyleUnderline"/>
        </w:rPr>
        <w:t>Modi</w:t>
      </w:r>
      <w:proofErr w:type="spellEnd"/>
      <w:r w:rsidRPr="004046BE">
        <w:rPr>
          <w:rStyle w:val="StyleUnderline"/>
        </w:rPr>
        <w:t xml:space="preserve"> calls Russia 'a pillar of strength' and India's 'most important </w:t>
      </w:r>
      <w:proofErr w:type="spellStart"/>
      <w:r w:rsidRPr="004046BE">
        <w:rPr>
          <w:rStyle w:val="StyleUnderline"/>
        </w:rPr>
        <w:t>defence</w:t>
      </w:r>
      <w:proofErr w:type="spellEnd"/>
      <w:r w:rsidRPr="004046BE">
        <w:rPr>
          <w:rStyle w:val="StyleUnderline"/>
        </w:rPr>
        <w:t xml:space="preserve"> partner.' Russia has supplied a significant portion of India's military hardware, is supplying most of India's nuclear reactors, and continues to play a significant role in India's military-industrial complex, including submarine and ballistic missile programs. Likewise, Russia's relationship with China is 'the best it's been in 450 years.' </w:t>
      </w:r>
      <w:r w:rsidRPr="004046BE">
        <w:rPr>
          <w:sz w:val="12"/>
        </w:rPr>
        <w:t xml:space="preserve">Once you remove the immediate barnacles in the China-India relationship, an interesting coalescence of interests </w:t>
      </w:r>
      <w:proofErr w:type="gramStart"/>
      <w:r w:rsidRPr="004046BE">
        <w:rPr>
          <w:sz w:val="12"/>
        </w:rPr>
        <w:t>emerge</w:t>
      </w:r>
      <w:proofErr w:type="gramEnd"/>
      <w:r w:rsidRPr="004046BE">
        <w:rPr>
          <w:sz w:val="12"/>
        </w:rPr>
        <w:t xml:space="preserve"> between China, India and Russia. All three countries have a strong preference for a multipolar world order and the dilution of American hegemony. All three countries consider the principle of state sovereignty to be the pre-eminent norm of international relations, have a mercantile bent to their economic policies and already cooperate on many of these issues through the BRICS grouping. There are certainly significant pitfalls and risks in the China-India relationship. But should those be navigated successfully, the US may well find itself with a worse relationship with India, Russia and China than the three have with each other. This is because strategic tension between India and China is finite, while their shared interests are broad and enduring.</w:t>
      </w:r>
    </w:p>
    <w:p w14:paraId="196CF0CF" w14:textId="77777777" w:rsidR="00041E48" w:rsidRPr="004046BE" w:rsidRDefault="00041E48" w:rsidP="00041E48">
      <w:pPr>
        <w:pStyle w:val="Heading4"/>
      </w:pPr>
      <w:r w:rsidRPr="004046BE">
        <w:t xml:space="preserve">China and India cooperation beyond military –means that relations not zero sum </w:t>
      </w:r>
    </w:p>
    <w:p w14:paraId="035EF318" w14:textId="77777777" w:rsidR="00041E48" w:rsidRPr="004046BE" w:rsidRDefault="00041E48" w:rsidP="00041E48">
      <w:proofErr w:type="spellStart"/>
      <w:r w:rsidRPr="004046BE">
        <w:rPr>
          <w:rStyle w:val="Style13ptBold"/>
        </w:rPr>
        <w:t>Maini</w:t>
      </w:r>
      <w:proofErr w:type="spellEnd"/>
      <w:r w:rsidRPr="004046BE">
        <w:rPr>
          <w:rStyle w:val="Style13ptBold"/>
        </w:rPr>
        <w:t xml:space="preserve"> 16</w:t>
      </w:r>
      <w:r w:rsidRPr="004046BE">
        <w:t xml:space="preserve"> – (</w:t>
      </w:r>
      <w:proofErr w:type="spellStart"/>
      <w:r w:rsidRPr="004046BE">
        <w:t>Tridivesh</w:t>
      </w:r>
      <w:proofErr w:type="spellEnd"/>
      <w:r w:rsidRPr="004046BE">
        <w:t xml:space="preserve"> </w:t>
      </w:r>
      <w:proofErr w:type="spellStart"/>
      <w:r w:rsidRPr="004046BE">
        <w:t>Maini</w:t>
      </w:r>
      <w:proofErr w:type="spellEnd"/>
      <w:r w:rsidRPr="004046BE">
        <w:t xml:space="preserve">, The Diplomat, 3-13-2016, "What the US Gets Wrong About India's Relationship With China," Diplomat, </w:t>
      </w:r>
      <w:hyperlink r:id="rId29" w:history="1">
        <w:r w:rsidRPr="004046BE">
          <w:rPr>
            <w:rStyle w:val="Hyperlink"/>
          </w:rPr>
          <w:t>http://thediplomat.com/2016/03/what-the-us-gets-wrong-about-indias-relationship-with-china/</w:t>
        </w:r>
      </w:hyperlink>
      <w:r w:rsidRPr="004046BE">
        <w:t>, DDI NB)</w:t>
      </w:r>
    </w:p>
    <w:p w14:paraId="676F7482" w14:textId="0198A1CD" w:rsidR="00041E48" w:rsidRPr="004046BE" w:rsidRDefault="00041E48" w:rsidP="00041E48">
      <w:pPr>
        <w:rPr>
          <w:rStyle w:val="StyleUnderline"/>
        </w:rPr>
      </w:pPr>
      <w:r w:rsidRPr="004046BE">
        <w:rPr>
          <w:rStyle w:val="StyleUnderline"/>
        </w:rPr>
        <w:t>The India-China relationship is a far more complex and multi-layered one than many U.S. analysts realize</w:t>
      </w:r>
      <w:r w:rsidRPr="004046BE">
        <w:rPr>
          <w:sz w:val="14"/>
        </w:rPr>
        <w:t xml:space="preserve">. </w:t>
      </w:r>
      <w:r w:rsidRPr="004046BE">
        <w:rPr>
          <w:rStyle w:val="StyleUnderline"/>
        </w:rPr>
        <w:t>Both countries are trying to find common ground in a number of areas</w:t>
      </w:r>
      <w:r w:rsidRPr="004046BE">
        <w:rPr>
          <w:sz w:val="14"/>
        </w:rPr>
        <w:t xml:space="preserve">. It was surprising to discover that the views of </w:t>
      </w:r>
      <w:r w:rsidRPr="004046BE">
        <w:rPr>
          <w:rStyle w:val="StyleUnderline"/>
        </w:rPr>
        <w:t>many U.S. analysts</w:t>
      </w:r>
      <w:r w:rsidRPr="004046BE">
        <w:rPr>
          <w:sz w:val="14"/>
        </w:rPr>
        <w:t xml:space="preserve"> mirror skeptics in the strategic community in India. </w:t>
      </w:r>
      <w:r w:rsidRPr="004046BE">
        <w:rPr>
          <w:rStyle w:val="StyleUnderline"/>
        </w:rPr>
        <w:t>Both tend to view the India-China relationship solely from the prism of security issues and territorial disputes while ignoring key state-level economic ties</w:t>
      </w:r>
      <w:r w:rsidRPr="004046BE">
        <w:rPr>
          <w:sz w:val="14"/>
        </w:rPr>
        <w:t xml:space="preserve">. I met off-the-record with about 40 strategic analysts and policymakers in Washington, D.C., during a SAV visiting fellowship at the Stimson Center. Some Americans, I found, had a good grasp of South Asian politics, while others were way off the mark. Perhaps the greatest misconception I came across in D.C. concerns the India-China relationship. </w:t>
      </w:r>
      <w:r w:rsidRPr="004046BE">
        <w:rPr>
          <w:rStyle w:val="StyleUnderline"/>
        </w:rPr>
        <w:t xml:space="preserve">Most conversations focused on the contentious aspects of the relationship, and ignored an unnoticed </w:t>
      </w:r>
      <w:proofErr w:type="gramStart"/>
      <w:r w:rsidRPr="004046BE">
        <w:rPr>
          <w:rStyle w:val="StyleUnderline"/>
        </w:rPr>
        <w:t>transformation taking</w:t>
      </w:r>
      <w:proofErr w:type="gramEnd"/>
      <w:r w:rsidRPr="004046BE">
        <w:rPr>
          <w:rStyle w:val="StyleUnderline"/>
        </w:rPr>
        <w:t xml:space="preserve"> place between Beijing and Delhi. </w:t>
      </w:r>
      <w:r w:rsidRPr="004046BE">
        <w:rPr>
          <w:sz w:val="14"/>
        </w:rPr>
        <w:t>If Americans fail to recognize the nuances in the relationship between China and India, their Asia policy is bound to be heavy-handed and Washington could lose an opportunity to shape regional politics in a positive way. I found that there are a handful of reasons why U.S. analysts are out of sync with the changes taking place in the Beijing-New Delhi relationship. First</w:t>
      </w:r>
      <w:r w:rsidRPr="004046BE">
        <w:rPr>
          <w:rStyle w:val="StyleUnderline"/>
        </w:rPr>
        <w:t>, a focus on hard security issues and territorial disputes detracts from serious analysis of the India-China economic relationship and progress in other areas</w:t>
      </w:r>
      <w:r w:rsidRPr="004046BE">
        <w:rPr>
          <w:sz w:val="14"/>
        </w:rPr>
        <w:t xml:space="preserve">. While there are certainly major divergences in the strategic sphere apart from territorial disputes between the two countries, the strongest stress on the relationship does relate to China’s inroads into South Asia. Many strategic analysts in India believe that China has designs of encircling India; they often cite the China-Pakistan Economic Corridor (CPEC) to buttress this point. India’s increasing role in Southeast Asia, specifically in the South China Sea, also puts pressure on the relationship. One clear instance of this is the decision of Vietnam to award exploration projects to India’s state-owned Oil and Natural Gas Company in the South China Sea, an action which China has raised objections to time and again. In May 2015, a Chinese foreign ministry spokesman categorically </w:t>
      </w:r>
      <w:proofErr w:type="gramStart"/>
      <w:r w:rsidRPr="004046BE">
        <w:rPr>
          <w:sz w:val="14"/>
        </w:rPr>
        <w:t>stated that</w:t>
      </w:r>
      <w:proofErr w:type="gramEnd"/>
      <w:r w:rsidRPr="004046BE">
        <w:rPr>
          <w:sz w:val="14"/>
        </w:rPr>
        <w:t xml:space="preserve"> “Any oil and gas exploration work should get approval first from China.” Meanwhile, New Delhi and Washington have found common ground on both strategic and economic issues. However, this does not necessitate a skeptical view of the New Delhi-Beijing relationship’s potential. Beijing and Washington have dissonance on many strategic issues, but still share a robust economic relationship. </w:t>
      </w:r>
      <w:r w:rsidRPr="004046BE">
        <w:rPr>
          <w:rStyle w:val="StyleUnderline"/>
        </w:rPr>
        <w:t>Neither India nor the United States should look at Sino-Indian relations as a zero-sum game.</w:t>
      </w:r>
      <w:r w:rsidRPr="004046BE">
        <w:rPr>
          <w:sz w:val="14"/>
        </w:rPr>
        <w:t xml:space="preserve"> Former Chinese Premier Wen </w:t>
      </w:r>
      <w:proofErr w:type="spellStart"/>
      <w:r w:rsidRPr="004046BE">
        <w:rPr>
          <w:sz w:val="14"/>
        </w:rPr>
        <w:t>Jiabao</w:t>
      </w:r>
      <w:proofErr w:type="spellEnd"/>
      <w:r w:rsidRPr="004046BE">
        <w:rPr>
          <w:sz w:val="14"/>
        </w:rPr>
        <w:t xml:space="preserve"> wisely stated that </w:t>
      </w:r>
      <w:r w:rsidRPr="004046BE">
        <w:rPr>
          <w:rStyle w:val="StyleUnderline"/>
        </w:rPr>
        <w:t xml:space="preserve">the world is big enough for both India and China to grow. </w:t>
      </w:r>
      <w:r w:rsidRPr="004046BE">
        <w:rPr>
          <w:sz w:val="14"/>
        </w:rPr>
        <w:t xml:space="preserve">Indian Prime Minister </w:t>
      </w:r>
      <w:proofErr w:type="spellStart"/>
      <w:r w:rsidRPr="004046BE">
        <w:rPr>
          <w:sz w:val="14"/>
        </w:rPr>
        <w:t>Narendra</w:t>
      </w:r>
      <w:proofErr w:type="spellEnd"/>
      <w:r w:rsidRPr="004046BE">
        <w:rPr>
          <w:sz w:val="14"/>
        </w:rPr>
        <w:t xml:space="preserve"> </w:t>
      </w:r>
      <w:proofErr w:type="spellStart"/>
      <w:r w:rsidRPr="004046BE">
        <w:rPr>
          <w:sz w:val="14"/>
        </w:rPr>
        <w:t>Modi</w:t>
      </w:r>
      <w:proofErr w:type="spellEnd"/>
      <w:r w:rsidRPr="004046BE">
        <w:rPr>
          <w:sz w:val="14"/>
        </w:rPr>
        <w:t xml:space="preserve"> has emphasized that India and China will need to work jointly in the 21st century. China and India both understand the need for connectivity. In this context, both countries seem to have made some progress on the Bangladesh, China, India, Myanmar (BCIM) Corridor, </w:t>
      </w:r>
      <w:proofErr w:type="gramStart"/>
      <w:r w:rsidRPr="004046BE">
        <w:rPr>
          <w:sz w:val="14"/>
        </w:rPr>
        <w:t>an</w:t>
      </w:r>
      <w:proofErr w:type="gramEnd"/>
      <w:r w:rsidRPr="004046BE">
        <w:rPr>
          <w:sz w:val="14"/>
        </w:rPr>
        <w:t xml:space="preserve"> important component of China’s One Belt, One Road project. A number of U.S. analysts told me that India should focus on the BCIM Corridor instead of worrying over China’s investment in Pakistan through the China-Pakistan Economic Corridor (CPEC). Efforts are also being made to increase connectivity between both countries by increasing the number of flights. In the economic sphere, there is much room for improvement between New Delhi and Beijing.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Chinese investments in India are increasing. India-China relations are no longer restricted to New Delhi and Beijing; interactions between the two countries’ states and provinces are also increasing. India is seeking to reach out to Chinese provinces with </w:t>
      </w:r>
      <w:proofErr w:type="gramStart"/>
      <w:r w:rsidRPr="004046BE">
        <w:rPr>
          <w:sz w:val="14"/>
        </w:rPr>
        <w:t>whom</w:t>
      </w:r>
      <w:proofErr w:type="gramEnd"/>
      <w:r w:rsidRPr="004046BE">
        <w:rPr>
          <w:sz w:val="14"/>
        </w:rPr>
        <w:t xml:space="preserve"> it did not have links previously. Increasing ties between Indian states and Chinese provinces enriches and supports high-level diplomatic ties. Already, a number of Indian chief ministers have visited China. During </w:t>
      </w:r>
      <w:proofErr w:type="spellStart"/>
      <w:r w:rsidRPr="004046BE">
        <w:rPr>
          <w:sz w:val="14"/>
        </w:rPr>
        <w:t>Modi’s</w:t>
      </w:r>
      <w:proofErr w:type="spellEnd"/>
      <w:r w:rsidRPr="004046BE">
        <w:rPr>
          <w:sz w:val="14"/>
        </w:rPr>
        <w:t xml:space="preserve"> visit last year to China, an annual State and Provincial Leaders forum was inaugurated. Speaking at the launch, the Indian prime minister made a significant point: </w:t>
      </w:r>
      <w:proofErr w:type="gramStart"/>
      <w:r w:rsidRPr="004046BE">
        <w:rPr>
          <w:sz w:val="14"/>
        </w:rPr>
        <w:t>A number of decisions can be taken quickly by the State governments</w:t>
      </w:r>
      <w:proofErr w:type="gramEnd"/>
      <w:r w:rsidRPr="004046BE">
        <w:rPr>
          <w:sz w:val="14"/>
        </w:rPr>
        <w:t>. These interactions also make the State governments more sensitive and aware of the international dynamics and requirements. Liberalizing visa regimes will also help strengthen people-to-people contacts and trade. India has bolstered the relationship by beginning an e-visa facility for Chinese citizens. This improvement is evident in the increase in number of tourists arriving in India on e-visas, which has gone from a little over 2,700 in October 2014 to 56,477 in October 2015. It is important for members of the strategic community and the government in the United States who study India to interact with analysts outside Delhi</w:t>
      </w:r>
      <w:r w:rsidRPr="004046BE">
        <w:rPr>
          <w:rStyle w:val="StyleUnderline"/>
        </w:rPr>
        <w:t>. It is also critical to understand the increasing links between a number of state governments in India and China. Finally, U.S. and Indian analysts alike will benefit from realizing that there is no contradiction between India strengthening its ties with the United States while also keeping a reasonable and open relationship with China.</w:t>
      </w:r>
    </w:p>
    <w:p w14:paraId="39D57B2A" w14:textId="77777777" w:rsidR="00041E48" w:rsidRPr="004046BE" w:rsidRDefault="00041E48" w:rsidP="00041E48">
      <w:pPr>
        <w:pStyle w:val="Heading3"/>
      </w:pPr>
      <w:r w:rsidRPr="004046BE">
        <w:t xml:space="preserve">US India relations – resilient </w:t>
      </w:r>
    </w:p>
    <w:p w14:paraId="4DE2CF3A" w14:textId="77777777" w:rsidR="00041E48" w:rsidRPr="004046BE" w:rsidRDefault="00041E48" w:rsidP="00041E48">
      <w:pPr>
        <w:pStyle w:val="Heading4"/>
      </w:pPr>
      <w:r w:rsidRPr="004046BE">
        <w:t xml:space="preserve">No link and no impact – economic interdependence makes US India relations inevitable </w:t>
      </w:r>
    </w:p>
    <w:p w14:paraId="1134BD2A" w14:textId="77777777" w:rsidR="00041E48" w:rsidRPr="004046BE" w:rsidRDefault="00041E48" w:rsidP="00041E48">
      <w:proofErr w:type="spellStart"/>
      <w:r w:rsidRPr="004046BE">
        <w:rPr>
          <w:rStyle w:val="Style13ptBold"/>
        </w:rPr>
        <w:t>Delisle</w:t>
      </w:r>
      <w:proofErr w:type="spellEnd"/>
      <w:r w:rsidRPr="004046BE">
        <w:rPr>
          <w:rStyle w:val="Style13ptBold"/>
        </w:rPr>
        <w:t xml:space="preserve"> 11</w:t>
      </w:r>
      <w:r w:rsidRPr="004046BE">
        <w:t xml:space="preserve"> (Jacques </w:t>
      </w:r>
      <w:proofErr w:type="spellStart"/>
      <w:r w:rsidRPr="004046BE">
        <w:t>Delisle</w:t>
      </w:r>
      <w:proofErr w:type="spellEnd"/>
      <w:r w:rsidRPr="004046BE">
        <w:t>, director of the Asia Program at FPRI and professor of law and political science at the University of Pennsylvania</w:t>
      </w:r>
      <w:proofErr w:type="gramStart"/>
      <w:r w:rsidRPr="004046BE">
        <w:t>.,</w:t>
      </w:r>
      <w:proofErr w:type="gramEnd"/>
      <w:r w:rsidRPr="004046BE">
        <w:t xml:space="preserve"> 1-16-2011, "The Elephant in the Room: Summitry and China's Challenging Relations with Great Powers in Asia," Foreign Policy Research Institute, </w:t>
      </w:r>
      <w:hyperlink r:id="rId30" w:history="1">
        <w:r w:rsidRPr="004046BE">
          <w:rPr>
            <w:rStyle w:val="Hyperlink"/>
          </w:rPr>
          <w:t>http://www.fpri.org/article/2011/01/the-elephant-in-the-room-summitry-and-chinas-challenging-relations-with-great-powers-in-asia/</w:t>
        </w:r>
      </w:hyperlink>
      <w:r w:rsidRPr="004046BE">
        <w:t>) DDI - JT</w:t>
      </w:r>
    </w:p>
    <w:p w14:paraId="2F49A69C" w14:textId="77777777" w:rsidR="00041E48" w:rsidRPr="004046BE" w:rsidRDefault="00041E48" w:rsidP="00041E48">
      <w:r w:rsidRPr="004046BE">
        <w:t xml:space="preserve">But </w:t>
      </w:r>
      <w:r w:rsidRPr="004046BE">
        <w:rPr>
          <w:rStyle w:val="StyleUnderline"/>
        </w:rPr>
        <w:t xml:space="preserve">the most decisive </w:t>
      </w:r>
      <w:proofErr w:type="spellStart"/>
      <w:r w:rsidRPr="004046BE">
        <w:rPr>
          <w:rStyle w:val="StyleUnderline"/>
        </w:rPr>
        <w:t>disanalogies</w:t>
      </w:r>
      <w:proofErr w:type="spellEnd"/>
      <w:r w:rsidRPr="004046BE">
        <w:rPr>
          <w:rStyle w:val="StyleUnderline"/>
        </w:rPr>
        <w:t xml:space="preserve"> between U.S.-China-India relations today and the Cold War strategic triangle stem from the positive and dense ties between the U.S. and China and between China and India that had no parallel in the thin and hostile relations between the U.S. and the USSR and between China and the Soviet Union.</w:t>
      </w:r>
      <w:r w:rsidRPr="004046BE">
        <w:t xml:space="preserve"> </w:t>
      </w:r>
      <w:r w:rsidRPr="004046BE">
        <w:rPr>
          <w:rStyle w:val="StyleUnderline"/>
        </w:rPr>
        <w:t>During an era of high international economic interdependence, U.S.-PRC trade and investment relations are among the very largest globally</w:t>
      </w:r>
      <w:r w:rsidRPr="004046BE">
        <w:t xml:space="preserve">-with China ranking as the U.S.’s second largest, and the U.S. ranking as China’s largest, trading partner in goods, and the U.S. being among China’s top sources of foreign investment and China among the U.S.’s largest creditors. </w:t>
      </w:r>
      <w:r w:rsidRPr="004046BE">
        <w:rPr>
          <w:rStyle w:val="StyleUnderline"/>
        </w:rPr>
        <w:t>China-India economic connections have been developing rapidly from low baselines, with trade having grown from less than $2 billion at the beginning of the decade to over $60 billion now</w:t>
      </w:r>
      <w:r w:rsidRPr="004046BE">
        <w:t xml:space="preserve"> and with China having become India’s biggest trading partner. Their expansion and deepening was a focus of Wen’s visit, including announcements of a goal of $100 billion in bilateral trade by 2015 (a figure consistent with recent trends), $16 billion in business deals, and plans to expand Chinese investment and economic activity in India, particularly in the fast-growing area of infrastructure construction. </w:t>
      </w:r>
      <w:r w:rsidRPr="004046BE">
        <w:rPr>
          <w:rStyle w:val="StyleUnderline"/>
        </w:rPr>
        <w:t>Such patterns contrast sharply with the low and often near-zero levels of economic engagement between the U.S. and USSR and between the USSR and the PRC during an earlier era</w:t>
      </w:r>
      <w:r w:rsidRPr="004046BE">
        <w:t xml:space="preserve">. Although they also spawn conflicts, </w:t>
      </w:r>
      <w:r w:rsidRPr="004046BE">
        <w:rPr>
          <w:rStyle w:val="StyleUnderline"/>
        </w:rPr>
        <w:t>the large and growing economic linkages between the U.S. and China and between India and China have created national interests and powerful domestic political constituencies that favor good relations</w:t>
      </w:r>
      <w:r w:rsidRPr="004046BE">
        <w:t xml:space="preserve"> and weigh against strongly adversarial stances toward China in Washington and New Delhi. Such </w:t>
      </w:r>
      <w:r w:rsidRPr="004046BE">
        <w:rPr>
          <w:rStyle w:val="StyleUnderline"/>
        </w:rPr>
        <w:t>economic considerations are likely all the more central at this moment, when India has an economist prime minister and the U.S. has a president whose political fortunes hinge on improvement in a recently dismal national economy</w:t>
      </w:r>
      <w:r w:rsidRPr="004046BE">
        <w:t>.</w:t>
      </w:r>
    </w:p>
    <w:p w14:paraId="37898AE9" w14:textId="77777777" w:rsidR="00041E48" w:rsidRPr="004046BE" w:rsidRDefault="00041E48" w:rsidP="00041E48">
      <w:pPr>
        <w:pStyle w:val="Heading3"/>
      </w:pPr>
      <w:r w:rsidRPr="004046BE">
        <w:t xml:space="preserve">Non-unique –other disputes </w:t>
      </w:r>
    </w:p>
    <w:p w14:paraId="32A2D720" w14:textId="77777777" w:rsidR="00041E48" w:rsidRPr="004046BE" w:rsidRDefault="00041E48" w:rsidP="00041E48">
      <w:pPr>
        <w:pStyle w:val="Heading4"/>
      </w:pPr>
      <w:r w:rsidRPr="004046BE">
        <w:t>Disputes over Pakistan and mismatches in capacity have killed US-Indian terror coop</w:t>
      </w:r>
    </w:p>
    <w:p w14:paraId="2C23AF3B" w14:textId="77777777" w:rsidR="00041E48" w:rsidRPr="004046BE" w:rsidRDefault="00041E48" w:rsidP="00041E48">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w:t>
      </w:r>
      <w:proofErr w:type="spellStart"/>
      <w:r w:rsidRPr="004046BE">
        <w:t>Pillai</w:t>
      </w:r>
      <w:proofErr w:type="spellEnd"/>
      <w:r w:rsidRPr="004046BE">
        <w:t xml:space="preserve"> </w:t>
      </w:r>
      <w:proofErr w:type="spellStart"/>
      <w:r w:rsidRPr="004046BE">
        <w:t>Rajagopalan</w:t>
      </w:r>
      <w:proofErr w:type="spellEnd"/>
      <w:r w:rsidRPr="004046BE">
        <w:t xml:space="preserve">, Ph.D., James Jay </w:t>
      </w:r>
      <w:proofErr w:type="spellStart"/>
      <w:r w:rsidRPr="004046BE">
        <w:t>Carafano</w:t>
      </w:r>
      <w:proofErr w:type="spellEnd"/>
      <w:r w:rsidRPr="004046BE">
        <w:t xml:space="preserve">, Ph.D., Walter </w:t>
      </w:r>
      <w:proofErr w:type="spellStart"/>
      <w:r w:rsidRPr="004046BE">
        <w:t>Lohman</w:t>
      </w:r>
      <w:proofErr w:type="spellEnd"/>
      <w:r w:rsidRPr="004046BE">
        <w:t>, Lisa Curtis and Derek Scissors, Ph.D. "Beyond the Plateau in U.S. – India Relations," Heritage Foundation, April 26, http://www.heritage.org/research/reports/2013/04/beyond-the-plateau-in-us-india-relations, DDI-PN)</w:t>
      </w:r>
    </w:p>
    <w:p w14:paraId="700644A5" w14:textId="77777777" w:rsidR="00041E48" w:rsidRPr="004046BE" w:rsidRDefault="00041E48" w:rsidP="00041E48">
      <w:r w:rsidRPr="004046BE">
        <w:rPr>
          <w:rStyle w:val="StyleUnderline"/>
        </w:rPr>
        <w:t>Despite the successes in U.S.–Indian counterterrorism cooperation, the true potential of this relationship remains unfulfilled.</w:t>
      </w:r>
      <w:r w:rsidRPr="004046BE">
        <w:t xml:space="preserve"> There are several reasons for this gap between expectations and achievement—some of them are historical, a few because of divergent perceptions, and the rest caused by structural mismatch. </w:t>
      </w:r>
      <w:r w:rsidRPr="004046BE">
        <w:rPr>
          <w:rStyle w:val="StyleUnderline"/>
        </w:rPr>
        <w:t>Indian policymakers, strategists, and analysts are unable to reconcile their perception of U.S. policy on terrorism and its attitude toward Pakistan.</w:t>
      </w:r>
      <w:r w:rsidRPr="004046BE">
        <w:t xml:space="preserve"> </w:t>
      </w:r>
      <w:r w:rsidRPr="004046BE">
        <w:rPr>
          <w:rStyle w:val="StyleUnderline"/>
        </w:rPr>
        <w:t>Washington's over-eagerness to accommodate Pakistani demands and perceptions accompanied by an inability or unwillingness to penalize Pakistan, despite the harsh reality of Pakistan's continued support for terrorism, remains inexplicable to most Indians</w:t>
      </w:r>
      <w:r w:rsidRPr="004046BE">
        <w:t xml:space="preserve">. </w:t>
      </w:r>
      <w:r w:rsidRPr="004046BE">
        <w:rPr>
          <w:rStyle w:val="StyleUnderline"/>
        </w:rPr>
        <w:t xml:space="preserve">This continued support by the U.S. has emboldened Pakistan to resist demands to dismantle its terrorist infrastructure. The U.S. handling of the case of Pakistani-American David Headley, who conspired with </w:t>
      </w:r>
      <w:proofErr w:type="spellStart"/>
      <w:r w:rsidRPr="004046BE">
        <w:rPr>
          <w:rStyle w:val="StyleUnderline"/>
        </w:rPr>
        <w:t>LeT</w:t>
      </w:r>
      <w:proofErr w:type="spellEnd"/>
      <w:r w:rsidRPr="004046BE">
        <w:rPr>
          <w:rStyle w:val="StyleUnderline"/>
        </w:rPr>
        <w:t xml:space="preserve"> in the 2008 Mumbai attacks, also disappointed Indian counterterrorism professionals</w:t>
      </w:r>
      <w:r w:rsidRPr="004046BE">
        <w:t xml:space="preserve">. </w:t>
      </w:r>
      <w:r w:rsidRPr="004046BE">
        <w:rPr>
          <w:rStyle w:val="StyleUnderline"/>
        </w:rPr>
        <w:t>The U.S. reluctance to allow India free access to Headley only strengthened Indian doubts about U.S. credibility in prosecuting terrorism cases linked to Pakistan</w:t>
      </w:r>
      <w:r w:rsidRPr="004046BE">
        <w:t xml:space="preserve">. The alacrity with which Headley was allowed a plea bargain and the refusal to facilitate Indian investigation of his links to </w:t>
      </w:r>
      <w:proofErr w:type="spellStart"/>
      <w:r w:rsidRPr="004046BE">
        <w:t>LeT</w:t>
      </w:r>
      <w:proofErr w:type="spellEnd"/>
      <w:r w:rsidRPr="004046BE">
        <w:t xml:space="preserve"> and his role in the Mumbai attacks remain sore points in New Delhi. </w:t>
      </w:r>
      <w:r w:rsidRPr="004046BE">
        <w:rPr>
          <w:rStyle w:val="StyleUnderline"/>
        </w:rPr>
        <w:t xml:space="preserve">Finally, there is a mismatch in structure and capacity of Indian and U.S. nodal agencies of cooperation. Capacity deficiencies, archaic methods of training, and poor instructors within the police force have made it difficult for India to raise a strong and capable security bulwark against terrorism. Indian institutions remain </w:t>
      </w:r>
      <w:proofErr w:type="gramStart"/>
      <w:r w:rsidRPr="004046BE">
        <w:rPr>
          <w:rStyle w:val="StyleUnderline"/>
        </w:rPr>
        <w:t>ill-equipped</w:t>
      </w:r>
      <w:proofErr w:type="gramEnd"/>
      <w:r w:rsidRPr="004046BE">
        <w:rPr>
          <w:rStyle w:val="StyleUnderline"/>
        </w:rPr>
        <w:t xml:space="preserve"> to make full use of cooperation from the U.S., which has led to less than optimal results from bilateral cooperation</w:t>
      </w:r>
      <w:r w:rsidRPr="004046BE">
        <w:t xml:space="preserve">. </w:t>
      </w:r>
    </w:p>
    <w:p w14:paraId="3B846275" w14:textId="77777777" w:rsidR="00041E48" w:rsidRPr="004046BE" w:rsidRDefault="00041E48" w:rsidP="00041E48">
      <w:pPr>
        <w:pStyle w:val="Heading4"/>
      </w:pPr>
      <w:r w:rsidRPr="004046BE">
        <w:t>India consistently opposes US objectives and interests and shows no interest in cooperation</w:t>
      </w:r>
    </w:p>
    <w:p w14:paraId="60C1E75D" w14:textId="77777777" w:rsidR="00041E48" w:rsidRPr="004046BE" w:rsidRDefault="00041E48" w:rsidP="00041E48">
      <w:r w:rsidRPr="004046BE">
        <w:rPr>
          <w:rStyle w:val="Style13ptBold"/>
        </w:rPr>
        <w:t>Boggs and Burns 15</w:t>
      </w:r>
      <w:r w:rsidRPr="004046BE">
        <w:t xml:space="preserve"> (Robert Boggs and Nicholas Burns, ROBERT BOGGS is Professor of South Asia Studies at the Near East South Asia Center for Strategic Studies, in Washington, D.C., and previously worked for the U.S. State Department for 32 years.  January/February 2015, "Friends Without Benefits," Foreign Affairs, </w:t>
      </w:r>
      <w:proofErr w:type="spellStart"/>
      <w:r w:rsidRPr="004046BE">
        <w:t>Heinonline</w:t>
      </w:r>
      <w:proofErr w:type="spellEnd"/>
      <w:r w:rsidRPr="004046BE">
        <w:t xml:space="preserve"> Database) DDI – JT</w:t>
      </w:r>
    </w:p>
    <w:p w14:paraId="09D5B1DB" w14:textId="77777777" w:rsidR="00041E48" w:rsidRPr="004046BE" w:rsidRDefault="00041E48" w:rsidP="00041E48">
      <w:r w:rsidRPr="004046BE">
        <w:t xml:space="preserve">Like many advocates of stronger U.S.- Indian ties, Burns fails to recognize that </w:t>
      </w:r>
      <w:r w:rsidRPr="004046BE">
        <w:rPr>
          <w:rStyle w:val="StyleUnderline"/>
        </w:rPr>
        <w:t>two countries with the same system of government do not necessarily develop similar interests or policies. In the case of India, the burdens of colonialism and economic underdevelopment have led it to oppose much of the U.S. agenda</w:t>
      </w:r>
      <w:r w:rsidRPr="004046BE">
        <w:t xml:space="preserve">. Like China, India continues to view the United States as a presumptuous superpower and competitor. And if India realizes its goal of becoming an economic powerhouse with global influence, </w:t>
      </w:r>
      <w:r w:rsidRPr="004046BE">
        <w:rPr>
          <w:rStyle w:val="StyleUnderline"/>
        </w:rPr>
        <w:t>New Delhi's rivalry with Washington, particularly in South Asia, will likely intensify</w:t>
      </w:r>
      <w:r w:rsidRPr="004046BE">
        <w:t xml:space="preserve">. Although Burns </w:t>
      </w:r>
      <w:proofErr w:type="gramStart"/>
      <w:r w:rsidRPr="004046BE">
        <w:t>writes that</w:t>
      </w:r>
      <w:proofErr w:type="gramEnd"/>
      <w:r w:rsidRPr="004046BE">
        <w:t xml:space="preserve"> "the United States and India should continue to strengthen their defense and political coordination in the Asia-Pacific region," he neglects to mention that India appears uninterested in cooperating on this front. </w:t>
      </w:r>
      <w:r w:rsidRPr="004046BE">
        <w:rPr>
          <w:rStyle w:val="StyleUnderline"/>
        </w:rPr>
        <w:t>The United States has included India in multilateral strategic discussions on the Asia-Pacific region, such as the Quadrilateral Security Dialogue, with Australia and Japan, which sought to respond to increased Chinese power, but India has not made such meetings a priority.</w:t>
      </w:r>
      <w:r w:rsidRPr="004046BE">
        <w:t xml:space="preserve"> </w:t>
      </w:r>
      <w:r w:rsidRPr="004046BE">
        <w:rPr>
          <w:rStyle w:val="StyleUnderline"/>
        </w:rPr>
        <w:t>New Delhi has also been conspicuously absent from the two combined naval task forces the United States assembled to combat terrorism and piracy in the Indian Ocean</w:t>
      </w:r>
      <w:r w:rsidRPr="004046BE">
        <w:t xml:space="preserve">. And despite providing development assistance to Afghanistan, </w:t>
      </w:r>
      <w:r w:rsidRPr="004046BE">
        <w:rPr>
          <w:rStyle w:val="StyleUnderline"/>
        </w:rPr>
        <w:t>India has refused to participate in the International Security Assistance Force</w:t>
      </w:r>
      <w:r w:rsidRPr="004046BE">
        <w:t xml:space="preserve">, NATO'S security mission in Afghanistan. </w:t>
      </w:r>
      <w:r w:rsidRPr="004046BE">
        <w:rPr>
          <w:rStyle w:val="StyleUnderline"/>
        </w:rPr>
        <w:t>When India does participate in multilateral organizations, it routinely opposes initiatives proposed by the United States and other Western powers</w:t>
      </w:r>
      <w:r w:rsidRPr="004046BE">
        <w:t xml:space="preserve">. India's opposition to interfering in other countries' domestic affairs has led New Delhi to vote against human rights resolutions in the UN General Assembly and to openly criticize UN involvement in such crises as the civil wars in Libya and Syria. </w:t>
      </w:r>
      <w:r w:rsidRPr="004046BE">
        <w:rPr>
          <w:rStyle w:val="StyleUnderline"/>
        </w:rPr>
        <w:t>New Delhi has also opposed the West on many economic issues, working with the other so-called BRICS nations - Brazil, Russia, China, and South Africa to create alternatives to the World Bank, the International Monetary Fund, and other Bretton Woods institutions</w:t>
      </w:r>
      <w:r w:rsidRPr="004046BE">
        <w:t xml:space="preserve">. Still, Burns holds out hope that Obama and Indian Prime Minister </w:t>
      </w:r>
      <w:proofErr w:type="spellStart"/>
      <w:r w:rsidRPr="004046BE">
        <w:t>Narendra</w:t>
      </w:r>
      <w:proofErr w:type="spellEnd"/>
      <w:r w:rsidRPr="004046BE">
        <w:t xml:space="preserve"> </w:t>
      </w:r>
      <w:proofErr w:type="spellStart"/>
      <w:r w:rsidRPr="004046BE">
        <w:t>Modi</w:t>
      </w:r>
      <w:proofErr w:type="spellEnd"/>
      <w:r w:rsidRPr="004046BE">
        <w:t xml:space="preserve"> will "work together to promote stability in India's South Asian neighborhood." If India's actions are anything to go on, however, </w:t>
      </w:r>
      <w:r w:rsidRPr="004046BE">
        <w:rPr>
          <w:rStyle w:val="StyleUnderline"/>
        </w:rPr>
        <w:t>it appears that the country prefers to work alone to maintain its regional dominance-and it views the United States as a threat.</w:t>
      </w:r>
      <w:r w:rsidRPr="004046BE">
        <w:t xml:space="preserve"> As a U.S. diplomat </w:t>
      </w:r>
      <w:r w:rsidRPr="004046BE">
        <w:rPr>
          <w:rStyle w:val="StyleUnderline"/>
        </w:rPr>
        <w:t>serving in South Asia from 1985 to 2004, I watched Indian officials repeatedly pressure neighboring countries not to cooperate with Washington, often because New Delhi believed, erroneously, that such cooperation would raise the U.S. military's profile in South Asia</w:t>
      </w:r>
      <w:r w:rsidRPr="004046BE">
        <w:t xml:space="preserve">. In early 2014, </w:t>
      </w:r>
      <w:r w:rsidRPr="004046BE">
        <w:rPr>
          <w:rStyle w:val="StyleUnderline"/>
        </w:rPr>
        <w:t>India protested U.S. calls for fair and inclusive elections in Bangladesh because it feared that voters would not elect a pro-India party</w:t>
      </w:r>
      <w:r w:rsidRPr="004046BE">
        <w:t xml:space="preserve">. To gain leverage over its neighbors, </w:t>
      </w:r>
      <w:r w:rsidRPr="004046BE">
        <w:rPr>
          <w:rStyle w:val="StyleUnderline"/>
        </w:rPr>
        <w:t>India has had its foreign intelligence agency provide financial support to antigovernment insurgencies in Bangladesh, Nepal, and Sri Lanka</w:t>
      </w:r>
      <w:r w:rsidRPr="004046BE">
        <w:t xml:space="preserve">. </w:t>
      </w:r>
      <w:r w:rsidRPr="004046BE">
        <w:rPr>
          <w:rStyle w:val="StyleUnderline"/>
        </w:rPr>
        <w:t>Two of the insurgent groups India has backed</w:t>
      </w:r>
      <w:r w:rsidRPr="004046BE">
        <w:t>-Maoist militants in Nepal and Tamil separatists in Sri Lanka-</w:t>
      </w:r>
      <w:r w:rsidRPr="004046BE">
        <w:rPr>
          <w:rStyle w:val="StyleUnderline"/>
        </w:rPr>
        <w:t>have killed thousands of civilians</w:t>
      </w:r>
      <w:r w:rsidRPr="004046BE">
        <w:t xml:space="preserve"> and been designated as terrorists by the U.S. government.</w:t>
      </w:r>
    </w:p>
    <w:p w14:paraId="2CE8197F" w14:textId="77777777" w:rsidR="00041E48" w:rsidRPr="004046BE" w:rsidRDefault="00041E48" w:rsidP="00041E48"/>
    <w:p w14:paraId="468AC6E7" w14:textId="654D3577" w:rsidR="007E4032" w:rsidRPr="004046BE" w:rsidRDefault="008C07B3" w:rsidP="00417831">
      <w:pPr>
        <w:pStyle w:val="Heading1"/>
      </w:pPr>
      <w:r w:rsidRPr="004046BE">
        <w:t>Impact US China Relations Bad/Defense V</w:t>
      </w:r>
      <w:r w:rsidR="00F10A33" w:rsidRPr="004046BE">
        <w:t>ersus</w:t>
      </w:r>
      <w:r w:rsidRPr="004046BE">
        <w:t xml:space="preserve"> Relations Good </w:t>
      </w:r>
    </w:p>
    <w:p w14:paraId="17926189" w14:textId="660D13F2" w:rsidR="00417831" w:rsidRPr="004046BE" w:rsidRDefault="00417831" w:rsidP="00417831">
      <w:pPr>
        <w:pStyle w:val="Heading2"/>
      </w:pPr>
      <w:r w:rsidRPr="004046BE">
        <w:t xml:space="preserve">Laundry List </w:t>
      </w:r>
    </w:p>
    <w:p w14:paraId="6ADA3260" w14:textId="62A54D78" w:rsidR="008C07B3" w:rsidRPr="004046BE" w:rsidRDefault="008C07B3" w:rsidP="008C07B3">
      <w:pPr>
        <w:pStyle w:val="Heading3"/>
      </w:pPr>
      <w:r w:rsidRPr="004046BE">
        <w:t xml:space="preserve">Answers to they say </w:t>
      </w:r>
      <w:r w:rsidR="008379F3" w:rsidRPr="004046BE">
        <w:t>“</w:t>
      </w:r>
      <w:r w:rsidRPr="004046BE">
        <w:t>Relations solve diseases</w:t>
      </w:r>
      <w:r w:rsidR="008379F3" w:rsidRPr="004046BE">
        <w:t>”</w:t>
      </w:r>
    </w:p>
    <w:p w14:paraId="782A2DBC" w14:textId="54F89362" w:rsidR="008C07B3" w:rsidRPr="004046BE" w:rsidRDefault="008C07B3" w:rsidP="008C07B3">
      <w:pPr>
        <w:pStyle w:val="Heading4"/>
        <w:tabs>
          <w:tab w:val="left" w:pos="2809"/>
        </w:tabs>
      </w:pPr>
      <w:r w:rsidRPr="004046BE">
        <w:t>US-China cooperation on disease can’t solve- different ideological goals and China looks like a hypocrite</w:t>
      </w:r>
    </w:p>
    <w:p w14:paraId="3A18163F" w14:textId="77777777" w:rsidR="008379F3" w:rsidRPr="004046BE" w:rsidRDefault="008C07B3" w:rsidP="008C07B3">
      <w:r w:rsidRPr="004046BE">
        <w:rPr>
          <w:rStyle w:val="Style13ptBold"/>
        </w:rPr>
        <w:t>Miller 14</w:t>
      </w:r>
      <w:r w:rsidRPr="004046BE">
        <w:t xml:space="preserve">. </w:t>
      </w:r>
    </w:p>
    <w:p w14:paraId="0529868D" w14:textId="29B97B48" w:rsidR="008C07B3" w:rsidRPr="004046BE" w:rsidRDefault="008C07B3" w:rsidP="008C07B3">
      <w:r w:rsidRPr="004046BE">
        <w:t xml:space="preserve"> [</w:t>
      </w:r>
      <w:r w:rsidR="008379F3" w:rsidRPr="004046BE">
        <w:t xml:space="preserve">Travis </w:t>
      </w:r>
      <w:r w:rsidRPr="004046BE">
        <w:t>“Is There Room for U.S.-China Cooperation on the Ebola Crisis? (Part I)” US-China Perception Monitor US-China Young Scholars Forum Travis M. Miller October 13</w:t>
      </w:r>
      <w:r w:rsidRPr="004046BE">
        <w:rPr>
          <w:vertAlign w:val="superscript"/>
        </w:rPr>
        <w:t>th</w:t>
      </w:r>
      <w:r w:rsidRPr="004046BE">
        <w:t>, 2014 URL: http://www.uscnpm.org/blog/2014/10/13/is-there-room-for-u-s-china-cooperation-on-the-ebola-crisis-part-one/]</w:t>
      </w:r>
    </w:p>
    <w:p w14:paraId="251B8F70" w14:textId="77777777" w:rsidR="008C07B3" w:rsidRPr="004046BE" w:rsidRDefault="008C07B3" w:rsidP="008C07B3">
      <w:pPr>
        <w:rPr>
          <w:sz w:val="12"/>
        </w:rPr>
      </w:pPr>
      <w:r w:rsidRPr="004046BE">
        <w:rPr>
          <w:rStyle w:val="StyleUnderline"/>
        </w:rPr>
        <w:t>While both China and the U.S. share an interest in containing the spread of infectious disease</w:t>
      </w:r>
      <w:r w:rsidRPr="004046BE">
        <w:rPr>
          <w:sz w:val="12"/>
        </w:rPr>
        <w:t xml:space="preserve"> in Africa, </w:t>
      </w:r>
      <w:r w:rsidRPr="004046BE">
        <w:rPr>
          <w:rStyle w:val="StyleUnderline"/>
        </w:rPr>
        <w:t>their intentions for doing so may perhaps remain ideologically at odds</w:t>
      </w:r>
      <w:r w:rsidRPr="004046BE">
        <w:rPr>
          <w:sz w:val="12"/>
        </w:rPr>
        <w:t xml:space="preserve">. Such circumstances are hardly unique within this complex relationship, and with </w:t>
      </w:r>
      <w:r w:rsidRPr="004046BE">
        <w:rPr>
          <w:rStyle w:val="StyleUnderline"/>
        </w:rPr>
        <w:t>U.S.-China relations come decades of misperceptions and distrust of intentions.</w:t>
      </w:r>
      <w:r w:rsidRPr="004046BE">
        <w:rPr>
          <w:sz w:val="12"/>
        </w:rPr>
        <w:t xml:space="preserve"> However, the scope of potential reasons on behalf of both states for desiring a cessation to the outbreak of Ebola and other deadly disease in Africa still each arrive at a conclusion that involves humanitarian action in some capacity. </w:t>
      </w:r>
      <w:r w:rsidRPr="004046BE">
        <w:rPr>
          <w:rStyle w:val="StyleUnderline"/>
        </w:rPr>
        <w:t>The presence of Chinese investment on the continent of Africa is becoming increasingly difficult to ignore. Last year marked a fifth consecutive year that China remained Africa’s largest trade partner, and foreign direct investment from China to Africa was measured at US$15 billion in 2012</w:t>
      </w:r>
      <w:r w:rsidRPr="004046BE">
        <w:rPr>
          <w:sz w:val="12"/>
        </w:rPr>
        <w:t xml:space="preserve">. As trade and investment by the Chinese in Africa continues to increase immensely on an annual basis, such </w:t>
      </w:r>
      <w:r w:rsidRPr="004046BE">
        <w:rPr>
          <w:rStyle w:val="StyleUnderline"/>
        </w:rPr>
        <w:t>interdependency has established a need in fostering a stable environment for economic growth to persist</w:t>
      </w:r>
      <w:r w:rsidRPr="004046BE">
        <w:rPr>
          <w:sz w:val="12"/>
        </w:rPr>
        <w:t xml:space="preserve">. Funding and construction of infrastructure (China pledged US$20 billion for such activities alone in 2013) has created a two-fold benefit for the Chinese by both creating opportunities to earn government contracts from African states while also strengthening the means by which Chinese resource industries based out of the African continent can transport materials. </w:t>
      </w:r>
      <w:r w:rsidRPr="004046BE">
        <w:rPr>
          <w:rStyle w:val="StyleUnderline"/>
        </w:rPr>
        <w:t>Some in the West, such as the European Parliament, have rushed to declare these practices as neo-colonialist</w:t>
      </w:r>
      <w:r w:rsidRPr="004046BE">
        <w:rPr>
          <w:sz w:val="12"/>
        </w:rPr>
        <w:t xml:space="preserve">, but the opposite end of the spectrum would cite an interest by the Chinese in forging stronger relations with unique and untapped foreign markets for the exportation of goods. As Deborah </w:t>
      </w:r>
      <w:proofErr w:type="spellStart"/>
      <w:r w:rsidRPr="004046BE">
        <w:rPr>
          <w:sz w:val="12"/>
        </w:rPr>
        <w:t>Brautagam</w:t>
      </w:r>
      <w:proofErr w:type="spellEnd"/>
      <w:r w:rsidRPr="004046BE">
        <w:rPr>
          <w:sz w:val="12"/>
        </w:rPr>
        <w:t xml:space="preserve"> notes in The Dragon’s Gift: The Real Story of China in Africa, </w:t>
      </w:r>
      <w:r w:rsidRPr="004046BE">
        <w:rPr>
          <w:rStyle w:val="StyleUnderline"/>
        </w:rPr>
        <w:t>China’s approach is not solely focused on resource extraction but on developing business in the region. This process of the spread of capitalism is remarkably reminiscent of the Western economic ideologies advocated for hundreds of years; it is simply being conducted in exclusion of non-Western nations</w:t>
      </w:r>
      <w:r w:rsidRPr="004046BE">
        <w:rPr>
          <w:sz w:val="12"/>
        </w:rPr>
        <w:t xml:space="preserve">. While infrastructure is crucial for industry to prosper, just as necessary are safe living conditions in which companies and workers are willing to brave thousands of miles to relocate to. With estimates of over one million Chinese currently living across the African continent, the push to attract greater business initiatives will require migrants to believe that they will prosper relatively uninhibited overseas. The Ebola crisis in West Africa has affected the ability of Chinese companies to conduct business in the region. A Chinese diplomat was quoted as claiming that while the nearly 1,500 Chinese workers in Liberia face little risk of exposure to Ebola, the disease has negatively impacted the operations of many Chinese businesses. </w:t>
      </w:r>
      <w:proofErr w:type="spellStart"/>
      <w:r w:rsidRPr="004046BE">
        <w:rPr>
          <w:sz w:val="12"/>
        </w:rPr>
        <w:t>Xue</w:t>
      </w:r>
      <w:proofErr w:type="spellEnd"/>
      <w:r w:rsidRPr="004046BE">
        <w:rPr>
          <w:sz w:val="12"/>
        </w:rPr>
        <w:t xml:space="preserve"> </w:t>
      </w:r>
      <w:proofErr w:type="spellStart"/>
      <w:r w:rsidRPr="004046BE">
        <w:rPr>
          <w:sz w:val="12"/>
        </w:rPr>
        <w:t>Xiaoming</w:t>
      </w:r>
      <w:proofErr w:type="spellEnd"/>
      <w:r w:rsidRPr="004046BE">
        <w:rPr>
          <w:sz w:val="12"/>
        </w:rPr>
        <w:t xml:space="preserve">, vice-chairman of the Chinese Chamber of Industry and Commerce in Nigeria, stated that many potential Chinese companies looking to invest in what has become Africa’s largest economy have put existing plans on hold in response to international airlines suspending flights to Ebola-affected countries. This economic interest may have stirred up humanitarian aid by China in combating Ebola in West Africa. The relief efforts mark a rare action on their behalf when referring to overall global Chinese humanitarian aid. </w:t>
      </w:r>
      <w:r w:rsidRPr="004046BE">
        <w:rPr>
          <w:rStyle w:val="StyleUnderline"/>
        </w:rPr>
        <w:t>While China has quickly developed into the world’s second largest economy, the state ranked 29th in 2012 in international monetary humanitarian aid, remaining in stark contrast from its Western economic equivalents in terms of assistance.</w:t>
      </w:r>
      <w:r w:rsidRPr="004046BE">
        <w:rPr>
          <w:sz w:val="12"/>
        </w:rPr>
        <w:t xml:space="preserve"> </w:t>
      </w:r>
      <w:r w:rsidRPr="004046BE">
        <w:rPr>
          <w:rStyle w:val="StyleUnderline"/>
        </w:rPr>
        <w:t>The continent of Africa represents a historical anomaly in traditional Chinese humanitarian efforts.</w:t>
      </w:r>
      <w:r w:rsidRPr="004046BE">
        <w:rPr>
          <w:sz w:val="12"/>
        </w:rPr>
        <w:t xml:space="preserve"> For China, the state has dispatched over 20,000 medical practitioners to Africa dating back to Mao Zedong’s regime. Chinese workers worldwide administered over 240 million medical treatments in 71 countries, 45 of which located in Africa. These efforts were curbed under Deng Xiaoping when the state turned its efforts towards intensive economic development, perhaps a signal that the previous decades of work was not simply mercantilist policy but the result of humanitarian inspiration. </w:t>
      </w:r>
      <w:r w:rsidRPr="004046BE">
        <w:rPr>
          <w:rStyle w:val="StyleUnderline"/>
        </w:rPr>
        <w:t>From the American perspective, the amount China has donated still reflects only a fraction of U.S. humanitarian monetary assistance</w:t>
      </w:r>
      <w:r w:rsidRPr="004046BE">
        <w:rPr>
          <w:sz w:val="12"/>
        </w:rPr>
        <w:t xml:space="preserve">. Even in West Africa, the U.S. (ranked 1st in 2012 in humanitarian assistance donations) allocated US$100 million to aid in the Ebola crisis through U.S.A.I.D. (United States Agency for International Development) as of September 2014, with congress assessing whether to send an additional amount in the form of C.D.C. personnel and equipment that would bring the overall total of U.S. aid to US$250 million. This is despite not possessing the same breadth of business interests as China in the region (only trading at a rate of nearly half that of China within the continent). However, the organizational purposes of U.S.A.I.D., “to end extreme poverty and to promote resilient, democratic societies while advancing our security and prosperity”, reflect the myriad of intentions behind humanitarian aid donations backed by the U.S. government. Indeed, </w:t>
      </w:r>
      <w:r w:rsidRPr="004046BE">
        <w:rPr>
          <w:rStyle w:val="StyleUnderline"/>
        </w:rPr>
        <w:t>criticism has been levied against the American government from multiple angles, accusing the U.S. of overseeing the distribution of aid only to favorable regime-types or attaching political structural adjustment requirements in order to become a recipient</w:t>
      </w:r>
      <w:r w:rsidRPr="004046BE">
        <w:rPr>
          <w:sz w:val="12"/>
        </w:rPr>
        <w:t>. Still, regardless of motivations, both states have seemingly formed a stake in aiding the West African nations.</w:t>
      </w:r>
    </w:p>
    <w:p w14:paraId="7BAA2F8A" w14:textId="77777777" w:rsidR="00C63553" w:rsidRPr="004046BE" w:rsidRDefault="00C63553" w:rsidP="00C63553">
      <w:pPr>
        <w:pStyle w:val="Heading3"/>
      </w:pPr>
      <w:r w:rsidRPr="004046BE">
        <w:t xml:space="preserve">No US China Nuclear war </w:t>
      </w:r>
    </w:p>
    <w:p w14:paraId="4AEEC2C2" w14:textId="77777777" w:rsidR="00C63553" w:rsidRPr="004046BE" w:rsidRDefault="00C63553" w:rsidP="00C63553">
      <w:pPr>
        <w:pStyle w:val="Heading4"/>
      </w:pPr>
      <w:r w:rsidRPr="004046BE">
        <w:t xml:space="preserve">Impact defense – China US conflict won’t escalate to nuclear war – NFU and strategic incentives, PLA planning prove </w:t>
      </w:r>
    </w:p>
    <w:p w14:paraId="44B26F9B" w14:textId="77777777" w:rsidR="00C63553" w:rsidRPr="004046BE" w:rsidRDefault="00C63553" w:rsidP="00C63553">
      <w:pPr>
        <w:widowControl w:val="0"/>
        <w:autoSpaceDE w:val="0"/>
        <w:autoSpaceDN w:val="0"/>
        <w:adjustRightInd w:val="0"/>
        <w:rPr>
          <w:rFonts w:cs="Calibri"/>
          <w:b/>
          <w:bCs/>
          <w:szCs w:val="22"/>
        </w:rPr>
      </w:pPr>
      <w:r w:rsidRPr="004046BE">
        <w:rPr>
          <w:rFonts w:cs="Calibri"/>
          <w:b/>
          <w:bCs/>
          <w:szCs w:val="22"/>
        </w:rPr>
        <w:t xml:space="preserve">Cunningham and </w:t>
      </w:r>
      <w:proofErr w:type="spellStart"/>
      <w:r w:rsidRPr="004046BE">
        <w:rPr>
          <w:rFonts w:cs="Calibri"/>
          <w:b/>
          <w:bCs/>
          <w:szCs w:val="22"/>
        </w:rPr>
        <w:t>Fravel</w:t>
      </w:r>
      <w:proofErr w:type="spellEnd"/>
      <w:r w:rsidRPr="004046BE">
        <w:rPr>
          <w:rFonts w:cs="Calibri"/>
          <w:b/>
          <w:bCs/>
          <w:szCs w:val="22"/>
        </w:rPr>
        <w:t xml:space="preserve">, 2015 </w:t>
      </w:r>
    </w:p>
    <w:p w14:paraId="0C707311" w14:textId="77777777" w:rsidR="00C63553" w:rsidRPr="004046BE" w:rsidRDefault="00C63553" w:rsidP="00C63553">
      <w:pPr>
        <w:widowControl w:val="0"/>
        <w:autoSpaceDE w:val="0"/>
        <w:autoSpaceDN w:val="0"/>
        <w:adjustRightInd w:val="0"/>
        <w:rPr>
          <w:rFonts w:cs="Calibri"/>
          <w:szCs w:val="22"/>
        </w:rPr>
      </w:pPr>
      <w:r w:rsidRPr="004046BE">
        <w:rPr>
          <w:rFonts w:cs="Calibri"/>
          <w:szCs w:val="22"/>
        </w:rPr>
        <w:t xml:space="preserve">(Fiona S. Cunningham, M. Taylor </w:t>
      </w:r>
      <w:proofErr w:type="spellStart"/>
      <w:r w:rsidRPr="004046BE">
        <w:rPr>
          <w:rFonts w:cs="Calibri"/>
          <w:szCs w:val="22"/>
        </w:rPr>
        <w:t>Fravel</w:t>
      </w:r>
      <w:proofErr w:type="spellEnd"/>
      <w:proofErr w:type="gramStart"/>
      <w:r w:rsidRPr="004046BE">
        <w:rPr>
          <w:rFonts w:cs="Calibri"/>
          <w:szCs w:val="22"/>
        </w:rPr>
        <w:t>;  Ph.D</w:t>
      </w:r>
      <w:proofErr w:type="gramEnd"/>
      <w:r w:rsidRPr="004046BE">
        <w:rPr>
          <w:rFonts w:cs="Calibri"/>
          <w:szCs w:val="22"/>
        </w:rPr>
        <w:t xml:space="preserve">. candidate in the Department of Political Science and member of the </w:t>
      </w:r>
      <w:proofErr w:type="spellStart"/>
      <w:r w:rsidRPr="004046BE">
        <w:rPr>
          <w:rFonts w:cs="Calibri"/>
          <w:szCs w:val="22"/>
        </w:rPr>
        <w:t>Secu</w:t>
      </w:r>
      <w:proofErr w:type="spellEnd"/>
      <w:r w:rsidRPr="004046BE">
        <w:rPr>
          <w:rFonts w:cs="Calibri"/>
          <w:szCs w:val="22"/>
        </w:rPr>
        <w:t xml:space="preserve">- </w:t>
      </w:r>
      <w:proofErr w:type="spellStart"/>
      <w:r w:rsidRPr="004046BE">
        <w:rPr>
          <w:rFonts w:cs="Calibri"/>
          <w:szCs w:val="22"/>
        </w:rPr>
        <w:t>rity</w:t>
      </w:r>
      <w:proofErr w:type="spellEnd"/>
      <w:r w:rsidRPr="004046BE">
        <w:rPr>
          <w:rFonts w:cs="Calibri"/>
          <w:szCs w:val="22"/>
        </w:rPr>
        <w:t xml:space="preserve"> Studies Program at the Massachusetts Institute of Technology. M. Taylor </w:t>
      </w:r>
      <w:proofErr w:type="spellStart"/>
      <w:r w:rsidRPr="004046BE">
        <w:rPr>
          <w:rFonts w:cs="Calibri"/>
          <w:szCs w:val="22"/>
        </w:rPr>
        <w:t>Fravel</w:t>
      </w:r>
      <w:proofErr w:type="spellEnd"/>
      <w:r w:rsidRPr="004046BE">
        <w:rPr>
          <w:rFonts w:cs="Calibri"/>
          <w:szCs w:val="22"/>
        </w:rPr>
        <w:t xml:space="preserve"> is Associate Professor of Political Science and member of the Security Studies Program at the Massachusetts Institute of Tech- </w:t>
      </w:r>
      <w:proofErr w:type="spellStart"/>
      <w:r w:rsidRPr="004046BE">
        <w:rPr>
          <w:rFonts w:cs="Calibri"/>
          <w:szCs w:val="22"/>
        </w:rPr>
        <w:t>nology</w:t>
      </w:r>
      <w:proofErr w:type="spellEnd"/>
      <w:r w:rsidRPr="004046BE">
        <w:rPr>
          <w:rFonts w:cs="Calibri"/>
          <w:szCs w:val="22"/>
        </w:rPr>
        <w:t xml:space="preserve">. “Assuring Assured Retaliation: China's Nuclear Posture and U.S.-China Strategic Stability International Security”, Volume 40, Number 2, Fall 2015, accessed project use 7/12/16 </w:t>
      </w:r>
      <w:proofErr w:type="spellStart"/>
      <w:r w:rsidRPr="004046BE">
        <w:rPr>
          <w:rFonts w:cs="Calibri"/>
          <w:szCs w:val="22"/>
        </w:rPr>
        <w:t>ddi</w:t>
      </w:r>
      <w:proofErr w:type="spellEnd"/>
      <w:r w:rsidRPr="004046BE">
        <w:rPr>
          <w:rFonts w:cs="Calibri"/>
          <w:szCs w:val="22"/>
        </w:rPr>
        <w:t xml:space="preserve"> – tm)</w:t>
      </w:r>
    </w:p>
    <w:p w14:paraId="50FAF9EA" w14:textId="77777777" w:rsidR="00C63553" w:rsidRPr="004046BE" w:rsidRDefault="00C63553" w:rsidP="00C63553">
      <w:pPr>
        <w:pStyle w:val="BodyText"/>
        <w:spacing w:line="260" w:lineRule="exact"/>
        <w:ind w:left="118" w:right="118" w:firstLine="200"/>
        <w:jc w:val="both"/>
        <w:rPr>
          <w:sz w:val="14"/>
        </w:rPr>
      </w:pPr>
      <w:r w:rsidRPr="004046BE">
        <w:rPr>
          <w:color w:val="231F20"/>
          <w:sz w:val="14"/>
        </w:rPr>
        <w:t xml:space="preserve">Second, </w:t>
      </w:r>
      <w:r w:rsidRPr="004046BE">
        <w:rPr>
          <w:rStyle w:val="StyleUnderline"/>
        </w:rPr>
        <w:t xml:space="preserve">Chinese strategists are relatively and perhaps unexpectedly </w:t>
      </w:r>
      <w:proofErr w:type="spellStart"/>
      <w:r w:rsidRPr="004046BE">
        <w:rPr>
          <w:rStyle w:val="StyleUnderline"/>
        </w:rPr>
        <w:t>opti</w:t>
      </w:r>
      <w:proofErr w:type="spellEnd"/>
      <w:r w:rsidRPr="004046BE">
        <w:rPr>
          <w:rStyle w:val="StyleUnderline"/>
        </w:rPr>
        <w:t xml:space="preserve">- </w:t>
      </w:r>
      <w:proofErr w:type="spellStart"/>
      <w:r w:rsidRPr="004046BE">
        <w:rPr>
          <w:rStyle w:val="StyleUnderline"/>
        </w:rPr>
        <w:t>mistic</w:t>
      </w:r>
      <w:proofErr w:type="spellEnd"/>
      <w:r w:rsidRPr="004046BE">
        <w:rPr>
          <w:rStyle w:val="StyleUnderline"/>
        </w:rPr>
        <w:t xml:space="preserve"> about U.S.-China crisis stability</w:t>
      </w:r>
      <w:r w:rsidRPr="004046BE">
        <w:rPr>
          <w:color w:val="231F20"/>
          <w:spacing w:val="-3"/>
          <w:sz w:val="14"/>
        </w:rPr>
        <w:t xml:space="preserve">, </w:t>
      </w:r>
      <w:r w:rsidRPr="004046BE">
        <w:rPr>
          <w:color w:val="231F20"/>
          <w:sz w:val="14"/>
        </w:rPr>
        <w:t xml:space="preserve">now and in the future. Recent </w:t>
      </w:r>
      <w:proofErr w:type="spellStart"/>
      <w:r w:rsidRPr="004046BE">
        <w:rPr>
          <w:color w:val="231F20"/>
          <w:sz w:val="14"/>
        </w:rPr>
        <w:t>interna</w:t>
      </w:r>
      <w:proofErr w:type="spellEnd"/>
      <w:r w:rsidRPr="004046BE">
        <w:rPr>
          <w:color w:val="231F20"/>
          <w:sz w:val="14"/>
        </w:rPr>
        <w:t xml:space="preserve">- </w:t>
      </w:r>
      <w:proofErr w:type="spellStart"/>
      <w:r w:rsidRPr="004046BE">
        <w:rPr>
          <w:color w:val="231F20"/>
          <w:sz w:val="14"/>
        </w:rPr>
        <w:t>tional</w:t>
      </w:r>
      <w:proofErr w:type="spellEnd"/>
      <w:r w:rsidRPr="004046BE">
        <w:rPr>
          <w:color w:val="231F20"/>
          <w:sz w:val="14"/>
        </w:rPr>
        <w:t xml:space="preserve"> relations scholarship has warned that the combination of mutual possession of nuclear weapons and conventional military asymmetry creates both risks of unintentional nuclear escalation and incentives for China and   the United States to manipulate the risk of nuclear escalation for bargaining purposes during a crisis. By contrast, </w:t>
      </w:r>
      <w:r w:rsidRPr="004046BE">
        <w:rPr>
          <w:rStyle w:val="StyleUnderline"/>
        </w:rPr>
        <w:t xml:space="preserve">China’s strategists believe that the inter- </w:t>
      </w:r>
      <w:proofErr w:type="spellStart"/>
      <w:r w:rsidRPr="004046BE">
        <w:rPr>
          <w:rStyle w:val="StyleUnderline"/>
        </w:rPr>
        <w:t>ests</w:t>
      </w:r>
      <w:proofErr w:type="spellEnd"/>
      <w:r w:rsidRPr="004046BE">
        <w:rPr>
          <w:rStyle w:val="StyleUnderline"/>
        </w:rPr>
        <w:t xml:space="preserve"> at stake would be too low in any U.S.-China scenario for either side to </w:t>
      </w:r>
      <w:proofErr w:type="spellStart"/>
      <w:r w:rsidRPr="004046BE">
        <w:rPr>
          <w:rStyle w:val="StyleUnderline"/>
        </w:rPr>
        <w:t>cre</w:t>
      </w:r>
      <w:proofErr w:type="spellEnd"/>
      <w:r w:rsidRPr="004046BE">
        <w:rPr>
          <w:rStyle w:val="StyleUnderline"/>
        </w:rPr>
        <w:t>- ate risks of nuclear escalation. Moreover</w:t>
      </w:r>
      <w:proofErr w:type="gramStart"/>
      <w:r w:rsidRPr="004046BE">
        <w:rPr>
          <w:rStyle w:val="StyleUnderline"/>
        </w:rPr>
        <w:t>,  China’s</w:t>
      </w:r>
      <w:proofErr w:type="gramEnd"/>
      <w:r w:rsidRPr="004046BE">
        <w:rPr>
          <w:rStyle w:val="StyleUnderline"/>
        </w:rPr>
        <w:t xml:space="preserve"> no-first-use policy means  that only the United States would escalate to the nuclear level, which is un- likely, given its conventional military superiority over China. In addition, China is allowing limited ambiguity over its no-first-use policy to deter the United States from attacking China’s nuclear forces with conventional </w:t>
      </w:r>
      <w:proofErr w:type="spellStart"/>
      <w:r w:rsidRPr="004046BE">
        <w:rPr>
          <w:rStyle w:val="StyleUnderline"/>
        </w:rPr>
        <w:t>weap</w:t>
      </w:r>
      <w:proofErr w:type="spellEnd"/>
      <w:r w:rsidRPr="004046BE">
        <w:rPr>
          <w:rStyle w:val="StyleUnderline"/>
        </w:rPr>
        <w:t xml:space="preserve">- </w:t>
      </w:r>
      <w:proofErr w:type="spellStart"/>
      <w:r w:rsidRPr="004046BE">
        <w:rPr>
          <w:rStyle w:val="StyleUnderline"/>
        </w:rPr>
        <w:t>ons</w:t>
      </w:r>
      <w:proofErr w:type="spellEnd"/>
      <w:r w:rsidRPr="004046BE">
        <w:rPr>
          <w:color w:val="231F20"/>
          <w:sz w:val="14"/>
        </w:rPr>
        <w:t xml:space="preserve">. </w:t>
      </w:r>
      <w:r w:rsidRPr="004046BE">
        <w:rPr>
          <w:color w:val="231F20"/>
          <w:spacing w:val="-3"/>
          <w:sz w:val="14"/>
        </w:rPr>
        <w:t xml:space="preserve">With </w:t>
      </w:r>
      <w:r w:rsidRPr="004046BE">
        <w:rPr>
          <w:color w:val="231F20"/>
          <w:sz w:val="14"/>
        </w:rPr>
        <w:t xml:space="preserve">some exceptions, </w:t>
      </w:r>
      <w:r w:rsidRPr="004046BE">
        <w:rPr>
          <w:rStyle w:val="StyleUnderline"/>
        </w:rPr>
        <w:t xml:space="preserve">Chinese strategists are not worried that this </w:t>
      </w:r>
      <w:proofErr w:type="spellStart"/>
      <w:r w:rsidRPr="004046BE">
        <w:rPr>
          <w:rStyle w:val="StyleUnderline"/>
        </w:rPr>
        <w:t>ambi</w:t>
      </w:r>
      <w:proofErr w:type="spellEnd"/>
      <w:r w:rsidRPr="004046BE">
        <w:rPr>
          <w:rStyle w:val="StyleUnderline"/>
        </w:rPr>
        <w:t xml:space="preserve">- </w:t>
      </w:r>
      <w:proofErr w:type="spellStart"/>
      <w:r w:rsidRPr="004046BE">
        <w:rPr>
          <w:rStyle w:val="StyleUnderline"/>
        </w:rPr>
        <w:t>guity</w:t>
      </w:r>
      <w:proofErr w:type="spellEnd"/>
      <w:r w:rsidRPr="004046BE">
        <w:rPr>
          <w:rStyle w:val="StyleUnderline"/>
        </w:rPr>
        <w:t xml:space="preserve"> could be mistaken for Chinese preparations to actually use nuclear weapons first</w:t>
      </w:r>
      <w:r w:rsidRPr="004046BE">
        <w:rPr>
          <w:color w:val="231F20"/>
          <w:sz w:val="14"/>
        </w:rPr>
        <w:t xml:space="preserve">. Chinese strategists also dismiss U.S. concerns that implement- </w:t>
      </w:r>
      <w:proofErr w:type="spellStart"/>
      <w:r w:rsidRPr="004046BE">
        <w:rPr>
          <w:color w:val="231F20"/>
          <w:sz w:val="14"/>
        </w:rPr>
        <w:t>ing</w:t>
      </w:r>
      <w:proofErr w:type="spellEnd"/>
      <w:r w:rsidRPr="004046BE">
        <w:rPr>
          <w:color w:val="231F20"/>
          <w:sz w:val="14"/>
        </w:rPr>
        <w:t xml:space="preserve"> the </w:t>
      </w:r>
      <w:proofErr w:type="spellStart"/>
      <w:r w:rsidRPr="004046BE">
        <w:rPr>
          <w:color w:val="231F20"/>
          <w:sz w:val="14"/>
        </w:rPr>
        <w:t>AirSea</w:t>
      </w:r>
      <w:proofErr w:type="spellEnd"/>
      <w:r w:rsidRPr="004046BE">
        <w:rPr>
          <w:color w:val="231F20"/>
          <w:sz w:val="14"/>
        </w:rPr>
        <w:t xml:space="preserve"> Battle Concept could result in escalation, because they dismiss the possibility that China’s nuclear capabilities could be unintentionally com- promised by U.S. conventional attacks. </w:t>
      </w:r>
      <w:r w:rsidRPr="004046BE">
        <w:rPr>
          <w:rStyle w:val="StyleUnderline"/>
        </w:rPr>
        <w:t>Doctrinal materials suggest that the People’s Liberation Army (PLA) has been planning to protect its nuclear forces and its command and control facilities from conventional attacks for at least a decade</w:t>
      </w:r>
      <w:r w:rsidRPr="004046BE">
        <w:rPr>
          <w:color w:val="231F20"/>
          <w:sz w:val="14"/>
        </w:rPr>
        <w:t xml:space="preserve">, which suggests that if the </w:t>
      </w:r>
      <w:proofErr w:type="spellStart"/>
      <w:r w:rsidRPr="004046BE">
        <w:rPr>
          <w:color w:val="231F20"/>
          <w:sz w:val="14"/>
        </w:rPr>
        <w:t>AirSea</w:t>
      </w:r>
      <w:proofErr w:type="spellEnd"/>
      <w:r w:rsidRPr="004046BE">
        <w:rPr>
          <w:color w:val="231F20"/>
          <w:sz w:val="14"/>
        </w:rPr>
        <w:t xml:space="preserve"> Battle Concept threatens China’s nu- clear weapons, it is not a novel  </w:t>
      </w:r>
      <w:r w:rsidRPr="004046BE">
        <w:rPr>
          <w:color w:val="231F20"/>
          <w:spacing w:val="14"/>
          <w:sz w:val="14"/>
        </w:rPr>
        <w:t xml:space="preserve"> </w:t>
      </w:r>
      <w:r w:rsidRPr="004046BE">
        <w:rPr>
          <w:color w:val="231F20"/>
          <w:sz w:val="14"/>
        </w:rPr>
        <w:t>threat.</w:t>
      </w:r>
    </w:p>
    <w:p w14:paraId="4D8B9A0C" w14:textId="7FA1AB00" w:rsidR="008C07B3" w:rsidRPr="004046BE" w:rsidRDefault="008C07B3" w:rsidP="008C07B3"/>
    <w:p w14:paraId="239DA4FA" w14:textId="77777777" w:rsidR="00417831" w:rsidRPr="004046BE" w:rsidRDefault="00417831" w:rsidP="00417831">
      <w:pPr>
        <w:pStyle w:val="Heading2"/>
      </w:pPr>
      <w:r w:rsidRPr="004046BE">
        <w:t xml:space="preserve">Conflicts – general </w:t>
      </w:r>
    </w:p>
    <w:p w14:paraId="5439DE43" w14:textId="210E9A32" w:rsidR="00417831" w:rsidRPr="004046BE" w:rsidRDefault="00C23CC1" w:rsidP="00417831">
      <w:pPr>
        <w:pStyle w:val="Heading3"/>
      </w:pPr>
      <w:r w:rsidRPr="004046BE">
        <w:t xml:space="preserve">AT they say “Relations solve conflicts and war” </w:t>
      </w:r>
    </w:p>
    <w:p w14:paraId="2175D2B5" w14:textId="77777777" w:rsidR="00193A26" w:rsidRPr="004046BE" w:rsidRDefault="00193A26" w:rsidP="00193A26">
      <w:pPr>
        <w:pStyle w:val="Heading4"/>
      </w:pPr>
      <w:r w:rsidRPr="004046BE">
        <w:t xml:space="preserve">Domestic considerations drive Chinese actions – plan can’t change that </w:t>
      </w:r>
    </w:p>
    <w:p w14:paraId="40211C1B" w14:textId="77777777" w:rsidR="00193A26" w:rsidRPr="004046BE" w:rsidRDefault="00193A26" w:rsidP="00193A26">
      <w:pPr>
        <w:rPr>
          <w:b/>
        </w:rPr>
      </w:pPr>
      <w:r w:rsidRPr="004046BE">
        <w:rPr>
          <w:b/>
        </w:rPr>
        <w:t>Ash 2015</w:t>
      </w:r>
    </w:p>
    <w:p w14:paraId="5140140B" w14:textId="77777777" w:rsidR="00193A26" w:rsidRPr="004046BE" w:rsidRDefault="00193A26" w:rsidP="00193A26">
      <w:r w:rsidRPr="004046BE">
        <w:t xml:space="preserve">(Timothy </w:t>
      </w:r>
      <w:proofErr w:type="spellStart"/>
      <w:r w:rsidRPr="004046BE">
        <w:t>Garton</w:t>
      </w:r>
      <w:proofErr w:type="spellEnd"/>
      <w:r w:rsidRPr="004046BE">
        <w:t xml:space="preserve"> Ash ““If US relations with China turn sour, there will probably be war” 16 October 2015 </w:t>
      </w:r>
      <w:hyperlink r:id="rId31" w:history="1">
        <w:r w:rsidRPr="004046BE">
          <w:rPr>
            <w:rStyle w:val="Hyperlink"/>
          </w:rPr>
          <w:t>https://www.theguardian.com/commentisfree/2015/oct/16/us-relations-china-war-america</w:t>
        </w:r>
      </w:hyperlink>
      <w:r w:rsidRPr="004046BE">
        <w:t xml:space="preserve"> accessed DDI ND)</w:t>
      </w:r>
    </w:p>
    <w:p w14:paraId="224DDAD7" w14:textId="77777777" w:rsidR="00193A26" w:rsidRPr="004046BE" w:rsidRDefault="00193A26" w:rsidP="00193A26">
      <w:pPr>
        <w:rPr>
          <w:sz w:val="14"/>
        </w:rPr>
      </w:pPr>
      <w:r w:rsidRPr="004046BE">
        <w:rPr>
          <w:sz w:val="14"/>
        </w:rPr>
        <w:t xml:space="preserve">All this is bubbling up while Xi is firmly in control at home, with no immediate domestic crisis. But </w:t>
      </w:r>
      <w:r w:rsidRPr="004046BE">
        <w:rPr>
          <w:rStyle w:val="StyleUnderline"/>
        </w:rPr>
        <w:t>the Chinese Communist party does face a long-term legitimation crisis. For decades, it has derived political legitimacy from impressive economic growth, which is now slowing down</w:t>
      </w:r>
      <w:r w:rsidRPr="004046BE">
        <w:rPr>
          <w:sz w:val="14"/>
        </w:rPr>
        <w:t xml:space="preserve">. I believe Xi is making a massive Leninist gamble that reasserted single-party rule can manage the development of a complex, maturing economy and satisfy the growing expectations of an increasingly educated, urban and informed society. The Chinese leadership’s crude attempt to command the Chinese stock markets to rally earlier this year, reminiscent of King Canute’s confrontation with the incoming tide, is not encouraging. </w:t>
      </w:r>
      <w:r w:rsidRPr="004046BE">
        <w:rPr>
          <w:rStyle w:val="StyleUnderline"/>
        </w:rPr>
        <w:t>They can almost certainly keep the lid on for several years but, as always happens when necessary reform is postponed</w:t>
      </w:r>
      <w:r w:rsidRPr="004046BE">
        <w:rPr>
          <w:sz w:val="14"/>
        </w:rPr>
        <w:t xml:space="preserve">, </w:t>
      </w:r>
      <w:r w:rsidRPr="004046BE">
        <w:rPr>
          <w:rStyle w:val="Emphasis"/>
        </w:rPr>
        <w:t>the eventual crisis will be larger</w:t>
      </w:r>
      <w:r w:rsidRPr="004046BE">
        <w:rPr>
          <w:sz w:val="14"/>
        </w:rPr>
        <w:t xml:space="preserve">. At that point, the temptation for the Communist party leadership to play the nationalist card, perhaps with an actual military move, </w:t>
      </w:r>
      <w:proofErr w:type="spellStart"/>
      <w:r w:rsidRPr="004046BE">
        <w:rPr>
          <w:sz w:val="14"/>
        </w:rPr>
        <w:t>Galtieri</w:t>
      </w:r>
      <w:proofErr w:type="spellEnd"/>
      <w:r w:rsidRPr="004046BE">
        <w:rPr>
          <w:sz w:val="14"/>
        </w:rPr>
        <w:t xml:space="preserve">-style, against one of China’s Malvinas/Falkland Islands, would be very strong. Probably this would not be a direct confrontation with a formal US ally, but the risks of miscalculation and escalation would be high. </w:t>
      </w:r>
      <w:r w:rsidRPr="004046BE">
        <w:rPr>
          <w:rStyle w:val="StyleUnderline"/>
        </w:rPr>
        <w:t xml:space="preserve">With angry, nationalist public opinion in both countries, neither the Chinese nor the American leader could be seen to lose, and both sides have nuclear weapons. This is not idle scaremongering; it’s something the US military, intelligence and </w:t>
      </w:r>
      <w:proofErr w:type="spellStart"/>
      <w:r w:rsidRPr="004046BE">
        <w:rPr>
          <w:rStyle w:val="StyleUnderline"/>
        </w:rPr>
        <w:t>thinktank</w:t>
      </w:r>
      <w:proofErr w:type="spellEnd"/>
      <w:r w:rsidRPr="004046BE">
        <w:rPr>
          <w:rStyle w:val="StyleUnderline"/>
        </w:rPr>
        <w:t xml:space="preserve"> communities think about all the time, in order to avoid it. Precisely because China’s future course will mainly depend on forces within the country, beyond Washington’s control, the United States needs a wise, consistent, strategic deployment of all the instruments at its disposal.</w:t>
      </w:r>
      <w:r w:rsidRPr="004046BE">
        <w:rPr>
          <w:sz w:val="14"/>
        </w:rPr>
        <w:t xml:space="preserve"> This should be something like the “twin track” strategy adopted by the west during the last two decades of the cold war (although obviously not expecting it to end the same way). On the one hand, </w:t>
      </w:r>
      <w:r w:rsidRPr="004046BE">
        <w:rPr>
          <w:rStyle w:val="StyleUnderline"/>
        </w:rPr>
        <w:t>there should be no room for doubt in Chinese minds about what the US will accept militarily</w:t>
      </w:r>
      <w:r w:rsidRPr="004046BE">
        <w:rPr>
          <w:sz w:val="14"/>
        </w:rPr>
        <w:t xml:space="preserve">. US policy should be the opposite of what Barack Obama did over Syria (declare a “red line” and then allow Bashar al-Assad to walk across it with impunity). </w:t>
      </w:r>
      <w:r w:rsidRPr="004046BE">
        <w:rPr>
          <w:rStyle w:val="StyleUnderline"/>
        </w:rPr>
        <w:t>In China’s case, the US should declare no public red lines but in private communication, and through deeds that speak louder than words, make it clear that they exist.</w:t>
      </w:r>
      <w:r w:rsidRPr="004046BE">
        <w:rPr>
          <w:sz w:val="14"/>
        </w:rPr>
        <w:t xml:space="preserve"> </w:t>
      </w:r>
      <w:r w:rsidRPr="004046BE">
        <w:rPr>
          <w:rStyle w:val="StyleUnderline"/>
        </w:rPr>
        <w:t>At the same time Washington should redouble its attempts at constructive engagement.</w:t>
      </w:r>
      <w:r w:rsidRPr="004046BE">
        <w:rPr>
          <w:sz w:val="14"/>
        </w:rPr>
        <w:t xml:space="preserve"> There should be intensive efforts to find shared ground on climate change, the world economy and geopolitical issues from North Korea to Syria. The intensive business ties that already exist should buttress the relationship. There is already an extraordinary people-to-people relationship, embracing many millions of better-off Chinese who have studied, worked and lived in the west. </w:t>
      </w:r>
      <w:r w:rsidRPr="004046BE">
        <w:rPr>
          <w:rStyle w:val="StyleUnderline"/>
        </w:rPr>
        <w:t>This strategy should be coordinated with key US allies</w:t>
      </w:r>
      <w:r w:rsidRPr="004046BE">
        <w:rPr>
          <w:sz w:val="14"/>
        </w:rPr>
        <w:t xml:space="preserve"> who have their own major relationships with China, such as Australia, Germany and Britain, which will welcome Xi on a state visit next week. </w:t>
      </w:r>
    </w:p>
    <w:p w14:paraId="37934A55" w14:textId="77777777" w:rsidR="00193A26" w:rsidRPr="004046BE" w:rsidRDefault="00193A26" w:rsidP="00193A26">
      <w:pPr>
        <w:pStyle w:val="Heading4"/>
      </w:pPr>
      <w:r w:rsidRPr="004046BE">
        <w:t>Internal turmoil and lack of navy capabilities means China is not a threat to the US</w:t>
      </w:r>
    </w:p>
    <w:p w14:paraId="28976D08" w14:textId="43325705" w:rsidR="00193A26" w:rsidRPr="004046BE" w:rsidRDefault="00193A26" w:rsidP="00193A26">
      <w:proofErr w:type="spellStart"/>
      <w:r w:rsidRPr="004046BE">
        <w:rPr>
          <w:rStyle w:val="Style13ptBold"/>
        </w:rPr>
        <w:t>Xin</w:t>
      </w:r>
      <w:proofErr w:type="spellEnd"/>
      <w:r w:rsidRPr="004046BE">
        <w:rPr>
          <w:rStyle w:val="Style13ptBold"/>
        </w:rPr>
        <w:t xml:space="preserve"> 12</w:t>
      </w:r>
      <w:r w:rsidRPr="004046BE">
        <w:t xml:space="preserve"> (</w:t>
      </w:r>
      <w:proofErr w:type="spellStart"/>
      <w:r w:rsidRPr="004046BE">
        <w:t>Qiang</w:t>
      </w:r>
      <w:proofErr w:type="spellEnd"/>
      <w:r w:rsidRPr="004046BE">
        <w:t xml:space="preserve">, </w:t>
      </w:r>
      <w:r w:rsidRPr="004046BE">
        <w:rPr>
          <w:rFonts w:eastAsia="Times New Roman" w:cs="Arial"/>
          <w:color w:val="000000" w:themeColor="text1"/>
          <w:szCs w:val="22"/>
          <w:shd w:val="clear" w:color="auto" w:fill="FFFFFF"/>
        </w:rPr>
        <w:t xml:space="preserve">Professor and Deputy Director of the Center for American Studies @ </w:t>
      </w:r>
      <w:proofErr w:type="spellStart"/>
      <w:r w:rsidRPr="004046BE">
        <w:rPr>
          <w:rFonts w:eastAsia="Times New Roman" w:cs="Arial"/>
          <w:color w:val="000000" w:themeColor="text1"/>
          <w:szCs w:val="22"/>
          <w:shd w:val="clear" w:color="auto" w:fill="FFFFFF"/>
        </w:rPr>
        <w:t>Fudan</w:t>
      </w:r>
      <w:proofErr w:type="spellEnd"/>
      <w:r w:rsidRPr="004046BE">
        <w:rPr>
          <w:rFonts w:eastAsia="Times New Roman" w:cs="Arial"/>
          <w:color w:val="000000" w:themeColor="text1"/>
          <w:szCs w:val="22"/>
          <w:shd w:val="clear" w:color="auto" w:fill="FFFFFF"/>
        </w:rPr>
        <w:t xml:space="preserve"> University, “</w:t>
      </w:r>
      <w:r w:rsidRPr="004046BE">
        <w:rPr>
          <w:rStyle w:val="StyleUnderline"/>
          <w:b w:val="0"/>
          <w:u w:val="none"/>
        </w:rPr>
        <w:t>Cooperation Opportunity or Confrontation Catalyst? The implication of China’s naval development for China–US relations,” Journal of</w:t>
      </w:r>
      <w:r w:rsidR="0068657E" w:rsidRPr="004046BE">
        <w:rPr>
          <w:rStyle w:val="StyleUnderline"/>
          <w:b w:val="0"/>
          <w:u w:val="none"/>
        </w:rPr>
        <w:t xml:space="preserve"> Contemporary China, Taylor and Francis</w:t>
      </w:r>
      <w:r w:rsidRPr="004046BE">
        <w:rPr>
          <w:rStyle w:val="StyleUnderline"/>
          <w:b w:val="0"/>
          <w:u w:val="none"/>
        </w:rPr>
        <w:t>)</w:t>
      </w:r>
    </w:p>
    <w:p w14:paraId="543E90B1" w14:textId="77777777" w:rsidR="00193A26" w:rsidRPr="004046BE" w:rsidRDefault="00193A26" w:rsidP="00193A26">
      <w:pPr>
        <w:rPr>
          <w:sz w:val="14"/>
        </w:rPr>
      </w:pPr>
      <w:proofErr w:type="gramStart"/>
      <w:r w:rsidRPr="004046BE">
        <w:rPr>
          <w:sz w:val="14"/>
        </w:rPr>
        <w:t>China’s capabilities.</w:t>
      </w:r>
      <w:proofErr w:type="gramEnd"/>
      <w:r w:rsidRPr="004046BE">
        <w:rPr>
          <w:sz w:val="14"/>
        </w:rPr>
        <w:t xml:space="preserve"> Despite the glittering economic accomplishments, </w:t>
      </w:r>
      <w:r w:rsidRPr="004046BE">
        <w:rPr>
          <w:u w:val="single"/>
        </w:rPr>
        <w:t>China is still the world’s largest developing country and faces a series of domestic challenges.</w:t>
      </w:r>
      <w:r w:rsidRPr="004046BE">
        <w:rPr>
          <w:sz w:val="14"/>
        </w:rPr>
        <w:t xml:space="preserve"> First, as Premier Wen </w:t>
      </w:r>
      <w:proofErr w:type="spellStart"/>
      <w:r w:rsidRPr="004046BE">
        <w:rPr>
          <w:sz w:val="14"/>
        </w:rPr>
        <w:t>Jiabao</w:t>
      </w:r>
      <w:proofErr w:type="spellEnd"/>
      <w:r w:rsidRPr="004046BE">
        <w:rPr>
          <w:sz w:val="14"/>
        </w:rPr>
        <w:t xml:space="preserve"> announced at the Copenhagen Climate Change Summit, </w:t>
      </w:r>
      <w:r w:rsidRPr="004046BE">
        <w:rPr>
          <w:u w:val="single"/>
        </w:rPr>
        <w:t>China has 150 million people living below the poverty</w:t>
      </w:r>
      <w:r w:rsidRPr="004046BE">
        <w:rPr>
          <w:sz w:val="14"/>
        </w:rPr>
        <w:t xml:space="preserve"> line in 2009, according to the UN standard.17 Second, </w:t>
      </w:r>
      <w:r w:rsidRPr="004046BE">
        <w:rPr>
          <w:u w:val="single"/>
        </w:rPr>
        <w:t>there are about 200 million unemployed people in China</w:t>
      </w:r>
      <w:r w:rsidRPr="004046BE">
        <w:rPr>
          <w:sz w:val="14"/>
        </w:rPr>
        <w:t xml:space="preserve">.18 Third, a series of formidable imbalances, such as </w:t>
      </w:r>
      <w:r w:rsidRPr="004046BE">
        <w:rPr>
          <w:u w:val="single"/>
        </w:rPr>
        <w:t>the dangerous gaps between rural and urban areas, the coastal area and the inland area, and rich and poor, imposes immediate pressure upon economic and social stability</w:t>
      </w:r>
      <w:r w:rsidRPr="004046BE">
        <w:rPr>
          <w:sz w:val="14"/>
        </w:rPr>
        <w:t xml:space="preserve">. Fourth, </w:t>
      </w:r>
      <w:r w:rsidRPr="004046BE">
        <w:rPr>
          <w:u w:val="single"/>
        </w:rPr>
        <w:t>environmental degradation and other domestic problems, including political corruption, all threaten China’s economic prospects</w:t>
      </w:r>
      <w:r w:rsidRPr="004046BE">
        <w:rPr>
          <w:sz w:val="14"/>
        </w:rPr>
        <w:t xml:space="preserve">. </w:t>
      </w:r>
      <w:r w:rsidRPr="004046BE">
        <w:rPr>
          <w:u w:val="single"/>
        </w:rPr>
        <w:t xml:space="preserve">Because of the fragile economic and social structure, China cannot afford expansive </w:t>
      </w:r>
      <w:proofErr w:type="gramStart"/>
      <w:r w:rsidRPr="004046BE">
        <w:rPr>
          <w:u w:val="single"/>
        </w:rPr>
        <w:t>strategies which</w:t>
      </w:r>
      <w:proofErr w:type="gramEnd"/>
      <w:r w:rsidRPr="004046BE">
        <w:rPr>
          <w:u w:val="single"/>
        </w:rPr>
        <w:t xml:space="preserve"> could trigger an intense conflict or even war</w:t>
      </w:r>
      <w:r w:rsidRPr="004046BE">
        <w:rPr>
          <w:sz w:val="14"/>
        </w:rPr>
        <w:t xml:space="preserve">. In addition, as a historically continental power bordered by dozens of countries, China will always face a hard choice over resource allocation between land defense and the establishment of sea power. </w:t>
      </w:r>
      <w:r w:rsidRPr="004046BE">
        <w:rPr>
          <w:u w:val="single"/>
        </w:rPr>
        <w:t>This dilemma and the army-dominant structure of the PLA will constrain the navy’s budget and further restrain the dynamics of capability building</w:t>
      </w:r>
      <w:r w:rsidRPr="004046BE">
        <w:rPr>
          <w:sz w:val="14"/>
        </w:rPr>
        <w:t xml:space="preserve">.19 </w:t>
      </w:r>
      <w:proofErr w:type="gramStart"/>
      <w:r w:rsidRPr="004046BE">
        <w:rPr>
          <w:sz w:val="14"/>
        </w:rPr>
        <w:t>Since</w:t>
      </w:r>
      <w:proofErr w:type="gramEnd"/>
      <w:r w:rsidRPr="004046BE">
        <w:rPr>
          <w:sz w:val="14"/>
        </w:rPr>
        <w:t xml:space="preserve"> the end of the Second World War, the US has established and always maintained the world’s strongest naval power. On 3 May 2010, US Defense Secretary Robert Gates detailed the multilayered supremacy of the US navy in terms of nuclear- powered carriers, large-deck amphibious ships, nuclear-powered submarines, Aegis- class combatants and the displacement of battle fleets. Thereby, Secretary Gates announced confidently that ‘the United States stands unsurpassed on, above, and below the high seas’</w:t>
      </w:r>
      <w:proofErr w:type="gramStart"/>
      <w:r w:rsidRPr="004046BE">
        <w:rPr>
          <w:sz w:val="14"/>
        </w:rPr>
        <w:t>.20</w:t>
      </w:r>
      <w:proofErr w:type="gramEnd"/>
      <w:r w:rsidRPr="004046BE">
        <w:rPr>
          <w:sz w:val="14"/>
        </w:rPr>
        <w:t xml:space="preserve"> By contrast, confined by the availability of a limited budget and the weakness of industrial–technological–scientific infrastructure, </w:t>
      </w:r>
      <w:r w:rsidRPr="004046BE">
        <w:rPr>
          <w:u w:val="single"/>
        </w:rPr>
        <w:t>the PLAN capabilities lag behind those of the US navy in almost every, if not all, key aspect</w:t>
      </w:r>
      <w:r w:rsidRPr="004046BE">
        <w:rPr>
          <w:sz w:val="14"/>
        </w:rPr>
        <w:t xml:space="preserve">. This formidable power asymmetry ranges from ‘hardware’, including strategic nuclear submarines, long-range force-projection capabilities, anti-air capabilities, and anti-submarine capabilities, to ‘software’, characterized by the intelligence, surveillance and reconnaissance capabilities, level of sophistication in joint </w:t>
      </w:r>
      <w:proofErr w:type="spellStart"/>
      <w:r w:rsidRPr="004046BE">
        <w:rPr>
          <w:sz w:val="14"/>
        </w:rPr>
        <w:t>warfighting</w:t>
      </w:r>
      <w:proofErr w:type="spellEnd"/>
      <w:r w:rsidRPr="004046BE">
        <w:rPr>
          <w:sz w:val="14"/>
        </w:rPr>
        <w:t xml:space="preserve">, and mature operational proficiency across the board.21 Impressed by the sophistication of US military equipment during his visit to the US in May 2011, General Chen </w:t>
      </w:r>
      <w:proofErr w:type="spellStart"/>
      <w:r w:rsidRPr="004046BE">
        <w:rPr>
          <w:sz w:val="14"/>
        </w:rPr>
        <w:t>Bingde</w:t>
      </w:r>
      <w:proofErr w:type="spellEnd"/>
      <w:r w:rsidRPr="004046BE">
        <w:rPr>
          <w:sz w:val="14"/>
        </w:rPr>
        <w:t>, the Chief of the General Staff of the PLA, said frankly that ‘China does not have the capability to challenge the United States’.22 Additionally, but of great importance for a blue-water navy, the existence of the US navy’s widespread military bases and facilities, as well as their network of global allies, further dwarfs the PLAN. The inferiority of the PLAN is evident both in quality and quantity, which prevents the PLAN from becoming an elite naval power at present.23</w:t>
      </w:r>
    </w:p>
    <w:p w14:paraId="4B107FEA" w14:textId="77777777" w:rsidR="00417831" w:rsidRPr="004046BE" w:rsidRDefault="00417831" w:rsidP="00417831"/>
    <w:p w14:paraId="5BB2BB47" w14:textId="5E8CA75A" w:rsidR="00417831" w:rsidRPr="004046BE" w:rsidRDefault="00417831" w:rsidP="00417831">
      <w:pPr>
        <w:pStyle w:val="Heading2"/>
      </w:pPr>
      <w:r w:rsidRPr="004046BE">
        <w:t xml:space="preserve">Cyber security </w:t>
      </w:r>
    </w:p>
    <w:p w14:paraId="0C09B6E0" w14:textId="3C559A82" w:rsidR="00116AF5" w:rsidRPr="004046BE" w:rsidRDefault="00401499" w:rsidP="00401499">
      <w:pPr>
        <w:pStyle w:val="Heading4"/>
      </w:pPr>
      <w:r w:rsidRPr="004046BE">
        <w:t xml:space="preserve">Increased relations mean we let down our guard </w:t>
      </w:r>
      <w:r w:rsidR="00844611" w:rsidRPr="004046BE">
        <w:t xml:space="preserve">- they’ll just attack us </w:t>
      </w:r>
    </w:p>
    <w:p w14:paraId="6BB95583" w14:textId="77777777" w:rsidR="00116AF5" w:rsidRPr="004046BE" w:rsidRDefault="00116AF5" w:rsidP="00116AF5">
      <w:proofErr w:type="spellStart"/>
      <w:r w:rsidRPr="004046BE">
        <w:rPr>
          <w:rStyle w:val="Style13ptBold"/>
        </w:rPr>
        <w:t>Gertz</w:t>
      </w:r>
      <w:proofErr w:type="spellEnd"/>
      <w:r w:rsidRPr="004046BE">
        <w:rPr>
          <w:rStyle w:val="Style13ptBold"/>
        </w:rPr>
        <w:t xml:space="preserve"> 16</w:t>
      </w:r>
      <w:r w:rsidRPr="004046BE">
        <w:t xml:space="preserve"> (Bill, senior editor of the Washington Free Beacon. Prior to joining the Beacon he was a national security reporter, editor, and columnist for 27 years at the Washington Times. March 18, 2016. “China Continuing Cyber Attacks on U.S. Networks” The Washington Free Beacon http://freebeacon.com/national-security/china-continuing-cyber-attacks-on-u-s-networks/) </w:t>
      </w:r>
    </w:p>
    <w:p w14:paraId="39FC5149" w14:textId="77777777" w:rsidR="00844611" w:rsidRPr="004046BE" w:rsidRDefault="00844611" w:rsidP="00844611">
      <w:pPr>
        <w:rPr>
          <w:sz w:val="10"/>
          <w:szCs w:val="10"/>
        </w:rPr>
      </w:pPr>
      <w:r w:rsidRPr="004046BE">
        <w:rPr>
          <w:u w:val="single"/>
        </w:rPr>
        <w:t>Six months after China pledged to halt cyber espionage against the United States, Beijing’s hackers continue to conduct cyber attacks on government and private networks</w:t>
      </w:r>
      <w:r w:rsidRPr="004046BE">
        <w:rPr>
          <w:sz w:val="16"/>
        </w:rPr>
        <w:t xml:space="preserve">, the commander of U.S. Cyber Command told Congress. Despite a formal pledge made by Chinese leader Xi </w:t>
      </w:r>
      <w:proofErr w:type="spellStart"/>
      <w:r w:rsidRPr="004046BE">
        <w:rPr>
          <w:sz w:val="16"/>
        </w:rPr>
        <w:t>Jinping</w:t>
      </w:r>
      <w:proofErr w:type="spellEnd"/>
      <w:r w:rsidRPr="004046BE">
        <w:rPr>
          <w:sz w:val="16"/>
        </w:rPr>
        <w:t xml:space="preserve"> in September, “</w:t>
      </w:r>
      <w:r w:rsidRPr="004046BE">
        <w:rPr>
          <w:u w:val="single"/>
        </w:rPr>
        <w:t>cyber operations from China are still targeting and exploiting U.S. government, defense industry, academic, and private computer networks</w:t>
      </w:r>
      <w:r w:rsidRPr="004046BE">
        <w:rPr>
          <w:sz w:val="16"/>
        </w:rPr>
        <w:t xml:space="preserve">,” Adm. Mike Rogers, the </w:t>
      </w:r>
      <w:proofErr w:type="spellStart"/>
      <w:r w:rsidRPr="004046BE">
        <w:rPr>
          <w:sz w:val="16"/>
        </w:rPr>
        <w:t>Cybercom</w:t>
      </w:r>
      <w:proofErr w:type="spellEnd"/>
      <w:r w:rsidRPr="004046BE">
        <w:rPr>
          <w:sz w:val="16"/>
        </w:rPr>
        <w:t xml:space="preserve"> chief, said in prepared testimony to a House Armed Services subcommittee on Wednesday. Rogers echoed comments on continued Chinese cyber attacks made by Director of National Intelligence James Clapper in February. Clapper said in Senate testimony that “</w:t>
      </w:r>
      <w:r w:rsidRPr="004046BE">
        <w:rPr>
          <w:u w:val="single"/>
        </w:rPr>
        <w:t xml:space="preserve">it remains to be seen” if China will abide by the informal pledge made during a summit meeting in Washington with President Obama. </w:t>
      </w:r>
      <w:r w:rsidRPr="004046BE">
        <w:rPr>
          <w:sz w:val="16"/>
        </w:rPr>
        <w:t xml:space="preserve">Rogers said he agreed with Clapper that China’s commitment to halt cyber espionage attacks remains an open question. </w:t>
      </w:r>
      <w:r w:rsidRPr="004046BE">
        <w:rPr>
          <w:u w:val="single"/>
        </w:rPr>
        <w:t xml:space="preserve">China has been linked by U.S. intelligence agencies to wide-ranging cyber attacks aimed at stealing information and mapping critical computer networks for future attacks in a crisis or conflict. </w:t>
      </w:r>
      <w:r w:rsidRPr="004046BE">
        <w:rPr>
          <w:sz w:val="16"/>
        </w:rPr>
        <w:t xml:space="preserve">Despite the Chinese hacking activity, </w:t>
      </w:r>
      <w:r w:rsidRPr="004046BE">
        <w:rPr>
          <w:u w:val="single"/>
        </w:rPr>
        <w:t xml:space="preserve">the Obama administration has taken no action against China for years of large-scale cyber attacks that officials say have cost the nation billions of dollars in stolen intellectual property and compromised networks. </w:t>
      </w:r>
      <w:r w:rsidRPr="004046BE">
        <w:rPr>
          <w:sz w:val="16"/>
        </w:rPr>
        <w:t xml:space="preserve">Rogers also warned that nation states with advanced cyber warfare capabilities are taking steps to mask their cyber attacks by cooperating with non-government hackers. Unspecified nation states are </w:t>
      </w:r>
      <w:r w:rsidRPr="004046BE">
        <w:rPr>
          <w:sz w:val="16"/>
          <w:szCs w:val="10"/>
        </w:rPr>
        <w:t xml:space="preserve">expanding cooperation “with a much broader range” of hackers in a bid to hide the source of sophisticated cyber </w:t>
      </w:r>
      <w:r w:rsidRPr="004046BE">
        <w:rPr>
          <w:sz w:val="10"/>
          <w:szCs w:val="10"/>
        </w:rPr>
        <w:t>attacks. “I think this is in no small part an attempt to obscure what the real originator of the activity is,” he said. The use of surrogate hackers makes it more difficult for the U.S. government to confront foreign states about cyber attacks. “And they say, ‘It’s not us. It’s some criminal group; we don’t control all that,’” Rogers said. Rogers also disclosed new details about cyber attacks against the email system used by the military’s Joint Chiefs of Staff, an attack that officials have blamed on Russia. The July attack shut down an unclassified email server for 10 days and disrupted an email system used by 4,000 users on the network. Pentagon officials believe the attack came from Russian government hackers. “Ultimately we were able to defeat the [intrusion] attempt in almost 60 other networks simultaneously except in this one particular network,” Rogers said, noting that the final defense against cyber attacks is the user of a computer. “In this case we had a user who clicked on a link that I said ‘</w:t>
      </w:r>
      <w:proofErr w:type="gramStart"/>
      <w:r w:rsidRPr="004046BE">
        <w:rPr>
          <w:sz w:val="10"/>
          <w:szCs w:val="10"/>
        </w:rPr>
        <w:t>What</w:t>
      </w:r>
      <w:proofErr w:type="gramEnd"/>
      <w:r w:rsidRPr="004046BE">
        <w:rPr>
          <w:sz w:val="10"/>
          <w:szCs w:val="10"/>
        </w:rPr>
        <w:t xml:space="preserve"> would lead you to do this? Read this. It doesn’t make any sense.’” Because computer users in the Joint Staff clicked on an email link that downloaded a virus, the Pentagon was forced to spend time and money and limit use of the system. “We can’t afford to have this sort of thing,” Rogers said. Under questioning from Rep. Elise </w:t>
      </w:r>
      <w:proofErr w:type="spellStart"/>
      <w:r w:rsidRPr="004046BE">
        <w:rPr>
          <w:sz w:val="10"/>
          <w:szCs w:val="10"/>
        </w:rPr>
        <w:t>Stefanik</w:t>
      </w:r>
      <w:proofErr w:type="spellEnd"/>
      <w:r w:rsidRPr="004046BE">
        <w:rPr>
          <w:sz w:val="10"/>
          <w:szCs w:val="10"/>
        </w:rPr>
        <w:t xml:space="preserve"> (R., N.Y.), Rogers said he is “comfortable” that Cyber Command has enough military capabilities to counter cyber threats from Russia, China, and other states and entities. “I’ve yet to run into a threat scenario that we couldn’t deal with,” he said. But Rogers voiced worries about his command having enough forces to deal with the threats. “What concerns me is capacity—how much of it do you have and as the threats proliferate, our ability to deal with high-end, simultaneous complicated threats, that’s probably the biggest limiting factor right now,” he said. The four-star admiral testified before the House Armed Services subcommittee on emerging threats and capabilities, which oversees the command. The command spends around $500 million annually and is in the process of creating cyber mission teams that are deployed with </w:t>
      </w:r>
      <w:proofErr w:type="spellStart"/>
      <w:r w:rsidRPr="004046BE">
        <w:rPr>
          <w:sz w:val="10"/>
          <w:szCs w:val="10"/>
        </w:rPr>
        <w:t>warfighting</w:t>
      </w:r>
      <w:proofErr w:type="spellEnd"/>
      <w:r w:rsidRPr="004046BE">
        <w:rPr>
          <w:sz w:val="10"/>
          <w:szCs w:val="10"/>
        </w:rPr>
        <w:t xml:space="preserve"> commands and other military units. The teams conduct both defensive and offensive cyber operations. The command is based at Fort Meade, Md., and works closely with the National Security Agency, the electronic spy agency that Rogers also leads. Separately, Defense Secretary Ash Carter testified before the Senate Armed Services Committee on Thursday and revealed the Pentagon is adding $900 million for cyber defenses and operations in fiscal 2017. Much of that sum is focused on countering advanced threats from states like China and Russia. “Reflecting our renewed commitment to deterring even the most advanced adversaries, the budget also invests in cyber deterrence capabilities, including building potential military response options,” Carter said. Rogers said he is concerned that evolving cyber attacks are being used to acquire large databases that can be used for future cyber attacks or for foreign intelligence operations. Two recent examples were the cyber attacks against the Office of Personnel Management, which obtained records on more than 22 million federal workers, and the Anthem Healthcare cyber attacks that obtained some 80 million health records. “OPM, Anthem, those are good examples to use of data now [being] a commodity that have value for a variety of purposes, whether that be</w:t>
      </w:r>
      <w:r w:rsidRPr="004046BE">
        <w:rPr>
          <w:sz w:val="16"/>
          <w:szCs w:val="10"/>
        </w:rPr>
        <w:t xml:space="preserve"> counterintelligence, whether it be social engineering and helping to refine cyber activity. You’ll see increased attacks against Big Data concentrations</w:t>
      </w:r>
      <w:r w:rsidRPr="004046BE">
        <w:rPr>
          <w:sz w:val="16"/>
        </w:rPr>
        <w:t xml:space="preserve"> in the future,” Rogers said. </w:t>
      </w:r>
      <w:proofErr w:type="spellStart"/>
      <w:r w:rsidRPr="004046BE">
        <w:rPr>
          <w:sz w:val="16"/>
        </w:rPr>
        <w:t>Ransomware</w:t>
      </w:r>
      <w:proofErr w:type="spellEnd"/>
      <w:r w:rsidRPr="004046BE">
        <w:rPr>
          <w:sz w:val="16"/>
        </w:rPr>
        <w:t xml:space="preserve"> attacks—malicious cyber attacks that encrypt data on a targeted computer and then extort the owners of the data to have it decrypted—also pose a growing threat. </w:t>
      </w:r>
      <w:r w:rsidRPr="004046BE">
        <w:rPr>
          <w:u w:val="single"/>
        </w:rPr>
        <w:t xml:space="preserve">Security researchers this week traced </w:t>
      </w:r>
      <w:proofErr w:type="spellStart"/>
      <w:r w:rsidRPr="004046BE">
        <w:rPr>
          <w:u w:val="single"/>
        </w:rPr>
        <w:t>ransomware</w:t>
      </w:r>
      <w:proofErr w:type="spellEnd"/>
      <w:r w:rsidRPr="004046BE">
        <w:rPr>
          <w:u w:val="single"/>
        </w:rPr>
        <w:t xml:space="preserve"> attacks to China, Reuters reported on Tuesday, noting that cyber tools used in the attacks were associated with earlier Chinese-linked cyber attacks. </w:t>
      </w:r>
      <w:r w:rsidRPr="004046BE">
        <w:rPr>
          <w:sz w:val="16"/>
        </w:rPr>
        <w:t>“</w:t>
      </w:r>
      <w:r w:rsidRPr="004046BE">
        <w:rPr>
          <w:u w:val="single"/>
        </w:rPr>
        <w:t xml:space="preserve">If you watch over the next year, you’ll see a lot more </w:t>
      </w:r>
      <w:proofErr w:type="spellStart"/>
      <w:r w:rsidRPr="004046BE">
        <w:rPr>
          <w:u w:val="single"/>
        </w:rPr>
        <w:t>ransomware</w:t>
      </w:r>
      <w:proofErr w:type="spellEnd"/>
      <w:r w:rsidRPr="004046BE">
        <w:rPr>
          <w:u w:val="single"/>
        </w:rPr>
        <w:t xml:space="preserve"> activity</w:t>
      </w:r>
      <w:r w:rsidRPr="004046BE">
        <w:rPr>
          <w:sz w:val="16"/>
        </w:rPr>
        <w:t xml:space="preserve">,” Rogers said. In his prepared testimony to the subcommittee, Rogers said </w:t>
      </w:r>
      <w:r w:rsidRPr="004046BE">
        <w:rPr>
          <w:u w:val="single"/>
        </w:rPr>
        <w:t>cyber attacks by a range of nations and non-state actors are intensifying.</w:t>
      </w:r>
      <w:r w:rsidRPr="004046BE">
        <w:rPr>
          <w:sz w:val="16"/>
        </w:rPr>
        <w:t xml:space="preserve"> While North Korea has not conducted a repeat of its November 2014 cyber attack against Sony Pictures Entertainment, “we have seen a wide range of malicious cyber activities aimed against American targets and victims elsewhere around the world, and thus we are by no means sanguine about the overall trends in cyberspace,” he said. Cyber attacks are ubiquitous. “Literally every American who has connected to a network has been affected, directly or indirectly, by cyber crime,” Rogers said. “By this point millions of us have had personal information stolen, or seen our accounts or credit compromised.” Some 300 American companies involved in critical infrastructure, such as electrical power, finance, communications and transportation, are working with </w:t>
      </w:r>
      <w:proofErr w:type="spellStart"/>
      <w:r w:rsidRPr="004046BE">
        <w:rPr>
          <w:sz w:val="16"/>
        </w:rPr>
        <w:t>Cybercom</w:t>
      </w:r>
      <w:proofErr w:type="spellEnd"/>
      <w:r w:rsidRPr="004046BE">
        <w:rPr>
          <w:sz w:val="16"/>
        </w:rPr>
        <w:t xml:space="preserve"> to study ways to protect against major cyber attacks, Rogers noted. “</w:t>
      </w:r>
      <w:r w:rsidRPr="004046BE">
        <w:rPr>
          <w:u w:val="single"/>
        </w:rPr>
        <w:t>We remain vigilant in preparing for future threats, as cyber attacks could cause catastrophic damage to portions of our power grid, communications networks, and vital services</w:t>
      </w:r>
      <w:r w:rsidRPr="004046BE">
        <w:rPr>
          <w:sz w:val="16"/>
        </w:rPr>
        <w:t xml:space="preserve">,” he said. Coordinated cyber attacks in Ukraine last December disrupted the power grid and damaged electricity control systems. “If directed at the critical infrastructure that supports our nation’s military, cyber attacks could hamper our forces, interfering with </w:t>
      </w:r>
      <w:r w:rsidRPr="004046BE">
        <w:rPr>
          <w:sz w:val="10"/>
          <w:szCs w:val="10"/>
        </w:rPr>
        <w:t xml:space="preserve">deployments, command and control, and supply functions, in addition to the broader impact such events could have across our society,” Rogers said, adding that the major cyber threats remain Russia, China, Iran, and North Korea. Rogers said cyber attackers from several nations have explored computer networks used to control critical infrastructure and “can potentially return at a time of their choosing” to disrupt or damage the infrastructure. “Russia has very capable cyber operators who can and do work with speed, precision, and stealth,” Rogers said. “Iran and North Korea represent lesser but still serious challenges to U.S. interests,” he said. “Although both states have been more restrained in this last year in terms of cyber activity directed against us, they remain quite active and are steadily improving their capabilities, which often hide in the overall worldwide noise of cybercrime.” Both Iran and North Korea work against the United States in cyberspace but direct most of their malicious hacking against regional states. On ISIS, Rogers said he is concerned about the terror group’s cyber capabilities. Most ISIS cyber activity involves propaganda, recruiting, radicalization, and fundraising. ISIS-affiliated cyber operators a year ago publicized online personal data of more than 100 American service members, including many in the United States. “Not only did the hackers for ISIL publicize the personal details on these Americans, but ISIL also called for jihad against them, urging followers in the United States to assassinate them and their family members,” Rogers said. While there was no direct link between the activity and the recent terrorist shootings in the United States and France, “ISIL wants its followers on the Internet to take inspiration from such attacks,” Rogers said. Cyber Command attacks against ISIS “make it more difficult for ISIL to plan or conduct attacks against the U.S. or our allies from their bases in Iraq and Syria,” he said. Rogers said </w:t>
      </w:r>
      <w:proofErr w:type="spellStart"/>
      <w:r w:rsidRPr="004046BE">
        <w:rPr>
          <w:sz w:val="10"/>
          <w:szCs w:val="10"/>
        </w:rPr>
        <w:t>Cybercom</w:t>
      </w:r>
      <w:proofErr w:type="spellEnd"/>
      <w:r w:rsidRPr="004046BE">
        <w:rPr>
          <w:sz w:val="10"/>
          <w:szCs w:val="10"/>
        </w:rPr>
        <w:t xml:space="preserve"> also has begun to think more about strategic deterrence in cyber space by creating capabilities that would dissuade foreign hackers from considering attacks. </w:t>
      </w:r>
      <w:proofErr w:type="spellStart"/>
      <w:r w:rsidRPr="004046BE">
        <w:rPr>
          <w:sz w:val="10"/>
          <w:szCs w:val="10"/>
        </w:rPr>
        <w:t>Cybercom</w:t>
      </w:r>
      <w:proofErr w:type="spellEnd"/>
      <w:r w:rsidRPr="004046BE">
        <w:rPr>
          <w:sz w:val="10"/>
          <w:szCs w:val="10"/>
        </w:rPr>
        <w:t xml:space="preserve"> currently has set up 123 cyber mission teams staffed by 4,990 people. Twenty-seven of the teams are fully operational and 68 are in early stages of deployment. The teams include combat mission teams that work with warfighters, like those in U.S. Central Command waging cyber war against ISIS. The command also has a national mission team that defends U.S. critical infrastructure. Cyber protection teams are devoted to defending defense networks from attack. The cyber protection teams were called in last year to help with the cyber attack on the Pentagon’s Joint Staff computer system.</w:t>
      </w:r>
    </w:p>
    <w:p w14:paraId="6FA60B7A" w14:textId="77777777" w:rsidR="00116AF5" w:rsidRPr="004046BE" w:rsidRDefault="00116AF5" w:rsidP="00116AF5"/>
    <w:p w14:paraId="2E62ABD6" w14:textId="50F966EC" w:rsidR="0032396C" w:rsidRPr="004046BE" w:rsidRDefault="00417831" w:rsidP="0032396C">
      <w:pPr>
        <w:pStyle w:val="Heading2"/>
      </w:pPr>
      <w:r w:rsidRPr="004046BE">
        <w:t>India</w:t>
      </w:r>
      <w:r w:rsidR="00C63553" w:rsidRPr="004046BE">
        <w:t xml:space="preserve"> Relations </w:t>
      </w:r>
      <w:r w:rsidR="006A1F40" w:rsidRPr="004046BE">
        <w:t xml:space="preserve">DA </w:t>
      </w:r>
    </w:p>
    <w:p w14:paraId="4E81EADB" w14:textId="686D15FB" w:rsidR="0032396C" w:rsidRPr="004046BE" w:rsidRDefault="0032396C" w:rsidP="0032396C">
      <w:pPr>
        <w:pStyle w:val="Heading3"/>
      </w:pPr>
      <w:r w:rsidRPr="004046BE">
        <w:t xml:space="preserve">1nc module </w:t>
      </w:r>
    </w:p>
    <w:p w14:paraId="02DC7B5D" w14:textId="42C16726" w:rsidR="00775773" w:rsidRPr="004046BE" w:rsidRDefault="00775773" w:rsidP="009717E1">
      <w:pPr>
        <w:pStyle w:val="Heading4"/>
      </w:pPr>
      <w:r w:rsidRPr="004046BE">
        <w:t xml:space="preserve">Link - India perceives strong US-China relations as zero-sum.  Close Us China ties erodes India and US relations </w:t>
      </w:r>
    </w:p>
    <w:p w14:paraId="5F754080" w14:textId="77777777" w:rsidR="00775773" w:rsidRPr="004046BE" w:rsidRDefault="00775773" w:rsidP="00775773">
      <w:proofErr w:type="spellStart"/>
      <w:r w:rsidRPr="004046BE">
        <w:rPr>
          <w:rStyle w:val="Style13ptBold"/>
        </w:rPr>
        <w:t>Madan</w:t>
      </w:r>
      <w:proofErr w:type="spellEnd"/>
      <w:r w:rsidRPr="004046BE">
        <w:rPr>
          <w:rStyle w:val="Style13ptBold"/>
        </w:rPr>
        <w:t xml:space="preserve"> 2015</w:t>
      </w:r>
      <w:r w:rsidRPr="004046BE">
        <w:t xml:space="preserve"> (</w:t>
      </w:r>
      <w:proofErr w:type="spellStart"/>
      <w:proofErr w:type="gramStart"/>
      <w:r w:rsidRPr="004046BE">
        <w:t>Tanvi</w:t>
      </w:r>
      <w:proofErr w:type="spellEnd"/>
      <w:r w:rsidRPr="004046BE">
        <w:t xml:space="preserve"> ,</w:t>
      </w:r>
      <w:proofErr w:type="spellStart"/>
      <w:r w:rsidRPr="004046BE">
        <w:t>ellow</w:t>
      </w:r>
      <w:proofErr w:type="spellEnd"/>
      <w:proofErr w:type="gramEnd"/>
      <w:r w:rsidRPr="004046BE">
        <w:t xml:space="preserve"> in the Project on International Order and Strategy in the Foreign Policy program at the Brookings Institution, The U.S.-India Relationship and China, January 20, 2015, 7/14/2016 </w:t>
      </w:r>
      <w:hyperlink r:id="rId32" w:history="1">
        <w:r w:rsidRPr="004046BE">
          <w:rPr>
            <w:rStyle w:val="Hyperlink"/>
          </w:rPr>
          <w:t>http://www.brookings.edu/research/opinions/2015/01/20-us-india-relationship-and-china-madan</w:t>
        </w:r>
      </w:hyperlink>
      <w:r w:rsidRPr="004046BE">
        <w:t>; DDI – AH)</w:t>
      </w:r>
    </w:p>
    <w:p w14:paraId="303864AA" w14:textId="77777777" w:rsidR="00775773" w:rsidRPr="004046BE" w:rsidRDefault="00775773" w:rsidP="00775773">
      <w:pPr>
        <w:rPr>
          <w:sz w:val="14"/>
        </w:rPr>
      </w:pPr>
      <w:r w:rsidRPr="004046BE">
        <w:rPr>
          <w:rStyle w:val="StyleUnderline"/>
        </w:rPr>
        <w:t>Today, both India and the U.S. have relationships with China that have elements of cooperation, competition and, potentially, conflict—though in different degrees. Each country has a blended approach of engaging China, while preparing for a turn for the worse in Chinese behavior.</w:t>
      </w:r>
      <w:r w:rsidRPr="004046BE">
        <w:rPr>
          <w:sz w:val="14"/>
        </w:rPr>
        <w:t xml:space="preserve"> Each sees a role for the other in its China strategy. Each thinks a good relationship with the other sends a signal to China, but neither wants to provoke Beijing or be forced to choose between the other and China</w:t>
      </w:r>
      <w:proofErr w:type="gramStart"/>
      <w:r w:rsidRPr="004046BE">
        <w:rPr>
          <w:sz w:val="14"/>
        </w:rPr>
        <w:t>.¶</w:t>
      </w:r>
      <w:proofErr w:type="gramEnd"/>
      <w:r w:rsidRPr="004046BE">
        <w:rPr>
          <w:sz w:val="14"/>
        </w:rPr>
        <w:t xml:space="preserve"> 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w:t>
      </w:r>
      <w:proofErr w:type="gramStart"/>
      <w:r w:rsidRPr="004046BE">
        <w:rPr>
          <w:sz w:val="14"/>
        </w:rPr>
        <w:t>;</w:t>
      </w:r>
      <w:proofErr w:type="gramEnd"/>
      <w:r w:rsidRPr="004046BE">
        <w:rPr>
          <w:sz w:val="14"/>
        </w:rPr>
        <w:t xml:space="preserve"> and shared democratic values.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w:t>
      </w:r>
      <w:proofErr w:type="gramStart"/>
      <w:r w:rsidRPr="004046BE">
        <w:rPr>
          <w:rStyle w:val="StyleUnderline"/>
        </w:rPr>
        <w:t>.¶</w:t>
      </w:r>
      <w:proofErr w:type="gramEnd"/>
      <w:r w:rsidRPr="004046BE">
        <w:rPr>
          <w:rStyle w:val="StyleUnderline"/>
        </w:rPr>
        <w:t xml:space="preserve"> But India and the U.S. also have concerns about the other when it comes to China. Both sides remain uncertain about the other’s willingness and capacity to play a role in the Asia-Pacific</w:t>
      </w:r>
      <w:proofErr w:type="gramStart"/>
      <w:r w:rsidRPr="004046BE">
        <w:rPr>
          <w:rStyle w:val="StyleUnderline"/>
        </w:rPr>
        <w:t>.¶</w:t>
      </w:r>
      <w:proofErr w:type="gramEnd"/>
      <w:r w:rsidRPr="004046BE">
        <w:rPr>
          <w:rStyle w:val="StyleUnderline"/>
        </w:rPr>
        <w:t xml:space="preserve"> Additionally, Indian policymakers worry both about a China-U.S. condominium (or G-2) and a China-U.S. crisis or conflict. There is concern about the reliability of the U.S., with the sense that the U.S. will end up choosing China because of the more interdependent Sino-American economic relationship and/or leave India in the lurch</w:t>
      </w:r>
      <w:proofErr w:type="gramStart"/>
      <w:r w:rsidRPr="004046BE">
        <w:rPr>
          <w:rStyle w:val="StyleUnderline"/>
        </w:rPr>
        <w:t>.¶</w:t>
      </w:r>
      <w:proofErr w:type="gramEnd"/>
      <w:r w:rsidRPr="004046BE">
        <w:rPr>
          <w:rStyle w:val="StyleUnderline"/>
        </w:rPr>
        <w:t xml:space="preserve"> Some in the U.S. also have reliability concerns about India. They question whether the quest for “strategic autonomy” will allow India to develop a truly strategic partnership with the U.S. There are also worries about the gap between Indian potential and performance.</w:t>
      </w:r>
      <w:r w:rsidRPr="004046BE">
        <w:rPr>
          <w:sz w:val="14"/>
        </w:rPr>
        <w:t xml:space="preserve"> Part of the rationale for supporting India’s rise is to help demonstrate that democracy and development aren’t mutually exclusive. Without delivery, however, this rationale—and India’s importance—fades away</w:t>
      </w:r>
      <w:proofErr w:type="gramStart"/>
      <w:r w:rsidRPr="004046BE">
        <w:rPr>
          <w:sz w:val="14"/>
        </w:rPr>
        <w:t>.¶</w:t>
      </w:r>
      <w:proofErr w:type="gramEnd"/>
      <w:r w:rsidRPr="004046BE">
        <w:rPr>
          <w:sz w:val="14"/>
        </w:rPr>
        <w:t xml:space="preserve"> As things stand, neither India nor the U.S. is interested in the other’s relationship with China being too hot or too cold—the Goldilocks view. For </w:t>
      </w:r>
      <w:r w:rsidRPr="004046BE">
        <w:rPr>
          <w:rStyle w:val="StyleUnderline"/>
        </w:rPr>
        <w:t>New Delhi, a too-</w:t>
      </w:r>
      <w:proofErr w:type="spellStart"/>
      <w:r w:rsidRPr="004046BE">
        <w:rPr>
          <w:rStyle w:val="StyleUnderline"/>
        </w:rPr>
        <w:t>cosy</w:t>
      </w:r>
      <w:proofErr w:type="spellEnd"/>
      <w:r w:rsidRPr="004046BE">
        <w:rPr>
          <w:rStyle w:val="StyleUnderline"/>
        </w:rPr>
        <w:t xml:space="preserve"> Sino-U.S. relationship is seen as freezing India out and impinging on its interests. It would also eliminate one of Washington’s rationales for a stronger relationship with India.</w:t>
      </w:r>
      <w:r w:rsidRPr="004046BE">
        <w:rPr>
          <w:sz w:val="14"/>
        </w:rPr>
        <w:t xml:space="preserve">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305F132B" w14:textId="77FF3B50" w:rsidR="00CD40BB" w:rsidRPr="004046BE" w:rsidRDefault="00CD40BB" w:rsidP="00CD40BB">
      <w:pPr>
        <w:pStyle w:val="Heading4"/>
      </w:pPr>
      <w:r w:rsidRPr="004046BE">
        <w:t xml:space="preserve">Strong US India Relations by allow for pressure for </w:t>
      </w:r>
      <w:proofErr w:type="gramStart"/>
      <w:r w:rsidRPr="004046BE">
        <w:t>restraint  saves</w:t>
      </w:r>
      <w:proofErr w:type="gramEnd"/>
      <w:r w:rsidRPr="004046BE">
        <w:t xml:space="preserve"> millions of lives – India Pakistan most likely conflict for escalation </w:t>
      </w:r>
    </w:p>
    <w:p w14:paraId="4A6F27E5" w14:textId="77777777" w:rsidR="00CD40BB" w:rsidRPr="004046BE" w:rsidRDefault="00CD40BB" w:rsidP="00CD40BB">
      <w:pPr>
        <w:rPr>
          <w:rStyle w:val="Style13ptBold"/>
        </w:rPr>
      </w:pPr>
      <w:proofErr w:type="spellStart"/>
      <w:r w:rsidRPr="004046BE">
        <w:rPr>
          <w:rStyle w:val="Style13ptBold"/>
        </w:rPr>
        <w:t>Barno</w:t>
      </w:r>
      <w:proofErr w:type="spellEnd"/>
      <w:r w:rsidRPr="004046BE">
        <w:rPr>
          <w:rStyle w:val="Style13ptBold"/>
        </w:rPr>
        <w:t xml:space="preserve"> and </w:t>
      </w:r>
      <w:proofErr w:type="spellStart"/>
      <w:r w:rsidRPr="004046BE">
        <w:rPr>
          <w:rStyle w:val="Style13ptBold"/>
        </w:rPr>
        <w:t>Bensahe</w:t>
      </w:r>
      <w:proofErr w:type="spellEnd"/>
      <w:r w:rsidRPr="004046BE">
        <w:rPr>
          <w:rStyle w:val="Style13ptBold"/>
        </w:rPr>
        <w:t xml:space="preserve"> 15</w:t>
      </w:r>
    </w:p>
    <w:p w14:paraId="255A5CC7" w14:textId="77777777" w:rsidR="00CD40BB" w:rsidRPr="004046BE" w:rsidRDefault="00CD40BB" w:rsidP="00CD40BB">
      <w:r w:rsidRPr="004046BE">
        <w:t xml:space="preserve">(David and Nora, “THE PINK FLAMINGO ON THE SUBCONTINENT: NUCLEAR WAR BETWEEN INDIA AND PAKISTAN”, </w:t>
      </w:r>
      <w:r w:rsidRPr="004046BE">
        <w:rPr>
          <w:i/>
        </w:rPr>
        <w:t>War on the Rocks</w:t>
      </w:r>
      <w:r w:rsidRPr="004046BE">
        <w:t>, NOVEMBER 3 2015, online</w:t>
      </w:r>
      <w:proofErr w:type="gramStart"/>
      <w:r w:rsidRPr="004046BE">
        <w:t>:http</w:t>
      </w:r>
      <w:proofErr w:type="gramEnd"/>
      <w:r w:rsidRPr="004046BE">
        <w:t xml:space="preserve">://warontherocks.com/2015/11/the-pink-flamingo-on-the-subcontinent-nuclear-war-between-india-and-pakistan/, DDI TM) </w:t>
      </w:r>
    </w:p>
    <w:p w14:paraId="455659EA" w14:textId="16A5F6F1" w:rsidR="00CD40BB" w:rsidRPr="004046BE" w:rsidRDefault="00CD40BB" w:rsidP="00CD40BB">
      <w:r w:rsidRPr="004046BE">
        <w:rPr>
          <w:rStyle w:val="Emphasis"/>
        </w:rPr>
        <w:t>A “pink flamingo” is the term</w:t>
      </w:r>
      <w:r w:rsidRPr="004046BE">
        <w:rPr>
          <w:sz w:val="12"/>
        </w:rPr>
        <w:t xml:space="preserve"> recently coined by Frank Hoffman </w:t>
      </w:r>
      <w:r w:rsidRPr="004046BE">
        <w:rPr>
          <w:rStyle w:val="Emphasis"/>
        </w:rPr>
        <w:t>to describe predictable but ignored events that can yield disastrous results</w:t>
      </w:r>
      <w:r w:rsidRPr="004046BE">
        <w:rPr>
          <w:sz w:val="12"/>
        </w:rPr>
        <w:t xml:space="preserve">. Hoffman argues that these situations are fully visible, but almost entirely ignored by policymakers. Pink flamingos stand in stark contrast to “black swans” — the unpredictable, even unforeseeable shocks whose outcomes may be entirely unknown.  </w:t>
      </w:r>
      <w:r w:rsidRPr="004046BE">
        <w:rPr>
          <w:rStyle w:val="Emphasis"/>
        </w:rPr>
        <w:t>The tense nuclear standoff between India and Pakistan may be the most dangerous pink flamingo in today’s world.</w:t>
      </w:r>
      <w:r w:rsidRPr="004046BE">
        <w:rPr>
          <w:sz w:val="12"/>
        </w:rPr>
        <w:t xml:space="preserve">  </w:t>
      </w:r>
      <w:r w:rsidRPr="004046BE">
        <w:rPr>
          <w:rStyle w:val="Emphasis"/>
        </w:rPr>
        <w:t>The Indian subcontinent</w:t>
      </w:r>
      <w:r w:rsidRPr="004046BE">
        <w:rPr>
          <w:sz w:val="12"/>
        </w:rPr>
        <w:t xml:space="preserve"> — home to both India and Pakistan — </w:t>
      </w:r>
      <w:r w:rsidRPr="004046BE">
        <w:rPr>
          <w:rStyle w:val="Emphasis"/>
        </w:rPr>
        <w:t>remains among the most dangerous corners of the world, and</w:t>
      </w:r>
      <w:r w:rsidRPr="004046BE">
        <w:rPr>
          <w:sz w:val="12"/>
        </w:rPr>
        <w:t xml:space="preserve"> continues to </w:t>
      </w:r>
      <w:r w:rsidRPr="004046BE">
        <w:rPr>
          <w:rStyle w:val="Emphasis"/>
        </w:rPr>
        <w:t xml:space="preserve">pose a deep threat to global stability </w:t>
      </w:r>
      <w:r w:rsidRPr="004046BE">
        <w:rPr>
          <w:sz w:val="12"/>
        </w:rPr>
        <w:t xml:space="preserve">and the current world order. </w:t>
      </w:r>
      <w:r w:rsidRPr="004046BE">
        <w:rPr>
          <w:rStyle w:val="Emphasis"/>
        </w:rPr>
        <w:t>Their</w:t>
      </w:r>
      <w:r w:rsidRPr="004046BE">
        <w:rPr>
          <w:sz w:val="12"/>
        </w:rPr>
        <w:t xml:space="preserve"> 1,800-mile </w:t>
      </w:r>
      <w:r w:rsidRPr="004046BE">
        <w:rPr>
          <w:rStyle w:val="Emphasis"/>
        </w:rPr>
        <w:t xml:space="preserve">border is the only place in the world where two hostile, nuclear-armed states face off every day. And the risk of nuclear conflict has </w:t>
      </w:r>
      <w:r w:rsidRPr="004046BE">
        <w:rPr>
          <w:sz w:val="12"/>
        </w:rPr>
        <w:t xml:space="preserve">only continued to rise in the past few years, </w:t>
      </w:r>
      <w:r w:rsidRPr="004046BE">
        <w:rPr>
          <w:rStyle w:val="Emphasis"/>
        </w:rPr>
        <w:t>to the point that it is now a very real possibility</w:t>
      </w:r>
      <w:r w:rsidRPr="004046BE">
        <w:rPr>
          <w:sz w:val="12"/>
        </w:rPr>
        <w:t xml:space="preserve">.  </w:t>
      </w:r>
      <w:r w:rsidRPr="004046BE">
        <w:rPr>
          <w:rStyle w:val="Emphasis"/>
        </w:rPr>
        <w:t>India and Pakistan have fought three wars since</w:t>
      </w:r>
      <w:r w:rsidRPr="004046BE">
        <w:rPr>
          <w:sz w:val="12"/>
        </w:rPr>
        <w:t xml:space="preserve"> they gained independence in </w:t>
      </w:r>
      <w:r w:rsidRPr="004046BE">
        <w:rPr>
          <w:rStyle w:val="Emphasis"/>
        </w:rPr>
        <w:t>1947,</w:t>
      </w:r>
      <w:r w:rsidRPr="004046BE">
        <w:rPr>
          <w:sz w:val="12"/>
        </w:rPr>
        <w:t xml:space="preserve"> including one that ended in 1971 with Pakistan losing approximately half its territory (present-day Bangladesh). </w:t>
      </w:r>
      <w:r w:rsidRPr="004046BE">
        <w:rPr>
          <w:rStyle w:val="Emphasis"/>
        </w:rPr>
        <w:t xml:space="preserve">Today, the disputed Line of Control that divides the disputed Kashmir region remains a particularly tense flash point. Both the </w:t>
      </w:r>
      <w:proofErr w:type="spellStart"/>
      <w:r w:rsidRPr="004046BE">
        <w:rPr>
          <w:rStyle w:val="Emphasis"/>
        </w:rPr>
        <w:t>Kargil</w:t>
      </w:r>
      <w:proofErr w:type="spellEnd"/>
      <w:r w:rsidRPr="004046BE">
        <w:rPr>
          <w:rStyle w:val="Emphasis"/>
        </w:rPr>
        <w:t xml:space="preserve"> crisis of 1999 and the 2001 attack on the Indian Parliament by Pakistan-supported militants brought both nations once again to the brink of war. Yet unlike earlier major wars, these two crises occurred after both India and Pakistan became nuclear-armed states</w:t>
      </w:r>
      <w:r w:rsidRPr="004046BE">
        <w:rPr>
          <w:sz w:val="12"/>
        </w:rPr>
        <w:t xml:space="preserve">. </w:t>
      </w:r>
      <w:r w:rsidRPr="004046BE">
        <w:rPr>
          <w:rStyle w:val="Emphasis"/>
        </w:rPr>
        <w:t xml:space="preserve">Quick and forceful diplomatic intervention played a pivotal role in preventing a larger conflict from erupting during each crisis. </w:t>
      </w:r>
      <w:r w:rsidRPr="004046BE">
        <w:rPr>
          <w:sz w:val="12"/>
        </w:rPr>
        <w:t xml:space="preserve"> </w:t>
      </w:r>
      <w:r w:rsidRPr="004046BE">
        <w:rPr>
          <w:rStyle w:val="Emphasis"/>
        </w:rPr>
        <w:t>These stakes are even higher, and more dangerous, today</w:t>
      </w:r>
      <w:r w:rsidRPr="004046BE">
        <w:rPr>
          <w:sz w:val="12"/>
        </w:rPr>
        <w:t xml:space="preserve">.  Since 2004, </w:t>
      </w:r>
      <w:r w:rsidRPr="004046BE">
        <w:rPr>
          <w:rStyle w:val="Emphasis"/>
        </w:rPr>
        <w:t>India has been developing a new military doctrine called Cold Start, a limited war option designed largely to deter Islamabad from sponsoring irregular attacks against New Delhi. It involves rapid conventional retaliation after any such attack, launching a number of quick armored assaults into Pakistan and rapidly securing limited objectives that hypothetically remain below Pakistan’s nuclear threshold.</w:t>
      </w:r>
      <w:r w:rsidRPr="004046BE">
        <w:rPr>
          <w:sz w:val="12"/>
        </w:rPr>
        <w:t xml:space="preserve"> In accordance with this doctrine, the Indian military is meant to mobilize half a million troops in less than 72 hours.  The problem is, unlike its neighbors India and </w:t>
      </w:r>
      <w:proofErr w:type="gramStart"/>
      <w:r w:rsidRPr="004046BE">
        <w:rPr>
          <w:sz w:val="12"/>
        </w:rPr>
        <w:t>China,</w:t>
      </w:r>
      <w:proofErr w:type="gramEnd"/>
      <w:r w:rsidRPr="004046BE">
        <w:rPr>
          <w:sz w:val="12"/>
        </w:rPr>
        <w:t xml:space="preserve"> </w:t>
      </w:r>
      <w:r w:rsidRPr="004046BE">
        <w:rPr>
          <w:b/>
          <w:u w:val="single"/>
        </w:rPr>
        <w:t xml:space="preserve">Pakistan has not renounced the first use of nuclear weapons. Instead, Pakistani leaders have stated that they may have to use nuclear weapons first in order to defend against a conventional attack from India. Therefore, both to counter Cold Start and help to offset India’s growing conventional superiority, Pakistan has accelerated its nuclear weapons program </w:t>
      </w:r>
      <w:r w:rsidRPr="004046BE">
        <w:rPr>
          <w:sz w:val="12"/>
        </w:rPr>
        <w:t xml:space="preserve">— and begun to field short-range, low yield tactical nuclear weapons (TNW). Some observers now judge this nuclear program to be the fastest growing in the world. </w:t>
      </w:r>
      <w:r w:rsidRPr="004046BE">
        <w:rPr>
          <w:b/>
          <w:u w:val="single"/>
        </w:rPr>
        <w:t xml:space="preserve">Pakistan will reportedly have enough fissile material by 2020 to build more than 200 nuclear warheads </w:t>
      </w:r>
      <w:r w:rsidRPr="004046BE">
        <w:rPr>
          <w:sz w:val="12"/>
        </w:rPr>
        <w:t xml:space="preserve">— more than the United Kingdom plans to have by that time.  It is not simply the pace of the buildup that should cause concern. Pakistan’s arsenal of short-range tactical nuclear weapons is a game-changer in other ways. </w:t>
      </w:r>
      <w:r w:rsidRPr="004046BE">
        <w:rPr>
          <w:b/>
          <w:u w:val="single"/>
        </w:rPr>
        <w:t xml:space="preserve">Pakistan clearly intends to use these weapons — on its own soil if necessary — to counter Cold Start’s plan for sudden Indian armored thrusts into Pakistan. The introduction of these weapons has altered the long-standing geometry between the two nuclear powers, and increases risk of escalation to a nuclear exchange in a crisis. </w:t>
      </w:r>
      <w:r w:rsidRPr="004046BE">
        <w:rPr>
          <w:sz w:val="12"/>
        </w:rPr>
        <w:t xml:space="preserve"> </w:t>
      </w:r>
      <w:r w:rsidRPr="004046BE">
        <w:rPr>
          <w:b/>
          <w:u w:val="single"/>
        </w:rPr>
        <w:t>Beyond the risks of runaway nuclear escalation, Pakistan’s growing tactical nuclear weapons program also brings a wide array of other destabilizing characteristics to this already unstable mix</w:t>
      </w:r>
      <w:r w:rsidRPr="004046BE">
        <w:rPr>
          <w:sz w:val="12"/>
        </w:rPr>
        <w:t xml:space="preserve">: the necessity to position these short-range weapons close to the border with India, making them more vulnerable to interdiction; the need to move and disperse these weapons during a crisis, thereby signaling a nuclear threat; and </w:t>
      </w:r>
      <w:r w:rsidRPr="004046BE">
        <w:rPr>
          <w:b/>
          <w:u w:val="single"/>
        </w:rPr>
        <w:t xml:space="preserve">the prospects of local commanders being given decentralized control of the weapons — a “use it or lose it” danger if facing an Indian armored offensive. Furthermore, large numbers of small nuclear weapons scattered at different locations increases the risk that some will fall into the hands of violent extremists. A terrorist group gaining control of a nuclear weapon remains one of the most frightening potential spinoffs of the current arms race. </w:t>
      </w:r>
      <w:r w:rsidRPr="004046BE">
        <w:rPr>
          <w:sz w:val="12"/>
        </w:rPr>
        <w:t xml:space="preserve"> Perhaps </w:t>
      </w:r>
      <w:r w:rsidRPr="004046BE">
        <w:rPr>
          <w:b/>
          <w:u w:val="single"/>
        </w:rPr>
        <w:t xml:space="preserve">the most dangerous scenario that could lead to catastrophe is a replay of the 2008 Mumbai terrorist attacks. In November 2008, 10 terrorists launched attacks that left 166 people dead </w:t>
      </w:r>
      <w:r w:rsidRPr="004046BE">
        <w:rPr>
          <w:sz w:val="12"/>
        </w:rPr>
        <w:t xml:space="preserve">before the last of attackers were finally killed by Indian security forces almost 60 hours after the attacks began. By that time, there was strong evidence that the attackers were Pakistani and belonged to a Pakistan-supported militant group. Indian public outrage and humiliation were overwhelming. </w:t>
      </w:r>
      <w:r w:rsidRPr="004046BE">
        <w:rPr>
          <w:b/>
          <w:u w:val="single"/>
        </w:rPr>
        <w:t xml:space="preserve">Only through the combination of diplomatic pressure from the United States and immense restraint exerted by then-Indian Prime Minister </w:t>
      </w:r>
      <w:proofErr w:type="spellStart"/>
      <w:r w:rsidRPr="004046BE">
        <w:rPr>
          <w:b/>
          <w:u w:val="single"/>
        </w:rPr>
        <w:t>Manmohan</w:t>
      </w:r>
      <w:proofErr w:type="spellEnd"/>
      <w:r w:rsidRPr="004046BE">
        <w:rPr>
          <w:b/>
          <w:u w:val="single"/>
        </w:rPr>
        <w:t xml:space="preserve"> Singh was an Indian retaliatory strike averted. </w:t>
      </w:r>
      <w:r w:rsidRPr="004046BE">
        <w:rPr>
          <w:sz w:val="12"/>
        </w:rPr>
        <w:t xml:space="preserve"> </w:t>
      </w:r>
      <w:r w:rsidRPr="004046BE">
        <w:rPr>
          <w:b/>
          <w:u w:val="single"/>
        </w:rPr>
        <w:t>The chances of such Indian government restraint in a similarly deadly future scenario are unlikely</w:t>
      </w:r>
      <w:r w:rsidRPr="004046BE">
        <w:rPr>
          <w:sz w:val="12"/>
        </w:rPr>
        <w:t xml:space="preserve">. Experts such as Stephen Cohen of the Brookings Institution and former U.S. Ambassador to India Robert </w:t>
      </w:r>
      <w:proofErr w:type="spellStart"/>
      <w:r w:rsidRPr="004046BE">
        <w:rPr>
          <w:sz w:val="12"/>
        </w:rPr>
        <w:t>Blackwill</w:t>
      </w:r>
      <w:proofErr w:type="spellEnd"/>
      <w:r w:rsidRPr="004046BE">
        <w:rPr>
          <w:sz w:val="12"/>
        </w:rPr>
        <w:t xml:space="preserve"> agree that if there were another Mumbai, Indian Prime Minister </w:t>
      </w:r>
      <w:proofErr w:type="spellStart"/>
      <w:r w:rsidRPr="004046BE">
        <w:rPr>
          <w:sz w:val="12"/>
        </w:rPr>
        <w:t>Narendra</w:t>
      </w:r>
      <w:proofErr w:type="spellEnd"/>
      <w:r w:rsidRPr="004046BE">
        <w:rPr>
          <w:sz w:val="12"/>
        </w:rPr>
        <w:t xml:space="preserve"> </w:t>
      </w:r>
      <w:proofErr w:type="spellStart"/>
      <w:r w:rsidRPr="004046BE">
        <w:rPr>
          <w:sz w:val="12"/>
        </w:rPr>
        <w:t>Modi</w:t>
      </w:r>
      <w:proofErr w:type="spellEnd"/>
      <w:r w:rsidRPr="004046BE">
        <w:rPr>
          <w:sz w:val="12"/>
        </w:rPr>
        <w:t xml:space="preserve"> would not step back from using military force in response, unlike his predecessors. Indian public opinion would demand retaliation, especially after the unpopular degree of restraint exercised by the Singh government after the Mumbai attacks. But there remains no meaningful senior-level dialogue between the two states — last August’s planned meeting between the two national </w:t>
      </w:r>
      <w:proofErr w:type="gramStart"/>
      <w:r w:rsidRPr="004046BE">
        <w:rPr>
          <w:sz w:val="12"/>
        </w:rPr>
        <w:t>security</w:t>
      </w:r>
      <w:proofErr w:type="gramEnd"/>
      <w:r w:rsidRPr="004046BE">
        <w:rPr>
          <w:sz w:val="12"/>
        </w:rPr>
        <w:t xml:space="preserve"> advisers was cancelled after disagreements about Kashmiri separatists.  There may be little the United States or the world can do to forestall this conflict still looming just over the horizon. Nevertheless, the tremendous dangers of this situation require U.S. policymakers to devote more time and energy in trying to do so, and some small steps may help. The United States should work hard to catalyze confidence-building measures between the two sides, seeking to open more peacetime channels to create dialog and potential conflict mediation options for the future. Neither nation’s military currently has any direct communications. Quiet, off-the-record meetings between senior military leaders would help lessen tensions and establish some degree of mutual dialog and understanding before a crisis erupts. The United States should also sponsor unofficial tabletop exercises involving representatives of each side to explore how escalation in a nuclear conflict could unfold.  The United States should also reach out to current (and former) civil and military decision-makers on both sides to develop and grow bilateral relationships that could prove vital in the next crisis. Both the United States and NATO should also emphasize the limited battlefield utility of TNW, as well as their well-researched estimates of the damage that would have been wrought by using them to defend Western Europe from a Soviet armored invasion. And the United States should continue to encourage Pakistan to slow its fielding of tactical nuclear weapons, and keep them under tight central control well away from vulnerable forward-deployed positions. The lack of any tangible results from the U.S. government’s recent outreach to Pakistan on this topic should only encourage renewed efforts.  </w:t>
      </w:r>
      <w:r w:rsidRPr="004046BE">
        <w:rPr>
          <w:b/>
          <w:u w:val="single"/>
        </w:rPr>
        <w:t xml:space="preserve">A nuclear war between India and Pakistan would dramatically alter the </w:t>
      </w:r>
      <w:proofErr w:type="gramStart"/>
      <w:r w:rsidRPr="004046BE">
        <w:rPr>
          <w:b/>
          <w:u w:val="single"/>
        </w:rPr>
        <w:t>world</w:t>
      </w:r>
      <w:proofErr w:type="gramEnd"/>
      <w:r w:rsidRPr="004046BE">
        <w:rPr>
          <w:b/>
          <w:u w:val="single"/>
        </w:rPr>
        <w:t xml:space="preserve"> as we know it. The damage from fallout and blast, the deaths of potentially millions, and the environmental devastation of even a few weapons detonations would suddenly dwarf any other global problem. There are no shortage of conflicts and crises around the world demanding the attention of policymakers in Washington and other capitals. But the stakes of a war between two of the world’s most hostile nuclear powers deserves attention before the next inevitable flare-up.</w:t>
      </w:r>
      <w:r w:rsidRPr="004046BE">
        <w:rPr>
          <w:sz w:val="12"/>
        </w:rPr>
        <w:t xml:space="preserve"> Taking a series of modest steps now to try to avert the worst outcomes from this dangerous pink flamingo hiding in plain sight is an investment well worth making.</w:t>
      </w:r>
    </w:p>
    <w:p w14:paraId="1CC44385" w14:textId="77777777" w:rsidR="00CD40BB" w:rsidRPr="004046BE" w:rsidRDefault="00CD40BB" w:rsidP="00CD40BB"/>
    <w:p w14:paraId="3FCA4E32" w14:textId="154520A3" w:rsidR="00775773" w:rsidRPr="004046BE" w:rsidRDefault="00E66F5B" w:rsidP="00775773">
      <w:pPr>
        <w:pStyle w:val="Heading3"/>
      </w:pPr>
      <w:r w:rsidRPr="004046BE">
        <w:t>L</w:t>
      </w:r>
      <w:r w:rsidR="00775773" w:rsidRPr="004046BE">
        <w:t xml:space="preserve">ink extensions </w:t>
      </w:r>
      <w:r w:rsidR="009717E1" w:rsidRPr="004046BE">
        <w:t xml:space="preserve">– perception tradeoff </w:t>
      </w:r>
    </w:p>
    <w:p w14:paraId="68151594" w14:textId="1B2A5FD0" w:rsidR="00016D2D" w:rsidRPr="004046BE" w:rsidRDefault="00775773" w:rsidP="00016D2D">
      <w:pPr>
        <w:pStyle w:val="Heading4"/>
      </w:pPr>
      <w:r w:rsidRPr="004046BE">
        <w:t>S</w:t>
      </w:r>
      <w:r w:rsidR="0032396C" w:rsidRPr="004046BE">
        <w:t xml:space="preserve">hift to closer US China ties undermines India’s perception of its security </w:t>
      </w:r>
    </w:p>
    <w:p w14:paraId="0BE9B126" w14:textId="77777777" w:rsidR="00016D2D" w:rsidRPr="004046BE" w:rsidRDefault="00016D2D" w:rsidP="00016D2D">
      <w:r w:rsidRPr="004046BE">
        <w:rPr>
          <w:rStyle w:val="Style13ptBold"/>
        </w:rPr>
        <w:t>Mohan, 2012</w:t>
      </w:r>
      <w:r w:rsidRPr="004046BE">
        <w:t xml:space="preserve"> (C. Raja, Distinguished Fellow at the Observer Research Foundation, The New Triangular Diplomacy: India, China and America at Sea, November 05, 2012, 7/14/2016 http://thediplomat.com/2012/11/the-new-triangular-diplomacy-india-china-and-america-on-the-high-seas/1/; DDI  - </w:t>
      </w:r>
      <w:proofErr w:type="gramStart"/>
      <w:r w:rsidRPr="004046BE">
        <w:t>AH )</w:t>
      </w:r>
      <w:proofErr w:type="gramEnd"/>
    </w:p>
    <w:p w14:paraId="1F3DC53D" w14:textId="77777777" w:rsidR="00016D2D" w:rsidRPr="004046BE" w:rsidRDefault="00016D2D" w:rsidP="00016D2D">
      <w:pPr>
        <w:rPr>
          <w:sz w:val="14"/>
        </w:rPr>
      </w:pPr>
      <w:r w:rsidRPr="004046BE">
        <w:rPr>
          <w:sz w:val="14"/>
        </w:rPr>
        <w:t xml:space="preserve"> While India’s main interest is in securing its primacy in the Indian Ocean littoral, its navy is making frequent forays into the Western Pacific</w:t>
      </w:r>
      <w:proofErr w:type="gramStart"/>
      <w:r w:rsidRPr="004046BE">
        <w:rPr>
          <w:sz w:val="14"/>
        </w:rPr>
        <w:t>.¶</w:t>
      </w:r>
      <w:proofErr w:type="gramEnd"/>
      <w:r w:rsidRPr="004046BE">
        <w:rPr>
          <w:sz w:val="14"/>
        </w:rPr>
        <w:t xml:space="preserve"> ¶ Delhi’s deepening bilateral naval engagement with Vietnam, which is mired in territorial disputes with China, its support to the principle of freedom of navigation in the South China Sea, and its frequent joint naval exercises with Japan and the United States do raise eyebrows in Beijing.¶ ¶ Even as China and India build up their naval capabilities and step on each other’s toes in the Indo-Pacific, neither of them is in a position to supplant the United States as the dominant maritime power in both the oceans.¶ </w:t>
      </w:r>
      <w:r w:rsidRPr="004046BE">
        <w:rPr>
          <w:rStyle w:val="StyleUnderline"/>
        </w:rPr>
        <w:t>¶ The U.S. military rebalance towards Asia is marked by a profound wariness of China’s growing power and great enthusiasm to strengthen the partnership with India. This has set in motion what could be a consequent triangular dynamic in the Indo-Pacific</w:t>
      </w:r>
      <w:proofErr w:type="gramStart"/>
      <w:r w:rsidRPr="004046BE">
        <w:rPr>
          <w:rStyle w:val="StyleUnderline"/>
        </w:rPr>
        <w:t>.¶</w:t>
      </w:r>
      <w:proofErr w:type="gramEnd"/>
      <w:r w:rsidRPr="004046BE">
        <w:rPr>
          <w:sz w:val="14"/>
        </w:rPr>
        <w:t xml:space="preserve"> ¶ Like everyone else in Asia, India wants to benefit from China’s economic growth but would like to limit the prospects for Beijing’s dominance of the region.¶ ¶ As the strategic gap between India and China grows—for China is rising much faster than India—Delhi can only bridge it through a combination of internal and external balancing.¶ ¶ An alliance with Washington, then, would seem natural for Delhi. But </w:t>
      </w:r>
      <w:r w:rsidRPr="004046BE">
        <w:rPr>
          <w:rStyle w:val="StyleUnderline"/>
        </w:rPr>
        <w:t>India is concerned about the inconstancy of American policy towards China, the fiscal and political sustainability of the pivot to Asia in Washington</w:t>
      </w:r>
      <w:proofErr w:type="gramStart"/>
      <w:r w:rsidRPr="004046BE">
        <w:rPr>
          <w:rStyle w:val="StyleUnderline"/>
        </w:rPr>
        <w:t>.¶</w:t>
      </w:r>
      <w:proofErr w:type="gramEnd"/>
      <w:r w:rsidRPr="004046BE">
        <w:rPr>
          <w:rStyle w:val="StyleUnderline"/>
        </w:rPr>
        <w:t xml:space="preserve"> ¶ Delhi is acutely aware of the dangers of a potential Sino-U.S. rapprochement that could leave India exposed. It therefore seeks simultaneous expansion of security cooperation with the United States while avoiding a needless provocation of Beijing</w:t>
      </w:r>
      <w:proofErr w:type="gramStart"/>
      <w:r w:rsidRPr="004046BE">
        <w:rPr>
          <w:rStyle w:val="StyleUnderline"/>
        </w:rPr>
        <w:t>.¶</w:t>
      </w:r>
      <w:proofErr w:type="gramEnd"/>
      <w:r w:rsidRPr="004046BE">
        <w:rPr>
          <w:rStyle w:val="StyleUnderline"/>
        </w:rPr>
        <w:t xml:space="preserve"> ¶ China, clearly, has the upper hand in the current triangular dynamic with India and the United States. It could accommodate either Delhi or Washington to limit the depth of a prospective India-U.S. strategic partnership</w:t>
      </w:r>
      <w:proofErr w:type="gramStart"/>
      <w:r w:rsidRPr="004046BE">
        <w:rPr>
          <w:rStyle w:val="StyleUnderline"/>
        </w:rPr>
        <w:t>.¶</w:t>
      </w:r>
      <w:proofErr w:type="gramEnd"/>
      <w:r w:rsidRPr="004046BE">
        <w:rPr>
          <w:rStyle w:val="StyleUnderline"/>
        </w:rPr>
        <w:t xml:space="preserve"> ¶ Given the current ambiguities in Washington, Beijing and Delhi, there is much uncertainty surrounding the direction of the triangular dynamic between them.</w:t>
      </w:r>
      <w:r w:rsidRPr="004046BE">
        <w:rPr>
          <w:sz w:val="14"/>
        </w:rPr>
        <w:t xml:space="preserve"> ¶ ¶ </w:t>
      </w:r>
      <w:proofErr w:type="gramStart"/>
      <w:r w:rsidRPr="004046BE">
        <w:rPr>
          <w:sz w:val="14"/>
        </w:rPr>
        <w:t>One</w:t>
      </w:r>
      <w:proofErr w:type="gramEnd"/>
      <w:r w:rsidRPr="004046BE">
        <w:rPr>
          <w:sz w:val="14"/>
        </w:rPr>
        <w:t xml:space="preserve"> thing, though, is certain. The emergence of China and India as naval powers and the intersection of their maritime policies with those of the United States are bound to churn the security politics of the Indo-Pacific for decades to come.</w:t>
      </w:r>
    </w:p>
    <w:p w14:paraId="581AE9B2" w14:textId="53CD4D1F" w:rsidR="00D17655" w:rsidRPr="004046BE" w:rsidRDefault="00D17655" w:rsidP="00D17655">
      <w:pPr>
        <w:pStyle w:val="Heading4"/>
      </w:pPr>
      <w:r w:rsidRPr="004046BE">
        <w:t>$U.S. India relations are Goldilocks now—plan leaves India in the lurch with concerns about China</w:t>
      </w:r>
    </w:p>
    <w:p w14:paraId="1B843A6B" w14:textId="77777777" w:rsidR="00D17655" w:rsidRPr="004046BE" w:rsidRDefault="00D17655" w:rsidP="00D17655">
      <w:proofErr w:type="spellStart"/>
      <w:r w:rsidRPr="004046BE">
        <w:rPr>
          <w:rStyle w:val="Style13ptBold"/>
        </w:rPr>
        <w:t>Madan</w:t>
      </w:r>
      <w:proofErr w:type="spellEnd"/>
      <w:r w:rsidRPr="004046BE">
        <w:rPr>
          <w:rStyle w:val="Style13ptBold"/>
        </w:rPr>
        <w:t xml:space="preserve"> 15</w:t>
      </w:r>
      <w:r w:rsidRPr="004046BE">
        <w:t xml:space="preserve"> (</w:t>
      </w:r>
      <w:proofErr w:type="spellStart"/>
      <w:r w:rsidRPr="004046BE">
        <w:t>Tanvi</w:t>
      </w:r>
      <w:proofErr w:type="spellEnd"/>
      <w:r w:rsidRPr="004046BE">
        <w:t xml:space="preserve"> </w:t>
      </w:r>
      <w:proofErr w:type="spellStart"/>
      <w:r w:rsidRPr="004046BE">
        <w:t>Madan</w:t>
      </w:r>
      <w:proofErr w:type="spellEnd"/>
      <w:r w:rsidRPr="004046BE">
        <w:t xml:space="preserve"> is a fellow in the Project on International Order and Strategy in the Foreign Policy program at the Brookings Institution, and director of The India Project. “The U.S.-India Relationship and China”, </w:t>
      </w:r>
      <w:hyperlink r:id="rId33" w:history="1">
        <w:r w:rsidRPr="004046BE">
          <w:rPr>
            <w:rStyle w:val="Hyperlink"/>
          </w:rPr>
          <w:t>http://www.brookings.edu/research/opinions/2015/01/20-us-india-relationship-and-china-madan</w:t>
        </w:r>
      </w:hyperlink>
      <w:proofErr w:type="gramStart"/>
      <w:r w:rsidRPr="004046BE">
        <w:t xml:space="preserve"> ,</w:t>
      </w:r>
      <w:proofErr w:type="gramEnd"/>
      <w:r w:rsidRPr="004046BE">
        <w:t xml:space="preserve"> January 20, 2015 )</w:t>
      </w:r>
    </w:p>
    <w:p w14:paraId="3AC1CBCD" w14:textId="77777777" w:rsidR="00D17655" w:rsidRPr="004046BE" w:rsidRDefault="00D17655" w:rsidP="00D17655">
      <w:pPr>
        <w:rPr>
          <w:sz w:val="12"/>
        </w:rPr>
      </w:pPr>
      <w:r w:rsidRPr="004046BE">
        <w:rPr>
          <w:sz w:val="12"/>
        </w:rPr>
        <w:t xml:space="preserve">Today, </w:t>
      </w:r>
      <w:r w:rsidRPr="004046BE">
        <w:rPr>
          <w:rStyle w:val="StyleUnderline"/>
        </w:rPr>
        <w:t xml:space="preserve">both India and the U.S. have relationships with China that have elements of cooperation, competition and, </w:t>
      </w:r>
      <w:r w:rsidRPr="004046BE">
        <w:rPr>
          <w:rStyle w:val="StyleUnderline"/>
          <w:sz w:val="12"/>
          <w:u w:val="none"/>
        </w:rPr>
        <w:t>potentially,</w:t>
      </w:r>
      <w:r w:rsidRPr="004046BE">
        <w:rPr>
          <w:rStyle w:val="StyleUnderline"/>
        </w:rPr>
        <w:t xml:space="preserve"> </w:t>
      </w:r>
      <w:r w:rsidRPr="004046BE">
        <w:rPr>
          <w:rStyle w:val="Emphasis"/>
        </w:rPr>
        <w:t>conflict</w:t>
      </w:r>
      <w:r w:rsidRPr="004046BE">
        <w:rPr>
          <w:sz w:val="12"/>
        </w:rPr>
        <w:t xml:space="preserve">—though in different degrees. Each country has a blended approach of engaging China, while preparing for a turn for the worse in Chinese behavior. </w:t>
      </w:r>
      <w:r w:rsidRPr="004046BE">
        <w:rPr>
          <w:rStyle w:val="StyleUnderline"/>
        </w:rPr>
        <w:t>Each sees a role for the other in its China strategy. Each thinks a good relationship with the other sends a signal to China, but neither wants to</w:t>
      </w:r>
      <w:r w:rsidRPr="004046BE">
        <w:rPr>
          <w:sz w:val="12"/>
        </w:rPr>
        <w:t xml:space="preserve"> provoke Beijing or </w:t>
      </w:r>
      <w:r w:rsidRPr="004046BE">
        <w:rPr>
          <w:rStyle w:val="StyleUnderline"/>
        </w:rPr>
        <w:t xml:space="preserve">be </w:t>
      </w:r>
      <w:r w:rsidRPr="004046BE">
        <w:rPr>
          <w:rStyle w:val="Emphasis"/>
        </w:rPr>
        <w:t>forced to choose between the other and China.</w:t>
      </w:r>
      <w:r w:rsidRPr="004046BE">
        <w:rPr>
          <w:rStyle w:val="StyleUnderline"/>
        </w:rPr>
        <w:t xml:space="preserve"> </w:t>
      </w:r>
      <w:r w:rsidRPr="004046BE">
        <w:rPr>
          <w:sz w:val="12"/>
        </w:rPr>
        <w:t>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w:t>
      </w:r>
      <w:proofErr w:type="gramStart"/>
      <w:r w:rsidRPr="004046BE">
        <w:rPr>
          <w:sz w:val="12"/>
        </w:rPr>
        <w:t>;</w:t>
      </w:r>
      <w:proofErr w:type="gramEnd"/>
      <w:r w:rsidRPr="004046BE">
        <w:rPr>
          <w:sz w:val="12"/>
        </w:rPr>
        <w:t xml:space="preserve"> and shared democratic values. Indian policymakers recognize that American concerns about the nature of China’s rise are responsible for some of the interest in India.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 But India and the U.S. also have concerns about the other when it comes to China. Both sides remain uncertain about the other’s willingness and capacity to play a role in the Asia-Pacific. Additionally, </w:t>
      </w:r>
      <w:r w:rsidRPr="004046BE">
        <w:rPr>
          <w:rStyle w:val="StyleUnderline"/>
        </w:rPr>
        <w:t>Indian policymakers worry both about a China-U.S. condominium</w:t>
      </w:r>
      <w:r w:rsidRPr="004046BE">
        <w:rPr>
          <w:sz w:val="12"/>
        </w:rPr>
        <w:t xml:space="preserve"> (or G-2) and a China-U.S. crisis or conflict. </w:t>
      </w:r>
      <w:r w:rsidRPr="004046BE">
        <w:rPr>
          <w:rStyle w:val="StyleUnderline"/>
        </w:rPr>
        <w:t xml:space="preserve">There is concern about the reliability of the U.S., with the sense that </w:t>
      </w:r>
      <w:r w:rsidRPr="004046BE">
        <w:rPr>
          <w:rStyle w:val="Emphasis"/>
        </w:rPr>
        <w:t>the U.S. will end up choosing China</w:t>
      </w:r>
      <w:r w:rsidRPr="004046BE">
        <w:rPr>
          <w:rStyle w:val="StyleUnderline"/>
        </w:rPr>
        <w:t xml:space="preserve"> </w:t>
      </w:r>
      <w:r w:rsidRPr="004046BE">
        <w:rPr>
          <w:rStyle w:val="StyleUnderline"/>
          <w:sz w:val="12"/>
          <w:u w:val="none"/>
        </w:rPr>
        <w:t>because of the more interdependent Sino-American economic relationship</w:t>
      </w:r>
      <w:r w:rsidRPr="004046BE">
        <w:rPr>
          <w:rStyle w:val="StyleUnderline"/>
          <w:sz w:val="16"/>
        </w:rPr>
        <w:t xml:space="preserve"> </w:t>
      </w:r>
      <w:r w:rsidRPr="004046BE">
        <w:rPr>
          <w:rStyle w:val="StyleUnderline"/>
        </w:rPr>
        <w:t xml:space="preserve">and/or </w:t>
      </w:r>
      <w:r w:rsidRPr="004046BE">
        <w:rPr>
          <w:rStyle w:val="Emphasis"/>
        </w:rPr>
        <w:t>leave India in the lurch.</w:t>
      </w:r>
      <w:r w:rsidRPr="004046BE">
        <w:rPr>
          <w:sz w:val="12"/>
        </w:rPr>
        <w:t xml:space="preserve"> 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 </w:t>
      </w:r>
      <w:r w:rsidRPr="004046BE">
        <w:rPr>
          <w:rStyle w:val="StyleUnderline"/>
        </w:rPr>
        <w:t xml:space="preserve">As things stand, neither India nor the U.S. is </w:t>
      </w:r>
      <w:r w:rsidRPr="004046BE">
        <w:rPr>
          <w:rStyle w:val="StyleUnderline"/>
          <w:sz w:val="12"/>
          <w:u w:val="none"/>
        </w:rPr>
        <w:t>interested in the other’s relationship with China being</w:t>
      </w:r>
      <w:r w:rsidRPr="004046BE">
        <w:rPr>
          <w:rStyle w:val="StyleUnderline"/>
          <w:sz w:val="16"/>
        </w:rPr>
        <w:t xml:space="preserve"> </w:t>
      </w:r>
      <w:r w:rsidRPr="004046BE">
        <w:rPr>
          <w:rStyle w:val="StyleUnderline"/>
        </w:rPr>
        <w:t>too hot or too cold</w:t>
      </w:r>
      <w:r w:rsidRPr="004046BE">
        <w:rPr>
          <w:rStyle w:val="StyleUnderline"/>
          <w:sz w:val="12"/>
          <w:u w:val="none"/>
        </w:rPr>
        <w:t>—the</w:t>
      </w:r>
      <w:r w:rsidRPr="004046BE">
        <w:rPr>
          <w:rStyle w:val="StyleUnderline"/>
          <w:sz w:val="16"/>
        </w:rPr>
        <w:t xml:space="preserve"> </w:t>
      </w:r>
      <w:r w:rsidRPr="004046BE">
        <w:rPr>
          <w:rStyle w:val="Emphasis"/>
        </w:rPr>
        <w:t>Goldilocks</w:t>
      </w:r>
      <w:r w:rsidRPr="004046BE">
        <w:rPr>
          <w:rStyle w:val="StyleUnderline"/>
        </w:rPr>
        <w:t xml:space="preserve"> </w:t>
      </w:r>
      <w:r w:rsidRPr="004046BE">
        <w:rPr>
          <w:rStyle w:val="StyleUnderline"/>
          <w:sz w:val="12"/>
          <w:szCs w:val="16"/>
          <w:u w:val="none"/>
        </w:rPr>
        <w:t>view</w:t>
      </w:r>
      <w:r w:rsidRPr="004046BE">
        <w:rPr>
          <w:sz w:val="12"/>
          <w:szCs w:val="16"/>
        </w:rPr>
        <w:t>.</w:t>
      </w:r>
      <w:r w:rsidRPr="004046BE">
        <w:rPr>
          <w:sz w:val="12"/>
        </w:rPr>
        <w:t xml:space="preserve"> </w:t>
      </w:r>
      <w:r w:rsidRPr="004046BE">
        <w:rPr>
          <w:rStyle w:val="StyleUnderline"/>
        </w:rPr>
        <w:t>For New Delhi, a too-</w:t>
      </w:r>
      <w:proofErr w:type="spellStart"/>
      <w:r w:rsidRPr="004046BE">
        <w:rPr>
          <w:rStyle w:val="StyleUnderline"/>
        </w:rPr>
        <w:t>cosy</w:t>
      </w:r>
      <w:proofErr w:type="spellEnd"/>
      <w:r w:rsidRPr="004046BE">
        <w:rPr>
          <w:rStyle w:val="StyleUnderline"/>
        </w:rPr>
        <w:t xml:space="preserve"> Sino-U.S. relationship is seen as </w:t>
      </w:r>
      <w:r w:rsidRPr="004046BE">
        <w:rPr>
          <w:rStyle w:val="Emphasis"/>
        </w:rPr>
        <w:t>freezing India out and impinging on its interests.</w:t>
      </w:r>
      <w:r w:rsidRPr="004046BE">
        <w:rPr>
          <w:sz w:val="12"/>
        </w:rPr>
        <w:t xml:space="preserve"> It would also eliminate one of Washington’s rationales for a stronger relationship with India.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 However, </w:t>
      </w:r>
      <w:r w:rsidRPr="004046BE">
        <w:rPr>
          <w:rStyle w:val="StyleUnderline"/>
        </w:rPr>
        <w:t>both India and the U.S. do share an interest in managing China’s rise</w:t>
      </w:r>
      <w:r w:rsidRPr="004046BE">
        <w:rPr>
          <w:sz w:val="12"/>
        </w:rPr>
        <w:t xml:space="preserve">. </w:t>
      </w:r>
      <w:r w:rsidRPr="004046BE">
        <w:rPr>
          <w:rStyle w:val="StyleUnderline"/>
        </w:rPr>
        <w:t>Neither would like to see</w:t>
      </w:r>
      <w:r w:rsidRPr="004046BE">
        <w:rPr>
          <w:sz w:val="12"/>
        </w:rPr>
        <w:t xml:space="preserve"> what some have outlined as President Xi </w:t>
      </w:r>
      <w:proofErr w:type="spellStart"/>
      <w:r w:rsidRPr="004046BE">
        <w:rPr>
          <w:sz w:val="12"/>
        </w:rPr>
        <w:t>Jinping’s</w:t>
      </w:r>
      <w:proofErr w:type="spellEnd"/>
      <w:r w:rsidRPr="004046BE">
        <w:rPr>
          <w:sz w:val="12"/>
        </w:rPr>
        <w:t xml:space="preserve"> vision of Asia, with </w:t>
      </w:r>
      <w:r w:rsidRPr="004046BE">
        <w:rPr>
          <w:rStyle w:val="StyleUnderline"/>
        </w:rPr>
        <w:t>a dominant China and the U.S. playing a minimal role</w:t>
      </w:r>
      <w:r w:rsidRPr="004046BE">
        <w:rPr>
          <w:sz w:val="12"/>
        </w:rPr>
        <w:t xml:space="preserve">. India and the U.S. recognize that China will play a crucial role in Asia—it is the nature of that role that concerns both countries. Their anxiety has been more evident since 2009, leading the two sides to discuss China—and the Asia-Pacific broadly—more willingly. They have an East Asia dialogue in place. There is also a trilateral dialogue with Japan and talk of upgrading it to ministerial level and including Japan on a more regular basis in India-U.S maritime exercises. </w:t>
      </w:r>
      <w:r w:rsidRPr="004046BE">
        <w:rPr>
          <w:rStyle w:val="StyleUnderline"/>
        </w:rPr>
        <w:t>The Obama administration has also repeatedly stated that it sees India as part of its “rebalance” strategy</w:t>
      </w:r>
      <w:r w:rsidRPr="004046BE">
        <w:rPr>
          <w:sz w:val="12"/>
        </w:rPr>
        <w:t xml:space="preserve">. In November 2014, President </w:t>
      </w:r>
      <w:r w:rsidRPr="004046BE">
        <w:rPr>
          <w:rStyle w:val="StyleUnderline"/>
        </w:rPr>
        <w:t>Obama</w:t>
      </w:r>
      <w:r w:rsidRPr="004046BE">
        <w:rPr>
          <w:sz w:val="12"/>
        </w:rPr>
        <w:t xml:space="preserve">, speaking in Australia, </w:t>
      </w:r>
      <w:r w:rsidRPr="004046BE">
        <w:rPr>
          <w:rStyle w:val="StyleUnderline"/>
        </w:rPr>
        <w:t>stressed that the U.S. “support[</w:t>
      </w:r>
      <w:proofErr w:type="spellStart"/>
      <w:r w:rsidRPr="004046BE">
        <w:rPr>
          <w:rStyle w:val="StyleUnderline"/>
        </w:rPr>
        <w:t>ed</w:t>
      </w:r>
      <w:proofErr w:type="spellEnd"/>
      <w:r w:rsidRPr="004046BE">
        <w:rPr>
          <w:rStyle w:val="StyleUnderline"/>
        </w:rPr>
        <w:t>] a greater role in the Asia Pacific for India.</w:t>
      </w:r>
      <w:r w:rsidRPr="004046BE">
        <w:rPr>
          <w:sz w:val="12"/>
        </w:rPr>
        <w:t xml:space="preserve">” The </w:t>
      </w:r>
      <w:proofErr w:type="spellStart"/>
      <w:r w:rsidRPr="004046BE">
        <w:rPr>
          <w:sz w:val="12"/>
        </w:rPr>
        <w:t>Modi</w:t>
      </w:r>
      <w:proofErr w:type="spellEnd"/>
      <w:r w:rsidRPr="004046BE">
        <w:rPr>
          <w:sz w:val="12"/>
        </w:rPr>
        <w:t xml:space="preserve"> government, in turn, has made the region a foreign policy priority. Prime Minister </w:t>
      </w:r>
      <w:proofErr w:type="spellStart"/>
      <w:r w:rsidRPr="004046BE">
        <w:rPr>
          <w:sz w:val="12"/>
        </w:rPr>
        <w:t>Modi</w:t>
      </w:r>
      <w:proofErr w:type="spellEnd"/>
      <w:r w:rsidRPr="004046BE">
        <w:rPr>
          <w:sz w:val="12"/>
        </w:rPr>
        <w:t xml:space="preserve"> has implicitly criticized Chinese behavior in the region (and potentially in the Indian Ocean), with his admonition about countries with “expansionist mindsets” that encroach on others’ lands and seas. In a departure from its predecessor, his government has shown a willingness to express its support for freedom of navigation in the South China Sea in joint statements with Vietnam and the U.S. In an op-ed, the prime minister also stated that the India-U.S. partnership “will be of great value in advancing peace, security and stability in the Asia and Pacific regions…” and, in September, President </w:t>
      </w:r>
      <w:r w:rsidRPr="004046BE">
        <w:rPr>
          <w:rStyle w:val="StyleUnderline"/>
        </w:rPr>
        <w:t>Obama and he “reaffirm[</w:t>
      </w:r>
      <w:proofErr w:type="spellStart"/>
      <w:r w:rsidRPr="004046BE">
        <w:rPr>
          <w:rStyle w:val="StyleUnderline"/>
        </w:rPr>
        <w:t>ed</w:t>
      </w:r>
      <w:proofErr w:type="spellEnd"/>
      <w:r w:rsidRPr="004046BE">
        <w:rPr>
          <w:rStyle w:val="StyleUnderline"/>
        </w:rPr>
        <w:t>] their shared interest in preserving regional peace and stability, which are critical to the Asia Pacific region's continued prosperity</w:t>
      </w:r>
      <w:r w:rsidRPr="004046BE">
        <w:rPr>
          <w:sz w:val="12"/>
        </w:rPr>
        <w:t>.”</w:t>
      </w:r>
    </w:p>
    <w:p w14:paraId="454F7DCB" w14:textId="0617A0B3" w:rsidR="0087797F" w:rsidRPr="004046BE" w:rsidRDefault="0087797F" w:rsidP="0087797F">
      <w:pPr>
        <w:pStyle w:val="Heading3"/>
      </w:pPr>
      <w:r w:rsidRPr="004046BE">
        <w:t xml:space="preserve">Link extensions - </w:t>
      </w:r>
      <w:proofErr w:type="spellStart"/>
      <w:r w:rsidRPr="004046BE">
        <w:t>abandoment</w:t>
      </w:r>
      <w:proofErr w:type="spellEnd"/>
    </w:p>
    <w:p w14:paraId="6780ECB3" w14:textId="77777777" w:rsidR="009717E1" w:rsidRPr="004046BE" w:rsidRDefault="009717E1" w:rsidP="009717E1">
      <w:pPr>
        <w:pStyle w:val="Heading4"/>
      </w:pPr>
      <w:r w:rsidRPr="004046BE">
        <w:t>$Increased US-China engagement will be perceived by India as abandonment</w:t>
      </w:r>
    </w:p>
    <w:p w14:paraId="58058723" w14:textId="77777777" w:rsidR="009717E1" w:rsidRPr="004046BE" w:rsidRDefault="009717E1" w:rsidP="009717E1">
      <w:proofErr w:type="spellStart"/>
      <w:r w:rsidRPr="004046BE">
        <w:rPr>
          <w:rStyle w:val="Style13ptBold"/>
        </w:rPr>
        <w:t>Madan</w:t>
      </w:r>
      <w:proofErr w:type="spellEnd"/>
      <w:r w:rsidRPr="004046BE">
        <w:rPr>
          <w:rStyle w:val="Style13ptBold"/>
        </w:rPr>
        <w:t>, 15</w:t>
      </w:r>
      <w:r w:rsidRPr="004046BE">
        <w:t xml:space="preserve"> – fellow in the Project on International Order and Strategy in the Foreign Policy program at the Brookings Institution, and director of The India Project (</w:t>
      </w:r>
      <w:proofErr w:type="spellStart"/>
      <w:r w:rsidRPr="004046BE">
        <w:t>Tanvi</w:t>
      </w:r>
      <w:proofErr w:type="spellEnd"/>
      <w:r w:rsidRPr="004046BE">
        <w:t>, 1/20. “The U.S.-India Relationship and China.” http://www.brookings.edu/research/opinions/2015/01/20-us-india-relationship-and-china-madan)</w:t>
      </w:r>
    </w:p>
    <w:p w14:paraId="671E2A12" w14:textId="77777777" w:rsidR="009717E1" w:rsidRPr="004046BE" w:rsidRDefault="009717E1" w:rsidP="009717E1">
      <w:pPr>
        <w:rPr>
          <w:sz w:val="14"/>
        </w:rPr>
      </w:pPr>
      <w:r w:rsidRPr="004046BE">
        <w:rPr>
          <w:sz w:val="14"/>
        </w:rPr>
        <w:t xml:space="preserve">Each also recognizes that </w:t>
      </w:r>
      <w:r w:rsidRPr="004046BE">
        <w:rPr>
          <w:rStyle w:val="StyleUnderline"/>
        </w:rPr>
        <w:t>China</w:t>
      </w:r>
      <w:r w:rsidRPr="004046BE">
        <w:rPr>
          <w:sz w:val="14"/>
        </w:rPr>
        <w:t xml:space="preserve">—especially </w:t>
      </w:r>
      <w:r w:rsidRPr="004046BE">
        <w:rPr>
          <w:rStyle w:val="StyleUnderline"/>
        </w:rPr>
        <w:t>uncertainty</w:t>
      </w:r>
      <w:r w:rsidRPr="004046BE">
        <w:rPr>
          <w:sz w:val="14"/>
        </w:rPr>
        <w:t xml:space="preserve"> about its behavior—is partly what </w:t>
      </w:r>
      <w:r w:rsidRPr="004046BE">
        <w:rPr>
          <w:rStyle w:val="StyleUnderline"/>
        </w:rPr>
        <w:t>is driving the India-U.S. partnership</w:t>
      </w:r>
      <w:r w:rsidRPr="004046BE">
        <w:rPr>
          <w:sz w:val="14"/>
        </w:rPr>
        <w:t>. Arguably, there have been three imperatives in the U.S. for a more robust relationship with India and for supporting its rise: strategic interest, especially in the context of the rise of China; economic interest</w:t>
      </w:r>
      <w:proofErr w:type="gramStart"/>
      <w:r w:rsidRPr="004046BE">
        <w:rPr>
          <w:sz w:val="14"/>
        </w:rPr>
        <w:t>;</w:t>
      </w:r>
      <w:proofErr w:type="gramEnd"/>
      <w:r w:rsidRPr="004046BE">
        <w:rPr>
          <w:sz w:val="14"/>
        </w:rPr>
        <w:t xml:space="preserve"> and shared democratic values. </w:t>
      </w:r>
      <w:r w:rsidRPr="004046BE">
        <w:rPr>
          <w:rStyle w:val="StyleUnderline"/>
        </w:rPr>
        <w:t>Indian policymakers recognize that American concerns about the nature of China’s rise are responsible for</w:t>
      </w:r>
      <w:r w:rsidRPr="004046BE">
        <w:rPr>
          <w:sz w:val="14"/>
        </w:rPr>
        <w:t xml:space="preserve"> some of </w:t>
      </w:r>
      <w:r w:rsidRPr="004046BE">
        <w:rPr>
          <w:rStyle w:val="StyleUnderline"/>
        </w:rPr>
        <w:t>the interest in India.</w:t>
      </w:r>
      <w:r w:rsidRPr="004046BE">
        <w:rPr>
          <w:sz w:val="14"/>
        </w:rPr>
        <w:t xml:space="preserve">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w:t>
      </w:r>
    </w:p>
    <w:p w14:paraId="0B40E503" w14:textId="77777777" w:rsidR="009717E1" w:rsidRPr="004046BE" w:rsidRDefault="009717E1" w:rsidP="009717E1">
      <w:pPr>
        <w:rPr>
          <w:sz w:val="14"/>
        </w:rPr>
      </w:pPr>
      <w:r w:rsidRPr="004046BE">
        <w:rPr>
          <w:sz w:val="14"/>
        </w:rPr>
        <w:t xml:space="preserve">But </w:t>
      </w:r>
      <w:r w:rsidRPr="004046BE">
        <w:rPr>
          <w:rStyle w:val="StyleUnderline"/>
        </w:rPr>
        <w:t>India and the U.S. also have concerns about the other when it comes to China</w:t>
      </w:r>
      <w:r w:rsidRPr="004046BE">
        <w:rPr>
          <w:sz w:val="14"/>
        </w:rPr>
        <w:t>. Both sides remain uncertain about the other’s willingness and capacity to play a role in the Asia-Pacific.</w:t>
      </w:r>
    </w:p>
    <w:p w14:paraId="539E49DA" w14:textId="77777777" w:rsidR="009717E1" w:rsidRPr="004046BE" w:rsidRDefault="009717E1" w:rsidP="009717E1">
      <w:pPr>
        <w:rPr>
          <w:sz w:val="14"/>
        </w:rPr>
      </w:pPr>
      <w:r w:rsidRPr="004046BE">
        <w:rPr>
          <w:sz w:val="14"/>
        </w:rPr>
        <w:t xml:space="preserve">Additionally, </w:t>
      </w:r>
      <w:r w:rsidRPr="004046BE">
        <w:rPr>
          <w:rStyle w:val="StyleUnderline"/>
        </w:rPr>
        <w:t xml:space="preserve">Indian policymakers worry </w:t>
      </w:r>
      <w:r w:rsidRPr="004046BE">
        <w:rPr>
          <w:sz w:val="14"/>
        </w:rPr>
        <w:t xml:space="preserve">both </w:t>
      </w:r>
      <w:r w:rsidRPr="004046BE">
        <w:rPr>
          <w:rStyle w:val="StyleUnderline"/>
        </w:rPr>
        <w:t>about a China-U.S. condominium</w:t>
      </w:r>
      <w:r w:rsidRPr="004046BE">
        <w:rPr>
          <w:sz w:val="14"/>
        </w:rPr>
        <w:t xml:space="preserve"> (or G-2) and a China-U.S. crisis or conflict. </w:t>
      </w:r>
      <w:r w:rsidRPr="004046BE">
        <w:rPr>
          <w:rStyle w:val="StyleUnderline"/>
        </w:rPr>
        <w:t>There is concern about the reliability of the U.S., with the sense that the U.S. will end up choosing China because of the more interdependent Sino-American economic relationship and</w:t>
      </w:r>
      <w:r w:rsidRPr="004046BE">
        <w:rPr>
          <w:sz w:val="14"/>
        </w:rPr>
        <w:t xml:space="preserve">/or </w:t>
      </w:r>
      <w:r w:rsidRPr="004046BE">
        <w:rPr>
          <w:rStyle w:val="Emphasis"/>
        </w:rPr>
        <w:t>leave India in the lurch</w:t>
      </w:r>
      <w:r w:rsidRPr="004046BE">
        <w:rPr>
          <w:sz w:val="14"/>
        </w:rPr>
        <w:t>.</w:t>
      </w:r>
    </w:p>
    <w:p w14:paraId="7A841F03" w14:textId="77777777" w:rsidR="009717E1" w:rsidRPr="004046BE" w:rsidRDefault="009717E1" w:rsidP="009717E1">
      <w:r w:rsidRPr="004046BE">
        <w:t>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w:t>
      </w:r>
    </w:p>
    <w:p w14:paraId="39A6A8BB" w14:textId="77777777" w:rsidR="009717E1" w:rsidRPr="004046BE" w:rsidRDefault="009717E1" w:rsidP="009717E1">
      <w:pPr>
        <w:rPr>
          <w:sz w:val="14"/>
        </w:rPr>
      </w:pPr>
      <w:r w:rsidRPr="004046BE">
        <w:rPr>
          <w:sz w:val="14"/>
        </w:rPr>
        <w:t xml:space="preserve">As things stand, </w:t>
      </w:r>
      <w:r w:rsidRPr="004046BE">
        <w:rPr>
          <w:rStyle w:val="StyleUnderline"/>
        </w:rPr>
        <w:t>neither India nor the U.S. is interested in the other’s relationship with China being too hot</w:t>
      </w:r>
      <w:r w:rsidRPr="004046BE">
        <w:rPr>
          <w:sz w:val="14"/>
        </w:rPr>
        <w:t xml:space="preserve"> or too cold—</w:t>
      </w:r>
      <w:r w:rsidRPr="004046BE">
        <w:rPr>
          <w:rStyle w:val="StyleUnderline"/>
        </w:rPr>
        <w:t>the Goldilocks view</w:t>
      </w:r>
      <w:r w:rsidRPr="004046BE">
        <w:rPr>
          <w:sz w:val="14"/>
        </w:rPr>
        <w:t xml:space="preserve">. </w:t>
      </w:r>
      <w:r w:rsidRPr="004046BE">
        <w:rPr>
          <w:rStyle w:val="StyleUnderline"/>
        </w:rPr>
        <w:t>For New Delhi, a too-</w:t>
      </w:r>
      <w:proofErr w:type="spellStart"/>
      <w:r w:rsidRPr="004046BE">
        <w:rPr>
          <w:rStyle w:val="StyleUnderline"/>
        </w:rPr>
        <w:t>cosy</w:t>
      </w:r>
      <w:proofErr w:type="spellEnd"/>
      <w:r w:rsidRPr="004046BE">
        <w:rPr>
          <w:rStyle w:val="StyleUnderline"/>
        </w:rPr>
        <w:t xml:space="preserve"> Sino-U.S. relationship is seen as freezing India out and impinging on its interests. It would also eliminate one of Washington’s rationales for a stronger relationship with India</w:t>
      </w:r>
      <w:r w:rsidRPr="004046BE">
        <w:rPr>
          <w:sz w:val="14"/>
        </w:rPr>
        <w:t>.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0F0DF72D" w14:textId="77777777" w:rsidR="0087797F" w:rsidRPr="004046BE" w:rsidRDefault="0087797F" w:rsidP="0087797F">
      <w:pPr>
        <w:pStyle w:val="Heading4"/>
      </w:pPr>
      <w:r w:rsidRPr="004046BE">
        <w:t xml:space="preserve">US China cooperation and relations alienates India </w:t>
      </w:r>
    </w:p>
    <w:p w14:paraId="25D01F90" w14:textId="77777777" w:rsidR="0087797F" w:rsidRPr="004046BE" w:rsidRDefault="0087797F" w:rsidP="0087797F">
      <w:r w:rsidRPr="004046BE">
        <w:t xml:space="preserve">FEIGENBAUM, 15 (EVAN A., Nonresident Senior Associate </w:t>
      </w:r>
      <w:r w:rsidRPr="004046BE">
        <w:rPr>
          <w:sz w:val="12"/>
        </w:rPr>
        <w:t xml:space="preserve">¶ </w:t>
      </w:r>
      <w:r w:rsidRPr="004046BE">
        <w:t xml:space="preserve">Asia Program, U.S.-India Ties in the Age of Xi </w:t>
      </w:r>
      <w:proofErr w:type="spellStart"/>
      <w:r w:rsidRPr="004046BE">
        <w:t>Jinping</w:t>
      </w:r>
      <w:proofErr w:type="spellEnd"/>
      <w:r w:rsidRPr="004046BE">
        <w:t xml:space="preserve">, September 22, 2015, 7/15/16 http://carnegieendowment.org/2015/09/22/u.s.-india-ties-in-age-of-xi-jinping/ii7f; DDI - </w:t>
      </w:r>
      <w:proofErr w:type="gramStart"/>
      <w:r w:rsidRPr="004046BE">
        <w:t>AH )</w:t>
      </w:r>
      <w:proofErr w:type="gramEnd"/>
    </w:p>
    <w:p w14:paraId="3C57A337" w14:textId="77777777" w:rsidR="0087797F" w:rsidRPr="004046BE" w:rsidRDefault="0087797F" w:rsidP="0087797F">
      <w:r w:rsidRPr="004046BE">
        <w:t xml:space="preserve">These are just some of the issues on the agenda for Xi’s state visit to Washington. But here’s the catch: some issues on that agenda could bring Washington and New Delhi closer, but others could drive them apart as </w:t>
      </w:r>
      <w:r w:rsidRPr="004046BE">
        <w:rPr>
          <w:rStyle w:val="StyleUnderline"/>
        </w:rPr>
        <w:t>American coordination with Beijing risks creating wedges between the United States and India</w:t>
      </w:r>
      <w:proofErr w:type="gramStart"/>
      <w:r w:rsidRPr="004046BE">
        <w:t>.</w:t>
      </w:r>
      <w:r w:rsidRPr="004046BE">
        <w:rPr>
          <w:sz w:val="12"/>
        </w:rPr>
        <w:t>¶</w:t>
      </w:r>
      <w:proofErr w:type="gramEnd"/>
      <w:r w:rsidRPr="004046BE">
        <w:rPr>
          <w:sz w:val="12"/>
        </w:rPr>
        <w:t xml:space="preserve"> </w:t>
      </w:r>
      <w:r w:rsidRPr="004046BE">
        <w:t xml:space="preserve">One example of the former involves domestic investment rules in China. </w:t>
      </w:r>
      <w:r w:rsidRPr="004046BE">
        <w:rPr>
          <w:rStyle w:val="StyleUnderline"/>
        </w:rPr>
        <w:t>Beijing has deployed regulations and standards as a non-tariff barrier—to the detriment of U.S. and Indian investment alike.</w:t>
      </w:r>
      <w:r w:rsidRPr="004046BE">
        <w:t xml:space="preserve"> But an example of the latter involves intensifying climate change coordination in the run-up to December’s multilateral negotiations in Paris: the United States and China are moving into alignment on climate, even as New Delhi stands apart and flirts with seeking exceptional treatment</w:t>
      </w:r>
      <w:proofErr w:type="gramStart"/>
      <w:r w:rsidRPr="004046BE">
        <w:t>.</w:t>
      </w:r>
      <w:r w:rsidRPr="004046BE">
        <w:rPr>
          <w:sz w:val="12"/>
        </w:rPr>
        <w:t>¶</w:t>
      </w:r>
      <w:proofErr w:type="gramEnd"/>
      <w:r w:rsidRPr="004046BE">
        <w:rPr>
          <w:sz w:val="12"/>
        </w:rPr>
        <w:t xml:space="preserve"> </w:t>
      </w:r>
      <w:r w:rsidRPr="004046BE">
        <w:rPr>
          <w:rStyle w:val="StyleUnderline"/>
        </w:rPr>
        <w:t>That points to a challenge that the United States and India must now confront: At the strategic level, China’s rise has brought Washington and New Delhi closer. But at the tactical level—and sometimes, even at the strategic level</w:t>
      </w:r>
      <w:r w:rsidRPr="004046BE">
        <w:t>—</w:t>
      </w:r>
      <w:r w:rsidRPr="004046BE">
        <w:rPr>
          <w:rStyle w:val="StyleUnderline"/>
        </w:rPr>
        <w:t>U.S. and Indian goals and choices are not always in alignment</w:t>
      </w:r>
      <w:proofErr w:type="gramStart"/>
      <w:r w:rsidRPr="004046BE">
        <w:rPr>
          <w:rStyle w:val="StyleUnderline"/>
        </w:rPr>
        <w:t>.¶</w:t>
      </w:r>
      <w:proofErr w:type="gramEnd"/>
      <w:r w:rsidRPr="004046BE">
        <w:rPr>
          <w:rStyle w:val="StyleUnderline"/>
        </w:rPr>
        <w:t xml:space="preserve"> </w:t>
      </w:r>
      <w:r w:rsidRPr="004046BE">
        <w:t>One problem is political. It is difficult to imagine a major East Asian security contingency—Taiwan, Korea, the South or East China Seas—to which U.S.-India operational coordination would be relevant. India would almost certainly keep itself aloof, influenced by many of the same Indian voices that helped to scuttle refueling support of the United States in the 1991 Persian Gulf War</w:t>
      </w:r>
      <w:proofErr w:type="gramStart"/>
      <w:r w:rsidRPr="004046BE">
        <w:t>.</w:t>
      </w:r>
      <w:r w:rsidRPr="004046BE">
        <w:rPr>
          <w:sz w:val="12"/>
        </w:rPr>
        <w:t>¶</w:t>
      </w:r>
      <w:proofErr w:type="gramEnd"/>
      <w:r w:rsidRPr="004046BE">
        <w:rPr>
          <w:sz w:val="12"/>
        </w:rPr>
        <w:t xml:space="preserve"> </w:t>
      </w:r>
      <w:r w:rsidRPr="004046BE">
        <w:t xml:space="preserve">Another problem involves Indian perceptions of American ambivalence about India-China security tensions. The United States, for its part, would likely try to remain aloof from a blowup on the India-China border, not wishing to be caught in the middle. </w:t>
      </w:r>
      <w:r w:rsidRPr="004046BE">
        <w:rPr>
          <w:rStyle w:val="StyleUnderline"/>
        </w:rPr>
        <w:t>That would, predictably, raise hackles in New Delhi about U.S. “unreliability,” further fueling Indian skepticism of America’s China policy</w:t>
      </w:r>
      <w:proofErr w:type="gramStart"/>
      <w:r w:rsidRPr="004046BE">
        <w:t>.</w:t>
      </w:r>
      <w:r w:rsidRPr="004046BE">
        <w:rPr>
          <w:sz w:val="12"/>
        </w:rPr>
        <w:t>¶</w:t>
      </w:r>
      <w:proofErr w:type="gramEnd"/>
      <w:r w:rsidRPr="004046BE">
        <w:rPr>
          <w:sz w:val="12"/>
        </w:rPr>
        <w:t xml:space="preserve"> </w:t>
      </w:r>
      <w:r w:rsidRPr="004046BE">
        <w:t xml:space="preserve">Washington encountered precisely this suspicion full force in 2009, when it issued a U.S.-China joint statement that included references to South Asia. Many in India choked on this statement—first, </w:t>
      </w:r>
      <w:r w:rsidRPr="004046BE">
        <w:rPr>
          <w:rStyle w:val="StyleUnderline"/>
        </w:rPr>
        <w:t>because they suspected a U.S.-China condominium on New Delhi’s security equities; second, because few, if any, in India regard Beijing as a neutral party in South Asia</w:t>
      </w:r>
      <w:r w:rsidRPr="004046BE">
        <w:t>;</w:t>
      </w:r>
      <w:r w:rsidRPr="004046BE">
        <w:rPr>
          <w:rStyle w:val="StyleUnderline"/>
        </w:rPr>
        <w:t xml:space="preserve"> and third, because many fret that Washington could sideline New Delhi, working against Indian interests in pursuit of expanded U.S.-China cooperation</w:t>
      </w:r>
      <w:proofErr w:type="gramStart"/>
      <w:r w:rsidRPr="004046BE">
        <w:t>.</w:t>
      </w:r>
      <w:r w:rsidRPr="004046BE">
        <w:rPr>
          <w:sz w:val="12"/>
        </w:rPr>
        <w:t>¶</w:t>
      </w:r>
      <w:proofErr w:type="gramEnd"/>
      <w:r w:rsidRPr="004046BE">
        <w:rPr>
          <w:sz w:val="12"/>
        </w:rPr>
        <w:t xml:space="preserve"> </w:t>
      </w:r>
    </w:p>
    <w:p w14:paraId="4FA88548" w14:textId="77777777" w:rsidR="0087797F" w:rsidRPr="004046BE" w:rsidRDefault="0087797F" w:rsidP="0087797F"/>
    <w:p w14:paraId="5EC4F22B" w14:textId="55E6F42F" w:rsidR="00782980" w:rsidRPr="004046BE" w:rsidRDefault="009717E1" w:rsidP="009717E1">
      <w:pPr>
        <w:pStyle w:val="Heading3"/>
      </w:pPr>
      <w:r w:rsidRPr="004046BE">
        <w:t xml:space="preserve">Link extensions – zero sum </w:t>
      </w:r>
    </w:p>
    <w:p w14:paraId="2BEABD67" w14:textId="0900543D" w:rsidR="00782980" w:rsidRPr="004046BE" w:rsidRDefault="00782980" w:rsidP="00782980">
      <w:pPr>
        <w:pStyle w:val="Heading4"/>
      </w:pPr>
      <w:r w:rsidRPr="004046BE">
        <w:t>US relations with china and India are zero-sum</w:t>
      </w:r>
    </w:p>
    <w:p w14:paraId="2DDF2FE2" w14:textId="77777777" w:rsidR="00ED7025" w:rsidRPr="004046BE" w:rsidRDefault="00ED7025" w:rsidP="00ED7025">
      <w:proofErr w:type="spellStart"/>
      <w:proofErr w:type="gramStart"/>
      <w:r w:rsidRPr="004046BE">
        <w:rPr>
          <w:rStyle w:val="Style13ptBold"/>
        </w:rPr>
        <w:t>Varadarajan</w:t>
      </w:r>
      <w:proofErr w:type="spellEnd"/>
      <w:r w:rsidRPr="004046BE">
        <w:rPr>
          <w:rStyle w:val="Style13ptBold"/>
        </w:rPr>
        <w:t>, 13</w:t>
      </w:r>
      <w:r w:rsidRPr="004046BE">
        <w:t xml:space="preserve"> – Editor, The Hindu.</w:t>
      </w:r>
      <w:proofErr w:type="gramEnd"/>
      <w:r w:rsidRPr="004046BE">
        <w:t xml:space="preserve"> He covers a broad range of international issues, such as the relationship between India and China in Asia and India's foreign policy. Prior to joining The Hindu, he worked at The Times of India for nine years. In May 2011, he was appointed editor in chief, as the first non-family, professional editor (</w:t>
      </w:r>
      <w:proofErr w:type="spellStart"/>
      <w:r w:rsidRPr="004046BE">
        <w:t>Siddharth</w:t>
      </w:r>
      <w:proofErr w:type="spellEnd"/>
      <w:r w:rsidRPr="004046BE">
        <w:t>, 3/28. “India's Foreign and Strategic Policy in Asia The India-China-U.S. Troika and Japan.” http://www.wochikochi.jp/english/relayessay/2013/05/india-in-asia.php)</w:t>
      </w:r>
    </w:p>
    <w:p w14:paraId="5B47C19B" w14:textId="77777777" w:rsidR="00ED7025" w:rsidRPr="004046BE" w:rsidRDefault="00ED7025" w:rsidP="00ED7025">
      <w:pPr>
        <w:pStyle w:val="Heading4"/>
        <w:rPr>
          <w:rStyle w:val="StyleUnderline"/>
        </w:rPr>
      </w:pPr>
      <w:r w:rsidRPr="004046BE">
        <w:rPr>
          <w:b w:val="0"/>
        </w:rPr>
        <w:t>The India-U.S. relationship has recovered considerably in this past decade. During the second term of the George W. Bush administration, the United States made a decision to try and influence, or even limit, the kind of strategic choices that India could make at a given moment in time</w:t>
      </w:r>
      <w:r w:rsidRPr="004046BE">
        <w:t xml:space="preserve">. </w:t>
      </w:r>
      <w:r w:rsidRPr="004046BE">
        <w:rPr>
          <w:rStyle w:val="StyleUnderline"/>
        </w:rPr>
        <w:t xml:space="preserve">The United States was conscious of the need to have India as a partner to hedge against China's rise. </w:t>
      </w:r>
      <w:r w:rsidRPr="004046BE">
        <w:rPr>
          <w:b w:val="0"/>
        </w:rPr>
        <w:t>And the nuclear deal it offered in July 2005 was leveraged as a means to, in a way, accomplish this. There were other calculations on the U.S. side too but it is not accidental that India-China relations, which had recovered from the dip which happened after the 1998 nuclear tests, suffered as a consequence of the new India-U.S. relationship</w:t>
      </w:r>
      <w:proofErr w:type="gramStart"/>
      <w:r w:rsidRPr="004046BE">
        <w:rPr>
          <w:b w:val="0"/>
        </w:rPr>
        <w:t>.</w:t>
      </w:r>
      <w:r w:rsidRPr="004046BE">
        <w:rPr>
          <w:b w:val="0"/>
          <w:sz w:val="12"/>
        </w:rPr>
        <w:t>¶</w:t>
      </w:r>
      <w:proofErr w:type="gramEnd"/>
      <w:r w:rsidRPr="004046BE">
        <w:rPr>
          <w:sz w:val="12"/>
        </w:rPr>
        <w:t xml:space="preserve"> ¶ </w:t>
      </w:r>
      <w:r w:rsidRPr="004046BE">
        <w:rPr>
          <w:rStyle w:val="StyleUnderline"/>
        </w:rPr>
        <w:t xml:space="preserve">In the U.S. Congress, and among U.S. strategic analysts, this was a constant theme -- that we are befriending India, we are building a partnership with India, as a hedge against China. But such a framing was not healthy for India. </w:t>
      </w:r>
      <w:r w:rsidRPr="004046BE">
        <w:rPr>
          <w:b w:val="0"/>
        </w:rPr>
        <w:t>After all,</w:t>
      </w:r>
      <w:r w:rsidRPr="004046BE">
        <w:rPr>
          <w:rStyle w:val="StyleUnderline"/>
          <w:b/>
        </w:rPr>
        <w:t xml:space="preserve"> if</w:t>
      </w:r>
      <w:r w:rsidRPr="004046BE">
        <w:rPr>
          <w:rStyle w:val="StyleUnderline"/>
        </w:rPr>
        <w:t xml:space="preserve"> the American reaching out to India is a function of its relationship with China and is contingent in some way on Washington's desire to hedge against Beijing, what happens if tomorrow the United States decides for reasons of its own that it now needs to strengthen its relationship with China? The India relationship would be a casualty. </w:t>
      </w:r>
    </w:p>
    <w:p w14:paraId="7CF63269" w14:textId="77777777" w:rsidR="000A28BE" w:rsidRPr="004046BE" w:rsidRDefault="000A28BE" w:rsidP="000A28BE"/>
    <w:p w14:paraId="2A40A1E8" w14:textId="77777777" w:rsidR="0087797F" w:rsidRPr="004046BE" w:rsidRDefault="0087797F" w:rsidP="0087797F">
      <w:pPr>
        <w:pStyle w:val="Heading3"/>
      </w:pPr>
      <w:r w:rsidRPr="004046BE">
        <w:t xml:space="preserve">Link - Diplomatic engage </w:t>
      </w:r>
    </w:p>
    <w:p w14:paraId="0C8FFDAD" w14:textId="77777777" w:rsidR="0087797F" w:rsidRPr="004046BE" w:rsidRDefault="0087797F" w:rsidP="0087797F">
      <w:pPr>
        <w:pStyle w:val="Heading4"/>
      </w:pPr>
      <w:r w:rsidRPr="004046BE">
        <w:t>$The plan’s diplomatic engagement has a far-reaching impact on US-Sino-China relationship</w:t>
      </w:r>
    </w:p>
    <w:p w14:paraId="0B0398C3" w14:textId="77777777" w:rsidR="0087797F" w:rsidRPr="004046BE" w:rsidRDefault="0087797F" w:rsidP="0087797F">
      <w:proofErr w:type="spellStart"/>
      <w:r w:rsidRPr="004046BE">
        <w:rPr>
          <w:rStyle w:val="Style13ptBold"/>
        </w:rPr>
        <w:t>Chatterjee</w:t>
      </w:r>
      <w:proofErr w:type="spellEnd"/>
      <w:r w:rsidRPr="004046BE">
        <w:rPr>
          <w:rStyle w:val="Style13ptBold"/>
        </w:rPr>
        <w:t xml:space="preserve"> 11</w:t>
      </w:r>
      <w:r w:rsidRPr="004046BE">
        <w:t xml:space="preserve"> (</w:t>
      </w:r>
      <w:proofErr w:type="spellStart"/>
      <w:r w:rsidRPr="004046BE">
        <w:t>Ananya</w:t>
      </w:r>
      <w:proofErr w:type="spellEnd"/>
      <w:r w:rsidRPr="004046BE">
        <w:t xml:space="preserve"> </w:t>
      </w:r>
      <w:proofErr w:type="spellStart"/>
      <w:r w:rsidRPr="004046BE">
        <w:t>Chatterjee</w:t>
      </w:r>
      <w:proofErr w:type="spellEnd"/>
      <w:r w:rsidRPr="004046BE">
        <w:t xml:space="preserve">-Sessional Lecturer, School of Continuing Education at University of Oxford, Research/Teaching and Learning Support at University of Reading, formerly a Sessional Lecturer University of Reading. “India-China-United States: The Post-Cold War Evolution of a Strategic Triangle” </w:t>
      </w:r>
      <w:hyperlink r:id="rId34" w:history="1">
        <w:r w:rsidRPr="004046BE">
          <w:rPr>
            <w:rStyle w:val="Hyperlink"/>
          </w:rPr>
          <w:t>http://www.politicalperspectives.org.uk/wp-content/uploads/Evolution-India-China1.pdf</w:t>
        </w:r>
      </w:hyperlink>
      <w:proofErr w:type="gramStart"/>
      <w:r w:rsidRPr="004046BE">
        <w:t xml:space="preserve"> )</w:t>
      </w:r>
      <w:proofErr w:type="gramEnd"/>
    </w:p>
    <w:p w14:paraId="24082C2F" w14:textId="77777777" w:rsidR="0087797F" w:rsidRPr="004046BE" w:rsidRDefault="0087797F" w:rsidP="0087797F">
      <w:pPr>
        <w:rPr>
          <w:sz w:val="12"/>
        </w:rPr>
      </w:pPr>
      <w:r w:rsidRPr="004046BE">
        <w:rPr>
          <w:rStyle w:val="Emphasis"/>
        </w:rPr>
        <w:t>Diplomatic meetings</w:t>
      </w:r>
      <w:r w:rsidRPr="004046BE">
        <w:rPr>
          <w:rStyle w:val="StyleUnderline"/>
        </w:rPr>
        <w:t xml:space="preserve"> between</w:t>
      </w:r>
      <w:r w:rsidRPr="004046BE">
        <w:rPr>
          <w:sz w:val="12"/>
        </w:rPr>
        <w:t xml:space="preserve"> the leaders of </w:t>
      </w:r>
      <w:r w:rsidRPr="004046BE">
        <w:rPr>
          <w:rStyle w:val="StyleUnderline"/>
        </w:rPr>
        <w:t>India, China and</w:t>
      </w:r>
      <w:r w:rsidRPr="004046BE">
        <w:rPr>
          <w:sz w:val="12"/>
        </w:rPr>
        <w:t xml:space="preserve"> </w:t>
      </w:r>
      <w:r w:rsidRPr="004046BE">
        <w:rPr>
          <w:rStyle w:val="StyleUnderline"/>
        </w:rPr>
        <w:t>the U</w:t>
      </w:r>
      <w:r w:rsidRPr="004046BE">
        <w:rPr>
          <w:sz w:val="12"/>
        </w:rPr>
        <w:t xml:space="preserve">nited </w:t>
      </w:r>
      <w:r w:rsidRPr="004046BE">
        <w:rPr>
          <w:rStyle w:val="StyleUnderline"/>
        </w:rPr>
        <w:t>S</w:t>
      </w:r>
      <w:r w:rsidRPr="004046BE">
        <w:rPr>
          <w:sz w:val="12"/>
        </w:rPr>
        <w:t xml:space="preserve">tates in recent years </w:t>
      </w:r>
      <w:r w:rsidRPr="004046BE">
        <w:rPr>
          <w:rStyle w:val="StyleUnderline"/>
        </w:rPr>
        <w:t>have drawn worldwide attention</w:t>
      </w:r>
      <w:r w:rsidRPr="004046BE">
        <w:rPr>
          <w:sz w:val="12"/>
        </w:rPr>
        <w:t xml:space="preserve">. Although critics said that the visits were more symbolic in nature, </w:t>
      </w:r>
      <w:r w:rsidRPr="004046BE">
        <w:rPr>
          <w:rStyle w:val="StyleUnderline"/>
        </w:rPr>
        <w:t xml:space="preserve">few would question their </w:t>
      </w:r>
      <w:r w:rsidRPr="004046BE">
        <w:rPr>
          <w:rStyle w:val="Emphasis"/>
        </w:rPr>
        <w:t>far-reaching impact on reshaping the bilateral relationships</w:t>
      </w:r>
      <w:r w:rsidRPr="004046BE">
        <w:rPr>
          <w:rStyle w:val="StyleUnderline"/>
        </w:rPr>
        <w:t xml:space="preserve"> between America and the two rising global powerhouses: China and India. </w:t>
      </w:r>
      <w:r w:rsidRPr="004046BE">
        <w:rPr>
          <w:sz w:val="12"/>
        </w:rPr>
        <w:t xml:space="preserve">Therefore, it can be concluded that </w:t>
      </w:r>
      <w:r w:rsidRPr="004046BE">
        <w:rPr>
          <w:rStyle w:val="StyleUnderline"/>
        </w:rPr>
        <w:t>the</w:t>
      </w:r>
      <w:r w:rsidRPr="004046BE">
        <w:rPr>
          <w:sz w:val="12"/>
        </w:rPr>
        <w:t xml:space="preserve"> </w:t>
      </w:r>
      <w:r w:rsidRPr="004046BE">
        <w:rPr>
          <w:rStyle w:val="StyleUnderline"/>
        </w:rPr>
        <w:t>U</w:t>
      </w:r>
      <w:r w:rsidRPr="004046BE">
        <w:rPr>
          <w:sz w:val="12"/>
        </w:rPr>
        <w:t xml:space="preserve">nited </w:t>
      </w:r>
      <w:r w:rsidRPr="004046BE">
        <w:rPr>
          <w:rStyle w:val="StyleUnderline"/>
        </w:rPr>
        <w:t>S</w:t>
      </w:r>
      <w:r w:rsidRPr="004046BE">
        <w:rPr>
          <w:sz w:val="12"/>
        </w:rPr>
        <w:t xml:space="preserve">tates </w:t>
      </w:r>
      <w:r w:rsidRPr="004046BE">
        <w:rPr>
          <w:rStyle w:val="StyleUnderline"/>
        </w:rPr>
        <w:t xml:space="preserve">remains a major factor in the evolving India-China-U.S. triangle and both India and China seeks to </w:t>
      </w:r>
      <w:proofErr w:type="spellStart"/>
      <w:r w:rsidRPr="004046BE">
        <w:rPr>
          <w:rStyle w:val="Emphasis"/>
        </w:rPr>
        <w:t>maximise</w:t>
      </w:r>
      <w:proofErr w:type="spellEnd"/>
      <w:r w:rsidRPr="004046BE">
        <w:rPr>
          <w:rStyle w:val="Emphasis"/>
        </w:rPr>
        <w:t xml:space="preserve"> the benefits from this bilateral relationship</w:t>
      </w:r>
      <w:r w:rsidRPr="004046BE">
        <w:rPr>
          <w:rStyle w:val="StyleUnderline"/>
        </w:rPr>
        <w:t xml:space="preserve"> with the U</w:t>
      </w:r>
      <w:r w:rsidRPr="004046BE">
        <w:rPr>
          <w:sz w:val="12"/>
        </w:rPr>
        <w:t xml:space="preserve">nited </w:t>
      </w:r>
      <w:r w:rsidRPr="004046BE">
        <w:rPr>
          <w:rStyle w:val="StyleUnderline"/>
        </w:rPr>
        <w:t>S</w:t>
      </w:r>
      <w:r w:rsidRPr="004046BE">
        <w:rPr>
          <w:sz w:val="12"/>
        </w:rPr>
        <w:t xml:space="preserve">tates in the context of the present international political system. On the other hand, </w:t>
      </w:r>
      <w:r w:rsidRPr="004046BE">
        <w:rPr>
          <w:rStyle w:val="StyleUnderline"/>
        </w:rPr>
        <w:t>Washington's engagement of the world's two most populous nations</w:t>
      </w:r>
      <w:r w:rsidRPr="004046BE">
        <w:rPr>
          <w:sz w:val="12"/>
        </w:rPr>
        <w:t xml:space="preserve">, each experiencing strong economic growth and a raised profile on the international stage, </w:t>
      </w:r>
      <w:r w:rsidRPr="004046BE">
        <w:rPr>
          <w:rStyle w:val="StyleUnderline"/>
        </w:rPr>
        <w:t>is strategically significant</w:t>
      </w:r>
      <w:r w:rsidRPr="004046BE">
        <w:rPr>
          <w:sz w:val="12"/>
        </w:rPr>
        <w:t xml:space="preserve">. As the U.S. Government's National Intelligence Council pointed out earlier in 2005 in its report ‘Mapping the Global Future’, “the likely emergence of China and India as new major global players will transform the geopolitical landscape in the early 21st century” (US National Intelligence Council [online]). The Report predicting a rising Asia by 2020 points out that “China will continue to strengthen its military through developing and acquiring modern weapons, including advanced fighter aircraft, sophisticated submarines, and increasing numbers of ballistic missiles. China will overtake Russia and others as the second largest </w:t>
      </w:r>
      <w:proofErr w:type="spellStart"/>
      <w:r w:rsidRPr="004046BE">
        <w:rPr>
          <w:sz w:val="12"/>
        </w:rPr>
        <w:t>defence</w:t>
      </w:r>
      <w:proofErr w:type="spellEnd"/>
      <w:r w:rsidRPr="004046BE">
        <w:rPr>
          <w:sz w:val="12"/>
        </w:rPr>
        <w:t xml:space="preserve"> spender after the United States over the next two decades and will be, by any measure, a first-rate military power”. With regards to India, the Report outlines that “as India’s economy grows governments in Southeast Asia—Malaysia, Singapore, Thailand, and other countries—may move closer to India to help build a potential geopolitical counterweight to China. At the same time, India will seek to strengthen its ties with countries in the region without excluding China.”</w:t>
      </w:r>
    </w:p>
    <w:p w14:paraId="1B8601C7" w14:textId="142F84CD" w:rsidR="000A28BE" w:rsidRPr="004046BE" w:rsidRDefault="0087797F" w:rsidP="0087797F">
      <w:pPr>
        <w:pStyle w:val="Heading3"/>
      </w:pPr>
      <w:r w:rsidRPr="004046BE">
        <w:t>Link – climate policies</w:t>
      </w:r>
    </w:p>
    <w:p w14:paraId="4B68F5E7" w14:textId="6A51E294" w:rsidR="00040EC9" w:rsidRPr="004046BE" w:rsidRDefault="00040EC9" w:rsidP="00040EC9">
      <w:pPr>
        <w:pStyle w:val="Heading4"/>
      </w:pPr>
      <w:r w:rsidRPr="004046BE">
        <w:t>$ India feels sidelined by US-China cooperation on global warming</w:t>
      </w:r>
    </w:p>
    <w:p w14:paraId="14AE88B8" w14:textId="77777777" w:rsidR="00040EC9" w:rsidRPr="004046BE" w:rsidRDefault="00040EC9" w:rsidP="00040EC9">
      <w:pPr>
        <w:rPr>
          <w:b/>
        </w:rPr>
      </w:pPr>
      <w:proofErr w:type="spellStart"/>
      <w:r w:rsidRPr="004046BE">
        <w:rPr>
          <w:b/>
        </w:rPr>
        <w:t>Feigenbaum</w:t>
      </w:r>
      <w:proofErr w:type="spellEnd"/>
      <w:r w:rsidRPr="004046BE">
        <w:rPr>
          <w:b/>
        </w:rPr>
        <w:t xml:space="preserve">, </w:t>
      </w:r>
      <w:r w:rsidRPr="004046BE">
        <w:t>NONRESIDENT SENIOR ASSOCIATE-ASIA PROGRAM, 20</w:t>
      </w:r>
      <w:r w:rsidRPr="004046BE">
        <w:rPr>
          <w:b/>
        </w:rPr>
        <w:t>15</w:t>
      </w:r>
    </w:p>
    <w:p w14:paraId="06BFC09B" w14:textId="77777777" w:rsidR="00040EC9" w:rsidRPr="004046BE" w:rsidRDefault="00040EC9" w:rsidP="00040EC9">
      <w:r w:rsidRPr="004046BE">
        <w:t xml:space="preserve">(Evan A., “U.S.-India Ties in the Age of Xi </w:t>
      </w:r>
      <w:proofErr w:type="spellStart"/>
      <w:r w:rsidRPr="004046BE">
        <w:t>Jinping</w:t>
      </w:r>
      <w:proofErr w:type="spellEnd"/>
      <w:r w:rsidRPr="004046BE">
        <w:t xml:space="preserve">”, Carnegie Endowment for International Peace, September 22, 2015, </w:t>
      </w:r>
      <w:hyperlink r:id="rId35" w:history="1">
        <w:r w:rsidRPr="004046BE">
          <w:rPr>
            <w:rStyle w:val="Hyperlink"/>
          </w:rPr>
          <w:t>http://carnegieendowment.org/2015/09/22/u.s.-india-ties-in-age-of-xi-jinping/ii7f</w:t>
        </w:r>
      </w:hyperlink>
      <w:r w:rsidRPr="004046BE">
        <w:t>, accessed: 7-6-16, IP)</w:t>
      </w:r>
    </w:p>
    <w:p w14:paraId="054CB1E9" w14:textId="77777777" w:rsidR="00040EC9" w:rsidRPr="004046BE" w:rsidRDefault="00040EC9" w:rsidP="00040EC9">
      <w:pPr>
        <w:rPr>
          <w:sz w:val="12"/>
        </w:rPr>
      </w:pPr>
      <w:r w:rsidRPr="004046BE">
        <w:rPr>
          <w:rStyle w:val="StyleUnderline"/>
        </w:rPr>
        <w:t xml:space="preserve">When Chinese President Xi </w:t>
      </w:r>
      <w:proofErr w:type="spellStart"/>
      <w:r w:rsidRPr="004046BE">
        <w:rPr>
          <w:rStyle w:val="StyleUnderline"/>
        </w:rPr>
        <w:t>Jinping</w:t>
      </w:r>
      <w:proofErr w:type="spellEnd"/>
      <w:r w:rsidRPr="004046BE">
        <w:rPr>
          <w:rStyle w:val="StyleUnderline"/>
        </w:rPr>
        <w:t xml:space="preserve"> visits Washington this week, the United States and India will</w:t>
      </w:r>
      <w:r w:rsidRPr="004046BE">
        <w:rPr>
          <w:sz w:val="12"/>
        </w:rPr>
        <w:t xml:space="preserve"> have an opportunity to </w:t>
      </w:r>
      <w:r w:rsidRPr="004046BE">
        <w:rPr>
          <w:rStyle w:val="StyleUnderline"/>
        </w:rPr>
        <w:t>assess</w:t>
      </w:r>
      <w:r w:rsidRPr="004046BE">
        <w:rPr>
          <w:sz w:val="12"/>
        </w:rPr>
        <w:t>—and then bolster—</w:t>
      </w:r>
      <w:r w:rsidRPr="004046BE">
        <w:rPr>
          <w:rStyle w:val="StyleUnderline"/>
        </w:rPr>
        <w:t>their nascent cooperation in Asia</w:t>
      </w:r>
      <w:r w:rsidRPr="004046BE">
        <w:rPr>
          <w:sz w:val="12"/>
        </w:rPr>
        <w:t xml:space="preserve">. The fact is, </w:t>
      </w:r>
      <w:r w:rsidRPr="004046BE">
        <w:rPr>
          <w:rStyle w:val="StyleUnderline"/>
        </w:rPr>
        <w:t>this triangular relationship matters. It has often been argued that the United States and India don’t “need” China as a rationale for cooperation.</w:t>
      </w:r>
      <w:r w:rsidRPr="004046BE">
        <w:rPr>
          <w:sz w:val="12"/>
        </w:rPr>
        <w:t xml:space="preserve"> Two continental-sized countries, with deep maritime traditions and a diverse array of energy, economic, and security interests, have numerous reasons to cooperate and coordinate. </w:t>
      </w:r>
      <w:r w:rsidRPr="004046BE">
        <w:rPr>
          <w:rStyle w:val="StyleUnderline"/>
        </w:rPr>
        <w:t xml:space="preserve">But there can be no denying that China looms large in the strategic calculations of both countries. </w:t>
      </w:r>
      <w:proofErr w:type="spellStart"/>
      <w:r w:rsidRPr="004046BE">
        <w:rPr>
          <w:sz w:val="12"/>
        </w:rPr>
        <w:t>Feigenbaum’s</w:t>
      </w:r>
      <w:proofErr w:type="spellEnd"/>
      <w:r w:rsidRPr="004046BE">
        <w:rPr>
          <w:sz w:val="12"/>
        </w:rPr>
        <w:t xml:space="preserve"> work focuses principally on China and India, geopolitics in Asia, and the role of the United States in East, Central, and South Asia. His previous positions include deputy assistant secretary of state for South Asia, deputy assistant secretary of state for Central Asia, and member of the secretary of state’s policy planning staff with principal responsibility for East Asia and the Pacific. Evan A. </w:t>
      </w:r>
      <w:proofErr w:type="spellStart"/>
      <w:r w:rsidRPr="004046BE">
        <w:rPr>
          <w:sz w:val="12"/>
        </w:rPr>
        <w:t>Feigenbaum</w:t>
      </w:r>
      <w:proofErr w:type="spellEnd"/>
      <w:r w:rsidRPr="004046BE">
        <w:rPr>
          <w:sz w:val="12"/>
        </w:rPr>
        <w:t xml:space="preserve"> Nonresident Senior Associate Asia Program More from this author... </w:t>
      </w:r>
      <w:proofErr w:type="gramStart"/>
      <w:r w:rsidRPr="004046BE">
        <w:rPr>
          <w:sz w:val="12"/>
        </w:rPr>
        <w:t>China as a Responsible Stakeholder?</w:t>
      </w:r>
      <w:proofErr w:type="gramEnd"/>
      <w:r w:rsidRPr="004046BE">
        <w:rPr>
          <w:sz w:val="12"/>
        </w:rPr>
        <w:t xml:space="preserve"> A Decade Later The New Asian Order And How America Can Compete Why America No Longer Gets Asia Lenin’s Chinese Heirs For one thing, </w:t>
      </w:r>
      <w:r w:rsidRPr="004046BE">
        <w:rPr>
          <w:rStyle w:val="StyleUnderline"/>
        </w:rPr>
        <w:t>China’s growing strength confronts Washington and New Delhi with sometimes distinct, but increasingly shared, strategic and economic challenges.</w:t>
      </w:r>
      <w:r w:rsidRPr="004046BE">
        <w:rPr>
          <w:sz w:val="12"/>
        </w:rPr>
        <w:t xml:space="preserve"> So too does the prospect of Chinese weakness—for example, if Beijing fails to shift toward a new economic model as its current approach runs out of steam. The good news is that the United States and India have recognized the potential for cooperation in Asia—partly, it should be acknowledged, because they share interests and concerns about what kind of power China might become. Much has been made of the joint statement on cooperation in the Asia-Pacific issued during President Obama’s January visit to India. But that emphasis on the Pacific is not new. It dates back over a decade, so there is depth and longevity to the issues and concerns that have fostered a growing alignment of interests. As early as November 2001, U.S.-India joint statements emphasized “common goals in Asia.” A landmark 2002 speech by then-Ambassador to India Robert </w:t>
      </w:r>
      <w:proofErr w:type="spellStart"/>
      <w:r w:rsidRPr="004046BE">
        <w:rPr>
          <w:sz w:val="12"/>
        </w:rPr>
        <w:t>Blackwill</w:t>
      </w:r>
      <w:proofErr w:type="spellEnd"/>
      <w:r w:rsidRPr="004046BE">
        <w:rPr>
          <w:sz w:val="12"/>
        </w:rPr>
        <w:t xml:space="preserve"> positioned Asian geopolitics squarely at the center of the argument for strengthened partnership: “Peace within Asia—a peace that helps perpetuate Asian prosperity—remains an objective that a transformed U.S.-India relationship will help advance.” So </w:t>
      </w:r>
      <w:r w:rsidRPr="004046BE">
        <w:rPr>
          <w:rStyle w:val="StyleUnderline"/>
        </w:rPr>
        <w:t>China is important to U.S. and Indian calculations about the Pacific—and to their calculations about one another’s interests, intentions, and goals.</w:t>
      </w:r>
      <w:r w:rsidRPr="004046BE">
        <w:rPr>
          <w:sz w:val="12"/>
        </w:rPr>
        <w:t xml:space="preserve"> Why is China so central? Start with economics. Asia’s relationship to the world economy has changed dramatically since the mid-2000s. For decades, G-7 countries beat a path to Asia’s door. But the other foot now wears the shoe as many economies, including Western economies, increasingly rely on Asian industrial and household consumers. Asian countries have become much more than traders. They are investors, builders, lenders, and, in some areas, a growth engine. China is a central player in this Asian drama. Indeed, for all its challenges, including a pronounced economic slowdown, China is the top trading partner of more than sixty countries, many of them in Asia. Overcapacity and slackening Chinese demand have rocked numerous economies, especially commodity producers. But If China succeeds in rebalancing its economy toward a new model, it will foster some new demand drivers, for example through the accelerated growth of household consumption. Nor is China’s slowdown, or its recent stock market turbulence, likely to alter its increasingly central role as an investor and builder of infrastructure. These could ultimately change Asia’s economic face, not least in South Asia, as Beijing’s “One Belt, One Road” infrastructure initiative converges with other efforts, including a $40 billion Silk Road Fund and the new Asian Infrastructure Investment Bank and BRICS Bank, both of which India has joined as a founding member. China’s foreign and economic policies are converging in unprecedented ways. Beijing burned a sizeable chunk of its $4 trillion in foreign exchange reserves amid the summer’s market turbulence. But it retains reserves—some now being recycled into investments offshore—larger than the nominal GDPs of India, South Korea, and Thailand combined, and equivalent in size to the world’s fourth-largest economy. China’s abundance of capital is an extension of Beijing’s foreign policy: it will continue to leverage state-backed financial vehicles for economic and strategic ends. Now, take security. From the maritime commons to the cyber domain, U.S.-China security competition has become increasingly intense. But India, along with some others in Asia, shares elements of these American concerns. Washington and Beijing have some clashing security concepts in Asia, not least in the South China Sea. So too do New Delhi and Beijing in Southeast Asia and the Indian Ocean. These are just some of the issues on the agenda for Xi’s state visit to Washington. But here’s the catch: some </w:t>
      </w:r>
      <w:r w:rsidRPr="004046BE">
        <w:rPr>
          <w:rStyle w:val="StyleUnderline"/>
        </w:rPr>
        <w:t xml:space="preserve">issues on that agenda could bring Washington and New Delhi closer, but others could drive them apart as American coordination with Beijing risks creating wedges between the United States and India. </w:t>
      </w:r>
      <w:r w:rsidRPr="004046BE">
        <w:rPr>
          <w:sz w:val="12"/>
        </w:rPr>
        <w:t xml:space="preserve">One example of the former involves domestic investment rules in China. Beijing has deployed regulations and standards as a non-tariff barrier—to the detriment of U.S. and Indian investment alike. But an example of the latter involves </w:t>
      </w:r>
      <w:r w:rsidRPr="004046BE">
        <w:rPr>
          <w:rStyle w:val="StyleUnderline"/>
        </w:rPr>
        <w:t>intensifying climate change coordination in the run-up to December’s multilateral negotiations in Paris: the United States and China are moving into alignment on climate, even as New Delhi stands apart and flirts with seeking exceptional treatment</w:t>
      </w:r>
      <w:r w:rsidRPr="004046BE">
        <w:rPr>
          <w:sz w:val="12"/>
        </w:rPr>
        <w:t>.</w:t>
      </w:r>
    </w:p>
    <w:p w14:paraId="6893DB84" w14:textId="63113423" w:rsidR="0087797F" w:rsidRPr="004046BE" w:rsidRDefault="0087797F" w:rsidP="0087797F">
      <w:pPr>
        <w:pStyle w:val="Heading3"/>
        <w:rPr>
          <w:shd w:val="clear" w:color="auto" w:fill="FFFFFF"/>
        </w:rPr>
      </w:pPr>
      <w:r w:rsidRPr="004046BE">
        <w:rPr>
          <w:shd w:val="clear" w:color="auto" w:fill="FFFFFF"/>
        </w:rPr>
        <w:t xml:space="preserve">Link – space cooperation </w:t>
      </w:r>
    </w:p>
    <w:p w14:paraId="4CF3CA8F" w14:textId="40412FF3" w:rsidR="005922AC" w:rsidRPr="004046BE" w:rsidRDefault="00706339" w:rsidP="005922AC">
      <w:pPr>
        <w:pStyle w:val="Heading4"/>
        <w:rPr>
          <w:shd w:val="clear" w:color="auto" w:fill="FFFFFF"/>
        </w:rPr>
      </w:pPr>
      <w:r w:rsidRPr="004046BE">
        <w:rPr>
          <w:shd w:val="clear" w:color="auto" w:fill="FFFFFF"/>
        </w:rPr>
        <w:t xml:space="preserve">US China space cooperation represents a realignment in policy that alienates India </w:t>
      </w:r>
    </w:p>
    <w:p w14:paraId="64C9984C" w14:textId="77777777" w:rsidR="00E92FE7" w:rsidRPr="004046BE" w:rsidRDefault="00E92FE7" w:rsidP="00E92FE7">
      <w:proofErr w:type="spellStart"/>
      <w:r w:rsidRPr="004046BE">
        <w:rPr>
          <w:rFonts w:eastAsia="Times New Roman" w:cs="Times New Roman"/>
          <w:b/>
        </w:rPr>
        <w:t>Pakhomov</w:t>
      </w:r>
      <w:proofErr w:type="spellEnd"/>
      <w:r w:rsidRPr="004046BE">
        <w:rPr>
          <w:rStyle w:val="Style13ptBold"/>
          <w:b w:val="0"/>
        </w:rPr>
        <w:t xml:space="preserve"> </w:t>
      </w:r>
      <w:r w:rsidRPr="004046BE">
        <w:rPr>
          <w:rStyle w:val="Style13ptBold"/>
        </w:rPr>
        <w:t>15</w:t>
      </w:r>
      <w:r w:rsidRPr="004046BE">
        <w:t xml:space="preserve"> </w:t>
      </w:r>
    </w:p>
    <w:p w14:paraId="24E48F3A" w14:textId="77777777" w:rsidR="00E92FE7" w:rsidRPr="004046BE" w:rsidRDefault="00E92FE7" w:rsidP="00E92FE7">
      <w:r w:rsidRPr="004046BE">
        <w:t>(</w:t>
      </w:r>
      <w:proofErr w:type="spellStart"/>
      <w:r w:rsidRPr="004046BE">
        <w:rPr>
          <w:rFonts w:eastAsia="Times New Roman" w:cs="Times New Roman"/>
        </w:rPr>
        <w:t>Evgeniy</w:t>
      </w:r>
      <w:proofErr w:type="spellEnd"/>
      <w:r w:rsidRPr="004046BE">
        <w:rPr>
          <w:rFonts w:eastAsia="Times New Roman" w:cs="Times New Roman"/>
        </w:rPr>
        <w:t>, “</w:t>
      </w:r>
      <w:r w:rsidRPr="004046BE">
        <w:t xml:space="preserve">The Dragon vs. the Elephant”, </w:t>
      </w:r>
      <w:proofErr w:type="spellStart"/>
      <w:r w:rsidRPr="004046BE">
        <w:rPr>
          <w:rStyle w:val="Style13ptBold"/>
          <w:b w:val="0"/>
        </w:rPr>
        <w:t>Brics</w:t>
      </w:r>
      <w:proofErr w:type="spellEnd"/>
      <w:r w:rsidRPr="004046BE">
        <w:rPr>
          <w:rStyle w:val="Style13ptBold"/>
          <w:b w:val="0"/>
        </w:rPr>
        <w:t xml:space="preserve"> Magazine, </w:t>
      </w:r>
      <w:r w:rsidRPr="004046BE">
        <w:t>7/15/16 http://bricsmagazine.com/en/articles/the-dragon-vs-the-elephant; DDI –AH)</w:t>
      </w:r>
    </w:p>
    <w:p w14:paraId="361C4915" w14:textId="77777777" w:rsidR="005922AC" w:rsidRPr="004046BE" w:rsidRDefault="005922AC" w:rsidP="005922AC">
      <w:pPr>
        <w:rPr>
          <w:sz w:val="20"/>
          <w:szCs w:val="20"/>
        </w:rPr>
      </w:pPr>
      <w:r w:rsidRPr="004046BE">
        <w:rPr>
          <w:rStyle w:val="StyleUnderline"/>
          <w:sz w:val="20"/>
          <w:szCs w:val="20"/>
        </w:rPr>
        <w:t>It is hard to imagine now that New Delhi and Beijing were once considered good friends,</w:t>
      </w:r>
      <w:r w:rsidRPr="004046BE">
        <w:rPr>
          <w:sz w:val="20"/>
          <w:szCs w:val="20"/>
        </w:rPr>
        <w:t xml:space="preserve"> and even spoke amiably of a close partnership. In 1951, India turned a blind eye to the Chinese army’s takeover of Tibet and limited its reaction to formal statements – bilateral relations seemed to be more important to New Delhi. The famous slogan, Hindi-</w:t>
      </w:r>
      <w:proofErr w:type="spellStart"/>
      <w:r w:rsidRPr="004046BE">
        <w:rPr>
          <w:sz w:val="20"/>
          <w:szCs w:val="20"/>
        </w:rPr>
        <w:t>Chini</w:t>
      </w:r>
      <w:proofErr w:type="spellEnd"/>
      <w:r w:rsidRPr="004046BE">
        <w:rPr>
          <w:sz w:val="20"/>
          <w:szCs w:val="20"/>
        </w:rPr>
        <w:t xml:space="preserve"> </w:t>
      </w:r>
      <w:proofErr w:type="spellStart"/>
      <w:r w:rsidRPr="004046BE">
        <w:rPr>
          <w:sz w:val="20"/>
          <w:szCs w:val="20"/>
        </w:rPr>
        <w:t>bhai-bhai</w:t>
      </w:r>
      <w:proofErr w:type="spellEnd"/>
      <w:r w:rsidRPr="004046BE">
        <w:rPr>
          <w:sz w:val="20"/>
          <w:szCs w:val="20"/>
        </w:rPr>
        <w:t xml:space="preserve">! (Indians and Chinese are brothers!), that remained popular for many years first appeared during that period. However, </w:t>
      </w:r>
      <w:r w:rsidRPr="004046BE">
        <w:rPr>
          <w:rStyle w:val="StyleUnderline"/>
          <w:sz w:val="20"/>
          <w:szCs w:val="20"/>
        </w:rPr>
        <w:t>the Chinese</w:t>
      </w:r>
      <w:r w:rsidRPr="004046BE">
        <w:rPr>
          <w:sz w:val="20"/>
          <w:szCs w:val="20"/>
        </w:rPr>
        <w:t xml:space="preserve"> dragon </w:t>
      </w:r>
      <w:r w:rsidRPr="004046BE">
        <w:rPr>
          <w:rStyle w:val="StyleUnderline"/>
          <w:sz w:val="20"/>
          <w:szCs w:val="20"/>
        </w:rPr>
        <w:t xml:space="preserve">and </w:t>
      </w:r>
      <w:r w:rsidRPr="004046BE">
        <w:rPr>
          <w:sz w:val="20"/>
          <w:szCs w:val="20"/>
        </w:rPr>
        <w:t xml:space="preserve">the </w:t>
      </w:r>
      <w:r w:rsidRPr="004046BE">
        <w:rPr>
          <w:rStyle w:val="StyleUnderline"/>
          <w:sz w:val="20"/>
          <w:szCs w:val="20"/>
        </w:rPr>
        <w:t>Indian</w:t>
      </w:r>
      <w:r w:rsidRPr="004046BE">
        <w:rPr>
          <w:sz w:val="20"/>
          <w:szCs w:val="20"/>
        </w:rPr>
        <w:t xml:space="preserve"> elephant </w:t>
      </w:r>
      <w:r w:rsidRPr="004046BE">
        <w:rPr>
          <w:rStyle w:val="StyleUnderline"/>
          <w:sz w:val="20"/>
          <w:szCs w:val="20"/>
        </w:rPr>
        <w:t>soon abandoned that</w:t>
      </w:r>
      <w:r w:rsidRPr="004046BE">
        <w:rPr>
          <w:sz w:val="20"/>
          <w:szCs w:val="20"/>
        </w:rPr>
        <w:t xml:space="preserve"> brotherly </w:t>
      </w:r>
      <w:r w:rsidRPr="004046BE">
        <w:rPr>
          <w:rStyle w:val="StyleUnderline"/>
          <w:sz w:val="20"/>
          <w:szCs w:val="20"/>
        </w:rPr>
        <w:t>sentiment – each country started taking decisive steps to assert their right to leadership in Asia.</w:t>
      </w:r>
      <w:r w:rsidRPr="004046BE">
        <w:rPr>
          <w:sz w:val="20"/>
          <w:szCs w:val="20"/>
        </w:rPr>
        <w:t xml:space="preserve"> As early as 1962, the first armed conflict broke out on the Chinese-Indian border when each country began to carve up the Himalayan foothills and it became clear that the ‘</w:t>
      </w:r>
      <w:proofErr w:type="spellStart"/>
      <w:r w:rsidRPr="004046BE">
        <w:rPr>
          <w:sz w:val="20"/>
          <w:szCs w:val="20"/>
        </w:rPr>
        <w:t>bhai-bhai</w:t>
      </w:r>
      <w:proofErr w:type="spellEnd"/>
      <w:r w:rsidRPr="004046BE">
        <w:rPr>
          <w:sz w:val="20"/>
          <w:szCs w:val="20"/>
        </w:rPr>
        <w:t xml:space="preserve">’ era had run its course. Military forces on both sides of the border even now continue to monitor each other nervously. From time to time, there are reports of border violations in mountainous areas by troops from both sides. </w:t>
      </w:r>
      <w:r w:rsidRPr="004046BE">
        <w:rPr>
          <w:rStyle w:val="StyleUnderline"/>
          <w:sz w:val="20"/>
          <w:szCs w:val="20"/>
        </w:rPr>
        <w:t>At the official level, India and China still speak of cooperation, but in reality, it is the People’s Republic</w:t>
      </w:r>
      <w:r w:rsidRPr="004046BE">
        <w:rPr>
          <w:sz w:val="20"/>
          <w:szCs w:val="20"/>
        </w:rPr>
        <w:t xml:space="preserve"> and not Pakistan </w:t>
      </w:r>
      <w:r w:rsidRPr="004046BE">
        <w:rPr>
          <w:rStyle w:val="StyleUnderline"/>
          <w:sz w:val="20"/>
          <w:szCs w:val="20"/>
        </w:rPr>
        <w:t>that India views as its most serious potential adversary</w:t>
      </w:r>
      <w:r w:rsidRPr="004046BE">
        <w:rPr>
          <w:sz w:val="20"/>
          <w:szCs w:val="20"/>
        </w:rPr>
        <w:t xml:space="preserve">. Yet in recent years, neither of these two Asian heavyweights has ventured to sever relations entirely, and </w:t>
      </w:r>
      <w:r w:rsidRPr="004046BE">
        <w:rPr>
          <w:rStyle w:val="StyleUnderline"/>
          <w:sz w:val="20"/>
          <w:szCs w:val="20"/>
        </w:rPr>
        <w:t>the standoff has extended to the economic domain</w:t>
      </w:r>
      <w:r w:rsidRPr="004046BE">
        <w:rPr>
          <w:sz w:val="20"/>
          <w:szCs w:val="20"/>
        </w:rPr>
        <w:t xml:space="preserve">. After becoming the world’s biggest ‘assembly line,’ China moved ahead, owing to its ability to copy nearly any Western technological novelty. India, on the other hand, has left China behind in offshore programming, thanks to its successes in the IT sector. Meanwhile, </w:t>
      </w:r>
      <w:r w:rsidRPr="004046BE">
        <w:rPr>
          <w:rStyle w:val="StyleUnderline"/>
          <w:sz w:val="20"/>
          <w:szCs w:val="20"/>
        </w:rPr>
        <w:t>both countries are making a great effort to maintain the image of a superpower</w:t>
      </w:r>
      <w:r w:rsidRPr="004046BE">
        <w:rPr>
          <w:sz w:val="20"/>
          <w:szCs w:val="20"/>
        </w:rPr>
        <w:t xml:space="preserve"> – </w:t>
      </w:r>
      <w:r w:rsidRPr="004046BE">
        <w:rPr>
          <w:rStyle w:val="StyleUnderline"/>
          <w:sz w:val="20"/>
          <w:szCs w:val="20"/>
        </w:rPr>
        <w:t>they have</w:t>
      </w:r>
      <w:r w:rsidRPr="004046BE">
        <w:rPr>
          <w:sz w:val="20"/>
          <w:szCs w:val="20"/>
        </w:rPr>
        <w:t xml:space="preserve"> both </w:t>
      </w:r>
      <w:r w:rsidRPr="004046BE">
        <w:rPr>
          <w:rStyle w:val="StyleUnderline"/>
          <w:sz w:val="20"/>
          <w:szCs w:val="20"/>
        </w:rPr>
        <w:t>acquired nuclear weapons</w:t>
      </w:r>
      <w:r w:rsidRPr="004046BE">
        <w:rPr>
          <w:sz w:val="20"/>
          <w:szCs w:val="20"/>
        </w:rPr>
        <w:t xml:space="preserve"> and </w:t>
      </w:r>
      <w:r w:rsidRPr="004046BE">
        <w:rPr>
          <w:rStyle w:val="StyleUnderline"/>
          <w:sz w:val="20"/>
          <w:szCs w:val="20"/>
        </w:rPr>
        <w:t>aircraft carriers and</w:t>
      </w:r>
      <w:r w:rsidRPr="004046BE">
        <w:rPr>
          <w:sz w:val="20"/>
          <w:szCs w:val="20"/>
        </w:rPr>
        <w:t xml:space="preserve"> are now building their own supersonic fighter jets and </w:t>
      </w:r>
      <w:r w:rsidRPr="004046BE">
        <w:rPr>
          <w:rStyle w:val="StyleUnderline"/>
          <w:sz w:val="20"/>
          <w:szCs w:val="20"/>
        </w:rPr>
        <w:t xml:space="preserve">ballistic missiles, </w:t>
      </w:r>
      <w:r w:rsidRPr="004046BE">
        <w:rPr>
          <w:sz w:val="20"/>
          <w:szCs w:val="20"/>
        </w:rPr>
        <w:t xml:space="preserve">each with a watchful eye on the other. </w:t>
      </w:r>
      <w:r w:rsidRPr="004046BE">
        <w:rPr>
          <w:rStyle w:val="StyleUnderline"/>
          <w:sz w:val="20"/>
          <w:szCs w:val="20"/>
        </w:rPr>
        <w:t xml:space="preserve">And now, </w:t>
      </w:r>
      <w:r w:rsidRPr="004046BE">
        <w:rPr>
          <w:sz w:val="20"/>
          <w:szCs w:val="20"/>
        </w:rPr>
        <w:t xml:space="preserve">the dragon and the elephant </w:t>
      </w:r>
      <w:r w:rsidRPr="004046BE">
        <w:rPr>
          <w:rStyle w:val="StyleUnderline"/>
          <w:sz w:val="20"/>
          <w:szCs w:val="20"/>
        </w:rPr>
        <w:t>are poised to move their rivalry into space</w:t>
      </w:r>
      <w:r w:rsidRPr="004046BE">
        <w:rPr>
          <w:sz w:val="20"/>
          <w:szCs w:val="20"/>
        </w:rPr>
        <w:t>.</w:t>
      </w:r>
    </w:p>
    <w:p w14:paraId="27F43F20" w14:textId="77777777" w:rsidR="00760A92" w:rsidRPr="004046BE" w:rsidRDefault="00760A92" w:rsidP="00760A92">
      <w:pPr>
        <w:pStyle w:val="Heading4"/>
      </w:pPr>
      <w:r w:rsidRPr="004046BE">
        <w:t xml:space="preserve">India’s space rivalry with China means it perceives changes in US China cooperation </w:t>
      </w:r>
    </w:p>
    <w:p w14:paraId="405F79A3" w14:textId="77777777" w:rsidR="00760A92" w:rsidRPr="004046BE" w:rsidRDefault="00760A92" w:rsidP="00760A92">
      <w:pPr>
        <w:rPr>
          <w:b/>
        </w:rPr>
      </w:pPr>
      <w:proofErr w:type="spellStart"/>
      <w:r w:rsidRPr="004046BE">
        <w:rPr>
          <w:b/>
        </w:rPr>
        <w:t>Rajagopalan</w:t>
      </w:r>
      <w:proofErr w:type="spellEnd"/>
      <w:r w:rsidRPr="004046BE">
        <w:rPr>
          <w:b/>
        </w:rPr>
        <w:t xml:space="preserve">, 2016 </w:t>
      </w:r>
    </w:p>
    <w:p w14:paraId="07762C42" w14:textId="29CA3862" w:rsidR="00760A92" w:rsidRPr="004046BE" w:rsidRDefault="00760A92" w:rsidP="00760A92">
      <w:r w:rsidRPr="004046BE">
        <w:t>(</w:t>
      </w:r>
      <w:proofErr w:type="spellStart"/>
      <w:r w:rsidRPr="004046BE">
        <w:t>Rajeswari</w:t>
      </w:r>
      <w:proofErr w:type="spellEnd"/>
      <w:r w:rsidRPr="004046BE">
        <w:t>, Senior Fellow and Head of the Nuclear and Space Policy Initiative at the Observer Research Foundation in New Delhi</w:t>
      </w:r>
      <w:proofErr w:type="gramStart"/>
      <w:r w:rsidRPr="004046BE">
        <w:t>.,</w:t>
      </w:r>
      <w:proofErr w:type="gramEnd"/>
      <w:r w:rsidRPr="004046BE">
        <w:t xml:space="preserve"> n Interview with </w:t>
      </w:r>
      <w:proofErr w:type="spellStart"/>
      <w:r w:rsidRPr="004046BE">
        <w:t>Rajeswari</w:t>
      </w:r>
      <w:proofErr w:type="spellEnd"/>
      <w:r w:rsidRPr="004046BE">
        <w:t xml:space="preserve"> </w:t>
      </w:r>
      <w:proofErr w:type="spellStart"/>
      <w:r w:rsidRPr="004046BE">
        <w:t>Rajagopalan</w:t>
      </w:r>
      <w:proofErr w:type="spellEnd"/>
      <w:r w:rsidRPr="004046BE">
        <w:t xml:space="preserve"> by </w:t>
      </w:r>
      <w:proofErr w:type="spellStart"/>
      <w:r w:rsidRPr="004046BE">
        <w:t>Xiaodon</w:t>
      </w:r>
      <w:proofErr w:type="spellEnd"/>
      <w:r w:rsidRPr="004046BE">
        <w:t xml:space="preserve"> Liang India's Space Program: Challenges, Opportunities, and Strategic Concerns, The National Bureau of Asian Research, http://www.nbr.org/research/activity.aspx?id=651; DDI  - AH)</w:t>
      </w:r>
    </w:p>
    <w:p w14:paraId="5B8C8238" w14:textId="77777777" w:rsidR="00760A92" w:rsidRPr="004046BE" w:rsidRDefault="00760A92" w:rsidP="00760A92">
      <w:r w:rsidRPr="004046BE">
        <w:rPr>
          <w:rStyle w:val="StyleUnderline"/>
        </w:rPr>
        <w:t xml:space="preserve">The wake-up call for India came when China conducted its first anti-satellite (ASAT) missile test in January 2007. The test clearly illustrated the challenges right in India's own neighborhood. </w:t>
      </w:r>
      <w:r w:rsidRPr="004046BE">
        <w:t>Beijing came under a huge amount of criticism on two counts: one, for not announcing the test, and two, and more importantly, for creating long-lasting debris in low-earth orbit. While the test generated anger and public outcry, it did not result in any real punitive measures. The informal moratorium on ASAT tests, which had lasted for two and a half decades, was broken by the Chinese ASAT test. Thereafter, the United States tested an ASAT missile in 2008, which the international community was much more comfortable with because it was done openly and did not lead to the creation of long-lasting debris</w:t>
      </w:r>
      <w:proofErr w:type="gramStart"/>
      <w:r w:rsidRPr="004046BE">
        <w:t>.¶</w:t>
      </w:r>
      <w:proofErr w:type="gramEnd"/>
      <w:r w:rsidRPr="004046BE">
        <w:t xml:space="preserve"> </w:t>
      </w:r>
      <w:r w:rsidRPr="004046BE">
        <w:rPr>
          <w:rStyle w:val="StyleUnderline"/>
        </w:rPr>
        <w:t xml:space="preserve">For India, however, China has been of particular concern. </w:t>
      </w:r>
      <w:r w:rsidRPr="004046BE">
        <w:t>Beijing's activities in recent years have been driven by competition with the United States, so the capabilities it is developing are much more advanced than what are necessary to deter India</w:t>
      </w:r>
      <w:r w:rsidRPr="004046BE">
        <w:rPr>
          <w:rStyle w:val="StyleUnderline"/>
        </w:rPr>
        <w:t>.</w:t>
      </w:r>
      <w:r w:rsidRPr="004046BE">
        <w:t xml:space="preserve"> Nonetheless, </w:t>
      </w:r>
      <w:r w:rsidRPr="004046BE">
        <w:rPr>
          <w:rStyle w:val="StyleUnderline"/>
        </w:rPr>
        <w:t>India has to be mindful of Chinese advances.</w:t>
      </w:r>
      <w:r w:rsidRPr="004046BE">
        <w:t xml:space="preserve"> Following China's ASAT test, the </w:t>
      </w:r>
      <w:r w:rsidRPr="004046BE">
        <w:rPr>
          <w:rStyle w:val="StyleUnderline"/>
        </w:rPr>
        <w:t>scientific and technical communities and the</w:t>
      </w:r>
      <w:r w:rsidRPr="004046BE">
        <w:t xml:space="preserve"> </w:t>
      </w:r>
      <w:r w:rsidRPr="004046BE">
        <w:rPr>
          <w:rStyle w:val="StyleUnderline"/>
        </w:rPr>
        <w:t>Indian Air Force leadership, as well as sections of the political leadership, started debating whether India should be developing its own ASAT capability, and whether this capability should be demonstrated or simulated</w:t>
      </w:r>
      <w:r w:rsidRPr="004046BE">
        <w:t xml:space="preserve">. India has a missile defense system under development, and the potential for India to acquire an ASAT capability is linked to its missile defense capabilities. The Indian </w:t>
      </w:r>
      <w:proofErr w:type="spellStart"/>
      <w:r w:rsidRPr="004046BE">
        <w:t>Defence</w:t>
      </w:r>
      <w:proofErr w:type="spellEnd"/>
      <w:r w:rsidRPr="004046BE">
        <w:t xml:space="preserve"> Research and Development </w:t>
      </w:r>
      <w:proofErr w:type="spellStart"/>
      <w:r w:rsidRPr="004046BE">
        <w:t>Organisation</w:t>
      </w:r>
      <w:proofErr w:type="spellEnd"/>
      <w:r w:rsidRPr="004046BE">
        <w:t xml:space="preserve"> has been developing missile defense capabilities independently but is also</w:t>
      </w:r>
      <w:r w:rsidRPr="004046BE">
        <w:rPr>
          <w:rStyle w:val="StyleUnderline"/>
        </w:rPr>
        <w:t xml:space="preserve"> increasingly looking to partner with the United States and other countries. </w:t>
      </w:r>
      <w:r w:rsidRPr="004046BE">
        <w:t>In contrast, China has followed the route of developing an ASAT capability first and later developing missile defense based on its ASAT capability</w:t>
      </w:r>
      <w:proofErr w:type="gramStart"/>
      <w:r w:rsidRPr="004046BE">
        <w:t>.¶</w:t>
      </w:r>
      <w:proofErr w:type="gramEnd"/>
      <w:r w:rsidRPr="004046BE">
        <w:rPr>
          <w:rStyle w:val="StyleUnderline"/>
          <w:sz w:val="12"/>
        </w:rPr>
        <w:t xml:space="preserve"> </w:t>
      </w:r>
      <w:r w:rsidRPr="004046BE">
        <w:t>How do China's space capabilities play into the regional politics of the subcontinent?</w:t>
      </w:r>
      <w:r w:rsidRPr="004046BE">
        <w:rPr>
          <w:sz w:val="12"/>
        </w:rPr>
        <w:t xml:space="preserve">¶ </w:t>
      </w:r>
      <w:r w:rsidRPr="004046BE">
        <w:rPr>
          <w:rStyle w:val="StyleUnderline"/>
        </w:rPr>
        <w:t>India is closely monitoring China's space cooperation initiatives in South Asia</w:t>
      </w:r>
      <w:r w:rsidRPr="004046BE">
        <w:t xml:space="preserve">. China launched a satellite for Pakistan in 2011, and another for Sri Lanka in 2012. </w:t>
      </w:r>
      <w:proofErr w:type="gramStart"/>
      <w:r w:rsidRPr="004046BE">
        <w:rPr>
          <w:rStyle w:val="StyleUnderline"/>
        </w:rPr>
        <w:t>Our concerns are informed by the nuclear precedent</w:t>
      </w:r>
      <w:proofErr w:type="gramEnd"/>
      <w:r w:rsidRPr="004046BE">
        <w:rPr>
          <w:rStyle w:val="StyleUnderline"/>
        </w:rPr>
        <w:t xml:space="preserve">; cooperation with China was critical for the Pakistani program. India feels that if Pakistan, which today has very limited space capabilities, cooperated with China, it could become a capable power in the space realm. </w:t>
      </w:r>
      <w:r w:rsidRPr="004046BE">
        <w:t>The two major concerns are an independent Pakistani ASAT capability and further development of Pakistan's long-range missile capabilities. An ASAT capability is not quite as simple as rocket technology, but it would not be the hardest thing for Pakistan to achieve either</w:t>
      </w:r>
      <w:proofErr w:type="gramStart"/>
      <w:r w:rsidRPr="004046BE">
        <w:rPr>
          <w:rStyle w:val="StyleUnderline"/>
        </w:rPr>
        <w:t>.¶</w:t>
      </w:r>
      <w:proofErr w:type="gramEnd"/>
      <w:r w:rsidRPr="004046BE">
        <w:rPr>
          <w:rStyle w:val="StyleUnderline"/>
        </w:rPr>
        <w:t xml:space="preserve"> </w:t>
      </w:r>
      <w:r w:rsidRPr="004046BE">
        <w:t xml:space="preserve">For China, Sri Lanka is extremely important in the maritime security context, and for the Maritime Silk Road program. India–Sri Lanka relations have gone through ups and downs, but the new president, </w:t>
      </w:r>
      <w:proofErr w:type="spellStart"/>
      <w:r w:rsidRPr="004046BE">
        <w:t>Maithripala</w:t>
      </w:r>
      <w:proofErr w:type="spellEnd"/>
      <w:r w:rsidRPr="004046BE">
        <w:t xml:space="preserve"> </w:t>
      </w:r>
      <w:proofErr w:type="spellStart"/>
      <w:r w:rsidRPr="004046BE">
        <w:t>Sirisena</w:t>
      </w:r>
      <w:proofErr w:type="spellEnd"/>
      <w:r w:rsidRPr="004046BE">
        <w:t xml:space="preserve">, and new </w:t>
      </w:r>
      <w:proofErr w:type="gramStart"/>
      <w:r w:rsidRPr="004046BE">
        <w:t>prime minister</w:t>
      </w:r>
      <w:proofErr w:type="gramEnd"/>
      <w:r w:rsidRPr="004046BE">
        <w:t xml:space="preserve">, </w:t>
      </w:r>
      <w:proofErr w:type="spellStart"/>
      <w:r w:rsidRPr="004046BE">
        <w:t>Ranil</w:t>
      </w:r>
      <w:proofErr w:type="spellEnd"/>
      <w:r w:rsidRPr="004046BE">
        <w:t xml:space="preserve"> </w:t>
      </w:r>
      <w:proofErr w:type="spellStart"/>
      <w:r w:rsidRPr="004046BE">
        <w:t>Wickremesinghe</w:t>
      </w:r>
      <w:proofErr w:type="spellEnd"/>
      <w:r w:rsidRPr="004046BE">
        <w:t xml:space="preserve">, both have a friendly disposition toward India. Nonetheless, there are strict limits to Indian influence in Colombo. Critically, Sri Lanka is in dire need of economic opportunities and faces huge developmental challenges. Even if India had all the goodwill to support and help Sri Lanka, it does not have the deep pockets that China does. </w:t>
      </w:r>
      <w:r w:rsidRPr="004046BE">
        <w:rPr>
          <w:rStyle w:val="StyleUnderline"/>
        </w:rPr>
        <w:t xml:space="preserve">India is concerned that space cooperation may become yet another path for China to make inroads </w:t>
      </w:r>
      <w:r w:rsidRPr="004046BE">
        <w:t>in Colombo.</w:t>
      </w:r>
    </w:p>
    <w:p w14:paraId="7E56126C" w14:textId="067EC97D" w:rsidR="00C5349C" w:rsidRPr="004046BE" w:rsidRDefault="00C5349C" w:rsidP="0087797F">
      <w:pPr>
        <w:pStyle w:val="Heading3"/>
      </w:pPr>
      <w:r w:rsidRPr="004046BE">
        <w:t xml:space="preserve">Impact – economy </w:t>
      </w:r>
    </w:p>
    <w:p w14:paraId="4D45C176" w14:textId="77777777" w:rsidR="00C5349C" w:rsidRPr="004046BE" w:rsidRDefault="00C5349C" w:rsidP="00C5349C">
      <w:pPr>
        <w:pStyle w:val="Heading4"/>
      </w:pPr>
      <w:r w:rsidRPr="004046BE">
        <w:t>US-India relations key to increased economic liberalization</w:t>
      </w:r>
    </w:p>
    <w:p w14:paraId="081BA5B6" w14:textId="77777777" w:rsidR="00C5349C" w:rsidRPr="004046BE" w:rsidRDefault="00C5349C" w:rsidP="00C5349C">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w:t>
      </w:r>
      <w:proofErr w:type="spellStart"/>
      <w:r w:rsidRPr="004046BE">
        <w:t>Pillai</w:t>
      </w:r>
      <w:proofErr w:type="spellEnd"/>
      <w:r w:rsidRPr="004046BE">
        <w:t xml:space="preserve"> </w:t>
      </w:r>
      <w:proofErr w:type="spellStart"/>
      <w:r w:rsidRPr="004046BE">
        <w:t>Rajagopalan</w:t>
      </w:r>
      <w:proofErr w:type="spellEnd"/>
      <w:r w:rsidRPr="004046BE">
        <w:t xml:space="preserve">, Ph.D., James Jay </w:t>
      </w:r>
      <w:proofErr w:type="spellStart"/>
      <w:r w:rsidRPr="004046BE">
        <w:t>Carafano</w:t>
      </w:r>
      <w:proofErr w:type="spellEnd"/>
      <w:r w:rsidRPr="004046BE">
        <w:t xml:space="preserve">, Ph.D., Walter </w:t>
      </w:r>
      <w:proofErr w:type="spellStart"/>
      <w:r w:rsidRPr="004046BE">
        <w:t>Lohman</w:t>
      </w:r>
      <w:proofErr w:type="spellEnd"/>
      <w:r w:rsidRPr="004046BE">
        <w:t xml:space="preserve">, Lisa Curtis and Derek Scissors, Ph.D. "Beyond the Plateau in U.S. – India Relations," Heritage Foundation, April 26, http://www.heritage.org/research/reports/2013/04/beyond-the-plateau-in-us-india-relations, DDI-PN) </w:t>
      </w:r>
    </w:p>
    <w:p w14:paraId="27B0E26D" w14:textId="77777777" w:rsidR="00C5349C" w:rsidRPr="004046BE" w:rsidRDefault="00C5349C" w:rsidP="00C5349C">
      <w:r w:rsidRPr="004046BE">
        <w:t xml:space="preserve">If the India–U.S. relationship was imagined in the past decade in abstract terms and lofty possibilities, </w:t>
      </w:r>
      <w:r w:rsidRPr="004046BE">
        <w:rPr>
          <w:rStyle w:val="Emphasis"/>
        </w:rPr>
        <w:t>the reality today is that both New Delhi and Washington need each other even more than before.</w:t>
      </w:r>
      <w:r w:rsidRPr="004046BE">
        <w:t xml:space="preserve"> In the 2000s, the United States was at the peak of the unipolar moment. </w:t>
      </w:r>
      <w:r w:rsidRPr="004046BE">
        <w:rPr>
          <w:rStyle w:val="StyleUnderline"/>
        </w:rPr>
        <w:t>What drove Washington to re-craft the relationship with New Delhi was not the prospect of immediate gain or an urgent need for Indian partnership, but the perceived value of a long-term strategic investment in India</w:t>
      </w:r>
      <w:r w:rsidRPr="004046BE">
        <w:t xml:space="preserve">. </w:t>
      </w:r>
      <w:r w:rsidRPr="004046BE">
        <w:rPr>
          <w:rStyle w:val="StyleUnderline"/>
        </w:rPr>
        <w:t>For New Delhi, the affections of George W. Bush and the civil nuclear initiative constituted an unexpected and significant political bonus at a moment when India's international trajectory was on an upward trend.</w:t>
      </w:r>
      <w:r w:rsidRPr="004046BE">
        <w:t xml:space="preserve"> </w:t>
      </w:r>
      <w:r w:rsidRPr="004046BE">
        <w:rPr>
          <w:rStyle w:val="StyleUnderline"/>
        </w:rPr>
        <w:t>Today, when Washington and New Delhi find themselves in more difficult circumstances, their bilateral partnership acquires greater salience.</w:t>
      </w:r>
      <w:r w:rsidRPr="004046BE">
        <w:t xml:space="preserve"> </w:t>
      </w:r>
      <w:r w:rsidRPr="004046BE">
        <w:rPr>
          <w:rStyle w:val="StyleUnderline"/>
        </w:rPr>
        <w:t>It is</w:t>
      </w:r>
      <w:r w:rsidRPr="004046BE">
        <w:t xml:space="preserve"> no longer aspirational, but </w:t>
      </w:r>
      <w:r w:rsidRPr="004046BE">
        <w:rPr>
          <w:rStyle w:val="StyleUnderline"/>
        </w:rPr>
        <w:t>an important mutual need</w:t>
      </w:r>
      <w:r w:rsidRPr="004046BE">
        <w:t xml:space="preserve">. </w:t>
      </w:r>
      <w:r w:rsidRPr="004046BE">
        <w:rPr>
          <w:rStyle w:val="Emphasis"/>
        </w:rPr>
        <w:t>At the core of the revitalized relationship must be a strengthened economic engagement</w:t>
      </w:r>
      <w:r w:rsidRPr="004046BE">
        <w:t xml:space="preserve">. </w:t>
      </w:r>
      <w:r w:rsidRPr="004046BE">
        <w:rPr>
          <w:rStyle w:val="StyleUnderline"/>
        </w:rPr>
        <w:t>The economic crisis in the United States and the slowdown in India's growth have increased the value of a deepening partnership.</w:t>
      </w:r>
      <w:r w:rsidRPr="004046BE">
        <w:t xml:space="preserve"> </w:t>
      </w:r>
      <w:r w:rsidRPr="004046BE">
        <w:rPr>
          <w:rStyle w:val="StyleUnderline"/>
        </w:rPr>
        <w:t>Plenty of good ideas are around; these include the conclusion of a bilateral investment treaty, the negotiation of a free trade agreement, promotion of energy security at a moment the U.S. is likely to emerge as a major exporter of natural gas, and liberalization of American work visas for Indian service professionals. These proposals, however, must be related to a renewed commitment to economic liberalization on both sides</w:t>
      </w:r>
      <w:r w:rsidRPr="004046BE">
        <w:t xml:space="preserve">. </w:t>
      </w:r>
      <w:r w:rsidRPr="004046BE">
        <w:rPr>
          <w:rStyle w:val="StyleUnderline"/>
        </w:rPr>
        <w:t>Despite the intense politicization of economic policy in both countries, it should be possible to find many convergences and work on them</w:t>
      </w:r>
      <w:r w:rsidRPr="004046BE">
        <w:t>. At the political and strategic level, India, like so many other nations after the Cold War, has often worried about unconstrained American power. At this juncture, though, India must concern itself more with the consequences of a potentially precipitous decline in American power or the loss of U.S. political will.</w:t>
      </w:r>
    </w:p>
    <w:p w14:paraId="490483EC" w14:textId="77777777" w:rsidR="00C5349C" w:rsidRPr="004046BE" w:rsidRDefault="00C5349C" w:rsidP="00C5349C"/>
    <w:p w14:paraId="2C911F14" w14:textId="251F1560" w:rsidR="005922AC" w:rsidRPr="004046BE" w:rsidRDefault="00E66F5B" w:rsidP="0087797F">
      <w:pPr>
        <w:pStyle w:val="Heading3"/>
      </w:pPr>
      <w:r w:rsidRPr="004046BE">
        <w:t xml:space="preserve">Internal link </w:t>
      </w:r>
      <w:r w:rsidR="0087797F" w:rsidRPr="004046BE">
        <w:t>–</w:t>
      </w:r>
      <w:r w:rsidR="00C22DC4" w:rsidRPr="004046BE">
        <w:t xml:space="preserve"> Indo Pa</w:t>
      </w:r>
      <w:r w:rsidR="0087797F" w:rsidRPr="004046BE">
        <w:t xml:space="preserve">k war </w:t>
      </w:r>
    </w:p>
    <w:p w14:paraId="31886584" w14:textId="77777777" w:rsidR="00C5349C" w:rsidRPr="004046BE" w:rsidRDefault="00C5349C" w:rsidP="00C5349C">
      <w:pPr>
        <w:pStyle w:val="Heading4"/>
      </w:pPr>
      <w:r w:rsidRPr="004046BE">
        <w:t>A political transformation of Pakistan can only be accomplished through US-India coop</w:t>
      </w:r>
    </w:p>
    <w:p w14:paraId="58AB48D3" w14:textId="77777777" w:rsidR="00C5349C" w:rsidRPr="004046BE" w:rsidRDefault="00C5349C" w:rsidP="00C5349C">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w:t>
      </w:r>
      <w:proofErr w:type="spellStart"/>
      <w:r w:rsidRPr="004046BE">
        <w:t>Pillai</w:t>
      </w:r>
      <w:proofErr w:type="spellEnd"/>
      <w:r w:rsidRPr="004046BE">
        <w:t xml:space="preserve"> </w:t>
      </w:r>
      <w:proofErr w:type="spellStart"/>
      <w:r w:rsidRPr="004046BE">
        <w:t>Rajagopalan</w:t>
      </w:r>
      <w:proofErr w:type="spellEnd"/>
      <w:r w:rsidRPr="004046BE">
        <w:t xml:space="preserve">, Ph.D., James Jay </w:t>
      </w:r>
      <w:proofErr w:type="spellStart"/>
      <w:r w:rsidRPr="004046BE">
        <w:t>Carafano</w:t>
      </w:r>
      <w:proofErr w:type="spellEnd"/>
      <w:r w:rsidRPr="004046BE">
        <w:t xml:space="preserve">, Ph.D., Walter </w:t>
      </w:r>
      <w:proofErr w:type="spellStart"/>
      <w:r w:rsidRPr="004046BE">
        <w:t>Lohman</w:t>
      </w:r>
      <w:proofErr w:type="spellEnd"/>
      <w:r w:rsidRPr="004046BE">
        <w:t>, Lisa Curtis and Derek Scissors, Ph.D. "Beyond the Plateau in U.S. – India Relations," Heritage Foundation, April 26, http://www.heritage.org/research/reports/2013/04/beyond-the-plateau-in-us-india-relations, DDI-PN)</w:t>
      </w:r>
    </w:p>
    <w:p w14:paraId="3E15B89E" w14:textId="77777777" w:rsidR="00C5349C" w:rsidRPr="004046BE" w:rsidRDefault="00C5349C" w:rsidP="00C5349C">
      <w:pPr>
        <w:rPr>
          <w:rStyle w:val="StyleUnderline"/>
        </w:rPr>
      </w:pPr>
      <w:r w:rsidRPr="004046BE">
        <w:t xml:space="preserve">This concern is rooted in India's historic wariness about the U.S.–Pakistan relationship. </w:t>
      </w:r>
      <w:r w:rsidRPr="004046BE">
        <w:rPr>
          <w:rStyle w:val="StyleUnderline"/>
        </w:rPr>
        <w:t xml:space="preserve">While Washington's policy of de-hyphenation (developing separate policies toward India and Pakistan) has helped ease these concerns, </w:t>
      </w:r>
      <w:r w:rsidRPr="004046BE">
        <w:rPr>
          <w:rStyle w:val="Emphasis"/>
        </w:rPr>
        <w:t>the time has come for New Delhi and Washington to construct a new approach.</w:t>
      </w:r>
      <w:r w:rsidRPr="004046BE">
        <w:t xml:space="preserve"> </w:t>
      </w:r>
      <w:r w:rsidRPr="004046BE">
        <w:rPr>
          <w:rStyle w:val="StyleUnderline"/>
        </w:rPr>
        <w:t xml:space="preserve">Despite their strong interests in the stability of Pakistan, India and the United States have never engaged in a productive dialogue on Pakistan itself. </w:t>
      </w:r>
      <w:r w:rsidRPr="004046BE">
        <w:t xml:space="preserve">During the Cold War, the two sides argued endlessly about Pakistan, and in the last decade chose to put it aside. </w:t>
      </w:r>
      <w:r w:rsidRPr="004046BE">
        <w:rPr>
          <w:rStyle w:val="StyleUnderline"/>
        </w:rPr>
        <w:t>There is now, however, an opportunity to begin a productive India–U.S. dialogue on Pakistan's future</w:t>
      </w:r>
      <w:r w:rsidRPr="004046BE">
        <w:t xml:space="preserve">. </w:t>
      </w:r>
      <w:r w:rsidRPr="004046BE">
        <w:rPr>
          <w:rStyle w:val="StyleUnderline"/>
        </w:rPr>
        <w:t xml:space="preserve">The current, profoundly negative, trends in Pakistan demand that India and the U.S. find ways to work together to promote political moderation, economic modernization, and democratic transformation in Pakistan. There is no divergence between New Delhi and Washington on these goals, and neither has the power to unilaterally alter Pakistan's current trajectory. It is only by coordinating </w:t>
      </w:r>
      <w:proofErr w:type="gramStart"/>
      <w:r w:rsidRPr="004046BE">
        <w:rPr>
          <w:rStyle w:val="StyleUnderline"/>
        </w:rPr>
        <w:t>their</w:t>
      </w:r>
      <w:proofErr w:type="gramEnd"/>
      <w:r w:rsidRPr="004046BE">
        <w:rPr>
          <w:rStyle w:val="StyleUnderline"/>
        </w:rPr>
        <w:t xml:space="preserve"> respective approaches toward Islamabad that New Delhi and Washington can help engineer a positive evolution of Pakistan.</w:t>
      </w:r>
    </w:p>
    <w:p w14:paraId="40091683" w14:textId="3E94BFBB" w:rsidR="005922AC" w:rsidRPr="004046BE" w:rsidRDefault="00677B55" w:rsidP="00677B55">
      <w:pPr>
        <w:pStyle w:val="Heading3"/>
      </w:pPr>
      <w:r w:rsidRPr="004046BE">
        <w:t xml:space="preserve">Indo </w:t>
      </w:r>
      <w:proofErr w:type="spellStart"/>
      <w:r w:rsidRPr="004046BE">
        <w:t>pak</w:t>
      </w:r>
      <w:proofErr w:type="spellEnd"/>
      <w:r w:rsidRPr="004046BE">
        <w:t xml:space="preserve"> </w:t>
      </w:r>
      <w:r w:rsidR="0093513C" w:rsidRPr="004046BE">
        <w:t xml:space="preserve">war </w:t>
      </w:r>
      <w:r w:rsidRPr="004046BE">
        <w:t xml:space="preserve">impacts </w:t>
      </w:r>
    </w:p>
    <w:p w14:paraId="4D347549" w14:textId="77777777" w:rsidR="00677B55" w:rsidRPr="004046BE" w:rsidRDefault="00677B55" w:rsidP="00677B55">
      <w:pPr>
        <w:pStyle w:val="Heading4"/>
      </w:pPr>
      <w:proofErr w:type="spellStart"/>
      <w:proofErr w:type="gramStart"/>
      <w:r w:rsidRPr="004046BE">
        <w:t>india</w:t>
      </w:r>
      <w:proofErr w:type="spellEnd"/>
      <w:proofErr w:type="gramEnd"/>
      <w:r w:rsidRPr="004046BE">
        <w:t xml:space="preserve"> Pakistan risks nuclear war – empirics</w:t>
      </w:r>
    </w:p>
    <w:p w14:paraId="70845446" w14:textId="77777777" w:rsidR="00677B55" w:rsidRPr="004046BE" w:rsidRDefault="00677B55" w:rsidP="00677B55">
      <w:pPr>
        <w:widowControl w:val="0"/>
        <w:autoSpaceDE w:val="0"/>
        <w:autoSpaceDN w:val="0"/>
        <w:adjustRightInd w:val="0"/>
        <w:rPr>
          <w:rFonts w:cs="Calibri"/>
          <w:b/>
          <w:bCs/>
          <w:szCs w:val="22"/>
        </w:rPr>
      </w:pPr>
      <w:proofErr w:type="spellStart"/>
      <w:r w:rsidRPr="004046BE">
        <w:rPr>
          <w:rFonts w:cs="Calibri"/>
          <w:b/>
          <w:bCs/>
          <w:szCs w:val="22"/>
        </w:rPr>
        <w:t>Wittner</w:t>
      </w:r>
      <w:proofErr w:type="spellEnd"/>
      <w:r w:rsidRPr="004046BE">
        <w:rPr>
          <w:rFonts w:cs="Calibri"/>
          <w:b/>
          <w:bCs/>
          <w:szCs w:val="22"/>
        </w:rPr>
        <w:t xml:space="preserve">, 2011 </w:t>
      </w:r>
    </w:p>
    <w:p w14:paraId="1FA1EAB5" w14:textId="77777777" w:rsidR="00677B55" w:rsidRPr="004046BE" w:rsidRDefault="00677B55" w:rsidP="00677B55">
      <w:pPr>
        <w:rPr>
          <w:rFonts w:cs="Calibri"/>
          <w:szCs w:val="22"/>
        </w:rPr>
      </w:pPr>
      <w:r w:rsidRPr="004046BE">
        <w:rPr>
          <w:rFonts w:cs="Calibri"/>
          <w:szCs w:val="22"/>
        </w:rPr>
        <w:t>(Lawrence S, "COMMENTARY: Is a Nuclear War with China Possible?"  Huntington News November 28, 2011 http://www.huntingtonnews.net/14446 accessed 7-12-16 TM)</w:t>
      </w:r>
    </w:p>
    <w:p w14:paraId="17A5C2F2" w14:textId="692066AC" w:rsidR="00677B55" w:rsidRPr="004046BE" w:rsidRDefault="00677B55" w:rsidP="00677B55">
      <w:pPr>
        <w:rPr>
          <w:sz w:val="14"/>
        </w:rPr>
      </w:pPr>
      <w:r w:rsidRPr="004046BE">
        <w:rPr>
          <w:rStyle w:val="StyleUnderline"/>
        </w:rPr>
        <w:t>Some pundits argue that nuclear weapons prevent wars between nuclear-armed nations</w:t>
      </w:r>
      <w:r w:rsidRPr="004046BE">
        <w:rPr>
          <w:rFonts w:eastAsia="Times New Roman" w:cs="Times New Roman"/>
          <w:sz w:val="14"/>
        </w:rPr>
        <w:t xml:space="preserve">; and, admittedly, there haven’t been very many—at least not yet.  But the </w:t>
      </w:r>
      <w:proofErr w:type="spellStart"/>
      <w:r w:rsidRPr="004046BE">
        <w:rPr>
          <w:rStyle w:val="StyleUnderline"/>
        </w:rPr>
        <w:t>Kargil</w:t>
      </w:r>
      <w:proofErr w:type="spellEnd"/>
      <w:r w:rsidRPr="004046BE">
        <w:rPr>
          <w:rStyle w:val="StyleUnderline"/>
        </w:rPr>
        <w:t xml:space="preserve"> War of 1999, between nuclear-armed India and nuclear-armed Pakistan, should convince us that such wars </w:t>
      </w:r>
      <w:proofErr w:type="gramStart"/>
      <w:r w:rsidRPr="004046BE">
        <w:rPr>
          <w:rStyle w:val="StyleUnderline"/>
        </w:rPr>
        <w:t>can</w:t>
      </w:r>
      <w:proofErr w:type="gramEnd"/>
      <w:r w:rsidRPr="004046BE">
        <w:rPr>
          <w:rStyle w:val="StyleUnderline"/>
        </w:rPr>
        <w:t xml:space="preserve"> occur.  Indeed, in that case, the conflict almost slipped into a nuclear war.  Pakistan’s foreign secretary threatened that, if the war escalated, his country felt free to use “any weapon” in its arsenal.  </w:t>
      </w:r>
      <w:r w:rsidRPr="004046BE">
        <w:rPr>
          <w:rFonts w:eastAsia="Times New Roman" w:cs="Times New Roman"/>
          <w:sz w:val="14"/>
        </w:rPr>
        <w:t xml:space="preserve">During the conflict, </w:t>
      </w:r>
      <w:r w:rsidRPr="004046BE">
        <w:rPr>
          <w:rStyle w:val="StyleUnderline"/>
        </w:rPr>
        <w:t>Pakistan did move nuclear weapons toward its border</w:t>
      </w:r>
      <w:r w:rsidRPr="004046BE">
        <w:rPr>
          <w:rFonts w:eastAsia="Times New Roman" w:cs="Times New Roman"/>
          <w:sz w:val="14"/>
        </w:rPr>
        <w:t>, while India, it is claimed, readied its own nuclear missiles for an attack on Pakistan.</w:t>
      </w:r>
    </w:p>
    <w:p w14:paraId="7B6C6579" w14:textId="54738C84" w:rsidR="005922AC" w:rsidRPr="004046BE" w:rsidRDefault="005922AC" w:rsidP="005922AC">
      <w:pPr>
        <w:rPr>
          <w:sz w:val="12"/>
        </w:rPr>
      </w:pPr>
    </w:p>
    <w:p w14:paraId="087DD3EA" w14:textId="6A8D9567" w:rsidR="005922AC" w:rsidRPr="004046BE" w:rsidRDefault="008B0101" w:rsidP="005922AC">
      <w:pPr>
        <w:pStyle w:val="Heading4"/>
      </w:pPr>
      <w:r w:rsidRPr="004046BE">
        <w:t xml:space="preserve">Even </w:t>
      </w:r>
      <w:r w:rsidR="005922AC" w:rsidRPr="004046BE">
        <w:t xml:space="preserve">a limited war leaves billions dead from famine, ruin the atmosphere </w:t>
      </w:r>
      <w:r w:rsidRPr="004046BE">
        <w:t xml:space="preserve">and the end of civilization </w:t>
      </w:r>
    </w:p>
    <w:p w14:paraId="5E375C59" w14:textId="77777777" w:rsidR="005922AC" w:rsidRPr="004046BE" w:rsidRDefault="005922AC" w:rsidP="005922AC">
      <w:pPr>
        <w:rPr>
          <w:lang w:val="en-GB"/>
        </w:rPr>
      </w:pPr>
      <w:r w:rsidRPr="004046BE">
        <w:rPr>
          <w:b/>
          <w:bCs/>
          <w:lang w:val="en-GB"/>
        </w:rPr>
        <w:t xml:space="preserve">ASGHAR 16 </w:t>
      </w:r>
    </w:p>
    <w:p w14:paraId="0CDE9FD9" w14:textId="2E43D094" w:rsidR="005922AC" w:rsidRPr="004046BE" w:rsidRDefault="005922AC" w:rsidP="005922AC">
      <w:pPr>
        <w:rPr>
          <w:lang w:val="en-GB"/>
        </w:rPr>
      </w:pPr>
      <w:r w:rsidRPr="004046BE">
        <w:rPr>
          <w:bCs/>
          <w:lang w:val="en-GB"/>
        </w:rPr>
        <w:t>[</w:t>
      </w:r>
      <w:proofErr w:type="spellStart"/>
      <w:proofErr w:type="gramStart"/>
      <w:r w:rsidRPr="004046BE">
        <w:rPr>
          <w:bCs/>
          <w:lang w:val="en-GB"/>
        </w:rPr>
        <w:t>Rizwan</w:t>
      </w:r>
      <w:proofErr w:type="spellEnd"/>
      <w:r w:rsidRPr="004046BE">
        <w:rPr>
          <w:bCs/>
          <w:lang w:val="en-GB"/>
        </w:rPr>
        <w:t xml:space="preserve"> ,</w:t>
      </w:r>
      <w:proofErr w:type="gramEnd"/>
      <w:r w:rsidRPr="004046BE">
        <w:rPr>
          <w:lang w:val="en-GB"/>
        </w:rPr>
        <w:t xml:space="preserve">"Rethinking deterrence stability," </w:t>
      </w:r>
      <w:r w:rsidR="008B0101" w:rsidRPr="004046BE">
        <w:rPr>
          <w:lang w:val="en-GB"/>
        </w:rPr>
        <w:t xml:space="preserve">The News </w:t>
      </w:r>
      <w:hyperlink r:id="rId36" w:history="1">
        <w:r w:rsidRPr="004046BE">
          <w:rPr>
            <w:rStyle w:val="Hyperlink"/>
            <w:lang w:val="en-GB"/>
          </w:rPr>
          <w:t>https://www.thenews.com.pk/print/132512-Rethinking-deterrence-stability</w:t>
        </w:r>
      </w:hyperlink>
      <w:r w:rsidRPr="004046BE">
        <w:rPr>
          <w:lang w:val="en-GB"/>
        </w:rPr>
        <w:t xml:space="preserve">, </w:t>
      </w:r>
      <w:r w:rsidR="008B0101" w:rsidRPr="004046BE">
        <w:rPr>
          <w:lang w:val="en-GB"/>
        </w:rPr>
        <w:t xml:space="preserve">January 21 2016 DDI TM) </w:t>
      </w:r>
    </w:p>
    <w:p w14:paraId="4637EC10" w14:textId="753B4FD9" w:rsidR="005922AC" w:rsidRPr="004046BE" w:rsidRDefault="005922AC" w:rsidP="0087797F">
      <w:pPr>
        <w:shd w:val="clear" w:color="auto" w:fill="FFFFFF"/>
        <w:spacing w:before="75" w:after="240" w:line="270" w:lineRule="atLeast"/>
        <w:rPr>
          <w:rFonts w:ascii="Arial" w:eastAsia="Times New Roman" w:hAnsi="Arial" w:cs="Arial"/>
          <w:color w:val="000000"/>
          <w:sz w:val="12"/>
          <w:szCs w:val="26"/>
        </w:rPr>
      </w:pPr>
      <w:r w:rsidRPr="004046BE">
        <w:rPr>
          <w:rStyle w:val="StyleUnderline"/>
        </w:rPr>
        <w:t>A nuclear war between India and Pakistan would set off a global famine that could kill two billion people and effectively end human civilization</w:t>
      </w:r>
      <w:r w:rsidRPr="004046BE">
        <w:rPr>
          <w:rFonts w:ascii="Arial" w:eastAsia="Times New Roman" w:hAnsi="Arial" w:cs="Arial"/>
          <w:b/>
          <w:color w:val="000000"/>
          <w:sz w:val="12"/>
          <w:szCs w:val="26"/>
        </w:rPr>
        <w:t>,</w:t>
      </w:r>
      <w:r w:rsidRPr="004046BE">
        <w:rPr>
          <w:rFonts w:ascii="Arial" w:eastAsia="Times New Roman" w:hAnsi="Arial" w:cs="Arial"/>
          <w:color w:val="000000"/>
          <w:sz w:val="12"/>
          <w:szCs w:val="26"/>
        </w:rPr>
        <w:t xml:space="preserve"> a study </w:t>
      </w:r>
      <w:proofErr w:type="gramStart"/>
      <w:r w:rsidRPr="004046BE">
        <w:rPr>
          <w:rFonts w:ascii="Arial" w:eastAsia="Times New Roman" w:hAnsi="Arial" w:cs="Arial"/>
          <w:color w:val="000000"/>
          <w:sz w:val="12"/>
          <w:szCs w:val="26"/>
        </w:rPr>
        <w:t>said .</w:t>
      </w:r>
      <w:proofErr w:type="gramEnd"/>
      <w:r w:rsidRPr="004046BE">
        <w:rPr>
          <w:rFonts w:ascii="Arial" w:eastAsia="Times New Roman" w:hAnsi="Arial" w:cs="Arial"/>
          <w:color w:val="000000"/>
          <w:sz w:val="12"/>
          <w:szCs w:val="26"/>
        </w:rPr>
        <w:t xml:space="preserve"> </w:t>
      </w:r>
      <w:r w:rsidRPr="004046BE">
        <w:rPr>
          <w:rStyle w:val="StyleUnderline"/>
        </w:rPr>
        <w:t>Even if limited in scope, a conflict with nuclear weapons would wreak havoc in the atmosphere and devastate crop yields, with the effects multiplied as global food markets went into turmoil</w:t>
      </w:r>
      <w:r w:rsidRPr="004046BE">
        <w:rPr>
          <w:rFonts w:ascii="Arial" w:eastAsia="Times New Roman" w:hAnsi="Arial" w:cs="Arial"/>
          <w:color w:val="000000"/>
          <w:sz w:val="12"/>
          <w:szCs w:val="26"/>
        </w:rPr>
        <w:t xml:space="preserve">, the report said. The Nobel Peace Prize-winning International Physicians for the Prevention of Nuclear War and </w:t>
      </w:r>
      <w:hyperlink r:id="rId37" w:tooltip="Physicians for Social Responsibility" w:history="1">
        <w:r w:rsidRPr="004046BE">
          <w:rPr>
            <w:rFonts w:ascii="Arial" w:eastAsia="Times New Roman" w:hAnsi="Arial" w:cs="Arial"/>
            <w:color w:val="333333"/>
            <w:sz w:val="12"/>
            <w:szCs w:val="19"/>
            <w:bdr w:val="none" w:sz="0" w:space="0" w:color="auto" w:frame="1"/>
          </w:rPr>
          <w:t>Physicians for Social Responsibility</w:t>
        </w:r>
      </w:hyperlink>
      <w:r w:rsidRPr="004046BE">
        <w:rPr>
          <w:rFonts w:ascii="Arial" w:eastAsia="Times New Roman" w:hAnsi="Arial" w:cs="Arial"/>
          <w:color w:val="000000"/>
          <w:sz w:val="12"/>
          <w:szCs w:val="26"/>
        </w:rPr>
        <w:t xml:space="preserve"> released an initial peer-reviewed study in April 2012 that predicted a nuclear famine could kill more than a billion people. In a second edition, the groups said they widely underestimated the impact in China and calculated that the world's most populous country would face severe food insecurity. </w:t>
      </w:r>
      <w:r w:rsidRPr="004046BE">
        <w:rPr>
          <w:rStyle w:val="StyleUnderline"/>
        </w:rPr>
        <w:t xml:space="preserve">"A billion people dead in the developing world </w:t>
      </w:r>
      <w:proofErr w:type="gramStart"/>
      <w:r w:rsidRPr="004046BE">
        <w:rPr>
          <w:rStyle w:val="StyleUnderline"/>
        </w:rPr>
        <w:t>is</w:t>
      </w:r>
      <w:proofErr w:type="gramEnd"/>
      <w:r w:rsidRPr="004046BE">
        <w:rPr>
          <w:rStyle w:val="StyleUnderline"/>
        </w:rPr>
        <w:t xml:space="preserve"> obviously a catastrophe unparalleled in human history. But then if you add to that the possibility of another 1.3 billion people in China being at risk, we are entering something that is clearly the end of civilization</w:t>
      </w:r>
      <w:r w:rsidRPr="004046BE">
        <w:rPr>
          <w:rFonts w:ascii="Arial" w:eastAsia="Times New Roman" w:hAnsi="Arial" w:cs="Arial"/>
          <w:color w:val="000000"/>
          <w:sz w:val="12"/>
          <w:szCs w:val="26"/>
        </w:rPr>
        <w:t xml:space="preserve">," said Ira </w:t>
      </w:r>
      <w:proofErr w:type="spellStart"/>
      <w:r w:rsidRPr="004046BE">
        <w:rPr>
          <w:rFonts w:ascii="Arial" w:eastAsia="Times New Roman" w:hAnsi="Arial" w:cs="Arial"/>
          <w:color w:val="000000"/>
          <w:sz w:val="12"/>
          <w:szCs w:val="26"/>
        </w:rPr>
        <w:t>Helfand</w:t>
      </w:r>
      <w:proofErr w:type="spellEnd"/>
      <w:r w:rsidRPr="004046BE">
        <w:rPr>
          <w:rFonts w:ascii="Arial" w:eastAsia="Times New Roman" w:hAnsi="Arial" w:cs="Arial"/>
          <w:color w:val="000000"/>
          <w:sz w:val="12"/>
          <w:szCs w:val="26"/>
        </w:rPr>
        <w:t xml:space="preserve">, the report's author. </w:t>
      </w:r>
      <w:proofErr w:type="spellStart"/>
      <w:r w:rsidRPr="004046BE">
        <w:rPr>
          <w:rFonts w:ascii="Arial" w:eastAsia="Times New Roman" w:hAnsi="Arial" w:cs="Arial"/>
          <w:color w:val="000000"/>
          <w:sz w:val="12"/>
          <w:szCs w:val="26"/>
        </w:rPr>
        <w:t>Helfand</w:t>
      </w:r>
      <w:proofErr w:type="spellEnd"/>
      <w:r w:rsidRPr="004046BE">
        <w:rPr>
          <w:rFonts w:ascii="Arial" w:eastAsia="Times New Roman" w:hAnsi="Arial" w:cs="Arial"/>
          <w:color w:val="000000"/>
          <w:sz w:val="12"/>
          <w:szCs w:val="26"/>
        </w:rPr>
        <w:t xml:space="preserve"> said that the study looked at India and Pakistan due to the longstanding tensions between the nuclear-armed states, which have fought three full-fledged wars since independence and partition in 1947. But </w:t>
      </w:r>
      <w:proofErr w:type="spellStart"/>
      <w:r w:rsidRPr="004046BE">
        <w:rPr>
          <w:rFonts w:ascii="Arial" w:eastAsia="Times New Roman" w:hAnsi="Arial" w:cs="Arial"/>
          <w:color w:val="000000"/>
          <w:sz w:val="12"/>
          <w:szCs w:val="26"/>
        </w:rPr>
        <w:t>Helfand</w:t>
      </w:r>
      <w:proofErr w:type="spellEnd"/>
      <w:r w:rsidRPr="004046BE">
        <w:rPr>
          <w:rFonts w:ascii="Arial" w:eastAsia="Times New Roman" w:hAnsi="Arial" w:cs="Arial"/>
          <w:color w:val="000000"/>
          <w:sz w:val="12"/>
          <w:szCs w:val="26"/>
        </w:rPr>
        <w:t xml:space="preserve"> said that the planet would expect a similar apocalyptic impact from any limited nuclear war. Modern nuclear weapons are far more powerful than the US bombs that killed more than 200,000 people in Hiroshima and Nagasaki in 1945. "With a large war between the United States and Russia, we are talking about the possible, not certain, but possible, extinction of the human race. "</w:t>
      </w:r>
      <w:r w:rsidRPr="004046BE">
        <w:rPr>
          <w:rStyle w:val="StyleUnderline"/>
        </w:rPr>
        <w:t>In this kind of war, biologically there are going to be people surviving somewhere on the planet but the chaos that would result from this will dwarf anything we've ever seen</w:t>
      </w:r>
      <w:r w:rsidRPr="004046BE">
        <w:rPr>
          <w:rFonts w:ascii="Arial" w:eastAsia="Times New Roman" w:hAnsi="Arial" w:cs="Arial"/>
          <w:color w:val="000000"/>
          <w:sz w:val="12"/>
          <w:szCs w:val="26"/>
        </w:rPr>
        <w:t xml:space="preserve">," </w:t>
      </w:r>
      <w:proofErr w:type="spellStart"/>
      <w:r w:rsidRPr="004046BE">
        <w:rPr>
          <w:rFonts w:ascii="Arial" w:eastAsia="Times New Roman" w:hAnsi="Arial" w:cs="Arial"/>
          <w:color w:val="000000"/>
          <w:sz w:val="12"/>
          <w:szCs w:val="26"/>
        </w:rPr>
        <w:t>Helfand</w:t>
      </w:r>
      <w:proofErr w:type="spellEnd"/>
      <w:r w:rsidRPr="004046BE">
        <w:rPr>
          <w:rFonts w:ascii="Arial" w:eastAsia="Times New Roman" w:hAnsi="Arial" w:cs="Arial"/>
          <w:color w:val="000000"/>
          <w:sz w:val="12"/>
          <w:szCs w:val="26"/>
        </w:rPr>
        <w:t xml:space="preserve"> said. The study said that the black carbon aerosol particles kicked into the atmosphere by a South Asian nuclear war would reduce US corn and soybean production by around 10 percent over a decade. The particles would also reduce China's rice production by an average of 21 percent over four years and by another 10 percent over the following six years. The updated study also found severe effects on China's wheat, which is vital to the country despite its association with rice</w:t>
      </w:r>
      <w:r w:rsidRPr="004046BE">
        <w:rPr>
          <w:rFonts w:ascii="Arial" w:eastAsia="Times New Roman" w:hAnsi="Arial" w:cs="Arial"/>
          <w:b/>
          <w:color w:val="000000"/>
          <w:sz w:val="12"/>
          <w:szCs w:val="26"/>
        </w:rPr>
        <w:t xml:space="preserve">. </w:t>
      </w:r>
      <w:r w:rsidRPr="004046BE">
        <w:rPr>
          <w:rStyle w:val="StyleUnderline"/>
        </w:rPr>
        <w:t>China's wheat production would plunge by 50 per cent the first year after the nuclear war</w:t>
      </w:r>
      <w:r w:rsidRPr="004046BE">
        <w:rPr>
          <w:rFonts w:ascii="Arial" w:eastAsia="Times New Roman" w:hAnsi="Arial" w:cs="Arial"/>
          <w:color w:val="000000"/>
          <w:sz w:val="12"/>
          <w:szCs w:val="26"/>
        </w:rPr>
        <w:t xml:space="preserve"> and would still be 31 per cent below baseline a decade later, it said. </w:t>
      </w:r>
      <w:r w:rsidRPr="004046BE">
        <w:rPr>
          <w:rStyle w:val="StyleUnderline"/>
        </w:rPr>
        <w:t>The study</w:t>
      </w:r>
      <w:r w:rsidRPr="004046BE">
        <w:rPr>
          <w:rFonts w:ascii="Arial" w:eastAsia="Times New Roman" w:hAnsi="Arial" w:cs="Arial"/>
          <w:color w:val="000000"/>
          <w:sz w:val="12"/>
          <w:szCs w:val="26"/>
        </w:rPr>
        <w:t xml:space="preserve"> said it was impossible to estimate the exact impact of nuclear war. He called for further research, </w:t>
      </w:r>
      <w:r w:rsidRPr="004046BE">
        <w:rPr>
          <w:rStyle w:val="StyleUnderline"/>
        </w:rPr>
        <w:t xml:space="preserve">voiced alarm that policymakers in nuclear powers were not looking more thoroughly at the idea of a nuclear famine. </w:t>
      </w:r>
      <w:r w:rsidRPr="004046BE">
        <w:rPr>
          <w:rFonts w:ascii="Arial" w:eastAsia="Times New Roman" w:hAnsi="Arial" w:cs="Arial"/>
          <w:color w:val="000000"/>
          <w:sz w:val="12"/>
          <w:szCs w:val="26"/>
        </w:rPr>
        <w:t xml:space="preserve">But he said, ultimately, the only answer was the abolition of nuclear weapons. </w:t>
      </w:r>
      <w:r w:rsidRPr="004046BE">
        <w:rPr>
          <w:rStyle w:val="StyleUnderline"/>
        </w:rPr>
        <w:t>"This is a disaster so massive in scale that really no preparation is possible. We must prevent this,</w:t>
      </w:r>
      <w:r w:rsidRPr="004046BE">
        <w:rPr>
          <w:rFonts w:ascii="Arial" w:eastAsia="Times New Roman" w:hAnsi="Arial" w:cs="Arial"/>
          <w:color w:val="000000"/>
          <w:sz w:val="12"/>
          <w:szCs w:val="26"/>
        </w:rPr>
        <w:t>" he said. President Barack Obama pledged in 2009 to work toward abolition but said that the United States would keep nuclear weapons so long as others exist. Nine countries are believed to possess nuclear weapons, with Russia and the United States holding the vast majority.</w:t>
      </w:r>
    </w:p>
    <w:p w14:paraId="69BE68FE" w14:textId="32580873" w:rsidR="005922AC" w:rsidRPr="004046BE" w:rsidRDefault="005922AC" w:rsidP="005922AC">
      <w:pPr>
        <w:pStyle w:val="Heading4"/>
      </w:pPr>
      <w:r w:rsidRPr="004046BE">
        <w:t>War between India and Pakistan would be catastrophic, even a limited war kills millions and spills over</w:t>
      </w:r>
    </w:p>
    <w:p w14:paraId="48CED375" w14:textId="021E4895" w:rsidR="005922AC" w:rsidRPr="004046BE" w:rsidRDefault="00024FD4" w:rsidP="005922AC">
      <w:pPr>
        <w:rPr>
          <w:rStyle w:val="Style13ptBold"/>
        </w:rPr>
      </w:pPr>
      <w:proofErr w:type="spellStart"/>
      <w:r w:rsidRPr="004046BE">
        <w:rPr>
          <w:rStyle w:val="Style13ptBold"/>
        </w:rPr>
        <w:t>Korb</w:t>
      </w:r>
      <w:proofErr w:type="spellEnd"/>
      <w:r w:rsidRPr="004046BE">
        <w:rPr>
          <w:rStyle w:val="Style13ptBold"/>
        </w:rPr>
        <w:t xml:space="preserve"> &amp; Rothman 12</w:t>
      </w:r>
    </w:p>
    <w:p w14:paraId="278402AB" w14:textId="4994CC94" w:rsidR="00024FD4" w:rsidRPr="004046BE" w:rsidRDefault="005922AC" w:rsidP="005922AC">
      <w:pPr>
        <w:rPr>
          <w:sz w:val="10"/>
        </w:rPr>
      </w:pPr>
      <w:r w:rsidRPr="004046BE">
        <w:t xml:space="preserve">(Lawrence J. &amp; Alexander No first use: The way to contain nuclear war in South Asia, Bulletin of the Atomic Scientists, </w:t>
      </w:r>
      <w:r w:rsidR="00024FD4" w:rsidRPr="004046BE">
        <w:rPr>
          <w:rFonts w:eastAsia="Times New Roman" w:cs="Times New Roman"/>
        </w:rPr>
        <w:t xml:space="preserve">68(2) </w:t>
      </w:r>
      <w:r w:rsidR="006E4AC3" w:rsidRPr="004046BE">
        <w:rPr>
          <w:rFonts w:eastAsia="Times New Roman" w:cs="Times New Roman"/>
        </w:rPr>
        <w:t xml:space="preserve">2012 </w:t>
      </w:r>
      <w:r w:rsidR="00024FD4" w:rsidRPr="004046BE">
        <w:rPr>
          <w:rFonts w:eastAsia="Times New Roman" w:cs="Times New Roman"/>
        </w:rPr>
        <w:t>34–</w:t>
      </w:r>
      <w:r w:rsidR="00024FD4" w:rsidRPr="004046BE">
        <w:rPr>
          <w:rFonts w:eastAsia="Times New Roman" w:cs="Times New Roman"/>
          <w:sz w:val="20"/>
          <w:szCs w:val="20"/>
        </w:rPr>
        <w:t>42</w:t>
      </w:r>
      <w:r w:rsidR="006E4AC3" w:rsidRPr="004046BE">
        <w:rPr>
          <w:sz w:val="20"/>
          <w:szCs w:val="20"/>
        </w:rPr>
        <w:t xml:space="preserve"> </w:t>
      </w:r>
      <w:r w:rsidR="00024FD4" w:rsidRPr="004046BE">
        <w:rPr>
          <w:sz w:val="20"/>
          <w:szCs w:val="20"/>
        </w:rPr>
        <w:t>DDI TM</w:t>
      </w:r>
    </w:p>
    <w:p w14:paraId="3EA6DFFD" w14:textId="0E672F3E" w:rsidR="005922AC" w:rsidRPr="004046BE" w:rsidRDefault="005922AC" w:rsidP="005922AC">
      <w:pPr>
        <w:rPr>
          <w:sz w:val="10"/>
        </w:rPr>
      </w:pPr>
      <w:r w:rsidRPr="004046BE">
        <w:rPr>
          <w:sz w:val="10"/>
        </w:rPr>
        <w:t>As these countries develop more advanced nuclear capabilities, chances increase that</w:t>
      </w:r>
      <w:r w:rsidRPr="004046BE">
        <w:rPr>
          <w:b/>
          <w:u w:val="single"/>
        </w:rPr>
        <w:t xml:space="preserve"> even a relatively small skirmish could escalate into a nuclear conflict.</w:t>
      </w:r>
      <w:r w:rsidRPr="004046BE">
        <w:rPr>
          <w:sz w:val="10"/>
        </w:rPr>
        <w:t xml:space="preserve"> For example, earlier this year, Pakistan announced it had tested a small nuclear warhead </w:t>
      </w:r>
      <w:proofErr w:type="gramStart"/>
      <w:r w:rsidRPr="004046BE">
        <w:rPr>
          <w:sz w:val="10"/>
        </w:rPr>
        <w:t>designed to be used</w:t>
      </w:r>
      <w:proofErr w:type="gramEnd"/>
      <w:r w:rsidRPr="004046BE">
        <w:rPr>
          <w:sz w:val="10"/>
        </w:rPr>
        <w:t xml:space="preserve"> against invading troops on Pakistani soil</w:t>
      </w:r>
      <w:r w:rsidRPr="004046BE">
        <w:rPr>
          <w:b/>
          <w:u w:val="single"/>
        </w:rPr>
        <w:t>. A nuclear war between India and Pakistan would be an absolute catastrophe.</w:t>
      </w:r>
      <w:r w:rsidRPr="004046BE">
        <w:rPr>
          <w:sz w:val="10"/>
        </w:rPr>
        <w:t xml:space="preserve"> A Natural Resources Defense Council </w:t>
      </w:r>
      <w:r w:rsidRPr="004046BE">
        <w:rPr>
          <w:b/>
          <w:u w:val="single"/>
        </w:rPr>
        <w:t xml:space="preserve">study found that even a limited nuclear exchange consisting of as few as 10 warheads could result in about three million casualties </w:t>
      </w:r>
      <w:r w:rsidRPr="004046BE">
        <w:rPr>
          <w:sz w:val="10"/>
        </w:rPr>
        <w:t xml:space="preserve">(Natural Resources Defense Council, 2002). </w:t>
      </w:r>
      <w:r w:rsidRPr="004046BE">
        <w:rPr>
          <w:b/>
          <w:u w:val="single"/>
        </w:rPr>
        <w:t>Moreover, the effects of such a conflict would not be confined to South Asia</w:t>
      </w:r>
      <w:r w:rsidRPr="004046BE">
        <w:rPr>
          <w:sz w:val="10"/>
        </w:rPr>
        <w:t xml:space="preserve">: According to a recent article in Scientific American, </w:t>
      </w:r>
      <w:r w:rsidRPr="004046BE">
        <w:rPr>
          <w:b/>
          <w:u w:val="single"/>
        </w:rPr>
        <w:t>a major regional nuclear conflict could spark a global nuclear winter, with worldwide implications for agriculture</w:t>
      </w:r>
      <w:r w:rsidRPr="004046BE">
        <w:rPr>
          <w:sz w:val="10"/>
        </w:rPr>
        <w:t xml:space="preserve"> (</w:t>
      </w:r>
      <w:proofErr w:type="spellStart"/>
      <w:r w:rsidRPr="004046BE">
        <w:rPr>
          <w:sz w:val="10"/>
        </w:rPr>
        <w:t>Robock</w:t>
      </w:r>
      <w:proofErr w:type="spellEnd"/>
      <w:r w:rsidRPr="004046BE">
        <w:rPr>
          <w:sz w:val="10"/>
        </w:rPr>
        <w:t xml:space="preserve"> and </w:t>
      </w:r>
      <w:proofErr w:type="spellStart"/>
      <w:r w:rsidRPr="004046BE">
        <w:rPr>
          <w:sz w:val="10"/>
        </w:rPr>
        <w:t>Toon</w:t>
      </w:r>
      <w:proofErr w:type="spellEnd"/>
      <w:r w:rsidRPr="004046BE">
        <w:rPr>
          <w:sz w:val="10"/>
        </w:rPr>
        <w:t xml:space="preserve">, 2010). </w:t>
      </w:r>
      <w:r w:rsidRPr="004046BE">
        <w:rPr>
          <w:b/>
          <w:u w:val="single"/>
        </w:rPr>
        <w:t>Given the terrible effects of a nuclear exchange, much ink has been spilled articulating policies to prevent war, particularly a nuclear war, between India and Pakistan.</w:t>
      </w:r>
      <w:r w:rsidRPr="004046BE">
        <w:rPr>
          <w:sz w:val="10"/>
        </w:rPr>
        <w:t xml:space="preserve"> However, little has been written about how the United States should respond if diplomacy fails that is, if a nuclear war breaks out between India and Pakistan, how can the United States contain the conflict so it does not come to involve other nations with alliances or interests in the region and significantly larger nuclear arsenals?</w:t>
      </w:r>
    </w:p>
    <w:p w14:paraId="7F7332DC" w14:textId="66B41035" w:rsidR="0087797F" w:rsidRPr="004046BE" w:rsidRDefault="0087797F" w:rsidP="0087797F">
      <w:pPr>
        <w:pStyle w:val="Heading3"/>
      </w:pPr>
      <w:r w:rsidRPr="004046BE">
        <w:t xml:space="preserve">Impact – Asian stability </w:t>
      </w:r>
    </w:p>
    <w:p w14:paraId="76F56E1A" w14:textId="77777777" w:rsidR="00AA355D" w:rsidRPr="004046BE" w:rsidRDefault="00AA355D" w:rsidP="00AA355D">
      <w:pPr>
        <w:pStyle w:val="Heading4"/>
        <w:rPr>
          <w:rStyle w:val="Style13ptBold"/>
          <w:b/>
        </w:rPr>
      </w:pPr>
      <w:r w:rsidRPr="004046BE">
        <w:rPr>
          <w:rStyle w:val="Style13ptBold"/>
          <w:b/>
        </w:rPr>
        <w:t>Sino-US relations disrupt trilateral cooperation – kills India’s participation in Asia</w:t>
      </w:r>
    </w:p>
    <w:p w14:paraId="408DDBB9" w14:textId="77777777" w:rsidR="00AA355D" w:rsidRPr="004046BE" w:rsidRDefault="00AA355D" w:rsidP="00AA355D">
      <w:proofErr w:type="spellStart"/>
      <w:r w:rsidRPr="004046BE">
        <w:rPr>
          <w:rStyle w:val="Style13ptBold"/>
        </w:rPr>
        <w:t>Chaulia</w:t>
      </w:r>
      <w:proofErr w:type="spellEnd"/>
      <w:r w:rsidRPr="004046BE">
        <w:rPr>
          <w:rStyle w:val="Style13ptBold"/>
        </w:rPr>
        <w:t>, 2011</w:t>
      </w:r>
      <w:r w:rsidRPr="004046BE">
        <w:t xml:space="preserve"> (</w:t>
      </w:r>
      <w:proofErr w:type="spellStart"/>
      <w:r w:rsidRPr="004046BE">
        <w:t>Sreeram</w:t>
      </w:r>
      <w:proofErr w:type="spellEnd"/>
      <w:r w:rsidRPr="004046BE">
        <w:t xml:space="preserve">, Professor and Vice Dean at the Jindal School of International Affairs in </w:t>
      </w:r>
      <w:proofErr w:type="spellStart"/>
      <w:r w:rsidRPr="004046BE">
        <w:t>Sonipat</w:t>
      </w:r>
      <w:proofErr w:type="spellEnd"/>
      <w:r w:rsidRPr="004046BE">
        <w:t xml:space="preserve">, India, Talking without the elephant 5/17/2011, </w:t>
      </w:r>
      <w:hyperlink r:id="rId38" w:history="1">
        <w:r w:rsidRPr="004046BE">
          <w:rPr>
            <w:rStyle w:val="Hyperlink"/>
          </w:rPr>
          <w:t>http://www.atimes.com/atimes/South_Asia/ME17Df04.html</w:t>
        </w:r>
      </w:hyperlink>
      <w:r w:rsidRPr="004046BE">
        <w:t xml:space="preserve"> 7/15/16; DDI  - </w:t>
      </w:r>
      <w:proofErr w:type="gramStart"/>
      <w:r w:rsidRPr="004046BE">
        <w:t>AH )</w:t>
      </w:r>
      <w:proofErr w:type="gramEnd"/>
    </w:p>
    <w:p w14:paraId="1D3320DA" w14:textId="77777777" w:rsidR="00AA355D" w:rsidRPr="004046BE" w:rsidRDefault="00AA355D" w:rsidP="00AA355D">
      <w:r w:rsidRPr="004046BE">
        <w:t xml:space="preserve">The recently concluded round of United States-China Strategic and Economic Dialogue in Washington covered the entire gamut of bilateral and global problems concerning the world's two most formidable powers, trade, market access, currency valuation, regional security in the Asia-Pacific, military strategy and human rights. </w:t>
      </w:r>
      <w:r w:rsidRPr="004046BE">
        <w:rPr>
          <w:rStyle w:val="StyleUnderline"/>
        </w:rPr>
        <w:t>¶ In terms of the high-level attendance of American and Chinese government and business officials as well as the breadth of issues under the scanner, this annual dialogue stood out as ground zero of global policymaking. ¶Yet, the elephant in the room of this most consequential of all diplomatic forums was literally the elephant. There was no seat for India at the table, even though all prognoses indicate that India¶ will join China and the US in a triumvirate of the world's largest economies in the coming decades.</w:t>
      </w:r>
      <w:r w:rsidRPr="004046BE">
        <w:t xml:space="preserve"> ¶ </w:t>
      </w:r>
      <w:proofErr w:type="gramStart"/>
      <w:r w:rsidRPr="004046BE">
        <w:rPr>
          <w:rStyle w:val="StyleUnderline"/>
        </w:rPr>
        <w:t>The</w:t>
      </w:r>
      <w:proofErr w:type="gramEnd"/>
      <w:r w:rsidRPr="004046BE">
        <w:rPr>
          <w:rStyle w:val="StyleUnderline"/>
        </w:rPr>
        <w:t xml:space="preserve"> purely bilateral framing of the whole event in Washington belied awareness that changes to contemporary strategic relations among China, India and their traditional third-party interlocutor - the United States - militate towards engagement in trilateral dialogue.</w:t>
      </w:r>
      <w:r w:rsidRPr="004046BE">
        <w:t xml:space="preserve"> ¶ The parallel rises of China and India and the global implications of their problematic relations require three-way dialogue channels, instead of plain bilateralism, involving the two Asian principals and their chief global reference point, the US. ¶ </w:t>
      </w:r>
      <w:proofErr w:type="gramStart"/>
      <w:r w:rsidRPr="004046BE">
        <w:t>During</w:t>
      </w:r>
      <w:proofErr w:type="gramEnd"/>
      <w:r w:rsidRPr="004046BE">
        <w:t xml:space="preserve"> the presidency of George W Bush, India relied on antagonism between the US and China for competitive strategic advantage. In its relations with Washington, Delhi often acted on expectations that the former favored alliance with a democracy and remained wary of an authoritarian and faster-growing Beijing. ¶ But this reading is now obsolete, as the Barack Obama administration has softened its predecessor's approach to China, showing a willingness to overlook human-rights violations and crafting a bilateral re-engagement with China. ¶ The US helplessly rests on Chinese shoulders to keep East Asia's black sheep, North Korea, in check. The financial meltdown since 2008 introduced delicate edges into China-US interdependence, premised on extensive Chinese holdings of US Treasury bonds. American author and economist Zachary </w:t>
      </w:r>
      <w:proofErr w:type="spellStart"/>
      <w:r w:rsidRPr="004046BE">
        <w:t>Karabell</w:t>
      </w:r>
      <w:proofErr w:type="spellEnd"/>
      <w:r w:rsidRPr="004046BE">
        <w:t xml:space="preserve"> sees "</w:t>
      </w:r>
      <w:proofErr w:type="spellStart"/>
      <w:r w:rsidRPr="004046BE">
        <w:t>superfusion</w:t>
      </w:r>
      <w:proofErr w:type="spellEnd"/>
      <w:r w:rsidRPr="004046BE">
        <w:t xml:space="preserve">" between the Chinese and American economies and contends that this holds the symbiotic union key to anchor the shaky global economy. ¶ </w:t>
      </w:r>
      <w:r w:rsidRPr="004046BE">
        <w:rPr>
          <w:rStyle w:val="StyleUnderline"/>
        </w:rPr>
        <w:t xml:space="preserve">Since the Sino-Indian relationship had long been mediated/buffered/wedged by favoritism on one side or the other on the part of the US, and this trend has now changed, vulnerabilities emerge with which India must reckon. Dependence on US counter-balancing tactics against China is no longer a viable option for New Delhi. ¶ </w:t>
      </w:r>
      <w:proofErr w:type="gramStart"/>
      <w:r w:rsidRPr="004046BE">
        <w:rPr>
          <w:rStyle w:val="StyleUnderline"/>
        </w:rPr>
        <w:t>The</w:t>
      </w:r>
      <w:proofErr w:type="gramEnd"/>
      <w:r w:rsidRPr="004046BE">
        <w:rPr>
          <w:rStyle w:val="StyleUnderline"/>
        </w:rPr>
        <w:t xml:space="preserve"> zero sum assumptions of the Sino-US-Indian triangle are giving way to complex three-way dynamics in which it is in the best interests of the three countries to engage in comprehensive strategic dialogue about major world issues. India must prevent the dreaded "Group of 2" formation (joint governance of the world by China and US) from materializing and hindering its own position as a global player that is worth consulting on all major international policies.  </w:t>
      </w:r>
    </w:p>
    <w:p w14:paraId="244CE1FE" w14:textId="77777777" w:rsidR="007F465A" w:rsidRPr="004046BE" w:rsidRDefault="007F465A" w:rsidP="007F465A">
      <w:pPr>
        <w:pStyle w:val="Heading4"/>
      </w:pPr>
      <w:r w:rsidRPr="004046BE">
        <w:t>Increased US-China coop kills US-India relations- border conflict has left India and China in tension</w:t>
      </w:r>
    </w:p>
    <w:p w14:paraId="3486908F" w14:textId="77777777" w:rsidR="007F465A" w:rsidRPr="004046BE" w:rsidRDefault="007F465A" w:rsidP="007F465A">
      <w:r w:rsidRPr="004046BE">
        <w:rPr>
          <w:rStyle w:val="Style13ptBold"/>
        </w:rPr>
        <w:t>Curtis 14</w:t>
      </w:r>
      <w:r w:rsidRPr="004046BE">
        <w:t xml:space="preserve"> (Lisa, Senior Research Fellow at the Asian Studies Center, “Priorities for Prime Minister </w:t>
      </w:r>
      <w:proofErr w:type="spellStart"/>
      <w:r w:rsidRPr="004046BE">
        <w:t>Modi’s</w:t>
      </w:r>
      <w:proofErr w:type="spellEnd"/>
      <w:r w:rsidRPr="004046BE">
        <w:t xml:space="preserve"> Visit: U.S. and India Must Cooperate for Asian Stability,” The Heritage Foundation. September 24. http://www.heritage.org/research/reports/2014/09/priorities-for-prime-minister-modis-visit-us-and-india-must-cooperate-for-asian-stability, DDI-PN) </w:t>
      </w:r>
    </w:p>
    <w:p w14:paraId="29649C23" w14:textId="77777777" w:rsidR="007F465A" w:rsidRPr="004046BE" w:rsidRDefault="007F465A" w:rsidP="007F465A">
      <w:pPr>
        <w:rPr>
          <w:rStyle w:val="StyleUnderline"/>
        </w:rPr>
      </w:pPr>
      <w:r w:rsidRPr="004046BE">
        <w:t xml:space="preserve">Against this backdrop, </w:t>
      </w:r>
      <w:r w:rsidRPr="004046BE">
        <w:rPr>
          <w:rStyle w:val="StyleUnderline"/>
        </w:rPr>
        <w:t xml:space="preserve">Chinese President Xi </w:t>
      </w:r>
      <w:proofErr w:type="spellStart"/>
      <w:r w:rsidRPr="004046BE">
        <w:rPr>
          <w:rStyle w:val="StyleUnderline"/>
        </w:rPr>
        <w:t>Jinping’s</w:t>
      </w:r>
      <w:proofErr w:type="spellEnd"/>
      <w:r w:rsidRPr="004046BE">
        <w:rPr>
          <w:rStyle w:val="StyleUnderline"/>
        </w:rPr>
        <w:t xml:space="preserve"> three-day visit to India last week did not go as well as anticipated, largely due to a flare-up in border tensions. Chinese leaders had put on a charm offensive toward India shortly after the </w:t>
      </w:r>
      <w:proofErr w:type="spellStart"/>
      <w:r w:rsidRPr="004046BE">
        <w:rPr>
          <w:rStyle w:val="StyleUnderline"/>
        </w:rPr>
        <w:t>Bharatiya</w:t>
      </w:r>
      <w:proofErr w:type="spellEnd"/>
      <w:r w:rsidRPr="004046BE">
        <w:rPr>
          <w:rStyle w:val="StyleUnderline"/>
        </w:rPr>
        <w:t xml:space="preserve"> </w:t>
      </w:r>
      <w:proofErr w:type="spellStart"/>
      <w:r w:rsidRPr="004046BE">
        <w:rPr>
          <w:rStyle w:val="StyleUnderline"/>
        </w:rPr>
        <w:t>Janata</w:t>
      </w:r>
      <w:proofErr w:type="spellEnd"/>
      <w:r w:rsidRPr="004046BE">
        <w:rPr>
          <w:rStyle w:val="StyleUnderline"/>
        </w:rPr>
        <w:t xml:space="preserve"> Party (BJP) came to power.</w:t>
      </w:r>
      <w:r w:rsidRPr="004046BE">
        <w:t xml:space="preserve"> Recognizing that India’s clout on the world stage is likely to grow under </w:t>
      </w:r>
      <w:proofErr w:type="spellStart"/>
      <w:r w:rsidRPr="004046BE">
        <w:t>Modi</w:t>
      </w:r>
      <w:proofErr w:type="spellEnd"/>
      <w:r w:rsidRPr="004046BE">
        <w:t xml:space="preserve">, the Chinese sought to focus on cooperation, not competition. President Xi’s decision to skip Pakistan on his visit to South Asia—even though it was likely due to concerns about the internal security situation—played well in India. </w:t>
      </w:r>
      <w:r w:rsidRPr="004046BE">
        <w:rPr>
          <w:rStyle w:val="StyleUnderline"/>
        </w:rPr>
        <w:t xml:space="preserve">As the Chinese President’s visit approached, however, Sino–Indian border tensions intensified. About 1,000 Chinese People’s Liberation Army (PLA) troops set up camps in mountainous regions in </w:t>
      </w:r>
      <w:proofErr w:type="spellStart"/>
      <w:r w:rsidRPr="004046BE">
        <w:rPr>
          <w:rStyle w:val="StyleUnderline"/>
        </w:rPr>
        <w:t>Ladakh</w:t>
      </w:r>
      <w:proofErr w:type="spellEnd"/>
      <w:r w:rsidRPr="004046BE">
        <w:rPr>
          <w:rStyle w:val="StyleUnderline"/>
        </w:rPr>
        <w:t xml:space="preserve"> on the Indian side of the Line of Actual Control (LAC), and an equal number of Indian troops deployed to forward positions in the area. The border standoff was reported in the Indian press and took the sheen off of Xi’s visit</w:t>
      </w:r>
      <w:r w:rsidRPr="004046BE">
        <w:t xml:space="preserve">. </w:t>
      </w:r>
      <w:r w:rsidRPr="004046BE">
        <w:rPr>
          <w:rStyle w:val="StyleUnderline"/>
        </w:rPr>
        <w:t xml:space="preserve">PM </w:t>
      </w:r>
      <w:proofErr w:type="spellStart"/>
      <w:r w:rsidRPr="004046BE">
        <w:rPr>
          <w:rStyle w:val="StyleUnderline"/>
        </w:rPr>
        <w:t>Modi</w:t>
      </w:r>
      <w:proofErr w:type="spellEnd"/>
      <w:r w:rsidRPr="004046BE">
        <w:rPr>
          <w:rStyle w:val="StyleUnderline"/>
        </w:rPr>
        <w:t xml:space="preserve"> called on China to demarcate the LAC, which further dampened the atmosphere and took the focus away from the economic and trade agenda</w:t>
      </w:r>
      <w:r w:rsidRPr="004046BE">
        <w:t>.</w:t>
      </w:r>
      <w:r w:rsidRPr="004046BE">
        <w:rPr>
          <w:rStyle w:val="StyleUnderline"/>
        </w:rPr>
        <w:t xml:space="preserve"> Sino–Indian border tensions previously had flared in April 2013 when Chinese troops camped for three weeks several miles inside Indian </w:t>
      </w:r>
      <w:proofErr w:type="gramStart"/>
      <w:r w:rsidRPr="004046BE">
        <w:rPr>
          <w:rStyle w:val="StyleUnderline"/>
        </w:rPr>
        <w:t>territory</w:t>
      </w:r>
      <w:proofErr w:type="gramEnd"/>
      <w:r w:rsidRPr="004046BE">
        <w:rPr>
          <w:rStyle w:val="StyleUnderline"/>
        </w:rPr>
        <w:t xml:space="preserve"> in the </w:t>
      </w:r>
      <w:proofErr w:type="spellStart"/>
      <w:r w:rsidRPr="004046BE">
        <w:rPr>
          <w:rStyle w:val="StyleUnderline"/>
        </w:rPr>
        <w:t>Ladakh</w:t>
      </w:r>
      <w:proofErr w:type="spellEnd"/>
      <w:r w:rsidRPr="004046BE">
        <w:rPr>
          <w:rStyle w:val="StyleUnderline"/>
        </w:rPr>
        <w:t xml:space="preserve"> region. That border spat was defused when India agreed to destroy some military structures along the border and both sides withdrew their troops, clearing the way for a planned visit to India by Chinese Premier Li </w:t>
      </w:r>
      <w:proofErr w:type="spellStart"/>
      <w:r w:rsidRPr="004046BE">
        <w:rPr>
          <w:rStyle w:val="StyleUnderline"/>
        </w:rPr>
        <w:t>Keqiang</w:t>
      </w:r>
      <w:proofErr w:type="spellEnd"/>
      <w:r w:rsidRPr="004046BE">
        <w:rPr>
          <w:rStyle w:val="StyleUnderline"/>
        </w:rPr>
        <w:t>.</w:t>
      </w:r>
    </w:p>
    <w:p w14:paraId="0205EA7D" w14:textId="039D1FC7" w:rsidR="00F544BF" w:rsidRPr="004046BE" w:rsidRDefault="00F544BF" w:rsidP="00F544BF">
      <w:pPr>
        <w:pStyle w:val="Heading4"/>
      </w:pPr>
      <w:r w:rsidRPr="004046BE">
        <w:t>Strong India-United States relations are key to stability in Asia</w:t>
      </w:r>
    </w:p>
    <w:p w14:paraId="6B6BFB95" w14:textId="77777777" w:rsidR="007F465A" w:rsidRPr="004046BE" w:rsidRDefault="007F465A" w:rsidP="007F465A">
      <w:r w:rsidRPr="004046BE">
        <w:rPr>
          <w:rStyle w:val="Style13ptBold"/>
        </w:rPr>
        <w:t>Curtis 14</w:t>
      </w:r>
      <w:r w:rsidRPr="004046BE">
        <w:t xml:space="preserve"> (Lisa, Senior Research Fellow at the Asian Studies Center, “Priorities for Prime Minister </w:t>
      </w:r>
      <w:proofErr w:type="spellStart"/>
      <w:r w:rsidRPr="004046BE">
        <w:t>Modi’s</w:t>
      </w:r>
      <w:proofErr w:type="spellEnd"/>
      <w:r w:rsidRPr="004046BE">
        <w:t xml:space="preserve"> Visit: U.S. and India Must Cooperate for Asian Stability,” The Heritage Foundation. September 24. http://www.heritage.org/research/reports/2014/09/priorities-for-prime-minister-modis-visit-us-and-india-must-cooperate-for-asian-stability, DDI-PN) </w:t>
      </w:r>
    </w:p>
    <w:p w14:paraId="30E8AE90" w14:textId="77777777" w:rsidR="00F544BF" w:rsidRPr="004046BE" w:rsidRDefault="00F544BF" w:rsidP="00F544BF">
      <w:pPr>
        <w:rPr>
          <w:rStyle w:val="StyleUnderline"/>
        </w:rPr>
      </w:pPr>
      <w:r w:rsidRPr="004046BE">
        <w:rPr>
          <w:rStyle w:val="StyleUnderline"/>
        </w:rPr>
        <w:t xml:space="preserve">Indian Prime Minister </w:t>
      </w:r>
      <w:proofErr w:type="spellStart"/>
      <w:r w:rsidRPr="004046BE">
        <w:rPr>
          <w:rStyle w:val="StyleUnderline"/>
        </w:rPr>
        <w:t>Narendra</w:t>
      </w:r>
      <w:proofErr w:type="spellEnd"/>
      <w:r w:rsidRPr="004046BE">
        <w:rPr>
          <w:rStyle w:val="StyleUnderline"/>
        </w:rPr>
        <w:t xml:space="preserve"> </w:t>
      </w:r>
      <w:proofErr w:type="spellStart"/>
      <w:r w:rsidRPr="004046BE">
        <w:rPr>
          <w:rStyle w:val="StyleUnderline"/>
        </w:rPr>
        <w:t>Modi’s</w:t>
      </w:r>
      <w:proofErr w:type="spellEnd"/>
      <w:r w:rsidRPr="004046BE">
        <w:rPr>
          <w:rStyle w:val="StyleUnderline"/>
        </w:rPr>
        <w:t xml:space="preserve"> visit to the United States next week provides an opportunity to strengthen U.S.–India ties, which stagnated during the second term of </w:t>
      </w:r>
      <w:proofErr w:type="spellStart"/>
      <w:r w:rsidRPr="004046BE">
        <w:rPr>
          <w:rStyle w:val="StyleUnderline"/>
        </w:rPr>
        <w:t>Modi’s</w:t>
      </w:r>
      <w:proofErr w:type="spellEnd"/>
      <w:r w:rsidRPr="004046BE">
        <w:rPr>
          <w:rStyle w:val="StyleUnderline"/>
        </w:rPr>
        <w:t xml:space="preserve"> predecessor, </w:t>
      </w:r>
      <w:proofErr w:type="spellStart"/>
      <w:r w:rsidRPr="004046BE">
        <w:rPr>
          <w:rStyle w:val="StyleUnderline"/>
        </w:rPr>
        <w:t>Manmohan</w:t>
      </w:r>
      <w:proofErr w:type="spellEnd"/>
      <w:r w:rsidRPr="004046BE">
        <w:rPr>
          <w:rStyle w:val="StyleUnderline"/>
        </w:rPr>
        <w:t xml:space="preserve"> Singh. During the visit, President Barack Obama should demonstrate the importance the U.S. attaches to the bilateral relationship and offer cooperation on economic, defense, and security issues. </w:t>
      </w:r>
      <w:r w:rsidRPr="004046BE">
        <w:rPr>
          <w:sz w:val="12"/>
        </w:rPr>
        <w:t xml:space="preserve">The Obama Administration has at times relegated the relationship with India to a lower category of priority than it merits, but both sides have shown interest in moving beyond negative atmospherics and specific irritants, like the revocation of </w:t>
      </w:r>
      <w:proofErr w:type="spellStart"/>
      <w:r w:rsidRPr="004046BE">
        <w:rPr>
          <w:sz w:val="12"/>
        </w:rPr>
        <w:t>Modi’s</w:t>
      </w:r>
      <w:proofErr w:type="spellEnd"/>
      <w:r w:rsidRPr="004046BE">
        <w:rPr>
          <w:sz w:val="12"/>
        </w:rPr>
        <w:t xml:space="preserve"> U.S. visa over the 2002 Gujarat riots and last year’s arrest of a U.S.-based Indian diplomat. The visit will be observed closely by other Asian powers: namely, China and Japan, both of which recently held high-level bilateral visits of </w:t>
      </w:r>
      <w:proofErr w:type="gramStart"/>
      <w:r w:rsidRPr="004046BE">
        <w:rPr>
          <w:sz w:val="12"/>
        </w:rPr>
        <w:t>their</w:t>
      </w:r>
      <w:proofErr w:type="gramEnd"/>
      <w:r w:rsidRPr="004046BE">
        <w:rPr>
          <w:sz w:val="12"/>
        </w:rPr>
        <w:t xml:space="preserve"> own with </w:t>
      </w:r>
      <w:proofErr w:type="spellStart"/>
      <w:r w:rsidRPr="004046BE">
        <w:rPr>
          <w:sz w:val="12"/>
        </w:rPr>
        <w:t>Modi</w:t>
      </w:r>
      <w:proofErr w:type="spellEnd"/>
      <w:r w:rsidRPr="004046BE">
        <w:rPr>
          <w:sz w:val="12"/>
        </w:rPr>
        <w:t xml:space="preserve">. </w:t>
      </w:r>
      <w:r w:rsidRPr="004046BE">
        <w:rPr>
          <w:rStyle w:val="StyleUnderline"/>
        </w:rPr>
        <w:t>It is important that the Obama–</w:t>
      </w:r>
      <w:proofErr w:type="spellStart"/>
      <w:r w:rsidRPr="004046BE">
        <w:rPr>
          <w:rStyle w:val="StyleUnderline"/>
        </w:rPr>
        <w:t>Modi</w:t>
      </w:r>
      <w:proofErr w:type="spellEnd"/>
      <w:r w:rsidRPr="004046BE">
        <w:rPr>
          <w:rStyle w:val="StyleUnderline"/>
        </w:rPr>
        <w:t xml:space="preserve"> summit demonstrate the strength of U.S.–India ties at a time when the power dynamics in Asia are shifting. </w:t>
      </w:r>
      <w:r w:rsidRPr="004046BE">
        <w:rPr>
          <w:sz w:val="12"/>
        </w:rPr>
        <w:t xml:space="preserve">Warm Welcome President Obama is scheduled to meet Prime Minister </w:t>
      </w:r>
      <w:proofErr w:type="spellStart"/>
      <w:r w:rsidRPr="004046BE">
        <w:rPr>
          <w:sz w:val="12"/>
        </w:rPr>
        <w:t>Modi</w:t>
      </w:r>
      <w:proofErr w:type="spellEnd"/>
      <w:r w:rsidRPr="004046BE">
        <w:rPr>
          <w:sz w:val="12"/>
        </w:rPr>
        <w:t xml:space="preserve"> on September 29 and 30 following a major speech that </w:t>
      </w:r>
      <w:proofErr w:type="spellStart"/>
      <w:r w:rsidRPr="004046BE">
        <w:rPr>
          <w:sz w:val="12"/>
        </w:rPr>
        <w:t>Modi</w:t>
      </w:r>
      <w:proofErr w:type="spellEnd"/>
      <w:r w:rsidRPr="004046BE">
        <w:rPr>
          <w:sz w:val="12"/>
        </w:rPr>
        <w:t xml:space="preserve"> will give the day before to around 20,000 people, most of them Indian Americans, in Madison Square Garden. In an official announcement of the Obama–</w:t>
      </w:r>
      <w:proofErr w:type="spellStart"/>
      <w:r w:rsidRPr="004046BE">
        <w:rPr>
          <w:sz w:val="12"/>
        </w:rPr>
        <w:t>Modi</w:t>
      </w:r>
      <w:proofErr w:type="spellEnd"/>
      <w:r w:rsidRPr="004046BE">
        <w:rPr>
          <w:sz w:val="12"/>
        </w:rPr>
        <w:t xml:space="preserve"> meetings, a U.S. National Security Council official said that </w:t>
      </w:r>
      <w:proofErr w:type="spellStart"/>
      <w:r w:rsidRPr="004046BE">
        <w:rPr>
          <w:sz w:val="12"/>
        </w:rPr>
        <w:t>Modi’s</w:t>
      </w:r>
      <w:proofErr w:type="spellEnd"/>
      <w:r w:rsidRPr="004046BE">
        <w:rPr>
          <w:sz w:val="12"/>
        </w:rPr>
        <w:t xml:space="preserve"> White House engagements over a two-day period are a sign of the importance the Administration attaches to its relations with India. Although </w:t>
      </w:r>
      <w:proofErr w:type="spellStart"/>
      <w:r w:rsidRPr="004046BE">
        <w:rPr>
          <w:sz w:val="12"/>
        </w:rPr>
        <w:t>Modi</w:t>
      </w:r>
      <w:proofErr w:type="spellEnd"/>
      <w:r w:rsidRPr="004046BE">
        <w:rPr>
          <w:sz w:val="12"/>
        </w:rPr>
        <w:t xml:space="preserve"> will not address a joint session of Congress (as the Indian American community had earlier hoped) because Congress is out of session, the U.S. Senate passed a bipartisan resolution last week designating September 30 as “U.S.–India Partnership Day” and noting that the relationship—made up of a “special and permanent bond”—will continue to define the 21st century. Busy Foreign Policy Agenda </w:t>
      </w:r>
      <w:proofErr w:type="spellStart"/>
      <w:r w:rsidRPr="004046BE">
        <w:rPr>
          <w:sz w:val="12"/>
        </w:rPr>
        <w:t>Modi’s</w:t>
      </w:r>
      <w:proofErr w:type="spellEnd"/>
      <w:r w:rsidRPr="004046BE">
        <w:rPr>
          <w:sz w:val="12"/>
        </w:rPr>
        <w:t xml:space="preserve"> visit to the U.S. is part of a hectic foreign policy schedule. In early September, </w:t>
      </w:r>
      <w:proofErr w:type="spellStart"/>
      <w:r w:rsidRPr="004046BE">
        <w:rPr>
          <w:sz w:val="12"/>
        </w:rPr>
        <w:t>Modi</w:t>
      </w:r>
      <w:proofErr w:type="spellEnd"/>
      <w:r w:rsidRPr="004046BE">
        <w:rPr>
          <w:sz w:val="12"/>
        </w:rPr>
        <w:t xml:space="preserve"> made a successful five-day visit to Japan, where he and Japanese Prime Minister </w:t>
      </w:r>
      <w:proofErr w:type="spellStart"/>
      <w:r w:rsidRPr="004046BE">
        <w:rPr>
          <w:sz w:val="12"/>
        </w:rPr>
        <w:t>Shinzo</w:t>
      </w:r>
      <w:proofErr w:type="spellEnd"/>
      <w:r w:rsidRPr="004046BE">
        <w:rPr>
          <w:sz w:val="12"/>
        </w:rPr>
        <w:t xml:space="preserve"> Abe agreed to elevate their dialogue to a “Special Strategic and Global Partnership.” Japan committed to investing $35 billion in Indian projects over the next five years, and the two sides agreed to explore elevating their trilateral dialogue with the U.S. to the foreign minister level, a step that Washington would welcome. Many viewed </w:t>
      </w:r>
      <w:proofErr w:type="spellStart"/>
      <w:r w:rsidRPr="004046BE">
        <w:rPr>
          <w:sz w:val="12"/>
        </w:rPr>
        <w:t>Modi’s</w:t>
      </w:r>
      <w:proofErr w:type="spellEnd"/>
      <w:r w:rsidRPr="004046BE">
        <w:rPr>
          <w:sz w:val="12"/>
        </w:rPr>
        <w:t xml:space="preserve"> remark that Japan and India were focused on economic development, not expansionism, as an oblique criticism of China and its approach to territorial disputes. </w:t>
      </w:r>
      <w:proofErr w:type="spellStart"/>
      <w:r w:rsidRPr="004046BE">
        <w:rPr>
          <w:rStyle w:val="StyleUnderline"/>
        </w:rPr>
        <w:t>Modi</w:t>
      </w:r>
      <w:proofErr w:type="spellEnd"/>
      <w:r w:rsidRPr="004046BE">
        <w:rPr>
          <w:rStyle w:val="StyleUnderline"/>
        </w:rPr>
        <w:t xml:space="preserve"> appears to be interested in improving strategic ties with Japan as a hedge against China. Border disputes between India and China continue to simmer, despite a substantial improvement in their trade and economic ties </w:t>
      </w:r>
      <w:r w:rsidRPr="004046BE">
        <w:rPr>
          <w:sz w:val="12"/>
        </w:rPr>
        <w:t xml:space="preserve">(bilateral trade has increased from around $5 billion in 2002 to over $66 billion in 2013). </w:t>
      </w:r>
      <w:proofErr w:type="spellStart"/>
      <w:r w:rsidRPr="004046BE">
        <w:rPr>
          <w:rStyle w:val="StyleUnderline"/>
        </w:rPr>
        <w:t>Modi</w:t>
      </w:r>
      <w:proofErr w:type="spellEnd"/>
      <w:r w:rsidRPr="004046BE">
        <w:rPr>
          <w:rStyle w:val="StyleUnderline"/>
        </w:rPr>
        <w:t xml:space="preserve"> and his senior advisers may calculate that cooperating more closely with Japan in areas like maritime cooperation, nuclear issues, and stronger economic and investment ties will strengthen New Delhi’s hand in dealing with Beijing and help to deter any potential Chinese border aggression. </w:t>
      </w:r>
      <w:r w:rsidRPr="004046BE">
        <w:rPr>
          <w:sz w:val="12"/>
        </w:rPr>
        <w:t xml:space="preserve">Against this backdrop, Chinese President Xi </w:t>
      </w:r>
      <w:proofErr w:type="spellStart"/>
      <w:r w:rsidRPr="004046BE">
        <w:rPr>
          <w:sz w:val="12"/>
        </w:rPr>
        <w:t>Jinping’s</w:t>
      </w:r>
      <w:proofErr w:type="spellEnd"/>
      <w:r w:rsidRPr="004046BE">
        <w:rPr>
          <w:sz w:val="12"/>
        </w:rPr>
        <w:t xml:space="preserve"> three-day visit to India last week did not go as well as anticipated, largely due to a flare-up in border tensions. Chinese leaders had put on a charm offensive toward India shortly after the </w:t>
      </w:r>
      <w:proofErr w:type="spellStart"/>
      <w:r w:rsidRPr="004046BE">
        <w:rPr>
          <w:sz w:val="12"/>
        </w:rPr>
        <w:t>Bharatiya</w:t>
      </w:r>
      <w:proofErr w:type="spellEnd"/>
      <w:r w:rsidRPr="004046BE">
        <w:rPr>
          <w:sz w:val="12"/>
        </w:rPr>
        <w:t xml:space="preserve"> </w:t>
      </w:r>
      <w:proofErr w:type="spellStart"/>
      <w:r w:rsidRPr="004046BE">
        <w:rPr>
          <w:sz w:val="12"/>
        </w:rPr>
        <w:t>Janata</w:t>
      </w:r>
      <w:proofErr w:type="spellEnd"/>
      <w:r w:rsidRPr="004046BE">
        <w:rPr>
          <w:sz w:val="12"/>
        </w:rPr>
        <w:t xml:space="preserve"> Party (BJP) came to power. Recognizing that India’s clout on the world stage is likely to grow under </w:t>
      </w:r>
      <w:proofErr w:type="spellStart"/>
      <w:r w:rsidRPr="004046BE">
        <w:rPr>
          <w:sz w:val="12"/>
        </w:rPr>
        <w:t>Modi</w:t>
      </w:r>
      <w:proofErr w:type="spellEnd"/>
      <w:r w:rsidRPr="004046BE">
        <w:rPr>
          <w:sz w:val="12"/>
        </w:rPr>
        <w:t xml:space="preserve">, the Chinese sought to focus on cooperation, not competition. President Xi’s decision to skip Pakistan on his visit to South Asia—even though it was likely due to concerns about the internal security situation—played well in India. As the Chinese President’s visit approached, however, </w:t>
      </w:r>
      <w:r w:rsidRPr="004046BE">
        <w:rPr>
          <w:rStyle w:val="StyleUnderline"/>
        </w:rPr>
        <w:t xml:space="preserve">Sino–Indian border tensions intensified. About 1,000 Chinese People’s Liberation Army (PLA) troops set up camps in mountainous regions in </w:t>
      </w:r>
      <w:proofErr w:type="spellStart"/>
      <w:r w:rsidRPr="004046BE">
        <w:rPr>
          <w:rStyle w:val="StyleUnderline"/>
        </w:rPr>
        <w:t>Ladakh</w:t>
      </w:r>
      <w:proofErr w:type="spellEnd"/>
      <w:r w:rsidRPr="004046BE">
        <w:rPr>
          <w:rStyle w:val="StyleUnderline"/>
        </w:rPr>
        <w:t xml:space="preserve"> on the Indian side of the Line of Actual Control (LAC), and an equal number of Indian troops deployed to forward positions in the area.</w:t>
      </w:r>
      <w:r w:rsidRPr="004046BE">
        <w:rPr>
          <w:sz w:val="12"/>
        </w:rPr>
        <w:t xml:space="preserve"> The border standoff was reported in the Indian press and took the sheen off of Xi’s visit. PM </w:t>
      </w:r>
      <w:proofErr w:type="spellStart"/>
      <w:r w:rsidRPr="004046BE">
        <w:rPr>
          <w:sz w:val="12"/>
        </w:rPr>
        <w:t>Modi</w:t>
      </w:r>
      <w:proofErr w:type="spellEnd"/>
      <w:r w:rsidRPr="004046BE">
        <w:rPr>
          <w:sz w:val="12"/>
        </w:rPr>
        <w:t xml:space="preserve"> called on China to demarcate the LAC, which further dampened the atmosphere and took the focus away from the economic and trade agenda. </w:t>
      </w:r>
      <w:r w:rsidRPr="004046BE">
        <w:rPr>
          <w:rStyle w:val="StyleUnderline"/>
        </w:rPr>
        <w:t xml:space="preserve">Sino–Indian border tensions previously had flared in April 2013 when Chinese troops camped for three weeks several miles inside Indian </w:t>
      </w:r>
      <w:proofErr w:type="gramStart"/>
      <w:r w:rsidRPr="004046BE">
        <w:rPr>
          <w:rStyle w:val="StyleUnderline"/>
        </w:rPr>
        <w:t>territory</w:t>
      </w:r>
      <w:proofErr w:type="gramEnd"/>
      <w:r w:rsidRPr="004046BE">
        <w:rPr>
          <w:rStyle w:val="StyleUnderline"/>
        </w:rPr>
        <w:t xml:space="preserve"> in the </w:t>
      </w:r>
      <w:proofErr w:type="spellStart"/>
      <w:r w:rsidRPr="004046BE">
        <w:rPr>
          <w:rStyle w:val="StyleUnderline"/>
        </w:rPr>
        <w:t>Ladakh</w:t>
      </w:r>
      <w:proofErr w:type="spellEnd"/>
      <w:r w:rsidRPr="004046BE">
        <w:rPr>
          <w:rStyle w:val="StyleUnderline"/>
        </w:rPr>
        <w:t xml:space="preserve"> region</w:t>
      </w:r>
      <w:r w:rsidRPr="004046BE">
        <w:rPr>
          <w:sz w:val="12"/>
        </w:rPr>
        <w:t xml:space="preserve">. That border spat was defused when India agreed to destroy some military structures along the border and both sides withdrew their troops, clearing the way for a planned visit to India by Chinese Premier Li </w:t>
      </w:r>
      <w:proofErr w:type="spellStart"/>
      <w:r w:rsidRPr="004046BE">
        <w:rPr>
          <w:sz w:val="12"/>
        </w:rPr>
        <w:t>Keqiang</w:t>
      </w:r>
      <w:proofErr w:type="spellEnd"/>
      <w:r w:rsidRPr="004046BE">
        <w:rPr>
          <w:sz w:val="12"/>
        </w:rPr>
        <w:t xml:space="preserve">. Build Indo–U.S. Ties </w:t>
      </w:r>
      <w:proofErr w:type="gramStart"/>
      <w:r w:rsidRPr="004046BE">
        <w:rPr>
          <w:rStyle w:val="StyleUnderline"/>
        </w:rPr>
        <w:t>It</w:t>
      </w:r>
      <w:proofErr w:type="gramEnd"/>
      <w:r w:rsidRPr="004046BE">
        <w:rPr>
          <w:rStyle w:val="StyleUnderline"/>
        </w:rPr>
        <w:t xml:space="preserve"> is in the U.S. interest to build closer ties with India, for numerous reasons. India is</w:t>
      </w:r>
      <w:r w:rsidRPr="004046BE">
        <w:rPr>
          <w:sz w:val="12"/>
        </w:rPr>
        <w:t xml:space="preserve"> an emerging economy that provides opportunities for U.S. trade and investment, </w:t>
      </w:r>
      <w:r w:rsidRPr="004046BE">
        <w:rPr>
          <w:rStyle w:val="StyleUnderline"/>
        </w:rPr>
        <w:t>a strategically important country in maintaining a stable balance of power in the Asia Pacific,</w:t>
      </w:r>
      <w:r w:rsidRPr="004046BE">
        <w:rPr>
          <w:sz w:val="12"/>
        </w:rPr>
        <w:t xml:space="preserve"> and a democratic nation with a large Muslim minority that provides a model of an ethnically and religiously diverse society that maintains freedom for its citizens. </w:t>
      </w:r>
      <w:r w:rsidRPr="004046BE">
        <w:rPr>
          <w:rStyle w:val="StyleUnderline"/>
        </w:rPr>
        <w:t xml:space="preserve">The recent shifting power dynamics in the region characterized by </w:t>
      </w:r>
      <w:proofErr w:type="spellStart"/>
      <w:r w:rsidRPr="004046BE">
        <w:rPr>
          <w:rStyle w:val="StyleUnderline"/>
        </w:rPr>
        <w:t>Modi’s</w:t>
      </w:r>
      <w:proofErr w:type="spellEnd"/>
      <w:r w:rsidRPr="004046BE">
        <w:rPr>
          <w:rStyle w:val="StyleUnderline"/>
        </w:rPr>
        <w:t xml:space="preserve"> successful Japan visit and simmering Sino–Indian border tensions drive home the important role that India plays in the U.S. Asia rebalance strategy. </w:t>
      </w:r>
      <w:r w:rsidRPr="004046BE">
        <w:rPr>
          <w:sz w:val="12"/>
        </w:rPr>
        <w:t xml:space="preserve">During </w:t>
      </w:r>
      <w:proofErr w:type="spellStart"/>
      <w:r w:rsidRPr="004046BE">
        <w:rPr>
          <w:sz w:val="12"/>
        </w:rPr>
        <w:t>Modi’s</w:t>
      </w:r>
      <w:proofErr w:type="spellEnd"/>
      <w:r w:rsidRPr="004046BE">
        <w:rPr>
          <w:sz w:val="12"/>
        </w:rPr>
        <w:t xml:space="preserve"> visit, the U.S. should: Highlight the opportunity to expand economic and business relations so long as </w:t>
      </w:r>
      <w:proofErr w:type="spellStart"/>
      <w:r w:rsidRPr="004046BE">
        <w:rPr>
          <w:sz w:val="12"/>
        </w:rPr>
        <w:t>Modi</w:t>
      </w:r>
      <w:proofErr w:type="spellEnd"/>
      <w:r w:rsidRPr="004046BE">
        <w:rPr>
          <w:sz w:val="12"/>
        </w:rPr>
        <w:t xml:space="preserve"> remains committed to a pro-liberalization agenda. A major part of the visit will consist of </w:t>
      </w:r>
      <w:proofErr w:type="spellStart"/>
      <w:r w:rsidRPr="004046BE">
        <w:rPr>
          <w:sz w:val="12"/>
        </w:rPr>
        <w:t>Modi</w:t>
      </w:r>
      <w:proofErr w:type="spellEnd"/>
      <w:r w:rsidRPr="004046BE">
        <w:rPr>
          <w:sz w:val="12"/>
        </w:rPr>
        <w:t xml:space="preserve"> interacting with the U.S. business community in New York and Washington in an effort to encourage greater U.S. investment, especially in India’s infrastructure sector. U.S. leaders must make clear to </w:t>
      </w:r>
      <w:proofErr w:type="spellStart"/>
      <w:r w:rsidRPr="004046BE">
        <w:rPr>
          <w:sz w:val="12"/>
        </w:rPr>
        <w:t>Modi</w:t>
      </w:r>
      <w:proofErr w:type="spellEnd"/>
      <w:r w:rsidRPr="004046BE">
        <w:rPr>
          <w:sz w:val="12"/>
        </w:rPr>
        <w:t xml:space="preserve"> that U.S. businesses are looking for signs that India will maintain momentum on economic reform and provide a stable and private-sector-friendly business environment. Emphasize defense cooperation in an atmosphere of strategic understanding, building on steps announced by U.S. Secretary of Defense Chuck Hagel during his visit to India in August. </w:t>
      </w:r>
      <w:proofErr w:type="spellStart"/>
      <w:r w:rsidRPr="004046BE">
        <w:rPr>
          <w:sz w:val="12"/>
        </w:rPr>
        <w:t>Modi</w:t>
      </w:r>
      <w:proofErr w:type="spellEnd"/>
      <w:r w:rsidRPr="004046BE">
        <w:rPr>
          <w:sz w:val="12"/>
        </w:rPr>
        <w:t xml:space="preserve"> has highlighted the need to modernize India’s armed forces, and the U.S. is poised to play a significant role in helping to fill Indian defense requirements. During his August visit to India, Secretary Hagel discussed dozens of proposals for India to consider with regard to co-production of defense items and transfer of technology. Hagel said that the U.S. is willing to be patient while India considers its security needs and would respect India’s desire for strategic autonomy. </w:t>
      </w:r>
      <w:r w:rsidRPr="004046BE">
        <w:rPr>
          <w:rStyle w:val="StyleUnderline"/>
        </w:rPr>
        <w:t>It is important that both sides continue to demonstrate understanding of the strategic context in which each is operating.</w:t>
      </w:r>
      <w:r w:rsidRPr="004046BE">
        <w:rPr>
          <w:sz w:val="12"/>
        </w:rPr>
        <w:t xml:space="preserve"> While BJP leaders may calculate that </w:t>
      </w:r>
      <w:r w:rsidRPr="004046BE">
        <w:rPr>
          <w:rStyle w:val="StyleUnderline"/>
        </w:rPr>
        <w:t xml:space="preserve">it is in India’s interest to draw closer to the U.S., they also will point out that India shares a border with China and thus must be cognizant of Chinese perceptions of India’s foreign policy. </w:t>
      </w:r>
      <w:r w:rsidRPr="004046BE">
        <w:rPr>
          <w:sz w:val="12"/>
        </w:rPr>
        <w:t xml:space="preserve">Coordinate on strategies to counter terrorist movements in South Asia, especially in Afghanistan as U.S. and NATO forces draw down. Given al-Qaeda leader </w:t>
      </w:r>
      <w:proofErr w:type="spellStart"/>
      <w:r w:rsidRPr="004046BE">
        <w:rPr>
          <w:sz w:val="12"/>
        </w:rPr>
        <w:t>Ayman</w:t>
      </w:r>
      <w:proofErr w:type="spellEnd"/>
      <w:r w:rsidRPr="004046BE">
        <w:rPr>
          <w:sz w:val="12"/>
        </w:rPr>
        <w:t xml:space="preserve"> al-Zawahiri’s recent pledge to launch a South Asia wing and the Islamic State gaining ground in Iraq, the imperative for close U.S.–India counterterrorism cooperation has never been stronger. Obama and </w:t>
      </w:r>
      <w:proofErr w:type="spellStart"/>
      <w:r w:rsidRPr="004046BE">
        <w:rPr>
          <w:sz w:val="12"/>
        </w:rPr>
        <w:t>Modi</w:t>
      </w:r>
      <w:proofErr w:type="spellEnd"/>
      <w:r w:rsidRPr="004046BE">
        <w:rPr>
          <w:sz w:val="12"/>
        </w:rPr>
        <w:t xml:space="preserve"> must coordinate their responses to these brewing threats and seek ways to cooperate in preventing the Taliban from staging a comeback in Afghanistan. Manage expectations on visit outcomes to avoid a sense of disappointment. In the past, the relationship has suffered from each side having overly optimistic expectations of what the other side can deliver to solidify ties. While the two sides have largely convergent strategic interests, the fact that they are both large democracies means that institutional change can be complex and slow. For this reason, initiatives like the Defense Trade and Technology Initiative aimed at breaking down bureaucratic obstacles to defense cooperation are particularly important, but these initiatives also require patience and persistence and take time to bear fruit. Conclusion </w:t>
      </w:r>
      <w:proofErr w:type="gramStart"/>
      <w:r w:rsidRPr="004046BE">
        <w:rPr>
          <w:sz w:val="12"/>
        </w:rPr>
        <w:t>The</w:t>
      </w:r>
      <w:proofErr w:type="gramEnd"/>
      <w:r w:rsidRPr="004046BE">
        <w:rPr>
          <w:sz w:val="12"/>
        </w:rPr>
        <w:t xml:space="preserve"> stage is set for a successful </w:t>
      </w:r>
      <w:proofErr w:type="spellStart"/>
      <w:r w:rsidRPr="004046BE">
        <w:rPr>
          <w:sz w:val="12"/>
        </w:rPr>
        <w:t>Modi</w:t>
      </w:r>
      <w:proofErr w:type="spellEnd"/>
      <w:r w:rsidRPr="004046BE">
        <w:rPr>
          <w:sz w:val="12"/>
        </w:rPr>
        <w:t xml:space="preserve"> visit to Washington, but the White House must guard against allowing the myriad international crises happening around the globe to overshadow the visit and weaken Indo–U.S. bilateral ties. </w:t>
      </w:r>
      <w:r w:rsidRPr="004046BE">
        <w:rPr>
          <w:rStyle w:val="StyleUnderline"/>
        </w:rPr>
        <w:t>Engaging with a strategically like-minded partner such as India takes on greater importance as the U.S. grapples with multiple global challenges. U.S.–India cooperation is particularly important when it comes to</w:t>
      </w:r>
      <w:r w:rsidRPr="004046BE">
        <w:rPr>
          <w:sz w:val="12"/>
        </w:rPr>
        <w:t xml:space="preserve"> countering international terrorism and </w:t>
      </w:r>
      <w:r w:rsidRPr="004046BE">
        <w:rPr>
          <w:rStyle w:val="StyleUnderline"/>
        </w:rPr>
        <w:t>maintaining a stable balance of power in the Asia Pacific.</w:t>
      </w:r>
    </w:p>
    <w:p w14:paraId="32F0974E" w14:textId="42C43D4A" w:rsidR="00FB7062" w:rsidRPr="004046BE" w:rsidRDefault="00FB7062" w:rsidP="00FB7062">
      <w:pPr>
        <w:pStyle w:val="Heading3"/>
      </w:pPr>
      <w:r w:rsidRPr="004046BE">
        <w:t xml:space="preserve">Impact – laundry list </w:t>
      </w:r>
    </w:p>
    <w:p w14:paraId="5523D8B0" w14:textId="77777777" w:rsidR="00F70011" w:rsidRPr="004046BE" w:rsidRDefault="00F70011" w:rsidP="00F70011">
      <w:pPr>
        <w:pStyle w:val="Heading4"/>
      </w:pPr>
      <w:r w:rsidRPr="004046BE">
        <w:t>US-India relations key to increase ethnical diversity, improve the economy, and fight terror</w:t>
      </w:r>
    </w:p>
    <w:p w14:paraId="5B3CB6A5" w14:textId="77777777" w:rsidR="00F70011" w:rsidRPr="004046BE" w:rsidRDefault="00F70011" w:rsidP="00F70011">
      <w:r w:rsidRPr="004046BE">
        <w:rPr>
          <w:rStyle w:val="Style13ptBold"/>
        </w:rPr>
        <w:t>Curtis 14</w:t>
      </w:r>
      <w:r w:rsidRPr="004046BE">
        <w:t xml:space="preserve"> (Lisa, Senior Research Fellow at the Asian Studies Center, “Priorities for Prime Minister </w:t>
      </w:r>
      <w:proofErr w:type="spellStart"/>
      <w:r w:rsidRPr="004046BE">
        <w:t>Modi’s</w:t>
      </w:r>
      <w:proofErr w:type="spellEnd"/>
      <w:r w:rsidRPr="004046BE">
        <w:t xml:space="preserve"> Visit: U.S. and India Must Cooperate for Asian Stability,” The Heritage Foundation. September 24. http://www.heritage.org/research/reports/2014/09/priorities-for-prime-minister-modis-visit-us-and-india-must-cooperate-for-asian-stability, DDI-PN) </w:t>
      </w:r>
    </w:p>
    <w:p w14:paraId="4337C88F" w14:textId="77777777" w:rsidR="00F70011" w:rsidRPr="004046BE" w:rsidRDefault="00F70011" w:rsidP="00F70011">
      <w:r w:rsidRPr="004046BE">
        <w:rPr>
          <w:rStyle w:val="StyleUnderline"/>
        </w:rPr>
        <w:t>It is in the U.S. interest to build closer ties with India,</w:t>
      </w:r>
      <w:r w:rsidRPr="004046BE">
        <w:t xml:space="preserve"> for numerous reasons. </w:t>
      </w:r>
      <w:r w:rsidRPr="004046BE">
        <w:rPr>
          <w:rStyle w:val="StyleUnderline"/>
        </w:rPr>
        <w:t>India is an emerging economy that provides opportunities for U.S. trade and investment, a strategically important country in maintaining a stable balance of power in the Asia Pacific, and a democratic nation with a large Muslim minority that provides a model of an ethnically and religiously diverse society that maintains freedom for its citizens</w:t>
      </w:r>
      <w:r w:rsidRPr="004046BE">
        <w:t xml:space="preserve">. </w:t>
      </w:r>
      <w:r w:rsidRPr="004046BE">
        <w:rPr>
          <w:rStyle w:val="StyleUnderline"/>
        </w:rPr>
        <w:t xml:space="preserve">The recent shifting power dynamics in the region characterized by </w:t>
      </w:r>
      <w:proofErr w:type="spellStart"/>
      <w:r w:rsidRPr="004046BE">
        <w:rPr>
          <w:rStyle w:val="StyleUnderline"/>
        </w:rPr>
        <w:t>Modi’s</w:t>
      </w:r>
      <w:proofErr w:type="spellEnd"/>
      <w:r w:rsidRPr="004046BE">
        <w:rPr>
          <w:rStyle w:val="StyleUnderline"/>
        </w:rPr>
        <w:t xml:space="preserve"> successful Japan visit and simmering Sino–Indian border tensions drive home the important role that India plays in the U.S. Asia rebalance strategy</w:t>
      </w:r>
      <w:r w:rsidRPr="004046BE">
        <w:t xml:space="preserve">. During </w:t>
      </w:r>
      <w:proofErr w:type="spellStart"/>
      <w:r w:rsidRPr="004046BE">
        <w:t>Modi’s</w:t>
      </w:r>
      <w:proofErr w:type="spellEnd"/>
      <w:r w:rsidRPr="004046BE">
        <w:t xml:space="preserve"> visit, the </w:t>
      </w:r>
      <w:r w:rsidRPr="004046BE">
        <w:rPr>
          <w:rStyle w:val="StyleUnderline"/>
        </w:rPr>
        <w:t>U.S. should: Highlight the opportunity to expand economic and business relations</w:t>
      </w:r>
      <w:r w:rsidRPr="004046BE">
        <w:t xml:space="preserve"> so long as </w:t>
      </w:r>
      <w:proofErr w:type="spellStart"/>
      <w:r w:rsidRPr="004046BE">
        <w:t>Modi</w:t>
      </w:r>
      <w:proofErr w:type="spellEnd"/>
      <w:r w:rsidRPr="004046BE">
        <w:t xml:space="preserve"> remains committed to a pro-liberalization agenda. A major part of the visit will consist of </w:t>
      </w:r>
      <w:proofErr w:type="spellStart"/>
      <w:r w:rsidRPr="004046BE">
        <w:t>Modi</w:t>
      </w:r>
      <w:proofErr w:type="spellEnd"/>
      <w:r w:rsidRPr="004046BE">
        <w:t xml:space="preserve"> interacting with the U.S. business community in New York and Washington in an effort to encourage greater U.S. investment, especially in India’s infrastructure sector. U.S. leaders must make clear to </w:t>
      </w:r>
      <w:proofErr w:type="spellStart"/>
      <w:r w:rsidRPr="004046BE">
        <w:t>Modi</w:t>
      </w:r>
      <w:proofErr w:type="spellEnd"/>
      <w:r w:rsidRPr="004046BE">
        <w:t xml:space="preserve"> that </w:t>
      </w:r>
      <w:r w:rsidRPr="004046BE">
        <w:rPr>
          <w:rStyle w:val="StyleUnderline"/>
        </w:rPr>
        <w:t>U.S. businesses are looking for signs that India will maintain momentum on economic reform and provide a stable and private-sector-friendly business environment.</w:t>
      </w:r>
      <w:r w:rsidRPr="004046BE">
        <w:t xml:space="preserve"> </w:t>
      </w:r>
      <w:r w:rsidRPr="004046BE">
        <w:rPr>
          <w:rStyle w:val="StyleUnderline"/>
        </w:rPr>
        <w:t>Emphasize defense cooperation in an atmosphere of strategic understanding</w:t>
      </w:r>
      <w:r w:rsidRPr="004046BE">
        <w:t xml:space="preserve">, building on steps announced by U.S. Secretary of Defense Chuck Hagel during his visit to India in August. </w:t>
      </w:r>
      <w:proofErr w:type="spellStart"/>
      <w:r w:rsidRPr="004046BE">
        <w:rPr>
          <w:rStyle w:val="StyleUnderline"/>
        </w:rPr>
        <w:t>Modi</w:t>
      </w:r>
      <w:proofErr w:type="spellEnd"/>
      <w:r w:rsidRPr="004046BE">
        <w:rPr>
          <w:rStyle w:val="StyleUnderline"/>
        </w:rPr>
        <w:t xml:space="preserve"> has highlighted the need to modernize India’s armed forces, and the U.S. is poised to play a significant role in helping to fill Indian defense requirements.</w:t>
      </w:r>
      <w:r w:rsidRPr="004046BE">
        <w:t xml:space="preserve"> During his August visit to India, Secretary Hagel discussed dozens of proposals for India to consider with regard to co-production of defense items and transfer of technology. Hagel said that the U.S. is willing to be patient while India considers its security needs and would respect India’s desire for strategic autonomy. </w:t>
      </w:r>
      <w:r w:rsidRPr="004046BE">
        <w:rPr>
          <w:rStyle w:val="StyleUnderline"/>
        </w:rPr>
        <w:t>It is important that both sides continue to demonstrate understanding of the strategic context in which each is operating. While BJP leaders may calculate that it is in India’s interest to draw closer to the U.S., they also will point out that India shares a border with China and thus must be cognizant of Chinese perceptions of India’s foreign policy</w:t>
      </w:r>
      <w:r w:rsidRPr="004046BE">
        <w:t xml:space="preserve">. </w:t>
      </w:r>
      <w:r w:rsidRPr="004046BE">
        <w:rPr>
          <w:rStyle w:val="StyleUnderline"/>
        </w:rPr>
        <w:t>Coordinate on strategies to counter terrorist movements in South Asia, especially in Afghanistan as U.S. and NATO forces draw down.</w:t>
      </w:r>
      <w:r w:rsidRPr="004046BE">
        <w:t xml:space="preserve"> </w:t>
      </w:r>
      <w:r w:rsidRPr="004046BE">
        <w:rPr>
          <w:rStyle w:val="StyleUnderline"/>
        </w:rPr>
        <w:t xml:space="preserve">Given al-Qaeda leader </w:t>
      </w:r>
      <w:proofErr w:type="spellStart"/>
      <w:r w:rsidRPr="004046BE">
        <w:rPr>
          <w:rStyle w:val="StyleUnderline"/>
        </w:rPr>
        <w:t>Ayman</w:t>
      </w:r>
      <w:proofErr w:type="spellEnd"/>
      <w:r w:rsidRPr="004046BE">
        <w:rPr>
          <w:rStyle w:val="StyleUnderline"/>
        </w:rPr>
        <w:t xml:space="preserve"> al-Zawahiri’s recent pledge to launch a South Asia wing and the Islamic State gaining ground in Iraq, the imperative for close U.S.–India counterterrorism cooperation has never been stronger. Obama and </w:t>
      </w:r>
      <w:proofErr w:type="spellStart"/>
      <w:r w:rsidRPr="004046BE">
        <w:rPr>
          <w:rStyle w:val="StyleUnderline"/>
        </w:rPr>
        <w:t>Modi</w:t>
      </w:r>
      <w:proofErr w:type="spellEnd"/>
      <w:r w:rsidRPr="004046BE">
        <w:rPr>
          <w:rStyle w:val="StyleUnderline"/>
        </w:rPr>
        <w:t xml:space="preserve"> must coordinate their responses to these brewing threats and seek ways to cooperate in preventing the Taliban from staging a comeback in Afghanistan.</w:t>
      </w:r>
    </w:p>
    <w:p w14:paraId="42AB4992" w14:textId="290758A3" w:rsidR="00C5349C" w:rsidRPr="004046BE" w:rsidRDefault="00C5349C" w:rsidP="009E1B4E">
      <w:pPr>
        <w:pStyle w:val="Heading3"/>
      </w:pPr>
      <w:r w:rsidRPr="004046BE">
        <w:t xml:space="preserve">Impact – Middle East war </w:t>
      </w:r>
    </w:p>
    <w:p w14:paraId="19E02A14" w14:textId="77777777" w:rsidR="00C5349C" w:rsidRPr="004046BE" w:rsidRDefault="00C5349C" w:rsidP="00C5349C">
      <w:pPr>
        <w:pStyle w:val="Heading4"/>
      </w:pPr>
      <w:r w:rsidRPr="004046BE">
        <w:t xml:space="preserve">US-India relations opens up opportunity for coop on nuclear </w:t>
      </w:r>
      <w:proofErr w:type="spellStart"/>
      <w:r w:rsidRPr="004046BE">
        <w:t>prolif</w:t>
      </w:r>
      <w:proofErr w:type="spellEnd"/>
      <w:r w:rsidRPr="004046BE">
        <w:t xml:space="preserve"> in Iran and overall stability in the Middle East </w:t>
      </w:r>
    </w:p>
    <w:p w14:paraId="47BAF1F8" w14:textId="77777777" w:rsidR="00C5349C" w:rsidRPr="004046BE" w:rsidRDefault="00C5349C" w:rsidP="00C5349C">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w:t>
      </w:r>
      <w:proofErr w:type="spellStart"/>
      <w:r w:rsidRPr="004046BE">
        <w:t>Pillai</w:t>
      </w:r>
      <w:proofErr w:type="spellEnd"/>
      <w:r w:rsidRPr="004046BE">
        <w:t xml:space="preserve"> </w:t>
      </w:r>
      <w:proofErr w:type="spellStart"/>
      <w:r w:rsidRPr="004046BE">
        <w:t>Rajagopalan</w:t>
      </w:r>
      <w:proofErr w:type="spellEnd"/>
      <w:r w:rsidRPr="004046BE">
        <w:t xml:space="preserve">, Ph.D., James Jay </w:t>
      </w:r>
      <w:proofErr w:type="spellStart"/>
      <w:r w:rsidRPr="004046BE">
        <w:t>Carafano</w:t>
      </w:r>
      <w:proofErr w:type="spellEnd"/>
      <w:r w:rsidRPr="004046BE">
        <w:t xml:space="preserve">, Ph.D., Walter </w:t>
      </w:r>
      <w:proofErr w:type="spellStart"/>
      <w:r w:rsidRPr="004046BE">
        <w:t>Lohman</w:t>
      </w:r>
      <w:proofErr w:type="spellEnd"/>
      <w:r w:rsidRPr="004046BE">
        <w:t>, Lisa Curtis and Derek Scissors, Ph.D. "Beyond the Plateau in U.S. – India Relations," Heritage Foundation, April 26, http://www.heritage.org/research/reports/2013/04/beyond-the-plateau-in-us-india-relations, DDI-PN)</w:t>
      </w:r>
    </w:p>
    <w:p w14:paraId="69E1937A" w14:textId="77777777" w:rsidR="00C5349C" w:rsidRPr="004046BE" w:rsidRDefault="00C5349C" w:rsidP="00C5349C">
      <w:r w:rsidRPr="004046BE">
        <w:t xml:space="preserve">There was much misunderstanding in Washington of the nature of India's relationship with Iran, and insufficient appreciation in New Delhi of President Obama's attempt to craft a different American approach to Iran. </w:t>
      </w:r>
      <w:r w:rsidRPr="004046BE">
        <w:rPr>
          <w:rStyle w:val="StyleUnderline"/>
        </w:rPr>
        <w:t>Washington appreciates New Delhi's need to maintain a reasonable relationship with Iran, which shares borders with Afghanistan and Pakistan, is a major source of hydrocarbons, provides India access to Western Afghanistan and Central Asia</w:t>
      </w:r>
      <w:r w:rsidRPr="004046BE">
        <w:t xml:space="preserve">, and is a potential partner for New Delhi in coping with the consequences of internal change in Afghanistan after the withdrawal of American combat troops. </w:t>
      </w:r>
      <w:r w:rsidRPr="004046BE">
        <w:rPr>
          <w:rStyle w:val="StyleUnderline"/>
        </w:rPr>
        <w:t>New Delhi in turn appreciates American concerns about the consequences of a nuclear Iran for the balance of power in the Gulf and the Middle Eas</w:t>
      </w:r>
      <w:r w:rsidRPr="004046BE">
        <w:t xml:space="preserve">t. India has implemented the United Nations sanctions against Iran and has decreased its imports of Iranian oil. As a result, it has avoided American sanctions. Unlike Russia and China, </w:t>
      </w:r>
      <w:r w:rsidRPr="004046BE">
        <w:rPr>
          <w:rStyle w:val="StyleUnderline"/>
        </w:rPr>
        <w:t>India has not sought to use Iran as a bargaining chip in its relations with the United States</w:t>
      </w:r>
      <w:r w:rsidRPr="004046BE">
        <w:t xml:space="preserve">. While the sanctions have been effective and put Iran's economy under considerable strain, </w:t>
      </w:r>
      <w:r w:rsidRPr="004046BE">
        <w:rPr>
          <w:rStyle w:val="StyleUnderline"/>
        </w:rPr>
        <w:t>Iran is unlikely to surrender its nuclear weapons program easily. While the use of force must remain an option of last resort, negotiation with Tehran is the preferable way of halting it and establishing a stable balance of power in the Gulf and the Middle East</w:t>
      </w:r>
      <w:r w:rsidRPr="004046BE">
        <w:t xml:space="preserve">. </w:t>
      </w:r>
      <w:r w:rsidRPr="004046BE">
        <w:rPr>
          <w:rStyle w:val="StyleUnderline"/>
        </w:rPr>
        <w:t>The problem that Iran poses is not just one of nuclear proliferation. As the Middle East faces the turbulence generated by the Arab awakening and the schism between the Shia and Sunni communities is exacerbated across the region, both Washington and New Delhi will benefit from framing the Iran challenge within this larger context</w:t>
      </w:r>
      <w:r w:rsidRPr="004046BE">
        <w:t xml:space="preserve">. </w:t>
      </w:r>
      <w:r w:rsidRPr="004046BE">
        <w:rPr>
          <w:rStyle w:val="StyleUnderline"/>
        </w:rPr>
        <w:t>Focusing on the regional balance of power would open a much broader template and generate new possibilities for collaboration between New Delhi and Washington. Because the use of force will greatly complicate the prospects for forging this balance of power, a mature U.S.–India partnership on the issue puts the onus on both countries to facilitate a peaceful end to Iran's nuclear program</w:t>
      </w:r>
      <w:r w:rsidRPr="004046BE">
        <w:t>. For the sake of U.S.–India cooperation, it is necessary for New Delhi to understand that the U.S. will not tolerate a nuclear-armed Iran.</w:t>
      </w:r>
    </w:p>
    <w:p w14:paraId="76A3A2D2" w14:textId="3A144CEE" w:rsidR="009E1B4E" w:rsidRPr="004046BE" w:rsidRDefault="0076206A" w:rsidP="009E1B4E">
      <w:pPr>
        <w:pStyle w:val="Heading3"/>
      </w:pPr>
      <w:r w:rsidRPr="004046BE">
        <w:t xml:space="preserve">Impact- Terrorism </w:t>
      </w:r>
    </w:p>
    <w:p w14:paraId="04A9FF09" w14:textId="77777777" w:rsidR="00D2789C" w:rsidRPr="004046BE" w:rsidRDefault="00D2789C" w:rsidP="00D2789C">
      <w:pPr>
        <w:pStyle w:val="Heading4"/>
      </w:pPr>
      <w:r w:rsidRPr="004046BE">
        <w:t>US-India cooperation has been crucial in developing the counterterrorism groups on both sides</w:t>
      </w:r>
    </w:p>
    <w:p w14:paraId="08A9BE0F" w14:textId="77777777" w:rsidR="00D2789C" w:rsidRPr="004046BE" w:rsidRDefault="00D2789C" w:rsidP="00D2789C">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w:t>
      </w:r>
      <w:proofErr w:type="spellStart"/>
      <w:r w:rsidRPr="004046BE">
        <w:t>Pillai</w:t>
      </w:r>
      <w:proofErr w:type="spellEnd"/>
      <w:r w:rsidRPr="004046BE">
        <w:t xml:space="preserve"> </w:t>
      </w:r>
      <w:proofErr w:type="spellStart"/>
      <w:r w:rsidRPr="004046BE">
        <w:t>Rajagopalan</w:t>
      </w:r>
      <w:proofErr w:type="spellEnd"/>
      <w:r w:rsidRPr="004046BE">
        <w:t xml:space="preserve">, Ph.D., James Jay </w:t>
      </w:r>
      <w:proofErr w:type="spellStart"/>
      <w:r w:rsidRPr="004046BE">
        <w:t>Carafano</w:t>
      </w:r>
      <w:proofErr w:type="spellEnd"/>
      <w:r w:rsidRPr="004046BE">
        <w:t xml:space="preserve">, Ph.D., Walter </w:t>
      </w:r>
      <w:proofErr w:type="spellStart"/>
      <w:r w:rsidRPr="004046BE">
        <w:t>Lohman</w:t>
      </w:r>
      <w:proofErr w:type="spellEnd"/>
      <w:r w:rsidRPr="004046BE">
        <w:t>, Lisa Curtis and Derek Scissors, Ph.D. "Beyond the Plateau in U.S. – India Relations," Heritage Foundation, April 26, http://www.heritage.org/research/reports/2013/04/beyond-the-plateau-in-us-india-relations, DDI-PN)</w:t>
      </w:r>
    </w:p>
    <w:p w14:paraId="72ED0B5B" w14:textId="77777777" w:rsidR="00D2789C" w:rsidRPr="004046BE" w:rsidRDefault="00D2789C" w:rsidP="00D2789C">
      <w:pPr>
        <w:rPr>
          <w:rStyle w:val="StyleUnderline"/>
        </w:rPr>
      </w:pPr>
      <w:r w:rsidRPr="004046BE">
        <w:rPr>
          <w:rStyle w:val="StyleUnderline"/>
        </w:rPr>
        <w:t>India–U.S. cooperation in counterterrorism increased significantly after 9/11.</w:t>
      </w:r>
      <w:r w:rsidRPr="004046BE">
        <w:t xml:space="preserve"> </w:t>
      </w:r>
      <w:proofErr w:type="gramStart"/>
      <w:r w:rsidRPr="004046BE">
        <w:rPr>
          <w:rStyle w:val="StyleUnderline"/>
        </w:rPr>
        <w:t>The U.S.–India Cyber Security Forum was set up in 2002</w:t>
      </w:r>
      <w:r w:rsidRPr="004046BE">
        <w:t>, but experienced setbacks that have dampened some of the enthusiasm for cooperating in this particular arena.</w:t>
      </w:r>
      <w:proofErr w:type="gramEnd"/>
      <w:r w:rsidRPr="004046BE">
        <w:t xml:space="preserve"> </w:t>
      </w:r>
      <w:r w:rsidRPr="004046BE">
        <w:rPr>
          <w:rStyle w:val="StyleUnderline"/>
        </w:rPr>
        <w:t>The 2008 terrorist attacks in Mumbai and the extent of help sought and given by the U.S. in the investigations, as well as diplomatic efforts by India, culminated in the Bilateral Counterterrorism Cooperation Agreement in 2010</w:t>
      </w:r>
      <w:r w:rsidRPr="004046BE">
        <w:t xml:space="preserve">. </w:t>
      </w:r>
      <w:r w:rsidRPr="004046BE">
        <w:rPr>
          <w:rStyle w:val="StyleUnderline"/>
        </w:rPr>
        <w:t>Other joint initiatives include interactions between security and intelligence officials, exchange visits of senior leadership of security and intelligence units, joint training exercises, and U.S. assistance to India in enhancing critical investigation skills</w:t>
      </w:r>
      <w:r w:rsidRPr="004046BE">
        <w:t xml:space="preserve">. </w:t>
      </w:r>
      <w:r w:rsidRPr="004046BE">
        <w:rPr>
          <w:rStyle w:val="StyleUnderline"/>
        </w:rPr>
        <w:t>A key component of this cooperation has been the State Department's Anti-Terrorism Country Assistance Plan for India for training more than 2,000 officials from various intelligence, police, paramilitary, and security agencie</w:t>
      </w:r>
      <w:r w:rsidRPr="004046BE">
        <w:t xml:space="preserve">s. </w:t>
      </w:r>
      <w:r w:rsidRPr="004046BE">
        <w:rPr>
          <w:rStyle w:val="StyleUnderline"/>
        </w:rPr>
        <w:t xml:space="preserve">These Indian officials have undergone training in forensic analysis, evidence gathering, bomb blast investigations, human rights, extradition, and prosecution. In 2012, training capsules widened to include air and seaport security. There is now a strong working relationship between the U.S. Computer Emergency Readiness Team and India's Computer Emergency Response Team. </w:t>
      </w:r>
    </w:p>
    <w:p w14:paraId="0AD98DF5" w14:textId="77777777" w:rsidR="00D2789C" w:rsidRPr="004046BE" w:rsidRDefault="00D2789C" w:rsidP="00D2789C">
      <w:pPr>
        <w:pStyle w:val="Heading4"/>
      </w:pPr>
      <w:r w:rsidRPr="004046BE">
        <w:t>US-India coop solves the Middle Eastern and Pakistani nuclear terrorism threat</w:t>
      </w:r>
    </w:p>
    <w:p w14:paraId="5727B90F" w14:textId="77777777" w:rsidR="00D2789C" w:rsidRPr="004046BE" w:rsidRDefault="00D2789C" w:rsidP="00D2789C">
      <w:r w:rsidRPr="004046BE">
        <w:rPr>
          <w:rStyle w:val="Style13ptBold"/>
        </w:rPr>
        <w:t>Joshi et al 13</w:t>
      </w:r>
      <w:r w:rsidRPr="004046BE">
        <w:t xml:space="preserve"> (</w:t>
      </w:r>
      <w:proofErr w:type="spellStart"/>
      <w:r w:rsidRPr="004046BE">
        <w:t>Sunjoy</w:t>
      </w:r>
      <w:proofErr w:type="spellEnd"/>
      <w:r w:rsidRPr="004046BE">
        <w:t xml:space="preserve">, C. Raja Mohan, </w:t>
      </w:r>
      <w:proofErr w:type="spellStart"/>
      <w:r w:rsidRPr="004046BE">
        <w:t>Vikram</w:t>
      </w:r>
      <w:proofErr w:type="spellEnd"/>
      <w:r w:rsidRPr="004046BE">
        <w:t xml:space="preserve"> </w:t>
      </w:r>
      <w:proofErr w:type="spellStart"/>
      <w:r w:rsidRPr="004046BE">
        <w:t>Sood</w:t>
      </w:r>
      <w:proofErr w:type="spellEnd"/>
      <w:r w:rsidRPr="004046BE">
        <w:t xml:space="preserve">, </w:t>
      </w:r>
      <w:proofErr w:type="spellStart"/>
      <w:r w:rsidRPr="004046BE">
        <w:t>Rajeswari</w:t>
      </w:r>
      <w:proofErr w:type="spellEnd"/>
      <w:r w:rsidRPr="004046BE">
        <w:t xml:space="preserve"> </w:t>
      </w:r>
      <w:proofErr w:type="spellStart"/>
      <w:r w:rsidRPr="004046BE">
        <w:t>Pillai</w:t>
      </w:r>
      <w:proofErr w:type="spellEnd"/>
      <w:r w:rsidRPr="004046BE">
        <w:t xml:space="preserve"> </w:t>
      </w:r>
      <w:proofErr w:type="spellStart"/>
      <w:r w:rsidRPr="004046BE">
        <w:t>Rajagopalan</w:t>
      </w:r>
      <w:proofErr w:type="spellEnd"/>
      <w:r w:rsidRPr="004046BE">
        <w:t xml:space="preserve">, Ph.D., James Jay </w:t>
      </w:r>
      <w:proofErr w:type="spellStart"/>
      <w:r w:rsidRPr="004046BE">
        <w:t>Carafano</w:t>
      </w:r>
      <w:proofErr w:type="spellEnd"/>
      <w:r w:rsidRPr="004046BE">
        <w:t xml:space="preserve">, Ph.D., Walter </w:t>
      </w:r>
      <w:proofErr w:type="spellStart"/>
      <w:r w:rsidRPr="004046BE">
        <w:t>Lohman</w:t>
      </w:r>
      <w:proofErr w:type="spellEnd"/>
      <w:r w:rsidRPr="004046BE">
        <w:t>, Lisa Curtis and Derek Scissors, Ph.D. "Beyond the Plateau in U.S. – India Relations," Heritage Foundation, April 26, http://www.heritage.org/research/reports/2013/04/beyond-the-plateau-in-us-india-relations, DDI-PN)</w:t>
      </w:r>
    </w:p>
    <w:p w14:paraId="29F3521C" w14:textId="77777777" w:rsidR="00D2789C" w:rsidRPr="004046BE" w:rsidRDefault="00D2789C" w:rsidP="00D2789C">
      <w:pPr>
        <w:rPr>
          <w:rStyle w:val="StyleUnderline"/>
        </w:rPr>
      </w:pPr>
      <w:r w:rsidRPr="004046BE">
        <w:rPr>
          <w:rStyle w:val="StyleUnderline"/>
        </w:rPr>
        <w:t>One promising area for expanded U.S.–India cooperation is the prevention of nuclear terrorism</w:t>
      </w:r>
      <w:r w:rsidRPr="004046BE">
        <w:t xml:space="preserve">. </w:t>
      </w:r>
      <w:r w:rsidRPr="004046BE">
        <w:rPr>
          <w:rStyle w:val="StyleUnderline"/>
        </w:rPr>
        <w:t>Given the level of terrorist activity in the region and India's vulnerability to Pakistan-based and state-supported terrorism, as well as the question of the safety of Pakistan's nuclear assets, there is strong concern in New Delhi about the possibility of nuclear terrorism.</w:t>
      </w:r>
      <w:r w:rsidRPr="004046BE">
        <w:t xml:space="preserve"> Furthermore, </w:t>
      </w:r>
      <w:r w:rsidRPr="004046BE">
        <w:rPr>
          <w:rStyle w:val="StyleUnderline"/>
        </w:rPr>
        <w:t>New Delhi is concerned about partial state support to terrorist groups that might be interested in gaining access to Pakistan's nuclear arsenal</w:t>
      </w:r>
      <w:r w:rsidRPr="004046BE">
        <w:t xml:space="preserve">. The vulnerability of Pakistan's nuclear arsenal is a growing concern, especially given the number of Pakistani Taliban attacks on Pakistan's military facilities. A few years ago, the U.S. had put in place contingency plans for the recovery of Pakistan's nuclear weapons in the event of a crisis of governance or, worse, an extremist takeover of the country. </w:t>
      </w:r>
      <w:r w:rsidRPr="004046BE">
        <w:rPr>
          <w:rStyle w:val="StyleUnderline"/>
        </w:rPr>
        <w:t>India and the U.S. must institute measures that would ensure that nuclear weapons are in responsible hands. Helping to strengthen Pakistan's command-and-control structure is an important task. In the unlikely event of a Taliban takeover, India and the U.S. would have to work with both the civilian and military institutions to gain complete control of the weapons, failing which, India and the U.S. would have to physically take control of the weapons and neutralize them</w:t>
      </w:r>
      <w:r w:rsidRPr="004046BE">
        <w:t xml:space="preserve">. With the U.S. set to draw down forces in Afghanistan, India's concerns about the potential for nuclear terrorism in the region will only grow. The U.S., and India to a lesser extent, </w:t>
      </w:r>
      <w:proofErr w:type="gramStart"/>
      <w:r w:rsidRPr="004046BE">
        <w:t>are</w:t>
      </w:r>
      <w:proofErr w:type="gramEnd"/>
      <w:r w:rsidRPr="004046BE">
        <w:t xml:space="preserve"> also concerned about the possibility that Iran might transfer its emerging nuclear capabilities to terrorist groups, such as Hezbollah. </w:t>
      </w:r>
      <w:r w:rsidRPr="004046BE">
        <w:rPr>
          <w:rStyle w:val="StyleUnderline"/>
        </w:rPr>
        <w:t>There is strong potential for India and the U.S. to increase their cooperation to deal with this common threat, including establishing certain contingency measures in the event of a catastrophic development, as well as preparing means to secure vulnerable nuclear facilities.</w:t>
      </w:r>
    </w:p>
    <w:p w14:paraId="2F977D1E" w14:textId="7DD72B0B" w:rsidR="009E1B4E" w:rsidRPr="004046BE" w:rsidRDefault="009E1B4E" w:rsidP="009E1B4E">
      <w:pPr>
        <w:rPr>
          <w:rStyle w:val="Style13ptBold"/>
        </w:rPr>
      </w:pPr>
      <w:r w:rsidRPr="004046BE">
        <w:rPr>
          <w:rStyle w:val="Style13ptBold"/>
        </w:rPr>
        <w:t xml:space="preserve">US India relations necessary for combatting terror and checking Chinese power in the region </w:t>
      </w:r>
    </w:p>
    <w:p w14:paraId="52A1D7F8" w14:textId="77777777" w:rsidR="009E1B4E" w:rsidRPr="004046BE" w:rsidRDefault="009E1B4E" w:rsidP="009E1B4E">
      <w:r w:rsidRPr="004046BE">
        <w:rPr>
          <w:rStyle w:val="Style13ptBold"/>
        </w:rPr>
        <w:t>Political Perspectives 2011</w:t>
      </w:r>
      <w:r w:rsidRPr="004046BE">
        <w:t>(India-China-United States</w:t>
      </w:r>
      <w:proofErr w:type="gramStart"/>
      <w:r w:rsidRPr="004046BE">
        <w:t>:</w:t>
      </w:r>
      <w:r w:rsidRPr="004046BE">
        <w:rPr>
          <w:sz w:val="12"/>
        </w:rPr>
        <w:t>¶</w:t>
      </w:r>
      <w:proofErr w:type="gramEnd"/>
      <w:r w:rsidRPr="004046BE">
        <w:rPr>
          <w:sz w:val="12"/>
        </w:rPr>
        <w:t xml:space="preserve"> </w:t>
      </w:r>
      <w:r w:rsidRPr="004046BE">
        <w:t>The Post-Cold War Evolution of a Strategic Triangle, 7/15/16 http://www.politicalperspectives.org.uk/wp-content/uploads/Evolution-India-China1.pdf; DDI - AH )</w:t>
      </w:r>
    </w:p>
    <w:p w14:paraId="25E72587" w14:textId="77777777" w:rsidR="009E1B4E" w:rsidRPr="004046BE" w:rsidRDefault="009E1B4E" w:rsidP="009E1B4E">
      <w:pPr>
        <w:rPr>
          <w:rStyle w:val="StyleUnderline"/>
        </w:rPr>
      </w:pPr>
      <w:r w:rsidRPr="004046BE">
        <w:t xml:space="preserve">The Indo-U.S. </w:t>
      </w:r>
      <w:proofErr w:type="spellStart"/>
      <w:r w:rsidRPr="004046BE">
        <w:t>defence</w:t>
      </w:r>
      <w:proofErr w:type="spellEnd"/>
      <w:r w:rsidRPr="004046BE">
        <w:t xml:space="preserve"> agreement signed in Washington on June 28, 2005 between the</w:t>
      </w:r>
      <w:r w:rsidRPr="004046BE">
        <w:rPr>
          <w:sz w:val="12"/>
        </w:rPr>
        <w:t xml:space="preserve">¶ </w:t>
      </w:r>
      <w:proofErr w:type="spellStart"/>
      <w:r w:rsidRPr="004046BE">
        <w:t>Defence</w:t>
      </w:r>
      <w:proofErr w:type="spellEnd"/>
      <w:r w:rsidRPr="004046BE">
        <w:t xml:space="preserve"> Ministers of the two countries has significant ramifications for the strategic</w:t>
      </w:r>
      <w:r w:rsidRPr="004046BE">
        <w:rPr>
          <w:sz w:val="12"/>
        </w:rPr>
        <w:t xml:space="preserve">¶ </w:t>
      </w:r>
      <w:r w:rsidRPr="004046BE">
        <w:t xml:space="preserve">framework involving China, India and the United States. </w:t>
      </w:r>
      <w:r w:rsidRPr="004046BE">
        <w:rPr>
          <w:rStyle w:val="StyleUnderline"/>
        </w:rPr>
        <w:t>India has an obvious interest in¶ enhancing cooperation with the world's sole superpower</w:t>
      </w:r>
      <w:r w:rsidRPr="004046BE">
        <w:t>, as India strives to become a major</w:t>
      </w:r>
      <w:r w:rsidRPr="004046BE">
        <w:rPr>
          <w:sz w:val="12"/>
        </w:rPr>
        <w:t xml:space="preserve">¶ </w:t>
      </w:r>
      <w:r w:rsidRPr="004046BE">
        <w:t>regional power and eventually a powerful global entity. To achieve this goal, India seeks</w:t>
      </w:r>
      <w:r w:rsidRPr="004046BE">
        <w:rPr>
          <w:sz w:val="12"/>
        </w:rPr>
        <w:t xml:space="preserve">¶ </w:t>
      </w:r>
      <w:r w:rsidRPr="004046BE">
        <w:t>American support to join the Security Council as a permanent member, and also to acquire</w:t>
      </w:r>
      <w:r w:rsidRPr="004046BE">
        <w:rPr>
          <w:sz w:val="12"/>
        </w:rPr>
        <w:t xml:space="preserve">¶ </w:t>
      </w:r>
      <w:r w:rsidRPr="004046BE">
        <w:t>high technology from the United States and its G-8 partners, including military technology</w:t>
      </w:r>
      <w:r w:rsidRPr="004046BE">
        <w:rPr>
          <w:sz w:val="12"/>
        </w:rPr>
        <w:t xml:space="preserve">¶ </w:t>
      </w:r>
      <w:r w:rsidRPr="004046BE">
        <w:t xml:space="preserve">and civilian nuclear energy. </w:t>
      </w:r>
      <w:r w:rsidRPr="004046BE">
        <w:rPr>
          <w:rStyle w:val="StyleUnderline"/>
        </w:rPr>
        <w:t xml:space="preserve">The operationalization of the 123 Agreement between India and¶ US on October 10, 2008 marked a watershed achievement in the history of their bilateral¶ relations. The American interest in enhancing Indo-U.S. ties is two-fold. It seeks that India¶ join the coalition forces in their counter-terrorism efforts as India is one of the very few¶ nations in the world that has the trained manpower and logistics to contribute effectively to¶ the cause of uprooting the seeds of violence. U.S. interest also lies in encouraging India to¶ counter China to establish a new balance of power in Asia that would better serve American¶ interests. </w:t>
      </w:r>
      <w:r w:rsidRPr="004046BE">
        <w:t xml:space="preserve">However, the U.S. Ambassador in India Robert </w:t>
      </w:r>
      <w:proofErr w:type="spellStart"/>
      <w:r w:rsidRPr="004046BE">
        <w:t>Blackwill</w:t>
      </w:r>
      <w:proofErr w:type="spellEnd"/>
      <w:r w:rsidRPr="004046BE">
        <w:t xml:space="preserve"> had stated that “U.S.-India</w:t>
      </w:r>
      <w:r w:rsidRPr="004046BE">
        <w:rPr>
          <w:sz w:val="12"/>
        </w:rPr>
        <w:t xml:space="preserve">¶ </w:t>
      </w:r>
      <w:r w:rsidRPr="004046BE">
        <w:t>friendship will not be directed against any third party” (</w:t>
      </w:r>
      <w:proofErr w:type="spellStart"/>
      <w:r w:rsidRPr="004046BE">
        <w:t>Blackwill</w:t>
      </w:r>
      <w:proofErr w:type="spellEnd"/>
      <w:r w:rsidRPr="004046BE">
        <w:t>, 2001)</w:t>
      </w:r>
      <w:proofErr w:type="gramStart"/>
      <w:r w:rsidRPr="004046BE">
        <w:t>.</w:t>
      </w:r>
      <w:r w:rsidRPr="004046BE">
        <w:rPr>
          <w:sz w:val="12"/>
        </w:rPr>
        <w:t>¶</w:t>
      </w:r>
      <w:proofErr w:type="gramEnd"/>
      <w:r w:rsidRPr="004046BE">
        <w:rPr>
          <w:sz w:val="12"/>
        </w:rPr>
        <w:t xml:space="preserve"> </w:t>
      </w:r>
      <w:r w:rsidRPr="004046BE">
        <w:rPr>
          <w:rStyle w:val="StyleUnderline"/>
        </w:rPr>
        <w:t xml:space="preserve">Although both the United States and India share certain common interests, it is not¶ imperative that they codify their commitments toward each other. In today’s era of open¶ boundaries and economies, states have </w:t>
      </w:r>
      <w:proofErr w:type="gramStart"/>
      <w:r w:rsidRPr="004046BE">
        <w:rPr>
          <w:rStyle w:val="StyleUnderline"/>
        </w:rPr>
        <w:t>diffuse</w:t>
      </w:r>
      <w:proofErr w:type="gramEnd"/>
      <w:r w:rsidRPr="004046BE">
        <w:rPr>
          <w:rStyle w:val="StyleUnderline"/>
        </w:rPr>
        <w:t xml:space="preserve"> interests and threats and need to maintain¶ fluid foreign relations. </w:t>
      </w:r>
    </w:p>
    <w:p w14:paraId="6E411A7B" w14:textId="77777777" w:rsidR="009E1B4E" w:rsidRPr="004046BE" w:rsidRDefault="009E1B4E" w:rsidP="009E1B4E"/>
    <w:p w14:paraId="7C8217E0" w14:textId="1BE88D6C" w:rsidR="00A860D1" w:rsidRPr="004046BE" w:rsidRDefault="00EA3B2C" w:rsidP="006A1F40">
      <w:pPr>
        <w:pStyle w:val="Heading2"/>
      </w:pPr>
      <w:r w:rsidRPr="004046BE">
        <w:t>N</w:t>
      </w:r>
      <w:r w:rsidR="00A860D1" w:rsidRPr="004046BE">
        <w:t xml:space="preserve">orth </w:t>
      </w:r>
      <w:proofErr w:type="spellStart"/>
      <w:r w:rsidR="00A860D1" w:rsidRPr="004046BE">
        <w:t>korea</w:t>
      </w:r>
      <w:proofErr w:type="spellEnd"/>
      <w:r w:rsidR="00A860D1" w:rsidRPr="004046BE">
        <w:t xml:space="preserve"> </w:t>
      </w:r>
    </w:p>
    <w:p w14:paraId="0EF8C559" w14:textId="21CC6285" w:rsidR="005C6118" w:rsidRPr="004046BE" w:rsidRDefault="005C6118" w:rsidP="00F6427F">
      <w:pPr>
        <w:pStyle w:val="Heading3"/>
      </w:pPr>
      <w:r w:rsidRPr="004046BE">
        <w:t xml:space="preserve">AT they say </w:t>
      </w:r>
      <w:r w:rsidR="00F6427F" w:rsidRPr="004046BE">
        <w:t xml:space="preserve">“we solve north </w:t>
      </w:r>
      <w:proofErr w:type="spellStart"/>
      <w:r w:rsidR="00F6427F" w:rsidRPr="004046BE">
        <w:t>korea</w:t>
      </w:r>
      <w:proofErr w:type="spellEnd"/>
      <w:r w:rsidR="00F6427F" w:rsidRPr="004046BE">
        <w:t>”</w:t>
      </w:r>
    </w:p>
    <w:p w14:paraId="2ACF3003" w14:textId="56D20197" w:rsidR="00A860D1" w:rsidRPr="004046BE" w:rsidRDefault="0014482B" w:rsidP="00A860D1">
      <w:pPr>
        <w:pStyle w:val="Heading4"/>
      </w:pPr>
      <w:r w:rsidRPr="004046BE">
        <w:t xml:space="preserve">N/U </w:t>
      </w:r>
      <w:r w:rsidR="00A860D1" w:rsidRPr="004046BE">
        <w:t xml:space="preserve">China and North Korea relations strained now </w:t>
      </w:r>
    </w:p>
    <w:p w14:paraId="5EB45A5F" w14:textId="77777777" w:rsidR="00850EB0" w:rsidRPr="004046BE" w:rsidRDefault="00850EB0" w:rsidP="00850EB0">
      <w:pPr>
        <w:rPr>
          <w:b/>
          <w:sz w:val="26"/>
        </w:rPr>
      </w:pPr>
      <w:r w:rsidRPr="004046BE">
        <w:rPr>
          <w:rStyle w:val="Style13ptBold"/>
        </w:rPr>
        <w:t xml:space="preserve">Avery, Rinehart, and </w:t>
      </w:r>
      <w:proofErr w:type="spellStart"/>
      <w:r w:rsidRPr="004046BE">
        <w:rPr>
          <w:rStyle w:val="Style13ptBold"/>
        </w:rPr>
        <w:t>Nikitin</w:t>
      </w:r>
      <w:proofErr w:type="spellEnd"/>
      <w:r w:rsidRPr="004046BE">
        <w:rPr>
          <w:rStyle w:val="Style13ptBold"/>
        </w:rPr>
        <w:t xml:space="preserve"> 16 </w:t>
      </w:r>
      <w:r w:rsidRPr="004046BE">
        <w:t xml:space="preserve">[Emma </w:t>
      </w:r>
      <w:proofErr w:type="spellStart"/>
      <w:r w:rsidRPr="004046BE">
        <w:t>Chanlett</w:t>
      </w:r>
      <w:proofErr w:type="spellEnd"/>
      <w:r w:rsidRPr="004046BE">
        <w:t xml:space="preserve"> (specialist in Asian affairs), Ian E. (analyst in Asian Affairs), Mary Beth D. (specialist in nonproliferation), </w:t>
      </w:r>
      <w:proofErr w:type="spellStart"/>
      <w:r w:rsidRPr="004046BE">
        <w:t>Congresstional</w:t>
      </w:r>
      <w:proofErr w:type="spellEnd"/>
      <w:r w:rsidRPr="004046BE">
        <w:t xml:space="preserve"> Research Service, “North Korea: U.S. Relations, Nuclear Diplomacy, and Internal Situation”, 1-15-2016, </w:t>
      </w:r>
      <w:hyperlink r:id="rId39" w:history="1">
        <w:r w:rsidRPr="004046BE">
          <w:rPr>
            <w:rStyle w:val="Hyperlink"/>
          </w:rPr>
          <w:t>https://www.fas.org/sgp/crs/nuke/R41259.pdf</w:t>
        </w:r>
      </w:hyperlink>
      <w:r w:rsidRPr="004046BE">
        <w:t xml:space="preserve"> DDI TM) </w:t>
      </w:r>
    </w:p>
    <w:p w14:paraId="474517DB" w14:textId="77777777" w:rsidR="00A860D1" w:rsidRPr="004046BE" w:rsidRDefault="00A860D1" w:rsidP="00A860D1">
      <w:pPr>
        <w:rPr>
          <w:sz w:val="12"/>
        </w:rPr>
      </w:pPr>
      <w:r w:rsidRPr="004046BE">
        <w:rPr>
          <w:rStyle w:val="StyleUnderline"/>
        </w:rPr>
        <w:t xml:space="preserve">China’s reaction to the test—a </w:t>
      </w:r>
      <w:proofErr w:type="gramStart"/>
      <w:r w:rsidRPr="004046BE">
        <w:rPr>
          <w:rStyle w:val="StyleUnderline"/>
        </w:rPr>
        <w:t>strongly-worded</w:t>
      </w:r>
      <w:proofErr w:type="gramEnd"/>
      <w:r w:rsidRPr="004046BE">
        <w:rPr>
          <w:rStyle w:val="StyleUnderline"/>
        </w:rPr>
        <w:t xml:space="preserve"> criticism that stressed the need for North Korea to denuclearize—seemed to confirm Beijing’s strained relations with Pyongyang.</w:t>
      </w:r>
      <w:r w:rsidRPr="004046BE">
        <w:rPr>
          <w:sz w:val="12"/>
        </w:rPr>
        <w:t xml:space="preserve"> Under Kim </w:t>
      </w:r>
      <w:proofErr w:type="spellStart"/>
      <w:r w:rsidRPr="004046BE">
        <w:rPr>
          <w:sz w:val="12"/>
        </w:rPr>
        <w:t>Jongun</w:t>
      </w:r>
      <w:proofErr w:type="spellEnd"/>
      <w:r w:rsidRPr="004046BE">
        <w:rPr>
          <w:sz w:val="12"/>
        </w:rPr>
        <w:t xml:space="preserve">, now entering his fifth year in power, </w:t>
      </w:r>
      <w:r w:rsidRPr="004046BE">
        <w:rPr>
          <w:rStyle w:val="Emphasis"/>
        </w:rPr>
        <w:t>China’s role as North Korea’s benefactor and protector appears to have diminished</w:t>
      </w:r>
      <w:r w:rsidRPr="004046BE">
        <w:rPr>
          <w:sz w:val="12"/>
        </w:rPr>
        <w:t xml:space="preserve">. Yet China still provides critical assistance and trade to the isolated nation and does not appear to have adjusted its fundamental strategic calculus that opposes a collapse of the regime, fearing a flood of refugees and instability on its border. Following the test, U.S. Secretary of State John Kerry said that China could not continue “business as usual” and that its approach to North Korea had not been successful.3 Chinese officials retorted that U.S. policy bore much of the blame for North Korea’s moves toward a nuclear capability. Some analysts pointed out </w:t>
      </w:r>
      <w:r w:rsidRPr="004046BE">
        <w:rPr>
          <w:rStyle w:val="StyleUnderline"/>
        </w:rPr>
        <w:t>that this testy exchange exposed a stark gap between Beijing and Washington’s approach to North Korea</w:t>
      </w:r>
      <w:r w:rsidRPr="004046BE">
        <w:rPr>
          <w:sz w:val="12"/>
        </w:rPr>
        <w:t>, a development that may have pleased Pyongyang.</w:t>
      </w:r>
    </w:p>
    <w:p w14:paraId="28B2895C" w14:textId="5193E628" w:rsidR="00A860D1" w:rsidRPr="004046BE" w:rsidRDefault="00A860D1" w:rsidP="00A860D1">
      <w:pPr>
        <w:pStyle w:val="Heading4"/>
      </w:pPr>
      <w:r w:rsidRPr="004046BE">
        <w:t>US-China relations can’t affect North Korea- lack of flashpoints means China always leans North Korea</w:t>
      </w:r>
    </w:p>
    <w:p w14:paraId="21A07669" w14:textId="77777777" w:rsidR="0014482B" w:rsidRPr="004046BE" w:rsidRDefault="00A860D1" w:rsidP="00A860D1">
      <w:proofErr w:type="spellStart"/>
      <w:r w:rsidRPr="004046BE">
        <w:rPr>
          <w:rStyle w:val="Style13ptBold"/>
        </w:rPr>
        <w:t>Chunshan</w:t>
      </w:r>
      <w:proofErr w:type="spellEnd"/>
      <w:r w:rsidRPr="004046BE">
        <w:rPr>
          <w:rStyle w:val="Style13ptBold"/>
        </w:rPr>
        <w:t xml:space="preserve"> 16</w:t>
      </w:r>
      <w:r w:rsidRPr="004046BE">
        <w:t xml:space="preserve">. </w:t>
      </w:r>
    </w:p>
    <w:p w14:paraId="644C5DC5" w14:textId="16B70B4C" w:rsidR="00A860D1" w:rsidRPr="004046BE" w:rsidRDefault="0014482B" w:rsidP="00A860D1">
      <w:r w:rsidRPr="004046BE">
        <w:t>(</w:t>
      </w:r>
      <w:r w:rsidR="00A860D1" w:rsidRPr="004046BE">
        <w:t xml:space="preserve">Mu </w:t>
      </w:r>
      <w:proofErr w:type="spellStart"/>
      <w:r w:rsidR="00A860D1" w:rsidRPr="004046BE">
        <w:t>Chunshan</w:t>
      </w:r>
      <w:proofErr w:type="spellEnd"/>
      <w:r w:rsidR="00A860D1" w:rsidRPr="004046BE">
        <w:t xml:space="preserve"> is a Beijing-based journalist</w:t>
      </w:r>
      <w:r w:rsidRPr="004046BE">
        <w:t xml:space="preserve"> (</w:t>
      </w:r>
      <w:r w:rsidR="00A860D1" w:rsidRPr="004046BE">
        <w:t>“Why China-North Korea Relations Can’t Be Broken” The Diplomat: China Power March 10</w:t>
      </w:r>
      <w:r w:rsidR="00A860D1" w:rsidRPr="004046BE">
        <w:rPr>
          <w:vertAlign w:val="superscript"/>
        </w:rPr>
        <w:t>th</w:t>
      </w:r>
      <w:r w:rsidR="00A860D1" w:rsidRPr="004046BE">
        <w:t xml:space="preserve"> 2016 URL: </w:t>
      </w:r>
      <w:hyperlink r:id="rId40" w:history="1">
        <w:r w:rsidRPr="004046BE">
          <w:rPr>
            <w:rStyle w:val="Hyperlink"/>
          </w:rPr>
          <w:t>http://thediplomat.com/2016/03/why-china-north-korea-relations-cant-be-broken/</w:t>
        </w:r>
      </w:hyperlink>
      <w:r w:rsidRPr="004046BE">
        <w:t xml:space="preserve"> DDI TM) </w:t>
      </w:r>
    </w:p>
    <w:p w14:paraId="60B6361E" w14:textId="77777777" w:rsidR="00A860D1" w:rsidRPr="004046BE" w:rsidRDefault="00A860D1" w:rsidP="00A860D1">
      <w:pPr>
        <w:rPr>
          <w:sz w:val="12"/>
        </w:rPr>
      </w:pPr>
      <w:r w:rsidRPr="004046BE">
        <w:rPr>
          <w:sz w:val="12"/>
        </w:rPr>
        <w:t xml:space="preserve">North Korea’s nuclear development has been all over the headlines lately. Accordingly, some Western media and Chinese observers seem to believe that it would be within China’s strategic interests to cool down, or even break off, its relationship with North Korea. </w:t>
      </w:r>
      <w:r w:rsidRPr="004046BE">
        <w:rPr>
          <w:rStyle w:val="StyleUnderline"/>
        </w:rPr>
        <w:t>In view of their real national interests, however, China and North Korea will not turn away from each other, despite their cooling relations. From a long-term, historical viewpoint, ties between the two countries will eventually stabilize and strengthen, but under one condition – North Korea’s nuclear impasse must not drag on forever. Among all of China’s diplomatic ties with its various neighbors in Northeast Asia, relations between China and North Korea have been relatively stable, with plenty of flexibility</w:t>
      </w:r>
      <w:r w:rsidRPr="004046BE">
        <w:rPr>
          <w:sz w:val="12"/>
        </w:rPr>
        <w:t xml:space="preserve">. </w:t>
      </w:r>
      <w:r w:rsidRPr="004046BE">
        <w:rPr>
          <w:rStyle w:val="StyleUnderline"/>
        </w:rPr>
        <w:t xml:space="preserve">Geographic proximity, a condition neither party is able to change, makes it unrealistic for the two sides to break off relations. As part of his foreign policy, President Xi </w:t>
      </w:r>
      <w:proofErr w:type="spellStart"/>
      <w:r w:rsidRPr="004046BE">
        <w:rPr>
          <w:rStyle w:val="StyleUnderline"/>
        </w:rPr>
        <w:t>Jinping</w:t>
      </w:r>
      <w:proofErr w:type="spellEnd"/>
      <w:r w:rsidRPr="004046BE">
        <w:rPr>
          <w:rStyle w:val="StyleUnderline"/>
        </w:rPr>
        <w:t xml:space="preserve"> has been vigorously looking for allies among China’s neighbors, and has even approached Japan and the Philippines in order to bridge differences. Why should he abandon North Korea and create a large flashpoint right along China’s northeast border</w:t>
      </w:r>
      <w:r w:rsidRPr="004046BE">
        <w:rPr>
          <w:sz w:val="12"/>
        </w:rPr>
        <w:t xml:space="preserve">? The significance of China-North Korean relations can be better appreciated when one looks at China’s relations with the Asia-Pacific powers. </w:t>
      </w:r>
      <w:r w:rsidRPr="004046BE">
        <w:rPr>
          <w:rStyle w:val="StyleUnderline"/>
        </w:rPr>
        <w:t>China and the United States disagree in many areas – Internet security, human rights, trade, and the South China Sea</w:t>
      </w:r>
      <w:r w:rsidRPr="004046BE">
        <w:rPr>
          <w:sz w:val="12"/>
        </w:rPr>
        <w:t xml:space="preserve">, just to name a few. China is in dispute with Japan over the </w:t>
      </w:r>
      <w:proofErr w:type="spellStart"/>
      <w:r w:rsidRPr="004046BE">
        <w:rPr>
          <w:sz w:val="12"/>
        </w:rPr>
        <w:t>Diaoyu</w:t>
      </w:r>
      <w:proofErr w:type="spellEnd"/>
      <w:r w:rsidRPr="004046BE">
        <w:rPr>
          <w:sz w:val="12"/>
        </w:rPr>
        <w:t>/</w:t>
      </w:r>
      <w:proofErr w:type="spellStart"/>
      <w:r w:rsidRPr="004046BE">
        <w:rPr>
          <w:sz w:val="12"/>
        </w:rPr>
        <w:t>Senkaku</w:t>
      </w:r>
      <w:proofErr w:type="spellEnd"/>
      <w:r w:rsidRPr="004046BE">
        <w:rPr>
          <w:sz w:val="12"/>
        </w:rPr>
        <w:t xml:space="preserve"> Islands and the interpretation of history (symbolized by </w:t>
      </w:r>
      <w:proofErr w:type="spellStart"/>
      <w:r w:rsidRPr="004046BE">
        <w:rPr>
          <w:sz w:val="12"/>
        </w:rPr>
        <w:t>Yasukuni</w:t>
      </w:r>
      <w:proofErr w:type="spellEnd"/>
      <w:r w:rsidRPr="004046BE">
        <w:rPr>
          <w:sz w:val="12"/>
        </w:rPr>
        <w:t xml:space="preserve"> Shrine). China and South Korea have thorny issues between them as well, such as competing claims over </w:t>
      </w:r>
      <w:proofErr w:type="spellStart"/>
      <w:r w:rsidRPr="004046BE">
        <w:rPr>
          <w:sz w:val="12"/>
        </w:rPr>
        <w:t>Ieodo</w:t>
      </w:r>
      <w:proofErr w:type="spellEnd"/>
      <w:r w:rsidRPr="004046BE">
        <w:rPr>
          <w:sz w:val="12"/>
        </w:rPr>
        <w:t>/</w:t>
      </w:r>
      <w:proofErr w:type="spellStart"/>
      <w:r w:rsidRPr="004046BE">
        <w:rPr>
          <w:sz w:val="12"/>
        </w:rPr>
        <w:t>Suyan</w:t>
      </w:r>
      <w:proofErr w:type="spellEnd"/>
      <w:r w:rsidRPr="004046BE">
        <w:rPr>
          <w:sz w:val="12"/>
        </w:rPr>
        <w:t xml:space="preserve"> Rock, the U.S. military presence in South Korea, and defectors from North Korea. </w:t>
      </w:r>
      <w:r w:rsidRPr="004046BE">
        <w:rPr>
          <w:rStyle w:val="StyleUnderline"/>
        </w:rPr>
        <w:t>No major bilateral flashpoint exists between China and North Korea. The exception is North Korea’s nuclear and missile development, which is actually a multilateral dispute that goes beyond bilateral ties between China and North Korea and involves South Korea and the United States as well</w:t>
      </w:r>
      <w:r w:rsidRPr="004046BE">
        <w:rPr>
          <w:sz w:val="12"/>
        </w:rPr>
        <w:t xml:space="preserve">. China is aware that North Korea’s possession of nuclear weapons would severely threaten the security environment of China and all of Northeast Asia. Thus, as North Korea’s closest friend, Beijing proposed the six-party talks to allow the parties involved to negotiate and resolve the dispute. The six-party talks are in fact China’s attempt at “testing the water” as a responsible player in regional and international affairs. The West is aware of this. This is why every time the Korean nuclear issue rears its head, the United States </w:t>
      </w:r>
      <w:proofErr w:type="gramStart"/>
      <w:r w:rsidRPr="004046BE">
        <w:rPr>
          <w:sz w:val="12"/>
        </w:rPr>
        <w:t>points</w:t>
      </w:r>
      <w:proofErr w:type="gramEnd"/>
      <w:r w:rsidRPr="004046BE">
        <w:rPr>
          <w:sz w:val="12"/>
        </w:rPr>
        <w:t xml:space="preserve"> fingers at China. </w:t>
      </w:r>
      <w:r w:rsidRPr="004046BE">
        <w:rPr>
          <w:rStyle w:val="StyleUnderline"/>
        </w:rPr>
        <w:t xml:space="preserve">Historically, however, </w:t>
      </w:r>
      <w:proofErr w:type="gramStart"/>
      <w:r w:rsidRPr="004046BE">
        <w:rPr>
          <w:rStyle w:val="StyleUnderline"/>
        </w:rPr>
        <w:t>China-North Korean relations have never been significantly affected by North Korea’s nuclear programs</w:t>
      </w:r>
      <w:proofErr w:type="gramEnd"/>
      <w:r w:rsidRPr="004046BE">
        <w:rPr>
          <w:rStyle w:val="StyleUnderline"/>
        </w:rPr>
        <w:t xml:space="preserve">. When North Korea launched the Taepodong-1 missile in 1998, an international outcry for sanctions ensued. Less than two years later, Kim </w:t>
      </w:r>
      <w:proofErr w:type="spellStart"/>
      <w:r w:rsidRPr="004046BE">
        <w:rPr>
          <w:rStyle w:val="StyleUnderline"/>
        </w:rPr>
        <w:t>Jong-il</w:t>
      </w:r>
      <w:proofErr w:type="spellEnd"/>
      <w:r w:rsidRPr="004046BE">
        <w:rPr>
          <w:rStyle w:val="StyleUnderline"/>
        </w:rPr>
        <w:t xml:space="preserve"> visited China in secret</w:t>
      </w:r>
      <w:r w:rsidRPr="004046BE">
        <w:rPr>
          <w:sz w:val="12"/>
        </w:rPr>
        <w:t xml:space="preserve">. </w:t>
      </w:r>
      <w:r w:rsidRPr="004046BE">
        <w:rPr>
          <w:rStyle w:val="StyleUnderline"/>
        </w:rPr>
        <w:t xml:space="preserve">Chinese President Jiang </w:t>
      </w:r>
      <w:proofErr w:type="spellStart"/>
      <w:r w:rsidRPr="004046BE">
        <w:rPr>
          <w:rStyle w:val="StyleUnderline"/>
        </w:rPr>
        <w:t>Zemin</w:t>
      </w:r>
      <w:proofErr w:type="spellEnd"/>
      <w:r w:rsidRPr="004046BE">
        <w:rPr>
          <w:rStyle w:val="StyleUnderline"/>
        </w:rPr>
        <w:t xml:space="preserve"> paid a reciprocal visit to Pyongyang in 2001, and was received by Kim with great ceremony</w:t>
      </w:r>
      <w:r w:rsidRPr="004046BE">
        <w:rPr>
          <w:sz w:val="12"/>
        </w:rPr>
        <w:t xml:space="preserve">. When North Korea dropped out of the Nuclear Non-Proliferation Treaty* in 2003 and was determined to develop nuclear weapons, China promptly hosted a six-party talk. In October of that same year, National People’s Congress Standing Committee Chairman Wu </w:t>
      </w:r>
      <w:proofErr w:type="spellStart"/>
      <w:r w:rsidRPr="004046BE">
        <w:rPr>
          <w:sz w:val="12"/>
        </w:rPr>
        <w:t>Bangguo</w:t>
      </w:r>
      <w:proofErr w:type="spellEnd"/>
      <w:r w:rsidRPr="004046BE">
        <w:rPr>
          <w:sz w:val="12"/>
        </w:rPr>
        <w:t xml:space="preserve"> visited North Korea and was welcomed with unchanging hospitality. This was followed by another visit by Kim </w:t>
      </w:r>
      <w:proofErr w:type="spellStart"/>
      <w:r w:rsidRPr="004046BE">
        <w:rPr>
          <w:sz w:val="12"/>
        </w:rPr>
        <w:t>Jong-il</w:t>
      </w:r>
      <w:proofErr w:type="spellEnd"/>
      <w:r w:rsidRPr="004046BE">
        <w:rPr>
          <w:sz w:val="12"/>
        </w:rPr>
        <w:t xml:space="preserve"> to China in April 2004</w:t>
      </w:r>
      <w:r w:rsidRPr="004046BE">
        <w:rPr>
          <w:rStyle w:val="StyleUnderline"/>
        </w:rPr>
        <w:t>. President Hu Jintao’s state visit to Pyongyang in 2006, one year prior to a North Korean nuclear test, was not only an endorsement of the friendly and positive relations between the two countries, but also intended to show concern over the escalation of North Korea’s nuclear program. Confidential diplomatic talks between China and North Korea continued after the nuclear test, with Beijing becoming the de-facto key to engaging North Korea</w:t>
      </w:r>
      <w:r w:rsidRPr="004046BE">
        <w:rPr>
          <w:sz w:val="12"/>
        </w:rPr>
        <w:t xml:space="preserve">. Kim </w:t>
      </w:r>
      <w:proofErr w:type="spellStart"/>
      <w:r w:rsidRPr="004046BE">
        <w:rPr>
          <w:sz w:val="12"/>
        </w:rPr>
        <w:t>Jong-il</w:t>
      </w:r>
      <w:proofErr w:type="spellEnd"/>
      <w:r w:rsidRPr="004046BE">
        <w:rPr>
          <w:sz w:val="12"/>
        </w:rPr>
        <w:t xml:space="preserve"> visited Beijing again in secret in January 2006, three months after Hu’s state visit. In October 2006, North Korea detonated a nuclear device. </w:t>
      </w:r>
      <w:r w:rsidRPr="004046BE">
        <w:rPr>
          <w:rStyle w:val="StyleUnderline"/>
        </w:rPr>
        <w:t>Ties between China and North Korea continued to develop in the aftermath of the nuclear test. One indicator was Xi’s first visit to North Korea in 2008, after he was elected the vice president of China at the plenary sessions of the National People’s Congress and the National People’s Consultative Conference. Xi was also the first high-ranking Chinese official to visit North Korea after the National Congress of the Communist Party of China in 2007</w:t>
      </w:r>
      <w:r w:rsidRPr="004046BE">
        <w:rPr>
          <w:sz w:val="12"/>
        </w:rPr>
        <w:t xml:space="preserve">. After North Korea’s second nuclear test in April 2009, and the announcement shortly afterwards that it would quit the six-party talks, Premier Wen </w:t>
      </w:r>
      <w:proofErr w:type="spellStart"/>
      <w:r w:rsidRPr="004046BE">
        <w:rPr>
          <w:sz w:val="12"/>
        </w:rPr>
        <w:t>Jiabao</w:t>
      </w:r>
      <w:proofErr w:type="spellEnd"/>
      <w:r w:rsidRPr="004046BE">
        <w:rPr>
          <w:sz w:val="12"/>
        </w:rPr>
        <w:t xml:space="preserve"> still managed to visit the country in October 2009. Interestingly, 2009 was also the year of “China-North Korean Friendship.” In the same year, North Korean Premier Kim Yong-</w:t>
      </w:r>
      <w:proofErr w:type="spellStart"/>
      <w:r w:rsidRPr="004046BE">
        <w:rPr>
          <w:sz w:val="12"/>
        </w:rPr>
        <w:t>il</w:t>
      </w:r>
      <w:proofErr w:type="spellEnd"/>
      <w:r w:rsidRPr="004046BE">
        <w:rPr>
          <w:sz w:val="12"/>
        </w:rPr>
        <w:t xml:space="preserve"> was ceremoniously received in China. Kim </w:t>
      </w:r>
      <w:proofErr w:type="spellStart"/>
      <w:r w:rsidRPr="004046BE">
        <w:rPr>
          <w:sz w:val="12"/>
        </w:rPr>
        <w:t>Jong-il</w:t>
      </w:r>
      <w:proofErr w:type="spellEnd"/>
      <w:r w:rsidRPr="004046BE">
        <w:rPr>
          <w:sz w:val="12"/>
        </w:rPr>
        <w:t xml:space="preserve"> visited China another three times in a row over the period of one year, in May and August of 2010 and later in May 2011. Then-Vice Premier Li </w:t>
      </w:r>
      <w:proofErr w:type="spellStart"/>
      <w:r w:rsidRPr="004046BE">
        <w:rPr>
          <w:sz w:val="12"/>
        </w:rPr>
        <w:t>Keqiang</w:t>
      </w:r>
      <w:proofErr w:type="spellEnd"/>
      <w:r w:rsidRPr="004046BE">
        <w:rPr>
          <w:sz w:val="12"/>
        </w:rPr>
        <w:t xml:space="preserve"> (now China’s premier) also visited North Korea in October 2011. </w:t>
      </w:r>
      <w:r w:rsidRPr="004046BE">
        <w:rPr>
          <w:rStyle w:val="StyleUnderline"/>
        </w:rPr>
        <w:t xml:space="preserve">From these visits it is obvious that </w:t>
      </w:r>
      <w:proofErr w:type="gramStart"/>
      <w:r w:rsidRPr="004046BE">
        <w:rPr>
          <w:rStyle w:val="StyleUnderline"/>
        </w:rPr>
        <w:t>high-level contact between the two countries was not affected by North Korea’s nuclear programs</w:t>
      </w:r>
      <w:proofErr w:type="gramEnd"/>
      <w:r w:rsidRPr="004046BE">
        <w:rPr>
          <w:sz w:val="12"/>
        </w:rPr>
        <w:t xml:space="preserve">. Relations between the two countries only started to show signs of deterioration after the sudden death of Kim </w:t>
      </w:r>
      <w:proofErr w:type="spellStart"/>
      <w:r w:rsidRPr="004046BE">
        <w:rPr>
          <w:sz w:val="12"/>
        </w:rPr>
        <w:t>Jong-il</w:t>
      </w:r>
      <w:proofErr w:type="spellEnd"/>
      <w:r w:rsidRPr="004046BE">
        <w:rPr>
          <w:sz w:val="12"/>
        </w:rPr>
        <w:t xml:space="preserve">. Since Kim Jong-un took power, North Korea has carried out two nuclear tests, in February 2013 and February 2016. In between these two dates, North Korea’s military second-in-command </w:t>
      </w:r>
      <w:proofErr w:type="spellStart"/>
      <w:r w:rsidRPr="004046BE">
        <w:rPr>
          <w:sz w:val="12"/>
        </w:rPr>
        <w:t>Choe</w:t>
      </w:r>
      <w:proofErr w:type="spellEnd"/>
      <w:r w:rsidRPr="004046BE">
        <w:rPr>
          <w:sz w:val="12"/>
        </w:rPr>
        <w:t xml:space="preserve"> </w:t>
      </w:r>
      <w:proofErr w:type="spellStart"/>
      <w:r w:rsidRPr="004046BE">
        <w:rPr>
          <w:sz w:val="12"/>
        </w:rPr>
        <w:t>Ryong-hae</w:t>
      </w:r>
      <w:proofErr w:type="spellEnd"/>
      <w:r w:rsidRPr="004046BE">
        <w:rPr>
          <w:sz w:val="12"/>
        </w:rPr>
        <w:t xml:space="preserve"> showed up in China twice; and on the Chinese side, Vice Chairman of the National People’s Congress Li </w:t>
      </w:r>
      <w:proofErr w:type="spellStart"/>
      <w:r w:rsidRPr="004046BE">
        <w:rPr>
          <w:sz w:val="12"/>
        </w:rPr>
        <w:t>Jianguo</w:t>
      </w:r>
      <w:proofErr w:type="spellEnd"/>
      <w:r w:rsidRPr="004046BE">
        <w:rPr>
          <w:sz w:val="12"/>
        </w:rPr>
        <w:t xml:space="preserve">, Vice President Li </w:t>
      </w:r>
      <w:proofErr w:type="spellStart"/>
      <w:r w:rsidRPr="004046BE">
        <w:rPr>
          <w:sz w:val="12"/>
        </w:rPr>
        <w:t>Yuanchao</w:t>
      </w:r>
      <w:proofErr w:type="spellEnd"/>
      <w:r w:rsidRPr="004046BE">
        <w:rPr>
          <w:sz w:val="12"/>
        </w:rPr>
        <w:t xml:space="preserve">, and Politburo Standing Committee member Liu </w:t>
      </w:r>
      <w:proofErr w:type="spellStart"/>
      <w:r w:rsidRPr="004046BE">
        <w:rPr>
          <w:sz w:val="12"/>
        </w:rPr>
        <w:t>Yunshan</w:t>
      </w:r>
      <w:proofErr w:type="spellEnd"/>
      <w:r w:rsidRPr="004046BE">
        <w:rPr>
          <w:sz w:val="12"/>
        </w:rPr>
        <w:t xml:space="preserve"> have all paid visits to North Korea. </w:t>
      </w:r>
      <w:r w:rsidRPr="004046BE">
        <w:rPr>
          <w:rStyle w:val="StyleUnderline"/>
        </w:rPr>
        <w:t xml:space="preserve">Although less intense and frequent, top-level contact between China and North Korea has continued despite the two countries’ cooling relations. Xi’s policy toward North Korea does show a subtle departure from policy under Jiang </w:t>
      </w:r>
      <w:proofErr w:type="spellStart"/>
      <w:r w:rsidRPr="004046BE">
        <w:rPr>
          <w:rStyle w:val="StyleUnderline"/>
        </w:rPr>
        <w:t>Zemin</w:t>
      </w:r>
      <w:proofErr w:type="spellEnd"/>
      <w:r w:rsidRPr="004046BE">
        <w:rPr>
          <w:rStyle w:val="StyleUnderline"/>
        </w:rPr>
        <w:t xml:space="preserve"> and Hu Jintao. But in essence, the bilateral ties between China and North Korea are not challenged by any major, hard-to-bridge differences, especially ideological differences, </w:t>
      </w:r>
      <w:r w:rsidRPr="004046BE">
        <w:rPr>
          <w:rStyle w:val="Emphasis"/>
        </w:rPr>
        <w:t>such as those China has with the United States, South Korea, and Japan</w:t>
      </w:r>
      <w:r w:rsidRPr="004046BE">
        <w:rPr>
          <w:sz w:val="12"/>
        </w:rPr>
        <w:t xml:space="preserve">. Relations between the two countries are only beset by North Korea’s nuclear development – a multilateral dispute. </w:t>
      </w:r>
      <w:r w:rsidRPr="004046BE">
        <w:rPr>
          <w:rStyle w:val="StyleUnderline"/>
        </w:rPr>
        <w:t>China and North Korea will not turn away from each other over North Korea’s nuclear programs. In fact, the political and pragmatic logic behind China-North Korean relations remain unchanged. Xi’s intention to develop normal relations with North Korea, something beneficial to both countries, is perfectly understandable</w:t>
      </w:r>
      <w:r w:rsidRPr="004046BE">
        <w:rPr>
          <w:sz w:val="12"/>
        </w:rPr>
        <w:t xml:space="preserve">. Some Chinese observers believe China should not develop relations with North Korea, a country that is not democratic, is closed to the outside world, and has no human rights. In fact, American pundits would sometimes use the same rhetoric about China, but the official ties between United States and China continue to strengthen. </w:t>
      </w:r>
      <w:r w:rsidRPr="004046BE">
        <w:rPr>
          <w:rStyle w:val="StyleUnderline"/>
        </w:rPr>
        <w:t>National interests are rational, something very different from value judgments. China cannot afford to turn away from North Korea. Keeping a distance is part of diplomacy between two countries with normal relations. Turning completely away from North Korea, however, is not in line with Xi’s policy of developing normal relations with China’s neighbors</w:t>
      </w:r>
      <w:r w:rsidRPr="004046BE">
        <w:rPr>
          <w:sz w:val="12"/>
        </w:rPr>
        <w:t xml:space="preserve">. Normal relations involve a willingness to negotiate and resolve differences. </w:t>
      </w:r>
      <w:r w:rsidRPr="004046BE">
        <w:rPr>
          <w:rStyle w:val="StyleUnderline"/>
        </w:rPr>
        <w:t>The two parties might be displeased with each other, but they should not damage their basic diplomatic contact or their mutual interests. Whether during the era of Jiang and Hu or under the leadership of Xi, China’s basic policy toward North Korea should be to navigate the balance between intimacy and antipathy</w:t>
      </w:r>
      <w:r w:rsidRPr="004046BE">
        <w:rPr>
          <w:sz w:val="12"/>
        </w:rPr>
        <w:t>. The apparent difference of Xi’s approach to North Korea from his predecessors goes no further than strategic adjustments toward one of the two poles, without actually breaking the balance. A move toward outright enmity is an unlikely scenario within the foreseeable future. Another analogy is the love-and-hate relations between the United States and its major ally in the Middle East – Saudi Arabia. Many Americans are furious over the “Saudi elements” involved in the 9/11 attack, but the U.S. government kept on friendly terms with its ally. The United States did not turn away from or criticize Saudi Arabia because of its monarchial regime, nor did it compromise the common strategic interests it shares with the Saudis in the region, despite domestic outrage. The Sunni rulers, meanwhile, are apprehensive about American animosity, but they continued to regard the United States as the most reliable friend in the Middle East. If one day, China and North Korea can develop a partnership like that between the United States and Saudi Arabia, their relationship will have reached a true balance. *Corrected. The original stated that North Korea dropped out of the Comprehensive Nuclear-Test Ban Treaty. In fact, North Korea was never a signatory.</w:t>
      </w:r>
    </w:p>
    <w:p w14:paraId="1D471822" w14:textId="0B83EA74" w:rsidR="00A860D1" w:rsidRPr="004046BE" w:rsidRDefault="00A860D1" w:rsidP="00A860D1">
      <w:pPr>
        <w:pStyle w:val="Heading4"/>
      </w:pPr>
      <w:r w:rsidRPr="004046BE">
        <w:t>US-China relations can’t solve- differing ideologies in containing North Korea</w:t>
      </w:r>
    </w:p>
    <w:p w14:paraId="7F78D428" w14:textId="77777777" w:rsidR="00AD1DAC" w:rsidRPr="004046BE" w:rsidRDefault="00AD1DAC" w:rsidP="00AD1DAC">
      <w:pPr>
        <w:rPr>
          <w:iCs/>
          <w:sz w:val="16"/>
        </w:rPr>
      </w:pPr>
      <w:proofErr w:type="spellStart"/>
      <w:r w:rsidRPr="004046BE">
        <w:rPr>
          <w:b/>
          <w:iCs/>
          <w:sz w:val="16"/>
        </w:rPr>
        <w:t>Wenjing</w:t>
      </w:r>
      <w:proofErr w:type="spellEnd"/>
      <w:r w:rsidRPr="004046BE">
        <w:rPr>
          <w:b/>
          <w:iCs/>
          <w:sz w:val="16"/>
        </w:rPr>
        <w:t xml:space="preserve"> 16</w:t>
      </w:r>
      <w:r w:rsidRPr="004046BE">
        <w:rPr>
          <w:iCs/>
          <w:sz w:val="16"/>
        </w:rPr>
        <w:t xml:space="preserve"> (Yang </w:t>
      </w:r>
      <w:proofErr w:type="spellStart"/>
      <w:r w:rsidRPr="004046BE">
        <w:rPr>
          <w:iCs/>
          <w:sz w:val="16"/>
        </w:rPr>
        <w:t>Wenjing</w:t>
      </w:r>
      <w:proofErr w:type="spellEnd"/>
      <w:r w:rsidRPr="004046BE">
        <w:rPr>
          <w:iCs/>
          <w:sz w:val="16"/>
        </w:rPr>
        <w:t xml:space="preserve"> is Chief of American Foreign Policy at the Institutes of Contemporary International Relations. “Chinese Way vs. U.S. Way: North Korea Issue and Its Prospect”, China US Focus, February 2nd, 2016 accessed 7/15/16 at </w:t>
      </w:r>
      <w:hyperlink r:id="rId41" w:history="1">
        <w:r w:rsidRPr="004046BE">
          <w:rPr>
            <w:rStyle w:val="Hyperlink"/>
            <w:iCs/>
            <w:sz w:val="16"/>
          </w:rPr>
          <w:t>http://www.chinausfocus.com/foreign-policy/chinese-way-vs-u-s-way-north-korea-issue-and-its-prospect/</w:t>
        </w:r>
      </w:hyperlink>
      <w:r w:rsidRPr="004046BE">
        <w:rPr>
          <w:iCs/>
          <w:sz w:val="16"/>
        </w:rPr>
        <w:t>; DDI- NB)</w:t>
      </w:r>
    </w:p>
    <w:p w14:paraId="37D56740" w14:textId="22DEACA4" w:rsidR="00AD1DAC" w:rsidRPr="004046BE" w:rsidRDefault="00AD1DAC" w:rsidP="00AD1DAC">
      <w:pPr>
        <w:pStyle w:val="Heading4"/>
        <w:rPr>
          <w:u w:val="single"/>
        </w:rPr>
      </w:pPr>
      <w:r w:rsidRPr="004046BE">
        <w:rPr>
          <w:iCs/>
          <w:sz w:val="16"/>
        </w:rPr>
        <w:t xml:space="preserve">The so-called “hydrogen” </w:t>
      </w:r>
      <w:r w:rsidRPr="004046BE">
        <w:rPr>
          <w:u w:val="single"/>
        </w:rPr>
        <w:t xml:space="preserve">bomb test conducted by North Korea recently has once again put China and the US in hot water. </w:t>
      </w:r>
      <w:r w:rsidRPr="004046BE">
        <w:rPr>
          <w:iCs/>
          <w:sz w:val="16"/>
        </w:rPr>
        <w:t xml:space="preserve">The US and its northeast Asia allies, Japan and South Korea, would like to see a </w:t>
      </w:r>
      <w:r w:rsidRPr="004046BE">
        <w:rPr>
          <w:iCs/>
          <w:u w:val="single"/>
        </w:rPr>
        <w:t>stronger opposition coming from China against North Korea</w:t>
      </w:r>
      <w:r w:rsidRPr="004046BE">
        <w:rPr>
          <w:iCs/>
          <w:sz w:val="16"/>
        </w:rPr>
        <w:t xml:space="preserve">, and different pressure has been imposed as usual on China in this regard, especially from the US and South Korea, with an aim to further isolate North Korea by new sanctions. Expectations have become higher across both the US and South Korea on </w:t>
      </w:r>
      <w:r w:rsidRPr="004046BE">
        <w:rPr>
          <w:iCs/>
          <w:u w:val="single"/>
        </w:rPr>
        <w:t>China’s possibility to really give North Korea “a lesson”,</w:t>
      </w:r>
      <w:r w:rsidRPr="004046BE">
        <w:rPr>
          <w:iCs/>
          <w:sz w:val="16"/>
        </w:rPr>
        <w:t xml:space="preserve"> since China, in their eyes, is the sole patron of the country, especially in the economic sense. The China card, as in the past, </w:t>
      </w:r>
      <w:r w:rsidRPr="004046BE">
        <w:rPr>
          <w:u w:val="single"/>
        </w:rPr>
        <w:t>has always been counted as a panacea to cure the North Korea syndrome every time anything occurred unexpectedly</w:t>
      </w:r>
      <w:r w:rsidRPr="004046BE">
        <w:rPr>
          <w:iCs/>
          <w:sz w:val="16"/>
        </w:rPr>
        <w:t xml:space="preserve">. It has almost become a political discourse in the West that </w:t>
      </w:r>
      <w:r w:rsidRPr="004046BE">
        <w:rPr>
          <w:iCs/>
          <w:u w:val="single"/>
        </w:rPr>
        <w:t xml:space="preserve">China should shoulder more responsibility when it comes to North Korea </w:t>
      </w:r>
      <w:r w:rsidRPr="004046BE">
        <w:rPr>
          <w:iCs/>
          <w:sz w:val="16"/>
        </w:rPr>
        <w:t xml:space="preserve">— and that </w:t>
      </w:r>
      <w:r w:rsidRPr="004046BE">
        <w:rPr>
          <w:u w:val="single"/>
        </w:rPr>
        <w:t>it is China’s inactivity that has led to today’s impasse with a nuclear North Korea.</w:t>
      </w:r>
      <w:r w:rsidRPr="004046BE">
        <w:rPr>
          <w:iCs/>
          <w:sz w:val="16"/>
        </w:rPr>
        <w:t xml:space="preserve"> Yet a more thorough and deep investigation of this narrative may reveal the fact that </w:t>
      </w:r>
      <w:r w:rsidRPr="004046BE">
        <w:rPr>
          <w:iCs/>
          <w:u w:val="single"/>
        </w:rPr>
        <w:t>it’s the different underlying interests and unreasonable expectation from the US side that have made the situation what it is today.</w:t>
      </w:r>
      <w:r w:rsidRPr="004046BE">
        <w:rPr>
          <w:iCs/>
          <w:sz w:val="16"/>
        </w:rPr>
        <w:t xml:space="preserve"> Looking back on history, North Korea’s nuclear issue had once almost been resolved in the 1990’s with the agreed framework being reached between the US and North Korea themselves. That should have been a historical legacy for the Clinton administration, if it could have overcome the domestic obstacles made by the Republican Congress. (There is similar potential for Obama on the Iran nuclear deal.) Yet </w:t>
      </w:r>
      <w:r w:rsidRPr="004046BE">
        <w:rPr>
          <w:u w:val="single"/>
        </w:rPr>
        <w:t>the ineptitude for the US part to fulfill the obligation on providing light reactors on time made it discreditable to North Korea; that ruined the agreement and resulted in a vicious cycle that still evolves till today</w:t>
      </w:r>
      <w:r w:rsidRPr="004046BE">
        <w:rPr>
          <w:iCs/>
          <w:sz w:val="16"/>
        </w:rPr>
        <w:t xml:space="preserve">. During the Bush years, the US had accepted China’s suggestions for six-party talks and the </w:t>
      </w:r>
      <w:r w:rsidRPr="004046BE">
        <w:rPr>
          <w:iCs/>
          <w:u w:val="single"/>
        </w:rPr>
        <w:t>September 19th agreement reached in 2005 laid out a concrete and thorough roadmap for resolving not only the nuclear issue but also the entire North Korea issue</w:t>
      </w:r>
      <w:r w:rsidRPr="004046BE">
        <w:rPr>
          <w:iCs/>
          <w:sz w:val="16"/>
        </w:rPr>
        <w:t xml:space="preserve">. Yet the </w:t>
      </w:r>
      <w:r w:rsidRPr="004046BE">
        <w:rPr>
          <w:iCs/>
          <w:u w:val="single"/>
        </w:rPr>
        <w:t>subsequent worsening of bilateral ties due to various US allegations against North Korea (such as export of missile and making counterfeit dollars, which had never been proved) ultimately spent the opportunity</w:t>
      </w:r>
      <w:r w:rsidRPr="004046BE">
        <w:rPr>
          <w:iCs/>
          <w:sz w:val="16"/>
        </w:rPr>
        <w:t xml:space="preserve">. After Obama took office, </w:t>
      </w:r>
      <w:r w:rsidRPr="004046BE">
        <w:rPr>
          <w:u w:val="single"/>
        </w:rPr>
        <w:t>strategic patience, a strategy of only granting talks under the precondition of a comprehensive, verifiable and irreversible denuclearization process agreed upon by North Korea has become the main guidelines of US policy</w:t>
      </w:r>
      <w:r w:rsidRPr="004046BE">
        <w:rPr>
          <w:iCs/>
          <w:sz w:val="16"/>
        </w:rPr>
        <w:t xml:space="preserve">; otherwise, the US and its allies would resort to military deterrence, sanctions and isolation as the main tools to deal with the country, so as to make it yield under pressure. </w:t>
      </w:r>
      <w:r w:rsidRPr="004046BE">
        <w:rPr>
          <w:u w:val="single"/>
        </w:rPr>
        <w:t xml:space="preserve">China, as the country’s closest friend, has been relied upon to make all the tough measures. </w:t>
      </w:r>
    </w:p>
    <w:p w14:paraId="0BE3EE8B" w14:textId="77777777" w:rsidR="0035177B" w:rsidRPr="004046BE" w:rsidRDefault="0035177B" w:rsidP="0035177B">
      <w:pPr>
        <w:pStyle w:val="Heading4"/>
      </w:pPr>
      <w:r w:rsidRPr="004046BE">
        <w:t>China doesn’t want to take a hardline stance on North Korea</w:t>
      </w:r>
    </w:p>
    <w:p w14:paraId="4242F116" w14:textId="77777777" w:rsidR="0035177B" w:rsidRPr="004046BE" w:rsidRDefault="0035177B" w:rsidP="0035177B">
      <w:proofErr w:type="spellStart"/>
      <w:r w:rsidRPr="004046BE">
        <w:rPr>
          <w:rStyle w:val="Style13ptBold"/>
        </w:rPr>
        <w:t>Lankov</w:t>
      </w:r>
      <w:proofErr w:type="spellEnd"/>
      <w:r w:rsidRPr="004046BE">
        <w:rPr>
          <w:rStyle w:val="Style13ptBold"/>
        </w:rPr>
        <w:t xml:space="preserve"> 16</w:t>
      </w:r>
      <w:r w:rsidRPr="004046BE">
        <w:t xml:space="preserve"> (Andrei, professor of Korean Studies at </w:t>
      </w:r>
      <w:proofErr w:type="spellStart"/>
      <w:r w:rsidRPr="004046BE">
        <w:t>Kookmin</w:t>
      </w:r>
      <w:proofErr w:type="spellEnd"/>
      <w:r w:rsidRPr="004046BE">
        <w:t xml:space="preserve"> University, Seoul. He is the author of "The Real North Korea: Life and Politics in the Failed Stalinist Utopia". “Don't expect China to ice North Korea,” Al-Jazeera-Asia. January 28. http://www.aljazeera.com/indepth/opinion/2016/01/don-expect-china-ice-north-korea-160128061357218.html, DDI-PN) </w:t>
      </w:r>
    </w:p>
    <w:p w14:paraId="1D27A160" w14:textId="77777777" w:rsidR="0035177B" w:rsidRPr="004046BE" w:rsidRDefault="0035177B" w:rsidP="0035177B">
      <w:pPr>
        <w:rPr>
          <w:rStyle w:val="StyleUnderline"/>
        </w:rPr>
      </w:pPr>
      <w:r w:rsidRPr="004046BE">
        <w:rPr>
          <w:rStyle w:val="StyleUnderline"/>
        </w:rPr>
        <w:t>China is far from happy about North Korea's nuclear ambitions</w:t>
      </w:r>
      <w:r w:rsidRPr="004046BE">
        <w:t xml:space="preserve">. For the past three years, </w:t>
      </w:r>
      <w:r w:rsidRPr="004046BE">
        <w:rPr>
          <w:rStyle w:val="StyleUnderline"/>
        </w:rPr>
        <w:t>the Chinese put a remarkable level of pressure on North Korea. However, things have changed</w:t>
      </w:r>
      <w:r w:rsidRPr="004046BE">
        <w:t xml:space="preserve">. The reason becomes obvious from talks I had in the Chinese capital - a significant intensification of the Sino-US imperial rivalry. </w:t>
      </w:r>
      <w:r w:rsidRPr="004046BE">
        <w:rPr>
          <w:rStyle w:val="StyleUnderline"/>
        </w:rPr>
        <w:t xml:space="preserve">Indeed, if China follows US suggestions and introduces comprehensive economic sanctions against North Korea, it might virtually knock the economy out cold because roughly three quarters of North Korea's economic exchanges are now with China. Even the decision to stop </w:t>
      </w:r>
      <w:proofErr w:type="spellStart"/>
      <w:r w:rsidRPr="004046BE">
        <w:rPr>
          <w:rStyle w:val="StyleUnderline"/>
        </w:rPr>
        <w:t>subsidised</w:t>
      </w:r>
      <w:proofErr w:type="spellEnd"/>
      <w:r w:rsidRPr="004046BE">
        <w:rPr>
          <w:rStyle w:val="StyleUnderline"/>
        </w:rPr>
        <w:t xml:space="preserve"> trade - above all, the shipment of oil to North Korea at artificially low prices - will deal a serious blow to Pyongyang. China can take such measures, but why would they? After all, the North Korean state is not well known for caring about its level of economic development.</w:t>
      </w:r>
      <w:r w:rsidRPr="004046BE">
        <w:t xml:space="preserve"> Sanctions have to be strong enough to seriously endanger North Korea's domestic political stability. However, China would clearly not welcome a political crisis on the northern half of the Korean peninsula. </w:t>
      </w:r>
      <w:r w:rsidRPr="004046BE">
        <w:rPr>
          <w:rStyle w:val="StyleUnderline"/>
        </w:rPr>
        <w:t>If North Korea is to plunge into Syria-style domestic chaos, China is likely to be hit hardest.</w:t>
      </w:r>
    </w:p>
    <w:p w14:paraId="1466A530" w14:textId="77777777" w:rsidR="0035177B" w:rsidRPr="004046BE" w:rsidRDefault="0035177B" w:rsidP="0035177B">
      <w:pPr>
        <w:pStyle w:val="Heading4"/>
      </w:pPr>
      <w:r w:rsidRPr="004046BE">
        <w:t>China has no interest in the unification of the Korean peninsula because Seoul is an enemy</w:t>
      </w:r>
    </w:p>
    <w:p w14:paraId="40DBD696" w14:textId="77777777" w:rsidR="0035177B" w:rsidRPr="004046BE" w:rsidRDefault="0035177B" w:rsidP="0035177B">
      <w:proofErr w:type="spellStart"/>
      <w:r w:rsidRPr="004046BE">
        <w:rPr>
          <w:rStyle w:val="Style13ptBold"/>
        </w:rPr>
        <w:t>Lankov</w:t>
      </w:r>
      <w:proofErr w:type="spellEnd"/>
      <w:r w:rsidRPr="004046BE">
        <w:rPr>
          <w:rStyle w:val="Style13ptBold"/>
        </w:rPr>
        <w:t xml:space="preserve"> 16</w:t>
      </w:r>
      <w:r w:rsidRPr="004046BE">
        <w:t xml:space="preserve"> (Andrei, professor of Korean Studies at </w:t>
      </w:r>
      <w:proofErr w:type="spellStart"/>
      <w:r w:rsidRPr="004046BE">
        <w:t>Kookmin</w:t>
      </w:r>
      <w:proofErr w:type="spellEnd"/>
      <w:r w:rsidRPr="004046BE">
        <w:t xml:space="preserve"> University, Seoul. He is the author of "The Real North Korea: Life and Politics in the Failed Stalinist Utopia". “Don't expect China to ice North Korea,” Al-Jazeera-Asia. January 28. http://www.aljazeera.com/indepth/opinion/2016/01/don-expect-china-ice-north-korea-160128061357218.html, DDI-PN) </w:t>
      </w:r>
    </w:p>
    <w:p w14:paraId="4CC42284" w14:textId="77777777" w:rsidR="0035177B" w:rsidRPr="004046BE" w:rsidRDefault="0035177B" w:rsidP="0035177B">
      <w:r w:rsidRPr="004046BE">
        <w:t xml:space="preserve">Equally, </w:t>
      </w:r>
      <w:r w:rsidRPr="004046BE">
        <w:rPr>
          <w:rStyle w:val="StyleUnderline"/>
        </w:rPr>
        <w:t>China has no enthusiasm for the most likely final outcome of such a crisis: German-style unification under the control and tutelage of a powerful, wealthy and US-allied South Korea</w:t>
      </w:r>
      <w:r w:rsidRPr="004046BE">
        <w:t xml:space="preserve">. </w:t>
      </w:r>
      <w:r w:rsidRPr="004046BE">
        <w:rPr>
          <w:rStyle w:val="StyleUnderline"/>
        </w:rPr>
        <w:t>Such a unified Korean state might create trouble for China - more so now as Seoul's alliance with Washington is increasingly seen in Beijing as an alliance with its major adversary</w:t>
      </w:r>
      <w:r w:rsidRPr="004046BE">
        <w:t xml:space="preserve">. </w:t>
      </w:r>
      <w:r w:rsidRPr="004046BE">
        <w:rPr>
          <w:rStyle w:val="StyleUnderline"/>
        </w:rPr>
        <w:t>Thus, it appears that at some point last August or September the Chinese leadership decided to abandon the tough approach that they had sought back in 2013</w:t>
      </w:r>
      <w:r w:rsidRPr="004046BE">
        <w:t xml:space="preserve">. </w:t>
      </w:r>
      <w:proofErr w:type="gramStart"/>
      <w:r w:rsidRPr="004046BE">
        <w:t xml:space="preserve">As a sign that they were in a mood to mend relations, they dispatched Liu </w:t>
      </w:r>
      <w:proofErr w:type="spellStart"/>
      <w:r w:rsidRPr="004046BE">
        <w:t>Yunshan</w:t>
      </w:r>
      <w:proofErr w:type="spellEnd"/>
      <w:r w:rsidRPr="004046BE">
        <w:t>, a top Beijing decision-maker, to Pyongyang.</w:t>
      </w:r>
      <w:proofErr w:type="gramEnd"/>
      <w:r w:rsidRPr="004046BE">
        <w:t xml:space="preserve"> It seems that none of the subsequent events has made them decide to reverse course</w:t>
      </w:r>
      <w:r w:rsidRPr="004046BE">
        <w:rPr>
          <w:rStyle w:val="StyleUnderline"/>
        </w:rPr>
        <w:t>. Beijing appears to consider North Korea as a buffer zone against greater US influence in the region</w:t>
      </w:r>
      <w:r w:rsidRPr="004046BE">
        <w:t>. Recently, the Chinese resolve has been tested twice: in mid-December when the North Koreans suddenly cancelled a high-profile performance of a North Korean musical group (because Chinese officials strongly objected to paeans to nuclear weapons that were to be sung), and the beginning of January when the nuclear test was conducted.</w:t>
      </w:r>
    </w:p>
    <w:p w14:paraId="14A64B4E" w14:textId="77777777" w:rsidR="007B2368" w:rsidRPr="004046BE" w:rsidRDefault="007B2368" w:rsidP="007B2368">
      <w:pPr>
        <w:pStyle w:val="Heading4"/>
      </w:pPr>
      <w:r w:rsidRPr="004046BE">
        <w:t xml:space="preserve">US-Chinese officials disagree on methods used to solve North Korean proliferation </w:t>
      </w:r>
    </w:p>
    <w:p w14:paraId="4AA3994C" w14:textId="77777777" w:rsidR="007B2368" w:rsidRPr="004046BE" w:rsidRDefault="007B2368" w:rsidP="007B2368">
      <w:proofErr w:type="spellStart"/>
      <w:r w:rsidRPr="004046BE">
        <w:rPr>
          <w:rStyle w:val="Style13ptBold"/>
        </w:rPr>
        <w:t>Kleine-Ahlbrandt</w:t>
      </w:r>
      <w:proofErr w:type="spellEnd"/>
      <w:r w:rsidRPr="004046BE">
        <w:rPr>
          <w:rStyle w:val="Style13ptBold"/>
        </w:rPr>
        <w:t>, 2014</w:t>
      </w:r>
      <w:r w:rsidRPr="004046BE">
        <w:t xml:space="preserve"> (Stephanie T., Former Director, Asia-Pacific Program, U.S.-China Cooperation on North Korea: What are the Options</w:t>
      </w:r>
      <w:proofErr w:type="gramStart"/>
      <w:r w:rsidRPr="004046BE">
        <w:t>?,</w:t>
      </w:r>
      <w:proofErr w:type="gramEnd"/>
      <w:r w:rsidRPr="004046BE">
        <w:t xml:space="preserve"> June 9, 2014, </w:t>
      </w:r>
      <w:hyperlink r:id="rId42" w:history="1">
        <w:r w:rsidRPr="004046BE">
          <w:rPr>
            <w:rStyle w:val="Hyperlink"/>
          </w:rPr>
          <w:t>http://www.usip.org/olivebranch/us-china-cooperation-north-korea-what-are-the-options</w:t>
        </w:r>
      </w:hyperlink>
      <w:r w:rsidRPr="004046BE">
        <w:t xml:space="preserve"> 7/16/16; DDI  - AH )</w:t>
      </w:r>
    </w:p>
    <w:p w14:paraId="013CC7AA" w14:textId="77777777" w:rsidR="007B2368" w:rsidRPr="004046BE" w:rsidRDefault="007B2368" w:rsidP="007B2368">
      <w:pPr>
        <w:rPr>
          <w:rStyle w:val="StyleUnderline"/>
        </w:rPr>
      </w:pPr>
      <w:r w:rsidRPr="004046BE">
        <w:t xml:space="preserve"> </w:t>
      </w:r>
      <w:r w:rsidRPr="004046BE">
        <w:rPr>
          <w:rStyle w:val="StyleUnderline"/>
        </w:rPr>
        <w:t xml:space="preserve">United States policy towards North Korea aims at achieving verifiable steps toward denuclearization -- which China says </w:t>
      </w:r>
      <w:proofErr w:type="gramStart"/>
      <w:r w:rsidRPr="004046BE">
        <w:rPr>
          <w:rStyle w:val="StyleUnderline"/>
        </w:rPr>
        <w:t>it</w:t>
      </w:r>
      <w:proofErr w:type="gramEnd"/>
      <w:r w:rsidRPr="004046BE">
        <w:rPr>
          <w:rStyle w:val="StyleUnderline"/>
        </w:rPr>
        <w:t xml:space="preserve"> wants, too. The U.S. believes that the best way to accomplish this is through targeted financial measures and conditional engagement</w:t>
      </w:r>
      <w:proofErr w:type="gramStart"/>
      <w:r w:rsidRPr="004046BE">
        <w:rPr>
          <w:rStyle w:val="StyleUnderline"/>
        </w:rPr>
        <w:t>.¶</w:t>
      </w:r>
      <w:proofErr w:type="gramEnd"/>
      <w:r w:rsidRPr="004046BE">
        <w:rPr>
          <w:rStyle w:val="StyleUnderline"/>
        </w:rPr>
        <w:t xml:space="preserve"> Beijing disagrees. It argues that Pyongyang needs security assurances and encouragement for economic reform, and that this might produce a willingness in the long term on Pyongyang’s part to revisit its nuclear weapons program</w:t>
      </w:r>
      <w:proofErr w:type="gramStart"/>
      <w:r w:rsidRPr="004046BE">
        <w:rPr>
          <w:rStyle w:val="StyleUnderline"/>
        </w:rPr>
        <w:t>.¶</w:t>
      </w:r>
      <w:proofErr w:type="gramEnd"/>
      <w:r w:rsidRPr="004046BE">
        <w:rPr>
          <w:rStyle w:val="StyleUnderline"/>
        </w:rPr>
        <w:t xml:space="preserve"> Meanwhile, Pyongyang’s nuclear stockpile continues to expand, missile delivery systems are being improved, the danger grows of spreading nuclear weapons technology, and the threat to U.S. allies increases.¶ Clearly the U.S. tactic of trying to persuade China to come over to its approach isn’t having the desired effect</w:t>
      </w:r>
      <w:r w:rsidRPr="004046BE">
        <w:t>. The idea that China can and will compel Pyongyang to give up its nuclear weapons cannot be the basis of sound U.S. policy</w:t>
      </w:r>
      <w:proofErr w:type="gramStart"/>
      <w:r w:rsidRPr="004046BE">
        <w:t>.</w:t>
      </w:r>
      <w:r w:rsidRPr="004046BE">
        <w:rPr>
          <w:sz w:val="12"/>
        </w:rPr>
        <w:t>¶</w:t>
      </w:r>
      <w:proofErr w:type="gramEnd"/>
      <w:r w:rsidRPr="004046BE">
        <w:t xml:space="preserve"> Following North Korea’s 3rd nuclear test [in February 2013], Western officials and analysts interpreted President Xi </w:t>
      </w:r>
      <w:proofErr w:type="spellStart"/>
      <w:r w:rsidRPr="004046BE">
        <w:t>Jinping’s</w:t>
      </w:r>
      <w:proofErr w:type="spellEnd"/>
      <w:r w:rsidRPr="004046BE">
        <w:t xml:space="preserve"> stronger emphasis on denuclearization as a sign of a policy shift and greater convergence between U.S. and Chinese national interests.</w:t>
      </w:r>
      <w:r w:rsidRPr="004046BE">
        <w:rPr>
          <w:sz w:val="12"/>
        </w:rPr>
        <w:t>¶</w:t>
      </w:r>
      <w:r w:rsidRPr="004046BE">
        <w:t xml:space="preserve"> But this shift in rhetoric did not translate into any measures to press North Korea to denuclearize or in any sense change Chinese priorities on the [Korean] Peninsula.</w:t>
      </w:r>
      <w:r w:rsidRPr="004046BE">
        <w:rPr>
          <w:sz w:val="12"/>
        </w:rPr>
        <w:t>¶</w:t>
      </w:r>
      <w:r w:rsidRPr="004046BE">
        <w:t xml:space="preserve"> While China does not want a nuclear North Korea, what it wants even less are scenarios such as war, the collapse of the regime, or a reunited Peninsula [that] allows a U.S. presence on [China’s] border . </w:t>
      </w:r>
      <w:r w:rsidRPr="004046BE">
        <w:rPr>
          <w:sz w:val="12"/>
        </w:rPr>
        <w:t>¶</w:t>
      </w:r>
      <w:r w:rsidRPr="004046BE">
        <w:t xml:space="preserve"> </w:t>
      </w:r>
      <w:r w:rsidRPr="004046BE">
        <w:rPr>
          <w:rStyle w:val="StyleUnderline"/>
        </w:rPr>
        <w:t xml:space="preserve">Even when Chinese analysts believe North Korea’s weapons buildup damages China’s strategic </w:t>
      </w:r>
      <w:proofErr w:type="gramStart"/>
      <w:r w:rsidRPr="004046BE">
        <w:rPr>
          <w:rStyle w:val="StyleUnderline"/>
        </w:rPr>
        <w:t>interests,</w:t>
      </w:r>
      <w:proofErr w:type="gramEnd"/>
      <w:r w:rsidRPr="004046BE">
        <w:rPr>
          <w:rStyle w:val="StyleUnderline"/>
        </w:rPr>
        <w:t xml:space="preserve"> they think that North Korea is simply trying to guarantee its security in the face of existential threats from the United States. In this regard, they cite examples such as Iraq, the NATO operation in Libya and now Ukraine as evidence that renunciation of weapons of mass destruction would only result in regime change</w:t>
      </w:r>
      <w:proofErr w:type="gramStart"/>
      <w:r w:rsidRPr="004046BE">
        <w:rPr>
          <w:rStyle w:val="StyleUnderline"/>
        </w:rPr>
        <w:t>.</w:t>
      </w:r>
      <w:r w:rsidRPr="004046BE">
        <w:rPr>
          <w:sz w:val="12"/>
        </w:rPr>
        <w:t>¶</w:t>
      </w:r>
      <w:proofErr w:type="gramEnd"/>
      <w:r w:rsidRPr="004046BE">
        <w:t xml:space="preserve"> Beijing arguably maintains an interest in the survival of the North Korean regime for its own domestic legitimacy. </w:t>
      </w:r>
      <w:r w:rsidRPr="004046BE">
        <w:rPr>
          <w:rStyle w:val="StyleUnderline"/>
        </w:rPr>
        <w:t>At a time when President Xi is working to bolster his [Chinese Communist] Party’s standing through ambitious anti-corruption measures and a bold economic reform program, the last thing he needs is the failure or collapse of a communist regime next door</w:t>
      </w:r>
      <w:r w:rsidRPr="004046BE">
        <w:t>. And these fears are [exacerbated] by the fact that the Chinese see the fall of Myanmar to western values as a country on China’s border that is now falling into the western camp</w:t>
      </w:r>
      <w:proofErr w:type="gramStart"/>
      <w:r w:rsidRPr="004046BE">
        <w:t>.</w:t>
      </w:r>
      <w:r w:rsidRPr="004046BE">
        <w:rPr>
          <w:sz w:val="12"/>
        </w:rPr>
        <w:t>¶</w:t>
      </w:r>
      <w:proofErr w:type="gramEnd"/>
      <w:r w:rsidRPr="004046BE">
        <w:t xml:space="preserve"> </w:t>
      </w:r>
      <w:r w:rsidRPr="004046BE">
        <w:rPr>
          <w:rStyle w:val="StyleUnderline"/>
        </w:rPr>
        <w:t xml:space="preserve">China sees the nuclear issue as just one component of its broader bilateral relationship with North Korea, which is based on a policy of sustaining the country to integrate it more fully into the international economy. Chinese officials see economic engagement as part of a long-term process that will ultimately change North Korea’s strategic calculations with regard to nuclear weapons. </w:t>
      </w:r>
    </w:p>
    <w:p w14:paraId="71261FE9" w14:textId="77777777" w:rsidR="007B2368" w:rsidRPr="004046BE" w:rsidRDefault="007B2368" w:rsidP="007B2368">
      <w:pPr>
        <w:pStyle w:val="Heading4"/>
      </w:pPr>
      <w:r w:rsidRPr="004046BE">
        <w:t>Laundry list of why US-China cooperation over North Korean proliferation is impossible</w:t>
      </w:r>
    </w:p>
    <w:p w14:paraId="5EA31E26" w14:textId="77777777" w:rsidR="007B2368" w:rsidRPr="004046BE" w:rsidRDefault="007B2368" w:rsidP="007B2368">
      <w:pPr>
        <w:rPr>
          <w:rStyle w:val="StyleUnderline"/>
          <w:u w:val="none"/>
        </w:rPr>
      </w:pPr>
      <w:proofErr w:type="spellStart"/>
      <w:r w:rsidRPr="004046BE">
        <w:rPr>
          <w:rStyle w:val="Style13ptBold"/>
        </w:rPr>
        <w:t>Kleine-Ahlbrandt</w:t>
      </w:r>
      <w:proofErr w:type="spellEnd"/>
      <w:r w:rsidRPr="004046BE">
        <w:rPr>
          <w:rStyle w:val="Style13ptBold"/>
        </w:rPr>
        <w:t>, 2014</w:t>
      </w:r>
      <w:r w:rsidRPr="004046BE">
        <w:t xml:space="preserve"> (Stephanie T., Former Director, Asia-Pacific Program, U.S.-China Cooperation on North Korea: What are the Options</w:t>
      </w:r>
      <w:proofErr w:type="gramStart"/>
      <w:r w:rsidRPr="004046BE">
        <w:t>?,</w:t>
      </w:r>
      <w:proofErr w:type="gramEnd"/>
      <w:r w:rsidRPr="004046BE">
        <w:t xml:space="preserve"> June 9, 2014, </w:t>
      </w:r>
      <w:hyperlink r:id="rId43" w:history="1">
        <w:r w:rsidRPr="004046BE">
          <w:rPr>
            <w:rStyle w:val="Hyperlink"/>
          </w:rPr>
          <w:t>http://www.usip.org/olivebranch/us-china-cooperation-north-korea-what-are-the-options</w:t>
        </w:r>
      </w:hyperlink>
      <w:r w:rsidRPr="004046BE">
        <w:t xml:space="preserve"> 7/16/16; DDI  - AH )</w:t>
      </w:r>
    </w:p>
    <w:p w14:paraId="32C87AA3" w14:textId="77777777" w:rsidR="007B2368" w:rsidRPr="004046BE" w:rsidRDefault="007B2368" w:rsidP="007B2368">
      <w:proofErr w:type="gramStart"/>
      <w:r w:rsidRPr="004046BE">
        <w:rPr>
          <w:rStyle w:val="StyleUnderline"/>
        </w:rPr>
        <w:t>As a result of this mismatch [of] strategic views</w:t>
      </w:r>
      <w:proofErr w:type="gramEnd"/>
      <w:r w:rsidRPr="004046BE">
        <w:rPr>
          <w:rStyle w:val="StyleUnderline"/>
        </w:rPr>
        <w:t xml:space="preserve"> between the U.S. and China, the very tools being used by both sides are arguably contradictory.  ¶ ¶ Whereas Washington sees diplomatic isolation as </w:t>
      </w:r>
      <w:proofErr w:type="gramStart"/>
      <w:r w:rsidRPr="004046BE">
        <w:rPr>
          <w:rStyle w:val="StyleUnderline"/>
        </w:rPr>
        <w:t>essential,</w:t>
      </w:r>
      <w:proofErr w:type="gramEnd"/>
      <w:r w:rsidRPr="004046BE">
        <w:rPr>
          <w:rStyle w:val="StyleUnderline"/>
        </w:rPr>
        <w:t xml:space="preserve"> China sees diplomatic engagement and dialogue as necessary.  ¶ Where Washington sees economic sanctions as the best way to deal with the Peninsula, China sees economic cooperation and support as the best way to move forward</w:t>
      </w:r>
      <w:proofErr w:type="gramStart"/>
      <w:r w:rsidRPr="004046BE">
        <w:rPr>
          <w:rStyle w:val="StyleUnderline"/>
        </w:rPr>
        <w:t>.¶</w:t>
      </w:r>
      <w:proofErr w:type="gramEnd"/>
      <w:r w:rsidRPr="004046BE">
        <w:rPr>
          <w:rStyle w:val="StyleUnderline"/>
        </w:rPr>
        <w:t xml:space="preserve"> And finally, where the U.S sees deterrence as important, China sees security assurances as necessary</w:t>
      </w:r>
      <w:r w:rsidRPr="004046BE">
        <w:t>.</w:t>
      </w:r>
      <w:r w:rsidRPr="004046BE">
        <w:rPr>
          <w:sz w:val="12"/>
        </w:rPr>
        <w:t xml:space="preserve">¶ </w:t>
      </w:r>
      <w:r w:rsidRPr="004046BE">
        <w:t xml:space="preserve">So in this situation, what can actually be done? Well, </w:t>
      </w:r>
      <w:r w:rsidRPr="004046BE">
        <w:rPr>
          <w:rStyle w:val="StyleUnderline"/>
        </w:rPr>
        <w:t>there are no good options, only a series of trade-offs</w:t>
      </w:r>
      <w:proofErr w:type="gramStart"/>
      <w:r w:rsidRPr="004046BE">
        <w:t>.</w:t>
      </w:r>
      <w:r w:rsidRPr="004046BE">
        <w:rPr>
          <w:sz w:val="12"/>
        </w:rPr>
        <w:t>¶</w:t>
      </w:r>
      <w:proofErr w:type="gramEnd"/>
      <w:r w:rsidRPr="004046BE">
        <w:rPr>
          <w:sz w:val="12"/>
        </w:rPr>
        <w:t xml:space="preserve"> ¶ </w:t>
      </w:r>
      <w:r w:rsidRPr="004046BE">
        <w:rPr>
          <w:rStyle w:val="StyleUnderline"/>
        </w:rPr>
        <w:t>The basic choice for U.S. policymakers is [among]:¶ ¶ trying to change China’s perception of its self interest, which is highly unlikely</w:t>
      </w:r>
      <w:r w:rsidRPr="004046BE">
        <w:t>;</w:t>
      </w:r>
      <w:r w:rsidRPr="004046BE">
        <w:rPr>
          <w:sz w:val="12"/>
        </w:rPr>
        <w:t xml:space="preserve">¶ </w:t>
      </w:r>
      <w:r w:rsidRPr="004046BE">
        <w:t>applying more pressure on China in return for its [reacting] more strongly to things like any new long-range missile launches or nuclear tests -- Beijing could agree, conceivably, to some new increment of punishment after any nuclear test, ballistic missile flight-test or space launch; or</w:t>
      </w:r>
      <w:r w:rsidRPr="004046BE">
        <w:rPr>
          <w:sz w:val="12"/>
        </w:rPr>
        <w:t xml:space="preserve">¶ </w:t>
      </w:r>
      <w:r w:rsidRPr="004046BE">
        <w:t>attempting to find a more collaborative approach that draws on China’s interest in engaging North Korea alongside continued U.S.-led multilateral pressure.</w:t>
      </w:r>
      <w:r w:rsidRPr="004046BE">
        <w:rPr>
          <w:sz w:val="12"/>
        </w:rPr>
        <w:t xml:space="preserve">¶ </w:t>
      </w:r>
      <w:r w:rsidRPr="004046BE">
        <w:t xml:space="preserve">An option being debated in Washington is whether the U.S. could impose “Iran-style” sanctions on North Korea and whether the United States could at least fully implement the range of existing measures that it already has against Pyongyang and are not being fully exploited. </w:t>
      </w:r>
      <w:r w:rsidRPr="004046BE">
        <w:rPr>
          <w:rStyle w:val="StyleUnderline"/>
        </w:rPr>
        <w:t>The problem with this is [that], if we think we can pressure China to do the right things through sanctions that seriously harm China’s interests, it could easily make the breach between the U.S. and China on North Korea and other issues even worse</w:t>
      </w:r>
      <w:proofErr w:type="gramStart"/>
      <w:r w:rsidRPr="004046BE">
        <w:rPr>
          <w:rStyle w:val="StyleUnderline"/>
        </w:rPr>
        <w:t>.¶</w:t>
      </w:r>
      <w:proofErr w:type="gramEnd"/>
      <w:r w:rsidRPr="004046BE">
        <w:rPr>
          <w:sz w:val="12"/>
        </w:rPr>
        <w:t xml:space="preserve"> ¶ </w:t>
      </w:r>
      <w:r w:rsidRPr="004046BE">
        <w:t xml:space="preserve">There should be more pushback when China does not deliver on sanctions instead of downplaying differences, an approach that has not resulted in better cooperation from China. So for example, when the U.S. starts with a list of 40 entities to sanction and China whittles it down to three, Washington could choose to point out that gap and work with other countries to try to sanction those entities, instead of declaring victory.  </w:t>
      </w:r>
      <w:r w:rsidRPr="004046BE">
        <w:rPr>
          <w:sz w:val="12"/>
        </w:rPr>
        <w:t xml:space="preserve">¶ ¶ </w:t>
      </w:r>
      <w:r w:rsidRPr="004046BE">
        <w:t xml:space="preserve">Washington could also increase criticism of China for permitting North Korea to use its airspace, land border, and waters to transfer illicit items to other countries--clearly in violation of UN Security Council resolutions.  </w:t>
      </w:r>
    </w:p>
    <w:p w14:paraId="7673F90D" w14:textId="77777777" w:rsidR="00E66F5B" w:rsidRPr="004046BE" w:rsidRDefault="00E66F5B" w:rsidP="00E66F5B">
      <w:pPr>
        <w:pStyle w:val="Heading4"/>
      </w:pPr>
      <w:r w:rsidRPr="004046BE">
        <w:t xml:space="preserve">No ROK escalation – US and China no incentive </w:t>
      </w:r>
    </w:p>
    <w:p w14:paraId="5A26574A" w14:textId="64D117BD" w:rsidR="00E66F5B" w:rsidRPr="004046BE" w:rsidRDefault="00E66F5B" w:rsidP="00E66F5B">
      <w:proofErr w:type="spellStart"/>
      <w:r w:rsidRPr="004046BE">
        <w:rPr>
          <w:b/>
        </w:rPr>
        <w:t>Gady</w:t>
      </w:r>
      <w:proofErr w:type="spellEnd"/>
      <w:r w:rsidRPr="004046BE">
        <w:rPr>
          <w:b/>
        </w:rPr>
        <w:t xml:space="preserve">, Senior Fellow at </w:t>
      </w:r>
      <w:proofErr w:type="spellStart"/>
      <w:r w:rsidRPr="004046BE">
        <w:rPr>
          <w:b/>
        </w:rPr>
        <w:t>EastWest</w:t>
      </w:r>
      <w:proofErr w:type="spellEnd"/>
      <w:r w:rsidRPr="004046BE">
        <w:rPr>
          <w:b/>
        </w:rPr>
        <w:t xml:space="preserve"> Institute, 2016 (</w:t>
      </w:r>
      <w:r w:rsidRPr="004046BE">
        <w:t xml:space="preserve">Franz-Stefan, “Sino-U.S. Cooperation Over North Korea Is Now More Important Than Ever,” The Huffington Post, March 28, 2016, </w:t>
      </w:r>
      <w:hyperlink r:id="rId44" w:history="1">
        <w:r w:rsidRPr="004046BE">
          <w:rPr>
            <w:rStyle w:val="Hyperlink"/>
          </w:rPr>
          <w:t>http://www.huffingtonpost.com/franzstefan-gady/sinous-cooperation-over-n_b_9548182.html</w:t>
        </w:r>
      </w:hyperlink>
      <w:r w:rsidRPr="004046BE">
        <w:t xml:space="preserve">, accessed June 02, 2016) </w:t>
      </w:r>
    </w:p>
    <w:p w14:paraId="0BEF9D8F" w14:textId="77777777" w:rsidR="00E66F5B" w:rsidRPr="004046BE" w:rsidRDefault="00E66F5B" w:rsidP="00E66F5B">
      <w:pPr>
        <w:rPr>
          <w:u w:val="single"/>
        </w:rPr>
      </w:pPr>
      <w:r w:rsidRPr="004046BE">
        <w:rPr>
          <w:u w:val="single"/>
        </w:rPr>
        <w:t>China and the United States share the same short-term interests on the Korean Peninsula, perhaps best summarized in Beijing’s long-standing policy vis-à-vis North Korea of “no war, no instability, no nukes</w:t>
      </w:r>
      <w:r w:rsidRPr="004046BE">
        <w:rPr>
          <w:sz w:val="14"/>
        </w:rPr>
        <w:t>.” (</w:t>
      </w:r>
      <w:r w:rsidRPr="004046BE">
        <w:rPr>
          <w:rFonts w:hint="eastAsia"/>
          <w:sz w:val="14"/>
        </w:rPr>
        <w:t>不</w:t>
      </w:r>
      <w:r w:rsidRPr="004046BE">
        <w:rPr>
          <w:rFonts w:ascii="Libian SC Regular" w:hAnsi="Libian SC Regular" w:cs="Libian SC Regular"/>
          <w:sz w:val="14"/>
        </w:rPr>
        <w:t>战</w:t>
      </w:r>
      <w:r w:rsidRPr="004046BE">
        <w:rPr>
          <w:rFonts w:hint="eastAsia"/>
          <w:sz w:val="14"/>
        </w:rPr>
        <w:t>、不乱、无核</w:t>
      </w:r>
      <w:r w:rsidRPr="004046BE">
        <w:rPr>
          <w:sz w:val="14"/>
        </w:rPr>
        <w:t xml:space="preserve">) </w:t>
      </w:r>
      <w:r w:rsidRPr="004046BE">
        <w:rPr>
          <w:b/>
          <w:u w:val="single"/>
        </w:rPr>
        <w:t>Neither side is interested in a military solution to ongoing tensions between North and South Korea</w:t>
      </w:r>
      <w:r w:rsidRPr="004046BE">
        <w:rPr>
          <w:sz w:val="14"/>
        </w:rPr>
        <w:t xml:space="preserve">. </w:t>
      </w:r>
      <w:r w:rsidRPr="004046BE">
        <w:rPr>
          <w:u w:val="single"/>
        </w:rPr>
        <w:t>Neither party, despite US rhetoric to the contrary, wants to topple the Kim Jong-un regime and see the North descend into chaos amid a succession or unification crisis.</w:t>
      </w:r>
      <w:r w:rsidRPr="004046BE">
        <w:rPr>
          <w:sz w:val="14"/>
        </w:rPr>
        <w:t xml:space="preserve"> </w:t>
      </w:r>
      <w:r w:rsidRPr="004046BE">
        <w:rPr>
          <w:u w:val="single"/>
        </w:rPr>
        <w:t>And neither Beijing nor Washington desire a nuclear-armed North Korea further fueling tensions in an already volatile region of Asia.</w:t>
      </w:r>
    </w:p>
    <w:p w14:paraId="3FB283CC" w14:textId="77777777" w:rsidR="00E66F5B" w:rsidRPr="004046BE" w:rsidRDefault="00E66F5B" w:rsidP="00E66F5B"/>
    <w:p w14:paraId="71A3EF6C" w14:textId="3ED8AE48" w:rsidR="00696B66" w:rsidRPr="004046BE" w:rsidRDefault="00696B66" w:rsidP="006A1F40">
      <w:pPr>
        <w:pStyle w:val="Heading2"/>
      </w:pPr>
      <w:r w:rsidRPr="004046BE">
        <w:t xml:space="preserve">Space </w:t>
      </w:r>
    </w:p>
    <w:p w14:paraId="5BEB82F5" w14:textId="386D26EC" w:rsidR="007F1D40" w:rsidRPr="004046BE" w:rsidRDefault="007F1D40" w:rsidP="00696B66">
      <w:pPr>
        <w:pStyle w:val="Heading4"/>
      </w:pPr>
      <w:r w:rsidRPr="004046BE">
        <w:t xml:space="preserve">Impact defense – they say “we solve space” </w:t>
      </w:r>
    </w:p>
    <w:p w14:paraId="19A2CFE2" w14:textId="074B4512" w:rsidR="00696B66" w:rsidRPr="004046BE" w:rsidRDefault="00696B66" w:rsidP="00696B66">
      <w:pPr>
        <w:pStyle w:val="Heading4"/>
      </w:pPr>
      <w:r w:rsidRPr="004046BE">
        <w:t xml:space="preserve">No space war – China wants peaceful space use </w:t>
      </w:r>
    </w:p>
    <w:p w14:paraId="76ACEE0B" w14:textId="77777777" w:rsidR="00254F18" w:rsidRPr="004046BE" w:rsidRDefault="00254F18" w:rsidP="00254F18">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6"/>
          <w:szCs w:val="26"/>
        </w:rPr>
        <w:t>McKenzie, 15</w:t>
      </w:r>
    </w:p>
    <w:p w14:paraId="63351AA0" w14:textId="77777777" w:rsidR="00254F18" w:rsidRPr="004046BE" w:rsidRDefault="00254F18" w:rsidP="00254F18">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20"/>
          <w:szCs w:val="20"/>
        </w:rPr>
        <w:t>David McKenzie is an award-winning international correspondent for CNN based in Johannesburg, South Africa. May 29, 2015. “Chinese astronaut calls for cooperation, access to International Space Station” </w:t>
      </w:r>
      <w:r w:rsidRPr="004046BE">
        <w:rPr>
          <w:rFonts w:ascii="Arial" w:eastAsia="Times New Roman" w:hAnsi="Arial" w:cs="Arial"/>
          <w:i/>
          <w:iCs/>
          <w:color w:val="222222"/>
          <w:sz w:val="20"/>
          <w:szCs w:val="20"/>
        </w:rPr>
        <w:t>CNN</w:t>
      </w:r>
      <w:r w:rsidRPr="004046BE">
        <w:t xml:space="preserve"> </w:t>
      </w:r>
      <w:hyperlink r:id="rId45" w:history="1">
        <w:r w:rsidRPr="004046BE">
          <w:rPr>
            <w:rStyle w:val="Hyperlink"/>
            <w:rFonts w:ascii="Arial" w:eastAsia="Times New Roman" w:hAnsi="Arial" w:cs="Arial"/>
            <w:i/>
            <w:iCs/>
            <w:sz w:val="20"/>
            <w:szCs w:val="20"/>
          </w:rPr>
          <w:t>http://www.cnn.com/2015/05/28/asia/china-space-mckenzie/</w:t>
        </w:r>
      </w:hyperlink>
      <w:r w:rsidRPr="004046BE">
        <w:rPr>
          <w:rFonts w:ascii="Arial" w:eastAsia="Times New Roman" w:hAnsi="Arial" w:cs="Arial"/>
          <w:i/>
          <w:iCs/>
          <w:color w:val="222222"/>
          <w:sz w:val="20"/>
          <w:szCs w:val="20"/>
        </w:rPr>
        <w:t xml:space="preserve">  (</w:t>
      </w:r>
      <w:r w:rsidRPr="004046BE">
        <w:rPr>
          <w:rFonts w:ascii="Arial" w:eastAsia="Times New Roman" w:hAnsi="Arial" w:cs="Arial"/>
          <w:iCs/>
          <w:color w:val="222222"/>
          <w:sz w:val="20"/>
          <w:szCs w:val="20"/>
        </w:rPr>
        <w:t>DDI AGH)</w:t>
      </w:r>
    </w:p>
    <w:p w14:paraId="5CAEB37A" w14:textId="77777777" w:rsidR="00696B66" w:rsidRPr="004046BE" w:rsidRDefault="00696B66" w:rsidP="00696B66">
      <w:pPr>
        <w:rPr>
          <w:u w:val="single"/>
        </w:rPr>
      </w:pPr>
      <w:r w:rsidRPr="004046BE">
        <w:rPr>
          <w:u w:val="single"/>
        </w:rPr>
        <w:t>China wants greater cooperation with</w:t>
      </w:r>
      <w:r w:rsidRPr="004046BE">
        <w:rPr>
          <w:sz w:val="12"/>
        </w:rPr>
        <w:t xml:space="preserve"> other nations in space, particularly </w:t>
      </w:r>
      <w:r w:rsidRPr="004046BE">
        <w:rPr>
          <w:u w:val="single"/>
        </w:rPr>
        <w:t>the United States</w:t>
      </w:r>
      <w:r w:rsidRPr="004046BE">
        <w:rPr>
          <w:sz w:val="12"/>
        </w:rPr>
        <w:t xml:space="preserve">, the country's most experienced astronaut has told CNN in an exclusive interview. Fifteen nations including the United States, Russia and Japan cooperate on International Space Station missions, but </w:t>
      </w:r>
      <w:r w:rsidRPr="004046BE">
        <w:rPr>
          <w:u w:val="single"/>
        </w:rPr>
        <w:t>China's involvement has always been a non-starter because of longstanding resistance from U.S. legislators.</w:t>
      </w:r>
      <w:r w:rsidRPr="004046BE">
        <w:rPr>
          <w:sz w:val="12"/>
        </w:rPr>
        <w:t xml:space="preserve"> "As an astronaut, I have a strong desire to fly with astronauts from other countries. I also look forward to going to the International Space Station," Commander </w:t>
      </w:r>
      <w:proofErr w:type="spellStart"/>
      <w:r w:rsidRPr="004046BE">
        <w:rPr>
          <w:sz w:val="12"/>
        </w:rPr>
        <w:t>Nie</w:t>
      </w:r>
      <w:proofErr w:type="spellEnd"/>
      <w:r w:rsidRPr="004046BE">
        <w:rPr>
          <w:sz w:val="12"/>
        </w:rPr>
        <w:t xml:space="preserve"> </w:t>
      </w:r>
      <w:proofErr w:type="spellStart"/>
      <w:r w:rsidRPr="004046BE">
        <w:rPr>
          <w:sz w:val="12"/>
        </w:rPr>
        <w:t>Haisheng</w:t>
      </w:r>
      <w:proofErr w:type="spellEnd"/>
      <w:r w:rsidRPr="004046BE">
        <w:rPr>
          <w:sz w:val="12"/>
        </w:rPr>
        <w:t xml:space="preserve"> told CNN. "...</w:t>
      </w:r>
      <w:r w:rsidRPr="004046BE">
        <w:rPr>
          <w:u w:val="single"/>
        </w:rPr>
        <w:t>Space is a family affair, many countries are developing their space programs and China, as a big country, should make our own contributions in this field</w:t>
      </w:r>
      <w:r w:rsidRPr="004046BE">
        <w:rPr>
          <w:sz w:val="12"/>
        </w:rPr>
        <w:t xml:space="preserve">." The comments came during a wide-ranging and exclusive interview with the three-person crew of the Shenzhou-10 mission inside Space City, the center of China's space program, near Beijing last month. In 2011, Congress passed an act to bar NASA from having any bilateral contact with individuals of the Chinese space program because of national security fears. "Every time it gets mentioned at all anywhere near Congress, it gets shut down immediately," space analyst Miles O'Brien told CNN. "There is tremendous skepticism there about China. It is viewed as a foe, it is viewed as a government that seeks to take our intellectual property -- our national secrets and treasure." In a white paper released Tuesday, </w:t>
      </w:r>
      <w:r w:rsidRPr="004046BE">
        <w:rPr>
          <w:u w:val="single"/>
        </w:rPr>
        <w:t>China said that outer space had become an area of "strategic competition.</w:t>
      </w:r>
      <w:r w:rsidRPr="004046BE">
        <w:rPr>
          <w:sz w:val="12"/>
        </w:rPr>
        <w:t>" "</w:t>
      </w:r>
      <w:r w:rsidRPr="004046BE">
        <w:rPr>
          <w:u w:val="single"/>
        </w:rPr>
        <w:t xml:space="preserve">The Chinese government has always advocated the peaceful use of outer space, it opposes space </w:t>
      </w:r>
      <w:proofErr w:type="spellStart"/>
      <w:r w:rsidRPr="004046BE">
        <w:rPr>
          <w:u w:val="single"/>
        </w:rPr>
        <w:t>weaponization</w:t>
      </w:r>
      <w:proofErr w:type="spellEnd"/>
      <w:r w:rsidRPr="004046BE">
        <w:rPr>
          <w:u w:val="single"/>
        </w:rPr>
        <w:t xml:space="preserve"> and an arms race in outer space. This position will not be changed</w:t>
      </w:r>
      <w:r w:rsidRPr="004046BE">
        <w:rPr>
          <w:sz w:val="12"/>
        </w:rPr>
        <w:t xml:space="preserve">," Wang Jin, a spokesman for the Ministry of Defense, said. </w:t>
      </w:r>
      <w:r w:rsidRPr="004046BE">
        <w:rPr>
          <w:u w:val="single"/>
        </w:rPr>
        <w:t xml:space="preserve">A recent report for the U.S.-China Economic and Security Review Commission said China's improving space capabilities had "negative sum consequences for U.S. military security." </w:t>
      </w:r>
      <w:r w:rsidRPr="004046BE">
        <w:rPr>
          <w:sz w:val="12"/>
        </w:rPr>
        <w:t xml:space="preserve">But </w:t>
      </w:r>
      <w:proofErr w:type="spellStart"/>
      <w:r w:rsidRPr="004046BE">
        <w:rPr>
          <w:sz w:val="12"/>
        </w:rPr>
        <w:t>Nie</w:t>
      </w:r>
      <w:proofErr w:type="spellEnd"/>
      <w:r w:rsidRPr="004046BE">
        <w:rPr>
          <w:sz w:val="12"/>
        </w:rPr>
        <w:t xml:space="preserve"> discounted those fears. "The United States and Russia started their space programs early. They are the pioneers," he said. He says foreign astronauts are welcome to visit China's own space station once it is launched. The </w:t>
      </w:r>
      <w:r w:rsidRPr="004046BE">
        <w:rPr>
          <w:u w:val="single"/>
        </w:rPr>
        <w:t>Chinese expect to finish their space station by 2022</w:t>
      </w:r>
      <w:r w:rsidRPr="004046BE">
        <w:rPr>
          <w:sz w:val="12"/>
        </w:rPr>
        <w:t xml:space="preserve"> -- around </w:t>
      </w:r>
      <w:r w:rsidRPr="004046BE">
        <w:rPr>
          <w:u w:val="single"/>
        </w:rPr>
        <w:t xml:space="preserve">the time International Space Station runs out of funding, potentially leaving China as the only country with a permanent presence in space. </w:t>
      </w:r>
      <w:r w:rsidRPr="004046BE">
        <w:rPr>
          <w:sz w:val="12"/>
        </w:rPr>
        <w:t xml:space="preserve">China launched its manned space program in 1992. It initially borrowed and bought a great deal of Russian technology, primarily by replicating their Soyuz </w:t>
      </w:r>
      <w:proofErr w:type="gramStart"/>
      <w:r w:rsidRPr="004046BE">
        <w:rPr>
          <w:sz w:val="12"/>
        </w:rPr>
        <w:t>space craft</w:t>
      </w:r>
      <w:proofErr w:type="gramEnd"/>
      <w:r w:rsidRPr="004046BE">
        <w:rPr>
          <w:sz w:val="12"/>
        </w:rPr>
        <w:t xml:space="preserve"> -- which they dubbed the </w:t>
      </w:r>
      <w:proofErr w:type="spellStart"/>
      <w:r w:rsidRPr="004046BE">
        <w:rPr>
          <w:sz w:val="12"/>
        </w:rPr>
        <w:t>Shenzhou</w:t>
      </w:r>
      <w:proofErr w:type="spellEnd"/>
      <w:r w:rsidRPr="004046BE">
        <w:rPr>
          <w:sz w:val="12"/>
        </w:rPr>
        <w:t xml:space="preserve">. But it has been steadily checking off the boxes in manned space flight. In 2003, it put its first man in space. In 2008, it completed its first space walk. And in 2013 </w:t>
      </w:r>
      <w:proofErr w:type="spellStart"/>
      <w:r w:rsidRPr="004046BE">
        <w:rPr>
          <w:sz w:val="12"/>
        </w:rPr>
        <w:t>Nie</w:t>
      </w:r>
      <w:proofErr w:type="spellEnd"/>
      <w:r w:rsidRPr="004046BE">
        <w:rPr>
          <w:sz w:val="12"/>
        </w:rPr>
        <w:t xml:space="preserve"> and his crew completed the country's longest space mission to date and twice docked with the Tiangong-1 space lab. </w:t>
      </w:r>
      <w:r w:rsidRPr="004046BE">
        <w:rPr>
          <w:u w:val="single"/>
        </w:rPr>
        <w:t>With support from the highest echelons of the ruling Chinese Communist Party and exceptionally deep pockets, most analysts believe China's space program could become a world leader.</w:t>
      </w:r>
    </w:p>
    <w:p w14:paraId="55CF0595" w14:textId="58C75BD4" w:rsidR="00696B66" w:rsidRPr="004046BE" w:rsidRDefault="00696B66" w:rsidP="00696B66">
      <w:pPr>
        <w:pStyle w:val="Heading4"/>
      </w:pPr>
      <w:r w:rsidRPr="004046BE">
        <w:t>US wants space mil—alt causes other than China threat</w:t>
      </w:r>
    </w:p>
    <w:p w14:paraId="0215FBE6" w14:textId="66EACD00" w:rsidR="00696B66" w:rsidRPr="004046BE" w:rsidRDefault="00696B66" w:rsidP="00696B66">
      <w:r w:rsidRPr="004046BE">
        <w:rPr>
          <w:rStyle w:val="Style13ptBold"/>
        </w:rPr>
        <w:t xml:space="preserve">RCW 14 </w:t>
      </w:r>
      <w:r w:rsidRPr="004046BE">
        <w:t xml:space="preserve">(Reaching Critical Will, </w:t>
      </w:r>
      <w:proofErr w:type="spellStart"/>
      <w:r w:rsidRPr="004046BE">
        <w:t>thinktank</w:t>
      </w:r>
      <w:proofErr w:type="spellEnd"/>
      <w:r w:rsidRPr="004046BE">
        <w:t xml:space="preserve"> </w:t>
      </w:r>
      <w:proofErr w:type="gramStart"/>
      <w:r w:rsidRPr="004046BE">
        <w:t>for  Women's</w:t>
      </w:r>
      <w:proofErr w:type="gramEnd"/>
      <w:r w:rsidRPr="004046BE">
        <w:t xml:space="preserve"> International League for Peace and Freedom (WILPF), “Outer Space,” reachingcriticalwill.org, October 2014, </w:t>
      </w:r>
      <w:hyperlink r:id="rId46" w:history="1">
        <w:r w:rsidRPr="004046BE">
          <w:rPr>
            <w:rStyle w:val="Hyperlink"/>
          </w:rPr>
          <w:t>http://www.reachingcriticalwill.org/resources/fact-sheets/critical-issues/5448-outer-space</w:t>
        </w:r>
      </w:hyperlink>
      <w:r w:rsidR="00572BB1" w:rsidRPr="004046BE">
        <w:t xml:space="preserve"> DDI TM)</w:t>
      </w:r>
    </w:p>
    <w:p w14:paraId="206D6712" w14:textId="77777777" w:rsidR="00696B66" w:rsidRPr="004046BE" w:rsidRDefault="00696B66" w:rsidP="00696B66">
      <w:pPr>
        <w:rPr>
          <w:rStyle w:val="StyleUnderline"/>
        </w:rPr>
      </w:pPr>
      <w:r w:rsidRPr="004046BE">
        <w:rPr>
          <w:sz w:val="14"/>
        </w:rPr>
        <w:t xml:space="preserve">While as far as anyone knows there are currently no weapons deployed in space, </w:t>
      </w:r>
      <w:r w:rsidRPr="004046BE">
        <w:rPr>
          <w:rStyle w:val="StyleUnderline"/>
        </w:rPr>
        <w:t>the US policy on outer space is concerning</w:t>
      </w:r>
      <w:r w:rsidRPr="004046BE">
        <w:rPr>
          <w:sz w:val="14"/>
        </w:rPr>
        <w:t xml:space="preserve">. </w:t>
      </w:r>
      <w:r w:rsidRPr="004046BE">
        <w:rPr>
          <w:rStyle w:val="StyleUnderline"/>
        </w:rPr>
        <w:t>Under the Bush administration, the 2006 US National Space Policy explained that the US will “preserve its rights, capabilities, and freedom of action in space</w:t>
      </w:r>
      <w:r w:rsidRPr="004046BE">
        <w:rPr>
          <w:sz w:val="14"/>
        </w:rPr>
        <w:t xml:space="preserve">; dissuade or deter others from either impeding those rights or developing capabilities intending to do so; take those actions necessary to protect its space capabilities; respond to interference; </w:t>
      </w:r>
      <w:r w:rsidRPr="004046BE">
        <w:rPr>
          <w:rStyle w:val="StyleUnderline"/>
        </w:rPr>
        <w:t>and deny</w:t>
      </w:r>
      <w:r w:rsidRPr="004046BE">
        <w:rPr>
          <w:sz w:val="14"/>
        </w:rPr>
        <w:t xml:space="preserve">, if necessary, </w:t>
      </w:r>
      <w:r w:rsidRPr="004046BE">
        <w:rPr>
          <w:rStyle w:val="StyleUnderline"/>
        </w:rPr>
        <w:t>adversaries the use of space capabilities hostile to US national interests</w:t>
      </w:r>
      <w:r w:rsidRPr="004046BE">
        <w:rPr>
          <w:sz w:val="14"/>
        </w:rPr>
        <w:t xml:space="preserve">.” At that point, </w:t>
      </w:r>
      <w:r w:rsidRPr="004046BE">
        <w:rPr>
          <w:rStyle w:val="StyleUnderline"/>
        </w:rPr>
        <w:t>the U</w:t>
      </w:r>
      <w:r w:rsidRPr="004046BE">
        <w:rPr>
          <w:sz w:val="14"/>
        </w:rPr>
        <w:t xml:space="preserve">nited </w:t>
      </w:r>
      <w:r w:rsidRPr="004046BE">
        <w:rPr>
          <w:rStyle w:val="StyleUnderline"/>
        </w:rPr>
        <w:t>S</w:t>
      </w:r>
      <w:r w:rsidRPr="004046BE">
        <w:rPr>
          <w:sz w:val="14"/>
        </w:rPr>
        <w:t xml:space="preserve">tates </w:t>
      </w:r>
      <w:r w:rsidRPr="004046BE">
        <w:rPr>
          <w:rStyle w:val="StyleUnderline"/>
        </w:rPr>
        <w:t>rejected treaties “limiting its actions</w:t>
      </w:r>
      <w:r w:rsidRPr="004046BE">
        <w:rPr>
          <w:sz w:val="14"/>
        </w:rPr>
        <w:t xml:space="preserve">” </w:t>
      </w:r>
      <w:r w:rsidRPr="004046BE">
        <w:rPr>
          <w:rStyle w:val="StyleUnderline"/>
        </w:rPr>
        <w:t>in outer space and</w:t>
      </w:r>
      <w:r w:rsidRPr="004046BE">
        <w:rPr>
          <w:sz w:val="14"/>
        </w:rPr>
        <w:t xml:space="preserve"> its space policy firmly opposed “the development of new legal regimes or other </w:t>
      </w:r>
      <w:r w:rsidRPr="004046BE">
        <w:rPr>
          <w:rStyle w:val="StyleUnderline"/>
        </w:rPr>
        <w:t>restrictions that seek to prohibit or limit US access to or use of space</w:t>
      </w:r>
      <w:r w:rsidRPr="004046BE">
        <w:rPr>
          <w:sz w:val="14"/>
        </w:rPr>
        <w:t xml:space="preserve">,” and insisted that “proposed arms control agreements or restrictions must not impair the rights of the United States to conduct </w:t>
      </w:r>
      <w:r w:rsidRPr="004046BE">
        <w:rPr>
          <w:rStyle w:val="StyleUnderline"/>
        </w:rPr>
        <w:t>research, development, testing, and operations or other activities in space for US national interests</w:t>
      </w:r>
      <w:r w:rsidRPr="004046BE">
        <w:rPr>
          <w:sz w:val="14"/>
        </w:rPr>
        <w:t xml:space="preserve">.” </w:t>
      </w:r>
      <w:r w:rsidRPr="004046BE">
        <w:rPr>
          <w:rStyle w:val="StyleUnderline"/>
        </w:rPr>
        <w:t>In July 2010, the Obama administration released</w:t>
      </w:r>
      <w:r w:rsidRPr="004046BE">
        <w:rPr>
          <w:sz w:val="14"/>
        </w:rPr>
        <w:t xml:space="preserve"> </w:t>
      </w:r>
      <w:r w:rsidRPr="004046BE">
        <w:rPr>
          <w:rStyle w:val="StyleUnderline"/>
        </w:rPr>
        <w:t>the new US National Space Policy</w:t>
      </w:r>
      <w:r w:rsidRPr="004046BE">
        <w:rPr>
          <w:sz w:val="14"/>
        </w:rPr>
        <w:t xml:space="preserve">. It states that the US shall pursue bilateral and multilateral transparency and confidence-building measures to encourage responsible action in, and the peaceful uses of, space. The new policy also notes that the US will consider proposals and concepts for arms control measures if they are “equitable, effectively verifiable, and enhance the national security of the US and its allies.” The language in this new policy suggests that this is a significant departure from its predecessor. However, </w:t>
      </w:r>
      <w:r w:rsidRPr="004046BE">
        <w:rPr>
          <w:rStyle w:val="StyleUnderline"/>
        </w:rPr>
        <w:t xml:space="preserve">the actual implications of this change are still unknown. While claiming that it is open to considering space-related arms control </w:t>
      </w:r>
      <w:r w:rsidRPr="004046BE">
        <w:rPr>
          <w:sz w:val="14"/>
        </w:rPr>
        <w:t xml:space="preserve">concepts and proposals, the </w:t>
      </w:r>
      <w:r w:rsidRPr="004046BE">
        <w:rPr>
          <w:rStyle w:val="StyleUnderline"/>
        </w:rPr>
        <w:t>US argues that such proposals must</w:t>
      </w:r>
      <w:r w:rsidRPr="004046BE">
        <w:rPr>
          <w:sz w:val="14"/>
        </w:rPr>
        <w:t xml:space="preserve"> meet the “‘rigorous criteria’ of equitability, effective verifiability, and </w:t>
      </w:r>
      <w:r w:rsidRPr="004046BE">
        <w:rPr>
          <w:rStyle w:val="StyleUnderline"/>
        </w:rPr>
        <w:t>enhance the national security interests of the US and its allies.” The Russian-Chinese joint draft treaty</w:t>
      </w:r>
      <w:r w:rsidRPr="004046BE">
        <w:rPr>
          <w:sz w:val="14"/>
        </w:rPr>
        <w:t xml:space="preserve"> on the Prevention of the Placement of Weapons in Outer Space (</w:t>
      </w:r>
      <w:r w:rsidRPr="004046BE">
        <w:rPr>
          <w:rStyle w:val="StyleUnderline"/>
        </w:rPr>
        <w:t>PPWT) would not meet these criteria according to the US</w:t>
      </w:r>
      <w:r w:rsidRPr="004046BE">
        <w:rPr>
          <w:sz w:val="14"/>
        </w:rPr>
        <w:t xml:space="preserve">, as it is “fundamentally flawed” and would not provide any grounds for commencing negotiations. </w:t>
      </w:r>
      <w:r w:rsidRPr="004046BE">
        <w:rPr>
          <w:rStyle w:val="StyleUnderline"/>
        </w:rPr>
        <w:t>The U</w:t>
      </w:r>
      <w:r w:rsidRPr="004046BE">
        <w:rPr>
          <w:sz w:val="14"/>
        </w:rPr>
        <w:t xml:space="preserve">nited </w:t>
      </w:r>
      <w:r w:rsidRPr="004046BE">
        <w:rPr>
          <w:rStyle w:val="StyleUnderline"/>
        </w:rPr>
        <w:t>S</w:t>
      </w:r>
      <w:r w:rsidRPr="004046BE">
        <w:rPr>
          <w:sz w:val="14"/>
        </w:rPr>
        <w:t xml:space="preserve">tates </w:t>
      </w:r>
      <w:r w:rsidRPr="004046BE">
        <w:rPr>
          <w:rStyle w:val="StyleUnderline"/>
        </w:rPr>
        <w:t>D</w:t>
      </w:r>
      <w:r w:rsidRPr="004046BE">
        <w:rPr>
          <w:sz w:val="14"/>
        </w:rPr>
        <w:t xml:space="preserve">epartment </w:t>
      </w:r>
      <w:r w:rsidRPr="004046BE">
        <w:rPr>
          <w:rStyle w:val="StyleUnderline"/>
        </w:rPr>
        <w:t>o</w:t>
      </w:r>
      <w:r w:rsidRPr="004046BE">
        <w:rPr>
          <w:sz w:val="14"/>
        </w:rPr>
        <w:t xml:space="preserve">f </w:t>
      </w:r>
      <w:r w:rsidRPr="004046BE">
        <w:rPr>
          <w:rStyle w:val="StyleUnderline"/>
        </w:rPr>
        <w:t>D</w:t>
      </w:r>
      <w:r w:rsidRPr="004046BE">
        <w:rPr>
          <w:sz w:val="14"/>
        </w:rPr>
        <w:t xml:space="preserve">efense </w:t>
      </w:r>
      <w:r w:rsidRPr="004046BE">
        <w:rPr>
          <w:rStyle w:val="StyleUnderline"/>
        </w:rPr>
        <w:t>continues to invest in</w:t>
      </w:r>
      <w:r w:rsidRPr="004046BE">
        <w:rPr>
          <w:sz w:val="14"/>
        </w:rPr>
        <w:t xml:space="preserve"> programs that could provide </w:t>
      </w:r>
      <w:r w:rsidRPr="004046BE">
        <w:rPr>
          <w:rStyle w:val="StyleUnderline"/>
        </w:rPr>
        <w:t>anti-satellite and space-based weapons capabilities.</w:t>
      </w:r>
      <w:r w:rsidRPr="004046BE">
        <w:rPr>
          <w:sz w:val="14"/>
        </w:rPr>
        <w:t xml:space="preserve"> While the technology itself is highly controversial, </w:t>
      </w:r>
      <w:r w:rsidRPr="004046BE">
        <w:rPr>
          <w:rStyle w:val="StyleUnderline"/>
        </w:rPr>
        <w:t>it presents major business opportunities to companies</w:t>
      </w:r>
      <w:r w:rsidRPr="004046BE">
        <w:rPr>
          <w:sz w:val="14"/>
        </w:rPr>
        <w:t xml:space="preserve"> that know how to overcome moral, logistical, and financial roadblocks. War has always been highly profitable, </w:t>
      </w:r>
      <w:r w:rsidRPr="004046BE">
        <w:rPr>
          <w:rStyle w:val="StyleUnderline"/>
        </w:rPr>
        <w:t>and dominance of outer space leads to further profits in conventional warfare</w:t>
      </w:r>
      <w:r w:rsidRPr="004046BE">
        <w:rPr>
          <w:sz w:val="14"/>
        </w:rPr>
        <w:t xml:space="preserve">. As the </w:t>
      </w:r>
      <w:r w:rsidRPr="004046BE">
        <w:rPr>
          <w:rStyle w:val="StyleUnderline"/>
        </w:rPr>
        <w:t>Air Force Space Command stated in its 2003 Strategic Master P</w:t>
      </w:r>
      <w:r w:rsidRPr="004046BE">
        <w:rPr>
          <w:sz w:val="14"/>
        </w:rPr>
        <w:t>lan, “the ability to gain space superiority (</w:t>
      </w:r>
      <w:r w:rsidRPr="004046BE">
        <w:rPr>
          <w:rStyle w:val="StyleUnderline"/>
        </w:rPr>
        <w:t xml:space="preserve">the ability to exploit space while selectively disallowing it to adversaries) is </w:t>
      </w:r>
      <w:r w:rsidRPr="004046BE">
        <w:rPr>
          <w:sz w:val="14"/>
        </w:rPr>
        <w:t xml:space="preserve">critically </w:t>
      </w:r>
      <w:r w:rsidRPr="004046BE">
        <w:rPr>
          <w:rStyle w:val="StyleUnderline"/>
        </w:rPr>
        <w:t>important</w:t>
      </w:r>
      <w:r w:rsidRPr="004046BE">
        <w:rPr>
          <w:sz w:val="14"/>
        </w:rPr>
        <w:t xml:space="preserve"> and maintaining space superiority is </w:t>
      </w:r>
      <w:r w:rsidRPr="004046BE">
        <w:rPr>
          <w:rStyle w:val="StyleUnderline"/>
        </w:rPr>
        <w:t>an essential prerequisite in modern warfare</w:t>
      </w:r>
      <w:r w:rsidRPr="004046BE">
        <w:rPr>
          <w:sz w:val="14"/>
        </w:rPr>
        <w:t xml:space="preserve">.” </w:t>
      </w:r>
      <w:r w:rsidRPr="004046BE">
        <w:rPr>
          <w:rStyle w:val="StyleUnderline"/>
        </w:rPr>
        <w:t>Superiority in conventional warfare relies on military assets in space, especially satellites</w:t>
      </w:r>
      <w:r w:rsidRPr="004046BE">
        <w:rPr>
          <w:sz w:val="14"/>
        </w:rPr>
        <w:t xml:space="preserve">, which are used for intelligence, remote sensing, navigation, and monitoring, among other things. Since the US currently asserts its political will through force, </w:t>
      </w:r>
      <w:r w:rsidRPr="004046BE">
        <w:rPr>
          <w:rStyle w:val="StyleUnderline"/>
        </w:rPr>
        <w:t>protection of its own space assets and disturbance of others’ is key to guaranteeing US dominance.</w:t>
      </w:r>
    </w:p>
    <w:p w14:paraId="2017E014" w14:textId="1686535E" w:rsidR="00696B66" w:rsidRPr="004046BE" w:rsidRDefault="002F43FE" w:rsidP="00696B66">
      <w:pPr>
        <w:pStyle w:val="Heading4"/>
      </w:pPr>
      <w:r w:rsidRPr="004046BE">
        <w:t xml:space="preserve">International agreements solve – and US resistant to agreements proves the plan can’t solve </w:t>
      </w:r>
    </w:p>
    <w:p w14:paraId="52353F6B" w14:textId="77777777" w:rsidR="002F43FE" w:rsidRPr="004046BE" w:rsidRDefault="002F43FE" w:rsidP="002F43FE">
      <w:pPr>
        <w:rPr>
          <w:sz w:val="26"/>
          <w:szCs w:val="26"/>
        </w:rPr>
      </w:pPr>
      <w:proofErr w:type="spellStart"/>
      <w:r w:rsidRPr="004046BE">
        <w:rPr>
          <w:sz w:val="26"/>
          <w:szCs w:val="26"/>
        </w:rPr>
        <w:t>Bodner</w:t>
      </w:r>
      <w:proofErr w:type="spellEnd"/>
      <w:r w:rsidRPr="004046BE">
        <w:rPr>
          <w:sz w:val="26"/>
          <w:szCs w:val="26"/>
        </w:rPr>
        <w:t xml:space="preserve"> 15</w:t>
      </w:r>
    </w:p>
    <w:p w14:paraId="5FCEC51C" w14:textId="77777777" w:rsidR="002F43FE" w:rsidRPr="004046BE" w:rsidRDefault="002F43FE" w:rsidP="002F43FE">
      <w:r w:rsidRPr="004046BE">
        <w:t xml:space="preserve"> (Matthew, journalist for The Moscow Times, “UN approves Russia-led proposal to limit militarization of space,” The Moscow Times, 12/8/2015, http://www.themoscowtimes.com/news/article/un-approves-russia-led-proposal-to-limit-militarization-of-space/552230.html (DDI AGH)</w:t>
      </w:r>
    </w:p>
    <w:p w14:paraId="3C8F3956" w14:textId="77777777" w:rsidR="00696B66" w:rsidRPr="004046BE" w:rsidRDefault="00696B66" w:rsidP="00696B66">
      <w:pPr>
        <w:rPr>
          <w:sz w:val="12"/>
        </w:rPr>
      </w:pPr>
      <w:r w:rsidRPr="004046BE">
        <w:rPr>
          <w:sz w:val="12"/>
        </w:rPr>
        <w:t xml:space="preserve">The </w:t>
      </w:r>
      <w:r w:rsidRPr="004046BE">
        <w:rPr>
          <w:rStyle w:val="StyleUnderline"/>
        </w:rPr>
        <w:t>U</w:t>
      </w:r>
      <w:r w:rsidRPr="004046BE">
        <w:rPr>
          <w:sz w:val="12"/>
        </w:rPr>
        <w:t xml:space="preserve">nited </w:t>
      </w:r>
      <w:r w:rsidRPr="004046BE">
        <w:rPr>
          <w:rStyle w:val="StyleUnderline"/>
        </w:rPr>
        <w:t>N</w:t>
      </w:r>
      <w:r w:rsidRPr="004046BE">
        <w:rPr>
          <w:sz w:val="12"/>
        </w:rPr>
        <w:t xml:space="preserve">ations </w:t>
      </w:r>
      <w:r w:rsidRPr="004046BE">
        <w:rPr>
          <w:rStyle w:val="StyleUnderline"/>
        </w:rPr>
        <w:t>G</w:t>
      </w:r>
      <w:r w:rsidRPr="004046BE">
        <w:rPr>
          <w:sz w:val="12"/>
        </w:rPr>
        <w:t xml:space="preserve">eneral </w:t>
      </w:r>
      <w:r w:rsidRPr="004046BE">
        <w:rPr>
          <w:rStyle w:val="StyleUnderline"/>
        </w:rPr>
        <w:t>A</w:t>
      </w:r>
      <w:r w:rsidRPr="004046BE">
        <w:rPr>
          <w:sz w:val="12"/>
        </w:rPr>
        <w:t xml:space="preserve">ssembly </w:t>
      </w:r>
      <w:r w:rsidRPr="004046BE">
        <w:rPr>
          <w:rStyle w:val="StyleUnderline"/>
        </w:rPr>
        <w:t>has approved a Russian-led resolution calling for nations to refrain from being the first to deploy weapons into outer space, in spite of U.S. resistance</w:t>
      </w:r>
      <w:r w:rsidRPr="004046BE">
        <w:rPr>
          <w:sz w:val="12"/>
        </w:rPr>
        <w:t xml:space="preserve"> and European silence on the proposed measure, the Foreign Ministry said in a statement. </w:t>
      </w:r>
      <w:r w:rsidRPr="004046BE">
        <w:rPr>
          <w:rStyle w:val="StyleUnderline"/>
        </w:rPr>
        <w:t>The resolution was first drafted by Russia in 2014, but was rejected by the U</w:t>
      </w:r>
      <w:r w:rsidRPr="004046BE">
        <w:rPr>
          <w:sz w:val="12"/>
        </w:rPr>
        <w:t xml:space="preserve">nited </w:t>
      </w:r>
      <w:r w:rsidRPr="004046BE">
        <w:rPr>
          <w:rStyle w:val="StyleUnderline"/>
        </w:rPr>
        <w:t>S</w:t>
      </w:r>
      <w:r w:rsidRPr="004046BE">
        <w:rPr>
          <w:sz w:val="12"/>
        </w:rPr>
        <w:t xml:space="preserve">tates and other nations </w:t>
      </w:r>
      <w:r w:rsidRPr="004046BE">
        <w:rPr>
          <w:rStyle w:val="StyleUnderline"/>
        </w:rPr>
        <w:t>last year, and then again this year</w:t>
      </w:r>
      <w:r w:rsidRPr="004046BE">
        <w:rPr>
          <w:sz w:val="12"/>
        </w:rPr>
        <w:t xml:space="preserve">, when the draft resolution was considered by a GA committee focusing on issues of arms control. </w:t>
      </w:r>
      <w:r w:rsidRPr="004046BE">
        <w:rPr>
          <w:rStyle w:val="StyleUnderline"/>
        </w:rPr>
        <w:t>On Tuesday</w:t>
      </w:r>
      <w:r w:rsidRPr="004046BE">
        <w:rPr>
          <w:sz w:val="12"/>
        </w:rPr>
        <w:t xml:space="preserve">, 129 nations represented in </w:t>
      </w:r>
      <w:r w:rsidRPr="004046BE">
        <w:rPr>
          <w:rStyle w:val="StyleUnderline"/>
        </w:rPr>
        <w:t>the G</w:t>
      </w:r>
      <w:r w:rsidRPr="004046BE">
        <w:rPr>
          <w:sz w:val="12"/>
        </w:rPr>
        <w:t xml:space="preserve">eneral </w:t>
      </w:r>
      <w:r w:rsidRPr="004046BE">
        <w:rPr>
          <w:rStyle w:val="StyleUnderline"/>
        </w:rPr>
        <w:t>A</w:t>
      </w:r>
      <w:r w:rsidRPr="004046BE">
        <w:rPr>
          <w:sz w:val="12"/>
        </w:rPr>
        <w:t xml:space="preserve">ssembly </w:t>
      </w:r>
      <w:r w:rsidRPr="004046BE">
        <w:rPr>
          <w:rStyle w:val="StyleUnderline"/>
        </w:rPr>
        <w:t>voted to adopt the measure, which was co-sponsored by 40 nations — including China</w:t>
      </w:r>
      <w:r w:rsidRPr="004046BE">
        <w:rPr>
          <w:sz w:val="12"/>
        </w:rPr>
        <w:t xml:space="preserve"> and Syria — </w:t>
      </w:r>
      <w:r w:rsidRPr="004046BE">
        <w:rPr>
          <w:rStyle w:val="StyleUnderline"/>
        </w:rPr>
        <w:t>and is known as the “no first placement” initiative.</w:t>
      </w:r>
      <w:r w:rsidRPr="004046BE">
        <w:rPr>
          <w:sz w:val="12"/>
        </w:rPr>
        <w:t xml:space="preserve"> “It is noteworthy that </w:t>
      </w:r>
      <w:r w:rsidRPr="004046BE">
        <w:rPr>
          <w:rStyle w:val="StyleUnderline"/>
        </w:rPr>
        <w:t>the only government objecting to the substance of our initiative is the U</w:t>
      </w:r>
      <w:r w:rsidRPr="004046BE">
        <w:rPr>
          <w:sz w:val="12"/>
        </w:rPr>
        <w:t xml:space="preserve">nited </w:t>
      </w:r>
      <w:r w:rsidRPr="004046BE">
        <w:rPr>
          <w:rStyle w:val="StyleUnderline"/>
        </w:rPr>
        <w:t>S</w:t>
      </w:r>
      <w:r w:rsidRPr="004046BE">
        <w:rPr>
          <w:sz w:val="12"/>
        </w:rPr>
        <w:t xml:space="preserve">tates, which for many years has stood in almost complete isolation trying to block successive efforts of the international community to prevent an arms race in outer space,” the Foreign Ministry said. </w:t>
      </w:r>
      <w:r w:rsidRPr="004046BE">
        <w:rPr>
          <w:rStyle w:val="StyleUnderline"/>
        </w:rPr>
        <w:t xml:space="preserve">The initiative calls on nations to refrain from being the first to place military weapons in outer space, </w:t>
      </w:r>
      <w:r w:rsidRPr="004046BE">
        <w:rPr>
          <w:sz w:val="12"/>
        </w:rPr>
        <w:t xml:space="preserve">thereby </w:t>
      </w:r>
      <w:r w:rsidRPr="004046BE">
        <w:rPr>
          <w:rStyle w:val="StyleUnderline"/>
        </w:rPr>
        <w:t xml:space="preserve">preventing a </w:t>
      </w:r>
      <w:r w:rsidRPr="004046BE">
        <w:rPr>
          <w:sz w:val="12"/>
        </w:rPr>
        <w:t xml:space="preserve">new and potentially devastating </w:t>
      </w:r>
      <w:r w:rsidRPr="004046BE">
        <w:rPr>
          <w:rStyle w:val="StyleUnderline"/>
        </w:rPr>
        <w:t>arms race between</w:t>
      </w:r>
      <w:r w:rsidRPr="004046BE">
        <w:rPr>
          <w:sz w:val="12"/>
        </w:rPr>
        <w:t xml:space="preserve"> the world's leading space-faring nations — </w:t>
      </w:r>
      <w:r w:rsidRPr="004046BE">
        <w:rPr>
          <w:rStyle w:val="StyleUnderline"/>
        </w:rPr>
        <w:t>Russia, China and the U</w:t>
      </w:r>
      <w:r w:rsidRPr="004046BE">
        <w:rPr>
          <w:sz w:val="12"/>
        </w:rPr>
        <w:t xml:space="preserve">nited </w:t>
      </w:r>
      <w:r w:rsidRPr="004046BE">
        <w:rPr>
          <w:rStyle w:val="StyleUnderline"/>
        </w:rPr>
        <w:t>S</w:t>
      </w:r>
      <w:r w:rsidRPr="004046BE">
        <w:rPr>
          <w:sz w:val="12"/>
        </w:rPr>
        <w:t xml:space="preserve">tates, who are all working on space weapons. </w:t>
      </w:r>
      <w:r w:rsidRPr="004046BE">
        <w:rPr>
          <w:rStyle w:val="StyleUnderline"/>
        </w:rPr>
        <w:t>Europe,</w:t>
      </w:r>
      <w:r w:rsidRPr="004046BE">
        <w:rPr>
          <w:sz w:val="12"/>
        </w:rPr>
        <w:t xml:space="preserve"> which </w:t>
      </w:r>
      <w:r w:rsidRPr="004046BE">
        <w:rPr>
          <w:rStyle w:val="StyleUnderline"/>
        </w:rPr>
        <w:t>has an effective multi-national space program of its own</w:t>
      </w:r>
      <w:r w:rsidRPr="004046BE">
        <w:rPr>
          <w:sz w:val="12"/>
        </w:rPr>
        <w:t>, has consistently abstained from ruling on the Russian proposal.</w:t>
      </w:r>
    </w:p>
    <w:p w14:paraId="35283D17" w14:textId="77777777" w:rsidR="00696B66" w:rsidRPr="004046BE" w:rsidRDefault="00696B66" w:rsidP="00696B66"/>
    <w:p w14:paraId="008664E1" w14:textId="77777777" w:rsidR="00696B66" w:rsidRPr="004046BE" w:rsidRDefault="00696B66" w:rsidP="00696B66"/>
    <w:p w14:paraId="77480953" w14:textId="77777777" w:rsidR="00CB6967" w:rsidRPr="004046BE" w:rsidRDefault="00CB6967" w:rsidP="006A1F40">
      <w:pPr>
        <w:pStyle w:val="Heading2"/>
      </w:pPr>
      <w:r w:rsidRPr="004046BE">
        <w:t>South China Sea</w:t>
      </w:r>
    </w:p>
    <w:p w14:paraId="4E7AF6E3" w14:textId="0B86046E" w:rsidR="007F1D40" w:rsidRPr="004046BE" w:rsidRDefault="007F1D40" w:rsidP="007F1D40">
      <w:pPr>
        <w:pStyle w:val="Heading3"/>
      </w:pPr>
      <w:r w:rsidRPr="004046BE">
        <w:t xml:space="preserve">Impact defense they say “ we solve south china sea” </w:t>
      </w:r>
    </w:p>
    <w:p w14:paraId="19F4D4B6" w14:textId="77777777" w:rsidR="00CB6967" w:rsidRPr="004046BE" w:rsidRDefault="00CB6967" w:rsidP="00CB6967">
      <w:pPr>
        <w:pStyle w:val="Heading4"/>
      </w:pPr>
      <w:r w:rsidRPr="004046BE">
        <w:t>South China Sea conflict does not lead to war.</w:t>
      </w:r>
    </w:p>
    <w:p w14:paraId="60911B1D" w14:textId="77777777" w:rsidR="00CB6967" w:rsidRPr="004046BE" w:rsidRDefault="00CB6967" w:rsidP="00CB6967">
      <w:pPr>
        <w:rPr>
          <w:rStyle w:val="StyleUnderline"/>
        </w:rPr>
      </w:pPr>
      <w:proofErr w:type="spellStart"/>
      <w:r w:rsidRPr="004046BE">
        <w:rPr>
          <w:sz w:val="14"/>
        </w:rPr>
        <w:t>Aranvi</w:t>
      </w:r>
      <w:proofErr w:type="spellEnd"/>
      <w:r w:rsidRPr="004046BE">
        <w:rPr>
          <w:sz w:val="14"/>
        </w:rPr>
        <w:t xml:space="preserve"> </w:t>
      </w:r>
      <w:r w:rsidRPr="004046BE">
        <w:rPr>
          <w:rStyle w:val="Style13ptBold"/>
          <w:sz w:val="14"/>
        </w:rPr>
        <w:t>Mehta</w:t>
      </w:r>
      <w:r w:rsidRPr="004046BE">
        <w:rPr>
          <w:sz w:val="14"/>
        </w:rPr>
        <w:t xml:space="preserve">, October 24, </w:t>
      </w:r>
      <w:r w:rsidRPr="004046BE">
        <w:rPr>
          <w:rStyle w:val="Style13ptBold"/>
          <w:sz w:val="14"/>
        </w:rPr>
        <w:t>2015</w:t>
      </w:r>
      <w:r w:rsidRPr="004046BE">
        <w:rPr>
          <w:sz w:val="14"/>
        </w:rPr>
        <w:t>, “SOUTH CHINA SEA CRISIS AND INTENSIFYING US-CHINESE RELATIONS”, McGill International Review, http://mironline.ca/?p=5612</w:t>
      </w:r>
    </w:p>
    <w:p w14:paraId="39CA0EF0" w14:textId="77777777" w:rsidR="00CB6967" w:rsidRPr="004046BE" w:rsidRDefault="00CB6967" w:rsidP="00CB6967">
      <w:pPr>
        <w:rPr>
          <w:rStyle w:val="StyleUnderline"/>
        </w:rPr>
      </w:pPr>
      <w:r w:rsidRPr="004046BE">
        <w:rPr>
          <w:sz w:val="14"/>
        </w:rPr>
        <w:t xml:space="preserve">With all said, </w:t>
      </w:r>
      <w:r w:rsidRPr="004046BE">
        <w:rPr>
          <w:rStyle w:val="StyleUnderline"/>
        </w:rPr>
        <w:t>neither the US nor China would go to war upon the first chance.</w:t>
      </w:r>
      <w:r w:rsidRPr="004046BE">
        <w:rPr>
          <w:sz w:val="14"/>
        </w:rPr>
        <w:t xml:space="preserve"> </w:t>
      </w:r>
      <w:r w:rsidRPr="004046BE">
        <w:rPr>
          <w:rStyle w:val="StyleUnderline"/>
        </w:rPr>
        <w:t>Threats would be exchanged</w:t>
      </w:r>
      <w:r w:rsidRPr="004046BE">
        <w:rPr>
          <w:sz w:val="14"/>
        </w:rPr>
        <w:t xml:space="preserve">, but </w:t>
      </w:r>
      <w:r w:rsidRPr="004046BE">
        <w:rPr>
          <w:rStyle w:val="StyleUnderline"/>
        </w:rPr>
        <w:t xml:space="preserve">negotiations and mediation would ensue in the background. </w:t>
      </w:r>
      <w:r w:rsidRPr="004046BE">
        <w:rPr>
          <w:sz w:val="14"/>
        </w:rPr>
        <w:t xml:space="preserve">In this way, the </w:t>
      </w:r>
      <w:r w:rsidRPr="004046BE">
        <w:rPr>
          <w:rStyle w:val="StyleUnderline"/>
        </w:rPr>
        <w:t xml:space="preserve">South China Sea Crisis can be compared to </w:t>
      </w:r>
      <w:proofErr w:type="gramStart"/>
      <w:r w:rsidRPr="004046BE">
        <w:rPr>
          <w:rStyle w:val="StyleUnderline"/>
        </w:rPr>
        <w:t xml:space="preserve">the </w:t>
      </w:r>
      <w:proofErr w:type="spellStart"/>
      <w:r w:rsidRPr="004046BE">
        <w:rPr>
          <w:rStyle w:val="StyleUnderline"/>
        </w:rPr>
        <w:t>the</w:t>
      </w:r>
      <w:proofErr w:type="spellEnd"/>
      <w:proofErr w:type="gramEnd"/>
      <w:r w:rsidRPr="004046BE">
        <w:rPr>
          <w:rStyle w:val="StyleUnderline"/>
        </w:rPr>
        <w:t xml:space="preserve"> Cuban Missile Crisis</w:t>
      </w:r>
      <w:r w:rsidRPr="004046BE">
        <w:rPr>
          <w:sz w:val="14"/>
        </w:rPr>
        <w:t xml:space="preserve">, when </w:t>
      </w:r>
      <w:r w:rsidRPr="004046BE">
        <w:rPr>
          <w:rStyle w:val="StyleUnderline"/>
        </w:rPr>
        <w:t>it was in both countries’ best interests to not attack each other.</w:t>
      </w:r>
      <w:r w:rsidRPr="004046BE">
        <w:rPr>
          <w:sz w:val="14"/>
        </w:rPr>
        <w:t xml:space="preserve"> Although the notion of nuclear annihilation in the Cuban Missile Crisis was the primary deterrent, the South China Sea Crisis has deterrents of its own. US and China putting economic sanctions on each other would be catastrophic for both countries due to their interdependence. Other powers in the world would also </w:t>
      </w:r>
      <w:proofErr w:type="spellStart"/>
      <w:r w:rsidRPr="004046BE">
        <w:rPr>
          <w:sz w:val="14"/>
        </w:rPr>
        <w:t>prioritise</w:t>
      </w:r>
      <w:proofErr w:type="spellEnd"/>
      <w:r w:rsidRPr="004046BE">
        <w:rPr>
          <w:sz w:val="14"/>
        </w:rPr>
        <w:t xml:space="preserve"> US-Chinese </w:t>
      </w:r>
      <w:proofErr w:type="gramStart"/>
      <w:r w:rsidRPr="004046BE">
        <w:rPr>
          <w:sz w:val="14"/>
        </w:rPr>
        <w:t>mediation</w:t>
      </w:r>
      <w:proofErr w:type="gramEnd"/>
      <w:r w:rsidRPr="004046BE">
        <w:rPr>
          <w:sz w:val="14"/>
        </w:rPr>
        <w:t xml:space="preserve"> as sanctions would affect their economies too. As long as American diplomacy is geared towards preventing China’s zero sum game in the region without overstepping its own legal and military boundaries, </w:t>
      </w:r>
      <w:r w:rsidRPr="004046BE">
        <w:rPr>
          <w:rStyle w:val="StyleUnderline"/>
        </w:rPr>
        <w:t>the South China Sea will be a relatively stable region.</w:t>
      </w:r>
    </w:p>
    <w:p w14:paraId="461B2204" w14:textId="77777777" w:rsidR="00CB6967" w:rsidRPr="004046BE" w:rsidRDefault="00CB6967" w:rsidP="00CB6967"/>
    <w:p w14:paraId="78752F81" w14:textId="1A0E7C4B" w:rsidR="00155231" w:rsidRPr="004046BE" w:rsidRDefault="00C53160" w:rsidP="007F1D40">
      <w:pPr>
        <w:pStyle w:val="Heading2"/>
      </w:pPr>
      <w:proofErr w:type="spellStart"/>
      <w:r w:rsidRPr="00C53160">
        <w:rPr>
          <w:sz w:val="18"/>
          <w:szCs w:val="18"/>
        </w:rPr>
        <w:t>T</w:t>
      </w:r>
      <w:r>
        <w:rPr>
          <w:sz w:val="18"/>
          <w:szCs w:val="18"/>
        </w:rPr>
        <w:t>ee</w:t>
      </w:r>
      <w:r w:rsidRPr="00C53160">
        <w:rPr>
          <w:sz w:val="18"/>
          <w:szCs w:val="18"/>
        </w:rPr>
        <w:t>ney</w:t>
      </w:r>
      <w:proofErr w:type="spellEnd"/>
      <w:r w:rsidRPr="00C53160">
        <w:rPr>
          <w:sz w:val="18"/>
          <w:szCs w:val="18"/>
        </w:rPr>
        <w:t xml:space="preserve">-tiny </w:t>
      </w:r>
      <w:r w:rsidR="006A1F40" w:rsidRPr="004046BE">
        <w:t>South Korea DA</w:t>
      </w:r>
    </w:p>
    <w:p w14:paraId="3B4A7C4E" w14:textId="77777777" w:rsidR="004744DD" w:rsidRPr="004046BE" w:rsidRDefault="004744DD" w:rsidP="004744DD">
      <w:pPr>
        <w:pStyle w:val="Heading3"/>
      </w:pPr>
      <w:r w:rsidRPr="004046BE">
        <w:t xml:space="preserve">1nc module </w:t>
      </w:r>
    </w:p>
    <w:p w14:paraId="63A55392" w14:textId="77777777" w:rsidR="00B875C8" w:rsidRPr="004046BE" w:rsidRDefault="00B875C8" w:rsidP="00B875C8">
      <w:pPr>
        <w:keepNext/>
        <w:keepLines/>
        <w:spacing w:before="40" w:after="0"/>
        <w:outlineLvl w:val="3"/>
        <w:rPr>
          <w:rFonts w:eastAsiaTheme="majorEastAsia" w:cstheme="majorBidi"/>
          <w:b/>
        </w:rPr>
      </w:pPr>
      <w:r w:rsidRPr="004046BE">
        <w:rPr>
          <w:rFonts w:eastAsiaTheme="majorEastAsia" w:cstheme="majorBidi"/>
          <w:b/>
        </w:rPr>
        <w:t xml:space="preserve">A </w:t>
      </w:r>
      <w:proofErr w:type="gramStart"/>
      <w:r w:rsidRPr="004046BE">
        <w:rPr>
          <w:rFonts w:eastAsiaTheme="majorEastAsia" w:cstheme="majorBidi"/>
          <w:b/>
        </w:rPr>
        <w:t>nuclear armed</w:t>
      </w:r>
      <w:proofErr w:type="gramEnd"/>
      <w:r w:rsidRPr="004046BE">
        <w:rPr>
          <w:rFonts w:eastAsiaTheme="majorEastAsia" w:cstheme="majorBidi"/>
          <w:b/>
        </w:rPr>
        <w:t xml:space="preserve"> South Korea will destabilize the region and cause nuclear </w:t>
      </w:r>
      <w:proofErr w:type="spellStart"/>
      <w:r w:rsidRPr="004046BE">
        <w:rPr>
          <w:rFonts w:eastAsiaTheme="majorEastAsia" w:cstheme="majorBidi"/>
          <w:b/>
        </w:rPr>
        <w:t>prolif</w:t>
      </w:r>
      <w:proofErr w:type="spellEnd"/>
    </w:p>
    <w:p w14:paraId="5883F549" w14:textId="77777777" w:rsidR="00B875C8" w:rsidRPr="004046BE" w:rsidRDefault="00B875C8" w:rsidP="00B875C8">
      <w:pPr>
        <w:rPr>
          <w:rStyle w:val="apple-converted-space"/>
          <w:rFonts w:ascii="Arial" w:hAnsi="Arial" w:cs="Arial"/>
          <w:color w:val="222222"/>
          <w:sz w:val="20"/>
          <w:szCs w:val="20"/>
          <w:shd w:val="clear" w:color="auto" w:fill="FFFFFF"/>
        </w:rPr>
      </w:pPr>
      <w:proofErr w:type="spellStart"/>
      <w:r w:rsidRPr="004046BE">
        <w:rPr>
          <w:rFonts w:ascii="Arial" w:hAnsi="Arial" w:cs="Arial"/>
          <w:color w:val="222222"/>
          <w:sz w:val="26"/>
          <w:szCs w:val="26"/>
          <w:shd w:val="clear" w:color="auto" w:fill="FFFFFF"/>
        </w:rPr>
        <w:t>Kuzminski</w:t>
      </w:r>
      <w:proofErr w:type="spellEnd"/>
      <w:r w:rsidRPr="004046BE">
        <w:rPr>
          <w:rFonts w:ascii="Arial" w:hAnsi="Arial" w:cs="Arial"/>
          <w:color w:val="222222"/>
          <w:sz w:val="26"/>
          <w:szCs w:val="26"/>
          <w:shd w:val="clear" w:color="auto" w:fill="FFFFFF"/>
        </w:rPr>
        <w:t xml:space="preserve"> 16 (</w:t>
      </w:r>
      <w:r w:rsidRPr="004046BE">
        <w:rPr>
          <w:rFonts w:ascii="Arial" w:hAnsi="Arial" w:cs="Arial"/>
          <w:color w:val="222222"/>
          <w:shd w:val="clear" w:color="auto" w:fill="FFFFFF"/>
        </w:rPr>
        <w:t xml:space="preserve">Frank, </w:t>
      </w:r>
      <w:proofErr w:type="spellStart"/>
      <w:r w:rsidRPr="004046BE">
        <w:t>Kuzminksi</w:t>
      </w:r>
      <w:proofErr w:type="spellEnd"/>
      <w:r w:rsidRPr="004046BE">
        <w:rPr>
          <w:rFonts w:ascii="Arial" w:hAnsi="Arial" w:cs="Arial"/>
          <w:color w:val="222222"/>
          <w:shd w:val="clear" w:color="auto" w:fill="FFFFFF"/>
        </w:rPr>
        <w:t xml:space="preserve"> is an active duty Army officer and currently serves as a strategic planner on the Army Staff at the Pentagon.  A graduate of West Point and Harvard University, Major </w:t>
      </w:r>
      <w:proofErr w:type="spellStart"/>
      <w:r w:rsidRPr="004046BE">
        <w:rPr>
          <w:rFonts w:ascii="Arial" w:hAnsi="Arial" w:cs="Arial"/>
          <w:color w:val="222222"/>
          <w:shd w:val="clear" w:color="auto" w:fill="FFFFFF"/>
        </w:rPr>
        <w:t>Kuzminski</w:t>
      </w:r>
      <w:proofErr w:type="spellEnd"/>
      <w:r w:rsidRPr="004046BE">
        <w:rPr>
          <w:rFonts w:ascii="Arial" w:hAnsi="Arial" w:cs="Arial"/>
          <w:color w:val="222222"/>
          <w:shd w:val="clear" w:color="auto" w:fill="FFFFFF"/>
        </w:rPr>
        <w:t xml:space="preserve"> served as an infantry officer for 10 years, including two years with the U.S. Army’s Second Infantry Division in South Korea</w:t>
      </w:r>
      <w:r w:rsidRPr="004046BE">
        <w:rPr>
          <w:rFonts w:ascii="Arial" w:hAnsi="Arial" w:cs="Arial"/>
          <w:color w:val="222222"/>
          <w:sz w:val="26"/>
          <w:szCs w:val="26"/>
          <w:shd w:val="clear" w:color="auto" w:fill="FFFFFF"/>
        </w:rPr>
        <w:t>.</w:t>
      </w:r>
      <w:r w:rsidRPr="004046BE">
        <w:rPr>
          <w:rFonts w:ascii="Arial" w:hAnsi="Arial" w:cs="Arial"/>
          <w:color w:val="222222"/>
          <w:sz w:val="20"/>
          <w:szCs w:val="20"/>
          <w:shd w:val="clear" w:color="auto" w:fill="FFFFFF"/>
        </w:rPr>
        <w:t xml:space="preserve"> “No Nukes in South Korea”</w:t>
      </w:r>
      <w:r w:rsidRPr="004046BE">
        <w:rPr>
          <w:rStyle w:val="apple-converted-space"/>
          <w:rFonts w:ascii="Arial" w:hAnsi="Arial" w:cs="Arial"/>
          <w:color w:val="222222"/>
          <w:sz w:val="20"/>
          <w:szCs w:val="20"/>
          <w:shd w:val="clear" w:color="auto" w:fill="FFFFFF"/>
        </w:rPr>
        <w:t>, 3/10/16 accessed 7/15/16 at</w:t>
      </w:r>
    </w:p>
    <w:p w14:paraId="5965C4EA" w14:textId="77777777" w:rsidR="00B875C8" w:rsidRPr="004046BE" w:rsidRDefault="00B875C8" w:rsidP="00B875C8">
      <w:r w:rsidRPr="004046BE">
        <w:fldChar w:fldCharType="begin"/>
      </w:r>
      <w:r w:rsidRPr="004046BE">
        <w:instrText xml:space="preserve"> HYPERLINK "http://www.realcleardefense.com/articles/2016/03/01/no_nukes_in_south_korea_109090.html" \t "_blank" </w:instrText>
      </w:r>
      <w:r w:rsidRPr="004046BE">
        <w:fldChar w:fldCharType="separate"/>
      </w:r>
      <w:r w:rsidRPr="004046BE">
        <w:rPr>
          <w:rStyle w:val="Hyperlink"/>
          <w:rFonts w:ascii="Arial" w:hAnsi="Arial" w:cs="Arial"/>
          <w:color w:val="1155CC"/>
          <w:sz w:val="20"/>
          <w:szCs w:val="20"/>
          <w:shd w:val="clear" w:color="auto" w:fill="FFFFFF"/>
        </w:rPr>
        <w:t>http://www.realcleardefense.com/articles/2016/03/01/no_nukes_in_south_korea_109090.html</w:t>
      </w:r>
      <w:r w:rsidRPr="004046BE">
        <w:rPr>
          <w:rStyle w:val="Hyperlink"/>
          <w:rFonts w:ascii="Arial" w:hAnsi="Arial" w:cs="Arial"/>
          <w:color w:val="1155CC"/>
          <w:sz w:val="20"/>
          <w:szCs w:val="20"/>
          <w:shd w:val="clear" w:color="auto" w:fill="FFFFFF"/>
        </w:rPr>
        <w:fldChar w:fldCharType="end"/>
      </w:r>
      <w:r w:rsidRPr="004046BE">
        <w:rPr>
          <w:rFonts w:ascii="Arial" w:hAnsi="Arial" w:cs="Arial"/>
          <w:color w:val="222222"/>
          <w:sz w:val="20"/>
          <w:szCs w:val="20"/>
          <w:shd w:val="clear" w:color="auto" w:fill="FFFFFF"/>
        </w:rPr>
        <w:t>; DDI-NB)</w:t>
      </w:r>
    </w:p>
    <w:p w14:paraId="30402538" w14:textId="77777777" w:rsidR="00B875C8" w:rsidRPr="004046BE" w:rsidRDefault="00B875C8" w:rsidP="00B875C8">
      <w:pPr>
        <w:rPr>
          <w:iCs/>
        </w:rPr>
      </w:pPr>
      <w:r w:rsidRPr="004046BE">
        <w:rPr>
          <w:iCs/>
        </w:rPr>
        <w:t xml:space="preserve">In a recent article, U.S. Army Major </w:t>
      </w:r>
      <w:r w:rsidRPr="004046BE">
        <w:rPr>
          <w:u w:val="single"/>
        </w:rPr>
        <w:t>Christopher Lee argues that the United States should allow South Korea to obtain its own nuclear arsenal, stating that it is the only way for the South to prevent Kim Jong-Un from furthering his nuclear and ballistic missile program</w:t>
      </w:r>
      <w:r w:rsidRPr="004046BE">
        <w:rPr>
          <w:iCs/>
        </w:rPr>
        <w:t xml:space="preserve">. This argument is a false dichotomy and fails to consider, or at least properly weigh, </w:t>
      </w:r>
      <w:r w:rsidRPr="004046BE">
        <w:rPr>
          <w:u w:val="single"/>
        </w:rPr>
        <w:t>the global and strategic consequences of such an outcome</w:t>
      </w:r>
      <w:r w:rsidRPr="004046BE">
        <w:rPr>
          <w:iCs/>
        </w:rPr>
        <w:t>. First of all, the United States does not dictate which countries can and cannot pursue nuclear weapons</w:t>
      </w:r>
      <w:r w:rsidRPr="004046BE">
        <w:rPr>
          <w:u w:val="single"/>
        </w:rPr>
        <w:t>; South Korea is party to the Nuclear Nonproliferation Treaty (NPT) and remains committed to not developing a nuclear arsenal</w:t>
      </w:r>
      <w:r w:rsidRPr="004046BE">
        <w:rPr>
          <w:iCs/>
        </w:rPr>
        <w:t>. Moreover, a</w:t>
      </w:r>
      <w:r w:rsidRPr="004046BE">
        <w:rPr>
          <w:b/>
          <w:iCs/>
          <w:u w:val="single"/>
        </w:rPr>
        <w:t xml:space="preserve"> nuclear-armed Republic of Korea (ROK) will, in fact, make the region less secur</w:t>
      </w:r>
      <w:r w:rsidRPr="004046BE">
        <w:rPr>
          <w:iCs/>
        </w:rPr>
        <w:t xml:space="preserve">e, and threaten to turn the South into a pariah state like its errant, northern neighbor. Additionally, Seoul going nuclear would undermine the Nuclear Nonproliferation Treaty (NPT), and </w:t>
      </w:r>
      <w:r w:rsidRPr="004046BE">
        <w:rPr>
          <w:u w:val="single"/>
        </w:rPr>
        <w:t>lead to a collapse of the delicate nonproliferation regime</w:t>
      </w:r>
      <w:r w:rsidRPr="004046BE">
        <w:rPr>
          <w:iCs/>
        </w:rPr>
        <w:t xml:space="preserve">. By encouraging a nuclear-armed South Korea, the United States risks seriously </w:t>
      </w:r>
      <w:r w:rsidRPr="004046BE">
        <w:rPr>
          <w:b/>
          <w:iCs/>
          <w:u w:val="single"/>
        </w:rPr>
        <w:t>eroding the credibility of its extended deterrent, and the strength of its alliances.</w:t>
      </w:r>
      <w:r w:rsidRPr="004046BE">
        <w:rPr>
          <w:iCs/>
        </w:rPr>
        <w:t xml:space="preserve"> South Korea acquiring its own nuclear arsenal will achieve little beyond </w:t>
      </w:r>
      <w:r w:rsidRPr="004046BE">
        <w:rPr>
          <w:u w:val="single"/>
        </w:rPr>
        <w:t>destabilizing the region</w:t>
      </w:r>
      <w:r w:rsidRPr="004046BE">
        <w:rPr>
          <w:iCs/>
        </w:rPr>
        <w:t xml:space="preserve">. While North Korea defiantly continues its nuclear and ballistic missile programs, it keeps the bulk of its military positioned forward and able to attack the South with little or no warning; North Korea’s long range artillery and known stocks of chemical and biological weapons are just as threatening as, if not more destructive than, North Korea’s nascent nuclear arsenal. Kim Jong-Un does not need a nuclear-tipped Unha-3 ballistic missile, or even a submarine launched ballistic missile to turn Seoul into a “sea of fire.” </w:t>
      </w:r>
      <w:r w:rsidRPr="004046BE">
        <w:rPr>
          <w:u w:val="single"/>
        </w:rPr>
        <w:t xml:space="preserve">The real purpose behind Pyongyang’s nuclear program is to ensure the regime’s long-term survival, and to convince the world that North Korea </w:t>
      </w:r>
      <w:proofErr w:type="gramStart"/>
      <w:r w:rsidRPr="004046BE">
        <w:rPr>
          <w:u w:val="single"/>
        </w:rPr>
        <w:t>be</w:t>
      </w:r>
      <w:proofErr w:type="gramEnd"/>
      <w:r w:rsidRPr="004046BE">
        <w:rPr>
          <w:u w:val="single"/>
        </w:rPr>
        <w:t xml:space="preserve"> taken seriously.</w:t>
      </w:r>
      <w:r w:rsidRPr="004046BE">
        <w:rPr>
          <w:iCs/>
        </w:rPr>
        <w:t xml:space="preserve"> According to the U.S. Director of National Intelligence, James R. Clapper, North Korea’s ballistic missile threat is aimed at the United States, and a </w:t>
      </w:r>
      <w:r w:rsidRPr="004046BE">
        <w:rPr>
          <w:u w:val="single"/>
        </w:rPr>
        <w:t>nuclear South Korea will not neutralize this threat.</w:t>
      </w:r>
      <w:r w:rsidRPr="004046BE">
        <w:rPr>
          <w:iCs/>
        </w:rPr>
        <w:t xml:space="preserve"> Instead, it will dramatically alter the </w:t>
      </w:r>
      <w:r w:rsidRPr="004046BE">
        <w:rPr>
          <w:b/>
          <w:iCs/>
          <w:u w:val="single"/>
        </w:rPr>
        <w:t>regional balance of power and incense China, which already strongly opposes the deployment of a U.S. Terminal High Altitude Area Defense (THAAD) battery to South Korea</w:t>
      </w:r>
      <w:r w:rsidRPr="004046BE">
        <w:rPr>
          <w:iCs/>
        </w:rPr>
        <w:t xml:space="preserve">. China will likely consider its interests directly threatened, leading </w:t>
      </w:r>
      <w:r w:rsidRPr="004046BE">
        <w:rPr>
          <w:u w:val="single"/>
        </w:rPr>
        <w:t>to further polarization over the North Korean issue, and a costly breakdown in Sino-South Korean relations.</w:t>
      </w:r>
      <w:r w:rsidRPr="004046BE">
        <w:rPr>
          <w:iCs/>
        </w:rPr>
        <w:t xml:space="preserve"> China is South Korea’s top trading partner by far – South Korea can only lose in a strategic contest with China. </w:t>
      </w:r>
      <w:r w:rsidRPr="004046BE">
        <w:rPr>
          <w:u w:val="single"/>
        </w:rPr>
        <w:t xml:space="preserve">One can also speculate that Japan, which forswears nuclear weapons largely due to being the only country ever attacked by them, will not tolerate being left out of a North East Asian nuclear arms race, </w:t>
      </w:r>
      <w:r w:rsidRPr="004046BE">
        <w:rPr>
          <w:iCs/>
        </w:rPr>
        <w:t xml:space="preserve">especially given the recent security reforms championed by Prime Minister </w:t>
      </w:r>
      <w:proofErr w:type="spellStart"/>
      <w:r w:rsidRPr="004046BE">
        <w:rPr>
          <w:iCs/>
        </w:rPr>
        <w:t>Shinzo</w:t>
      </w:r>
      <w:proofErr w:type="spellEnd"/>
      <w:r w:rsidRPr="004046BE">
        <w:rPr>
          <w:iCs/>
        </w:rPr>
        <w:t xml:space="preserve"> Abe. These effects may spill over into other regions, such as the Middle East, where the </w:t>
      </w:r>
      <w:r w:rsidRPr="004046BE">
        <w:rPr>
          <w:b/>
          <w:iCs/>
          <w:u w:val="single"/>
        </w:rPr>
        <w:t>potential for nuclear proliferation exists</w:t>
      </w:r>
      <w:r w:rsidRPr="004046BE">
        <w:rPr>
          <w:iCs/>
        </w:rPr>
        <w:t xml:space="preserve">. If countries perceive the United States is ceding its leadership in preventing the spread of nuclear weapons, in favor of the parochial interests of a regional power like South Korea, one can easily envision that other countries, such as Saudi Arabia, will withdraw from the NPT and develop their own nuclear weapons. The </w:t>
      </w:r>
      <w:r w:rsidRPr="004046BE">
        <w:rPr>
          <w:b/>
          <w:iCs/>
          <w:u w:val="single"/>
        </w:rPr>
        <w:t>potential for a nuclear arms race among second-tier powers will not make the world a safer place</w:t>
      </w:r>
      <w:r w:rsidRPr="004046BE">
        <w:rPr>
          <w:u w:val="single"/>
        </w:rPr>
        <w:t>. At stake is not only the viability of the global nonproliferation regime, which has kept the total number of nuclear-armed states to nine, but also other agreements, such as the Joint Comprehensive Plan of Action, which limits Iran’s capacity to produce fissile material in exchange for sanctions relief, and is predicated on the enduring strength of the NPT</w:t>
      </w:r>
      <w:r w:rsidRPr="004046BE">
        <w:rPr>
          <w:iCs/>
        </w:rPr>
        <w:t xml:space="preserve">. Controlling the world’s most dangerous weapons is founded on global consensus and confidence in the international community’s commitments to keeping the costs of acquiring nuclear weapons prohibitively high. If the U.S. suddenly reverses its long-standing policies, and </w:t>
      </w:r>
      <w:r w:rsidRPr="004046BE">
        <w:rPr>
          <w:b/>
          <w:iCs/>
          <w:u w:val="single"/>
        </w:rPr>
        <w:t>encourages South Korea to develop nuclear weapons, the whole system is at risk of collapsing</w:t>
      </w:r>
      <w:r w:rsidRPr="004046BE">
        <w:rPr>
          <w:iCs/>
        </w:rPr>
        <w:t xml:space="preserve">. The subsequent </w:t>
      </w:r>
      <w:proofErr w:type="gramStart"/>
      <w:r w:rsidRPr="004046BE">
        <w:rPr>
          <w:iCs/>
        </w:rPr>
        <w:t>finger-pointing</w:t>
      </w:r>
      <w:proofErr w:type="gramEnd"/>
      <w:r w:rsidRPr="004046BE">
        <w:rPr>
          <w:iCs/>
        </w:rPr>
        <w:t xml:space="preserve"> and accusations by those opposed to a nuclear-armed South Korea will also seal the growing perception that America’s global leadership on important matters is waning towards irrelevance. </w:t>
      </w:r>
    </w:p>
    <w:p w14:paraId="2F64ADB4" w14:textId="01530EC4" w:rsidR="007F1D40" w:rsidRPr="004046BE" w:rsidRDefault="007F1D40" w:rsidP="007F1D40">
      <w:pPr>
        <w:pStyle w:val="Heading4"/>
      </w:pPr>
      <w:r w:rsidRPr="004046BE">
        <w:t xml:space="preserve">Insert ROK rearm bad impact </w:t>
      </w:r>
    </w:p>
    <w:p w14:paraId="5BCFAB58" w14:textId="07033D3D" w:rsidR="00912E4C" w:rsidRPr="004046BE" w:rsidRDefault="007F1D40" w:rsidP="00912E4C">
      <w:pPr>
        <w:pStyle w:val="Heading3"/>
      </w:pPr>
      <w:r w:rsidRPr="004046BE">
        <w:t xml:space="preserve">Internal link - </w:t>
      </w:r>
      <w:r w:rsidR="00912E4C" w:rsidRPr="004046BE">
        <w:t xml:space="preserve">ROK </w:t>
      </w:r>
      <w:proofErr w:type="spellStart"/>
      <w:r w:rsidR="00912E4C" w:rsidRPr="004046BE">
        <w:t>prolif</w:t>
      </w:r>
      <w:proofErr w:type="spellEnd"/>
      <w:r w:rsidR="00912E4C" w:rsidRPr="004046BE">
        <w:t xml:space="preserve"> </w:t>
      </w:r>
    </w:p>
    <w:p w14:paraId="50EF6B95" w14:textId="5CFE4685" w:rsidR="00912E4C" w:rsidRPr="004046BE" w:rsidRDefault="00912E4C" w:rsidP="00912E4C">
      <w:pPr>
        <w:pStyle w:val="Heading4"/>
      </w:pPr>
      <w:r w:rsidRPr="004046BE">
        <w:t xml:space="preserve">Loss of alliance credibility increases risk of ROK </w:t>
      </w:r>
      <w:proofErr w:type="spellStart"/>
      <w:r w:rsidRPr="004046BE">
        <w:t>prolif</w:t>
      </w:r>
      <w:proofErr w:type="spellEnd"/>
      <w:r w:rsidRPr="004046BE">
        <w:t xml:space="preserve"> – militarization incentives </w:t>
      </w:r>
    </w:p>
    <w:p w14:paraId="4C93BBF8" w14:textId="77777777" w:rsidR="00912E4C" w:rsidRPr="004046BE" w:rsidRDefault="00912E4C" w:rsidP="00912E4C">
      <w:proofErr w:type="spellStart"/>
      <w:r w:rsidRPr="004046BE">
        <w:rPr>
          <w:b/>
          <w:bCs/>
          <w:sz w:val="26"/>
        </w:rPr>
        <w:t>Phinkston</w:t>
      </w:r>
      <w:proofErr w:type="spellEnd"/>
      <w:r w:rsidRPr="004046BE">
        <w:rPr>
          <w:b/>
          <w:bCs/>
          <w:sz w:val="26"/>
        </w:rPr>
        <w:t xml:space="preserve"> 15</w:t>
      </w:r>
      <w:r w:rsidRPr="004046BE">
        <w:t xml:space="preserve"> (Daniel A. Pinkston, Ph.D. is visiting fellow at the Conflict Studies Center, Babes-</w:t>
      </w:r>
      <w:proofErr w:type="spellStart"/>
      <w:r w:rsidRPr="004046BE">
        <w:t>Bolyai</w:t>
      </w:r>
      <w:proofErr w:type="spellEnd"/>
      <w:r w:rsidRPr="004046BE">
        <w:t xml:space="preserve"> University, Cluj-Napoca, Romania. Clint Work is a Ph.D. student at the Jackson School of International Studies University of Washington, Seattle, U.S.A., “Moral Hazard and the US-ROK Alliance”, The Diplomat, 11/10/15 accessed 7/15/16 at </w:t>
      </w:r>
      <w:hyperlink r:id="rId47" w:history="1">
        <w:r w:rsidRPr="004046BE">
          <w:t>http://thediplomat.com/2015/11/moral-hazard-and-managing-the-us-rok-alliance/</w:t>
        </w:r>
      </w:hyperlink>
      <w:r w:rsidRPr="004046BE">
        <w:t>; DDI- NB)</w:t>
      </w:r>
    </w:p>
    <w:p w14:paraId="5A9EECDD" w14:textId="77777777" w:rsidR="00912E4C" w:rsidRPr="004046BE" w:rsidRDefault="00912E4C" w:rsidP="00912E4C">
      <w:pPr>
        <w:rPr>
          <w:sz w:val="16"/>
        </w:rPr>
      </w:pPr>
      <w:r w:rsidRPr="004046BE">
        <w:rPr>
          <w:sz w:val="16"/>
        </w:rPr>
        <w:t xml:space="preserve">In our previous piece, we noted the issue of moral hazard that creates </w:t>
      </w:r>
      <w:r w:rsidRPr="004046BE">
        <w:rPr>
          <w:u w:val="single"/>
        </w:rPr>
        <w:t>the possibility of a weaker alliance partner exploiting the stronger partner</w:t>
      </w:r>
      <w:r w:rsidRPr="004046BE">
        <w:rPr>
          <w:sz w:val="16"/>
        </w:rPr>
        <w:t xml:space="preserve">. In the case of the U.S. alliance with South Korea, </w:t>
      </w:r>
      <w:r w:rsidRPr="004046BE">
        <w:rPr>
          <w:b/>
          <w:iCs/>
          <w:u w:val="single"/>
        </w:rPr>
        <w:t>Washington’s status as a global power gives it certain bargaining advantages with Seoul, but at the same time the bilateral relationship’s importance to Washington’s larger geo-strategic interests, particularly in the context of the rebalance to Asia, creates moral hazard that gives Seoul greater leverage in other areas</w:t>
      </w:r>
      <w:r w:rsidRPr="004046BE">
        <w:rPr>
          <w:sz w:val="16"/>
        </w:rPr>
        <w:t xml:space="preserve">. Put simply, the U.S. presence and ironclad security commitment allows </w:t>
      </w:r>
      <w:r w:rsidRPr="004046BE">
        <w:rPr>
          <w:u w:val="single"/>
        </w:rPr>
        <w:t>South Korea</w:t>
      </w:r>
      <w:r w:rsidRPr="004046BE">
        <w:rPr>
          <w:sz w:val="16"/>
        </w:rPr>
        <w:t xml:space="preserve">n </w:t>
      </w:r>
      <w:r w:rsidRPr="004046BE">
        <w:rPr>
          <w:u w:val="single"/>
        </w:rPr>
        <w:t>to slack on defense because it knows the U.S. will ultimately bear the burden</w:t>
      </w:r>
      <w:r w:rsidRPr="004046BE">
        <w:rPr>
          <w:sz w:val="16"/>
        </w:rPr>
        <w:t xml:space="preserve">, due to its own strategic considerations and concerns over the safety of United States Forces Korea (USFK) forces. From another angle, </w:t>
      </w:r>
      <w:r w:rsidRPr="004046BE">
        <w:rPr>
          <w:u w:val="single"/>
        </w:rPr>
        <w:t>South Korea could be described as relatively dependent upon its superpower patron, and leveraging this dependence to its own advantage</w:t>
      </w:r>
      <w:r w:rsidRPr="004046BE">
        <w:rPr>
          <w:sz w:val="16"/>
        </w:rPr>
        <w:t xml:space="preserve">. From Seoul’s perspective, this behavior is rational and provides concrete material benefits, and helps the </w:t>
      </w:r>
      <w:r w:rsidRPr="004046BE">
        <w:rPr>
          <w:u w:val="single"/>
        </w:rPr>
        <w:t>ROK avoid costs that it might incur if it were compelled to implement alternative policies in the political, diplomatic, fiscal, and budgetary realms</w:t>
      </w:r>
      <w:r w:rsidRPr="004046BE">
        <w:rPr>
          <w:sz w:val="16"/>
        </w:rPr>
        <w:t xml:space="preserve">. Additionally, moral hazard problems are related to fears of abandonment and entrapment, and potentially are linked to problems surrounding escalation and crisis management. As John Power noted in a recent piece, the more extreme critics of moral hazard and alliance exploitation, such as Republican presidential candidate Donald Trump, </w:t>
      </w:r>
      <w:r w:rsidRPr="004046BE">
        <w:rPr>
          <w:u w:val="single"/>
        </w:rPr>
        <w:t xml:space="preserve">accuse the ROK of </w:t>
      </w:r>
      <w:proofErr w:type="gramStart"/>
      <w:r w:rsidRPr="004046BE">
        <w:rPr>
          <w:u w:val="single"/>
        </w:rPr>
        <w:t>free-riding</w:t>
      </w:r>
      <w:proofErr w:type="gramEnd"/>
      <w:r w:rsidRPr="004046BE">
        <w:rPr>
          <w:u w:val="single"/>
        </w:rPr>
        <w:t xml:space="preserve"> on U.S. protection without paying for it</w:t>
      </w:r>
      <w:r w:rsidRPr="004046BE">
        <w:rPr>
          <w:sz w:val="16"/>
        </w:rPr>
        <w:t xml:space="preserve">. Others, such as Doug </w:t>
      </w:r>
      <w:proofErr w:type="spellStart"/>
      <w:r w:rsidRPr="004046BE">
        <w:rPr>
          <w:sz w:val="16"/>
        </w:rPr>
        <w:t>Bandow</w:t>
      </w:r>
      <w:proofErr w:type="spellEnd"/>
      <w:r w:rsidRPr="004046BE">
        <w:rPr>
          <w:sz w:val="16"/>
        </w:rPr>
        <w:t xml:space="preserve">, offer a far more informed and nuanced analysis of the alliance, yet still suggest the U.S. should remove its troops from South Korean soil and end “military welfare” for the ROK. Robert Kelly believes that </w:t>
      </w:r>
      <w:r w:rsidRPr="004046BE">
        <w:rPr>
          <w:b/>
          <w:iCs/>
          <w:u w:val="single"/>
        </w:rPr>
        <w:t xml:space="preserve">U.S. alliances with Japan and the ROK are disincentives for Seoul and Tokyo to reconcile and improve bilateral security cooperation. </w:t>
      </w:r>
      <w:r w:rsidRPr="004046BE">
        <w:rPr>
          <w:sz w:val="16"/>
        </w:rPr>
        <w:t xml:space="preserve">Some analysts push Kelly’s reasoning to argue that Japan and the ROK would quickly become close allies to balance against China and the DPRK if the U.S. were to withdraw from East Asia. We disagree both with Trump’s factually baseless rhetoric and </w:t>
      </w:r>
      <w:proofErr w:type="spellStart"/>
      <w:r w:rsidRPr="004046BE">
        <w:rPr>
          <w:sz w:val="16"/>
        </w:rPr>
        <w:t>Bandow’s</w:t>
      </w:r>
      <w:proofErr w:type="spellEnd"/>
      <w:r w:rsidRPr="004046BE">
        <w:rPr>
          <w:sz w:val="16"/>
        </w:rPr>
        <w:t xml:space="preserve"> overall conclusions. Although we are sympathetic with Kelly’s views, we believe </w:t>
      </w:r>
      <w:r w:rsidRPr="004046BE">
        <w:rPr>
          <w:b/>
          <w:iCs/>
          <w:u w:val="single"/>
        </w:rPr>
        <w:t>domestic politics in South Korea would push Seoul to choose internal balancing through increased defense spending</w:t>
      </w:r>
      <w:r w:rsidRPr="004046BE">
        <w:rPr>
          <w:sz w:val="16"/>
        </w:rPr>
        <w:t xml:space="preserve">, or even to acquire its own nuclear deterrent, before reaching out to Tokyo </w:t>
      </w:r>
      <w:r w:rsidRPr="004046BE">
        <w:rPr>
          <w:b/>
          <w:iCs/>
          <w:u w:val="single"/>
        </w:rPr>
        <w:t>to replace a terminated alliance with the U.S</w:t>
      </w:r>
      <w:r w:rsidRPr="004046BE">
        <w:rPr>
          <w:sz w:val="16"/>
        </w:rPr>
        <w:t xml:space="preserve">. While we </w:t>
      </w:r>
      <w:r w:rsidRPr="004046BE">
        <w:rPr>
          <w:u w:val="single"/>
        </w:rPr>
        <w:t>support South Korea’s efforts to take on an increasingly independent role for its own national defense,</w:t>
      </w:r>
      <w:r w:rsidRPr="004046BE">
        <w:rPr>
          <w:sz w:val="16"/>
        </w:rPr>
        <w:t xml:space="preserve"> we are skeptical regarding proposals for a sudden or fundamental change to such </w:t>
      </w:r>
      <w:proofErr w:type="gramStart"/>
      <w:r w:rsidRPr="004046BE">
        <w:rPr>
          <w:sz w:val="16"/>
        </w:rPr>
        <w:t>a long</w:t>
      </w:r>
      <w:proofErr w:type="gramEnd"/>
      <w:r w:rsidRPr="004046BE">
        <w:rPr>
          <w:sz w:val="16"/>
        </w:rPr>
        <w:t xml:space="preserve">-standing and relatively successful security architecture. With this in mind, we hope a critical analysis of the role that moral hazard plays in the alliance, can provide insight for </w:t>
      </w:r>
      <w:r w:rsidRPr="004046BE">
        <w:rPr>
          <w:u w:val="single"/>
        </w:rPr>
        <w:t>alliance management and the maintenance of peace and stability in Northeast Asia.</w:t>
      </w:r>
      <w:r w:rsidRPr="004046BE">
        <w:rPr>
          <w:sz w:val="16"/>
        </w:rPr>
        <w:t xml:space="preserve"> </w:t>
      </w:r>
    </w:p>
    <w:p w14:paraId="21E440B9" w14:textId="77777777" w:rsidR="00912E4C" w:rsidRPr="004046BE" w:rsidRDefault="00912E4C" w:rsidP="00912E4C"/>
    <w:p w14:paraId="1F685F56" w14:textId="021E3479" w:rsidR="00912E4C" w:rsidRPr="004046BE" w:rsidRDefault="00912E4C" w:rsidP="00912E4C">
      <w:pPr>
        <w:pStyle w:val="Heading3"/>
      </w:pPr>
      <w:r w:rsidRPr="004046BE">
        <w:t xml:space="preserve">ROK proliferation bad impact </w:t>
      </w:r>
    </w:p>
    <w:p w14:paraId="35B866E0" w14:textId="392440EF" w:rsidR="00D43A0D" w:rsidRPr="004046BE" w:rsidRDefault="00D43A0D" w:rsidP="00D43A0D">
      <w:pPr>
        <w:keepNext/>
        <w:keepLines/>
        <w:spacing w:before="40" w:after="0"/>
        <w:outlineLvl w:val="3"/>
        <w:rPr>
          <w:rFonts w:eastAsiaTheme="majorEastAsia" w:cstheme="majorBidi"/>
          <w:b/>
        </w:rPr>
      </w:pPr>
      <w:r w:rsidRPr="004046BE">
        <w:rPr>
          <w:rFonts w:eastAsiaTheme="majorEastAsia" w:cstheme="majorBidi"/>
          <w:b/>
        </w:rPr>
        <w:t xml:space="preserve"> South Korea develops nuclear weapons, US strength and cred are damaged and the </w:t>
      </w:r>
      <w:proofErr w:type="gramStart"/>
      <w:r w:rsidRPr="004046BE">
        <w:rPr>
          <w:rFonts w:eastAsiaTheme="majorEastAsia" w:cstheme="majorBidi"/>
          <w:b/>
        </w:rPr>
        <w:t>region  destabilized</w:t>
      </w:r>
      <w:proofErr w:type="gramEnd"/>
      <w:r w:rsidRPr="004046BE">
        <w:rPr>
          <w:rFonts w:eastAsiaTheme="majorEastAsia" w:cstheme="majorBidi"/>
          <w:b/>
        </w:rPr>
        <w:t xml:space="preserve">, sparking an arms race </w:t>
      </w:r>
    </w:p>
    <w:p w14:paraId="7E4F6714" w14:textId="77777777" w:rsidR="00D43A0D" w:rsidRPr="004046BE" w:rsidRDefault="00D43A0D" w:rsidP="00D43A0D">
      <w:pPr>
        <w:rPr>
          <w:rStyle w:val="apple-converted-space"/>
          <w:rFonts w:ascii="Arial" w:hAnsi="Arial" w:cs="Arial"/>
          <w:color w:val="222222"/>
          <w:sz w:val="20"/>
          <w:szCs w:val="20"/>
          <w:shd w:val="clear" w:color="auto" w:fill="FFFFFF"/>
        </w:rPr>
      </w:pPr>
      <w:proofErr w:type="spellStart"/>
      <w:r w:rsidRPr="004046BE">
        <w:rPr>
          <w:rFonts w:ascii="Arial" w:hAnsi="Arial" w:cs="Arial"/>
          <w:color w:val="222222"/>
          <w:sz w:val="26"/>
          <w:szCs w:val="26"/>
          <w:shd w:val="clear" w:color="auto" w:fill="FFFFFF"/>
        </w:rPr>
        <w:t>Kuzminski</w:t>
      </w:r>
      <w:proofErr w:type="spellEnd"/>
      <w:r w:rsidRPr="004046BE">
        <w:rPr>
          <w:rFonts w:ascii="Arial" w:hAnsi="Arial" w:cs="Arial"/>
          <w:color w:val="222222"/>
          <w:sz w:val="26"/>
          <w:szCs w:val="26"/>
          <w:shd w:val="clear" w:color="auto" w:fill="FFFFFF"/>
        </w:rPr>
        <w:t xml:space="preserve"> 16 (</w:t>
      </w:r>
      <w:r w:rsidRPr="004046BE">
        <w:rPr>
          <w:rFonts w:ascii="Arial" w:hAnsi="Arial" w:cs="Arial"/>
          <w:color w:val="222222"/>
          <w:shd w:val="clear" w:color="auto" w:fill="FFFFFF"/>
        </w:rPr>
        <w:t xml:space="preserve">Frank, </w:t>
      </w:r>
      <w:proofErr w:type="spellStart"/>
      <w:r w:rsidRPr="004046BE">
        <w:t>Kuzminksi</w:t>
      </w:r>
      <w:proofErr w:type="spellEnd"/>
      <w:r w:rsidRPr="004046BE">
        <w:rPr>
          <w:rFonts w:ascii="Arial" w:hAnsi="Arial" w:cs="Arial"/>
          <w:color w:val="222222"/>
          <w:shd w:val="clear" w:color="auto" w:fill="FFFFFF"/>
        </w:rPr>
        <w:t xml:space="preserve"> is an active duty Army officer and currently serves as a strategic planner on the Army Staff at the Pentagon.  A graduate of West Point and Harvard University, Major </w:t>
      </w:r>
      <w:proofErr w:type="spellStart"/>
      <w:r w:rsidRPr="004046BE">
        <w:rPr>
          <w:rFonts w:ascii="Arial" w:hAnsi="Arial" w:cs="Arial"/>
          <w:color w:val="222222"/>
          <w:shd w:val="clear" w:color="auto" w:fill="FFFFFF"/>
        </w:rPr>
        <w:t>Kuzminski</w:t>
      </w:r>
      <w:proofErr w:type="spellEnd"/>
      <w:r w:rsidRPr="004046BE">
        <w:rPr>
          <w:rFonts w:ascii="Arial" w:hAnsi="Arial" w:cs="Arial"/>
          <w:color w:val="222222"/>
          <w:shd w:val="clear" w:color="auto" w:fill="FFFFFF"/>
        </w:rPr>
        <w:t xml:space="preserve"> served as an infantry officer for 10 years, including two years with the U.S. Army’s Second Infantry Division in South Korea</w:t>
      </w:r>
      <w:r w:rsidRPr="004046BE">
        <w:rPr>
          <w:rFonts w:ascii="Arial" w:hAnsi="Arial" w:cs="Arial"/>
          <w:color w:val="222222"/>
          <w:sz w:val="26"/>
          <w:szCs w:val="26"/>
          <w:shd w:val="clear" w:color="auto" w:fill="FFFFFF"/>
        </w:rPr>
        <w:t>.</w:t>
      </w:r>
      <w:r w:rsidRPr="004046BE">
        <w:rPr>
          <w:rFonts w:ascii="Arial" w:hAnsi="Arial" w:cs="Arial"/>
          <w:color w:val="222222"/>
          <w:sz w:val="20"/>
          <w:szCs w:val="20"/>
          <w:shd w:val="clear" w:color="auto" w:fill="FFFFFF"/>
        </w:rPr>
        <w:t xml:space="preserve"> “No Nukes in South Korea”</w:t>
      </w:r>
      <w:r w:rsidRPr="004046BE">
        <w:rPr>
          <w:rStyle w:val="apple-converted-space"/>
          <w:rFonts w:ascii="Arial" w:hAnsi="Arial" w:cs="Arial"/>
          <w:color w:val="222222"/>
          <w:sz w:val="20"/>
          <w:szCs w:val="20"/>
          <w:shd w:val="clear" w:color="auto" w:fill="FFFFFF"/>
        </w:rPr>
        <w:t>, 3/10/16 accessed 7/15/16 at</w:t>
      </w:r>
    </w:p>
    <w:p w14:paraId="473263F3" w14:textId="77777777" w:rsidR="00D43A0D" w:rsidRPr="004046BE" w:rsidRDefault="00D43A0D" w:rsidP="00D43A0D">
      <w:r w:rsidRPr="004046BE">
        <w:fldChar w:fldCharType="begin"/>
      </w:r>
      <w:r w:rsidRPr="004046BE">
        <w:instrText xml:space="preserve"> HYPERLINK "http://www.realcleardefense.com/articles/2016/03/01/no_nukes_in_south_korea_109090.html" \t "_blank" </w:instrText>
      </w:r>
      <w:r w:rsidRPr="004046BE">
        <w:fldChar w:fldCharType="separate"/>
      </w:r>
      <w:r w:rsidRPr="004046BE">
        <w:rPr>
          <w:rStyle w:val="Hyperlink"/>
          <w:rFonts w:ascii="Arial" w:hAnsi="Arial" w:cs="Arial"/>
          <w:color w:val="1155CC"/>
          <w:sz w:val="20"/>
          <w:szCs w:val="20"/>
          <w:shd w:val="clear" w:color="auto" w:fill="FFFFFF"/>
        </w:rPr>
        <w:t>http://www.realcleardefense.com/articles/2016/03/01/no_nukes_in_south_korea_109090.html</w:t>
      </w:r>
      <w:r w:rsidRPr="004046BE">
        <w:rPr>
          <w:rStyle w:val="Hyperlink"/>
          <w:rFonts w:ascii="Arial" w:hAnsi="Arial" w:cs="Arial"/>
          <w:color w:val="1155CC"/>
          <w:sz w:val="20"/>
          <w:szCs w:val="20"/>
          <w:shd w:val="clear" w:color="auto" w:fill="FFFFFF"/>
        </w:rPr>
        <w:fldChar w:fldCharType="end"/>
      </w:r>
      <w:r w:rsidRPr="004046BE">
        <w:rPr>
          <w:rFonts w:ascii="Arial" w:hAnsi="Arial" w:cs="Arial"/>
          <w:color w:val="222222"/>
          <w:sz w:val="20"/>
          <w:szCs w:val="20"/>
          <w:shd w:val="clear" w:color="auto" w:fill="FFFFFF"/>
        </w:rPr>
        <w:t>; DDI-NB)</w:t>
      </w:r>
    </w:p>
    <w:p w14:paraId="73313A84" w14:textId="77777777" w:rsidR="00D43A0D" w:rsidRPr="004046BE" w:rsidRDefault="00D43A0D" w:rsidP="00D43A0D">
      <w:pPr>
        <w:rPr>
          <w:iCs/>
        </w:rPr>
      </w:pPr>
      <w:proofErr w:type="gramStart"/>
      <w:r w:rsidRPr="004046BE">
        <w:rPr>
          <w:u w:val="single"/>
        </w:rPr>
        <w:t xml:space="preserve">Perhaps the most dangerous impact of the United States allowing South Korea to obtain nuclear weapons is the </w:t>
      </w:r>
      <w:r w:rsidRPr="004046BE">
        <w:rPr>
          <w:b/>
          <w:iCs/>
          <w:u w:val="single"/>
        </w:rPr>
        <w:t>erosion of confidence in America’s nuclear umbrella</w:t>
      </w:r>
      <w:r w:rsidRPr="004046BE">
        <w:rPr>
          <w:iCs/>
        </w:rPr>
        <w:t>, or extended deterrent, which underwrites its seven military alliances, including the North Atlantic Treaty Organization (NATO).</w:t>
      </w:r>
      <w:proofErr w:type="gramEnd"/>
      <w:r w:rsidRPr="004046BE">
        <w:rPr>
          <w:iCs/>
        </w:rPr>
        <w:t xml:space="preserve"> Such a move would represent a </w:t>
      </w:r>
      <w:r w:rsidRPr="004046BE">
        <w:rPr>
          <w:u w:val="single"/>
        </w:rPr>
        <w:t>striking policy reversal by the United States,</w:t>
      </w:r>
      <w:r w:rsidRPr="004046BE">
        <w:rPr>
          <w:iCs/>
        </w:rPr>
        <w:t xml:space="preserve"> as articulated in President Obama’s Prague speech in 2009, and violate security commitments made by the U.S. to its allies. At the 47th ROK-U.S. Security Consultative Meeting (SCM) held in Seoul on November 2nd, 2015, ROK Minister of National Defense Han Min-</w:t>
      </w:r>
      <w:proofErr w:type="spellStart"/>
      <w:r w:rsidRPr="004046BE">
        <w:rPr>
          <w:iCs/>
        </w:rPr>
        <w:t>koo</w:t>
      </w:r>
      <w:proofErr w:type="spellEnd"/>
      <w:r w:rsidRPr="004046BE">
        <w:rPr>
          <w:iCs/>
        </w:rPr>
        <w:t xml:space="preserve"> and </w:t>
      </w:r>
      <w:r w:rsidRPr="004046BE">
        <w:rPr>
          <w:u w:val="single"/>
        </w:rPr>
        <w:t>U.S. Secretary of Defense Ash Carter affirmed the “continued U.S. commitment to provide and strengthen extended deterrence for the ROK using the full range of military capabilities, including the U.S. nuclear umbrella.</w:t>
      </w:r>
      <w:r w:rsidRPr="004046BE">
        <w:rPr>
          <w:iCs/>
        </w:rPr>
        <w:t xml:space="preserve">” </w:t>
      </w:r>
      <w:r w:rsidRPr="004046BE">
        <w:rPr>
          <w:b/>
          <w:iCs/>
          <w:u w:val="single"/>
        </w:rPr>
        <w:t>The United States has led the global security order since the end of World War II, largely on the premise of a credible, extended deterrent afforded by its nuclear arsenal.</w:t>
      </w:r>
      <w:r w:rsidRPr="004046BE">
        <w:rPr>
          <w:iCs/>
        </w:rPr>
        <w:t xml:space="preserve"> Indeed, NATO’s Strategic Concept, adopted in November of 2010, clearly defines </w:t>
      </w:r>
      <w:r w:rsidRPr="004046BE">
        <w:rPr>
          <w:u w:val="single"/>
        </w:rPr>
        <w:t xml:space="preserve">nuclear deterrence as a “core element of the Alliance’s overall strategy.” </w:t>
      </w:r>
      <w:r w:rsidRPr="004046BE">
        <w:rPr>
          <w:iCs/>
        </w:rPr>
        <w:t xml:space="preserve">Any indication that Washington’s nuclear umbrella is somehow “imprecise,” as Major Lee suggests, </w:t>
      </w:r>
      <w:r w:rsidRPr="004046BE">
        <w:rPr>
          <w:u w:val="single"/>
        </w:rPr>
        <w:t>would raise serious doubts about Washington’s commitment to its allies</w:t>
      </w:r>
      <w:r w:rsidRPr="004046BE">
        <w:rPr>
          <w:iCs/>
        </w:rPr>
        <w:t xml:space="preserve">. Given Russia’s </w:t>
      </w:r>
      <w:proofErr w:type="spellStart"/>
      <w:r w:rsidRPr="004046BE">
        <w:rPr>
          <w:iCs/>
        </w:rPr>
        <w:t>revanchism</w:t>
      </w:r>
      <w:proofErr w:type="spellEnd"/>
      <w:r w:rsidRPr="004046BE">
        <w:rPr>
          <w:iCs/>
        </w:rPr>
        <w:t xml:space="preserve"> in Ukraine and on NATO’s flank in Eastern Europe, as well as China’s coercive behavior in the South China Sea, such doubts will </w:t>
      </w:r>
      <w:r w:rsidRPr="004046BE">
        <w:rPr>
          <w:b/>
          <w:iCs/>
          <w:u w:val="single"/>
        </w:rPr>
        <w:t>surely invite further aggressive behavior by these countries</w:t>
      </w:r>
      <w:r w:rsidRPr="004046BE">
        <w:rPr>
          <w:iCs/>
        </w:rPr>
        <w:t xml:space="preserve">, lead to a more dangerous world, and </w:t>
      </w:r>
      <w:r w:rsidRPr="004046BE">
        <w:rPr>
          <w:b/>
          <w:iCs/>
          <w:u w:val="single"/>
        </w:rPr>
        <w:t>reinforce the narrative of a declining and retrenched United States</w:t>
      </w:r>
      <w:r w:rsidRPr="004046BE">
        <w:rPr>
          <w:iCs/>
        </w:rPr>
        <w:t xml:space="preserve">. Major Lee does correctly point out, however, that the international community is not doing enough to curb North Korea’s nuclear ambitions. Although the recently announced dialogue on basing a U.S. Army THAAD battery on the Korea peninsula is a positive step, </w:t>
      </w:r>
      <w:r w:rsidRPr="004046BE">
        <w:rPr>
          <w:u w:val="single"/>
        </w:rPr>
        <w:t>this capability is aimed at defending both South Korea and the U.S. homeland from North Korean ballistic missiles, and it doesn’t really prevent North Korea from developing more nukes</w:t>
      </w:r>
      <w:r w:rsidRPr="004046BE">
        <w:rPr>
          <w:iCs/>
        </w:rPr>
        <w:t>. It’s no secret that China, Pyongyang’s sole benefactor, has grown weary of Kim Jong-</w:t>
      </w:r>
      <w:proofErr w:type="spellStart"/>
      <w:r w:rsidRPr="004046BE">
        <w:rPr>
          <w:iCs/>
        </w:rPr>
        <w:t>Un’s</w:t>
      </w:r>
      <w:proofErr w:type="spellEnd"/>
      <w:r w:rsidRPr="004046BE">
        <w:rPr>
          <w:iCs/>
        </w:rPr>
        <w:t xml:space="preserve"> belligerence. The U.S. and ROK must work together to convince Beijing that a unified Korea run from Seoul is a better alternative to the status quo. This </w:t>
      </w:r>
      <w:r w:rsidRPr="004046BE">
        <w:rPr>
          <w:u w:val="single"/>
        </w:rPr>
        <w:t>will require a lot of effort to address the potential for millions of North Korean refugees fleeing north into China in the event of regime collapse</w:t>
      </w:r>
      <w:r w:rsidRPr="004046BE">
        <w:rPr>
          <w:iCs/>
        </w:rPr>
        <w:t xml:space="preserve">, not to mention U.S. troops’ presence in Korea post unification, and the disposition of North Korea’s nuclear weapons. </w:t>
      </w:r>
      <w:r w:rsidRPr="004046BE">
        <w:rPr>
          <w:u w:val="single"/>
        </w:rPr>
        <w:t>China clearly values its relationship with South Korea, and vice versa, and President Park and her government should work with China on resolving the North Korean issue, rather than isolating themselves with nuclear arms.</w:t>
      </w:r>
      <w:r w:rsidRPr="004046BE">
        <w:rPr>
          <w:iCs/>
        </w:rPr>
        <w:t xml:space="preserve"> </w:t>
      </w:r>
      <w:r w:rsidRPr="004046BE">
        <w:rPr>
          <w:b/>
          <w:iCs/>
          <w:u w:val="single"/>
        </w:rPr>
        <w:t>If South Korea withdraws from the NPT, it would likely draw stiff opposition from China and the rest of the world,</w:t>
      </w:r>
      <w:r w:rsidRPr="004046BE">
        <w:rPr>
          <w:iCs/>
        </w:rPr>
        <w:t xml:space="preserve"> much like North Korea did in the wake of its own withdrawal from the NPT in 2003. </w:t>
      </w:r>
      <w:r w:rsidRPr="004046BE">
        <w:rPr>
          <w:u w:val="single"/>
        </w:rPr>
        <w:t>The only way South Korea can affect North Korea’s nuclear program, short of military action, is to undermine the Kim regime and precipitate a collapse by penetrating the hermit kingdom with information</w:t>
      </w:r>
      <w:r w:rsidRPr="004046BE">
        <w:rPr>
          <w:iCs/>
        </w:rPr>
        <w:t xml:space="preserve">. Consider North Korea’s panicked reaction when South Korea used loudspeaker broadcasts last summer to blast news and K-Pop music across the Demilitarized Zone. </w:t>
      </w:r>
      <w:r w:rsidRPr="004046BE">
        <w:rPr>
          <w:u w:val="single"/>
        </w:rPr>
        <w:t>Kim Jong-Un fears being exposed for the fraud that he is</w:t>
      </w:r>
      <w:r w:rsidRPr="004046BE">
        <w:rPr>
          <w:iCs/>
        </w:rPr>
        <w:t xml:space="preserve">. </w:t>
      </w:r>
      <w:r w:rsidRPr="004046BE">
        <w:rPr>
          <w:b/>
          <w:iCs/>
          <w:u w:val="single"/>
        </w:rPr>
        <w:t>South Korea should do everything it can to unravel North Korea’s isolation from the outside worl</w:t>
      </w:r>
      <w:r w:rsidRPr="004046BE">
        <w:rPr>
          <w:iCs/>
        </w:rPr>
        <w:t xml:space="preserve">d. There’s no question that North Korea’s nuclear program is a danger to the entire world, and a more direct approach, which includes China, is needed to counter this threat. Despite the pro-nuke agenda of a vocal minority, led by Mr. Chong </w:t>
      </w:r>
      <w:proofErr w:type="spellStart"/>
      <w:r w:rsidRPr="004046BE">
        <w:rPr>
          <w:iCs/>
        </w:rPr>
        <w:t>Mong-joon</w:t>
      </w:r>
      <w:proofErr w:type="spellEnd"/>
      <w:r w:rsidRPr="004046BE">
        <w:rPr>
          <w:iCs/>
        </w:rPr>
        <w:t xml:space="preserve">, a South Korean businessman and erstwhile political operative, </w:t>
      </w:r>
      <w:r w:rsidRPr="004046BE">
        <w:rPr>
          <w:b/>
          <w:iCs/>
          <w:u w:val="single"/>
        </w:rPr>
        <w:t>South Korean nukes are neither in South Korea’s, nor in the United States’ strategic interests.</w:t>
      </w:r>
      <w:r w:rsidRPr="004046BE">
        <w:rPr>
          <w:iCs/>
        </w:rPr>
        <w:t xml:space="preserve"> </w:t>
      </w:r>
      <w:r w:rsidRPr="004046BE">
        <w:rPr>
          <w:b/>
          <w:iCs/>
          <w:u w:val="single"/>
        </w:rPr>
        <w:t>South Korea risks undoing years of economic progress, destabilizing the region, and sparking a nuclear arms race in North East Asia, if not around the world</w:t>
      </w:r>
      <w:r w:rsidRPr="004046BE">
        <w:rPr>
          <w:iCs/>
        </w:rPr>
        <w:t xml:space="preserve">. The United States cannot endorse a South Korea withdrawal from the NPT, and must oppose any such unilateral effort by Seoul. South Korea’s greatest advantage over North Korea is </w:t>
      </w:r>
      <w:r w:rsidRPr="004046BE">
        <w:rPr>
          <w:u w:val="single"/>
        </w:rPr>
        <w:t>its extensive integration in the global economy as one of the world’s top trading power.</w:t>
      </w:r>
      <w:r w:rsidRPr="004046BE">
        <w:rPr>
          <w:iCs/>
        </w:rPr>
        <w:t xml:space="preserve"> For its sake, Seoul must resist letting the nuclear genie out of the bottle and deal with North Korea in innovative ways. Anything else would play right into Kim Jong-</w:t>
      </w:r>
      <w:proofErr w:type="spellStart"/>
      <w:r w:rsidRPr="004046BE">
        <w:rPr>
          <w:iCs/>
        </w:rPr>
        <w:t>Un’s</w:t>
      </w:r>
      <w:proofErr w:type="spellEnd"/>
      <w:r w:rsidRPr="004046BE">
        <w:rPr>
          <w:iCs/>
        </w:rPr>
        <w:t xml:space="preserve"> hands. </w:t>
      </w:r>
    </w:p>
    <w:p w14:paraId="55ADC4C5" w14:textId="1294E23A" w:rsidR="00567BB6" w:rsidRPr="004046BE" w:rsidRDefault="00567BB6" w:rsidP="00A62FC7">
      <w:pPr>
        <w:pStyle w:val="Heading3"/>
      </w:pPr>
      <w:r w:rsidRPr="004046BE">
        <w:t xml:space="preserve">Korean Peninsula conventional war </w:t>
      </w:r>
    </w:p>
    <w:p w14:paraId="22857602" w14:textId="42CC311B" w:rsidR="00567BB6" w:rsidRPr="004046BE" w:rsidRDefault="00567BB6" w:rsidP="00567BB6">
      <w:pPr>
        <w:shd w:val="clear" w:color="auto" w:fill="FFFFFF"/>
        <w:spacing w:after="0" w:line="240" w:lineRule="auto"/>
        <w:rPr>
          <w:rFonts w:ascii="Arial" w:eastAsia="Times New Roman" w:hAnsi="Arial" w:cs="Arial"/>
          <w:b/>
          <w:bCs/>
          <w:color w:val="222222"/>
          <w:sz w:val="24"/>
        </w:rPr>
      </w:pPr>
      <w:r w:rsidRPr="004046BE">
        <w:rPr>
          <w:rFonts w:ascii="Arial" w:eastAsia="Times New Roman" w:hAnsi="Arial" w:cs="Arial"/>
          <w:b/>
          <w:bCs/>
          <w:color w:val="222222"/>
          <w:sz w:val="24"/>
        </w:rPr>
        <w:t xml:space="preserve">North Koreans significant conventional threat </w:t>
      </w:r>
    </w:p>
    <w:p w14:paraId="74B78822" w14:textId="77777777" w:rsidR="00567BB6" w:rsidRPr="004046BE" w:rsidRDefault="00567BB6" w:rsidP="00567BB6">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b/>
          <w:bCs/>
          <w:color w:val="222222"/>
          <w:sz w:val="24"/>
        </w:rPr>
        <w:t>Smith, NDU senior research fellow, 2015</w:t>
      </w:r>
    </w:p>
    <w:p w14:paraId="3FEE81FA" w14:textId="77777777" w:rsidR="00567BB6" w:rsidRPr="004046BE" w:rsidRDefault="00567BB6" w:rsidP="00567BB6">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19"/>
          <w:szCs w:val="19"/>
        </w:rPr>
        <w:t>(Shane, “Implications of US Extended Deterrence and Assurance in East Asia”, November, </w:t>
      </w:r>
      <w:r w:rsidRPr="004046BE">
        <w:fldChar w:fldCharType="begin"/>
      </w:r>
      <w:r w:rsidRPr="004046BE">
        <w:instrText xml:space="preserve"> HYPERLINK "http://38north.org/wp-content/uploads/2015/11/NKNF-Smith-Extended-Deterrence-Assurance.pdf" \t "_blank" </w:instrText>
      </w:r>
      <w:r w:rsidRPr="004046BE">
        <w:fldChar w:fldCharType="separate"/>
      </w:r>
      <w:r w:rsidRPr="004046BE">
        <w:rPr>
          <w:rFonts w:ascii="Arial" w:eastAsia="Times New Roman" w:hAnsi="Arial" w:cs="Arial"/>
          <w:color w:val="1155CC"/>
          <w:sz w:val="19"/>
          <w:szCs w:val="19"/>
          <w:u w:val="single"/>
        </w:rPr>
        <w:t>38north.org/wp-content/uploads/2015/11/NKNF-Smith-Extended-Deterrence-Assurance.pdf</w:t>
      </w:r>
      <w:r w:rsidRPr="004046BE">
        <w:rPr>
          <w:rFonts w:ascii="Arial" w:eastAsia="Times New Roman" w:hAnsi="Arial" w:cs="Arial"/>
          <w:color w:val="1155CC"/>
          <w:sz w:val="19"/>
          <w:szCs w:val="19"/>
          <w:u w:val="single"/>
        </w:rPr>
        <w:fldChar w:fldCharType="end"/>
      </w:r>
      <w:r w:rsidRPr="004046BE">
        <w:rPr>
          <w:rFonts w:ascii="Arial" w:eastAsia="Times New Roman" w:hAnsi="Arial" w:cs="Arial"/>
          <w:color w:val="222222"/>
          <w:sz w:val="19"/>
          <w:szCs w:val="19"/>
        </w:rPr>
        <w:t>; DDI- NB)</w:t>
      </w:r>
    </w:p>
    <w:p w14:paraId="3BFD36F3" w14:textId="77777777" w:rsidR="00567BB6" w:rsidRPr="004046BE" w:rsidRDefault="00567BB6" w:rsidP="00567BB6">
      <w:pPr>
        <w:rPr>
          <w:sz w:val="16"/>
        </w:rPr>
      </w:pPr>
    </w:p>
    <w:p w14:paraId="0662AD09" w14:textId="2ECE9202" w:rsidR="00567BB6" w:rsidRPr="004046BE" w:rsidRDefault="00567BB6" w:rsidP="00567BB6">
      <w:pPr>
        <w:rPr>
          <w:sz w:val="16"/>
        </w:rPr>
      </w:pPr>
      <w:r w:rsidRPr="004046BE">
        <w:rPr>
          <w:sz w:val="16"/>
        </w:rPr>
        <w:t xml:space="preserve">In 1965, Glenn Snyder argued that the </w:t>
      </w:r>
      <w:r w:rsidRPr="004046BE">
        <w:rPr>
          <w:b/>
          <w:iCs/>
          <w:u w:val="single"/>
        </w:rPr>
        <w:t>catastrophic consequences of nuclear war</w:t>
      </w:r>
      <w:r w:rsidRPr="004046BE">
        <w:rPr>
          <w:sz w:val="16"/>
        </w:rPr>
        <w:t xml:space="preserve"> provided for a certain level of strategic stability between nuclear adversaries. No leader would want to escalate conflict to the nuclear threshold for fear of crossing it. Paradoxically, however, </w:t>
      </w:r>
      <w:r w:rsidRPr="004046BE">
        <w:rPr>
          <w:u w:val="single"/>
        </w:rPr>
        <w:t>stability at the high end of conflict could create overall instability by making lower levels of conflict relatively safe and thereby erode extended deterrence</w:t>
      </w:r>
      <w:r w:rsidRPr="004046BE">
        <w:rPr>
          <w:sz w:val="16"/>
        </w:rPr>
        <w:t xml:space="preserve">. In the North Korea context, some experts fear that its leaders might see a </w:t>
      </w:r>
      <w:r w:rsidRPr="004046BE">
        <w:rPr>
          <w:u w:val="single"/>
        </w:rPr>
        <w:t xml:space="preserve">survivable </w:t>
      </w:r>
      <w:proofErr w:type="spellStart"/>
      <w:r w:rsidRPr="004046BE">
        <w:rPr>
          <w:u w:val="single"/>
        </w:rPr>
        <w:t>secondstrike</w:t>
      </w:r>
      <w:proofErr w:type="spellEnd"/>
      <w:r w:rsidRPr="004046BE">
        <w:rPr>
          <w:sz w:val="16"/>
        </w:rPr>
        <w:t xml:space="preserve"> capability as a shield from behind which it can launch </w:t>
      </w:r>
      <w:r w:rsidRPr="004046BE">
        <w:rPr>
          <w:u w:val="single"/>
        </w:rPr>
        <w:t>conventional provocations and war</w:t>
      </w:r>
      <w:r w:rsidRPr="004046BE">
        <w:rPr>
          <w:sz w:val="16"/>
        </w:rPr>
        <w:t xml:space="preserve">. In short, a survivable second-strike might give North Korea’s leaders confidence that they can manage the risks of escalation because nuclear weapons would deter a full retaliatory response from the United States and South Korea. As a result, </w:t>
      </w:r>
      <w:r w:rsidRPr="004046BE">
        <w:rPr>
          <w:b/>
          <w:iCs/>
          <w:u w:val="single"/>
        </w:rPr>
        <w:t>North Korean leaders might calculate that they can launch a conventional offensive at some favorable time, if only to achieve limited objectives, before using the threat of nuclear attack to sue for peace on their terms</w:t>
      </w:r>
      <w:r w:rsidRPr="004046BE">
        <w:rPr>
          <w:sz w:val="16"/>
        </w:rPr>
        <w:t xml:space="preserve">. Some analysts may be unconcerned about North Korea’s conventional military capabilities and therefore indifferent to this threat. It is true that allied forces far outmatch those in North Korea, </w:t>
      </w:r>
      <w:r w:rsidRPr="004046BE">
        <w:rPr>
          <w:u w:val="single"/>
        </w:rPr>
        <w:t>but Pyongyang’s conventional threat cannot be easily dismissed</w:t>
      </w:r>
      <w:r w:rsidRPr="004046BE">
        <w:rPr>
          <w:sz w:val="16"/>
        </w:rPr>
        <w:t xml:space="preserve">. It is widely believed that North Korea’s military strategy and operational concepts are based on conducting </w:t>
      </w:r>
      <w:r w:rsidRPr="004046BE">
        <w:rPr>
          <w:u w:val="single"/>
        </w:rPr>
        <w:t>quick and decisive assaults</w:t>
      </w:r>
      <w:r w:rsidRPr="004046BE">
        <w:rPr>
          <w:sz w:val="16"/>
        </w:rPr>
        <w:t xml:space="preserve"> that can present a fait accompli before the United States can get reinforcements to the peninsula. Once US reinforcements arrive, the more assured is North Korea’s defeat. This strategy is evident in reports about North Korea’s military posture. For instance, the International Institute for Strategic Studies estimates </w:t>
      </w:r>
      <w:r w:rsidRPr="004046BE">
        <w:rPr>
          <w:u w:val="single"/>
        </w:rPr>
        <w:t>that 70 percent of its forces are forward deployed to allow rapid invasion of the South in as little as 48 to 72 hours without further deployments or supplying.</w:t>
      </w:r>
      <w:r w:rsidRPr="004046BE">
        <w:rPr>
          <w:sz w:val="16"/>
        </w:rPr>
        <w:t xml:space="preserve"> Those forces include approximately 650,000 troops, 8,000 artillery, 2,000 tanks and formidable special operations forces numbering around 100,000.28 Of course, North Korea does not need to unify the peninsula to inflict a significant blow against the alliance. </w:t>
      </w:r>
      <w:r w:rsidRPr="004046BE">
        <w:rPr>
          <w:b/>
          <w:iCs/>
          <w:u w:val="single"/>
        </w:rPr>
        <w:t>It could pursue much more limited aims, such as taking territory across the demilitarized zone or islands along the Northern Limit Line that it claims are in dispute. As North Korea’s confidence grows in its strategic deterrent—i.e., the ability to target major population centers in South Korea, Japan and the United States—it might even think that it could use nuclear weapons in a limited fashion</w:t>
      </w:r>
      <w:r w:rsidRPr="004046BE">
        <w:rPr>
          <w:sz w:val="16"/>
        </w:rPr>
        <w:t xml:space="preserve">. For instance, it might think that it could use nuclear weapons for psychological effects during a conflict by firing a demonstration shot; for area denial effects by targeting access points to North Korea or military ports in the South, such as the Port of </w:t>
      </w:r>
      <w:proofErr w:type="spellStart"/>
      <w:r w:rsidRPr="004046BE">
        <w:rPr>
          <w:sz w:val="16"/>
        </w:rPr>
        <w:t>Busan</w:t>
      </w:r>
      <w:proofErr w:type="spellEnd"/>
      <w:r w:rsidRPr="004046BE">
        <w:rPr>
          <w:sz w:val="16"/>
        </w:rPr>
        <w:t xml:space="preserve">, where the US might otherwise disembark forces; or for operational effects by targeting military bases away from civilian population centers, such as air bases at </w:t>
      </w:r>
      <w:proofErr w:type="spellStart"/>
      <w:r w:rsidRPr="004046BE">
        <w:rPr>
          <w:sz w:val="16"/>
        </w:rPr>
        <w:t>Kunsan</w:t>
      </w:r>
      <w:proofErr w:type="spellEnd"/>
      <w:r w:rsidRPr="004046BE">
        <w:rPr>
          <w:sz w:val="16"/>
        </w:rPr>
        <w:t xml:space="preserve"> and </w:t>
      </w:r>
      <w:proofErr w:type="spellStart"/>
      <w:r w:rsidRPr="004046BE">
        <w:rPr>
          <w:sz w:val="16"/>
        </w:rPr>
        <w:t>Osan</w:t>
      </w:r>
      <w:proofErr w:type="spellEnd"/>
      <w:r w:rsidRPr="004046BE">
        <w:rPr>
          <w:sz w:val="16"/>
        </w:rPr>
        <w:t xml:space="preserve">. </w:t>
      </w:r>
      <w:r w:rsidRPr="004046BE">
        <w:rPr>
          <w:u w:val="single"/>
        </w:rPr>
        <w:t>Even the limited use of nuclear weapons, however, would be extraordinarily risky, if only because such use would most certainly increase the stakes of the conflict for the United States, South Korea and much of the world. But it may be a risk that North Korea is willing to run during a conflict in which survival of the regime is at stake</w:t>
      </w:r>
      <w:r w:rsidRPr="004046BE">
        <w:rPr>
          <w:sz w:val="16"/>
        </w:rPr>
        <w:t xml:space="preserve">; more so, if it has confidence in a survivable </w:t>
      </w:r>
      <w:proofErr w:type="spellStart"/>
      <w:r w:rsidRPr="004046BE">
        <w:rPr>
          <w:sz w:val="16"/>
        </w:rPr>
        <w:t>secondstrike</w:t>
      </w:r>
      <w:proofErr w:type="spellEnd"/>
      <w:r w:rsidRPr="004046BE">
        <w:rPr>
          <w:sz w:val="16"/>
        </w:rPr>
        <w:t xml:space="preserve"> strategic deterrent.</w:t>
      </w:r>
    </w:p>
    <w:p w14:paraId="2D036D33" w14:textId="5221F21F" w:rsidR="00A62FC7" w:rsidRPr="004046BE" w:rsidRDefault="00A62FC7" w:rsidP="00A62FC7">
      <w:pPr>
        <w:pStyle w:val="Heading3"/>
      </w:pPr>
      <w:r w:rsidRPr="004046BE">
        <w:t xml:space="preserve">Impact helper – North Korea </w:t>
      </w:r>
    </w:p>
    <w:p w14:paraId="349E630B" w14:textId="33B47543" w:rsidR="004744DD" w:rsidRPr="004046BE" w:rsidRDefault="00A62FC7" w:rsidP="00A62FC7">
      <w:pPr>
        <w:pStyle w:val="Heading4"/>
      </w:pPr>
      <w:r w:rsidRPr="004046BE">
        <w:t xml:space="preserve">North Korea poses threat to stability </w:t>
      </w:r>
    </w:p>
    <w:p w14:paraId="253A893D" w14:textId="77777777" w:rsidR="00A62FC7" w:rsidRPr="004046BE" w:rsidRDefault="00A62FC7" w:rsidP="00A62FC7">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b/>
          <w:bCs/>
          <w:color w:val="222222"/>
          <w:sz w:val="24"/>
        </w:rPr>
        <w:t>Smith, NDU senior research fellow, 2015</w:t>
      </w:r>
    </w:p>
    <w:p w14:paraId="5AD956B6" w14:textId="12A5A838" w:rsidR="00A62FC7" w:rsidRPr="004046BE" w:rsidRDefault="00A62FC7" w:rsidP="00EF513B">
      <w:pPr>
        <w:shd w:val="clear" w:color="auto" w:fill="FFFFFF"/>
        <w:spacing w:after="0" w:line="240" w:lineRule="auto"/>
        <w:rPr>
          <w:rFonts w:ascii="Arial" w:eastAsia="Times New Roman" w:hAnsi="Arial" w:cs="Arial"/>
          <w:color w:val="222222"/>
          <w:sz w:val="19"/>
          <w:szCs w:val="19"/>
        </w:rPr>
      </w:pPr>
      <w:r w:rsidRPr="004046BE">
        <w:rPr>
          <w:rFonts w:ascii="Arial" w:eastAsia="Times New Roman" w:hAnsi="Arial" w:cs="Arial"/>
          <w:color w:val="222222"/>
          <w:sz w:val="19"/>
          <w:szCs w:val="19"/>
        </w:rPr>
        <w:t>(Shane, “Implications of US Extended Deterrence and Assurance in East Asia”, November, </w:t>
      </w:r>
      <w:r w:rsidRPr="004046BE">
        <w:fldChar w:fldCharType="begin"/>
      </w:r>
      <w:r w:rsidRPr="004046BE">
        <w:instrText xml:space="preserve"> HYPERLINK "http://38north.org/wp-content/uploads/2015/11/NKNF-Smith-Extended-Deterrence-Assurance.pdf" \t "_blank" </w:instrText>
      </w:r>
      <w:r w:rsidRPr="004046BE">
        <w:fldChar w:fldCharType="separate"/>
      </w:r>
      <w:r w:rsidRPr="004046BE">
        <w:rPr>
          <w:rFonts w:ascii="Arial" w:eastAsia="Times New Roman" w:hAnsi="Arial" w:cs="Arial"/>
          <w:color w:val="1155CC"/>
          <w:sz w:val="19"/>
          <w:szCs w:val="19"/>
          <w:u w:val="single"/>
        </w:rPr>
        <w:t>38north.org/wp-content/uploads/2015/11/NKNF-Smith-Extended-Deterrence-Assurance.pdf</w:t>
      </w:r>
      <w:r w:rsidRPr="004046BE">
        <w:rPr>
          <w:rFonts w:ascii="Arial" w:eastAsia="Times New Roman" w:hAnsi="Arial" w:cs="Arial"/>
          <w:color w:val="1155CC"/>
          <w:sz w:val="19"/>
          <w:szCs w:val="19"/>
          <w:u w:val="single"/>
        </w:rPr>
        <w:fldChar w:fldCharType="end"/>
      </w:r>
      <w:r w:rsidRPr="004046BE">
        <w:rPr>
          <w:rFonts w:ascii="Arial" w:eastAsia="Times New Roman" w:hAnsi="Arial" w:cs="Arial"/>
          <w:color w:val="222222"/>
          <w:sz w:val="19"/>
          <w:szCs w:val="19"/>
        </w:rPr>
        <w:t>; DDI- NB)</w:t>
      </w:r>
    </w:p>
    <w:p w14:paraId="7B527409" w14:textId="45C418D0" w:rsidR="00A62FC7" w:rsidRPr="004046BE" w:rsidRDefault="00A62FC7" w:rsidP="00A62FC7">
      <w:pPr>
        <w:rPr>
          <w:sz w:val="16"/>
        </w:rPr>
      </w:pPr>
      <w:r w:rsidRPr="004046BE">
        <w:rPr>
          <w:sz w:val="16"/>
        </w:rPr>
        <w:t xml:space="preserve">A worsening domestic situation, of course, can lead to risky external behavior. Scholars have argued that </w:t>
      </w:r>
      <w:r w:rsidRPr="004046BE">
        <w:rPr>
          <w:u w:val="single"/>
        </w:rPr>
        <w:t>states will sometimes engage in provocative behavior and even full-scale war as a diversionary tactic to deflect attention from domestic woes or to galvanize opposition to domestic challengers</w:t>
      </w:r>
      <w:r w:rsidRPr="004046BE">
        <w:rPr>
          <w:sz w:val="16"/>
        </w:rPr>
        <w:t xml:space="preserve">. This should be a </w:t>
      </w:r>
      <w:r w:rsidRPr="004046BE">
        <w:rPr>
          <w:u w:val="single"/>
        </w:rPr>
        <w:t>familiar theme to most North Korean analysts</w:t>
      </w:r>
      <w:r w:rsidRPr="004046BE">
        <w:rPr>
          <w:sz w:val="16"/>
        </w:rPr>
        <w:t xml:space="preserve"> since domestic motivations have long been considered a primary driver for </w:t>
      </w:r>
      <w:r w:rsidRPr="004046BE">
        <w:rPr>
          <w:b/>
          <w:iCs/>
          <w:u w:val="single"/>
        </w:rPr>
        <w:t>North Korea’s external provocations</w:t>
      </w:r>
      <w:r w:rsidRPr="004046BE">
        <w:rPr>
          <w:sz w:val="16"/>
        </w:rPr>
        <w:t xml:space="preserve">. For instance, some analysts speculate that securing the military’s backing for the transition of leadership to Kim Jong </w:t>
      </w:r>
      <w:proofErr w:type="gramStart"/>
      <w:r w:rsidRPr="004046BE">
        <w:rPr>
          <w:sz w:val="16"/>
        </w:rPr>
        <w:t>Un</w:t>
      </w:r>
      <w:proofErr w:type="gramEnd"/>
      <w:r w:rsidRPr="004046BE">
        <w:rPr>
          <w:sz w:val="16"/>
        </w:rPr>
        <w:t xml:space="preserve"> from his father, Kim Jong Il, was a primary motivation for the sinking of the </w:t>
      </w:r>
      <w:proofErr w:type="spellStart"/>
      <w:r w:rsidRPr="004046BE">
        <w:rPr>
          <w:sz w:val="16"/>
        </w:rPr>
        <w:t>Cheonan</w:t>
      </w:r>
      <w:proofErr w:type="spellEnd"/>
      <w:r w:rsidRPr="004046BE">
        <w:rPr>
          <w:sz w:val="16"/>
        </w:rPr>
        <w:t xml:space="preserve"> and shelling of </w:t>
      </w:r>
      <w:proofErr w:type="spellStart"/>
      <w:r w:rsidRPr="004046BE">
        <w:rPr>
          <w:sz w:val="16"/>
        </w:rPr>
        <w:t>Yeonpyeong</w:t>
      </w:r>
      <w:proofErr w:type="spellEnd"/>
      <w:r w:rsidRPr="004046BE">
        <w:rPr>
          <w:sz w:val="16"/>
        </w:rPr>
        <w:t xml:space="preserve"> island in 2010</w:t>
      </w:r>
      <w:r w:rsidRPr="004046BE">
        <w:rPr>
          <w:b/>
          <w:iCs/>
          <w:u w:val="single"/>
        </w:rPr>
        <w:t>. Nuclear weapons could provide the North with added confidence that it can launch such diversionary provocations with relative impunity in the future</w:t>
      </w:r>
      <w:r w:rsidRPr="004046BE">
        <w:rPr>
          <w:sz w:val="16"/>
        </w:rPr>
        <w:t xml:space="preserve">. The answers to these questions </w:t>
      </w:r>
      <w:r w:rsidRPr="004046BE">
        <w:rPr>
          <w:u w:val="single"/>
        </w:rPr>
        <w:t>do not bode well for the stabilizing prospects of a nuclear-armed North Korea.</w:t>
      </w:r>
      <w:r w:rsidRPr="004046BE">
        <w:rPr>
          <w:sz w:val="16"/>
        </w:rPr>
        <w:t xml:space="preserve"> However, it would be wrong to assume that increased confidence in its nuclear weapons will fundamentally alter North Korea’s behavior. First, its leaders are not irrational or suicidal. We should not expect nuclear weapons to suddenly trigger a reckless drive toward unification or a nuclear attack from out of the blue, for instance. Second, North Korea has a long history of limited but violent provocations, ostensibly </w:t>
      </w:r>
      <w:proofErr w:type="gramStart"/>
      <w:r w:rsidRPr="004046BE">
        <w:rPr>
          <w:sz w:val="16"/>
        </w:rPr>
        <w:t>to either</w:t>
      </w:r>
      <w:proofErr w:type="gramEnd"/>
      <w:r w:rsidRPr="004046BE">
        <w:rPr>
          <w:sz w:val="16"/>
        </w:rPr>
        <w:t xml:space="preserve"> weaken, delegitimize and humiliate South Korea and the United States or to shore up domestic support. </w:t>
      </w:r>
      <w:r w:rsidRPr="004046BE">
        <w:rPr>
          <w:b/>
          <w:iCs/>
          <w:u w:val="single"/>
        </w:rPr>
        <w:t>Nuclear weapons might make such conduct more frequent or intense with real implications for extended deterrence and assurance</w:t>
      </w:r>
      <w:r w:rsidRPr="004046BE">
        <w:rPr>
          <w:u w:val="single"/>
        </w:rPr>
        <w:t>, but the difference in North Korea’s behavior may be one of degree rather than a fundamental change</w:t>
      </w:r>
      <w:r w:rsidRPr="004046BE">
        <w:rPr>
          <w:sz w:val="16"/>
        </w:rPr>
        <w:t>.</w:t>
      </w:r>
    </w:p>
    <w:p w14:paraId="458A98C7" w14:textId="7113F6A3" w:rsidR="00793F6F" w:rsidRPr="004046BE" w:rsidRDefault="00793F6F" w:rsidP="00793F6F">
      <w:pPr>
        <w:pStyle w:val="Heading2"/>
      </w:pPr>
      <w:r w:rsidRPr="004046BE">
        <w:t xml:space="preserve">Terrorism </w:t>
      </w:r>
    </w:p>
    <w:p w14:paraId="64758237" w14:textId="6A0C173A" w:rsidR="00793F6F" w:rsidRPr="004046BE" w:rsidRDefault="00793F6F" w:rsidP="00793F6F">
      <w:pPr>
        <w:pStyle w:val="Heading4"/>
      </w:pPr>
      <w:r w:rsidRPr="004046BE">
        <w:t xml:space="preserve">China uses counter-terrorism cooperation with the US to exacerbate oppressive policies—ETIM </w:t>
      </w:r>
    </w:p>
    <w:p w14:paraId="57C23648" w14:textId="77777777" w:rsidR="003A0163" w:rsidRPr="004046BE" w:rsidRDefault="003A0163" w:rsidP="003A0163">
      <w:pPr>
        <w:rPr>
          <w:b/>
        </w:rPr>
      </w:pPr>
      <w:proofErr w:type="spellStart"/>
      <w:r w:rsidRPr="004046BE">
        <w:rPr>
          <w:b/>
        </w:rPr>
        <w:t>Drennan</w:t>
      </w:r>
      <w:proofErr w:type="spellEnd"/>
      <w:r w:rsidRPr="004046BE">
        <w:rPr>
          <w:b/>
        </w:rPr>
        <w:t xml:space="preserve"> 15</w:t>
      </w:r>
    </w:p>
    <w:p w14:paraId="50A93D5A" w14:textId="77777777" w:rsidR="003A0163" w:rsidRPr="004046BE" w:rsidRDefault="003A0163" w:rsidP="003A0163">
      <w:r w:rsidRPr="004046BE">
        <w:t xml:space="preserve"> (Justine </w:t>
      </w:r>
      <w:proofErr w:type="spellStart"/>
      <w:r w:rsidRPr="004046BE">
        <w:t>Drennan</w:t>
      </w:r>
      <w:proofErr w:type="spellEnd"/>
      <w:r w:rsidRPr="004046BE">
        <w:t>, fellow at Foreign Policy, 2-10-2015, "Is China Making Its Own Terrorism Problem Worse</w:t>
      </w:r>
      <w:proofErr w:type="gramStart"/>
      <w:r w:rsidRPr="004046BE">
        <w:t>?,</w:t>
      </w:r>
      <w:proofErr w:type="gramEnd"/>
      <w:r w:rsidRPr="004046BE">
        <w:t>" Foreign Policy, http://foreignpolicy.com/2015/02/09/is-china-making-its-own-terrorism-problem-worse-uighurs-islamic-state/ (DDI AGH)</w:t>
      </w:r>
    </w:p>
    <w:p w14:paraId="3761FE93" w14:textId="77777777" w:rsidR="00793F6F" w:rsidRPr="004046BE" w:rsidRDefault="00793F6F" w:rsidP="00793F6F">
      <w:pPr>
        <w:rPr>
          <w:rStyle w:val="StyleUnderline"/>
        </w:rPr>
      </w:pPr>
      <w:r w:rsidRPr="004046BE">
        <w:rPr>
          <w:sz w:val="12"/>
        </w:rPr>
        <w:t xml:space="preserve">Meanwhile, it’s unclear if the group Beijing singles out as the greatest threat, the East Turkestan Islamic Movement, comprises a distinct, self-identified terrorist entity or a looser grouping of individuals. </w:t>
      </w:r>
      <w:r w:rsidRPr="004046BE">
        <w:rPr>
          <w:rStyle w:val="StyleUnderline"/>
        </w:rPr>
        <w:t xml:space="preserve">The Chinese government first mentioned ETIM </w:t>
      </w:r>
      <w:r w:rsidRPr="004046BE">
        <w:rPr>
          <w:sz w:val="12"/>
        </w:rPr>
        <w:t>in a vaguely sourced</w:t>
      </w:r>
      <w:r w:rsidRPr="004046BE">
        <w:fldChar w:fldCharType="begin"/>
      </w:r>
      <w:r w:rsidRPr="004046BE">
        <w:rPr>
          <w:sz w:val="12"/>
        </w:rPr>
        <w:instrText xml:space="preserve"> HYPERLINK "http://www.china-un.org/eng/zt/fk/t28937.htm" \t "_blank" </w:instrText>
      </w:r>
      <w:r w:rsidRPr="004046BE">
        <w:fldChar w:fldCharType="separate"/>
      </w:r>
      <w:r w:rsidRPr="004046BE">
        <w:rPr>
          <w:rStyle w:val="Hyperlink"/>
          <w:sz w:val="12"/>
        </w:rPr>
        <w:t xml:space="preserve"> document</w:t>
      </w:r>
      <w:r w:rsidRPr="004046BE">
        <w:rPr>
          <w:rStyle w:val="Hyperlink"/>
          <w:sz w:val="12"/>
        </w:rPr>
        <w:fldChar w:fldCharType="end"/>
      </w:r>
      <w:r w:rsidRPr="004046BE">
        <w:rPr>
          <w:rStyle w:val="StyleUnderline"/>
        </w:rPr>
        <w:t xml:space="preserve"> in 2001, shortly after </w:t>
      </w:r>
      <w:r w:rsidRPr="004046BE">
        <w:rPr>
          <w:sz w:val="12"/>
        </w:rPr>
        <w:t>then-U.S. President George W.</w:t>
      </w:r>
      <w:r w:rsidRPr="004046BE">
        <w:rPr>
          <w:rStyle w:val="StyleUnderline"/>
        </w:rPr>
        <w:t xml:space="preserve"> Bush announced his “global war on terror.” </w:t>
      </w:r>
      <w:r w:rsidRPr="004046BE">
        <w:rPr>
          <w:sz w:val="12"/>
        </w:rPr>
        <w:t>In it</w:t>
      </w:r>
      <w:r w:rsidRPr="004046BE">
        <w:rPr>
          <w:rStyle w:val="StyleUnderline"/>
        </w:rPr>
        <w:t>, China called the group “a major component of the terrorist network headed by Osama bin Laden.” United States seemed to agree that ETIM posed a real threat, listing the group as a Specially Designated Global Terrorist group in 2002 and detaining 22 Uighurs captured in Afghanistan and Pakistan at Guantánamo Bay</w:t>
      </w:r>
      <w:r w:rsidRPr="004046BE">
        <w:rPr>
          <w:sz w:val="12"/>
        </w:rPr>
        <w:t xml:space="preserve">. Some were held for more than a decade, </w:t>
      </w:r>
      <w:r w:rsidRPr="004046BE">
        <w:rPr>
          <w:rStyle w:val="StyleUnderline"/>
        </w:rPr>
        <w:t xml:space="preserve">though the United States later </w:t>
      </w:r>
      <w:r w:rsidRPr="004046BE">
        <w:fldChar w:fldCharType="begin"/>
      </w:r>
      <w:r w:rsidRPr="004046BE">
        <w:instrText xml:space="preserve"> HYPERLINK "http://www.nytimes.com/2014/01/01/us/us-frees-last-of-uighur-detainees-from-guantanamo.html" \t "_blank" </w:instrText>
      </w:r>
      <w:r w:rsidRPr="004046BE">
        <w:fldChar w:fldCharType="separate"/>
      </w:r>
      <w:r w:rsidRPr="004046BE">
        <w:rPr>
          <w:rStyle w:val="StyleUnderline"/>
        </w:rPr>
        <w:t>acknowledged</w:t>
      </w:r>
      <w:r w:rsidRPr="004046BE">
        <w:rPr>
          <w:rStyle w:val="StyleUnderline"/>
        </w:rPr>
        <w:fldChar w:fldCharType="end"/>
      </w:r>
      <w:r w:rsidRPr="004046BE">
        <w:rPr>
          <w:rStyle w:val="StyleUnderline"/>
        </w:rPr>
        <w:t xml:space="preserve"> that it didn’t have adequate evidence against them</w:t>
      </w:r>
      <w:r w:rsidRPr="004046BE">
        <w:rPr>
          <w:sz w:val="12"/>
        </w:rPr>
        <w:t>. Just over a year ago it</w:t>
      </w:r>
      <w:r w:rsidRPr="004046BE">
        <w:fldChar w:fldCharType="begin"/>
      </w:r>
      <w:r w:rsidRPr="004046BE">
        <w:rPr>
          <w:sz w:val="12"/>
        </w:rPr>
        <w:instrText xml:space="preserve"> HYPERLINK "http://thediplomat.com/2014/01/u-s-releases-last-uyghur-chinese-prisoners-from-guantanamo-bay/" \t "_blank" </w:instrText>
      </w:r>
      <w:r w:rsidRPr="004046BE">
        <w:fldChar w:fldCharType="separate"/>
      </w:r>
      <w:r w:rsidRPr="004046BE">
        <w:rPr>
          <w:rStyle w:val="Hyperlink"/>
          <w:sz w:val="12"/>
        </w:rPr>
        <w:t xml:space="preserve"> sent</w:t>
      </w:r>
      <w:r w:rsidRPr="004046BE">
        <w:rPr>
          <w:rStyle w:val="Hyperlink"/>
          <w:sz w:val="12"/>
        </w:rPr>
        <w:fldChar w:fldCharType="end"/>
      </w:r>
      <w:r w:rsidRPr="004046BE">
        <w:rPr>
          <w:sz w:val="12"/>
        </w:rPr>
        <w:t xml:space="preserve"> the last three to Slovakia — one of a handful of small countries that agreed to host them. But </w:t>
      </w:r>
      <w:r w:rsidRPr="004046BE">
        <w:rPr>
          <w:rStyle w:val="StyleUnderline"/>
        </w:rPr>
        <w:t xml:space="preserve">George Washington University’s Roberts </w:t>
      </w:r>
      <w:r w:rsidRPr="004046BE">
        <w:fldChar w:fldCharType="begin"/>
      </w:r>
      <w:r w:rsidRPr="004046BE">
        <w:instrText xml:space="preserve"> HYPERLINK "http://www.gwu.edu/~ieresgwu/assets/docs/ponars/RobertsWP.pdf" \t "_blank" </w:instrText>
      </w:r>
      <w:r w:rsidRPr="004046BE">
        <w:fldChar w:fldCharType="separate"/>
      </w:r>
      <w:r w:rsidRPr="004046BE">
        <w:rPr>
          <w:rStyle w:val="StyleUnderline"/>
        </w:rPr>
        <w:t>concluded</w:t>
      </w:r>
      <w:r w:rsidRPr="004046BE">
        <w:rPr>
          <w:rStyle w:val="StyleUnderline"/>
        </w:rPr>
        <w:fldChar w:fldCharType="end"/>
      </w:r>
      <w:r w:rsidRPr="004046BE">
        <w:rPr>
          <w:rStyle w:val="StyleUnderline"/>
        </w:rPr>
        <w:t xml:space="preserve"> </w:t>
      </w:r>
      <w:r w:rsidRPr="004046BE">
        <w:rPr>
          <w:sz w:val="12"/>
        </w:rPr>
        <w:t xml:space="preserve">in a 2012 paper titled “Imaginary Terrorism?” </w:t>
      </w:r>
      <w:r w:rsidRPr="004046BE">
        <w:rPr>
          <w:rStyle w:val="StyleUnderline"/>
        </w:rPr>
        <w:t xml:space="preserve">that Washington also </w:t>
      </w:r>
      <w:r w:rsidRPr="004046BE">
        <w:rPr>
          <w:sz w:val="12"/>
        </w:rPr>
        <w:t>may have</w:t>
      </w:r>
      <w:r w:rsidRPr="004046BE">
        <w:rPr>
          <w:rStyle w:val="StyleUnderline"/>
        </w:rPr>
        <w:t xml:space="preserve"> inflated the Uighur threat. </w:t>
      </w:r>
      <w:r w:rsidRPr="004046BE">
        <w:rPr>
          <w:sz w:val="12"/>
        </w:rPr>
        <w:t xml:space="preserve">The Uighur detainees at Guantánamo who said they’d received jihadi training described a training camp in Afghanistan that amounted to a small, run-down shack. The highlight, in Roberts’s words: “A one-time opportunity to fire a few bullets with the only Kalashnikov rifle that was available at the camp.” Although </w:t>
      </w:r>
      <w:r w:rsidRPr="004046BE">
        <w:rPr>
          <w:rStyle w:val="StyleUnderline"/>
        </w:rPr>
        <w:t>detainees</w:t>
      </w:r>
      <w:r w:rsidRPr="004046BE">
        <w:rPr>
          <w:sz w:val="12"/>
        </w:rPr>
        <w:t xml:space="preserve"> expressed anger about Chinese rule, they </w:t>
      </w:r>
      <w:r w:rsidRPr="004046BE">
        <w:rPr>
          <w:rStyle w:val="StyleUnderline"/>
        </w:rPr>
        <w:t xml:space="preserve">all denied belonging to ETIM, and </w:t>
      </w:r>
      <w:r w:rsidRPr="004046BE">
        <w:rPr>
          <w:sz w:val="12"/>
        </w:rPr>
        <w:t xml:space="preserve">many </w:t>
      </w:r>
      <w:r w:rsidRPr="004046BE">
        <w:rPr>
          <w:rStyle w:val="StyleUnderline"/>
        </w:rPr>
        <w:t>said they’d never heard of the group</w:t>
      </w:r>
      <w:r w:rsidRPr="004046BE">
        <w:rPr>
          <w:sz w:val="12"/>
        </w:rPr>
        <w:t xml:space="preserve">. Roberts has argued that </w:t>
      </w:r>
      <w:r w:rsidRPr="004046BE">
        <w:rPr>
          <w:rStyle w:val="StyleUnderline"/>
        </w:rPr>
        <w:t xml:space="preserve">the United States </w:t>
      </w:r>
      <w:r w:rsidRPr="004046BE">
        <w:rPr>
          <w:sz w:val="12"/>
        </w:rPr>
        <w:t>may have</w:t>
      </w:r>
      <w:r w:rsidRPr="004046BE">
        <w:rPr>
          <w:rStyle w:val="StyleUnderline"/>
        </w:rPr>
        <w:t xml:space="preserve"> backed China’s claims about ETIM in order to cement China’s support for the occupation of Afghanistan and, later, Iraq.</w:t>
      </w:r>
      <w:r w:rsidRPr="004046BE">
        <w:rPr>
          <w:sz w:val="12"/>
        </w:rPr>
        <w:t xml:space="preserve"> Nevertheless, various international terrorism analysts continued to perpetuate the allegations about ETIM in work that cited government statements as their primary sources. According to Georgetown’s </w:t>
      </w:r>
      <w:proofErr w:type="spellStart"/>
      <w:r w:rsidRPr="004046BE">
        <w:rPr>
          <w:sz w:val="12"/>
        </w:rPr>
        <w:t>Millward</w:t>
      </w:r>
      <w:proofErr w:type="spellEnd"/>
      <w:r w:rsidRPr="004046BE">
        <w:rPr>
          <w:sz w:val="12"/>
        </w:rPr>
        <w:t xml:space="preserve">, </w:t>
      </w:r>
      <w:r w:rsidRPr="004046BE">
        <w:rPr>
          <w:rStyle w:val="StyleUnderline"/>
        </w:rPr>
        <w:t xml:space="preserve">China uses this echo chamber </w:t>
      </w:r>
      <w:r w:rsidRPr="004046BE">
        <w:rPr>
          <w:sz w:val="12"/>
        </w:rPr>
        <w:t>of supposed evidence about ETIM</w:t>
      </w:r>
      <w:r w:rsidRPr="004046BE">
        <w:rPr>
          <w:rStyle w:val="StyleUnderline"/>
        </w:rPr>
        <w:t xml:space="preserve"> to keep alive the idea of an international Uighur threat, </w:t>
      </w:r>
      <w:r w:rsidRPr="004046BE">
        <w:fldChar w:fldCharType="begin"/>
      </w:r>
      <w:r w:rsidRPr="004046BE">
        <w:instrText xml:space="preserve"> HYPERLINK "http://thediplomat.com/2014/03/turkestan-islamic-party-expresses-support-for-kunming-attack/" \t "_blank" </w:instrText>
      </w:r>
      <w:r w:rsidRPr="004046BE">
        <w:fldChar w:fldCharType="separate"/>
      </w:r>
      <w:r w:rsidRPr="004046BE">
        <w:rPr>
          <w:rStyle w:val="StyleUnderline"/>
        </w:rPr>
        <w:t>conflating ETIM</w:t>
      </w:r>
      <w:r w:rsidRPr="004046BE">
        <w:rPr>
          <w:rStyle w:val="StyleUnderline"/>
        </w:rPr>
        <w:fldChar w:fldCharType="end"/>
      </w:r>
      <w:r w:rsidRPr="004046BE">
        <w:rPr>
          <w:rStyle w:val="StyleUnderline"/>
        </w:rPr>
        <w:t xml:space="preserve"> with the newer, propaganda-producing Turkistan Islamic Party</w:t>
      </w:r>
      <w:r w:rsidRPr="004046BE">
        <w:rPr>
          <w:sz w:val="12"/>
        </w:rPr>
        <w:t xml:space="preserve">. </w:t>
      </w:r>
      <w:r w:rsidRPr="004046BE">
        <w:rPr>
          <w:rStyle w:val="StyleUnderline"/>
        </w:rPr>
        <w:t>A U.S. State Department official told Foreign Policy that the United States designated ETIM a terrorist group “after careful study,” having concluded that its members were responsible for terrorism in China and were planning attacks on U.S. interests abroad, but declined to specify the sources of this information.</w:t>
      </w:r>
      <w:r w:rsidRPr="004046BE">
        <w:rPr>
          <w:sz w:val="12"/>
        </w:rPr>
        <w:t xml:space="preserve"> The official added that the government still maintains this listing. Officials at Washington’s Chinese Embassy and China’s State Council didn’t return repeated calls and emails seeking comment. </w:t>
      </w:r>
      <w:r w:rsidRPr="004046BE">
        <w:rPr>
          <w:rStyle w:val="StyleUnderline"/>
        </w:rPr>
        <w:t>What worries Human Rights</w:t>
      </w:r>
      <w:r w:rsidRPr="004046BE">
        <w:rPr>
          <w:sz w:val="12"/>
        </w:rPr>
        <w:t xml:space="preserve"> Watch’s </w:t>
      </w:r>
      <w:proofErr w:type="spellStart"/>
      <w:r w:rsidRPr="004046BE">
        <w:rPr>
          <w:sz w:val="12"/>
        </w:rPr>
        <w:t>Bequelin</w:t>
      </w:r>
      <w:proofErr w:type="spellEnd"/>
      <w:r w:rsidRPr="004046BE">
        <w:rPr>
          <w:sz w:val="12"/>
        </w:rPr>
        <w:t>,</w:t>
      </w:r>
      <w:r w:rsidRPr="004046BE">
        <w:rPr>
          <w:rStyle w:val="StyleUnderline"/>
        </w:rPr>
        <w:t xml:space="preserve"> as </w:t>
      </w:r>
      <w:r w:rsidRPr="004046BE">
        <w:rPr>
          <w:sz w:val="12"/>
        </w:rPr>
        <w:t>several countries including</w:t>
      </w:r>
      <w:r w:rsidRPr="004046BE">
        <w:rPr>
          <w:rStyle w:val="StyleUnderline"/>
        </w:rPr>
        <w:t xml:space="preserve"> the United States move to scale up counterterrorism cooperation with China, isn’t so much that other countries believe China’s inflated claims. It’s more that the need to cooperate on security and other goals may mean de facto acceptance of, or even practical assistance for, China’s repressive policies.</w:t>
      </w:r>
    </w:p>
    <w:p w14:paraId="627E198D" w14:textId="19D19A49" w:rsidR="00793F6F" w:rsidRPr="004046BE" w:rsidRDefault="00793F6F" w:rsidP="00793F6F">
      <w:pPr>
        <w:pStyle w:val="Heading4"/>
        <w:rPr>
          <w:rFonts w:ascii="Tahoma" w:hAnsi="Tahoma" w:cs="Tahoma"/>
          <w:color w:val="FFFFFF"/>
          <w:sz w:val="15"/>
          <w:szCs w:val="15"/>
          <w:shd w:val="clear" w:color="auto" w:fill="000000"/>
        </w:rPr>
      </w:pPr>
      <w:r w:rsidRPr="004046BE">
        <w:t>China’s false claims of ETIM terrorism are a self-fulfilling prophecy—fear and marginalization</w:t>
      </w:r>
    </w:p>
    <w:p w14:paraId="07A378CB" w14:textId="77777777" w:rsidR="003A0163" w:rsidRPr="004046BE" w:rsidRDefault="003A0163" w:rsidP="003A0163">
      <w:pPr>
        <w:rPr>
          <w:b/>
        </w:rPr>
      </w:pPr>
      <w:proofErr w:type="spellStart"/>
      <w:r w:rsidRPr="004046BE">
        <w:rPr>
          <w:b/>
        </w:rPr>
        <w:t>Drennan</w:t>
      </w:r>
      <w:proofErr w:type="spellEnd"/>
      <w:r w:rsidRPr="004046BE">
        <w:rPr>
          <w:b/>
        </w:rPr>
        <w:t xml:space="preserve"> 15</w:t>
      </w:r>
    </w:p>
    <w:p w14:paraId="255DC815" w14:textId="77777777" w:rsidR="003A0163" w:rsidRPr="004046BE" w:rsidRDefault="003A0163" w:rsidP="003A0163">
      <w:r w:rsidRPr="004046BE">
        <w:t xml:space="preserve"> (Justine </w:t>
      </w:r>
      <w:proofErr w:type="spellStart"/>
      <w:r w:rsidRPr="004046BE">
        <w:t>Drennan</w:t>
      </w:r>
      <w:proofErr w:type="spellEnd"/>
      <w:r w:rsidRPr="004046BE">
        <w:t>, fellow at Foreign Policy, 2-10-2015, "Is China Making Its Own Terrorism Problem Worse</w:t>
      </w:r>
      <w:proofErr w:type="gramStart"/>
      <w:r w:rsidRPr="004046BE">
        <w:t>?,</w:t>
      </w:r>
      <w:proofErr w:type="gramEnd"/>
      <w:r w:rsidRPr="004046BE">
        <w:t>" Foreign Policy, http://foreignpolicy.com/2015/02/09/is-china-making-its-own-terrorism-problem-worse-uighurs-islamic-state/ (DDI AGH)</w:t>
      </w:r>
    </w:p>
    <w:p w14:paraId="15F2098E" w14:textId="77777777" w:rsidR="00793F6F" w:rsidRPr="004046BE" w:rsidRDefault="00793F6F" w:rsidP="00793F6F">
      <w:pPr>
        <w:rPr>
          <w:sz w:val="10"/>
        </w:rPr>
      </w:pPr>
      <w:r w:rsidRPr="004046BE">
        <w:rPr>
          <w:sz w:val="10"/>
        </w:rPr>
        <w:t>When</w:t>
      </w:r>
      <w:r w:rsidRPr="004046BE">
        <w:rPr>
          <w:rStyle w:val="StyleUnderline"/>
        </w:rPr>
        <w:t xml:space="preserve"> an SUV crashed through a crowd at</w:t>
      </w:r>
      <w:r w:rsidRPr="004046BE">
        <w:rPr>
          <w:sz w:val="10"/>
        </w:rPr>
        <w:t xml:space="preserve"> Beijing’s </w:t>
      </w:r>
      <w:r w:rsidRPr="004046BE">
        <w:rPr>
          <w:rStyle w:val="StyleUnderline"/>
        </w:rPr>
        <w:t>Tiananmen Square</w:t>
      </w:r>
      <w:r w:rsidRPr="004046BE">
        <w:rPr>
          <w:sz w:val="10"/>
        </w:rPr>
        <w:t xml:space="preserve"> in late 2013, killing two bystanders and injuring 40, it didn’t take Chinese officials long to name culprits. </w:t>
      </w:r>
      <w:r w:rsidRPr="004046BE">
        <w:rPr>
          <w:rStyle w:val="StyleUnderline"/>
        </w:rPr>
        <w:t xml:space="preserve">The attackers, they </w:t>
      </w:r>
      <w:r w:rsidRPr="004046BE">
        <w:fldChar w:fldCharType="begin"/>
      </w:r>
      <w:r w:rsidRPr="004046BE">
        <w:instrText xml:space="preserve"> HYPERLINK "http://www.reuters.com/article/2013/11/01/us-china-tiananmen-idUSBRE9A003L20131101" \t "_blank" </w:instrText>
      </w:r>
      <w:r w:rsidRPr="004046BE">
        <w:fldChar w:fldCharType="separate"/>
      </w:r>
      <w:r w:rsidRPr="004046BE">
        <w:rPr>
          <w:rStyle w:val="StyleUnderline"/>
        </w:rPr>
        <w:t>said</w:t>
      </w:r>
      <w:r w:rsidRPr="004046BE">
        <w:rPr>
          <w:rStyle w:val="StyleUnderline"/>
        </w:rPr>
        <w:fldChar w:fldCharType="end"/>
      </w:r>
      <w:r w:rsidRPr="004046BE">
        <w:rPr>
          <w:rStyle w:val="StyleUnderline"/>
        </w:rPr>
        <w:t>, had been members of China’s Uighur Muslim minority, with “links to many international extremist terrorist groups</w:t>
      </w:r>
      <w:r w:rsidRPr="004046BE">
        <w:rPr>
          <w:sz w:val="10"/>
        </w:rPr>
        <w:t xml:space="preserve">.” Police said they found a flag bearing jihadi emblems in the crashed vehicle and blamed </w:t>
      </w:r>
      <w:r w:rsidRPr="004046BE">
        <w:rPr>
          <w:rStyle w:val="StyleUnderline"/>
        </w:rPr>
        <w:t>the East Turkestan Islamic Movement, or ETIM, a group named after the independent state China says some Uighurs want to establish in the far-western region of Xinjiang.</w:t>
      </w:r>
      <w:r w:rsidRPr="004046BE">
        <w:rPr>
          <w:sz w:val="10"/>
        </w:rPr>
        <w:t xml:space="preserve"> After the attack, </w:t>
      </w:r>
      <w:r w:rsidRPr="004046BE">
        <w:rPr>
          <w:rStyle w:val="StyleUnderline"/>
        </w:rPr>
        <w:t xml:space="preserve">Foreign Ministry spokeswoman </w:t>
      </w:r>
      <w:proofErr w:type="spellStart"/>
      <w:r w:rsidRPr="004046BE">
        <w:rPr>
          <w:rStyle w:val="StyleUnderline"/>
        </w:rPr>
        <w:t>Hua</w:t>
      </w:r>
      <w:proofErr w:type="spellEnd"/>
      <w:r w:rsidRPr="004046BE">
        <w:rPr>
          <w:rStyle w:val="StyleUnderline"/>
        </w:rPr>
        <w:t xml:space="preserve"> </w:t>
      </w:r>
      <w:proofErr w:type="spellStart"/>
      <w:r w:rsidRPr="004046BE">
        <w:rPr>
          <w:rStyle w:val="StyleUnderline"/>
        </w:rPr>
        <w:t>Chunying</w:t>
      </w:r>
      <w:proofErr w:type="spellEnd"/>
      <w:r w:rsidRPr="004046BE">
        <w:rPr>
          <w:rStyle w:val="StyleUnderline"/>
        </w:rPr>
        <w:t xml:space="preserve"> called ETIM “China’s most direct and realistic security threat</w:t>
      </w:r>
      <w:r w:rsidRPr="004046BE">
        <w:rPr>
          <w:sz w:val="10"/>
        </w:rPr>
        <w:t xml:space="preserve">.” </w:t>
      </w:r>
      <w:r w:rsidRPr="004046BE">
        <w:rPr>
          <w:rStyle w:val="StyleUnderline"/>
        </w:rPr>
        <w:t>Beijing has long characterized cases of Uighur violence as organized acts of terrorism and accused individual attackers of having ties to international jihadi groups</w:t>
      </w:r>
      <w:r w:rsidRPr="004046BE">
        <w:rPr>
          <w:sz w:val="10"/>
        </w:rPr>
        <w:t xml:space="preserve">. Back in 2001, </w:t>
      </w:r>
      <w:r w:rsidRPr="004046BE">
        <w:rPr>
          <w:rStyle w:val="StyleUnderline"/>
        </w:rPr>
        <w:t xml:space="preserve">China released a </w:t>
      </w:r>
      <w:r w:rsidRPr="004046BE">
        <w:fldChar w:fldCharType="begin"/>
      </w:r>
      <w:r w:rsidRPr="004046BE">
        <w:instrText xml:space="preserve"> HYPERLINK "http://www.china-un.org/eng/zt/fk/t28937.htm" \t "_blank" </w:instrText>
      </w:r>
      <w:r w:rsidRPr="004046BE">
        <w:fldChar w:fldCharType="separate"/>
      </w:r>
      <w:r w:rsidRPr="004046BE">
        <w:rPr>
          <w:rStyle w:val="StyleUnderline"/>
        </w:rPr>
        <w:t>document</w:t>
      </w:r>
      <w:r w:rsidRPr="004046BE">
        <w:rPr>
          <w:rStyle w:val="StyleUnderline"/>
        </w:rPr>
        <w:fldChar w:fldCharType="end"/>
      </w:r>
      <w:r w:rsidRPr="004046BE">
        <w:rPr>
          <w:rStyle w:val="StyleUnderline"/>
        </w:rPr>
        <w:t xml:space="preserve"> claiming that “Eastern Turkistan” terrorists had received training from Osama bin Laden and the Taliban and then “fought in combats in Afghanistan, Chechnya and Uzbekistan, or returned to Xinjiang for terrorist and violent activities.” Since then, China has frequently </w:t>
      </w:r>
      <w:r w:rsidRPr="004046BE">
        <w:fldChar w:fldCharType="begin"/>
      </w:r>
      <w:r w:rsidRPr="004046BE">
        <w:instrText xml:space="preserve"> HYPERLINK "http://www.reuters.com/article/2014/05/18/us-china-xinjiang-idUSBREA4H01O20140518" \t "_blank" </w:instrText>
      </w:r>
      <w:r w:rsidRPr="004046BE">
        <w:fldChar w:fldCharType="separate"/>
      </w:r>
      <w:r w:rsidRPr="004046BE">
        <w:rPr>
          <w:rStyle w:val="StyleUnderline"/>
        </w:rPr>
        <w:t>blamed</w:t>
      </w:r>
      <w:r w:rsidRPr="004046BE">
        <w:rPr>
          <w:rStyle w:val="StyleUnderline"/>
        </w:rPr>
        <w:fldChar w:fldCharType="end"/>
      </w:r>
      <w:r w:rsidRPr="004046BE">
        <w:rPr>
          <w:rStyle w:val="StyleUnderline"/>
        </w:rPr>
        <w:t xml:space="preserve"> ETIM for violence in Xinjiang and elsewhere. </w:t>
      </w:r>
      <w:r w:rsidRPr="004046BE">
        <w:rPr>
          <w:sz w:val="10"/>
        </w:rPr>
        <w:t xml:space="preserve">But </w:t>
      </w:r>
      <w:r w:rsidRPr="004046BE">
        <w:fldChar w:fldCharType="begin"/>
      </w:r>
      <w:r w:rsidRPr="004046BE">
        <w:instrText xml:space="preserve"> HYPERLINK "http://cup.columbia.edu/book/the-uyghurs/9780231147583" \t "_blank" </w:instrText>
      </w:r>
      <w:r w:rsidRPr="004046BE">
        <w:fldChar w:fldCharType="separate"/>
      </w:r>
      <w:r w:rsidRPr="004046BE">
        <w:rPr>
          <w:rStyle w:val="StyleUnderline"/>
        </w:rPr>
        <w:t>scholars</w:t>
      </w:r>
      <w:r w:rsidRPr="004046BE">
        <w:rPr>
          <w:rStyle w:val="StyleUnderline"/>
        </w:rPr>
        <w:fldChar w:fldCharType="end"/>
      </w:r>
      <w:r w:rsidRPr="004046BE">
        <w:rPr>
          <w:rStyle w:val="StyleUnderline"/>
        </w:rPr>
        <w:t>,</w:t>
      </w:r>
      <w:r w:rsidRPr="004046BE">
        <w:fldChar w:fldCharType="begin"/>
      </w:r>
      <w:r w:rsidRPr="004046BE">
        <w:instrText xml:space="preserve"> HYPERLINK "http://www.hrw.org/reports/2005/china0405/4.htm" \t "_blank" </w:instrText>
      </w:r>
      <w:r w:rsidRPr="004046BE">
        <w:fldChar w:fldCharType="separate"/>
      </w:r>
      <w:r w:rsidRPr="004046BE">
        <w:rPr>
          <w:rStyle w:val="StyleUnderline"/>
        </w:rPr>
        <w:t xml:space="preserve"> human rights groups</w:t>
      </w:r>
      <w:r w:rsidRPr="004046BE">
        <w:rPr>
          <w:rStyle w:val="StyleUnderline"/>
        </w:rPr>
        <w:fldChar w:fldCharType="end"/>
      </w:r>
      <w:r w:rsidRPr="004046BE">
        <w:rPr>
          <w:rStyle w:val="StyleUnderline"/>
        </w:rPr>
        <w:t>, and</w:t>
      </w:r>
      <w:r w:rsidRPr="004046BE">
        <w:fldChar w:fldCharType="begin"/>
      </w:r>
      <w:r w:rsidRPr="004046BE">
        <w:instrText xml:space="preserve"> HYPERLINK "http://www.huffingtonpost.com/alim-a-seytoff/china-uighurs_b_5589130.html" \t "_blank" </w:instrText>
      </w:r>
      <w:r w:rsidRPr="004046BE">
        <w:fldChar w:fldCharType="separate"/>
      </w:r>
      <w:r w:rsidRPr="004046BE">
        <w:rPr>
          <w:rStyle w:val="StyleUnderline"/>
        </w:rPr>
        <w:t xml:space="preserve"> Uighur advocates</w:t>
      </w:r>
      <w:r w:rsidRPr="004046BE">
        <w:rPr>
          <w:rStyle w:val="StyleUnderline"/>
        </w:rPr>
        <w:fldChar w:fldCharType="end"/>
      </w:r>
      <w:r w:rsidRPr="004046BE">
        <w:rPr>
          <w:rStyle w:val="StyleUnderline"/>
        </w:rPr>
        <w:t xml:space="preserve"> argue that China is systematically exaggerating the threat Uighurs pose to justify its repressive policies in Xinjiang.</w:t>
      </w:r>
      <w:r w:rsidRPr="004046BE">
        <w:rPr>
          <w:sz w:val="10"/>
        </w:rPr>
        <w:t xml:space="preserve"> The region’s onetime-majority Uighur population of roughly 10 million, which is ethnically Turkic, has been marginalized for decades by ethnic Han Chinese migrants that Beijing has encouraged to move there in the hope that they’d help integrate the restive region into China. </w:t>
      </w:r>
      <w:r w:rsidRPr="004046BE">
        <w:rPr>
          <w:rStyle w:val="StyleUnderline"/>
        </w:rPr>
        <w:t>The repression has been getting worse</w:t>
      </w:r>
      <w:r w:rsidRPr="004046BE">
        <w:rPr>
          <w:sz w:val="10"/>
        </w:rPr>
        <w:t xml:space="preserve">. Since the region’s bloody </w:t>
      </w:r>
      <w:r w:rsidRPr="004046BE">
        <w:fldChar w:fldCharType="begin"/>
      </w:r>
      <w:r w:rsidRPr="004046BE">
        <w:rPr>
          <w:sz w:val="10"/>
        </w:rPr>
        <w:instrText xml:space="preserve"> HYPERLINK "http://www.nytimes.com/2009/07/06/world/asia/06china.html?_r=1&amp;" \t "_blank" </w:instrText>
      </w:r>
      <w:r w:rsidRPr="004046BE">
        <w:fldChar w:fldCharType="separate"/>
      </w:r>
      <w:r w:rsidRPr="004046BE">
        <w:rPr>
          <w:rStyle w:val="Hyperlink"/>
          <w:sz w:val="10"/>
        </w:rPr>
        <w:t>ethnic clashes in 2009</w:t>
      </w:r>
      <w:r w:rsidRPr="004046BE">
        <w:rPr>
          <w:rStyle w:val="Hyperlink"/>
          <w:sz w:val="10"/>
        </w:rPr>
        <w:fldChar w:fldCharType="end"/>
      </w:r>
      <w:r w:rsidRPr="004046BE">
        <w:rPr>
          <w:sz w:val="10"/>
        </w:rPr>
        <w:t xml:space="preserve">, </w:t>
      </w:r>
      <w:r w:rsidRPr="004046BE">
        <w:rPr>
          <w:rStyle w:val="StyleUnderline"/>
        </w:rPr>
        <w:t xml:space="preserve">the government has increased </w:t>
      </w:r>
      <w:r w:rsidRPr="004046BE">
        <w:fldChar w:fldCharType="begin"/>
      </w:r>
      <w:r w:rsidRPr="004046BE">
        <w:instrText xml:space="preserve"> HYPERLINK "http://www.usnews.com/opinion/blogs/world-report/2014/07/03/ramadan-brings-religious-restrictions-for-muslim-uighurs-in-china" \t "_blank" </w:instrText>
      </w:r>
      <w:r w:rsidRPr="004046BE">
        <w:fldChar w:fldCharType="separate"/>
      </w:r>
      <w:r w:rsidRPr="004046BE">
        <w:rPr>
          <w:rStyle w:val="StyleUnderline"/>
        </w:rPr>
        <w:t>regulations</w:t>
      </w:r>
      <w:r w:rsidRPr="004046BE">
        <w:rPr>
          <w:rStyle w:val="StyleUnderline"/>
        </w:rPr>
        <w:fldChar w:fldCharType="end"/>
      </w:r>
      <w:r w:rsidRPr="004046BE">
        <w:rPr>
          <w:rStyle w:val="StyleUnderline"/>
        </w:rPr>
        <w:t xml:space="preserve"> on Muslim practices, </w:t>
      </w:r>
      <w:hyperlink r:id="rId48" w:history="1">
        <w:r w:rsidRPr="004046BE">
          <w:rPr>
            <w:rStyle w:val="StyleUnderline"/>
          </w:rPr>
          <w:t>restricting</w:t>
        </w:r>
      </w:hyperlink>
      <w:r w:rsidRPr="004046BE">
        <w:rPr>
          <w:rStyle w:val="StyleUnderline"/>
        </w:rPr>
        <w:t xml:space="preserve"> veils and beards and strictly </w:t>
      </w:r>
      <w:r w:rsidRPr="004046BE">
        <w:fldChar w:fldCharType="begin"/>
      </w:r>
      <w:r w:rsidRPr="004046BE">
        <w:instrText xml:space="preserve"> HYPERLINK "http://www.voanews.com/content/china-bans-many-uighur-muslims-from-ramadan-fast/1952829.html" \t "_blank" </w:instrText>
      </w:r>
      <w:r w:rsidRPr="004046BE">
        <w:fldChar w:fldCharType="separate"/>
      </w:r>
      <w:r w:rsidRPr="004046BE">
        <w:rPr>
          <w:rStyle w:val="StyleUnderline"/>
        </w:rPr>
        <w:t>enforcing</w:t>
      </w:r>
      <w:r w:rsidRPr="004046BE">
        <w:rPr>
          <w:rStyle w:val="StyleUnderline"/>
        </w:rPr>
        <w:fldChar w:fldCharType="end"/>
      </w:r>
      <w:r w:rsidRPr="004046BE">
        <w:rPr>
          <w:rStyle w:val="StyleUnderline"/>
        </w:rPr>
        <w:t xml:space="preserve"> rules that prohibit many from fasting during Ramadan or </w:t>
      </w:r>
      <w:r w:rsidRPr="004046BE">
        <w:fldChar w:fldCharType="begin"/>
      </w:r>
      <w:r w:rsidRPr="004046BE">
        <w:instrText xml:space="preserve"> HYPERLINK "http://www.rfa.org/english/uyghur/uyghur_religion-20060206.html" \t "_blank" </w:instrText>
      </w:r>
      <w:r w:rsidRPr="004046BE">
        <w:fldChar w:fldCharType="separate"/>
      </w:r>
      <w:r w:rsidRPr="004046BE">
        <w:rPr>
          <w:rStyle w:val="StyleUnderline"/>
        </w:rPr>
        <w:t>visiting</w:t>
      </w:r>
      <w:r w:rsidRPr="004046BE">
        <w:rPr>
          <w:rStyle w:val="StyleUnderline"/>
        </w:rPr>
        <w:fldChar w:fldCharType="end"/>
      </w:r>
      <w:r w:rsidRPr="004046BE">
        <w:rPr>
          <w:rStyle w:val="StyleUnderline"/>
        </w:rPr>
        <w:t xml:space="preserve"> mosques. Heightened security operations have</w:t>
      </w:r>
      <w:r w:rsidRPr="004046BE">
        <w:fldChar w:fldCharType="begin"/>
      </w:r>
      <w:r w:rsidRPr="004046BE">
        <w:instrText xml:space="preserve"> HYPERLINK "http://www.hrw.org/news/2015/01/20/china-draft-counterterrorism-law-recipe-abuses" \t "_blank" </w:instrText>
      </w:r>
      <w:r w:rsidRPr="004046BE">
        <w:fldChar w:fldCharType="separate"/>
      </w:r>
      <w:r w:rsidRPr="004046BE">
        <w:rPr>
          <w:rStyle w:val="StyleUnderline"/>
        </w:rPr>
        <w:t xml:space="preserve"> led</w:t>
      </w:r>
      <w:r w:rsidRPr="004046BE">
        <w:rPr>
          <w:rStyle w:val="StyleUnderline"/>
        </w:rPr>
        <w:fldChar w:fldCharType="end"/>
      </w:r>
      <w:r w:rsidRPr="004046BE">
        <w:rPr>
          <w:rStyle w:val="StyleUnderline"/>
        </w:rPr>
        <w:t xml:space="preserve"> in some</w:t>
      </w:r>
      <w:r w:rsidRPr="004046BE">
        <w:fldChar w:fldCharType="begin"/>
      </w:r>
      <w:r w:rsidRPr="004046BE">
        <w:instrText xml:space="preserve"> HYPERLINK "http://www.amnesty.org/en/news/disappearing-china-s-uighurs-2012-07-04" \t "_blank" </w:instrText>
      </w:r>
      <w:r w:rsidRPr="004046BE">
        <w:fldChar w:fldCharType="separate"/>
      </w:r>
      <w:r w:rsidRPr="004046BE">
        <w:rPr>
          <w:rStyle w:val="StyleUnderline"/>
        </w:rPr>
        <w:t xml:space="preserve"> cases</w:t>
      </w:r>
      <w:r w:rsidRPr="004046BE">
        <w:rPr>
          <w:rStyle w:val="StyleUnderline"/>
        </w:rPr>
        <w:fldChar w:fldCharType="end"/>
      </w:r>
      <w:r w:rsidRPr="004046BE">
        <w:rPr>
          <w:rStyle w:val="StyleUnderline"/>
        </w:rPr>
        <w:t xml:space="preserve"> to imprisonment, executions, and suspected torture</w:t>
      </w:r>
      <w:r w:rsidRPr="004046BE">
        <w:rPr>
          <w:sz w:val="10"/>
        </w:rPr>
        <w:t xml:space="preserve">. Government materials about how to spot extremists (hint: they tend to look like Uighurs) </w:t>
      </w:r>
      <w:r w:rsidRPr="004046BE">
        <w:fldChar w:fldCharType="begin"/>
      </w:r>
      <w:r w:rsidRPr="004046BE">
        <w:rPr>
          <w:sz w:val="10"/>
        </w:rPr>
        <w:instrText xml:space="preserve"> HYPERLINK "http://www.bbc.com/news/world-asia-china-30722268" \t "_blank" </w:instrText>
      </w:r>
      <w:r w:rsidRPr="004046BE">
        <w:fldChar w:fldCharType="separate"/>
      </w:r>
      <w:r w:rsidRPr="004046BE">
        <w:rPr>
          <w:rStyle w:val="Hyperlink"/>
          <w:sz w:val="10"/>
        </w:rPr>
        <w:t>elide</w:t>
      </w:r>
      <w:r w:rsidRPr="004046BE">
        <w:rPr>
          <w:rStyle w:val="Hyperlink"/>
          <w:sz w:val="10"/>
        </w:rPr>
        <w:fldChar w:fldCharType="end"/>
      </w:r>
      <w:r w:rsidRPr="004046BE">
        <w:rPr>
          <w:sz w:val="10"/>
        </w:rPr>
        <w:t xml:space="preserve"> religiosity with terrorism. Now, </w:t>
      </w:r>
      <w:r w:rsidRPr="004046BE">
        <w:rPr>
          <w:rStyle w:val="StyleUnderline"/>
        </w:rPr>
        <w:t xml:space="preserve">with the rise of the Islamic State, China has again ramped up its </w:t>
      </w:r>
      <w:r w:rsidRPr="004046BE">
        <w:fldChar w:fldCharType="begin"/>
      </w:r>
      <w:r w:rsidRPr="004046BE">
        <w:instrText xml:space="preserve"> HYPERLINK "http://www.globaltimes.cn/content/875858.shtml" \t "_blank" </w:instrText>
      </w:r>
      <w:r w:rsidRPr="004046BE">
        <w:fldChar w:fldCharType="separate"/>
      </w:r>
      <w:r w:rsidRPr="004046BE">
        <w:rPr>
          <w:rStyle w:val="StyleUnderline"/>
        </w:rPr>
        <w:t>claims</w:t>
      </w:r>
      <w:r w:rsidRPr="004046BE">
        <w:rPr>
          <w:rStyle w:val="StyleUnderline"/>
        </w:rPr>
        <w:fldChar w:fldCharType="end"/>
      </w:r>
      <w:r w:rsidRPr="004046BE">
        <w:rPr>
          <w:rStyle w:val="StyleUnderline"/>
        </w:rPr>
        <w:t xml:space="preserve"> about Uighurs waging international jihad. Chinese government-run Global Times</w:t>
      </w:r>
      <w:r w:rsidRPr="004046BE">
        <w:rPr>
          <w:sz w:val="10"/>
        </w:rPr>
        <w:t xml:space="preserve"> </w:t>
      </w:r>
      <w:r w:rsidRPr="004046BE">
        <w:fldChar w:fldCharType="begin"/>
      </w:r>
      <w:r w:rsidRPr="004046BE">
        <w:rPr>
          <w:sz w:val="10"/>
        </w:rPr>
        <w:instrText xml:space="preserve"> HYPERLINK "http://www.globaltimes.cn/content/896765.shtml" \t "_blank" </w:instrText>
      </w:r>
      <w:r w:rsidRPr="004046BE">
        <w:fldChar w:fldCharType="separate"/>
      </w:r>
      <w:r w:rsidRPr="004046BE">
        <w:rPr>
          <w:rStyle w:val="Hyperlink"/>
          <w:sz w:val="10"/>
        </w:rPr>
        <w:t>asserted</w:t>
      </w:r>
      <w:r w:rsidRPr="004046BE">
        <w:rPr>
          <w:rStyle w:val="Hyperlink"/>
          <w:sz w:val="10"/>
        </w:rPr>
        <w:fldChar w:fldCharType="end"/>
      </w:r>
      <w:r w:rsidRPr="004046BE">
        <w:rPr>
          <w:sz w:val="10"/>
        </w:rPr>
        <w:t xml:space="preserve"> in December that about 300 Chinese “extremists” were fighting alongside ISIS in Iraq and Syria, and </w:t>
      </w:r>
      <w:r w:rsidRPr="004046BE">
        <w:fldChar w:fldCharType="begin"/>
      </w:r>
      <w:r w:rsidRPr="004046BE">
        <w:rPr>
          <w:sz w:val="10"/>
        </w:rPr>
        <w:instrText xml:space="preserve"> HYPERLINK "http://news.qq.com/a/20150123/005058.htm" \t "_blank" </w:instrText>
      </w:r>
      <w:r w:rsidRPr="004046BE">
        <w:fldChar w:fldCharType="separate"/>
      </w:r>
      <w:r w:rsidRPr="004046BE">
        <w:rPr>
          <w:rStyle w:val="Hyperlink"/>
          <w:sz w:val="10"/>
        </w:rPr>
        <w:t>in January</w:t>
      </w:r>
      <w:r w:rsidRPr="004046BE">
        <w:rPr>
          <w:rStyle w:val="Hyperlink"/>
          <w:sz w:val="10"/>
        </w:rPr>
        <w:fldChar w:fldCharType="end"/>
      </w:r>
      <w:r w:rsidRPr="004046BE">
        <w:rPr>
          <w:sz w:val="10"/>
        </w:rPr>
        <w:t xml:space="preserve"> that another 300 had traveled to Malaysia en route to joining the group. The reports </w:t>
      </w:r>
      <w:r w:rsidRPr="004046BE">
        <w:rPr>
          <w:rStyle w:val="StyleUnderline"/>
        </w:rPr>
        <w:t>suggested that many were “terrorists from the East Turkestan Islamic Movement.”</w:t>
      </w:r>
      <w:r w:rsidRPr="004046BE">
        <w:rPr>
          <w:sz w:val="10"/>
        </w:rPr>
        <w:t xml:space="preserve"> On Thursday, Global Times </w:t>
      </w:r>
      <w:r w:rsidRPr="004046BE">
        <w:fldChar w:fldCharType="begin"/>
      </w:r>
      <w:r w:rsidRPr="004046BE">
        <w:rPr>
          <w:sz w:val="10"/>
        </w:rPr>
        <w:instrText xml:space="preserve"> HYPERLINK "http://world.huanqiu.com/exclusive/2015-02/5599295.html" \t "_blank" </w:instrText>
      </w:r>
      <w:r w:rsidRPr="004046BE">
        <w:fldChar w:fldCharType="separate"/>
      </w:r>
      <w:r w:rsidRPr="004046BE">
        <w:rPr>
          <w:rStyle w:val="Hyperlink"/>
          <w:sz w:val="10"/>
        </w:rPr>
        <w:t>said</w:t>
      </w:r>
      <w:r w:rsidRPr="004046BE">
        <w:rPr>
          <w:rStyle w:val="Hyperlink"/>
          <w:sz w:val="10"/>
        </w:rPr>
        <w:fldChar w:fldCharType="end"/>
      </w:r>
      <w:r w:rsidRPr="004046BE">
        <w:rPr>
          <w:sz w:val="10"/>
        </w:rPr>
        <w:t xml:space="preserve"> ISIS had executed one of these Uighur recruits in September and two in December when they tried to flee its control, </w:t>
      </w:r>
      <w:r w:rsidRPr="004046BE">
        <w:fldChar w:fldCharType="begin"/>
      </w:r>
      <w:r w:rsidRPr="004046BE">
        <w:rPr>
          <w:sz w:val="10"/>
        </w:rPr>
        <w:instrText xml:space="preserve"> HYPERLINK "http://www.scmp.com/news/china/article/1702968/islamic-state-has-executed-three-deserters-china-chinese-state-run" \t "_blank" </w:instrText>
      </w:r>
      <w:r w:rsidRPr="004046BE">
        <w:fldChar w:fldCharType="separate"/>
      </w:r>
      <w:r w:rsidRPr="004046BE">
        <w:rPr>
          <w:rStyle w:val="Hyperlink"/>
          <w:sz w:val="10"/>
        </w:rPr>
        <w:t>attributing</w:t>
      </w:r>
      <w:r w:rsidRPr="004046BE">
        <w:rPr>
          <w:rStyle w:val="Hyperlink"/>
          <w:sz w:val="10"/>
        </w:rPr>
        <w:fldChar w:fldCharType="end"/>
      </w:r>
      <w:r w:rsidRPr="004046BE">
        <w:rPr>
          <w:sz w:val="10"/>
        </w:rPr>
        <w:t xml:space="preserve"> the information to an anonymous Kurdish official. </w:t>
      </w:r>
      <w:r w:rsidRPr="004046BE">
        <w:rPr>
          <w:rStyle w:val="StyleUnderline"/>
        </w:rPr>
        <w:t xml:space="preserve">Many experts </w:t>
      </w:r>
      <w:r w:rsidRPr="004046BE">
        <w:rPr>
          <w:sz w:val="10"/>
        </w:rPr>
        <w:t xml:space="preserve">dismiss Global </w:t>
      </w:r>
      <w:proofErr w:type="spellStart"/>
      <w:r w:rsidRPr="004046BE">
        <w:rPr>
          <w:sz w:val="10"/>
        </w:rPr>
        <w:t>Times’s</w:t>
      </w:r>
      <w:proofErr w:type="spellEnd"/>
      <w:r w:rsidRPr="004046BE">
        <w:rPr>
          <w:sz w:val="10"/>
        </w:rPr>
        <w:t xml:space="preserve"> numbers. “I assume there are Uighurs joining ISIS, but I also assume the numbers are quite small in comparison to other groups throughout the world,” said Sean Roberts, a George Washington University professor who studies the minority group. “We’re probably talking about 20 to 30 people max.” Nicholas </w:t>
      </w:r>
      <w:proofErr w:type="spellStart"/>
      <w:r w:rsidRPr="004046BE">
        <w:rPr>
          <w:sz w:val="10"/>
        </w:rPr>
        <w:t>Bequelin</w:t>
      </w:r>
      <w:proofErr w:type="spellEnd"/>
      <w:r w:rsidRPr="004046BE">
        <w:rPr>
          <w:sz w:val="10"/>
        </w:rPr>
        <w:t xml:space="preserve">, a Hong-Kong-based senior researcher with Human Rights Watch, </w:t>
      </w:r>
      <w:r w:rsidRPr="004046BE">
        <w:rPr>
          <w:rStyle w:val="StyleUnderline"/>
        </w:rPr>
        <w:t xml:space="preserve">called Chinese media’s figure of 300 “implausibly high.” </w:t>
      </w:r>
      <w:r w:rsidRPr="004046BE">
        <w:rPr>
          <w:sz w:val="10"/>
        </w:rPr>
        <w:t xml:space="preserve">It’s likely that the rise of the Islamic State has given </w:t>
      </w:r>
      <w:proofErr w:type="gramStart"/>
      <w:r w:rsidRPr="004046BE">
        <w:rPr>
          <w:sz w:val="10"/>
        </w:rPr>
        <w:t>a</w:t>
      </w:r>
      <w:r w:rsidRPr="004046BE">
        <w:rPr>
          <w:sz w:val="10"/>
        </w:rPr>
        <w:softHyphen/>
      </w:r>
      <w:proofErr w:type="gramEnd"/>
      <w:r w:rsidRPr="004046BE">
        <w:rPr>
          <w:sz w:val="10"/>
        </w:rPr>
        <w:t xml:space="preserve"> few disenfranchised young Uighurs a cause to fight and potentially die for. Still, </w:t>
      </w:r>
      <w:r w:rsidRPr="004046BE">
        <w:rPr>
          <w:rStyle w:val="StyleUnderline"/>
        </w:rPr>
        <w:t>experts say any increase in Uighur extremism is largely due to the fact that the very policies China says are meant to combat terrorism have actually made the threat worse. Chinese reports</w:t>
      </w:r>
      <w:r w:rsidRPr="004046BE">
        <w:rPr>
          <w:sz w:val="10"/>
        </w:rPr>
        <w:t xml:space="preserve"> about hundreds of Uighurs fighting with the Islamic State </w:t>
      </w:r>
      <w:r w:rsidRPr="004046BE">
        <w:rPr>
          <w:rStyle w:val="StyleUnderline"/>
        </w:rPr>
        <w:t>are</w:t>
      </w:r>
      <w:r w:rsidRPr="004046BE">
        <w:rPr>
          <w:sz w:val="10"/>
        </w:rPr>
        <w:t xml:space="preserve"> likely “</w:t>
      </w:r>
      <w:r w:rsidRPr="004046BE">
        <w:rPr>
          <w:rStyle w:val="StyleUnderline"/>
        </w:rPr>
        <w:t>intended to make the Uighurs look as if they’re a threat, an Islamist terrorist organization,</w:t>
      </w:r>
      <w:r w:rsidRPr="004046BE">
        <w:rPr>
          <w:sz w:val="10"/>
        </w:rPr>
        <w:t xml:space="preserve">” said </w:t>
      </w:r>
      <w:proofErr w:type="spellStart"/>
      <w:r w:rsidRPr="004046BE">
        <w:rPr>
          <w:sz w:val="10"/>
        </w:rPr>
        <w:t>Dru</w:t>
      </w:r>
      <w:proofErr w:type="spellEnd"/>
      <w:r w:rsidRPr="004046BE">
        <w:rPr>
          <w:sz w:val="10"/>
        </w:rPr>
        <w:t xml:space="preserve"> </w:t>
      </w:r>
      <w:proofErr w:type="spellStart"/>
      <w:r w:rsidRPr="004046BE">
        <w:rPr>
          <w:sz w:val="10"/>
        </w:rPr>
        <w:t>Gladney</w:t>
      </w:r>
      <w:proofErr w:type="spellEnd"/>
      <w:r w:rsidRPr="004046BE">
        <w:rPr>
          <w:sz w:val="10"/>
        </w:rPr>
        <w:t xml:space="preserve">, an anthropologist who studies ethnic identities in China. Several </w:t>
      </w:r>
      <w:r w:rsidRPr="004046BE">
        <w:fldChar w:fldCharType="begin"/>
      </w:r>
      <w:r w:rsidRPr="004046BE">
        <w:rPr>
          <w:sz w:val="10"/>
        </w:rPr>
        <w:instrText xml:space="preserve"> HYPERLINK "http://www.reuters.com/article/2014/09/22/us-china-xinjiang-idUSKCN0HH10J20140922" \t "_blank" </w:instrText>
      </w:r>
      <w:r w:rsidRPr="004046BE">
        <w:fldChar w:fldCharType="separate"/>
      </w:r>
      <w:r w:rsidRPr="004046BE">
        <w:rPr>
          <w:rStyle w:val="Hyperlink"/>
          <w:sz w:val="10"/>
        </w:rPr>
        <w:t>international</w:t>
      </w:r>
      <w:r w:rsidRPr="004046BE">
        <w:rPr>
          <w:rStyle w:val="Hyperlink"/>
          <w:sz w:val="10"/>
        </w:rPr>
        <w:fldChar w:fldCharType="end"/>
      </w:r>
      <w:r w:rsidRPr="004046BE">
        <w:rPr>
          <w:sz w:val="10"/>
        </w:rPr>
        <w:t xml:space="preserve"> media </w:t>
      </w:r>
      <w:r w:rsidRPr="004046BE">
        <w:fldChar w:fldCharType="begin"/>
      </w:r>
      <w:r w:rsidRPr="004046BE">
        <w:rPr>
          <w:sz w:val="10"/>
        </w:rPr>
        <w:instrText xml:space="preserve"> HYPERLINK "http://www.theglobeandmail.com/news/world/chinese-radicals-from-xinjiang-join-islamic-state/article20735422/" \t "_blank" </w:instrText>
      </w:r>
      <w:r w:rsidRPr="004046BE">
        <w:fldChar w:fldCharType="separate"/>
      </w:r>
      <w:r w:rsidRPr="004046BE">
        <w:rPr>
          <w:rStyle w:val="Hyperlink"/>
          <w:sz w:val="10"/>
        </w:rPr>
        <w:t>outlets</w:t>
      </w:r>
      <w:r w:rsidRPr="004046BE">
        <w:rPr>
          <w:rStyle w:val="Hyperlink"/>
          <w:sz w:val="10"/>
        </w:rPr>
        <w:fldChar w:fldCharType="end"/>
      </w:r>
      <w:r w:rsidRPr="004046BE">
        <w:rPr>
          <w:sz w:val="10"/>
        </w:rPr>
        <w:t xml:space="preserve"> </w:t>
      </w:r>
      <w:proofErr w:type="spellStart"/>
      <w:r w:rsidRPr="004046BE">
        <w:rPr>
          <w:sz w:val="10"/>
        </w:rPr>
        <w:t>have</w:t>
      </w:r>
      <w:r w:rsidRPr="004046BE">
        <w:fldChar w:fldCharType="begin"/>
      </w:r>
      <w:r w:rsidRPr="004046BE">
        <w:rPr>
          <w:sz w:val="10"/>
        </w:rPr>
        <w:instrText xml:space="preserve"> HYPERLINK "http://www.breitbart.com/Big-Peace/2014/09/24/Report-Chinese-Uyghurs-Join-Islamic-State" \t "_blank" </w:instrText>
      </w:r>
      <w:r w:rsidRPr="004046BE">
        <w:fldChar w:fldCharType="separate"/>
      </w:r>
      <w:r w:rsidRPr="004046BE">
        <w:rPr>
          <w:rStyle w:val="Hyperlink"/>
          <w:sz w:val="10"/>
        </w:rPr>
        <w:t>re</w:t>
      </w:r>
      <w:proofErr w:type="spellEnd"/>
      <w:r w:rsidRPr="004046BE">
        <w:rPr>
          <w:rStyle w:val="Hyperlink"/>
          <w:sz w:val="10"/>
        </w:rPr>
        <w:t xml:space="preserve"> </w:t>
      </w:r>
      <w:proofErr w:type="spellStart"/>
      <w:r w:rsidRPr="004046BE">
        <w:rPr>
          <w:rStyle w:val="Hyperlink"/>
          <w:sz w:val="10"/>
        </w:rPr>
        <w:t>peated</w:t>
      </w:r>
      <w:proofErr w:type="spellEnd"/>
      <w:r w:rsidRPr="004046BE">
        <w:rPr>
          <w:rStyle w:val="Hyperlink"/>
          <w:sz w:val="10"/>
        </w:rPr>
        <w:fldChar w:fldCharType="end"/>
      </w:r>
      <w:r w:rsidRPr="004046BE">
        <w:rPr>
          <w:sz w:val="10"/>
        </w:rPr>
        <w:t xml:space="preserve"> the numbers from Chinese media. But </w:t>
      </w:r>
      <w:r w:rsidRPr="004046BE">
        <w:rPr>
          <w:rStyle w:val="Emphasis"/>
        </w:rPr>
        <w:t xml:space="preserve">China’s inflated claims are ultimately counterproductive, </w:t>
      </w:r>
      <w:proofErr w:type="spellStart"/>
      <w:r w:rsidRPr="004046BE">
        <w:rPr>
          <w:rStyle w:val="Emphasis"/>
        </w:rPr>
        <w:t>Gladney</w:t>
      </w:r>
      <w:proofErr w:type="spellEnd"/>
      <w:r w:rsidRPr="004046BE">
        <w:rPr>
          <w:rStyle w:val="Emphasis"/>
        </w:rPr>
        <w:t xml:space="preserve"> said. “They create more fear and marginalization, which exacerbates the problem.”</w:t>
      </w:r>
      <w:r w:rsidRPr="004046BE">
        <w:rPr>
          <w:sz w:val="10"/>
        </w:rPr>
        <w:t xml:space="preserve"> China isn’t wholly inventing the threat. Propaganda material from a group China </w:t>
      </w:r>
      <w:r w:rsidRPr="004046BE">
        <w:fldChar w:fldCharType="begin"/>
      </w:r>
      <w:r w:rsidRPr="004046BE">
        <w:rPr>
          <w:sz w:val="10"/>
        </w:rPr>
        <w:instrText xml:space="preserve"> HYPERLINK "http://thediplomat.com/2014/03/turkestan-islamic-party-expresses-support-for-kunming-attack/" \t "_blank" </w:instrText>
      </w:r>
      <w:r w:rsidRPr="004046BE">
        <w:fldChar w:fldCharType="separate"/>
      </w:r>
      <w:r w:rsidRPr="004046BE">
        <w:rPr>
          <w:rStyle w:val="Hyperlink"/>
          <w:sz w:val="10"/>
        </w:rPr>
        <w:t>links</w:t>
      </w:r>
      <w:r w:rsidRPr="004046BE">
        <w:rPr>
          <w:rStyle w:val="Hyperlink"/>
          <w:sz w:val="10"/>
        </w:rPr>
        <w:fldChar w:fldCharType="end"/>
      </w:r>
      <w:r w:rsidRPr="004046BE">
        <w:rPr>
          <w:sz w:val="10"/>
        </w:rPr>
        <w:t xml:space="preserve"> to ETIM that calls itself the Turkistan Islamic Party (TIP) suggests there are at least 30 to 40 Uighur </w:t>
      </w:r>
      <w:proofErr w:type="spellStart"/>
      <w:r w:rsidRPr="004046BE">
        <w:rPr>
          <w:sz w:val="10"/>
        </w:rPr>
        <w:t>jihadis</w:t>
      </w:r>
      <w:proofErr w:type="spellEnd"/>
      <w:r w:rsidRPr="004046BE">
        <w:rPr>
          <w:sz w:val="10"/>
        </w:rPr>
        <w:t xml:space="preserve"> in Syria and Iraq, according to Washington Institute for Near East Policy fellow Aaron </w:t>
      </w:r>
      <w:proofErr w:type="spellStart"/>
      <w:r w:rsidRPr="004046BE">
        <w:rPr>
          <w:sz w:val="10"/>
        </w:rPr>
        <w:t>Zelin</w:t>
      </w:r>
      <w:proofErr w:type="spellEnd"/>
      <w:r w:rsidRPr="004046BE">
        <w:rPr>
          <w:sz w:val="10"/>
        </w:rPr>
        <w:t xml:space="preserve">, who runs the website Jihadology.net. TIP has an increasingly active online presence </w:t>
      </w:r>
      <w:proofErr w:type="spellStart"/>
      <w:r w:rsidRPr="004046BE">
        <w:rPr>
          <w:sz w:val="10"/>
        </w:rPr>
        <w:t>that</w:t>
      </w:r>
      <w:r w:rsidRPr="004046BE">
        <w:fldChar w:fldCharType="begin"/>
      </w:r>
      <w:r w:rsidRPr="004046BE">
        <w:rPr>
          <w:sz w:val="10"/>
        </w:rPr>
        <w:instrText xml:space="preserve"> HYPERLINK "https://news.siteintelgroup.com/Jihadist-News/tip-publishes-photos-of-children-training-with-guns-at-camp.html" \t "_blank" </w:instrText>
      </w:r>
      <w:r w:rsidRPr="004046BE">
        <w:fldChar w:fldCharType="separate"/>
      </w:r>
      <w:r w:rsidRPr="004046BE">
        <w:rPr>
          <w:rStyle w:val="Hyperlink"/>
          <w:sz w:val="10"/>
        </w:rPr>
        <w:t>includes</w:t>
      </w:r>
      <w:proofErr w:type="spellEnd"/>
      <w:r w:rsidRPr="004046BE">
        <w:rPr>
          <w:rStyle w:val="Hyperlink"/>
          <w:sz w:val="10"/>
        </w:rPr>
        <w:fldChar w:fldCharType="end"/>
      </w:r>
      <w:r w:rsidRPr="004046BE">
        <w:fldChar w:fldCharType="begin"/>
      </w:r>
      <w:r w:rsidRPr="004046BE">
        <w:rPr>
          <w:sz w:val="10"/>
        </w:rPr>
        <w:instrText xml:space="preserve"> HYPERLINK "http://www.longwarjournal.org/archives/2013/04/turkistan_islamic_pa_2.php" \t "_blank" </w:instrText>
      </w:r>
      <w:r w:rsidRPr="004046BE">
        <w:fldChar w:fldCharType="separate"/>
      </w:r>
      <w:r w:rsidRPr="004046BE">
        <w:rPr>
          <w:rStyle w:val="Hyperlink"/>
          <w:sz w:val="10"/>
        </w:rPr>
        <w:t xml:space="preserve"> footage</w:t>
      </w:r>
      <w:r w:rsidRPr="004046BE">
        <w:rPr>
          <w:rStyle w:val="Hyperlink"/>
          <w:sz w:val="10"/>
        </w:rPr>
        <w:fldChar w:fldCharType="end"/>
      </w:r>
      <w:r w:rsidRPr="004046BE">
        <w:rPr>
          <w:sz w:val="10"/>
        </w:rPr>
        <w:t xml:space="preserve"> of young</w:t>
      </w:r>
      <w:r w:rsidRPr="004046BE">
        <w:fldChar w:fldCharType="begin"/>
      </w:r>
      <w:r w:rsidRPr="004046BE">
        <w:rPr>
          <w:sz w:val="10"/>
        </w:rPr>
        <w:instrText xml:space="preserve"> HYPERLINK "https://news.siteintelgroup.com/Jihadist-News/tip-division-in-syria-releases-photos-of-fighters-camp-for-children.html" \t "_blank" </w:instrText>
      </w:r>
      <w:r w:rsidRPr="004046BE">
        <w:fldChar w:fldCharType="separate"/>
      </w:r>
      <w:r w:rsidRPr="004046BE">
        <w:rPr>
          <w:rStyle w:val="Hyperlink"/>
          <w:sz w:val="10"/>
        </w:rPr>
        <w:t xml:space="preserve"> children</w:t>
      </w:r>
      <w:r w:rsidRPr="004046BE">
        <w:rPr>
          <w:rStyle w:val="Hyperlink"/>
          <w:sz w:val="10"/>
        </w:rPr>
        <w:fldChar w:fldCharType="end"/>
      </w:r>
      <w:r w:rsidRPr="004046BE">
        <w:rPr>
          <w:sz w:val="10"/>
        </w:rPr>
        <w:t xml:space="preserve"> firing guns in mountain valleys. In recent years, it has also </w:t>
      </w:r>
      <w:r w:rsidRPr="004046BE">
        <w:fldChar w:fldCharType="begin"/>
      </w:r>
      <w:r w:rsidRPr="004046BE">
        <w:rPr>
          <w:sz w:val="10"/>
        </w:rPr>
        <w:instrText xml:space="preserve"> HYPERLINK "http://www.theguardian.com/world/2013/nov/25/islamist-china-tiananmen-beijing-attack" \t "_blank" </w:instrText>
      </w:r>
      <w:r w:rsidRPr="004046BE">
        <w:fldChar w:fldCharType="separate"/>
      </w:r>
      <w:r w:rsidRPr="004046BE">
        <w:rPr>
          <w:rStyle w:val="Hyperlink"/>
          <w:sz w:val="10"/>
        </w:rPr>
        <w:t>claimed</w:t>
      </w:r>
      <w:r w:rsidRPr="004046BE">
        <w:rPr>
          <w:rStyle w:val="Hyperlink"/>
          <w:sz w:val="10"/>
        </w:rPr>
        <w:fldChar w:fldCharType="end"/>
      </w:r>
      <w:r w:rsidRPr="004046BE">
        <w:rPr>
          <w:sz w:val="10"/>
        </w:rPr>
        <w:t xml:space="preserve"> responsibility for attacks like the Tiananmen Square SUV incident via videos in which its purported leader, Abdullah Mansour, has called for more attacks. But many researchers doubt TIP’s claims, as its accounts of attacks often contradict facts on the ground that don’t seem to indicate the sophistication of internationally organized terrorist operations. The general consensus, according to Georgetown professor James </w:t>
      </w:r>
      <w:proofErr w:type="spellStart"/>
      <w:r w:rsidRPr="004046BE">
        <w:rPr>
          <w:sz w:val="10"/>
        </w:rPr>
        <w:t>Millward</w:t>
      </w:r>
      <w:proofErr w:type="spellEnd"/>
      <w:r w:rsidRPr="004046BE">
        <w:rPr>
          <w:sz w:val="10"/>
        </w:rPr>
        <w:t>, is that radicalized Uighur expats, who mostly seem to be based</w:t>
      </w:r>
      <w:hyperlink r:id="rId49" w:history="1">
        <w:r w:rsidRPr="004046BE">
          <w:rPr>
            <w:rStyle w:val="Hyperlink"/>
            <w:sz w:val="10"/>
          </w:rPr>
          <w:t xml:space="preserve"> in Pakistan</w:t>
        </w:r>
      </w:hyperlink>
      <w:r w:rsidRPr="004046BE">
        <w:rPr>
          <w:sz w:val="10"/>
        </w:rPr>
        <w:t xml:space="preserve"> rather than Iraq and Syria, haven’t provided any operational support for recent violence in China, but rather just propaganda. And any who are fighting with Middle Eastern jihadi groups don’t seem to be </w:t>
      </w:r>
      <w:proofErr w:type="gramStart"/>
      <w:r w:rsidRPr="004046BE">
        <w:rPr>
          <w:sz w:val="10"/>
        </w:rPr>
        <w:t>rising</w:t>
      </w:r>
      <w:proofErr w:type="gramEnd"/>
      <w:r w:rsidRPr="004046BE">
        <w:rPr>
          <w:sz w:val="10"/>
        </w:rPr>
        <w:t xml:space="preserve"> very high in their ranks, said </w:t>
      </w:r>
      <w:proofErr w:type="spellStart"/>
      <w:r w:rsidRPr="004046BE">
        <w:rPr>
          <w:sz w:val="10"/>
        </w:rPr>
        <w:t>Raffaello</w:t>
      </w:r>
      <w:proofErr w:type="spellEnd"/>
      <w:r w:rsidRPr="004046BE">
        <w:rPr>
          <w:sz w:val="10"/>
        </w:rPr>
        <w:t xml:space="preserve"> </w:t>
      </w:r>
      <w:proofErr w:type="spellStart"/>
      <w:r w:rsidRPr="004046BE">
        <w:rPr>
          <w:sz w:val="10"/>
        </w:rPr>
        <w:t>Pantucci</w:t>
      </w:r>
      <w:proofErr w:type="spellEnd"/>
      <w:r w:rsidRPr="004046BE">
        <w:rPr>
          <w:sz w:val="10"/>
        </w:rPr>
        <w:t xml:space="preserve">, an analyst at London’s Royal United Services Institute. </w:t>
      </w:r>
      <w:r w:rsidRPr="004046BE">
        <w:rPr>
          <w:rStyle w:val="StyleUnderline"/>
        </w:rPr>
        <w:t>China</w:t>
      </w:r>
      <w:r w:rsidRPr="004046BE">
        <w:rPr>
          <w:sz w:val="10"/>
        </w:rPr>
        <w:t xml:space="preserve">, however, </w:t>
      </w:r>
      <w:r w:rsidRPr="004046BE">
        <w:rPr>
          <w:rStyle w:val="StyleUnderline"/>
        </w:rPr>
        <w:t xml:space="preserve">has been quick to label moderate Uighurs who </w:t>
      </w:r>
      <w:proofErr w:type="gramStart"/>
      <w:r w:rsidRPr="004046BE">
        <w:rPr>
          <w:rStyle w:val="StyleUnderline"/>
        </w:rPr>
        <w:t>speak</w:t>
      </w:r>
      <w:proofErr w:type="gramEnd"/>
      <w:r w:rsidRPr="004046BE">
        <w:rPr>
          <w:rStyle w:val="StyleUnderline"/>
        </w:rPr>
        <w:t xml:space="preserve"> out as radicals</w:t>
      </w:r>
      <w:r w:rsidRPr="004046BE">
        <w:rPr>
          <w:sz w:val="10"/>
        </w:rPr>
        <w:t xml:space="preserve">. </w:t>
      </w:r>
      <w:r w:rsidRPr="004046BE">
        <w:rPr>
          <w:rStyle w:val="StyleUnderline"/>
        </w:rPr>
        <w:t>Last year a Xinjiang court</w:t>
      </w:r>
      <w:hyperlink r:id="rId50" w:anchor="advocates/detail/tohti" w:history="1">
        <w:r w:rsidRPr="004046BE">
          <w:rPr>
            <w:rStyle w:val="StyleUnderline"/>
          </w:rPr>
          <w:t xml:space="preserve"> sentenced</w:t>
        </w:r>
      </w:hyperlink>
      <w:r w:rsidRPr="004046BE">
        <w:rPr>
          <w:rStyle w:val="StyleUnderline"/>
        </w:rPr>
        <w:t xml:space="preserve"> Uighur professor </w:t>
      </w:r>
      <w:proofErr w:type="spellStart"/>
      <w:r w:rsidRPr="004046BE">
        <w:rPr>
          <w:rStyle w:val="StyleUnderline"/>
        </w:rPr>
        <w:t>Ilham</w:t>
      </w:r>
      <w:proofErr w:type="spellEnd"/>
      <w:r w:rsidRPr="004046BE">
        <w:rPr>
          <w:rStyle w:val="StyleUnderline"/>
        </w:rPr>
        <w:t xml:space="preserve"> </w:t>
      </w:r>
      <w:proofErr w:type="spellStart"/>
      <w:r w:rsidRPr="004046BE">
        <w:rPr>
          <w:rStyle w:val="StyleUnderline"/>
        </w:rPr>
        <w:t>Tohti</w:t>
      </w:r>
      <w:proofErr w:type="spellEnd"/>
      <w:r w:rsidRPr="004046BE">
        <w:rPr>
          <w:rStyle w:val="StyleUnderline"/>
        </w:rPr>
        <w:t xml:space="preserve"> to life in prison on charges of “separatism,” for running a website that discussed Uighur experiences in the region</w:t>
      </w:r>
      <w:r w:rsidRPr="004046BE">
        <w:rPr>
          <w:sz w:val="10"/>
        </w:rPr>
        <w:t xml:space="preserve">. The United States </w:t>
      </w:r>
      <w:r w:rsidRPr="004046BE">
        <w:fldChar w:fldCharType="begin"/>
      </w:r>
      <w:r w:rsidRPr="004046BE">
        <w:rPr>
          <w:sz w:val="10"/>
        </w:rPr>
        <w:instrText xml:space="preserve"> HYPERLINK "http://www.state.gov/secretary/remarks/2014/09/232026.htm" \t "_blank" </w:instrText>
      </w:r>
      <w:r w:rsidRPr="004046BE">
        <w:fldChar w:fldCharType="separate"/>
      </w:r>
      <w:r w:rsidRPr="004046BE">
        <w:rPr>
          <w:rStyle w:val="Hyperlink"/>
          <w:sz w:val="10"/>
        </w:rPr>
        <w:t>condemned</w:t>
      </w:r>
      <w:r w:rsidRPr="004046BE">
        <w:rPr>
          <w:rStyle w:val="Hyperlink"/>
          <w:sz w:val="10"/>
        </w:rPr>
        <w:fldChar w:fldCharType="end"/>
      </w:r>
      <w:r w:rsidRPr="004046BE">
        <w:rPr>
          <w:sz w:val="10"/>
        </w:rPr>
        <w:t xml:space="preserve"> </w:t>
      </w:r>
      <w:proofErr w:type="spellStart"/>
      <w:r w:rsidRPr="004046BE">
        <w:rPr>
          <w:sz w:val="10"/>
        </w:rPr>
        <w:t>Tohti’s</w:t>
      </w:r>
      <w:proofErr w:type="spellEnd"/>
      <w:r w:rsidRPr="004046BE">
        <w:rPr>
          <w:sz w:val="10"/>
        </w:rPr>
        <w:t xml:space="preserve"> sentence, with Secretary of State John Kerry warning that silencing moderate voices “can only make tensions worse.” Indeed, acts of apparent Uighur terrorism within China </w:t>
      </w:r>
      <w:proofErr w:type="gramStart"/>
      <w:r w:rsidRPr="004046BE">
        <w:rPr>
          <w:sz w:val="10"/>
        </w:rPr>
        <w:t>have</w:t>
      </w:r>
      <w:proofErr w:type="gramEnd"/>
      <w:r w:rsidRPr="004046BE">
        <w:fldChar w:fldCharType="begin"/>
      </w:r>
      <w:r w:rsidRPr="004046BE">
        <w:rPr>
          <w:sz w:val="10"/>
        </w:rPr>
        <w:instrText xml:space="preserve"> HYPERLINK "http://time.com/3172636/china-uighur-terror-attacks-executions/" \t "_blank" </w:instrText>
      </w:r>
      <w:r w:rsidRPr="004046BE">
        <w:fldChar w:fldCharType="separate"/>
      </w:r>
      <w:r w:rsidRPr="004046BE">
        <w:rPr>
          <w:rStyle w:val="Hyperlink"/>
          <w:sz w:val="10"/>
        </w:rPr>
        <w:t xml:space="preserve"> risen sharply</w:t>
      </w:r>
      <w:r w:rsidRPr="004046BE">
        <w:rPr>
          <w:rStyle w:val="Hyperlink"/>
          <w:sz w:val="10"/>
        </w:rPr>
        <w:fldChar w:fldCharType="end"/>
      </w:r>
      <w:r w:rsidRPr="004046BE">
        <w:rPr>
          <w:sz w:val="10"/>
        </w:rPr>
        <w:t xml:space="preserve"> over the past couple years. An</w:t>
      </w:r>
      <w:r w:rsidRPr="004046BE">
        <w:fldChar w:fldCharType="begin"/>
      </w:r>
      <w:r w:rsidRPr="004046BE">
        <w:rPr>
          <w:sz w:val="10"/>
        </w:rPr>
        <w:instrText xml:space="preserve"> HYPERLINK "http://www.bbc.com/news/world-asia-china-29170238" \t "_blank" </w:instrText>
      </w:r>
      <w:r w:rsidRPr="004046BE">
        <w:fldChar w:fldCharType="separate"/>
      </w:r>
      <w:r w:rsidRPr="004046BE">
        <w:rPr>
          <w:rStyle w:val="Hyperlink"/>
          <w:sz w:val="10"/>
        </w:rPr>
        <w:t xml:space="preserve"> attack</w:t>
      </w:r>
      <w:r w:rsidRPr="004046BE">
        <w:rPr>
          <w:rStyle w:val="Hyperlink"/>
          <w:sz w:val="10"/>
        </w:rPr>
        <w:fldChar w:fldCharType="end"/>
      </w:r>
      <w:r w:rsidRPr="004046BE">
        <w:rPr>
          <w:sz w:val="10"/>
        </w:rPr>
        <w:t xml:space="preserve"> last March by eight knife-wielding men and women at a train station in Yunnan province’s city of Kunming left </w:t>
      </w:r>
      <w:r w:rsidRPr="004046BE">
        <w:fldChar w:fldCharType="begin"/>
      </w:r>
      <w:r w:rsidRPr="004046BE">
        <w:rPr>
          <w:sz w:val="10"/>
        </w:rPr>
        <w:instrText xml:space="preserve"> HYPERLINK "http://www.chinafile.com/reporting-opinion/caixin-media/kunming-attack-chinas-911-state-media-says" \t "_blank" </w:instrText>
      </w:r>
      <w:r w:rsidRPr="004046BE">
        <w:fldChar w:fldCharType="separate"/>
      </w:r>
      <w:r w:rsidRPr="004046BE">
        <w:rPr>
          <w:rStyle w:val="Hyperlink"/>
          <w:sz w:val="10"/>
        </w:rPr>
        <w:t>29 dead</w:t>
      </w:r>
      <w:r w:rsidRPr="004046BE">
        <w:rPr>
          <w:rStyle w:val="Hyperlink"/>
          <w:sz w:val="10"/>
        </w:rPr>
        <w:fldChar w:fldCharType="end"/>
      </w:r>
      <w:r w:rsidRPr="004046BE">
        <w:rPr>
          <w:sz w:val="10"/>
        </w:rPr>
        <w:t xml:space="preserve"> and at least 130 wounded. In April, people armed with knives and explosives </w:t>
      </w:r>
      <w:r w:rsidRPr="004046BE">
        <w:fldChar w:fldCharType="begin"/>
      </w:r>
      <w:r w:rsidRPr="004046BE">
        <w:rPr>
          <w:sz w:val="10"/>
        </w:rPr>
        <w:instrText xml:space="preserve"> HYPERLINK "http://www.reuters.com/article/2014/04/30/us-china-xinjiang-blast-idUSBREA3T0HX20140430" \t "_blank" </w:instrText>
      </w:r>
      <w:r w:rsidRPr="004046BE">
        <w:fldChar w:fldCharType="separate"/>
      </w:r>
      <w:r w:rsidRPr="004046BE">
        <w:rPr>
          <w:rStyle w:val="Hyperlink"/>
          <w:sz w:val="10"/>
        </w:rPr>
        <w:t>killed</w:t>
      </w:r>
      <w:r w:rsidRPr="004046BE">
        <w:rPr>
          <w:rStyle w:val="Hyperlink"/>
          <w:sz w:val="10"/>
        </w:rPr>
        <w:fldChar w:fldCharType="end"/>
      </w:r>
      <w:r w:rsidRPr="004046BE">
        <w:rPr>
          <w:sz w:val="10"/>
        </w:rPr>
        <w:t xml:space="preserve"> three and injured 79 at the railway station in Xinjiang’s capital, Urumqi. The next month, attackers </w:t>
      </w:r>
      <w:r w:rsidRPr="004046BE">
        <w:fldChar w:fldCharType="begin"/>
      </w:r>
      <w:r w:rsidRPr="004046BE">
        <w:rPr>
          <w:sz w:val="10"/>
        </w:rPr>
        <w:instrText xml:space="preserve"> HYPERLINK "http://www.bbc.com/news/world-asia-china-27502652" \t "_blank" </w:instrText>
      </w:r>
      <w:r w:rsidRPr="004046BE">
        <w:fldChar w:fldCharType="separate"/>
      </w:r>
      <w:r w:rsidRPr="004046BE">
        <w:rPr>
          <w:rStyle w:val="Hyperlink"/>
          <w:sz w:val="10"/>
        </w:rPr>
        <w:t>crashed</w:t>
      </w:r>
      <w:r w:rsidRPr="004046BE">
        <w:rPr>
          <w:rStyle w:val="Hyperlink"/>
          <w:sz w:val="10"/>
        </w:rPr>
        <w:fldChar w:fldCharType="end"/>
      </w:r>
      <w:r w:rsidRPr="004046BE">
        <w:rPr>
          <w:sz w:val="10"/>
        </w:rPr>
        <w:t xml:space="preserve"> two cars into shoppers at an Urumqi market and set off explosives, killing 31 and injuring more than 90. The Munich-based World Uyghur Congress, the leading advocacy organization for the minority (which uses an alternate spelling of the group’s name), condemns violence but says China uses the threat of terrorism to stifle peaceful dissent as well. </w:t>
      </w:r>
      <w:proofErr w:type="spellStart"/>
      <w:r w:rsidRPr="004046BE">
        <w:rPr>
          <w:sz w:val="10"/>
        </w:rPr>
        <w:t>Alim</w:t>
      </w:r>
      <w:proofErr w:type="spellEnd"/>
      <w:r w:rsidRPr="004046BE">
        <w:rPr>
          <w:sz w:val="10"/>
        </w:rPr>
        <w:t xml:space="preserve"> </w:t>
      </w:r>
      <w:proofErr w:type="spellStart"/>
      <w:r w:rsidRPr="004046BE">
        <w:rPr>
          <w:sz w:val="10"/>
        </w:rPr>
        <w:t>Seytoff</w:t>
      </w:r>
      <w:proofErr w:type="spellEnd"/>
      <w:r w:rsidRPr="004046BE">
        <w:rPr>
          <w:sz w:val="10"/>
        </w:rPr>
        <w:t xml:space="preserve">, the Washington spokesman for the group, told Foreign Policy by email that he didn’t know whether any Uighurs had joined ISIS, but if they had, “they by no means represent the vast majority of peace-loving Uyghur people, just as those who joined ISIS from the U.S., the U.K., Australia and Europe by no means represent the freedom-loving peoples of America, Great Britain, Australia and Europe.” In order to deflect criticism of its Xinjiang policies, </w:t>
      </w:r>
      <w:r w:rsidRPr="004046BE">
        <w:rPr>
          <w:rStyle w:val="StyleUnderline"/>
        </w:rPr>
        <w:t>China is “conflating the Uyghur people’s legitimate demands for human rights, religious freedom, and democracy with international Islamic terrorism</w:t>
      </w:r>
      <w:r w:rsidRPr="004046BE">
        <w:rPr>
          <w:sz w:val="10"/>
        </w:rPr>
        <w:t xml:space="preserve">,” he said. </w:t>
      </w:r>
      <w:proofErr w:type="spellStart"/>
      <w:r w:rsidRPr="004046BE">
        <w:rPr>
          <w:sz w:val="10"/>
        </w:rPr>
        <w:t>Gladney</w:t>
      </w:r>
      <w:proofErr w:type="spellEnd"/>
      <w:r w:rsidRPr="004046BE">
        <w:rPr>
          <w:sz w:val="10"/>
        </w:rPr>
        <w:t xml:space="preserve">, the anthropologist, said any Uighurs with ties to ISIS </w:t>
      </w:r>
      <w:proofErr w:type="gramStart"/>
      <w:r w:rsidRPr="004046BE">
        <w:rPr>
          <w:sz w:val="10"/>
        </w:rPr>
        <w:t>were</w:t>
      </w:r>
      <w:proofErr w:type="gramEnd"/>
      <w:r w:rsidRPr="004046BE">
        <w:rPr>
          <w:sz w:val="10"/>
        </w:rPr>
        <w:t xml:space="preserve"> more likely driven by resentment of China than by aims of global jihad. They may want militant training to fight China and even to establish a Uighur state, he said, but they’re less interested in creating a global caliphate. Analysts also note that those who do desire a global caliphate seem to have little more than a passing interest in Uighurs’ relatively parochial aspirations, despite some </w:t>
      </w:r>
      <w:proofErr w:type="spellStart"/>
      <w:r w:rsidRPr="004046BE">
        <w:rPr>
          <w:sz w:val="10"/>
        </w:rPr>
        <w:t>token</w:t>
      </w:r>
      <w:r w:rsidRPr="004046BE">
        <w:fldChar w:fldCharType="begin"/>
      </w:r>
      <w:r w:rsidRPr="004046BE">
        <w:rPr>
          <w:sz w:val="10"/>
        </w:rPr>
        <w:instrText xml:space="preserve"> HYPERLINK "http://www.scmp.com/news/china/article/1621190/new-al-qaeda-magazine-calls-xinjiang-be-recovered-islamic-caliphate" \t "_blank" </w:instrText>
      </w:r>
      <w:r w:rsidRPr="004046BE">
        <w:fldChar w:fldCharType="separate"/>
      </w:r>
      <w:r w:rsidRPr="004046BE">
        <w:rPr>
          <w:rStyle w:val="Hyperlink"/>
          <w:sz w:val="10"/>
        </w:rPr>
        <w:t>gestures</w:t>
      </w:r>
      <w:proofErr w:type="spellEnd"/>
      <w:r w:rsidRPr="004046BE">
        <w:rPr>
          <w:rStyle w:val="Hyperlink"/>
          <w:sz w:val="10"/>
        </w:rPr>
        <w:fldChar w:fldCharType="end"/>
      </w:r>
      <w:r w:rsidRPr="004046BE">
        <w:rPr>
          <w:sz w:val="10"/>
        </w:rPr>
        <w:t xml:space="preserve">, such as Abu </w:t>
      </w:r>
      <w:proofErr w:type="spellStart"/>
      <w:r w:rsidRPr="004046BE">
        <w:rPr>
          <w:sz w:val="10"/>
        </w:rPr>
        <w:t>Bakr</w:t>
      </w:r>
      <w:proofErr w:type="spellEnd"/>
      <w:r w:rsidRPr="004046BE">
        <w:rPr>
          <w:sz w:val="10"/>
        </w:rPr>
        <w:t xml:space="preserve"> al-Baghdadi’s reference to Chinese violations of Muslim rights last July, and exaggerated claims about such abuses made last fall by an al Qaeda-run magazine.</w:t>
      </w:r>
    </w:p>
    <w:p w14:paraId="01655B31" w14:textId="77777777" w:rsidR="00793F6F" w:rsidRPr="004046BE" w:rsidRDefault="00793F6F" w:rsidP="00793F6F"/>
    <w:p w14:paraId="25E9BE15" w14:textId="6A949DFE" w:rsidR="00793F6F" w:rsidRPr="004046BE" w:rsidRDefault="00793F6F" w:rsidP="00793F6F"/>
    <w:p w14:paraId="09EA5755" w14:textId="61CDC1D0" w:rsidR="001E678D" w:rsidRDefault="001449F6" w:rsidP="001E678D">
      <w:pPr>
        <w:pStyle w:val="Heading1"/>
      </w:pPr>
      <w:r w:rsidRPr="004046BE">
        <w:t>Counterplan</w:t>
      </w:r>
      <w:r w:rsidR="001E678D" w:rsidRPr="004046BE">
        <w:t xml:space="preserve"> </w:t>
      </w:r>
    </w:p>
    <w:p w14:paraId="04E1E5BF" w14:textId="61D8CB35" w:rsidR="0000608B" w:rsidRPr="0000608B" w:rsidRDefault="0000608B" w:rsidP="0000608B">
      <w:r>
        <w:t xml:space="preserve">Note that some of the alt cause cards could also be used as </w:t>
      </w:r>
      <w:proofErr w:type="spellStart"/>
      <w:r>
        <w:t>cp</w:t>
      </w:r>
      <w:proofErr w:type="spellEnd"/>
      <w:r>
        <w:t xml:space="preserve"> solvency for </w:t>
      </w:r>
      <w:proofErr w:type="gramStart"/>
      <w:r>
        <w:t>relations</w:t>
      </w:r>
      <w:proofErr w:type="gramEnd"/>
      <w:r>
        <w:t xml:space="preserve"> adv.  </w:t>
      </w:r>
    </w:p>
    <w:p w14:paraId="2C518156" w14:textId="4DDB9C54" w:rsidR="00016D2D" w:rsidRPr="004046BE" w:rsidRDefault="00016D2D" w:rsidP="00016D2D">
      <w:pPr>
        <w:pStyle w:val="Heading2"/>
      </w:pPr>
      <w:r w:rsidRPr="004046BE">
        <w:t xml:space="preserve">ROC CP </w:t>
      </w:r>
    </w:p>
    <w:p w14:paraId="7D09256B" w14:textId="30594788" w:rsidR="00016D2D" w:rsidRPr="004046BE" w:rsidRDefault="00016D2D" w:rsidP="00016D2D">
      <w:pPr>
        <w:pStyle w:val="Heading4"/>
      </w:pPr>
      <w:r w:rsidRPr="004046BE">
        <w:t xml:space="preserve">Ending support for ROC key to US China relations and coop on other issues </w:t>
      </w:r>
    </w:p>
    <w:p w14:paraId="3B776731" w14:textId="77777777" w:rsidR="00016D2D" w:rsidRPr="004046BE" w:rsidRDefault="00016D2D" w:rsidP="00016D2D">
      <w:pPr>
        <w:tabs>
          <w:tab w:val="left" w:pos="3960"/>
        </w:tabs>
      </w:pPr>
      <w:r w:rsidRPr="004046BE">
        <w:rPr>
          <w:rStyle w:val="Style13ptBold"/>
        </w:rPr>
        <w:t>Glaser</w:t>
      </w:r>
      <w:r w:rsidRPr="004046BE">
        <w:t xml:space="preserve">, </w:t>
      </w:r>
      <w:r w:rsidRPr="004046BE">
        <w:rPr>
          <w:rStyle w:val="Style13ptBold"/>
        </w:rPr>
        <w:t>2015</w:t>
      </w:r>
      <w:r w:rsidRPr="004046BE">
        <w:t xml:space="preserve"> (Charles L., Professor in the Elliott School of International Affairs and the Department of Political</w:t>
      </w:r>
      <w:r w:rsidRPr="004046BE">
        <w:rPr>
          <w:sz w:val="12"/>
        </w:rPr>
        <w:t xml:space="preserve">¶ </w:t>
      </w:r>
      <w:r w:rsidRPr="004046BE">
        <w:t>Science at George Washington University</w:t>
      </w:r>
      <w:proofErr w:type="gramStart"/>
      <w:r w:rsidRPr="004046BE">
        <w:t>.,</w:t>
      </w:r>
      <w:proofErr w:type="gramEnd"/>
      <w:r w:rsidRPr="004046BE">
        <w:t xml:space="preserve"> International Security, Spring 2015, </w:t>
      </w:r>
      <w:proofErr w:type="spellStart"/>
      <w:r w:rsidRPr="004046BE">
        <w:t>google</w:t>
      </w:r>
      <w:proofErr w:type="spellEnd"/>
      <w:r w:rsidRPr="004046BE">
        <w:t xml:space="preserve"> scholar UT, </w:t>
      </w:r>
      <w:proofErr w:type="spellStart"/>
      <w:r w:rsidRPr="004046BE">
        <w:t>pg</w:t>
      </w:r>
      <w:proofErr w:type="spellEnd"/>
      <w:r w:rsidRPr="004046BE">
        <w:t xml:space="preserve"> 40-90)</w:t>
      </w:r>
    </w:p>
    <w:p w14:paraId="6C19F921" w14:textId="6EBE948C" w:rsidR="00016D2D" w:rsidRPr="004046BE" w:rsidRDefault="00016D2D" w:rsidP="00016D2D">
      <w:pPr>
        <w:rPr>
          <w:sz w:val="14"/>
        </w:rPr>
      </w:pPr>
      <w:r w:rsidRPr="004046BE">
        <w:rPr>
          <w:sz w:val="14"/>
        </w:rPr>
        <w:t xml:space="preserve"> States does not take a position on what the final outcome of the Taiwan issue¶ should </w:t>
      </w:r>
      <w:proofErr w:type="gramStart"/>
      <w:r w:rsidRPr="004046BE">
        <w:rPr>
          <w:sz w:val="14"/>
        </w:rPr>
        <w:t>be,</w:t>
      </w:r>
      <w:proofErr w:type="gramEnd"/>
      <w:r w:rsidRPr="004046BE">
        <w:rPr>
          <w:sz w:val="14"/>
        </w:rPr>
        <w:t xml:space="preserve"> </w:t>
      </w:r>
      <w:r w:rsidRPr="004046BE">
        <w:rPr>
          <w:rStyle w:val="StyleUnderline"/>
        </w:rPr>
        <w:t>China considers U.S. support of Taiwan a key source of “strategic¶ distrust.” A recent study by two leading authorities on U.S.-China relations¶ concludes that Beijing views U.S. arms sales to Taiwan “as confirming¶ American arrogance and determination to interfere in China’s domestic affairs¶ and to prevent peaceful unification from occurring, thereby harming a¶ clearly-articulated Chinese core interest.”</w:t>
      </w:r>
      <w:r w:rsidRPr="004046BE">
        <w:rPr>
          <w:sz w:val="14"/>
        </w:rPr>
        <w:t xml:space="preserve"> In a similar vein, their report argues¶ that “</w:t>
      </w:r>
      <w:r w:rsidRPr="004046BE">
        <w:rPr>
          <w:rStyle w:val="StyleUnderline"/>
        </w:rPr>
        <w:t>continuing to provide Taiwan with advanced weapons . . . is viewed as¶ pernicious in Chinese eyes and has added to suspicion that Washington will¶ disregard Chinese interests and sentiments as long as China’s power position¶ is secondary to America’s.</w:t>
      </w:r>
      <w:r w:rsidRPr="004046BE">
        <w:rPr>
          <w:sz w:val="14"/>
        </w:rPr>
        <w:t xml:space="preserve">”68 Nathan and </w:t>
      </w:r>
      <w:proofErr w:type="spellStart"/>
      <w:r w:rsidRPr="004046BE">
        <w:rPr>
          <w:sz w:val="14"/>
        </w:rPr>
        <w:t>Scobell</w:t>
      </w:r>
      <w:proofErr w:type="spellEnd"/>
      <w:r w:rsidRPr="004046BE">
        <w:rPr>
          <w:sz w:val="14"/>
        </w:rPr>
        <w:t xml:space="preserve"> conclude that “most Chinese¶ see strategic motives at the root of American behavior. </w:t>
      </w:r>
      <w:r w:rsidRPr="004046BE">
        <w:rPr>
          <w:rStyle w:val="StyleUnderline"/>
        </w:rPr>
        <w:t>They believe that keeping¶ the Taiwan problem going helps the U.S. tie China down.”69 Similarly, a¶ prominent Chinese analyst argues: “The position the U.S. takes on the Taiwan¶ issue determines the essence of American strategy toward China, and thus determines¶ the quality and status of U.S.-China relations</w:t>
      </w:r>
      <w:r w:rsidRPr="004046BE">
        <w:rPr>
          <w:sz w:val="14"/>
        </w:rPr>
        <w:t xml:space="preserve">.”70 </w:t>
      </w:r>
      <w:proofErr w:type="spellStart"/>
      <w:r w:rsidRPr="004046BE">
        <w:rPr>
          <w:sz w:val="14"/>
        </w:rPr>
        <w:t>Xu</w:t>
      </w:r>
      <w:proofErr w:type="spellEnd"/>
      <w:r w:rsidRPr="004046BE">
        <w:rPr>
          <w:sz w:val="14"/>
        </w:rPr>
        <w:t xml:space="preserve"> </w:t>
      </w:r>
      <w:proofErr w:type="spellStart"/>
      <w:r w:rsidRPr="004046BE">
        <w:rPr>
          <w:sz w:val="14"/>
        </w:rPr>
        <w:t>Hui</w:t>
      </w:r>
      <w:proofErr w:type="spellEnd"/>
      <w:r w:rsidRPr="004046BE">
        <w:rPr>
          <w:sz w:val="14"/>
        </w:rPr>
        <w:t xml:space="preserve">, a professor¶ at China’s National Defense University, holds that “U.S. policies toward¶ Taiwan have been and are the fundamental cause of some anti-American sentiment¶ among the Chinese </w:t>
      </w:r>
      <w:proofErr w:type="gramStart"/>
      <w:r w:rsidRPr="004046BE">
        <w:rPr>
          <w:sz w:val="14"/>
        </w:rPr>
        <w:t>public.</w:t>
      </w:r>
      <w:proofErr w:type="gramEnd"/>
      <w:r w:rsidRPr="004046BE">
        <w:rPr>
          <w:sz w:val="14"/>
        </w:rPr>
        <w:t xml:space="preserve"> . . . I assure you that a posture change of the¶ U.S. policy on Taiwan will remove the major obstacle for our military-</w:t>
      </w:r>
      <w:proofErr w:type="spellStart"/>
      <w:r w:rsidRPr="004046BE">
        <w:rPr>
          <w:sz w:val="14"/>
        </w:rPr>
        <w:t>tomilitary</w:t>
      </w:r>
      <w:proofErr w:type="spellEnd"/>
      <w:r w:rsidRPr="004046BE">
        <w:rPr>
          <w:sz w:val="14"/>
        </w:rPr>
        <w:t xml:space="preserve">¶ relations and also strengthen Sino-American cooperation by winning¶ the hearts and minds of 1.3 billion Chinese people.”71 </w:t>
      </w:r>
      <w:r w:rsidRPr="004046BE">
        <w:rPr>
          <w:rStyle w:val="StyleUnderline"/>
        </w:rPr>
        <w:t>In short, ending the U.S.¶ commitment to Taiwan has the potential to dramatically improve U.S.-China¶ relations, which in turn could increase the possibility of cooperation on other¶ issues and reduce the probability of competition and conflict</w:t>
      </w:r>
      <w:proofErr w:type="gramStart"/>
      <w:r w:rsidRPr="004046BE">
        <w:rPr>
          <w:sz w:val="14"/>
        </w:rPr>
        <w:t>.¶</w:t>
      </w:r>
      <w:proofErr w:type="gramEnd"/>
      <w:r w:rsidRPr="004046BE">
        <w:rPr>
          <w:sz w:val="14"/>
        </w:rPr>
        <w:t xml:space="preserve"> Second, ending the U.S. commitment to defend Taiwan could greatly moderate¶ the intensifying military competition between the United States and¶ China, which is adding to strains in their relationship.72 Most directly,¶ the United States is developing its </w:t>
      </w:r>
      <w:proofErr w:type="spellStart"/>
      <w:r w:rsidRPr="004046BE">
        <w:rPr>
          <w:sz w:val="14"/>
        </w:rPr>
        <w:t>AirSea</w:t>
      </w:r>
      <w:proofErr w:type="spellEnd"/>
      <w:r w:rsidRPr="004046BE">
        <w:rPr>
          <w:sz w:val="14"/>
        </w:rPr>
        <w:t xml:space="preserve"> Battle concept to counter China’s A2/AD capabilities, which are intended primarily to undermine the U.S. ability¶ to come to Taiwan’s aid.73 The impact of the U.S. commitment to Taiwan on¶ China’s military requirements and capabilities, however, arguably reaches¶ much further. China worries that in a conflict over Taiwan the United States¶ will interrupt its SLOCs. This vulnerability would leave China open to U.S. coercion¶ during severe crises and conventional wars.74 The United States dominates¶ the SLOCs from the Persian Gulf to the Strait of Malacca and still enjoys¶ </w:t>
      </w:r>
      <w:proofErr w:type="spellStart"/>
      <w:r w:rsidRPr="004046BE">
        <w:rPr>
          <w:sz w:val="14"/>
        </w:rPr>
        <w:t>signiªcant</w:t>
      </w:r>
      <w:proofErr w:type="spellEnd"/>
      <w:r w:rsidRPr="004046BE">
        <w:rPr>
          <w:sz w:val="14"/>
        </w:rPr>
        <w:t xml:space="preserve"> military advantages in the South China and East China Seas. The¶ requirement for both China and the United States to control these SLOCs¶ during a crisis or war creates a security dilemma, which adds to strains in the¶ U.S.-China relationship. There is no military-technical solution to this security¶ dilemma, however, because two countries cannot control the same space.75¶ </w:t>
      </w:r>
      <w:proofErr w:type="gramStart"/>
      <w:r w:rsidRPr="004046BE">
        <w:rPr>
          <w:sz w:val="14"/>
        </w:rPr>
        <w:t>A</w:t>
      </w:r>
      <w:proofErr w:type="gramEnd"/>
      <w:r w:rsidRPr="004046BE">
        <w:rPr>
          <w:sz w:val="14"/>
        </w:rPr>
        <w:t xml:space="preserve"> decision by the United States to end its commitment to Taiwan could¶ moderate this security dilemma in two important ways. By eliminating the¶ scenario that is most likely to bring the United States and China into a large¶ war, accommodation should significantly reduce the importance that China¶ places on controlling its SLOCs. Although China would likely still find U.S.¶ control undesirable, the military threat the United States posed to China’s security¶ would be greatly reduced. In addition, as explained above, U.S. accommodation¶ could signal that U.S. goals in the region are limited, which should¶ contribute to improving the U.S.-China relationship by increasing China’s assessment¶ that U.S. motives are benign, which would in turn further reduce¶ the severity of the security dilemma.76</w:t>
      </w:r>
    </w:p>
    <w:p w14:paraId="4F1BA396" w14:textId="440964C5" w:rsidR="0032676D" w:rsidRPr="004046BE" w:rsidRDefault="0032676D" w:rsidP="0032676D">
      <w:pPr>
        <w:pStyle w:val="Heading1"/>
      </w:pPr>
      <w:r w:rsidRPr="004046BE">
        <w:t xml:space="preserve">Uniqueness/Brink </w:t>
      </w:r>
      <w:r w:rsidR="008902B7" w:rsidRPr="004046BE">
        <w:t>Relations [both ways]</w:t>
      </w:r>
    </w:p>
    <w:p w14:paraId="725F93B8" w14:textId="77777777" w:rsidR="0032676D" w:rsidRPr="004046BE" w:rsidRDefault="0032676D" w:rsidP="0032676D">
      <w:pPr>
        <w:pStyle w:val="Heading2"/>
      </w:pPr>
      <w:r w:rsidRPr="004046BE">
        <w:t xml:space="preserve">US China Relations Good now </w:t>
      </w:r>
    </w:p>
    <w:p w14:paraId="57B2FF11" w14:textId="77777777" w:rsidR="0032676D" w:rsidRPr="004046BE" w:rsidRDefault="0032676D" w:rsidP="0032676D">
      <w:pPr>
        <w:pStyle w:val="Heading3"/>
      </w:pPr>
      <w:r w:rsidRPr="004046BE">
        <w:t xml:space="preserve">US China Relations good now [military exercises] </w:t>
      </w:r>
    </w:p>
    <w:p w14:paraId="08F00785" w14:textId="77777777" w:rsidR="0032676D" w:rsidRPr="004046BE" w:rsidRDefault="0032676D" w:rsidP="0032676D">
      <w:pPr>
        <w:pStyle w:val="Heading4"/>
      </w:pPr>
      <w:r w:rsidRPr="004046BE">
        <w:t>Relations are goods- military cooperation</w:t>
      </w:r>
    </w:p>
    <w:p w14:paraId="7B5D32B5" w14:textId="77777777" w:rsidR="0032676D" w:rsidRPr="004046BE" w:rsidRDefault="0032676D" w:rsidP="0032676D">
      <w:pPr>
        <w:rPr>
          <w:rFonts w:ascii="Verdana" w:hAnsi="Verdana"/>
          <w:b/>
          <w:bCs/>
          <w:color w:val="000000"/>
          <w:sz w:val="18"/>
          <w:szCs w:val="18"/>
          <w:shd w:val="clear" w:color="auto" w:fill="FFFFFF"/>
        </w:rPr>
      </w:pPr>
      <w:proofErr w:type="spellStart"/>
      <w:r w:rsidRPr="004046BE">
        <w:rPr>
          <w:rFonts w:ascii="Verdana" w:hAnsi="Verdana"/>
          <w:b/>
          <w:bCs/>
          <w:color w:val="000000"/>
          <w:sz w:val="18"/>
          <w:szCs w:val="18"/>
          <w:shd w:val="clear" w:color="auto" w:fill="FFFFFF"/>
        </w:rPr>
        <w:t>Russel</w:t>
      </w:r>
      <w:proofErr w:type="spellEnd"/>
      <w:r w:rsidRPr="004046BE">
        <w:rPr>
          <w:rFonts w:ascii="Verdana" w:hAnsi="Verdana"/>
          <w:b/>
          <w:bCs/>
          <w:color w:val="000000"/>
          <w:sz w:val="18"/>
          <w:szCs w:val="18"/>
          <w:shd w:val="clear" w:color="auto" w:fill="FFFFFF"/>
        </w:rPr>
        <w:t xml:space="preserve"> 14</w:t>
      </w:r>
    </w:p>
    <w:p w14:paraId="416F4F34" w14:textId="77777777" w:rsidR="0032676D" w:rsidRPr="004046BE" w:rsidRDefault="0032676D" w:rsidP="0032676D">
      <w:pPr>
        <w:rPr>
          <w:rFonts w:ascii="Cambria" w:hAnsi="Cambria"/>
          <w:sz w:val="24"/>
        </w:rPr>
      </w:pPr>
      <w:r w:rsidRPr="004046BE">
        <w:rPr>
          <w:rFonts w:ascii="Cambria" w:hAnsi="Cambria"/>
          <w:bCs/>
          <w:color w:val="000000"/>
          <w:sz w:val="24"/>
          <w:shd w:val="clear" w:color="auto" w:fill="FFFFFF"/>
        </w:rPr>
        <w:t xml:space="preserve">Daniel R. </w:t>
      </w:r>
      <w:proofErr w:type="spellStart"/>
      <w:r w:rsidRPr="004046BE">
        <w:rPr>
          <w:rFonts w:ascii="Cambria" w:hAnsi="Cambria"/>
          <w:bCs/>
          <w:color w:val="000000"/>
          <w:sz w:val="24"/>
          <w:shd w:val="clear" w:color="auto" w:fill="FFFFFF"/>
        </w:rPr>
        <w:t>Russel</w:t>
      </w:r>
      <w:proofErr w:type="spellEnd"/>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bCs/>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w:t>
      </w:r>
      <w:proofErr w:type="gramStart"/>
      <w:r w:rsidRPr="004046BE">
        <w:rPr>
          <w:rFonts w:ascii="Cambria" w:hAnsi="Cambria"/>
          <w:sz w:val="24"/>
        </w:rPr>
        <w:t>"  Testimony</w:t>
      </w:r>
      <w:proofErr w:type="gramEnd"/>
      <w:r w:rsidRPr="004046BE">
        <w:rPr>
          <w:rFonts w:ascii="Cambria" w:hAnsi="Cambria"/>
          <w:sz w:val="24"/>
        </w:rPr>
        <w:t xml:space="preserve"> Before the Senate Foreign Relations Committee, (DDI AGH)</w:t>
      </w:r>
    </w:p>
    <w:p w14:paraId="663E44B2" w14:textId="77777777" w:rsidR="0032676D" w:rsidRPr="004046BE" w:rsidRDefault="0032676D" w:rsidP="0032676D">
      <w:pPr>
        <w:rPr>
          <w:sz w:val="14"/>
        </w:rPr>
      </w:pPr>
      <w:r w:rsidRPr="004046BE">
        <w:rPr>
          <w:sz w:val="14"/>
        </w:rPr>
        <w:t xml:space="preserve">On the military side of the U.S.-China relationship, </w:t>
      </w:r>
      <w:r w:rsidRPr="004046BE">
        <w:rPr>
          <w:rStyle w:val="StyleUnderline"/>
        </w:rPr>
        <w:t>we are committed to building a sustained and substantive military-to-military relationship that focuses on identifying concrete, practical areas of cooperation and reducing risk. This includes not only deepening the use of institutionalized dialogue mechanisms, including senior defense participation at the SSD and S&amp;ED, but also inviting the Chinese to join regional cooperative exercises and expanding talks with the Chinese military about operational safety in the region</w:t>
      </w:r>
      <w:r w:rsidRPr="004046BE">
        <w:rPr>
          <w:sz w:val="14"/>
        </w:rPr>
        <w:t xml:space="preserve">. </w:t>
      </w:r>
      <w:proofErr w:type="gramStart"/>
      <w:r w:rsidRPr="004046BE">
        <w:rPr>
          <w:rStyle w:val="StyleUnderline"/>
        </w:rPr>
        <w:t xml:space="preserve">For the first time this year, China will participate in RIMPAC </w:t>
      </w:r>
      <w:r w:rsidRPr="004046BE">
        <w:rPr>
          <w:sz w:val="14"/>
        </w:rPr>
        <w:t>June 26-August</w:t>
      </w:r>
      <w:r w:rsidRPr="004046BE">
        <w:rPr>
          <w:rStyle w:val="StyleUnderline"/>
        </w:rPr>
        <w:t xml:space="preserve"> </w:t>
      </w:r>
      <w:r w:rsidRPr="004046BE">
        <w:rPr>
          <w:sz w:val="14"/>
        </w:rPr>
        <w:t>1</w:t>
      </w:r>
      <w:r w:rsidRPr="004046BE">
        <w:rPr>
          <w:rStyle w:val="StyleUnderline"/>
        </w:rPr>
        <w:t xml:space="preserve"> in Hawaii.</w:t>
      </w:r>
      <w:proofErr w:type="gramEnd"/>
      <w:r w:rsidRPr="004046BE">
        <w:rPr>
          <w:rStyle w:val="StyleUnderline"/>
        </w:rPr>
        <w:t xml:space="preserve"> We also aim to continue high-level exchanges between our militaries. Recent exchanges have included visits to China by Secretary Hagel in April and General </w:t>
      </w:r>
      <w:proofErr w:type="spellStart"/>
      <w:r w:rsidRPr="004046BE">
        <w:rPr>
          <w:rStyle w:val="StyleUnderline"/>
        </w:rPr>
        <w:t>Odierno</w:t>
      </w:r>
      <w:proofErr w:type="spellEnd"/>
      <w:r w:rsidRPr="004046BE">
        <w:rPr>
          <w:rStyle w:val="StyleUnderline"/>
        </w:rPr>
        <w:t xml:space="preserve"> in February, and a visit to the United States by Chief of the General Staff General Fang </w:t>
      </w:r>
      <w:proofErr w:type="spellStart"/>
      <w:r w:rsidRPr="004046BE">
        <w:rPr>
          <w:rStyle w:val="StyleUnderline"/>
        </w:rPr>
        <w:t>Fenghui</w:t>
      </w:r>
      <w:proofErr w:type="spellEnd"/>
      <w:r w:rsidRPr="004046BE">
        <w:rPr>
          <w:rStyle w:val="StyleUnderline"/>
        </w:rPr>
        <w:t xml:space="preserve"> in May</w:t>
      </w:r>
      <w:r w:rsidRPr="004046BE">
        <w:rPr>
          <w:sz w:val="14"/>
        </w:rPr>
        <w:t>. At the same time, we will continue to carefully monitor China’s military developments and encourage China to exhibit greater transparency with respect to its military spending and modernization. This will help countries better understand the motivations of the People’s Liberation Army. We continue to encourage China to use its military capabilities in a manner conducive to the maintenance of peace and stability in the Asia-Pacific region.</w:t>
      </w:r>
    </w:p>
    <w:p w14:paraId="7DDE5373" w14:textId="77777777" w:rsidR="0032676D" w:rsidRPr="004046BE" w:rsidRDefault="0032676D" w:rsidP="0032676D">
      <w:pPr>
        <w:pStyle w:val="Heading3"/>
      </w:pPr>
      <w:r w:rsidRPr="004046BE">
        <w:t>US China relations good [climate change]</w:t>
      </w:r>
    </w:p>
    <w:p w14:paraId="55346D78" w14:textId="77777777" w:rsidR="0032676D" w:rsidRPr="004046BE" w:rsidRDefault="0032676D" w:rsidP="0032676D">
      <w:pPr>
        <w:pStyle w:val="Heading4"/>
      </w:pPr>
      <w:r w:rsidRPr="004046BE">
        <w:t xml:space="preserve">Relations are resilient the </w:t>
      </w:r>
      <w:proofErr w:type="spellStart"/>
      <w:proofErr w:type="gramStart"/>
      <w:r w:rsidRPr="004046BE">
        <w:t>u.s</w:t>
      </w:r>
      <w:proofErr w:type="spellEnd"/>
      <w:proofErr w:type="gramEnd"/>
      <w:r w:rsidRPr="004046BE">
        <w:t xml:space="preserve"> have shared interests that they cooperate about </w:t>
      </w:r>
    </w:p>
    <w:p w14:paraId="575876D3" w14:textId="77777777" w:rsidR="0032676D" w:rsidRPr="004046BE" w:rsidRDefault="0032676D" w:rsidP="0032676D">
      <w:pPr>
        <w:rPr>
          <w:rFonts w:ascii="Verdana" w:hAnsi="Verdana"/>
          <w:b/>
          <w:bCs/>
          <w:color w:val="000000"/>
          <w:sz w:val="18"/>
          <w:szCs w:val="18"/>
          <w:shd w:val="clear" w:color="auto" w:fill="FFFFFF"/>
        </w:rPr>
      </w:pPr>
      <w:proofErr w:type="spellStart"/>
      <w:r w:rsidRPr="004046BE">
        <w:rPr>
          <w:rFonts w:ascii="Verdana" w:hAnsi="Verdana"/>
          <w:b/>
          <w:bCs/>
          <w:color w:val="000000"/>
          <w:sz w:val="18"/>
          <w:szCs w:val="18"/>
          <w:shd w:val="clear" w:color="auto" w:fill="FFFFFF"/>
        </w:rPr>
        <w:t>Russel</w:t>
      </w:r>
      <w:proofErr w:type="spellEnd"/>
      <w:r w:rsidRPr="004046BE">
        <w:rPr>
          <w:rFonts w:ascii="Verdana" w:hAnsi="Verdana"/>
          <w:b/>
          <w:bCs/>
          <w:color w:val="000000"/>
          <w:sz w:val="18"/>
          <w:szCs w:val="18"/>
          <w:shd w:val="clear" w:color="auto" w:fill="FFFFFF"/>
        </w:rPr>
        <w:t xml:space="preserve"> 14</w:t>
      </w:r>
    </w:p>
    <w:p w14:paraId="77D35B82" w14:textId="77777777" w:rsidR="0032676D" w:rsidRPr="004046BE" w:rsidRDefault="0032676D" w:rsidP="0032676D">
      <w:pPr>
        <w:rPr>
          <w:rFonts w:ascii="Cambria" w:hAnsi="Cambria"/>
          <w:sz w:val="24"/>
        </w:rPr>
      </w:pPr>
      <w:r w:rsidRPr="004046BE">
        <w:rPr>
          <w:rFonts w:ascii="Cambria" w:hAnsi="Cambria"/>
          <w:bCs/>
          <w:color w:val="000000"/>
          <w:sz w:val="24"/>
          <w:shd w:val="clear" w:color="auto" w:fill="FFFFFF"/>
        </w:rPr>
        <w:t xml:space="preserve">Daniel R. </w:t>
      </w:r>
      <w:proofErr w:type="spellStart"/>
      <w:r w:rsidRPr="004046BE">
        <w:rPr>
          <w:rFonts w:ascii="Cambria" w:hAnsi="Cambria"/>
          <w:bCs/>
          <w:color w:val="000000"/>
          <w:sz w:val="24"/>
          <w:shd w:val="clear" w:color="auto" w:fill="FFFFFF"/>
        </w:rPr>
        <w:t>Russel</w:t>
      </w:r>
      <w:proofErr w:type="spellEnd"/>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bCs/>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w:t>
      </w:r>
      <w:proofErr w:type="gramStart"/>
      <w:r w:rsidRPr="004046BE">
        <w:rPr>
          <w:rFonts w:ascii="Cambria" w:hAnsi="Cambria"/>
          <w:sz w:val="24"/>
        </w:rPr>
        <w:t>"  Testimony</w:t>
      </w:r>
      <w:proofErr w:type="gramEnd"/>
      <w:r w:rsidRPr="004046BE">
        <w:rPr>
          <w:rFonts w:ascii="Cambria" w:hAnsi="Cambria"/>
          <w:sz w:val="24"/>
        </w:rPr>
        <w:t xml:space="preserve"> Before the Senate Foreign Relations Committee, (DDI AGH)</w:t>
      </w:r>
    </w:p>
    <w:p w14:paraId="026A88C9" w14:textId="77777777" w:rsidR="0032676D" w:rsidRPr="004046BE" w:rsidRDefault="0032676D" w:rsidP="0032676D">
      <w:pPr>
        <w:rPr>
          <w:rStyle w:val="StyleUnderline"/>
        </w:rPr>
      </w:pPr>
      <w:r w:rsidRPr="004046BE">
        <w:rPr>
          <w:rStyle w:val="StyleUnderline"/>
        </w:rPr>
        <w:t>As the largest energy consumers, greenhouse gas emitters, and renewable energy producers, the United States and China share common interests, challenges and responsibilities</w:t>
      </w:r>
      <w:r w:rsidRPr="004046BE">
        <w:rPr>
          <w:sz w:val="16"/>
        </w:rPr>
        <w:t xml:space="preserve">. These are issues that relate directly to our economic and national security. </w:t>
      </w:r>
      <w:r w:rsidRPr="004046BE">
        <w:rPr>
          <w:rStyle w:val="StyleUnderline"/>
        </w:rPr>
        <w:t>Cooperation on climate change,</w:t>
      </w:r>
      <w:r w:rsidRPr="004046BE">
        <w:rPr>
          <w:sz w:val="16"/>
        </w:rPr>
        <w:t xml:space="preserve"> energy, and environmental protection is more critical than ever and </w:t>
      </w:r>
      <w:r w:rsidRPr="004046BE">
        <w:rPr>
          <w:rStyle w:val="StyleUnderline"/>
        </w:rPr>
        <w:t>is an important area of focus in the U.S.-China bilateral relationship.</w:t>
      </w:r>
    </w:p>
    <w:p w14:paraId="4C0E328D" w14:textId="77777777" w:rsidR="0032676D" w:rsidRPr="004046BE" w:rsidRDefault="0032676D" w:rsidP="0032676D">
      <w:pPr>
        <w:rPr>
          <w:u w:val="single"/>
        </w:rPr>
      </w:pPr>
      <w:r w:rsidRPr="004046BE">
        <w:rPr>
          <w:rStyle w:val="StyleUnderline"/>
        </w:rPr>
        <w:t>Through broad dialogues such as the Ten-Year Framework for Energy and Environment Cooperation and the S&amp;ED,</w:t>
      </w:r>
      <w:r w:rsidRPr="004046BE">
        <w:rPr>
          <w:sz w:val="16"/>
        </w:rPr>
        <w:t xml:space="preserve"> over the last year </w:t>
      </w:r>
      <w:r w:rsidRPr="004046BE">
        <w:rPr>
          <w:rStyle w:val="StyleUnderline"/>
        </w:rPr>
        <w:t>we have been able to produce new and expanded commitments to cooperation on climate change, energy, and the environment.</w:t>
      </w:r>
      <w:r w:rsidRPr="004046BE">
        <w:rPr>
          <w:sz w:val="16"/>
        </w:rPr>
        <w:t xml:space="preserve"> During Secretary Kerry’s February trip to Beijing, he announced </w:t>
      </w:r>
      <w:r w:rsidRPr="004046BE">
        <w:rPr>
          <w:rStyle w:val="StyleUnderline"/>
        </w:rPr>
        <w:t>implementation plans for each of the five initiatives under the Climate Change Working Group as well as a new enhanced policy dialogue on domestic and international policies to address climate change that will be held on the margins of the upcoming S&amp;ED.</w:t>
      </w:r>
    </w:p>
    <w:p w14:paraId="57B63985" w14:textId="77777777" w:rsidR="0032676D" w:rsidRPr="004046BE" w:rsidRDefault="0032676D" w:rsidP="0032676D">
      <w:pPr>
        <w:pStyle w:val="Heading2"/>
      </w:pPr>
      <w:r w:rsidRPr="004046BE">
        <w:t xml:space="preserve">US China Relations – Tension Now </w:t>
      </w:r>
    </w:p>
    <w:p w14:paraId="04C97C2F" w14:textId="77777777" w:rsidR="0032676D" w:rsidRPr="004046BE" w:rsidRDefault="0032676D" w:rsidP="0032676D">
      <w:pPr>
        <w:pStyle w:val="Heading3"/>
      </w:pPr>
      <w:r w:rsidRPr="004046BE">
        <w:t xml:space="preserve">US China Relations – tension now  [South China Sea] </w:t>
      </w:r>
    </w:p>
    <w:p w14:paraId="40ADDAE2" w14:textId="77777777" w:rsidR="0032676D" w:rsidRPr="004046BE" w:rsidRDefault="0032676D" w:rsidP="0032676D">
      <w:pPr>
        <w:pStyle w:val="Heading4"/>
      </w:pPr>
      <w:r w:rsidRPr="004046BE">
        <w:t>South china sea hurts relations and the new ruling makes it worse</w:t>
      </w:r>
    </w:p>
    <w:p w14:paraId="68B2F8B3" w14:textId="77777777" w:rsidR="0032676D" w:rsidRPr="004046BE" w:rsidRDefault="0032676D" w:rsidP="0032676D">
      <w:pPr>
        <w:rPr>
          <w:b/>
        </w:rPr>
      </w:pPr>
      <w:r w:rsidRPr="004046BE">
        <w:rPr>
          <w:b/>
        </w:rPr>
        <w:t>Apps 2016</w:t>
      </w:r>
    </w:p>
    <w:p w14:paraId="34FBDABF" w14:textId="77777777" w:rsidR="0032676D" w:rsidRPr="004046BE" w:rsidRDefault="0032676D" w:rsidP="0032676D">
      <w:r w:rsidRPr="004046BE">
        <w:t>Peter Apps</w:t>
      </w:r>
      <w:proofErr w:type="gramStart"/>
      <w:r w:rsidRPr="004046BE">
        <w:t>,  Reuters</w:t>
      </w:r>
      <w:proofErr w:type="gramEnd"/>
      <w:r w:rsidRPr="004046BE">
        <w:t xml:space="preserve"> global affairs columnist, writing on international affairs, globalization, conflict and other issues. He is founder and executive director of the Project for Study of the 21st Century think tank</w:t>
      </w:r>
      <w:proofErr w:type="gramStart"/>
      <w:r w:rsidRPr="004046BE">
        <w:t xml:space="preserve">, </w:t>
      </w:r>
      <w:r w:rsidRPr="004046BE">
        <w:rPr>
          <w:rStyle w:val="apple-converted-space"/>
          <w:rFonts w:ascii="Arial" w:hAnsi="Arial" w:cs="Arial"/>
          <w:color w:val="222222"/>
          <w:shd w:val="clear" w:color="auto" w:fill="FFFFFF"/>
        </w:rPr>
        <w:t> </w:t>
      </w:r>
      <w:r w:rsidRPr="004046BE">
        <w:rPr>
          <w:rFonts w:ascii="Arial" w:hAnsi="Arial" w:cs="Arial"/>
          <w:color w:val="222222"/>
          <w:shd w:val="clear" w:color="auto" w:fill="FFFFFF"/>
        </w:rPr>
        <w:t>Before</w:t>
      </w:r>
      <w:proofErr w:type="gramEnd"/>
      <w:r w:rsidRPr="004046BE">
        <w:rPr>
          <w:rFonts w:ascii="Arial" w:hAnsi="Arial" w:cs="Arial"/>
          <w:color w:val="222222"/>
          <w:shd w:val="clear" w:color="auto" w:fill="FFFFFF"/>
        </w:rPr>
        <w:t xml:space="preserve"> that, he spent 12 years as a reporter for Reuters covering defense, political risk and emerging markets</w:t>
      </w:r>
      <w:r w:rsidRPr="004046BE">
        <w:t>; PS21,7-14-2016, "Commentary: Can Washington prevent war in Southeast Asia?," Reuters,  (DDI AGH)</w:t>
      </w:r>
    </w:p>
    <w:p w14:paraId="3D03A48F" w14:textId="77777777" w:rsidR="0032676D" w:rsidRPr="004046BE" w:rsidRDefault="0032676D" w:rsidP="0032676D">
      <w:pPr>
        <w:rPr>
          <w:rStyle w:val="StyleUnderline"/>
        </w:rPr>
      </w:pPr>
      <w:r w:rsidRPr="004046BE">
        <w:rPr>
          <w:sz w:val="16"/>
        </w:rPr>
        <w:t xml:space="preserve">The problem, of course, is that </w:t>
      </w:r>
      <w:r w:rsidRPr="004046BE">
        <w:rPr>
          <w:rStyle w:val="StyleUnderline"/>
        </w:rPr>
        <w:t>relations between China, its regional neighbors and Washington are currently also seriously deteriorating</w:t>
      </w:r>
      <w:r w:rsidRPr="004046BE">
        <w:rPr>
          <w:sz w:val="16"/>
        </w:rPr>
        <w:t xml:space="preserve">. Outright conflict on that front probably remains less likely than a more limited war involving North Korea, although it would also be cataclysmic. As perhaps the world’s preeminent trading and exporting nation, Beijing has little appetite for international isolation on the scale of North Korea. But it also has very real ambitions, growing military capability and a government that has placed the quest for ever-growing geopolitical power at the heart of its domestic legitimacy. In that sense, this week’s </w:t>
      </w:r>
      <w:r w:rsidRPr="004046BE">
        <w:rPr>
          <w:rStyle w:val="StyleUnderline"/>
        </w:rPr>
        <w:t>decision by the International Court of Arbitration in the Hague over China’s maritime boundaries may be something of a turning point, and not in a good way</w:t>
      </w:r>
      <w:r w:rsidRPr="004046BE">
        <w:rPr>
          <w:sz w:val="16"/>
        </w:rPr>
        <w:t xml:space="preserve">. </w:t>
      </w:r>
      <w:r w:rsidRPr="004046BE">
        <w:rPr>
          <w:rStyle w:val="StyleUnderline"/>
        </w:rPr>
        <w:t xml:space="preserve">China largely boycotted the process, which it said had little legitimacy. </w:t>
      </w:r>
      <w:r w:rsidRPr="004046BE">
        <w:rPr>
          <w:sz w:val="16"/>
        </w:rPr>
        <w:t xml:space="preserve">The problem for Beijing, however, is that </w:t>
      </w:r>
      <w:r w:rsidRPr="004046BE">
        <w:rPr>
          <w:rStyle w:val="StyleUnderline"/>
        </w:rPr>
        <w:t>most of the countries do take it seriously – and the court roundly rejected Beijing’s assertions to rights to most of the South China Sea. Chinese</w:t>
      </w:r>
      <w:r w:rsidRPr="004046BE">
        <w:rPr>
          <w:sz w:val="16"/>
        </w:rPr>
        <w:t xml:space="preserve"> regular and auxiliary maritime and other </w:t>
      </w:r>
      <w:r w:rsidRPr="004046BE">
        <w:rPr>
          <w:rStyle w:val="StyleUnderline"/>
        </w:rPr>
        <w:t>forces have already taken up a</w:t>
      </w:r>
      <w:r w:rsidRPr="004046BE">
        <w:rPr>
          <w:sz w:val="16"/>
        </w:rPr>
        <w:t xml:space="preserve"> </w:t>
      </w:r>
      <w:r w:rsidRPr="004046BE">
        <w:rPr>
          <w:rStyle w:val="StyleUnderline"/>
        </w:rPr>
        <w:t>relatively assertive position on some of the disputed islands and shoals, and there seems little prospect of them are withdrawing anytime soon</w:t>
      </w:r>
      <w:r w:rsidRPr="004046BE">
        <w:rPr>
          <w:sz w:val="16"/>
        </w:rPr>
        <w:t>. T</w:t>
      </w:r>
      <w:r w:rsidRPr="004046BE">
        <w:rPr>
          <w:rStyle w:val="StyleUnderline"/>
        </w:rPr>
        <w:t xml:space="preserve">he court judgment, however, may ramp up the confidence of nations like the Philippines to take a much more aggressive approach themselves, with potentially seriously destabilizing consequences. </w:t>
      </w:r>
      <w:r w:rsidRPr="004046BE">
        <w:t xml:space="preserve">It’s not necessarily all bad news. While the tribunal did conclude that Beijing had trampled on the territorial rights of the Philippines, it also suggested that some disputed areas such as Scarborough Shoal could be shared, for example when it came to fishing rights. That might offer a path to cooperation – or it could just make confrontation more likely. </w:t>
      </w:r>
      <w:r w:rsidRPr="004046BE">
        <w:rPr>
          <w:sz w:val="16"/>
        </w:rPr>
        <w:t xml:space="preserve">Last year, a poll of leading national security experts put the risk of a conventional or nuclear war between the United States and China as marginally lower than the risk of a similar clash between NATO and Russia. That probably remains the case – but </w:t>
      </w:r>
      <w:r w:rsidRPr="004046BE">
        <w:rPr>
          <w:rStyle w:val="StyleUnderline"/>
        </w:rPr>
        <w:t xml:space="preserve">the risk of states like the Philippines, Japan and Vietnam -- many U.S. Treaty allies -- finding themselves in a fight may well </w:t>
      </w:r>
      <w:proofErr w:type="gramStart"/>
      <w:r w:rsidRPr="004046BE">
        <w:rPr>
          <w:rStyle w:val="StyleUnderline"/>
        </w:rPr>
        <w:t>be</w:t>
      </w:r>
      <w:proofErr w:type="gramEnd"/>
      <w:r w:rsidRPr="004046BE">
        <w:rPr>
          <w:rStyle w:val="StyleUnderline"/>
        </w:rPr>
        <w:t xml:space="preserve"> higher.</w:t>
      </w:r>
      <w:r w:rsidRPr="004046BE">
        <w:rPr>
          <w:sz w:val="16"/>
        </w:rPr>
        <w:t xml:space="preserve"> </w:t>
      </w:r>
      <w:r w:rsidRPr="004046BE">
        <w:rPr>
          <w:rStyle w:val="StyleUnderline"/>
        </w:rPr>
        <w:t>If peace is based around consensus, the direction of travel in Asia this year seems to be entirely the wrong way.</w:t>
      </w:r>
    </w:p>
    <w:p w14:paraId="4FCCCD40" w14:textId="77777777" w:rsidR="0032676D" w:rsidRPr="004046BE" w:rsidRDefault="0032676D" w:rsidP="0032676D">
      <w:pPr>
        <w:pStyle w:val="Heading4"/>
      </w:pPr>
      <w:r w:rsidRPr="004046BE">
        <w:t>Tensions now- china refuses to budge on the south china see and non traditional human rights</w:t>
      </w:r>
    </w:p>
    <w:p w14:paraId="7EEAFF24" w14:textId="77777777" w:rsidR="0032676D" w:rsidRPr="004046BE" w:rsidRDefault="0032676D" w:rsidP="0032676D">
      <w:pPr>
        <w:rPr>
          <w:rStyle w:val="Style13ptBold"/>
        </w:rPr>
      </w:pPr>
      <w:r w:rsidRPr="004046BE">
        <w:rPr>
          <w:rStyle w:val="Style13ptBold"/>
        </w:rPr>
        <w:t xml:space="preserve">Johnson 15, </w:t>
      </w:r>
    </w:p>
    <w:p w14:paraId="184B01B1" w14:textId="77777777" w:rsidR="0032676D" w:rsidRPr="004046BE" w:rsidRDefault="0032676D" w:rsidP="0032676D">
      <w:r w:rsidRPr="004046BE">
        <w:rPr>
          <w:rStyle w:val="Style13ptBold"/>
          <w:b w:val="0"/>
        </w:rPr>
        <w:t xml:space="preserve">Christopher K. Johnson, Senior Advisor and Freeman Chair in China Studies Center for Strategic and International Studies (CSIS), Statement before the Senate Foreign Relations Subcommittee on East Asia, the Pacific, and International </w:t>
      </w:r>
      <w:proofErr w:type="spellStart"/>
      <w:r w:rsidRPr="004046BE">
        <w:rPr>
          <w:rStyle w:val="Style13ptBold"/>
          <w:b w:val="0"/>
        </w:rPr>
        <w:t>Cybersecurity</w:t>
      </w:r>
      <w:proofErr w:type="spellEnd"/>
      <w:r w:rsidRPr="004046BE">
        <w:rPr>
          <w:rStyle w:val="Style13ptBold"/>
          <w:b w:val="0"/>
        </w:rPr>
        <w:t xml:space="preserve"> Policy “THE CHANGING LANDSCAPE OF U.S.-CHINA RELATIONS: WHAT NEXT?</w:t>
      </w:r>
      <w:proofErr w:type="gramStart"/>
      <w:r w:rsidRPr="004046BE">
        <w:rPr>
          <w:rStyle w:val="Style13ptBold"/>
          <w:b w:val="0"/>
        </w:rPr>
        <w:t>” ,</w:t>
      </w:r>
      <w:proofErr w:type="gramEnd"/>
      <w:r w:rsidRPr="004046BE">
        <w:rPr>
          <w:rStyle w:val="Style13ptBold"/>
          <w:b w:val="0"/>
        </w:rPr>
        <w:t xml:space="preserve"> </w:t>
      </w:r>
      <w:r w:rsidRPr="004046BE">
        <w:t>Center for Strategic and International Studies (CSIS), September 29, 2015 DDI -AG</w:t>
      </w:r>
    </w:p>
    <w:p w14:paraId="108C8F49" w14:textId="77777777" w:rsidR="0032676D" w:rsidRPr="004046BE" w:rsidRDefault="0032676D" w:rsidP="0032676D">
      <w:pPr>
        <w:rPr>
          <w:rStyle w:val="StyleUnderline"/>
        </w:rPr>
      </w:pPr>
      <w:r w:rsidRPr="004046BE">
        <w:rPr>
          <w:rStyle w:val="StyleUnderline"/>
          <w:sz w:val="16"/>
          <w:u w:val="none"/>
        </w:rPr>
        <w:t xml:space="preserve">Moreover, aside from the agreement on </w:t>
      </w:r>
      <w:proofErr w:type="spellStart"/>
      <w:r w:rsidRPr="004046BE">
        <w:rPr>
          <w:rStyle w:val="StyleUnderline"/>
          <w:sz w:val="16"/>
          <w:u w:val="none"/>
        </w:rPr>
        <w:t>cybersecurity</w:t>
      </w:r>
      <w:proofErr w:type="spellEnd"/>
      <w:r w:rsidRPr="004046BE">
        <w:rPr>
          <w:rStyle w:val="StyleUnderline"/>
        </w:rPr>
        <w:t>, there was very little progress on the several security issues currently complicating U.S.-China ties</w:t>
      </w:r>
      <w:r w:rsidRPr="004046BE">
        <w:rPr>
          <w:rStyle w:val="StyleUnderline"/>
          <w:sz w:val="16"/>
          <w:u w:val="none"/>
        </w:rPr>
        <w:t xml:space="preserve">. For example, </w:t>
      </w:r>
      <w:r w:rsidRPr="004046BE">
        <w:rPr>
          <w:rStyle w:val="StyleUnderline"/>
        </w:rPr>
        <w:t>President Xi showed almost no willingness to address U.S. concerns on maritime security</w:t>
      </w:r>
      <w:r w:rsidRPr="004046BE">
        <w:rPr>
          <w:rStyle w:val="StyleUnderline"/>
          <w:sz w:val="16"/>
          <w:u w:val="none"/>
        </w:rPr>
        <w:t xml:space="preserve">, </w:t>
      </w:r>
      <w:r w:rsidRPr="004046BE">
        <w:rPr>
          <w:rStyle w:val="StyleUnderline"/>
        </w:rPr>
        <w:t>especially as it pertains to brewing tensions in the South China Sea.</w:t>
      </w:r>
      <w:r w:rsidRPr="004046BE">
        <w:rPr>
          <w:rStyle w:val="StyleUnderline"/>
          <w:sz w:val="16"/>
          <w:u w:val="none"/>
        </w:rPr>
        <w:t xml:space="preserve"> In fact, the </w:t>
      </w:r>
      <w:r w:rsidRPr="004046BE">
        <w:rPr>
          <w:rStyle w:val="StyleUnderline"/>
        </w:rPr>
        <w:t>absence of any reference to maritime security in</w:t>
      </w:r>
      <w:r w:rsidRPr="004046BE">
        <w:rPr>
          <w:rStyle w:val="StyleUnderline"/>
          <w:sz w:val="16"/>
          <w:u w:val="none"/>
        </w:rPr>
        <w:t xml:space="preserve"> the fact sheet released by the White House </w:t>
      </w:r>
      <w:r w:rsidRPr="004046BE">
        <w:rPr>
          <w:rStyle w:val="StyleUnderline"/>
        </w:rPr>
        <w:t>represents a glaring omission and suggests the two sides are fundamentally at loggerheads, with the United States calling for Chinese restraint with their island building and the militarization of reclaimed islands and the Chinese reiterating their sovereignty claims</w:t>
      </w:r>
      <w:r w:rsidRPr="004046BE">
        <w:rPr>
          <w:rStyle w:val="StyleUnderline"/>
          <w:sz w:val="16"/>
          <w:u w:val="none"/>
        </w:rPr>
        <w:t xml:space="preserve">. Similarly, while there was agreement to continue bilateral human rights talks, </w:t>
      </w:r>
      <w:r w:rsidRPr="004046BE">
        <w:rPr>
          <w:rStyle w:val="StyleUnderline"/>
        </w:rPr>
        <w:t xml:space="preserve">the Chinese made no concessions on </w:t>
      </w:r>
      <w:r w:rsidRPr="004046BE">
        <w:rPr>
          <w:rStyle w:val="StyleUnderline"/>
          <w:sz w:val="16"/>
          <w:u w:val="none"/>
        </w:rPr>
        <w:t xml:space="preserve">what might be called </w:t>
      </w:r>
      <w:r w:rsidRPr="004046BE">
        <w:rPr>
          <w:rStyle w:val="StyleUnderline"/>
        </w:rPr>
        <w:t>“non-traditional” human rights</w:t>
      </w:r>
      <w:r w:rsidRPr="004046BE">
        <w:rPr>
          <w:rStyle w:val="StyleUnderline"/>
          <w:sz w:val="16"/>
          <w:u w:val="none"/>
        </w:rPr>
        <w:t xml:space="preserve"> concerns, </w:t>
      </w:r>
      <w:r w:rsidRPr="004046BE">
        <w:rPr>
          <w:rStyle w:val="StyleUnderline"/>
        </w:rPr>
        <w:t>such as the worries over the provisions of China’s draft law promising major</w:t>
      </w:r>
      <w:r w:rsidRPr="004046BE">
        <w:rPr>
          <w:rStyle w:val="StyleUnderline"/>
          <w:sz w:val="16"/>
          <w:u w:val="none"/>
        </w:rPr>
        <w:t>—and potentially worrisome—</w:t>
      </w:r>
      <w:r w:rsidRPr="004046BE">
        <w:rPr>
          <w:rStyle w:val="StyleUnderline"/>
        </w:rPr>
        <w:t>changes to the way the Chinese government manages non-governmental organizations operating there</w:t>
      </w:r>
    </w:p>
    <w:p w14:paraId="7B61AEE5" w14:textId="77777777" w:rsidR="0032676D" w:rsidRPr="004046BE" w:rsidRDefault="0032676D" w:rsidP="0032676D">
      <w:pPr>
        <w:pStyle w:val="Heading3"/>
      </w:pPr>
      <w:r w:rsidRPr="004046BE">
        <w:t xml:space="preserve">US China relations – at crossroads [could go either way/now a key time]  </w:t>
      </w:r>
    </w:p>
    <w:p w14:paraId="6D7F7D0D" w14:textId="77777777" w:rsidR="0032676D" w:rsidRPr="004046BE" w:rsidRDefault="0032676D" w:rsidP="0032676D">
      <w:pPr>
        <w:pStyle w:val="Heading4"/>
      </w:pPr>
      <w:r w:rsidRPr="004046BE">
        <w:t xml:space="preserve">US-China relations, although strengthened by the Sino-American summit, remain tense </w:t>
      </w:r>
    </w:p>
    <w:p w14:paraId="4EED5149" w14:textId="77777777" w:rsidR="0032676D" w:rsidRPr="004046BE" w:rsidRDefault="0032676D" w:rsidP="0032676D">
      <w:pPr>
        <w:rPr>
          <w:rStyle w:val="Style13ptBold"/>
          <w:b w:val="0"/>
          <w:bCs/>
          <w:sz w:val="22"/>
        </w:rPr>
      </w:pPr>
      <w:proofErr w:type="spellStart"/>
      <w:r w:rsidRPr="004046BE">
        <w:rPr>
          <w:rStyle w:val="Style13ptBold"/>
        </w:rPr>
        <w:t>Shambaugh</w:t>
      </w:r>
      <w:proofErr w:type="spellEnd"/>
      <w:r w:rsidRPr="004046BE">
        <w:rPr>
          <w:rStyle w:val="Style13ptBold"/>
        </w:rPr>
        <w:t xml:space="preserve"> 15 </w:t>
      </w:r>
      <w:r w:rsidRPr="004046BE">
        <w:rPr>
          <w:rStyle w:val="Style13ptBold"/>
          <w:b w:val="0"/>
        </w:rPr>
        <w:t>(David,</w:t>
      </w:r>
      <w:r w:rsidRPr="004046BE">
        <w:t xml:space="preserve"> </w:t>
      </w:r>
      <w:r w:rsidRPr="004046BE">
        <w:rPr>
          <w:rStyle w:val="Style13ptBold"/>
          <w:b w:val="0"/>
        </w:rPr>
        <w:t xml:space="preserve">professor of political science and international affairs at the George Washington University in Washington DC, “Improved atmosphere in US-China relations, but constraints from domestic actors remain”, Rising Power </w:t>
      </w:r>
      <w:proofErr w:type="gramStart"/>
      <w:r w:rsidRPr="004046BE">
        <w:rPr>
          <w:rStyle w:val="Style13ptBold"/>
          <w:b w:val="0"/>
        </w:rPr>
        <w:t>Initiative ,</w:t>
      </w:r>
      <w:proofErr w:type="gramEnd"/>
      <w:r w:rsidRPr="004046BE">
        <w:rPr>
          <w:rStyle w:val="Style13ptBold"/>
          <w:b w:val="0"/>
        </w:rPr>
        <w:t xml:space="preserve"> January 27 </w:t>
      </w:r>
      <w:hyperlink r:id="rId51" w:history="1">
        <w:r w:rsidRPr="004046BE">
          <w:rPr>
            <w:rStyle w:val="Hyperlink"/>
          </w:rPr>
          <w:t>http://www.risingpowersinitiative.org/improved-atmosphere-in-us-china-relations-but-constraints-from-domestic-actors-remain/</w:t>
        </w:r>
      </w:hyperlink>
      <w:r w:rsidRPr="004046BE">
        <w:t>, DDI-NB)</w:t>
      </w:r>
    </w:p>
    <w:p w14:paraId="01543736" w14:textId="77777777" w:rsidR="0032676D" w:rsidRPr="004046BE" w:rsidRDefault="0032676D" w:rsidP="0032676D">
      <w:pPr>
        <w:rPr>
          <w:rStyle w:val="StyleUnderline"/>
          <w:b w:val="0"/>
          <w:sz w:val="14"/>
          <w:u w:val="none"/>
        </w:rPr>
      </w:pPr>
      <w:r w:rsidRPr="004046BE">
        <w:rPr>
          <w:sz w:val="14"/>
        </w:rPr>
        <w:t xml:space="preserve">The world is safer this week than last week. </w:t>
      </w:r>
      <w:r w:rsidRPr="004046BE">
        <w:rPr>
          <w:rStyle w:val="StyleUnderline"/>
        </w:rPr>
        <w:t>The Sino-American summit between presidents Barack Obama and Hu Jintao succeeded in stabilizing the world’s most important relationship</w:t>
      </w:r>
      <w:r w:rsidRPr="004046BE">
        <w:rPr>
          <w:sz w:val="14"/>
        </w:rPr>
        <w:t xml:space="preserve">. After more than a year of fluctuating and deteriorating ties, causing unsettling ripple effects throughout the Asia-Pacific region and globally, US-China relations were in dire need of stabilization. Now the key question is how long can the new stability achieved at the summit last? </w:t>
      </w:r>
      <w:r w:rsidRPr="004046BE">
        <w:rPr>
          <w:rStyle w:val="StyleUnderline"/>
        </w:rPr>
        <w:t>Any observer of Sino-American relations should be both cautiously optimistic but skeptical.</w:t>
      </w:r>
      <w:r w:rsidRPr="004046BE">
        <w:rPr>
          <w:sz w:val="14"/>
        </w:rPr>
        <w:t xml:space="preserve"> </w:t>
      </w:r>
      <w:r w:rsidRPr="004046BE">
        <w:rPr>
          <w:rStyle w:val="StyleUnderline"/>
        </w:rPr>
        <w:t>Establishing</w:t>
      </w:r>
      <w:r w:rsidRPr="004046BE">
        <w:rPr>
          <w:sz w:val="14"/>
        </w:rPr>
        <w:t xml:space="preserve"> equilibrium in </w:t>
      </w:r>
      <w:r w:rsidRPr="004046BE">
        <w:rPr>
          <w:b/>
          <w:u w:val="single"/>
        </w:rPr>
        <w:t xml:space="preserve">ties between the US and </w:t>
      </w:r>
      <w:r w:rsidRPr="004046BE">
        <w:rPr>
          <w:rStyle w:val="StyleUnderline"/>
        </w:rPr>
        <w:t>China has been hard</w:t>
      </w:r>
      <w:r w:rsidRPr="004046BE">
        <w:rPr>
          <w:sz w:val="14"/>
        </w:rPr>
        <w:t xml:space="preserve"> enough over the years – </w:t>
      </w:r>
      <w:r w:rsidRPr="004046BE">
        <w:rPr>
          <w:rStyle w:val="StyleUnderline"/>
        </w:rPr>
        <w:t>sustaining it has been even harder</w:t>
      </w:r>
      <w:r w:rsidRPr="004046BE">
        <w:rPr>
          <w:sz w:val="14"/>
        </w:rPr>
        <w:t xml:space="preserve">. If there’s been one overriding characteristic in the relationship over the past 30 years, </w:t>
      </w:r>
      <w:r w:rsidRPr="004046BE">
        <w:rPr>
          <w:rStyle w:val="StyleUnderline"/>
        </w:rPr>
        <w:t>it has been fluctuation and disequilibrium</w:t>
      </w:r>
      <w:r w:rsidRPr="004046BE">
        <w:rPr>
          <w:b/>
          <w:sz w:val="14"/>
        </w:rPr>
        <w:t>.</w:t>
      </w:r>
      <w:r w:rsidRPr="004046BE">
        <w:rPr>
          <w:sz w:val="14"/>
        </w:rPr>
        <w:t xml:space="preserve"> </w:t>
      </w:r>
      <w:r w:rsidRPr="004046BE">
        <w:rPr>
          <w:rStyle w:val="StyleUnderline"/>
        </w:rPr>
        <w:t>As a result, this summit could not have come at a more propitious time</w:t>
      </w:r>
      <w:r w:rsidRPr="004046BE">
        <w:rPr>
          <w:sz w:val="14"/>
        </w:rPr>
        <w:t xml:space="preserve">. The period since President Obama’s state visit to China in November 2009 until this past week has been perhaps the worst period in two decades of relations since the Tiananmen incident of 1989. </w:t>
      </w:r>
      <w:r w:rsidRPr="004046BE">
        <w:rPr>
          <w:rStyle w:val="StyleUnderline"/>
        </w:rPr>
        <w:t>Both sides took advantage of the opportunity to “reset” the tone of the relationship. Now the hope is that a new tone can result in tangible cooperation</w:t>
      </w:r>
      <w:r w:rsidRPr="004046BE">
        <w:rPr>
          <w:b/>
          <w:sz w:val="14"/>
        </w:rPr>
        <w:t>.</w:t>
      </w:r>
      <w:r w:rsidRPr="004046BE">
        <w:rPr>
          <w:sz w:val="14"/>
        </w:rPr>
        <w:t xml:space="preserve"> There was, in this observer’s view, an implicit wager by the Obama administration going into the summit: </w:t>
      </w:r>
      <w:r w:rsidRPr="004046BE">
        <w:rPr>
          <w:rStyle w:val="StyleUnderline"/>
        </w:rPr>
        <w:t>The American side would accord President Hu full respect and dignity befitting the leader of the world’s second largest economy – which would, in turn, hopefully produce a less truculent and more compliant Chinese position on a wide range of issues in which Washington sought Beijing’s cooperation.</w:t>
      </w:r>
      <w:r w:rsidRPr="004046BE">
        <w:rPr>
          <w:sz w:val="14"/>
        </w:rPr>
        <w:t xml:space="preserve"> This was the simple, but smart, strategy. Tactically, the administration sought to shape the summit atmosphere by rolling out four cabinet secretaries – Secretary of State Hillary Clinton, Secretary of Defense Robert Gates, Secretary of Treasury Timothy </w:t>
      </w:r>
      <w:proofErr w:type="spellStart"/>
      <w:r w:rsidRPr="004046BE">
        <w:rPr>
          <w:sz w:val="14"/>
        </w:rPr>
        <w:t>Geithner</w:t>
      </w:r>
      <w:proofErr w:type="spellEnd"/>
      <w:r w:rsidRPr="004046BE">
        <w:rPr>
          <w:sz w:val="14"/>
        </w:rPr>
        <w:t xml:space="preserve"> and Secretary of Commerce Gary Locke – in the week leading up to Hu’s arrival to each give tough high-profile speeches outlining American expectations from China across virtually every area of the relationship. </w:t>
      </w:r>
      <w:r w:rsidRPr="004046BE">
        <w:rPr>
          <w:rStyle w:val="StyleUnderline"/>
        </w:rPr>
        <w:t>These high-profile speeches by leading cabinet secretaries set the tone going into the summit and allowed the US side to articulate its China policy and concerns about Beijing’s behavior.</w:t>
      </w:r>
      <w:r w:rsidRPr="004046BE">
        <w:rPr>
          <w:sz w:val="14"/>
        </w:rPr>
        <w:t xml:space="preserve"> </w:t>
      </w:r>
      <w:r w:rsidRPr="004046BE">
        <w:rPr>
          <w:rStyle w:val="StyleUnderline"/>
        </w:rPr>
        <w:t>This was good both for Beijing to hear as well as for building domestic political support behind the administration’s China policy</w:t>
      </w:r>
      <w:r w:rsidRPr="004046BE">
        <w:rPr>
          <w:sz w:val="14"/>
        </w:rPr>
        <w:t xml:space="preserve">. The administration coupled the toughness in its pre-summit speeches with the warm, respectful welcome for Hu at the summit. The administration understood well that what Hu and his entourage wanted most from the summit, by significant measure, was largely the symbolism of protocol. This is true for one important reason: The Chinese Communist Party’s (CCP) political legitimacy rests in part on restoring China’s international dignity as a major global power. Ever since 1949, when the Communists came to power, this has been the consistent narrative that the CCP has told its people. Thus, with all the protocol trappings of a high-level state visit – a welcome at Andrews Air Force base by Vice-President Joseph Biden with a phalanx of armored Cadillac limousines, staying at Blair House, a White House South Lawn honor guard reception and 21-gun salute, black-tie state dinner and champagne toasts, Oval Office fireside chats, high-profile public speeches – </w:t>
      </w:r>
      <w:r w:rsidRPr="004046BE">
        <w:rPr>
          <w:rStyle w:val="StyleUnderline"/>
        </w:rPr>
        <w:t xml:space="preserve">Hu was accorded the symbolic respect from the world’s leading power, which Chinese believe is due their country, and all-important </w:t>
      </w:r>
      <w:proofErr w:type="spellStart"/>
      <w:r w:rsidRPr="004046BE">
        <w:rPr>
          <w:rStyle w:val="StyleUnderline"/>
        </w:rPr>
        <w:t>mianzi</w:t>
      </w:r>
      <w:proofErr w:type="spellEnd"/>
      <w:r w:rsidRPr="004046BE">
        <w:rPr>
          <w:rStyle w:val="StyleUnderline"/>
        </w:rPr>
        <w:t>, literally “face” but translated more as “respect.”</w:t>
      </w:r>
      <w:r w:rsidRPr="004046BE">
        <w:rPr>
          <w:sz w:val="14"/>
        </w:rPr>
        <w:t xml:space="preserve"> As a result, Xinhua News Agency and other Chinese media beamed an unrelenting series of photo images of Hu playing the role of international statesman back to domestic constituencies in China. The People’s Daily, the flagship newspaper of the CCP, delayed publication of its January 19 edition by an unprecedented six hours to carry images of the summit. </w:t>
      </w:r>
      <w:r w:rsidRPr="004046BE">
        <w:rPr>
          <w:rStyle w:val="StyleUnderline"/>
        </w:rPr>
        <w:t>The Obama administration’s wager is, first, that providing President Hu and his party with full symbolic respect will play into the CCP’s domestic legitimacy and sense of security, hopefully undercutting those constituencies in China that perceive the United States is trying to subvert the CCP’s political power, restrain the nation’s rise, and contain China’s growing presence in East Asia and globally</w:t>
      </w:r>
      <w:r w:rsidRPr="004046BE">
        <w:rPr>
          <w:sz w:val="14"/>
        </w:rPr>
        <w:t xml:space="preserve">. Second, by according Hu respect and a civil tone – on display in Obama’s own welcoming speech, banquet toasts, and comments at the joint press conference – </w:t>
      </w:r>
      <w:r w:rsidRPr="004046BE">
        <w:rPr>
          <w:rStyle w:val="StyleUnderline"/>
        </w:rPr>
        <w:t xml:space="preserve">the administration hopes that it might produce a more trustful and cooperative China in addressing the long list of American concerns inside China, throughout East Asia, and globally. </w:t>
      </w:r>
      <w:r w:rsidRPr="004046BE">
        <w:rPr>
          <w:sz w:val="14"/>
        </w:rPr>
        <w:t xml:space="preserve">The detailed 41-point joint statement released by the two sides at the conclusion of the summit was a good step in the right direction, setting out common positions and perspectives on a range of issues. But so too did the joint statement issued at Obama’s November 2009 summit in Beijing – only for it to become a stillborn document that immediately foundered on a series of irritants and actions by both sides. </w:t>
      </w:r>
      <w:r w:rsidRPr="004046BE">
        <w:rPr>
          <w:rStyle w:val="StyleUnderline"/>
        </w:rPr>
        <w:t xml:space="preserve">Time will tell whether the 2011 statement has more staying power than the last one, as both countries have powerful bureaucratic constituencies that remain distrustful of each other with huge budgets aimed at countering the other. Differing political values and systems will continue to be a barrier; volatile nationalism in China remains a wildcard; economic protectionism embodied in low </w:t>
      </w:r>
      <w:proofErr w:type="spellStart"/>
      <w:r w:rsidRPr="004046BE">
        <w:rPr>
          <w:rStyle w:val="StyleUnderline"/>
        </w:rPr>
        <w:t>renminbi</w:t>
      </w:r>
      <w:proofErr w:type="spellEnd"/>
      <w:r w:rsidRPr="004046BE">
        <w:rPr>
          <w:rStyle w:val="StyleUnderline"/>
        </w:rPr>
        <w:t xml:space="preserve"> and competition is not going to disappear; mutual strategic interests in Asia only partially converge and China’s military modernization will continue to alter the regional balance of power; respective worldviews differ and global interests are increasingly competitive</w:t>
      </w:r>
      <w:r w:rsidRPr="004046BE">
        <w:rPr>
          <w:sz w:val="14"/>
        </w:rPr>
        <w:t xml:space="preserve">. These realities are not changed by the successful Obama-Hu summit. While </w:t>
      </w:r>
      <w:r w:rsidRPr="004046BE">
        <w:rPr>
          <w:rStyle w:val="StyleUnderline"/>
        </w:rPr>
        <w:t xml:space="preserve">some skepticism about the future of US-China relations is thus warranted for these reasons, </w:t>
      </w:r>
      <w:r w:rsidRPr="004046BE">
        <w:rPr>
          <w:rStyle w:val="StyleUnderline"/>
          <w:sz w:val="14"/>
          <w:u w:val="none"/>
        </w:rPr>
        <w:t>nonetheless the summit did produce new and much-needed stability and improved levels of trust</w:t>
      </w:r>
      <w:r w:rsidRPr="004046BE">
        <w:rPr>
          <w:b/>
          <w:sz w:val="14"/>
        </w:rPr>
        <w:t xml:space="preserve">. </w:t>
      </w:r>
      <w:r w:rsidRPr="004046BE">
        <w:rPr>
          <w:sz w:val="14"/>
        </w:rPr>
        <w:t xml:space="preserve">What it did not produce, though, are new mechanisms of institutionalized interaction to follow-through on the lengthy joint statement. </w:t>
      </w:r>
      <w:r w:rsidRPr="004046BE">
        <w:rPr>
          <w:rStyle w:val="StyleUnderline"/>
        </w:rPr>
        <w:t>The relationship remains driven by episodic delegation exchanges and short visits</w:t>
      </w:r>
      <w:r w:rsidRPr="004046BE">
        <w:rPr>
          <w:sz w:val="14"/>
        </w:rPr>
        <w:t xml:space="preserve">, while what’s needed is a new model of institutionalized working groups that forge tangible cooperation across bilateral, functional, regional and global issues 365 days per year. Looking to the future, cooperative moves by both sides will likely take place in a “parallel” rather than joint fashion. Whether the issue is North Korea or Iran, commercial or currency differences, release of imprisoned dissidents or increasing press freedoms, Beijing’s ability to appear to be overtly cooperating with a US agenda will be severely constrained by domestic nationalistic pressures and bureaucratic constituencies. </w:t>
      </w:r>
      <w:r w:rsidRPr="004046BE">
        <w:rPr>
          <w:rStyle w:val="StyleUnderline"/>
        </w:rPr>
        <w:t xml:space="preserve">The Chinese military, internal security and intelligence services, protected domestic industries, and the Communist Party propaganda apparatus all have vested institutional interests in countering American influence and, to some extent, benefit from an antagonistic relationship with the United States. </w:t>
      </w:r>
      <w:r w:rsidRPr="004046BE">
        <w:rPr>
          <w:sz w:val="14"/>
        </w:rPr>
        <w:t>For its part, the US military, intelligence services, protectionist and xenophobic elements in Congress, the human rights community, and other domestic actors similarly have a stake in an adversarial relationship with China. While these domestic actors will no doubt play their constraining roles</w:t>
      </w:r>
      <w:r w:rsidRPr="004046BE">
        <w:rPr>
          <w:b/>
          <w:sz w:val="14"/>
        </w:rPr>
        <w:t xml:space="preserve">, </w:t>
      </w:r>
      <w:r w:rsidRPr="004046BE">
        <w:rPr>
          <w:rStyle w:val="StyleUnderline"/>
        </w:rPr>
        <w:t xml:space="preserve">for the moment both sides seem pleased with the outcome of the summit. Whether they can now convert the improved atmosphere into practical gains remains to be seen. </w:t>
      </w:r>
    </w:p>
    <w:p w14:paraId="16D6D65B" w14:textId="77777777" w:rsidR="0032676D" w:rsidRPr="004046BE" w:rsidRDefault="0032676D" w:rsidP="0032676D"/>
    <w:p w14:paraId="4AEA1C54" w14:textId="77777777" w:rsidR="0032676D" w:rsidRPr="004046BE" w:rsidRDefault="0032676D" w:rsidP="0032676D">
      <w:pPr>
        <w:pStyle w:val="Heading3"/>
      </w:pPr>
      <w:r w:rsidRPr="004046BE">
        <w:t xml:space="preserve">US China relations – conflict possible </w:t>
      </w:r>
    </w:p>
    <w:p w14:paraId="124D9B7F" w14:textId="77777777" w:rsidR="0032676D" w:rsidRPr="004046BE" w:rsidRDefault="0032676D" w:rsidP="0032676D">
      <w:pPr>
        <w:pStyle w:val="Heading4"/>
      </w:pPr>
      <w:r w:rsidRPr="004046BE">
        <w:t>US-China relations tense over several issues – multiple opportunities to spark conflict</w:t>
      </w:r>
    </w:p>
    <w:p w14:paraId="4653122E" w14:textId="77777777" w:rsidR="0032676D" w:rsidRPr="004046BE" w:rsidRDefault="0032676D" w:rsidP="0032676D">
      <w:r w:rsidRPr="004046BE">
        <w:rPr>
          <w:rStyle w:val="Style13ptBold"/>
        </w:rPr>
        <w:t>Farley 14</w:t>
      </w:r>
      <w:r w:rsidRPr="004046BE">
        <w:rPr>
          <w:rStyle w:val="StyleUnderline"/>
          <w:u w:val="none"/>
        </w:rPr>
        <w:t xml:space="preserve"> – (Robert Farley, 6-9-2014, Robert Farley, Assistant Professor, started at the Patterson School in 2005 as a post-doc scholar. He received his Ph.D. from the University of Washington Department of Political Science in 2004. His dissertation, "Transnational Determinants of Military Doctrine," investigated the role that transnational networks of military officers play in the diffusion of military doctrine. In addition to a forthcoming book on the organization of American airpower, he is working on projects involving anti-submarine warfare, naval doctrine, and the relationship between military procurement and national </w:t>
      </w:r>
      <w:proofErr w:type="spellStart"/>
      <w:r w:rsidRPr="004046BE">
        <w:rPr>
          <w:rStyle w:val="StyleUnderline"/>
          <w:u w:val="none"/>
        </w:rPr>
        <w:t>prestige."Asia's</w:t>
      </w:r>
      <w:proofErr w:type="spellEnd"/>
      <w:r w:rsidRPr="004046BE">
        <w:rPr>
          <w:rStyle w:val="StyleUnderline"/>
          <w:u w:val="none"/>
        </w:rPr>
        <w:t xml:space="preserve"> Greatest Fear: A U.S.-China War," National Interest, http://nationalinterest.org/feature/asia-flames-us-china-war-10621)</w:t>
      </w:r>
    </w:p>
    <w:p w14:paraId="7BED4DA4" w14:textId="77777777" w:rsidR="0032676D" w:rsidRPr="004046BE" w:rsidRDefault="0032676D" w:rsidP="0032676D">
      <w:r w:rsidRPr="004046BE">
        <w:rPr>
          <w:rStyle w:val="StyleUnderline"/>
        </w:rPr>
        <w:t>The greatest reason to fret over a future conflict between Washington and Beijing is the sheer amount of pressure points between them</w:t>
      </w:r>
      <w:r w:rsidRPr="004046BE">
        <w:t xml:space="preserve">: </w:t>
      </w:r>
      <w:r w:rsidRPr="004046BE">
        <w:rPr>
          <w:rStyle w:val="StyleUnderline"/>
        </w:rPr>
        <w:t xml:space="preserve">The East China Sea, Taiwan, The South China Sea, North Korea, </w:t>
      </w:r>
      <w:proofErr w:type="spellStart"/>
      <w:r w:rsidRPr="004046BE">
        <w:rPr>
          <w:rStyle w:val="StyleUnderline"/>
        </w:rPr>
        <w:t>cyberattacks</w:t>
      </w:r>
      <w:proofErr w:type="spellEnd"/>
      <w:r w:rsidRPr="004046BE">
        <w:t xml:space="preserve"> and/or cyber espionage that could go very wrong, </w:t>
      </w:r>
      <w:r w:rsidRPr="004046BE">
        <w:rPr>
          <w:rStyle w:val="StyleUnderline"/>
        </w:rPr>
        <w:t>a space-based military competition, increasing economic competition and so on.</w:t>
      </w:r>
      <w:r w:rsidRPr="004046BE">
        <w:t xml:space="preserve"> With none of these seem ripe for solving anytime soon, as Farley notes “</w:t>
      </w:r>
      <w:r w:rsidRPr="004046BE">
        <w:rPr>
          <w:rStyle w:val="StyleUnderline"/>
        </w:rPr>
        <w:t>the window for war between the United States and China will, in all likelihood, last for a long time</w:t>
      </w:r>
      <w:r w:rsidRPr="004046BE">
        <w:t>.”</w:t>
      </w:r>
    </w:p>
    <w:p w14:paraId="59C89219" w14:textId="77777777" w:rsidR="0032676D" w:rsidRPr="004046BE" w:rsidRDefault="0032676D" w:rsidP="0032676D">
      <w:pPr>
        <w:pStyle w:val="Heading4"/>
      </w:pPr>
      <w:r w:rsidRPr="004046BE">
        <w:t>War between US and China is possible – deeper analysis of situation key</w:t>
      </w:r>
    </w:p>
    <w:p w14:paraId="7E99BD4B" w14:textId="77777777" w:rsidR="0032676D" w:rsidRPr="004046BE" w:rsidRDefault="0032676D" w:rsidP="0032676D">
      <w:proofErr w:type="spellStart"/>
      <w:r w:rsidRPr="004046BE">
        <w:rPr>
          <w:rStyle w:val="Style13ptBold"/>
        </w:rPr>
        <w:t>Kazianis</w:t>
      </w:r>
      <w:proofErr w:type="spellEnd"/>
      <w:r w:rsidRPr="004046BE">
        <w:rPr>
          <w:rStyle w:val="Style13ptBold"/>
        </w:rPr>
        <w:t xml:space="preserve"> 16</w:t>
      </w:r>
      <w:r w:rsidRPr="004046BE">
        <w:t xml:space="preserve"> – (Harry J. </w:t>
      </w:r>
      <w:proofErr w:type="spellStart"/>
      <w:r w:rsidRPr="004046BE">
        <w:t>Kazianis</w:t>
      </w:r>
      <w:proofErr w:type="spellEnd"/>
      <w:r w:rsidRPr="004046BE">
        <w:t>, 3-4-2016, "Hell Cometh to Earth: Is a U.S.-China War Really Possible</w:t>
      </w:r>
      <w:proofErr w:type="gramStart"/>
      <w:r w:rsidRPr="004046BE">
        <w:t>?,</w:t>
      </w:r>
      <w:proofErr w:type="gramEnd"/>
      <w:r w:rsidRPr="004046BE">
        <w:t>" National Interest, http://nationalinterest.org/blog/the-buzz/hell-cometh-earth-us-china-war-really-possible-15404)</w:t>
      </w:r>
    </w:p>
    <w:p w14:paraId="6AFFDBE2" w14:textId="77777777" w:rsidR="0032676D" w:rsidRPr="004046BE" w:rsidRDefault="0032676D" w:rsidP="0032676D">
      <w:pPr>
        <w:rPr>
          <w:rStyle w:val="StyleUnderline"/>
        </w:rPr>
      </w:pPr>
      <w:r w:rsidRPr="004046BE">
        <w:rPr>
          <w:rStyle w:val="StyleUnderline"/>
        </w:rPr>
        <w:t>Is a war between the United States and the People’s Republic of China really possible? On the surface, the idea seems quite silly. Washington and Beijing sport two-way trade equal to over a half a trillion dollars. China holds trillions more in U.S. debt. America educates scores of Chinese students in our public and private universities—over 300,000 young and scholarly minds. Chinese immigrants have become a rich part of American culture. How could such a conflict really occur considering such interwoven connections that span in some instances centuries</w:t>
      </w:r>
      <w:r w:rsidRPr="004046BE">
        <w:t xml:space="preserve">? My snap reaction: whoever said war was always the most logical of choices? Indeed, </w:t>
      </w:r>
      <w:r w:rsidRPr="004046BE">
        <w:rPr>
          <w:rStyle w:val="StyleUnderline"/>
        </w:rPr>
        <w:t>despite countless areas of mutual interest, relations between Beijing and Washington are clearly on the decline.</w:t>
      </w:r>
      <w:r w:rsidRPr="004046BE">
        <w:t xml:space="preserve"> Some of this is easily explained—</w:t>
      </w:r>
      <w:r w:rsidRPr="004046BE">
        <w:rPr>
          <w:rStyle w:val="StyleUnderline"/>
        </w:rPr>
        <w:t>both sides during the Cold War feared the Soviet Union more than each other and worked together to contain Moscow. Losing a common enemy was certainly going to create a challenge.</w:t>
      </w:r>
      <w:r w:rsidRPr="004046BE">
        <w:t xml:space="preserve"> However, with what can only be described as a ring of </w:t>
      </w:r>
      <w:r w:rsidRPr="004046BE">
        <w:rPr>
          <w:rStyle w:val="StyleUnderline"/>
        </w:rPr>
        <w:t>tensions</w:t>
      </w:r>
      <w:r w:rsidRPr="004046BE">
        <w:t xml:space="preserve"> running </w:t>
      </w:r>
      <w:r w:rsidRPr="004046BE">
        <w:rPr>
          <w:rStyle w:val="StyleUnderline"/>
        </w:rPr>
        <w:t>from the East China Sea all the way to the very ends of the South China Sea, from allegations of cyber espionage on both sides to comments from high-level military officials that seem more menacing by the day, it seems a clash of some sorts is increasingly possible.</w:t>
      </w:r>
    </w:p>
    <w:p w14:paraId="74A34DD5" w14:textId="77777777" w:rsidR="0032676D" w:rsidRPr="004046BE" w:rsidRDefault="0032676D" w:rsidP="0032676D"/>
    <w:p w14:paraId="37EDD167" w14:textId="77777777" w:rsidR="0032676D" w:rsidRPr="004046BE" w:rsidRDefault="0032676D" w:rsidP="0032676D">
      <w:pPr>
        <w:pStyle w:val="Heading3"/>
      </w:pPr>
      <w:r w:rsidRPr="004046BE">
        <w:t xml:space="preserve">US China relations – conflict not inevitable </w:t>
      </w:r>
    </w:p>
    <w:p w14:paraId="39871AFC" w14:textId="77777777" w:rsidR="0032676D" w:rsidRPr="004046BE" w:rsidRDefault="0032676D" w:rsidP="0032676D">
      <w:pPr>
        <w:pStyle w:val="Heading4"/>
      </w:pPr>
      <w:r w:rsidRPr="004046BE">
        <w:t xml:space="preserve">Conflict not inevitable – multiple areas for cooperation or conflict </w:t>
      </w:r>
    </w:p>
    <w:p w14:paraId="0F2302BA" w14:textId="6C18135B" w:rsidR="0032676D" w:rsidRPr="004046BE" w:rsidRDefault="0032676D" w:rsidP="0032676D">
      <w:r w:rsidRPr="004046BE">
        <w:rPr>
          <w:b/>
        </w:rPr>
        <w:t>Glaser, Senior Adviser for Asia, Freeman Chair in China Studies, Center for Strategic and International Studies, 2014</w:t>
      </w:r>
      <w:r w:rsidRPr="004046BE">
        <w:t xml:space="preserve"> (Bonnie S. "US-CHINA RELATIONS Managing Differences Remains an Urgent Challenge." Southeast Asian Affairs (2014): 76-82. DDI TM) </w:t>
      </w:r>
    </w:p>
    <w:p w14:paraId="4D2C507E" w14:textId="77777777" w:rsidR="0032676D" w:rsidRPr="004046BE" w:rsidRDefault="0032676D" w:rsidP="0032676D">
      <w:pPr>
        <w:rPr>
          <w:u w:val="single"/>
        </w:rPr>
      </w:pPr>
      <w:r w:rsidRPr="004046BE">
        <w:rPr>
          <w:sz w:val="14"/>
        </w:rPr>
        <w:t xml:space="preserve">US-China relations are a complicated mix of positive and negative elements, competition and cooperation. </w:t>
      </w:r>
      <w:r w:rsidRPr="004046BE">
        <w:rPr>
          <w:u w:val="single"/>
        </w:rPr>
        <w:t>Conflict between the US and China is not inevitable.</w:t>
      </w:r>
      <w:r w:rsidRPr="004046BE">
        <w:rPr>
          <w:sz w:val="14"/>
        </w:rPr>
        <w:t xml:space="preserve"> </w:t>
      </w:r>
      <w:r w:rsidRPr="004046BE">
        <w:rPr>
          <w:u w:val="single"/>
        </w:rPr>
        <w:t xml:space="preserve">In agreeing to establish a new type of major power relationship, Presidents Obama and Xi </w:t>
      </w:r>
      <w:proofErr w:type="spellStart"/>
      <w:r w:rsidRPr="004046BE">
        <w:rPr>
          <w:u w:val="single"/>
        </w:rPr>
        <w:t>Jinping</w:t>
      </w:r>
      <w:proofErr w:type="spellEnd"/>
      <w:r w:rsidRPr="004046BE">
        <w:rPr>
          <w:u w:val="single"/>
        </w:rPr>
        <w:t xml:space="preserve"> have prioritized the need to manage differences and avoid confrontation and conflict.</w:t>
      </w:r>
      <w:r w:rsidRPr="004046BE">
        <w:rPr>
          <w:sz w:val="14"/>
        </w:rPr>
        <w:t xml:space="preserve"> Both leaders are focused on reinvigorating their economies and addressing other pressing domestic challenges, and hope to avoid bilateral strains where </w:t>
      </w:r>
      <w:proofErr w:type="spellStart"/>
      <w:proofErr w:type="gramStart"/>
      <w:r w:rsidRPr="004046BE">
        <w:rPr>
          <w:sz w:val="14"/>
        </w:rPr>
        <w:t>possible.</w:t>
      </w:r>
      <w:r w:rsidRPr="004046BE">
        <w:rPr>
          <w:u w:val="single"/>
        </w:rPr>
        <w:t>Nevertheless</w:t>
      </w:r>
      <w:proofErr w:type="spellEnd"/>
      <w:proofErr w:type="gramEnd"/>
      <w:r w:rsidRPr="004046BE">
        <w:rPr>
          <w:u w:val="single"/>
        </w:rPr>
        <w:t>, it remains possible that the US and China will be unable to sustain an amicable relationship.</w:t>
      </w:r>
      <w:r w:rsidRPr="004046BE">
        <w:rPr>
          <w:sz w:val="14"/>
        </w:rPr>
        <w:t xml:space="preserve"> In this regard, there are three broad categories that deserve discussion: </w:t>
      </w:r>
      <w:r w:rsidRPr="004046BE">
        <w:rPr>
          <w:u w:val="single"/>
        </w:rPr>
        <w:t>(1) tensions could increase over political and economic issues; (2) a military conflict could occur either as a result of escalation of an inadvertent incident or deliberate action; and (3) a Cold War-like strategic competition could emerge over time as a consequence of increasing mistrust and diverging interests.</w:t>
      </w:r>
    </w:p>
    <w:p w14:paraId="3818D115" w14:textId="77777777" w:rsidR="0032676D" w:rsidRPr="004046BE" w:rsidRDefault="0032676D" w:rsidP="0032676D">
      <w:pPr>
        <w:pStyle w:val="Heading4"/>
      </w:pPr>
      <w:r w:rsidRPr="004046BE">
        <w:t xml:space="preserve">Now key time for improved understanding in relationship to ensure cooperative rather than </w:t>
      </w:r>
      <w:proofErr w:type="spellStart"/>
      <w:r w:rsidRPr="004046BE">
        <w:t>conflictual</w:t>
      </w:r>
      <w:proofErr w:type="spellEnd"/>
      <w:r w:rsidRPr="004046BE">
        <w:t xml:space="preserve"> relationship</w:t>
      </w:r>
    </w:p>
    <w:p w14:paraId="2B19EE45" w14:textId="77777777" w:rsidR="0032676D" w:rsidRPr="004046BE" w:rsidRDefault="0032676D" w:rsidP="0032676D">
      <w:r w:rsidRPr="004046BE">
        <w:rPr>
          <w:b/>
        </w:rPr>
        <w:t>Freeman III, Senior Fellow with the Brookings Institution and a Senior Advisor to the Center for Strategic and International Studies, 2015</w:t>
      </w:r>
      <w:r w:rsidRPr="004046BE">
        <w:t xml:space="preserve"> (Charles, “U.S.-CHINA RELATIONS: CHALLENGES FOR THE 114TH CONGRESS,” The National Bureau of Asian Research, March 2015, </w:t>
      </w:r>
      <w:hyperlink r:id="rId52" w:anchor="page=18" w:history="1">
        <w:r w:rsidRPr="004046BE">
          <w:rPr>
            <w:rStyle w:val="Hyperlink"/>
          </w:rPr>
          <w:t>http://www.nbr.org/DOWNLOADS/PDFS/OUTREACH/NBR_BRIEFINGSERIES_PRIORITIESFORTHE114THCONGRESS_030315.PDF#page=18</w:t>
        </w:r>
      </w:hyperlink>
      <w:r w:rsidRPr="004046BE">
        <w:t xml:space="preserve">, DDI TM) </w:t>
      </w:r>
    </w:p>
    <w:p w14:paraId="1CD6862A" w14:textId="77777777" w:rsidR="0032676D" w:rsidRPr="004046BE" w:rsidRDefault="0032676D" w:rsidP="0032676D">
      <w:pPr>
        <w:rPr>
          <w:u w:val="single"/>
        </w:rPr>
      </w:pPr>
      <w:r w:rsidRPr="004046BE">
        <w:rPr>
          <w:u w:val="single"/>
        </w:rPr>
        <w:t xml:space="preserve">For decades, policymakers have struggled to define the U.S. relationship with China. Are we “partners”? </w:t>
      </w:r>
      <w:proofErr w:type="gramStart"/>
      <w:r w:rsidRPr="004046BE">
        <w:rPr>
          <w:u w:val="single"/>
        </w:rPr>
        <w:t>“Strategic partners”?</w:t>
      </w:r>
      <w:proofErr w:type="gramEnd"/>
      <w:r w:rsidRPr="004046BE">
        <w:rPr>
          <w:u w:val="single"/>
        </w:rPr>
        <w:t xml:space="preserve"> </w:t>
      </w:r>
      <w:proofErr w:type="gramStart"/>
      <w:r w:rsidRPr="004046BE">
        <w:rPr>
          <w:u w:val="single"/>
        </w:rPr>
        <w:t>“Strategic competitors”?</w:t>
      </w:r>
      <w:proofErr w:type="gramEnd"/>
      <w:r w:rsidRPr="004046BE">
        <w:rPr>
          <w:u w:val="single"/>
        </w:rPr>
        <w:t xml:space="preserve"> Is it, to quote Chinese president Xi </w:t>
      </w:r>
      <w:proofErr w:type="spellStart"/>
      <w:r w:rsidRPr="004046BE">
        <w:rPr>
          <w:u w:val="single"/>
        </w:rPr>
        <w:t>Jinping</w:t>
      </w:r>
      <w:proofErr w:type="spellEnd"/>
      <w:r w:rsidRPr="004046BE">
        <w:rPr>
          <w:u w:val="single"/>
        </w:rPr>
        <w:t>, a “new kind of big power relationship?” Or, as President George W. Bush noted toward the end of his administration, is the relationship best described simply as “complex”? The consensus among most U.S. China watchers in 2015 is that the United States and China are competitors.</w:t>
      </w:r>
      <w:r w:rsidRPr="004046BE">
        <w:rPr>
          <w:sz w:val="14"/>
        </w:rPr>
        <w:t xml:space="preserve"> There is far less consensus, however, on what exactly the two countries are competing for</w:t>
      </w:r>
      <w:r w:rsidRPr="004046BE">
        <w:rPr>
          <w:u w:val="single"/>
        </w:rPr>
        <w:t>. China is not a geostrategic rival like the former Soviet Union. Nor is China absolutely hostile to U.S. policy in the Asia-Pacific. Indeed, far from sowing open competition, U.S. engagement with China since the 1970s has sought to bring China into the ambit of U.S.-led global institutions and encourage Chinese support for a U.S. vision of global governance.</w:t>
      </w:r>
      <w:r w:rsidRPr="004046BE">
        <w:rPr>
          <w:sz w:val="14"/>
        </w:rPr>
        <w:t xml:space="preserve"> That policy has yielded remarkable dividends: China has gone from being an isolated, poor country that was openly hostile to the United States and its vision of the global order to become one of the primary stakeholders in that order. </w:t>
      </w:r>
      <w:r w:rsidRPr="004046BE">
        <w:rPr>
          <w:rStyle w:val="StyleUnderline"/>
        </w:rPr>
        <w:t>To many policymakers in Washington, U.S. engagement has perhaps been too successful.</w:t>
      </w:r>
      <w:r w:rsidRPr="004046BE">
        <w:rPr>
          <w:sz w:val="14"/>
        </w:rPr>
        <w:t xml:space="preserve"> Few would have imagined that the economic backwater that was China in the 1970s might become the world’s biggest economy less than 50 years later. </w:t>
      </w:r>
      <w:r w:rsidRPr="004046BE">
        <w:rPr>
          <w:rStyle w:val="StyleUnderline"/>
        </w:rPr>
        <w:t xml:space="preserve">The miracle of China’s success thus has spawned an active effort in Washington to hedge against the possibility that China uses its newfound clout to undermine and destabilize the U.S.-led regional and global order in ways that lead to direct conflict. </w:t>
      </w:r>
      <w:r w:rsidRPr="004046BE">
        <w:rPr>
          <w:sz w:val="14"/>
        </w:rPr>
        <w:t xml:space="preserve">Such hedging has yielded a two-headed policy approach that seeks to draw China diplomatically and economically closer while preparing for a disastrous military contingency. Viewed through this bifurcated policy prism, Beijing’s actions can simultaneously confound and confirm U.S. assumptions and suspicions of Chinese intentions. </w:t>
      </w:r>
      <w:r w:rsidRPr="004046BE">
        <w:rPr>
          <w:u w:val="single"/>
        </w:rPr>
        <w:t>For all that the U.S. policy community thinks it knows about the role China desires for itself on the global stage, it really is not sure. Why is China expanding its blue water navy, if not to challenge U.S. primacy on the high seas?</w:t>
      </w:r>
      <w:r w:rsidRPr="004046BE">
        <w:rPr>
          <w:sz w:val="14"/>
        </w:rPr>
        <w:t xml:space="preserve"> </w:t>
      </w:r>
      <w:r w:rsidRPr="004046BE">
        <w:rPr>
          <w:u w:val="single"/>
        </w:rPr>
        <w:t xml:space="preserve">Why did Beijing unveil an air defense identification zone in the East China Sea, if not to deny the ability of the United States and its allies to access and control China’s periphery? Why would Beijing engage in a charm offensive in other Asian capitals, if not to compete with Washington for their hearts, minds, and economic interests? Why would Beijing seek to create development institutions like an Asian Infrastructure Investment Bank that are separate and distinct from those established under the Bretton Woods architecture, if not to challenge the normative global leadership of the United States? </w:t>
      </w:r>
      <w:r w:rsidRPr="004046BE">
        <w:rPr>
          <w:sz w:val="14"/>
        </w:rPr>
        <w:t xml:space="preserve">Beijing sees similar ambiguity in U.S. intentions. True, constructive engagement with the United States has been a key enabler of China’s rise. </w:t>
      </w:r>
      <w:r w:rsidRPr="004046BE">
        <w:rPr>
          <w:u w:val="single"/>
        </w:rPr>
        <w:t xml:space="preserve">But U.S. activities on China’s periphery—the maintenance of northeast Asian alliances, military assistance to Taiwan, the strengthening of relationships with previously unfriendly countries in southeast Asia, and the warming of relations with that other Asian giant to the south, India—smack to many in Chinese policy circles of a Cold War–style containment policy. </w:t>
      </w:r>
      <w:r w:rsidRPr="004046BE">
        <w:rPr>
          <w:sz w:val="14"/>
        </w:rPr>
        <w:t xml:space="preserve">Moreover, the Obama administration’s “rebalance to Asia,” although articulated in terms that are at best neutral to China’s emergence, is frequently couched in the language of managing China’s rise, which is not, on its face, reassuring to Beijing about U.S. intentions. </w:t>
      </w:r>
      <w:r w:rsidRPr="004046BE">
        <w:rPr>
          <w:u w:val="single"/>
        </w:rPr>
        <w:t>The lack of clear understanding and trust between the two countries has hastened a drift toward a self-fulfilling prophecy of strategic rivalry, even as the economic and geopolitical stakes in U.S.-China cooperation become more deeply rooted and fundamental.</w:t>
      </w:r>
      <w:r w:rsidRPr="004046BE">
        <w:rPr>
          <w:sz w:val="14"/>
        </w:rPr>
        <w:t xml:space="preserve"> </w:t>
      </w:r>
      <w:r w:rsidRPr="004046BE">
        <w:rPr>
          <w:u w:val="single"/>
        </w:rPr>
        <w:t>The relationship is no longer as asymmetric as it was when the basic framework of U.S. policy toward China was formed, and the corresponding levers the United States could pull to channel Beijing’s behavior are no longer as available or effective.</w:t>
      </w:r>
      <w:r w:rsidRPr="004046BE">
        <w:rPr>
          <w:sz w:val="14"/>
        </w:rPr>
        <w:t xml:space="preserve"> </w:t>
      </w:r>
      <w:r w:rsidRPr="004046BE">
        <w:rPr>
          <w:u w:val="single"/>
        </w:rPr>
        <w:t>Yet the need to solve problems in the relationship has never been more important, even as the United States faces a domestic political divide and grim fiscal realities affecting its ability to manage multiple global crises and China stands at an economic (and possibly political) crossroads in its own domestic development.</w:t>
      </w:r>
    </w:p>
    <w:p w14:paraId="6CE5BC77" w14:textId="77777777" w:rsidR="0032676D" w:rsidRPr="004046BE" w:rsidRDefault="0032676D" w:rsidP="0032676D">
      <w:pPr>
        <w:pStyle w:val="Heading4"/>
      </w:pPr>
      <w:r w:rsidRPr="004046BE">
        <w:t xml:space="preserve">US economy linked with China’s – China will move away from conflict </w:t>
      </w:r>
    </w:p>
    <w:p w14:paraId="447C1ECF" w14:textId="77777777" w:rsidR="0032676D" w:rsidRPr="004046BE" w:rsidRDefault="0032676D" w:rsidP="0032676D">
      <w:proofErr w:type="spellStart"/>
      <w:r w:rsidRPr="004046BE">
        <w:rPr>
          <w:rStyle w:val="Style13ptBold"/>
        </w:rPr>
        <w:t>Nosselt</w:t>
      </w:r>
      <w:proofErr w:type="spellEnd"/>
      <w:r w:rsidRPr="004046BE">
        <w:rPr>
          <w:rStyle w:val="Style13ptBold"/>
        </w:rPr>
        <w:t xml:space="preserve"> 15 </w:t>
      </w:r>
    </w:p>
    <w:p w14:paraId="68B6D585" w14:textId="77777777" w:rsidR="0032676D" w:rsidRPr="004046BE" w:rsidRDefault="0032676D" w:rsidP="0032676D">
      <w:pPr>
        <w:rPr>
          <w:rStyle w:val="StyleUnderline"/>
          <w:b w:val="0"/>
          <w:u w:val="none"/>
        </w:rPr>
      </w:pPr>
      <w:r w:rsidRPr="004046BE">
        <w:t>(</w:t>
      </w:r>
      <w:proofErr w:type="spellStart"/>
      <w:r w:rsidRPr="004046BE">
        <w:t>Nele</w:t>
      </w:r>
      <w:proofErr w:type="spellEnd"/>
      <w:r w:rsidRPr="004046BE">
        <w:t xml:space="preserve"> </w:t>
      </w:r>
      <w:proofErr w:type="spellStart"/>
      <w:r w:rsidRPr="004046BE">
        <w:t>Nosselt</w:t>
      </w:r>
      <w:proofErr w:type="spellEnd"/>
      <w:r w:rsidRPr="004046BE">
        <w:t xml:space="preserve">, China’s Foreign Strategy After the 18th Party Congress: Business as Usual? Journal of Chinese Political Science March 2015, Volume 20, Issue 1, </w:t>
      </w:r>
      <w:proofErr w:type="spellStart"/>
      <w:r w:rsidRPr="004046BE">
        <w:t>pp</w:t>
      </w:r>
      <w:proofErr w:type="spellEnd"/>
      <w:r w:rsidRPr="004046BE">
        <w:t xml:space="preserve"> 17–</w:t>
      </w:r>
      <w:proofErr w:type="gramStart"/>
      <w:r w:rsidRPr="004046BE">
        <w:t>33</w:t>
      </w:r>
      <w:r w:rsidRPr="004046BE">
        <w:rPr>
          <w:rStyle w:val="StyleUnderline"/>
        </w:rPr>
        <w:t xml:space="preserve">  </w:t>
      </w:r>
      <w:proofErr w:type="spellStart"/>
      <w:r w:rsidRPr="004046BE">
        <w:rPr>
          <w:rStyle w:val="StyleUnderline"/>
          <w:b w:val="0"/>
        </w:rPr>
        <w:t>Ebsco</w:t>
      </w:r>
      <w:proofErr w:type="spellEnd"/>
      <w:proofErr w:type="gramEnd"/>
      <w:r w:rsidRPr="004046BE">
        <w:rPr>
          <w:rStyle w:val="StyleUnderline"/>
          <w:b w:val="0"/>
        </w:rPr>
        <w:t xml:space="preserve"> DDI TM)</w:t>
      </w:r>
    </w:p>
    <w:p w14:paraId="492A45DA" w14:textId="77777777" w:rsidR="0032676D" w:rsidRPr="004046BE" w:rsidRDefault="0032676D" w:rsidP="0032676D">
      <w:pPr>
        <w:rPr>
          <w:rStyle w:val="StyleUnderline"/>
          <w:sz w:val="14"/>
          <w:u w:val="none"/>
        </w:rPr>
      </w:pPr>
      <w:r w:rsidRPr="004046BE">
        <w:rPr>
          <w:rStyle w:val="StyleUnderline"/>
        </w:rPr>
        <w:t>As the focus of the reforms</w:t>
      </w:r>
      <w:r w:rsidRPr="004046BE">
        <w:rPr>
          <w:rStyle w:val="StyleUnderline"/>
          <w:sz w:val="14"/>
          <w:u w:val="none"/>
        </w:rPr>
        <w:t xml:space="preserve"> rests on (sustainable) economic growth and </w:t>
      </w:r>
      <w:r w:rsidRPr="004046BE">
        <w:rPr>
          <w:rStyle w:val="StyleUnderline"/>
        </w:rPr>
        <w:t>ascribes a central role to the market</w:t>
      </w:r>
      <w:r w:rsidRPr="004046BE">
        <w:rPr>
          <w:rStyle w:val="StyleUnderline"/>
          <w:sz w:val="14"/>
          <w:u w:val="none"/>
        </w:rPr>
        <w:t xml:space="preserve"> and the private sector, </w:t>
      </w:r>
      <w:r w:rsidRPr="004046BE">
        <w:rPr>
          <w:rStyle w:val="StyleUnderline"/>
        </w:rPr>
        <w:t>it is more than self-evident that the restructuring of the economy at home will somehow impact on China</w:t>
      </w:r>
      <w:r w:rsidRPr="004046BE">
        <w:rPr>
          <w:rStyle w:val="StyleUnderline"/>
          <w:sz w:val="14"/>
          <w:u w:val="none"/>
        </w:rPr>
        <w:t xml:space="preserve">’s global business activities. Due to </w:t>
      </w:r>
      <w:r w:rsidRPr="004046BE">
        <w:rPr>
          <w:rStyle w:val="StyleUnderline"/>
        </w:rPr>
        <w:t>China’s growing economic power</w:t>
      </w:r>
      <w:r w:rsidRPr="004046BE">
        <w:rPr>
          <w:rStyle w:val="StyleUnderline"/>
          <w:sz w:val="14"/>
          <w:u w:val="none"/>
        </w:rPr>
        <w:t xml:space="preserve">—it </w:t>
      </w:r>
      <w:r w:rsidRPr="004046BE">
        <w:rPr>
          <w:rStyle w:val="StyleUnderline"/>
        </w:rPr>
        <w:t>is</w:t>
      </w:r>
      <w:r w:rsidRPr="004046BE">
        <w:rPr>
          <w:rStyle w:val="StyleUnderline"/>
          <w:sz w:val="14"/>
          <w:u w:val="none"/>
        </w:rPr>
        <w:t xml:space="preserve"> now the world’s second largest economy (</w:t>
      </w:r>
      <w:r w:rsidRPr="004046BE">
        <w:rPr>
          <w:rStyle w:val="StyleUnderline"/>
        </w:rPr>
        <w:t>expected to surpass the US in the very next years</w:t>
      </w:r>
      <w:r w:rsidRPr="004046BE">
        <w:rPr>
          <w:rStyle w:val="StyleUnderline"/>
          <w:sz w:val="14"/>
          <w:u w:val="none"/>
        </w:rPr>
        <w:t xml:space="preserve">) and already has become the number one creditor of the US—and its “going </w:t>
      </w:r>
      <w:proofErr w:type="spellStart"/>
      <w:r w:rsidRPr="004046BE">
        <w:rPr>
          <w:rStyle w:val="StyleUnderline"/>
          <w:sz w:val="14"/>
          <w:u w:val="none"/>
        </w:rPr>
        <w:t>global”strategy</w:t>
      </w:r>
      <w:proofErr w:type="spellEnd"/>
      <w:r w:rsidRPr="004046BE">
        <w:rPr>
          <w:rStyle w:val="StyleUnderline"/>
          <w:sz w:val="14"/>
          <w:u w:val="none"/>
        </w:rPr>
        <w:t xml:space="preserve"> the linkages and interdependencies between the national and the international dimension of China’s policy formulation and implementation have increased. </w:t>
      </w:r>
      <w:r w:rsidRPr="004046BE">
        <w:rPr>
          <w:rStyle w:val="StyleUnderline"/>
        </w:rPr>
        <w:t>In order to secure its national core interests—economic growth and socio-political stability—China needs a stable regional and global environment. In this vein, the actions undertaken by China’s new leaders could be expected to focus on power consolidation at home and conflict resolution abroad.</w:t>
      </w:r>
    </w:p>
    <w:p w14:paraId="75C6A3AB" w14:textId="77777777" w:rsidR="0032676D" w:rsidRPr="004046BE" w:rsidRDefault="0032676D" w:rsidP="0032676D">
      <w:pPr>
        <w:pStyle w:val="Heading3"/>
      </w:pPr>
      <w:r w:rsidRPr="004046BE">
        <w:t xml:space="preserve">Conflict inevitable – China rise </w:t>
      </w:r>
    </w:p>
    <w:p w14:paraId="6081D167" w14:textId="77777777" w:rsidR="0032676D" w:rsidRPr="004046BE" w:rsidRDefault="0032676D" w:rsidP="0032676D">
      <w:pPr>
        <w:pStyle w:val="Heading4"/>
      </w:pPr>
      <w:proofErr w:type="gramStart"/>
      <w:r w:rsidRPr="004046BE">
        <w:t>collapse</w:t>
      </w:r>
      <w:proofErr w:type="gramEnd"/>
      <w:r w:rsidRPr="004046BE">
        <w:t xml:space="preserve"> of relations and war with china is inevitable due to power shift- empirics prove</w:t>
      </w:r>
    </w:p>
    <w:p w14:paraId="6F4B470A" w14:textId="77777777" w:rsidR="0032676D" w:rsidRPr="004046BE" w:rsidRDefault="0032676D" w:rsidP="0032676D">
      <w:pPr>
        <w:rPr>
          <w:b/>
        </w:rPr>
      </w:pPr>
      <w:r w:rsidRPr="004046BE">
        <w:rPr>
          <w:b/>
        </w:rPr>
        <w:t>Graham 2015</w:t>
      </w:r>
    </w:p>
    <w:p w14:paraId="35F136AE" w14:textId="77777777" w:rsidR="0032676D" w:rsidRPr="004046BE" w:rsidRDefault="0032676D" w:rsidP="0032676D">
      <w:r w:rsidRPr="004046BE">
        <w:t>Graham Allison</w:t>
      </w:r>
      <w:proofErr w:type="gramStart"/>
      <w:r w:rsidRPr="004046BE">
        <w:t xml:space="preserve">, </w:t>
      </w:r>
      <w:r w:rsidRPr="004046BE">
        <w:rPr>
          <w:rStyle w:val="apple-converted-space"/>
          <w:rFonts w:ascii="Arial" w:hAnsi="Arial" w:cs="Arial"/>
          <w:color w:val="222222"/>
          <w:sz w:val="20"/>
          <w:szCs w:val="20"/>
          <w:shd w:val="clear" w:color="auto" w:fill="FFFFFF"/>
        </w:rPr>
        <w:t> </w:t>
      </w:r>
      <w:r w:rsidRPr="004046BE">
        <w:rPr>
          <w:rFonts w:ascii="Arial" w:hAnsi="Arial" w:cs="Arial"/>
          <w:color w:val="222222"/>
          <w:sz w:val="20"/>
          <w:szCs w:val="20"/>
          <w:shd w:val="clear" w:color="auto" w:fill="FFFFFF"/>
        </w:rPr>
        <w:t>an</w:t>
      </w:r>
      <w:proofErr w:type="gramEnd"/>
      <w:r w:rsidRPr="004046BE">
        <w:rPr>
          <w:rFonts w:ascii="Arial" w:hAnsi="Arial" w:cs="Arial"/>
          <w:color w:val="222222"/>
          <w:sz w:val="20"/>
          <w:szCs w:val="20"/>
          <w:shd w:val="clear" w:color="auto" w:fill="FFFFFF"/>
        </w:rPr>
        <w:t xml:space="preserve"> American political scientist and professor at the John F. Kennedy School of Government at Harvard.</w:t>
      </w:r>
      <w:r w:rsidRPr="004046BE">
        <w:t xml:space="preserve"> </w:t>
      </w:r>
      <w:proofErr w:type="gramStart"/>
      <w:r w:rsidRPr="004046BE">
        <w:t>xx</w:t>
      </w:r>
      <w:proofErr w:type="gramEnd"/>
      <w:r w:rsidRPr="004046BE">
        <w:t>-xx-</w:t>
      </w:r>
      <w:proofErr w:type="spellStart"/>
      <w:r w:rsidRPr="004046BE">
        <w:t>xxxx</w:t>
      </w:r>
      <w:proofErr w:type="spellEnd"/>
      <w:r w:rsidRPr="004046BE">
        <w:t>, "The Thucydides Trap: Are the U.S. and China Headed for War?," Atlantic,  (DDI AGH)</w:t>
      </w:r>
    </w:p>
    <w:p w14:paraId="01CB885B" w14:textId="77777777" w:rsidR="0032676D" w:rsidRPr="004046BE" w:rsidRDefault="0032676D" w:rsidP="0032676D">
      <w:pPr>
        <w:rPr>
          <w:sz w:val="16"/>
        </w:rPr>
      </w:pPr>
      <w:r w:rsidRPr="004046BE">
        <w:rPr>
          <w:sz w:val="16"/>
        </w:rPr>
        <w:t xml:space="preserve">The defining question about global order for this generation is </w:t>
      </w:r>
      <w:r w:rsidRPr="004046BE">
        <w:rPr>
          <w:rStyle w:val="StyleUnderline"/>
        </w:rPr>
        <w:t xml:space="preserve">whether China and the United States can escape </w:t>
      </w:r>
      <w:proofErr w:type="spellStart"/>
      <w:r w:rsidRPr="004046BE">
        <w:rPr>
          <w:rStyle w:val="StyleUnderline"/>
        </w:rPr>
        <w:t>Thucydides’s</w:t>
      </w:r>
      <w:proofErr w:type="spellEnd"/>
      <w:r w:rsidRPr="004046BE">
        <w:rPr>
          <w:rStyle w:val="StyleUnderline"/>
        </w:rPr>
        <w:t xml:space="preserve"> Trap</w:t>
      </w:r>
      <w:r w:rsidRPr="004046BE">
        <w:rPr>
          <w:sz w:val="16"/>
        </w:rPr>
        <w:t>. The Greek historian’s metaphor reminds us of the a</w:t>
      </w:r>
      <w:r w:rsidRPr="004046BE">
        <w:rPr>
          <w:rStyle w:val="StyleUnderline"/>
        </w:rPr>
        <w:t>ttendant dangers when a rising power rivals a ruling powe</w:t>
      </w:r>
      <w:r w:rsidRPr="004046BE">
        <w:rPr>
          <w:sz w:val="16"/>
        </w:rPr>
        <w:t>r</w:t>
      </w:r>
      <w:r w:rsidRPr="004046BE">
        <w:rPr>
          <w:rStyle w:val="StyleUnderline"/>
        </w:rPr>
        <w:t>—as Athens challenged Sparta in ancient Greece, or as Germany did Britain a century ago</w:t>
      </w:r>
      <w:r w:rsidRPr="004046BE">
        <w:rPr>
          <w:sz w:val="16"/>
        </w:rPr>
        <w:t xml:space="preserve">. Most such contests have ended badly, often for both nations, a team of mine at the Harvard </w:t>
      </w:r>
      <w:proofErr w:type="spellStart"/>
      <w:r w:rsidRPr="004046BE">
        <w:rPr>
          <w:sz w:val="16"/>
        </w:rPr>
        <w:t>Belfer</w:t>
      </w:r>
      <w:proofErr w:type="spellEnd"/>
      <w:r w:rsidRPr="004046BE">
        <w:rPr>
          <w:sz w:val="16"/>
        </w:rPr>
        <w:t xml:space="preserve"> Center for Science and International Affairs has concluded after analyzing the historical record</w:t>
      </w:r>
      <w:r w:rsidRPr="004046BE">
        <w:rPr>
          <w:rStyle w:val="StyleUnderline"/>
        </w:rPr>
        <w:t>. In 12 of 16 cases over the past 500 years, the result was war</w:t>
      </w:r>
      <w:r w:rsidRPr="004046BE">
        <w:rPr>
          <w:sz w:val="16"/>
        </w:rPr>
        <w:t xml:space="preserve">. </w:t>
      </w:r>
      <w:r w:rsidRPr="004046BE">
        <w:rPr>
          <w:rStyle w:val="StyleUnderline"/>
        </w:rPr>
        <w:t xml:space="preserve">When the parties avoided war, it required huge, painful adjustments in attitudes and actions on the part not just of the challenger but also the challenged. </w:t>
      </w:r>
      <w:r w:rsidRPr="004046BE">
        <w:rPr>
          <w:sz w:val="16"/>
        </w:rPr>
        <w:t xml:space="preserve">Based on the current </w:t>
      </w:r>
      <w:r w:rsidRPr="004046BE">
        <w:rPr>
          <w:rStyle w:val="StyleUnderline"/>
        </w:rPr>
        <w:t>trajectory, war between the United States and China in the decades ahead is not just possible, but much more likely than recognized at the moment</w:t>
      </w:r>
      <w:r w:rsidRPr="004046BE">
        <w:rPr>
          <w:sz w:val="16"/>
        </w:rPr>
        <w:t>. Indeed, judging by the historical record</w:t>
      </w:r>
      <w:r w:rsidRPr="004046BE">
        <w:rPr>
          <w:rStyle w:val="StyleUnderline"/>
        </w:rPr>
        <w:t>, war is more likely than</w:t>
      </w:r>
      <w:r w:rsidRPr="004046BE">
        <w:rPr>
          <w:sz w:val="16"/>
        </w:rPr>
        <w:t xml:space="preserve"> not. Moreover, current underestimations and misapprehensions of the hazards inherent in the U.S.-China relationship contribute greatly to those hazards. A risk associated with </w:t>
      </w:r>
      <w:proofErr w:type="spellStart"/>
      <w:r w:rsidRPr="004046BE">
        <w:rPr>
          <w:sz w:val="16"/>
        </w:rPr>
        <w:t>Thucydides’s</w:t>
      </w:r>
      <w:proofErr w:type="spellEnd"/>
      <w:r w:rsidRPr="004046BE">
        <w:rPr>
          <w:sz w:val="16"/>
        </w:rPr>
        <w:t xml:space="preserve"> Trap is that business as usual—not just an unexpected, extraordinary event—can trigger large-scale conflict. When a rising power is threatening to displace a ruling power, standard crises that would otherwise be contained, like the assassination of an archduke in 1914, can initiate a cascade of reactions that, in turn, produce outcomes none of the parties would otherwise have chosen. War, however, is not inevitable. Four of the 16 cases in our review did not end in bloodshed. Those successes, as well as the failures, offer pertinent lessons for today’s world leaders. Escaping the Trap requires tremendous effort. As Xi </w:t>
      </w:r>
      <w:proofErr w:type="spellStart"/>
      <w:r w:rsidRPr="004046BE">
        <w:rPr>
          <w:sz w:val="16"/>
        </w:rPr>
        <w:t>Jinping</w:t>
      </w:r>
      <w:proofErr w:type="spellEnd"/>
      <w:r w:rsidRPr="004046BE">
        <w:rPr>
          <w:sz w:val="16"/>
        </w:rPr>
        <w:t xml:space="preserve"> himself said during a visit to Seattle on Tuesday, “There is no such thing as the so-called Thucydides Trap in the world. But should major countries time and again make the mistakes of strategic miscalculation, they might create such traps for themselves.” More than 2,400 years ago, the Athenian historian Thucydides offered a powerful insight: </w:t>
      </w:r>
      <w:r w:rsidRPr="004046BE">
        <w:rPr>
          <w:rStyle w:val="StyleUnderline"/>
        </w:rPr>
        <w:t>“It was the rise of Athens, and the fear that this inspired in Sparta, that made war inevitable.”</w:t>
      </w:r>
      <w:r w:rsidRPr="004046BE">
        <w:rPr>
          <w:sz w:val="16"/>
        </w:rPr>
        <w:t xml:space="preserve"> Others identified an array of contributing causes of the Peloponnesian War. </w:t>
      </w:r>
      <w:r w:rsidRPr="004046BE">
        <w:rPr>
          <w:rStyle w:val="StyleUnderline"/>
        </w:rPr>
        <w:t xml:space="preserve">But Thucydides went to the heart of the matter, focusing on the inexorable, structural stress caused by a rapid shift in the balance of power between two rivals. </w:t>
      </w:r>
      <w:r w:rsidRPr="004046BE">
        <w:rPr>
          <w:sz w:val="16"/>
        </w:rPr>
        <w:t xml:space="preserve">Note that Thucydides identified two key drivers of this dynamic: the rising power’s growing entitlement, sense of its importance, and demand for greater say and sway, on the one hand, and the fear, insecurity, and determination to defend the status quo this engenders in the established power, on the other. In the case about which he wrote in the fifth century B.C., Athens had emerged over a half century as a steeple of civilization, yielding advances in philosophy, history, drama, architecture, democracy, and naval prowess. </w:t>
      </w:r>
      <w:proofErr w:type="gramStart"/>
      <w:r w:rsidRPr="004046BE">
        <w:rPr>
          <w:sz w:val="16"/>
        </w:rPr>
        <w:t>This shocked Sparta, which for a century had been the leading land power on the Peloponnese peninsula.</w:t>
      </w:r>
      <w:proofErr w:type="gramEnd"/>
      <w:r w:rsidRPr="004046BE">
        <w:rPr>
          <w:sz w:val="16"/>
        </w:rPr>
        <w:t xml:space="preserve"> As Thucydides saw it, Athens’s position was understandable. As its clout grew, so too did its self-confidence, its consciousness of past injustices, its sensitivity to instances of disrespect, and its insistence that previous arrangements be revised to reflect new realities of power. It was also natural, Thucydides explained, that Sparta interpreted the Athenian posture as unreasonable, ungrateful, and threatening to the system it had established—and within which Athens had flourished. </w:t>
      </w:r>
      <w:r w:rsidRPr="004046BE">
        <w:rPr>
          <w:rStyle w:val="StyleUnderline"/>
        </w:rPr>
        <w:t xml:space="preserve">War between the U.S. and China is more likely than recognized at the moment. Indeed, judging by the historical record, war is more likely than not. </w:t>
      </w:r>
      <w:r w:rsidRPr="004046BE">
        <w:rPr>
          <w:sz w:val="16"/>
        </w:rPr>
        <w:t xml:space="preserve">Thucydides chronicled objective changes in relative power, but he also focused on perceptions of change among the leaders of Athens and Sparta—and how this led each to strengthen alliances with other states in the hopes of counterbalancing the other. But entanglement runs both ways. (It was for this reason that George Washington famously cautioned America to beware of “entangling alliances.”) When conflict broke out between the second-tier city-states of Corinth and Corcyra (now Corfu), Sparta felt it necessary to come to Corinth’s defense, which left Athens little choice but to back its ally. The Peloponnesian War followed. When it ended 30 years later, Sparta was the nominal victor. But both states lay in ruin, leaving Greece vulnerable to the Persians. Eight years before the outbreak of world war in Europe, Britain’s King Edward VII asked his prime minister why the British government was becoming so unfriendly to his nephew Kaiser Wilhelm II’s Germany, rather than keeping its eye on America, which he saw as the greater challenge. The prime minister instructed the Foreign Office’s chief Germany watcher, Eyre Crowe, to write a memo answering the king’s question. Crowe delivered his memorandum on New Year’s Day, 1907. The document is a gem in the annals of diplomacy. The logic of Crowe’s analysis echoed </w:t>
      </w:r>
      <w:proofErr w:type="spellStart"/>
      <w:r w:rsidRPr="004046BE">
        <w:rPr>
          <w:sz w:val="16"/>
        </w:rPr>
        <w:t>Thucydides’s</w:t>
      </w:r>
      <w:proofErr w:type="spellEnd"/>
      <w:r w:rsidRPr="004046BE">
        <w:rPr>
          <w:sz w:val="16"/>
        </w:rPr>
        <w:t xml:space="preserve"> insight. And his central question, as paraphrased by Henry Kissinger in On China, was the following: Did increasing hostility between Britain and Germany stem more from German capabilities or German conduct? Crowe put it a bit differently: Did Germany’s </w:t>
      </w:r>
      <w:proofErr w:type="gramStart"/>
      <w:r w:rsidRPr="004046BE">
        <w:rPr>
          <w:sz w:val="16"/>
        </w:rPr>
        <w:t>pursuit of “political hegemony and maritime ascendancy” pose</w:t>
      </w:r>
      <w:proofErr w:type="gramEnd"/>
      <w:r w:rsidRPr="004046BE">
        <w:rPr>
          <w:sz w:val="16"/>
        </w:rPr>
        <w:t xml:space="preserve"> an existential threat to “the independence of her </w:t>
      </w:r>
      <w:proofErr w:type="spellStart"/>
      <w:r w:rsidRPr="004046BE">
        <w:rPr>
          <w:sz w:val="16"/>
        </w:rPr>
        <w:t>neighbours</w:t>
      </w:r>
      <w:proofErr w:type="spellEnd"/>
      <w:r w:rsidRPr="004046BE">
        <w:rPr>
          <w:sz w:val="16"/>
        </w:rPr>
        <w:t xml:space="preserve"> and ultimately the existence of England?” The British Grand Fleet on its way to meet the Imperial German Navy’s fleet for the Battle of Jutland in 1916 (AP) Crowe’s answer was unambiguous: Capability was key. As Germany’s economy surpassed Britain’s, Germany would not only develop the strongest army on the continent. It would soon also “build as powerful a navy as she can afford.” In other words, Kissinger writes, “once Germany achieved naval supremacy … this in itself—regardless of German intentions—would be an objective threat to Britain, and incompatible with the existence of the British Empire.” Three years after reading that memo, Edward VII died. Attendees at his funeral included two “chief mourners”—Edward’s successor, George V, and Germany’s Kaiser Wilhelm—along with Theodore Roosevelt representing the United States. At one point, Roosevelt (an avid student of naval power and leading champion of the buildup of the U.S. Navy) asked Wilhelm whether he would consider a moratorium in the German-British naval arms race. The </w:t>
      </w:r>
      <w:proofErr w:type="spellStart"/>
      <w:r w:rsidRPr="004046BE">
        <w:rPr>
          <w:sz w:val="16"/>
        </w:rPr>
        <w:t>kaiser</w:t>
      </w:r>
      <w:proofErr w:type="spellEnd"/>
      <w:r w:rsidRPr="004046BE">
        <w:rPr>
          <w:sz w:val="16"/>
        </w:rPr>
        <w:t xml:space="preserve"> replied that Germany was unalterably committed to having a powerful navy. But as he went on to explain, war between Germany and Britain was simply unthinkable, because “I was brought up in England, very largely; I feel myself partly an Englishman. Next to Germany I care more for England than for any other country.” And then with emphasis: “I ADORE ENGLAND!” However </w:t>
      </w:r>
      <w:r w:rsidRPr="004046BE">
        <w:rPr>
          <w:rStyle w:val="StyleUnderline"/>
        </w:rPr>
        <w:t xml:space="preserve">unimaginable conflict seems, however catastrophic the potential consequences for all actors, however deep the cultural empathy among leaders, even blood relatives, and however economically interdependent states may be—none of these factors is sufficient to prevent war, in 1914 or today. </w:t>
      </w:r>
      <w:r w:rsidRPr="004046BE">
        <w:rPr>
          <w:sz w:val="16"/>
        </w:rPr>
        <w:t xml:space="preserve">In fact, </w:t>
      </w:r>
      <w:r w:rsidRPr="004046BE">
        <w:rPr>
          <w:rStyle w:val="StyleUnderline"/>
        </w:rPr>
        <w:t>in 12 of 16 cases over the last 500 years in which there was a rapid shift in the relative power of a rising nation that threatened to displace a ruling state, the result was war.</w:t>
      </w:r>
      <w:r w:rsidRPr="004046BE">
        <w:rPr>
          <w:sz w:val="16"/>
        </w:rPr>
        <w:t xml:space="preserve"> As the table below suggests, the struggle for mastery in Europe and Asia over the past half millennium offers a succession of variations on a common storyline.</w:t>
      </w:r>
    </w:p>
    <w:p w14:paraId="783AC80C" w14:textId="77777777" w:rsidR="0032676D" w:rsidRPr="004046BE" w:rsidRDefault="0032676D" w:rsidP="0032676D">
      <w:pPr>
        <w:pStyle w:val="Heading2"/>
      </w:pPr>
      <w:r w:rsidRPr="004046BE">
        <w:t>Relations resilient [won’t collapse]</w:t>
      </w:r>
    </w:p>
    <w:p w14:paraId="02196F06" w14:textId="77777777" w:rsidR="0032676D" w:rsidRPr="004046BE" w:rsidRDefault="0032676D" w:rsidP="0032676D">
      <w:pPr>
        <w:pStyle w:val="Heading3"/>
      </w:pPr>
      <w:r w:rsidRPr="004046BE">
        <w:t xml:space="preserve">Resilient – laundry list </w:t>
      </w:r>
    </w:p>
    <w:p w14:paraId="24C4EA8F" w14:textId="77777777" w:rsidR="0032676D" w:rsidRPr="004046BE" w:rsidRDefault="0032676D" w:rsidP="0032676D">
      <w:pPr>
        <w:pStyle w:val="Heading4"/>
      </w:pPr>
      <w:r w:rsidRPr="004046BE">
        <w:t xml:space="preserve">US China interests ensure resilient relations –even if have healthy competition </w:t>
      </w:r>
    </w:p>
    <w:p w14:paraId="31673E54" w14:textId="77777777" w:rsidR="0032676D" w:rsidRPr="004046BE" w:rsidRDefault="0032676D" w:rsidP="0032676D">
      <w:pPr>
        <w:rPr>
          <w:rFonts w:ascii="Verdana" w:hAnsi="Verdana"/>
          <w:b/>
          <w:bCs/>
          <w:color w:val="000000"/>
          <w:sz w:val="18"/>
          <w:szCs w:val="18"/>
          <w:shd w:val="clear" w:color="auto" w:fill="FFFFFF"/>
        </w:rPr>
      </w:pPr>
      <w:proofErr w:type="spellStart"/>
      <w:r w:rsidRPr="004046BE">
        <w:rPr>
          <w:rFonts w:ascii="Verdana" w:hAnsi="Verdana"/>
          <w:b/>
          <w:bCs/>
          <w:color w:val="000000"/>
          <w:sz w:val="18"/>
          <w:szCs w:val="18"/>
          <w:shd w:val="clear" w:color="auto" w:fill="FFFFFF"/>
        </w:rPr>
        <w:t>Russel</w:t>
      </w:r>
      <w:proofErr w:type="spellEnd"/>
      <w:r w:rsidRPr="004046BE">
        <w:rPr>
          <w:rFonts w:ascii="Verdana" w:hAnsi="Verdana"/>
          <w:b/>
          <w:bCs/>
          <w:color w:val="000000"/>
          <w:sz w:val="18"/>
          <w:szCs w:val="18"/>
          <w:shd w:val="clear" w:color="auto" w:fill="FFFFFF"/>
        </w:rPr>
        <w:t xml:space="preserve"> 14</w:t>
      </w:r>
    </w:p>
    <w:p w14:paraId="60CEE6D8" w14:textId="77777777" w:rsidR="0032676D" w:rsidRPr="004046BE" w:rsidRDefault="0032676D" w:rsidP="0032676D">
      <w:pPr>
        <w:rPr>
          <w:rFonts w:ascii="Cambria" w:hAnsi="Cambria"/>
          <w:sz w:val="24"/>
        </w:rPr>
      </w:pPr>
      <w:r w:rsidRPr="004046BE">
        <w:rPr>
          <w:rFonts w:ascii="Cambria" w:hAnsi="Cambria"/>
          <w:bCs/>
          <w:color w:val="000000"/>
          <w:sz w:val="24"/>
          <w:shd w:val="clear" w:color="auto" w:fill="FFFFFF"/>
        </w:rPr>
        <w:t xml:space="preserve">Daniel R. </w:t>
      </w:r>
      <w:proofErr w:type="spellStart"/>
      <w:r w:rsidRPr="004046BE">
        <w:rPr>
          <w:rFonts w:ascii="Cambria" w:hAnsi="Cambria"/>
          <w:bCs/>
          <w:color w:val="000000"/>
          <w:sz w:val="24"/>
          <w:shd w:val="clear" w:color="auto" w:fill="FFFFFF"/>
        </w:rPr>
        <w:t>Russel</w:t>
      </w:r>
      <w:proofErr w:type="spellEnd"/>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bCs/>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w:t>
      </w:r>
      <w:proofErr w:type="gramStart"/>
      <w:r w:rsidRPr="004046BE">
        <w:rPr>
          <w:rFonts w:ascii="Cambria" w:hAnsi="Cambria"/>
          <w:sz w:val="24"/>
        </w:rPr>
        <w:t>"  Testimony</w:t>
      </w:r>
      <w:proofErr w:type="gramEnd"/>
      <w:r w:rsidRPr="004046BE">
        <w:rPr>
          <w:rFonts w:ascii="Cambria" w:hAnsi="Cambria"/>
          <w:sz w:val="24"/>
        </w:rPr>
        <w:t xml:space="preserve"> Before the Senate Foreign Relations Committee, (DDI AGH)</w:t>
      </w:r>
    </w:p>
    <w:p w14:paraId="7C7ACD7F" w14:textId="77777777" w:rsidR="0032676D" w:rsidRPr="004046BE" w:rsidRDefault="0032676D" w:rsidP="0032676D">
      <w:pPr>
        <w:rPr>
          <w:sz w:val="14"/>
        </w:rPr>
      </w:pPr>
      <w:r w:rsidRPr="004046BE">
        <w:rPr>
          <w:sz w:val="14"/>
        </w:rPr>
        <w:t xml:space="preserve">Overall Bilateral Relations </w:t>
      </w:r>
      <w:r w:rsidRPr="004046BE">
        <w:rPr>
          <w:u w:val="single"/>
        </w:rPr>
        <w:t>This year marks the 35th anniversary of the establishment of official diplomatic relations between the United States and China. We have made remarkable progress since the era of back-channel messaging and secret trips.</w:t>
      </w:r>
      <w:r w:rsidRPr="004046BE">
        <w:rPr>
          <w:sz w:val="14"/>
        </w:rPr>
        <w:t xml:space="preserve"> The scope of today’s U.S.-China relationship was unimaginable when President Nixon made his historic visit in 1972 to </w:t>
      </w:r>
      <w:proofErr w:type="spellStart"/>
      <w:r w:rsidRPr="004046BE">
        <w:rPr>
          <w:sz w:val="14"/>
        </w:rPr>
        <w:t>China.</w:t>
      </w:r>
      <w:r w:rsidRPr="004046BE">
        <w:rPr>
          <w:u w:val="single"/>
        </w:rPr>
        <w:t>Yet</w:t>
      </w:r>
      <w:proofErr w:type="spellEnd"/>
      <w:r w:rsidRPr="004046BE">
        <w:rPr>
          <w:u w:val="single"/>
        </w:rPr>
        <w:t xml:space="preserve"> there is still enormous potential for progress in the U.S.-China relationship. Progress that will yield benefits to the citizens </w:t>
      </w:r>
      <w:proofErr w:type="gramStart"/>
      <w:r w:rsidRPr="004046BE">
        <w:rPr>
          <w:u w:val="single"/>
        </w:rPr>
        <w:t>of both</w:t>
      </w:r>
      <w:proofErr w:type="gramEnd"/>
      <w:r w:rsidRPr="004046BE">
        <w:rPr>
          <w:u w:val="single"/>
        </w:rPr>
        <w:t xml:space="preserve"> countries, our neighbors, and the world. To realize this progress and these benefits, we seek to ensure that the relationship is not defined by strategic rivalry, but by fair and healthy competition</w:t>
      </w:r>
      <w:r w:rsidRPr="004046BE">
        <w:rPr>
          <w:sz w:val="14"/>
        </w:rPr>
        <w:t xml:space="preserve">, by practical cooperation on priority issues, and by constructive management of our differences and disagreements. </w:t>
      </w:r>
      <w:r w:rsidRPr="004046BE">
        <w:rPr>
          <w:u w:val="single"/>
        </w:rPr>
        <w:t xml:space="preserve">Where interests overlap, we will seek to expand cooperation with China. These areas include economic prosperity, a denuclearized Korean Peninsula, peaceful resolution of the Iranian nuclear issue, and a reduction in the emission of greenhouse gases. </w:t>
      </w:r>
      <w:r w:rsidRPr="004046BE">
        <w:rPr>
          <w:sz w:val="14"/>
        </w:rPr>
        <w:t>Where they diverge – and we have significant and well-known areas of disagreement – we will work to ensure that our differences are constructively managed.</w:t>
      </w:r>
      <w:r w:rsidRPr="004046BE">
        <w:rPr>
          <w:rFonts w:hint="eastAsia"/>
          <w:sz w:val="14"/>
          <w:lang w:eastAsia="ko-KR"/>
        </w:rPr>
        <w:t xml:space="preserve">  </w:t>
      </w:r>
      <w:r w:rsidRPr="004046BE">
        <w:rPr>
          <w:u w:val="single"/>
        </w:rPr>
        <w:t>Mr. Chairman, there are those who argue that cold war-like rivalry is inevitable and that the United States and China are condemned to a zero-sum struggle for supremacy, if not conflict. I reject such mechanistic thinking.</w:t>
      </w:r>
      <w:r w:rsidRPr="004046BE">
        <w:rPr>
          <w:sz w:val="14"/>
        </w:rPr>
        <w:t xml:space="preserve"> As anyone who has served in government can tell you, this deterministic analysis overlooks the role of leaders who have the ability to set policy and to shape relationships. It gives short shrift to the fact that our two economies are becoming increasingly intertwined, which increases each side’s stake in the success of the other</w:t>
      </w:r>
      <w:r w:rsidRPr="004046BE">
        <w:rPr>
          <w:u w:val="single"/>
        </w:rPr>
        <w:t xml:space="preserve">. It undervalues the fact that leaders in Washington and Beijing are fully cognizant of the risk of unintended strategic rivalry between an emerging power and an established power and </w:t>
      </w:r>
      <w:proofErr w:type="gramStart"/>
      <w:r w:rsidRPr="004046BE">
        <w:rPr>
          <w:u w:val="single"/>
        </w:rPr>
        <w:t>have</w:t>
      </w:r>
      <w:proofErr w:type="gramEnd"/>
      <w:r w:rsidRPr="004046BE">
        <w:rPr>
          <w:u w:val="single"/>
        </w:rPr>
        <w:t xml:space="preserve"> agreed to take deliberate actions to prevent such an outcome. And it ignores the reality of the past 35 years – that, in spite of our differences, U.S.-China relations have steadily grown deeper and stronger – and in doing </w:t>
      </w:r>
      <w:proofErr w:type="gramStart"/>
      <w:r w:rsidRPr="004046BE">
        <w:rPr>
          <w:u w:val="single"/>
        </w:rPr>
        <w:t>so,</w:t>
      </w:r>
      <w:proofErr w:type="gramEnd"/>
      <w:r w:rsidRPr="004046BE">
        <w:rPr>
          <w:u w:val="single"/>
        </w:rPr>
        <w:t xml:space="preserve"> we have built a very resilient relationship.</w:t>
      </w:r>
      <w:r w:rsidRPr="004046BE">
        <w:rPr>
          <w:sz w:val="14"/>
        </w:rPr>
        <w:t xml:space="preserve"> </w:t>
      </w:r>
      <w:r w:rsidRPr="004046BE">
        <w:rPr>
          <w:u w:val="single"/>
        </w:rPr>
        <w:t xml:space="preserve">We view China’s economic growth as complementary to the region’s prosperity, and China’s expanded role in the region can be complementary to the sustained U.S. strategic engagement in the Asia-Pacific. </w:t>
      </w:r>
      <w:proofErr w:type="gramStart"/>
      <w:r w:rsidRPr="004046BE">
        <w:rPr>
          <w:u w:val="single"/>
        </w:rPr>
        <w:t>We and our partners in the region</w:t>
      </w:r>
      <w:proofErr w:type="gramEnd"/>
      <w:r w:rsidRPr="004046BE">
        <w:rPr>
          <w:u w:val="single"/>
        </w:rPr>
        <w:t xml:space="preserve"> want China’s rise to contribute to the stability and continued development of the region.</w:t>
      </w:r>
      <w:r w:rsidRPr="004046BE">
        <w:rPr>
          <w:sz w:val="14"/>
        </w:rPr>
        <w:t xml:space="preserve"> As President Obama and Secretary Kerry have made very clear, we do not seek to contain China; to the contrary, we welcome the emergence of a stable, peaceful, and prosperous China. </w:t>
      </w:r>
      <w:r w:rsidRPr="004046BE">
        <w:rPr>
          <w:u w:val="single"/>
        </w:rPr>
        <w:t>We believe all countries, and particularly emerging powers like China, should recognize the self-benefit of upholding basic rules and norms on which the international system is built; these are rules and norms which China has participated in formulating and shaping, and they are rules and norms that it continues to benefit from. In this context, we are encouraging China to exercise restraint in dealing with its neighbors and show respect for universal values and international law both at home and abroad.</w:t>
      </w:r>
    </w:p>
    <w:p w14:paraId="0E2A89F6" w14:textId="77777777" w:rsidR="0032676D" w:rsidRPr="004046BE" w:rsidRDefault="0032676D" w:rsidP="0032676D"/>
    <w:p w14:paraId="10FB498F" w14:textId="77777777" w:rsidR="0032676D" w:rsidRPr="004046BE" w:rsidRDefault="0032676D" w:rsidP="0032676D">
      <w:pPr>
        <w:pStyle w:val="Heading3"/>
      </w:pPr>
      <w:r w:rsidRPr="004046BE">
        <w:t xml:space="preserve">Resilient – economic interdependence </w:t>
      </w:r>
    </w:p>
    <w:p w14:paraId="1341A65A" w14:textId="77777777" w:rsidR="0032676D" w:rsidRPr="004046BE" w:rsidRDefault="0032676D" w:rsidP="0032676D">
      <w:pPr>
        <w:pStyle w:val="Heading4"/>
      </w:pPr>
      <w:r w:rsidRPr="004046BE">
        <w:t>US China relations resilient – economic interdependence ensures cooperation and alliance</w:t>
      </w:r>
    </w:p>
    <w:p w14:paraId="58979566" w14:textId="77777777" w:rsidR="0032676D" w:rsidRPr="004046BE" w:rsidRDefault="0032676D" w:rsidP="0032676D">
      <w:r w:rsidRPr="004046BE">
        <w:rPr>
          <w:rStyle w:val="Style13ptBold"/>
        </w:rPr>
        <w:t>The Diplomat, 2014</w:t>
      </w:r>
      <w:r w:rsidRPr="004046BE">
        <w:t xml:space="preserve"> (China and the US: Destined to Cooperate? Geography, economics, and energy will all push America and China closer together, 6/24 </w:t>
      </w:r>
      <w:hyperlink r:id="rId53" w:history="1">
        <w:r w:rsidRPr="004046BE">
          <w:rPr>
            <w:rStyle w:val="Hyperlink"/>
          </w:rPr>
          <w:t>http://thediplomat.com/2014/06/china-and-the-us-destined-to-cooperate/</w:t>
        </w:r>
      </w:hyperlink>
      <w:r w:rsidRPr="004046BE">
        <w:t xml:space="preserve"> accessed on 7/14/2016; DDI - AH)</w:t>
      </w:r>
    </w:p>
    <w:p w14:paraId="4A4B4791" w14:textId="77777777" w:rsidR="0032676D" w:rsidRPr="004046BE" w:rsidRDefault="0032676D" w:rsidP="0032676D">
      <w:pPr>
        <w:rPr>
          <w:rStyle w:val="StyleUnderline"/>
        </w:rPr>
      </w:pPr>
      <w:r w:rsidRPr="004046BE">
        <w:rPr>
          <w:rStyle w:val="StyleUnderline"/>
        </w:rPr>
        <w:t>The 21st century will be defined by the relationship between the American superpower and rising China.</w:t>
      </w:r>
      <w:r w:rsidRPr="004046BE">
        <w:rPr>
          <w:sz w:val="14"/>
        </w:rPr>
        <w:t xml:space="preserve"> A new Cold War would threaten the world order while a mutually beneficial association could bring all prosperity. The latter scenario is more likely. </w:t>
      </w:r>
      <w:r w:rsidRPr="004046BE">
        <w:rPr>
          <w:rStyle w:val="StyleUnderline"/>
        </w:rPr>
        <w:t>The geography, economies, and energy resources of the U.S and China align their “core interests.”</w:t>
      </w:r>
      <w:proofErr w:type="gramStart"/>
      <w:r w:rsidRPr="004046BE">
        <w:rPr>
          <w:rStyle w:val="StyleUnderline"/>
        </w:rPr>
        <w:t>¶</w:t>
      </w:r>
      <w:r w:rsidRPr="004046BE">
        <w:rPr>
          <w:sz w:val="14"/>
        </w:rPr>
        <w:t xml:space="preserve"> First, geography.</w:t>
      </w:r>
      <w:proofErr w:type="gramEnd"/>
      <w:r w:rsidRPr="004046BE">
        <w:rPr>
          <w:sz w:val="14"/>
        </w:rPr>
        <w:t xml:space="preserve"> The U.S. is located on the most resource and capital-rich continent, North America. The American Midwest consists of valuable arable land and is bisected by the world’s largest navigable rivers, allowing the export of food and products at bargain prices. Nearby nations have either historically been on friendly terms (Canada) or lack the ability to present a threat (Central America and the Caribbean) without an external sponsor. This benign environment has allowed America to focus on projecting power and dominating global merchant marine traffic. Since China lies across an ocean dominated by the American Navy, neither directly threatens the other</w:t>
      </w:r>
      <w:proofErr w:type="gramStart"/>
      <w:r w:rsidRPr="004046BE">
        <w:rPr>
          <w:sz w:val="14"/>
        </w:rPr>
        <w:t>.¶</w:t>
      </w:r>
      <w:proofErr w:type="gramEnd"/>
      <w:r w:rsidRPr="004046BE">
        <w:rPr>
          <w:sz w:val="14"/>
        </w:rPr>
        <w:t xml:space="preserve"> China, meanwhile, is a populous and vast land power with a long coastline. Yet China’s focus has historically turned inward, with only sporadic efforts to build a naval presence. China’s heartland is exposed to Russia from the north, Japan to the east, various fractious states to the west, and the rising powers of Thailand, India, and Vietnam to the south. In other words, China is surrounded, and its biggest threats are from other land-based powers, particularly Russia and India</w:t>
      </w:r>
      <w:proofErr w:type="gramStart"/>
      <w:r w:rsidRPr="004046BE">
        <w:rPr>
          <w:sz w:val="14"/>
        </w:rPr>
        <w:t>.¶</w:t>
      </w:r>
      <w:proofErr w:type="gramEnd"/>
      <w:r w:rsidRPr="004046BE">
        <w:rPr>
          <w:rStyle w:val="StyleUnderline"/>
        </w:rPr>
        <w:t xml:space="preserve"> China therefore cannot afford to antagonize America, since it would require American support or tacit neutrality in any conflict with Russia or India. </w:t>
      </w:r>
      <w:r w:rsidRPr="004046BE">
        <w:rPr>
          <w:sz w:val="14"/>
        </w:rPr>
        <w:t xml:space="preserve">Geography ensures that China does not see American naval dominance on its shores as a comparable threat. </w:t>
      </w:r>
      <w:r w:rsidRPr="004046BE">
        <w:rPr>
          <w:rStyle w:val="StyleUnderline"/>
        </w:rPr>
        <w:t>A Chinese move against American interests would open it to aggression from its neighbors while simultaneously cutting off a needed ally. No Chinese government is foolish enough to risk multiple high-intensity wars</w:t>
      </w:r>
      <w:proofErr w:type="gramStart"/>
      <w:r w:rsidRPr="004046BE">
        <w:rPr>
          <w:sz w:val="14"/>
        </w:rPr>
        <w:t>.¶</w:t>
      </w:r>
      <w:proofErr w:type="gramEnd"/>
      <w:r w:rsidRPr="004046BE">
        <w:rPr>
          <w:sz w:val="14"/>
        </w:rPr>
        <w:t xml:space="preserve"> The geography of China and the U.S. dictate their “core interests” as mutually non-threatening states, and make cooperation more likely since both have an interest in opposing Russia.¶ Secondly, </w:t>
      </w:r>
      <w:r w:rsidRPr="004046BE">
        <w:rPr>
          <w:rStyle w:val="StyleUnderline"/>
        </w:rPr>
        <w:t xml:space="preserve">the American and Chinese economies are destined to become more interdependent, and integrated economies usually lead to geostrategic alliances. The U.S. follows a laissez-faire economic </w:t>
      </w:r>
      <w:proofErr w:type="gramStart"/>
      <w:r w:rsidRPr="004046BE">
        <w:rPr>
          <w:rStyle w:val="StyleUnderline"/>
        </w:rPr>
        <w:t>model,</w:t>
      </w:r>
      <w:proofErr w:type="gramEnd"/>
      <w:r w:rsidRPr="004046BE">
        <w:rPr>
          <w:rStyle w:val="StyleUnderline"/>
        </w:rPr>
        <w:t xml:space="preserve"> entailing a boom-and-bust cycle that is harsher than in more planned systems. </w:t>
      </w:r>
      <w:r w:rsidRPr="004046BE">
        <w:rPr>
          <w:sz w:val="14"/>
        </w:rPr>
        <w:t xml:space="preserve">When the free market dictates economic apportionment, at the height of the cycle resources are often applied to unwise projects. During recessions, companies either downsize or go out of business, resulting in short spurts of high unemployment. America tolerates these fluctuations because she long ago decided to trade economic stability for higher </w:t>
      </w:r>
      <w:proofErr w:type="gramStart"/>
      <w:r w:rsidRPr="004046BE">
        <w:rPr>
          <w:sz w:val="14"/>
        </w:rPr>
        <w:t>long term</w:t>
      </w:r>
      <w:proofErr w:type="gramEnd"/>
      <w:r w:rsidRPr="004046BE">
        <w:rPr>
          <w:sz w:val="14"/>
        </w:rPr>
        <w:t xml:space="preserve"> growth. This has succeeded over the past century. This growth, combined with other advantages, ensures the U.S. will endure as a superpower. America utilizes its advantages to maintain a global maritime “trade order” in the form of organizations like the World Bank, International Monetary Fund, and World Trade Organization, resulting in economic growth for the world and a successful consumption-based economy at home</w:t>
      </w:r>
      <w:proofErr w:type="gramStart"/>
      <w:r w:rsidRPr="004046BE">
        <w:rPr>
          <w:rStyle w:val="StyleUnderline"/>
        </w:rPr>
        <w:t>.¶</w:t>
      </w:r>
      <w:proofErr w:type="gramEnd"/>
      <w:r w:rsidRPr="004046BE">
        <w:rPr>
          <w:rStyle w:val="StyleUnderline"/>
        </w:rPr>
        <w:t xml:space="preserve"> Contrastingly, China’s economy is a sort of “state capitalism” distinct from the European “state champion” model. The economy is based around exporting finished manufactured goods to America, further integrating both economies. China’s two-decade-plus surge in economic growth will soon end, yet given the lack of progress in transitioning to a more consumption-based economy,</w:t>
      </w:r>
      <w:r w:rsidRPr="004046BE">
        <w:rPr>
          <w:sz w:val="14"/>
        </w:rPr>
        <w:t xml:space="preserve"> China has not achieved what its large population considers an equitable distribution of resources and benefits. Such imbalances foster domestic tensions. The growth constraints facing China’s economy will only create additional problems with fewer new resources at Beijing’s disposal. The Chinese slowdown has already led to political infighting, and this is likely to continue in the future. Addressing this problem while transitioning to a consumption-based economy may reduce the ability of the ruling Communist Party to project power abroad while retaining it at home</w:t>
      </w:r>
      <w:proofErr w:type="gramStart"/>
      <w:r w:rsidRPr="004046BE">
        <w:rPr>
          <w:sz w:val="14"/>
        </w:rPr>
        <w:t>.¶</w:t>
      </w:r>
      <w:proofErr w:type="gramEnd"/>
      <w:r w:rsidRPr="004046BE">
        <w:rPr>
          <w:sz w:val="14"/>
        </w:rPr>
        <w:t xml:space="preserve"> </w:t>
      </w:r>
      <w:r w:rsidRPr="004046BE">
        <w:rPr>
          <w:rStyle w:val="StyleUnderline"/>
        </w:rPr>
        <w:t>Economically, America is strong in areas like food production, education, technology, and precision industrial manufacturing. China, by contrast, is strong in areas like heavy industry, light manufacturing, and cheap labor. This presents a recipe for complementary economic interdependence</w:t>
      </w:r>
      <w:proofErr w:type="gramStart"/>
      <w:r w:rsidRPr="004046BE">
        <w:rPr>
          <w:sz w:val="14"/>
        </w:rPr>
        <w:t>.¶</w:t>
      </w:r>
      <w:proofErr w:type="gramEnd"/>
      <w:r w:rsidRPr="004046BE">
        <w:rPr>
          <w:sz w:val="14"/>
        </w:rPr>
        <w:t xml:space="preserve"> Finally, both countries will move closer geopolitically due to their complementary energy interests. Most of China’s foreign policy centers on attempts to acquire new energy resources, particularly oil. Over the following decades, China will seek to become more self-sufficient by expanding its hydropower capacity and coal plants. America shares this goal, and with the shale revolution will likely end up exporting energy to China, including oil and liquid natural gas. This gives America a geopolitical “lever” over China by increasing economic interdependence</w:t>
      </w:r>
      <w:proofErr w:type="gramStart"/>
      <w:r w:rsidRPr="004046BE">
        <w:rPr>
          <w:sz w:val="14"/>
        </w:rPr>
        <w:t>.¶</w:t>
      </w:r>
      <w:proofErr w:type="gramEnd"/>
      <w:r w:rsidRPr="004046BE">
        <w:rPr>
          <w:sz w:val="14"/>
        </w:rPr>
        <w:t xml:space="preserve"> The American situation on energy resources, particularly oil and natural gas, outclasses China’s. Oil is non-renewable, and OPEC nations will likely be unable to meet China’s growing demand. However, America now controls the world’s largest untapped oil reserve, the Green River Formation. This formation alone contains up to 3 trillion barrels of untapped </w:t>
      </w:r>
      <w:proofErr w:type="gramStart"/>
      <w:r w:rsidRPr="004046BE">
        <w:rPr>
          <w:sz w:val="14"/>
        </w:rPr>
        <w:t>oil-shale</w:t>
      </w:r>
      <w:proofErr w:type="gramEnd"/>
      <w:r w:rsidRPr="004046BE">
        <w:rPr>
          <w:sz w:val="14"/>
        </w:rPr>
        <w:t>, roughly half of which may be recoverable. This single geologic formation could contain more oil than the rest of the world’s proven reserves combined</w:t>
      </w:r>
      <w:proofErr w:type="gramStart"/>
      <w:r w:rsidRPr="004046BE">
        <w:rPr>
          <w:sz w:val="14"/>
        </w:rPr>
        <w:t>.¶</w:t>
      </w:r>
      <w:proofErr w:type="gramEnd"/>
      <w:r w:rsidRPr="004046BE">
        <w:rPr>
          <w:sz w:val="14"/>
        </w:rPr>
        <w:t xml:space="preserve"> As Chinese demand rises, Beijing will likely become the top importer of this oil. No other oil source can supply China’s needs as efficiently. Eastern European and Russian oil shale reserves are smaller and less politically and economically extractable than America’s emerging sources. If America invests a comparatively small portion of its new energy-based wealth into a larger Navy to secure a Pacific trade route to China, the economic integration of the two nations will be virtually irreversible. Already foreign investments are pouring into the “new Middle East” of America and Canada, despite strong opposition from the current administration. American control over future markets for natural gas is almost as certain as for oil. The U.S. produces natural gas abundantly and is building the facilities to export it to foreign markets, including China. China imports roughly 56 percent of its oil and this number grows each year. Beijing plans to increase reserves by acquiring new offshore resources and “secure” reserves abroad. Since between 60-70 percent of </w:t>
      </w:r>
      <w:proofErr w:type="gramStart"/>
      <w:r w:rsidRPr="004046BE">
        <w:rPr>
          <w:sz w:val="14"/>
        </w:rPr>
        <w:t>its</w:t>
      </w:r>
      <w:proofErr w:type="gramEnd"/>
      <w:r w:rsidRPr="004046BE">
        <w:rPr>
          <w:sz w:val="14"/>
        </w:rPr>
        <w:t xml:space="preserve"> imported oil originates in Africa or the Middle East, the only way to inexpensively transport it is by sea. This makes China vulnerable to economic warfare from India, which can sever much of its supply at will. This is a strategic concern and makes war with India more likely. China doesn’t have many other domestic energy options with the exception of coal, which carries high health and environmental risks. Renewable energy is too expensive, hydraulic power creates instability in rural areas, and social biases prohibit nuclear power</w:t>
      </w:r>
      <w:proofErr w:type="gramStart"/>
      <w:r w:rsidRPr="004046BE">
        <w:rPr>
          <w:sz w:val="14"/>
        </w:rPr>
        <w:t>.¶</w:t>
      </w:r>
      <w:proofErr w:type="gramEnd"/>
      <w:r w:rsidRPr="004046BE">
        <w:rPr>
          <w:sz w:val="14"/>
        </w:rPr>
        <w:t xml:space="preserve"> For technical reasons, China’s untapped oil shale reserves, though large, would be prohibitively expensive to process. They are estimated to be economically recoverable at $345 a barrel, more than triple the price of American oil shale. An American boom in natural gas cannot fully “bail out” China; nonetheless it will certainly be part of the solution</w:t>
      </w:r>
      <w:proofErr w:type="gramStart"/>
      <w:r w:rsidRPr="004046BE">
        <w:rPr>
          <w:sz w:val="14"/>
        </w:rPr>
        <w:t>.¶</w:t>
      </w:r>
      <w:proofErr w:type="gramEnd"/>
      <w:r w:rsidRPr="004046BE">
        <w:rPr>
          <w:sz w:val="14"/>
        </w:rPr>
        <w:t xml:space="preserve"> Domestic political pressures, environmental concerns and rising demand for portable fuels mean the crux of Chinese foreign policy for the foreseeable future will be aimed at acquiring new oil supplies and protecting existing supply lines across the Indian Ocean. The South China Sea is critical to China’s goals because most imported oil from Africa must cross it and the sea contains its own marginal reserves close to China. Inadequate naval forces guarantee China will continue to depend upon the American Navy to protect its oil trade. The dispute surrounding the </w:t>
      </w:r>
      <w:proofErr w:type="spellStart"/>
      <w:r w:rsidRPr="004046BE">
        <w:rPr>
          <w:sz w:val="14"/>
        </w:rPr>
        <w:t>Senkaku</w:t>
      </w:r>
      <w:proofErr w:type="spellEnd"/>
      <w:r w:rsidRPr="004046BE">
        <w:rPr>
          <w:sz w:val="14"/>
        </w:rPr>
        <w:t>/</w:t>
      </w:r>
      <w:proofErr w:type="spellStart"/>
      <w:r w:rsidRPr="004046BE">
        <w:rPr>
          <w:sz w:val="14"/>
        </w:rPr>
        <w:t>Diaoyu</w:t>
      </w:r>
      <w:proofErr w:type="spellEnd"/>
      <w:r w:rsidRPr="004046BE">
        <w:rPr>
          <w:sz w:val="14"/>
        </w:rPr>
        <w:t xml:space="preserve"> Islands does not change that. In any case, heightened regional competition for energy assets will diminish as American reserves come online over the next five to ten years. ¶ </w:t>
      </w:r>
      <w:proofErr w:type="gramStart"/>
      <w:r w:rsidRPr="004046BE">
        <w:rPr>
          <w:sz w:val="14"/>
        </w:rPr>
        <w:t>In</w:t>
      </w:r>
      <w:proofErr w:type="gramEnd"/>
      <w:r w:rsidRPr="004046BE">
        <w:rPr>
          <w:sz w:val="14"/>
        </w:rPr>
        <w:t xml:space="preserve"> the energy sector, America will ultimately transition to an energy and fuel exporter and China will ultimately import American resources. </w:t>
      </w:r>
      <w:r w:rsidRPr="004046BE">
        <w:rPr>
          <w:rStyle w:val="StyleUnderline"/>
        </w:rPr>
        <w:t>This will further connect their economies and build strong economic ties</w:t>
      </w:r>
      <w:proofErr w:type="gramStart"/>
      <w:r w:rsidRPr="004046BE">
        <w:rPr>
          <w:rStyle w:val="StyleUnderline"/>
        </w:rPr>
        <w:t>.¶</w:t>
      </w:r>
      <w:proofErr w:type="gramEnd"/>
      <w:r w:rsidRPr="004046BE">
        <w:rPr>
          <w:rStyle w:val="StyleUnderline"/>
        </w:rPr>
        <w:t xml:space="preserve"> Both China and America hope for a mutually beneficial arrangement to meet their security and development goals. Geographic, economic, and energy considerations ensure these two nations will become more interdependent throughout this century.</w:t>
      </w:r>
    </w:p>
    <w:p w14:paraId="45055387" w14:textId="77777777" w:rsidR="0032676D" w:rsidRPr="004046BE" w:rsidRDefault="0032676D" w:rsidP="0032676D">
      <w:pPr>
        <w:pStyle w:val="Heading4"/>
        <w:rPr>
          <w:rStyle w:val="Style13ptBold"/>
          <w:b/>
        </w:rPr>
      </w:pPr>
      <w:r w:rsidRPr="004046BE">
        <w:rPr>
          <w:rStyle w:val="Style13ptBold"/>
          <w:b/>
        </w:rPr>
        <w:t xml:space="preserve">China and the US shared interested in multilateral economic institutions – means good relations </w:t>
      </w:r>
    </w:p>
    <w:p w14:paraId="78623150" w14:textId="77777777" w:rsidR="0032676D" w:rsidRPr="004046BE" w:rsidRDefault="0032676D" w:rsidP="0032676D">
      <w:pPr>
        <w:rPr>
          <w:rStyle w:val="Style13ptBold"/>
        </w:rPr>
      </w:pPr>
      <w:r w:rsidRPr="004046BE">
        <w:rPr>
          <w:rStyle w:val="Style13ptBold"/>
        </w:rPr>
        <w:t xml:space="preserve">Johnson 15, </w:t>
      </w:r>
    </w:p>
    <w:p w14:paraId="6A0AD102" w14:textId="77777777" w:rsidR="0032676D" w:rsidRPr="004046BE" w:rsidRDefault="0032676D" w:rsidP="0032676D">
      <w:r w:rsidRPr="004046BE">
        <w:rPr>
          <w:rStyle w:val="Style13ptBold"/>
          <w:b w:val="0"/>
        </w:rPr>
        <w:t xml:space="preserve">Christopher K. Johnson, Senior Advisor and Freeman Chair in China Studies Center for Strategic and International Studies (CSIS), Statement before the Senate Foreign Relations Subcommittee on East Asia, the Pacific, and International </w:t>
      </w:r>
      <w:proofErr w:type="spellStart"/>
      <w:r w:rsidRPr="004046BE">
        <w:rPr>
          <w:rStyle w:val="Style13ptBold"/>
          <w:b w:val="0"/>
        </w:rPr>
        <w:t>Cybersecurity</w:t>
      </w:r>
      <w:proofErr w:type="spellEnd"/>
      <w:r w:rsidRPr="004046BE">
        <w:rPr>
          <w:rStyle w:val="Style13ptBold"/>
          <w:b w:val="0"/>
        </w:rPr>
        <w:t xml:space="preserve"> Policy “THE CHANGING LANDSCAPE OF U.S.-CHINA RELATIONS: WHAT NEXT?</w:t>
      </w:r>
      <w:proofErr w:type="gramStart"/>
      <w:r w:rsidRPr="004046BE">
        <w:rPr>
          <w:rStyle w:val="Style13ptBold"/>
          <w:b w:val="0"/>
        </w:rPr>
        <w:t>” ,</w:t>
      </w:r>
      <w:proofErr w:type="gramEnd"/>
      <w:r w:rsidRPr="004046BE">
        <w:rPr>
          <w:rStyle w:val="Style13ptBold"/>
          <w:b w:val="0"/>
        </w:rPr>
        <w:t xml:space="preserve"> </w:t>
      </w:r>
      <w:r w:rsidRPr="004046BE">
        <w:t>Center for Strategic and International Studies (CSIS), September 29, 2015 DDI -AG</w:t>
      </w:r>
    </w:p>
    <w:p w14:paraId="3C0118D0" w14:textId="77777777" w:rsidR="0032676D" w:rsidRPr="004046BE" w:rsidRDefault="0032676D" w:rsidP="0032676D">
      <w:pPr>
        <w:rPr>
          <w:rStyle w:val="StyleUnderline"/>
        </w:rPr>
      </w:pPr>
      <w:r w:rsidRPr="004046BE">
        <w:rPr>
          <w:rStyle w:val="StyleUnderline"/>
        </w:rPr>
        <w:t>President Xi’s visit also witnessed some progress in the bilateral economic relationship</w:t>
      </w:r>
      <w:r w:rsidRPr="004046BE">
        <w:rPr>
          <w:rStyle w:val="Style13ptBold"/>
          <w:b w:val="0"/>
          <w:sz w:val="14"/>
        </w:rPr>
        <w:t xml:space="preserve">. </w:t>
      </w:r>
      <w:r w:rsidRPr="004046BE">
        <w:rPr>
          <w:rStyle w:val="StyleUnderline"/>
        </w:rPr>
        <w:t>One key commitment was both sides’ acknowledgement that they have a shared interest in promoting a stable global economy “supported by the multilateral economic institutions</w:t>
      </w:r>
      <w:r w:rsidRPr="004046BE">
        <w:rPr>
          <w:rStyle w:val="Style13ptBold"/>
          <w:b w:val="0"/>
          <w:sz w:val="14"/>
        </w:rPr>
        <w:t xml:space="preserve"> founded at the end of World War II that have benefited the people of both nations.” </w:t>
      </w:r>
      <w:r w:rsidRPr="004046BE">
        <w:rPr>
          <w:rStyle w:val="StyleUnderline"/>
        </w:rPr>
        <w:t>This recognition is a helpful step toward addressing some of the concerns that China seeks either to undermine those institutions</w:t>
      </w:r>
      <w:r w:rsidRPr="004046BE">
        <w:rPr>
          <w:rStyle w:val="Style13ptBold"/>
          <w:b w:val="0"/>
          <w:sz w:val="14"/>
        </w:rPr>
        <w:t xml:space="preserve"> </w:t>
      </w:r>
      <w:r w:rsidRPr="004046BE">
        <w:rPr>
          <w:rStyle w:val="StyleUnderline"/>
        </w:rPr>
        <w:t>or to short circuit their effectiveness through the development of parallel institutions</w:t>
      </w:r>
      <w:r w:rsidRPr="004046BE">
        <w:rPr>
          <w:rStyle w:val="Style13ptBold"/>
          <w:b w:val="0"/>
          <w:sz w:val="14"/>
        </w:rPr>
        <w:t xml:space="preserve"> </w:t>
      </w:r>
      <w:r w:rsidRPr="004046BE">
        <w:rPr>
          <w:rStyle w:val="StyleUnderline"/>
        </w:rPr>
        <w:t>such as the Asian Infrastructure Investment Bank (AIIB)</w:t>
      </w:r>
      <w:r w:rsidRPr="004046BE">
        <w:rPr>
          <w:rStyle w:val="Style13ptBold"/>
          <w:b w:val="0"/>
          <w:sz w:val="14"/>
        </w:rPr>
        <w:t xml:space="preserve">. As with the </w:t>
      </w:r>
      <w:proofErr w:type="spellStart"/>
      <w:r w:rsidRPr="004046BE">
        <w:rPr>
          <w:rStyle w:val="Style13ptBold"/>
          <w:b w:val="0"/>
          <w:sz w:val="14"/>
        </w:rPr>
        <w:t>cybersecurity</w:t>
      </w:r>
      <w:proofErr w:type="spellEnd"/>
      <w:r w:rsidRPr="004046BE">
        <w:rPr>
          <w:rStyle w:val="Style13ptBold"/>
          <w:b w:val="0"/>
          <w:sz w:val="14"/>
        </w:rPr>
        <w:t xml:space="preserve"> agreement, however, it remains to be seen whether China’s actions will match its words. Commitments from the U.S. side to implement the 2010 IMF quota and governance reforms “as soon as possible” and to endorse, with the appropriate caveats, the inclusion of the Chinese currency, the </w:t>
      </w:r>
      <w:proofErr w:type="spellStart"/>
      <w:r w:rsidRPr="004046BE">
        <w:rPr>
          <w:rStyle w:val="Style13ptBold"/>
          <w:b w:val="0"/>
          <w:sz w:val="14"/>
        </w:rPr>
        <w:t>renminbi</w:t>
      </w:r>
      <w:proofErr w:type="spellEnd"/>
      <w:r w:rsidRPr="004046BE">
        <w:rPr>
          <w:rStyle w:val="Style13ptBold"/>
          <w:b w:val="0"/>
          <w:sz w:val="14"/>
        </w:rPr>
        <w:t xml:space="preserve">, in </w:t>
      </w:r>
      <w:r w:rsidRPr="004046BE">
        <w:rPr>
          <w:rStyle w:val="StyleUnderline"/>
        </w:rPr>
        <w:t>the IMF’s SDR basket of reserve currencies presumably will serve as positive inducements to China to remain committed to working within these established global financial structures.</w:t>
      </w:r>
    </w:p>
    <w:p w14:paraId="1121AA4C" w14:textId="77777777" w:rsidR="0032676D" w:rsidRPr="004046BE" w:rsidRDefault="0032676D" w:rsidP="0032676D"/>
    <w:p w14:paraId="538EEB11" w14:textId="77777777" w:rsidR="0032676D" w:rsidRPr="004046BE" w:rsidRDefault="0032676D" w:rsidP="0032676D">
      <w:pPr>
        <w:pStyle w:val="Heading3"/>
      </w:pPr>
      <w:r w:rsidRPr="004046BE">
        <w:t>Resilient – regional security concerns</w:t>
      </w:r>
    </w:p>
    <w:p w14:paraId="2CDCD3A1" w14:textId="77777777" w:rsidR="0032676D" w:rsidRPr="004046BE" w:rsidRDefault="0032676D" w:rsidP="0032676D">
      <w:pPr>
        <w:pStyle w:val="Heading4"/>
        <w:rPr>
          <w:b w:val="0"/>
        </w:rPr>
      </w:pPr>
      <w:r w:rsidRPr="004046BE">
        <w:t xml:space="preserve">No evidence for US China war – and conflict likely authors misread US interests in region </w:t>
      </w:r>
    </w:p>
    <w:p w14:paraId="2EAF82E8" w14:textId="77777777" w:rsidR="0032676D" w:rsidRPr="004046BE" w:rsidRDefault="0032676D" w:rsidP="0032676D">
      <w:r w:rsidRPr="004046BE">
        <w:rPr>
          <w:rStyle w:val="Style13ptBold"/>
        </w:rPr>
        <w:t>Summers 16</w:t>
      </w:r>
      <w:r w:rsidRPr="004046BE">
        <w:t xml:space="preserve"> (Tim, Chatham House, International Affairs, 92:3; DDI-NB)</w:t>
      </w:r>
    </w:p>
    <w:p w14:paraId="1E3DD9B2" w14:textId="77777777" w:rsidR="0032676D" w:rsidRPr="004046BE" w:rsidRDefault="0032676D" w:rsidP="0032676D">
      <w:pPr>
        <w:rPr>
          <w:rFonts w:eastAsia="Calibri" w:cs="Times New Roman"/>
        </w:rPr>
      </w:pPr>
      <w:r w:rsidRPr="004046BE">
        <w:rPr>
          <w:rFonts w:eastAsia="Calibri" w:cs="Times New Roman"/>
        </w:rPr>
        <w:t xml:space="preserve">As the editor, David </w:t>
      </w:r>
      <w:proofErr w:type="spellStart"/>
      <w:r w:rsidRPr="004046BE">
        <w:rPr>
          <w:rFonts w:eastAsia="Calibri" w:cs="Times New Roman"/>
        </w:rPr>
        <w:t>Denoon</w:t>
      </w:r>
      <w:proofErr w:type="spellEnd"/>
      <w:r w:rsidRPr="004046BE">
        <w:rPr>
          <w:rFonts w:eastAsia="Calibri" w:cs="Times New Roman"/>
        </w:rPr>
        <w:t>, notes at the start of China, the United States, and the future of central Asia</w:t>
      </w:r>
      <w:r w:rsidRPr="004046BE">
        <w:rPr>
          <w:rFonts w:eastAsia="Calibri" w:cs="Times New Roman"/>
          <w:u w:val="single"/>
        </w:rPr>
        <w:t xml:space="preserve">, </w:t>
      </w:r>
      <w:r w:rsidRPr="004046BE">
        <w:rPr>
          <w:rFonts w:eastAsia="Calibri" w:cs="Times New Roman"/>
          <w:b/>
          <w:u w:val="single"/>
        </w:rPr>
        <w:t>there is a vast literature on US–China relations</w:t>
      </w:r>
      <w:r w:rsidRPr="004046BE">
        <w:rPr>
          <w:rFonts w:eastAsia="Calibri" w:cs="Times New Roman"/>
        </w:rPr>
        <w:t xml:space="preserve">. This book adds to it, but by focusing on an aspect less discussed in the field, that of central Asia. Plenty has been written on China and central Asia (see e.g. my review of Marlene </w:t>
      </w:r>
      <w:proofErr w:type="spellStart"/>
      <w:r w:rsidRPr="004046BE">
        <w:rPr>
          <w:rFonts w:eastAsia="Calibri" w:cs="Times New Roman"/>
        </w:rPr>
        <w:t>Laruelle</w:t>
      </w:r>
      <w:proofErr w:type="spellEnd"/>
      <w:r w:rsidRPr="004046BE">
        <w:rPr>
          <w:rFonts w:eastAsia="Calibri" w:cs="Times New Roman"/>
        </w:rPr>
        <w:t xml:space="preserve"> and </w:t>
      </w:r>
      <w:proofErr w:type="spellStart"/>
      <w:r w:rsidRPr="004046BE">
        <w:rPr>
          <w:rFonts w:eastAsia="Calibri" w:cs="Times New Roman"/>
        </w:rPr>
        <w:t>Sebastien</w:t>
      </w:r>
      <w:proofErr w:type="spellEnd"/>
      <w:r w:rsidRPr="004046BE">
        <w:rPr>
          <w:rFonts w:eastAsia="Calibri" w:cs="Times New Roman"/>
        </w:rPr>
        <w:t xml:space="preserve"> </w:t>
      </w:r>
      <w:proofErr w:type="spellStart"/>
      <w:r w:rsidRPr="004046BE">
        <w:rPr>
          <w:rFonts w:eastAsia="Calibri" w:cs="Times New Roman"/>
        </w:rPr>
        <w:t>Peyrouse</w:t>
      </w:r>
      <w:proofErr w:type="spellEnd"/>
      <w:r w:rsidRPr="004046BE">
        <w:rPr>
          <w:rFonts w:eastAsia="Calibri" w:cs="Times New Roman"/>
        </w:rPr>
        <w:t xml:space="preserve">, The Chinese question in central Asia, </w:t>
      </w:r>
      <w:proofErr w:type="spellStart"/>
      <w:r w:rsidRPr="004046BE">
        <w:rPr>
          <w:rFonts w:eastAsia="Calibri" w:cs="Times New Roman"/>
        </w:rPr>
        <w:t>Routledge</w:t>
      </w:r>
      <w:proofErr w:type="spellEnd"/>
      <w:r w:rsidRPr="004046BE">
        <w:rPr>
          <w:rFonts w:eastAsia="Calibri" w:cs="Times New Roman"/>
        </w:rPr>
        <w:t xml:space="preserve">, 2012; reviewed in International Affairs 89: 4), and the US and Russia </w:t>
      </w:r>
      <w:proofErr w:type="gramStart"/>
      <w:r w:rsidRPr="004046BE">
        <w:rPr>
          <w:rFonts w:eastAsia="Calibri" w:cs="Times New Roman"/>
        </w:rPr>
        <w:t>are</w:t>
      </w:r>
      <w:proofErr w:type="gramEnd"/>
      <w:r w:rsidRPr="004046BE">
        <w:rPr>
          <w:rFonts w:eastAsia="Calibri" w:cs="Times New Roman"/>
        </w:rPr>
        <w:t xml:space="preserve"> oft-cited factors in this literature, but </w:t>
      </w:r>
      <w:r w:rsidRPr="004046BE">
        <w:rPr>
          <w:rFonts w:eastAsia="Calibri" w:cs="Times New Roman"/>
          <w:u w:val="single"/>
        </w:rPr>
        <w:t>setting out to tackle the US–China dynamic directly is useful</w:t>
      </w:r>
      <w:r w:rsidRPr="004046BE">
        <w:rPr>
          <w:rFonts w:eastAsia="Calibri" w:cs="Times New Roman"/>
        </w:rPr>
        <w:t xml:space="preserve">. Another strength of the book is that it brings into the picture other states on the periphery of central Asia which get less attention than the US, China and Russia, namely India, Pakistan, Iran and Turkey. It also provides a useful overview of Japanese and Korean economic interests in the region (Edward Lincoln, chapter nine). Excellent early chapters by </w:t>
      </w:r>
      <w:proofErr w:type="spellStart"/>
      <w:r w:rsidRPr="004046BE">
        <w:rPr>
          <w:rFonts w:eastAsia="Calibri" w:cs="Times New Roman"/>
          <w:b/>
          <w:u w:val="single"/>
        </w:rPr>
        <w:t>Nazgul</w:t>
      </w:r>
      <w:proofErr w:type="spellEnd"/>
      <w:r w:rsidRPr="004046BE">
        <w:rPr>
          <w:rFonts w:eastAsia="Calibri" w:cs="Times New Roman"/>
          <w:b/>
          <w:u w:val="single"/>
        </w:rPr>
        <w:t xml:space="preserve"> </w:t>
      </w:r>
      <w:proofErr w:type="spellStart"/>
      <w:r w:rsidRPr="004046BE">
        <w:rPr>
          <w:rFonts w:eastAsia="Calibri" w:cs="Times New Roman"/>
          <w:b/>
          <w:u w:val="single"/>
        </w:rPr>
        <w:t>Jenish</w:t>
      </w:r>
      <w:proofErr w:type="spellEnd"/>
      <w:r w:rsidRPr="004046BE">
        <w:rPr>
          <w:rFonts w:eastAsia="Calibri" w:cs="Times New Roman"/>
          <w:b/>
          <w:u w:val="single"/>
        </w:rPr>
        <w:t xml:space="preserve"> and Marlene </w:t>
      </w:r>
      <w:proofErr w:type="spellStart"/>
      <w:r w:rsidRPr="004046BE">
        <w:rPr>
          <w:rFonts w:eastAsia="Calibri" w:cs="Times New Roman"/>
          <w:b/>
          <w:u w:val="single"/>
        </w:rPr>
        <w:t>Laruelle</w:t>
      </w:r>
      <w:proofErr w:type="spellEnd"/>
      <w:r w:rsidRPr="004046BE">
        <w:rPr>
          <w:rFonts w:eastAsia="Calibri" w:cs="Times New Roman"/>
          <w:b/>
          <w:u w:val="single"/>
        </w:rPr>
        <w:t xml:space="preserve"> review, respectively, the economic and foreign policy dynamics among the central Asian states. The result is a comprehensive coverage of a series of state perspectives</w:t>
      </w:r>
      <w:r w:rsidRPr="004046BE">
        <w:rPr>
          <w:rFonts w:eastAsia="Calibri" w:cs="Times New Roman"/>
          <w:b/>
        </w:rPr>
        <w:t>.</w:t>
      </w:r>
      <w:r w:rsidRPr="004046BE">
        <w:rPr>
          <w:rFonts w:eastAsia="Calibri" w:cs="Times New Roman"/>
        </w:rPr>
        <w:t xml:space="preserve"> These are generally good chapters, and will be useful reference material on issues such as European approaches to central Asia (</w:t>
      </w:r>
      <w:proofErr w:type="spellStart"/>
      <w:r w:rsidRPr="004046BE">
        <w:rPr>
          <w:rFonts w:eastAsia="Calibri" w:cs="Times New Roman"/>
        </w:rPr>
        <w:t>Sebastien</w:t>
      </w:r>
      <w:proofErr w:type="spellEnd"/>
      <w:r w:rsidRPr="004046BE">
        <w:rPr>
          <w:rFonts w:eastAsia="Calibri" w:cs="Times New Roman"/>
        </w:rPr>
        <w:t xml:space="preserve"> </w:t>
      </w:r>
      <w:proofErr w:type="spellStart"/>
      <w:r w:rsidRPr="004046BE">
        <w:rPr>
          <w:rFonts w:eastAsia="Calibri" w:cs="Times New Roman"/>
        </w:rPr>
        <w:t>Peyrouse</w:t>
      </w:r>
      <w:proofErr w:type="spellEnd"/>
      <w:r w:rsidRPr="004046BE">
        <w:rPr>
          <w:rFonts w:eastAsia="Calibri" w:cs="Times New Roman"/>
        </w:rPr>
        <w:t xml:space="preserve">, chapter eight), regional </w:t>
      </w:r>
      <w:proofErr w:type="spellStart"/>
      <w:r w:rsidRPr="004046BE">
        <w:rPr>
          <w:rFonts w:eastAsia="Calibri" w:cs="Times New Roman"/>
        </w:rPr>
        <w:t>organiza-tions</w:t>
      </w:r>
      <w:proofErr w:type="spellEnd"/>
      <w:r w:rsidRPr="004046BE">
        <w:rPr>
          <w:rFonts w:eastAsia="Calibri" w:cs="Times New Roman"/>
        </w:rPr>
        <w:t xml:space="preserve"> and the state of integration in central Asia (Richard </w:t>
      </w:r>
      <w:proofErr w:type="spellStart"/>
      <w:r w:rsidRPr="004046BE">
        <w:rPr>
          <w:rFonts w:eastAsia="Calibri" w:cs="Times New Roman"/>
        </w:rPr>
        <w:t>Pomfret</w:t>
      </w:r>
      <w:proofErr w:type="spellEnd"/>
      <w:r w:rsidRPr="004046BE">
        <w:rPr>
          <w:rFonts w:eastAsia="Calibri" w:cs="Times New Roman"/>
        </w:rPr>
        <w:t xml:space="preserve">, chapter twelve), or the Shanghai Cooperation Organization (Pan </w:t>
      </w:r>
      <w:proofErr w:type="spellStart"/>
      <w:r w:rsidRPr="004046BE">
        <w:rPr>
          <w:rFonts w:eastAsia="Calibri" w:cs="Times New Roman"/>
        </w:rPr>
        <w:t>Guang</w:t>
      </w:r>
      <w:proofErr w:type="spellEnd"/>
      <w:r w:rsidRPr="004046BE">
        <w:rPr>
          <w:rFonts w:eastAsia="Calibri" w:cs="Times New Roman"/>
        </w:rPr>
        <w:t xml:space="preserve">, chapter 13). The only chapter which does not quite </w:t>
      </w:r>
      <w:proofErr w:type="spellStart"/>
      <w:r w:rsidRPr="004046BE">
        <w:rPr>
          <w:rFonts w:eastAsia="Calibri" w:cs="Times New Roman"/>
        </w:rPr>
        <w:t>fulfil</w:t>
      </w:r>
      <w:proofErr w:type="spellEnd"/>
      <w:r w:rsidRPr="004046BE">
        <w:rPr>
          <w:rFonts w:eastAsia="Calibri" w:cs="Times New Roman"/>
        </w:rPr>
        <w:t xml:space="preserve"> the book’s focus on central Asia is the one on Turkey, which is more of a broad overview of Turkish foreign policy </w:t>
      </w:r>
      <w:proofErr w:type="gramStart"/>
      <w:r w:rsidRPr="004046BE">
        <w:rPr>
          <w:rFonts w:eastAsia="Calibri" w:cs="Times New Roman"/>
        </w:rPr>
        <w:t>( Joshua</w:t>
      </w:r>
      <w:proofErr w:type="gramEnd"/>
      <w:r w:rsidRPr="004046BE">
        <w:rPr>
          <w:rFonts w:eastAsia="Calibri" w:cs="Times New Roman"/>
        </w:rPr>
        <w:t xml:space="preserve"> Walker, chapter eleven).However, the book’s format somehow reduces the scope for analytical engagement between these various perspectives. Indeed, the </w:t>
      </w:r>
      <w:r w:rsidRPr="004046BE">
        <w:rPr>
          <w:rFonts w:eastAsia="Calibri" w:cs="Times New Roman"/>
          <w:u w:val="single"/>
        </w:rPr>
        <w:t>book at times feels like a series of background papers written from different national perspectives, useful for policy-makers or for those looking for a background reference, but lacking in-depth analysis or explanatory power</w:t>
      </w:r>
      <w:r w:rsidRPr="004046BE">
        <w:rPr>
          <w:rFonts w:eastAsia="Calibri" w:cs="Times New Roman"/>
        </w:rPr>
        <w:t xml:space="preserve">. There are also too many </w:t>
      </w:r>
      <w:proofErr w:type="spellStart"/>
      <w:r w:rsidRPr="004046BE">
        <w:rPr>
          <w:rFonts w:eastAsia="Calibri" w:cs="Times New Roman"/>
        </w:rPr>
        <w:t>unproblematized</w:t>
      </w:r>
      <w:proofErr w:type="spellEnd"/>
      <w:r w:rsidRPr="004046BE">
        <w:rPr>
          <w:rFonts w:eastAsia="Calibri" w:cs="Times New Roman"/>
        </w:rPr>
        <w:t xml:space="preserve"> statements along the lines of ‘Russia </w:t>
      </w:r>
      <w:proofErr w:type="gramStart"/>
      <w:r w:rsidRPr="004046BE">
        <w:rPr>
          <w:rFonts w:eastAsia="Calibri" w:cs="Times New Roman"/>
        </w:rPr>
        <w:t>is ...</w:t>
      </w:r>
      <w:proofErr w:type="gramEnd"/>
      <w:r w:rsidRPr="004046BE">
        <w:rPr>
          <w:rFonts w:eastAsia="Calibri" w:cs="Times New Roman"/>
        </w:rPr>
        <w:t xml:space="preserve">’ or ‘the US wants ...’, as if policy positions are clear or uncontested. And </w:t>
      </w:r>
      <w:r w:rsidRPr="004046BE">
        <w:rPr>
          <w:rFonts w:eastAsia="Calibri" w:cs="Times New Roman"/>
          <w:b/>
          <w:u w:val="single"/>
        </w:rPr>
        <w:t>non-traditional security challenges—from extremism to narcotics—and differing concepts of security, mentioned by many of the authors, could have been explored systematically somewhere in the volume</w:t>
      </w:r>
      <w:r w:rsidRPr="004046BE">
        <w:rPr>
          <w:rFonts w:eastAsia="Calibri" w:cs="Times New Roman"/>
        </w:rPr>
        <w:t xml:space="preserve">. This was an up-to-date volume when it went to press. </w:t>
      </w:r>
      <w:r w:rsidRPr="004046BE">
        <w:rPr>
          <w:rFonts w:eastAsia="Calibri" w:cs="Times New Roman"/>
          <w:u w:val="single"/>
        </w:rPr>
        <w:t xml:space="preserve">Since then, </w:t>
      </w:r>
      <w:r w:rsidRPr="004046BE">
        <w:rPr>
          <w:rFonts w:eastAsia="Calibri" w:cs="Times New Roman"/>
          <w:b/>
          <w:u w:val="single"/>
        </w:rPr>
        <w:t>the Chinese proposal to build a ‘silk road economic belt’ across Eurasia (as well as a maritime silk road—the ‘belt and road initiative’ or ‘one belt, one road’) has dominated much analysis of the region.</w:t>
      </w:r>
      <w:r w:rsidRPr="004046BE">
        <w:rPr>
          <w:rFonts w:eastAsia="Calibri" w:cs="Times New Roman"/>
        </w:rPr>
        <w:t xml:space="preserve"> The silk road economic belt is mentioned briefly three times, twice by Chinese authors as it happens (</w:t>
      </w:r>
      <w:proofErr w:type="spellStart"/>
      <w:r w:rsidRPr="004046BE">
        <w:rPr>
          <w:rFonts w:eastAsia="Calibri" w:cs="Times New Roman"/>
        </w:rPr>
        <w:t>Kuchins</w:t>
      </w:r>
      <w:proofErr w:type="spellEnd"/>
      <w:r w:rsidRPr="004046BE">
        <w:rPr>
          <w:rFonts w:eastAsia="Calibri" w:cs="Times New Roman"/>
        </w:rPr>
        <w:t xml:space="preserve"> and </w:t>
      </w:r>
      <w:proofErr w:type="spellStart"/>
      <w:r w:rsidRPr="004046BE">
        <w:rPr>
          <w:rFonts w:eastAsia="Calibri" w:cs="Times New Roman"/>
        </w:rPr>
        <w:t>Sharan</w:t>
      </w:r>
      <w:proofErr w:type="spellEnd"/>
      <w:r w:rsidRPr="004046BE">
        <w:rPr>
          <w:rFonts w:eastAsia="Calibri" w:cs="Times New Roman"/>
        </w:rPr>
        <w:t xml:space="preserve">, p. 114; Xing </w:t>
      </w:r>
      <w:proofErr w:type="spellStart"/>
      <w:r w:rsidRPr="004046BE">
        <w:rPr>
          <w:rFonts w:eastAsia="Calibri" w:cs="Times New Roman"/>
        </w:rPr>
        <w:t>Guangcheng</w:t>
      </w:r>
      <w:proofErr w:type="spellEnd"/>
      <w:r w:rsidRPr="004046BE">
        <w:rPr>
          <w:rFonts w:eastAsia="Calibri" w:cs="Times New Roman"/>
        </w:rPr>
        <w:t xml:space="preserve">, p. 159; and Pan </w:t>
      </w:r>
      <w:proofErr w:type="spellStart"/>
      <w:r w:rsidRPr="004046BE">
        <w:rPr>
          <w:rFonts w:eastAsia="Calibri" w:cs="Times New Roman"/>
        </w:rPr>
        <w:t>Guang</w:t>
      </w:r>
      <w:proofErr w:type="spellEnd"/>
      <w:r w:rsidRPr="004046BE">
        <w:rPr>
          <w:rFonts w:eastAsia="Calibri" w:cs="Times New Roman"/>
        </w:rPr>
        <w:t xml:space="preserve">, p. 356), but it is interesting to note that none of the writers predicted the weight which has since been given to what has been described as Chinese President Xi </w:t>
      </w:r>
      <w:proofErr w:type="spellStart"/>
      <w:r w:rsidRPr="004046BE">
        <w:rPr>
          <w:rFonts w:eastAsia="Calibri" w:cs="Times New Roman"/>
        </w:rPr>
        <w:t>Jinping’s</w:t>
      </w:r>
      <w:proofErr w:type="spellEnd"/>
      <w:r w:rsidRPr="004046BE">
        <w:rPr>
          <w:rFonts w:eastAsia="Calibri" w:cs="Times New Roman"/>
        </w:rPr>
        <w:t xml:space="preserve"> signature foreign policy initiative. </w:t>
      </w:r>
      <w:r w:rsidRPr="004046BE">
        <w:rPr>
          <w:rFonts w:eastAsia="Calibri" w:cs="Times New Roman"/>
          <w:u w:val="single"/>
        </w:rPr>
        <w:t xml:space="preserve">Most notable, perhaps, is what the book says—or doesn’t say—about the role of the US in central Asia. Although this should be at the </w:t>
      </w:r>
      <w:proofErr w:type="spellStart"/>
      <w:r w:rsidRPr="004046BE">
        <w:rPr>
          <w:rFonts w:eastAsia="Calibri" w:cs="Times New Roman"/>
          <w:u w:val="single"/>
        </w:rPr>
        <w:t>centre</w:t>
      </w:r>
      <w:proofErr w:type="spellEnd"/>
      <w:r w:rsidRPr="004046BE">
        <w:rPr>
          <w:rFonts w:eastAsia="Calibri" w:cs="Times New Roman"/>
          <w:u w:val="single"/>
        </w:rPr>
        <w:t xml:space="preserve"> of the book’s analysis, </w:t>
      </w:r>
      <w:r w:rsidRPr="004046BE">
        <w:rPr>
          <w:rFonts w:eastAsia="Calibri" w:cs="Times New Roman"/>
          <w:b/>
          <w:u w:val="single"/>
        </w:rPr>
        <w:t>many chapters either deal with it in passing or end up demonstrating the rather one-dimensional nature of US interests in the region</w:t>
      </w:r>
      <w:r w:rsidRPr="004046BE">
        <w:rPr>
          <w:rFonts w:eastAsia="Calibri" w:cs="Times New Roman"/>
        </w:rPr>
        <w:t xml:space="preserve">, focused on the aftermath of its intervention in Afghanistan. Several authors raise the question of the prognosis for the region after US drawdown from Afghanistan, but there is not much in the way of answers or even pointers to be found in the volume beyond ‘uncertainty ahead’. What </w:t>
      </w:r>
      <w:proofErr w:type="spellStart"/>
      <w:r w:rsidRPr="004046BE">
        <w:rPr>
          <w:rFonts w:eastAsia="Calibri" w:cs="Times New Roman"/>
        </w:rPr>
        <w:t>Denoon</w:t>
      </w:r>
      <w:proofErr w:type="spellEnd"/>
      <w:r w:rsidRPr="004046BE">
        <w:rPr>
          <w:rFonts w:eastAsia="Calibri" w:cs="Times New Roman"/>
        </w:rPr>
        <w:t xml:space="preserve"> does conclude, though, is that </w:t>
      </w:r>
      <w:r w:rsidRPr="004046BE">
        <w:rPr>
          <w:rFonts w:eastAsia="Calibri" w:cs="Times New Roman"/>
          <w:b/>
          <w:u w:val="single"/>
        </w:rPr>
        <w:t>there is little scope for conflict between a ‘fatigued’ US and a rising China in central Asia; if anything</w:t>
      </w:r>
      <w:r w:rsidRPr="004046BE">
        <w:rPr>
          <w:rFonts w:eastAsia="Calibri" w:cs="Times New Roman"/>
          <w:u w:val="single"/>
        </w:rPr>
        <w:t xml:space="preserve">, </w:t>
      </w:r>
      <w:r w:rsidRPr="004046BE">
        <w:rPr>
          <w:rStyle w:val="StyleUnderline"/>
        </w:rPr>
        <w:t>it is Russia, not China, which is a strategic competitor to the US in the region</w:t>
      </w:r>
      <w:r w:rsidRPr="004046BE">
        <w:rPr>
          <w:rFonts w:eastAsia="Calibri" w:cs="Times New Roman"/>
          <w:u w:val="single"/>
        </w:rPr>
        <w:t>.</w:t>
      </w:r>
    </w:p>
    <w:p w14:paraId="45D54C38" w14:textId="77777777" w:rsidR="0032676D" w:rsidRPr="004046BE" w:rsidRDefault="0032676D" w:rsidP="0032676D"/>
    <w:p w14:paraId="22D9CFEB" w14:textId="77777777" w:rsidR="0032676D" w:rsidRPr="004046BE" w:rsidRDefault="0032676D" w:rsidP="0032676D">
      <w:pPr>
        <w:pStyle w:val="Heading3"/>
      </w:pPr>
      <w:r w:rsidRPr="004046BE">
        <w:t xml:space="preserve">Resilient – no interest in conflict/No impact – no escalation of conflicts  </w:t>
      </w:r>
    </w:p>
    <w:p w14:paraId="190A4077" w14:textId="77777777" w:rsidR="0032676D" w:rsidRPr="004046BE" w:rsidRDefault="0032676D" w:rsidP="0032676D">
      <w:pPr>
        <w:pStyle w:val="Heading4"/>
      </w:pPr>
      <w:r w:rsidRPr="004046BE">
        <w:t>US China relations peaceful – defensive realism relieves pressures in the international system</w:t>
      </w:r>
    </w:p>
    <w:p w14:paraId="3957E3C2" w14:textId="77777777" w:rsidR="0032676D" w:rsidRPr="004046BE" w:rsidRDefault="0032676D" w:rsidP="0032676D">
      <w:pPr>
        <w:tabs>
          <w:tab w:val="left" w:pos="3960"/>
        </w:tabs>
      </w:pPr>
      <w:r w:rsidRPr="004046BE">
        <w:rPr>
          <w:rStyle w:val="Style13ptBold"/>
        </w:rPr>
        <w:t>Glaser</w:t>
      </w:r>
      <w:r w:rsidRPr="004046BE">
        <w:t xml:space="preserve">, </w:t>
      </w:r>
      <w:r w:rsidRPr="004046BE">
        <w:rPr>
          <w:rStyle w:val="Style13ptBold"/>
        </w:rPr>
        <w:t>2015</w:t>
      </w:r>
      <w:r w:rsidRPr="004046BE">
        <w:t xml:space="preserve"> (Charles L., Professor in the Elliott School of International Affairs and the Department of Political</w:t>
      </w:r>
    </w:p>
    <w:p w14:paraId="7BC94ABC" w14:textId="77777777" w:rsidR="0032676D" w:rsidRPr="004046BE" w:rsidRDefault="0032676D" w:rsidP="0032676D">
      <w:pPr>
        <w:tabs>
          <w:tab w:val="left" w:pos="3960"/>
        </w:tabs>
      </w:pPr>
      <w:r w:rsidRPr="004046BE">
        <w:t xml:space="preserve">Science at George Washington University, International Security, Spring 2015, </w:t>
      </w:r>
      <w:proofErr w:type="spellStart"/>
      <w:r w:rsidRPr="004046BE">
        <w:t>google</w:t>
      </w:r>
      <w:proofErr w:type="spellEnd"/>
      <w:r w:rsidRPr="004046BE">
        <w:t xml:space="preserve"> scholar UT, </w:t>
      </w:r>
      <w:proofErr w:type="spellStart"/>
      <w:r w:rsidRPr="004046BE">
        <w:t>pg</w:t>
      </w:r>
      <w:proofErr w:type="spellEnd"/>
      <w:r w:rsidRPr="004046BE">
        <w:t xml:space="preserve"> 40-90 DDI TM)</w:t>
      </w:r>
    </w:p>
    <w:p w14:paraId="74451683" w14:textId="77777777" w:rsidR="0032676D" w:rsidRPr="004046BE" w:rsidRDefault="0032676D" w:rsidP="0032676D">
      <w:pPr>
        <w:rPr>
          <w:sz w:val="14"/>
        </w:rPr>
      </w:pPr>
      <w:proofErr w:type="gramStart"/>
      <w:r w:rsidRPr="004046BE">
        <w:rPr>
          <w:rStyle w:val="StyleUnderline"/>
        </w:rPr>
        <w:t>U.S. beliefs about China’s motives and vice versa further favor China’s¶ peaceful rise.</w:t>
      </w:r>
      <w:proofErr w:type="gramEnd"/>
      <w:r w:rsidRPr="004046BE">
        <w:rPr>
          <w:rStyle w:val="StyleUnderline"/>
        </w:rPr>
        <w:t xml:space="preserve"> If the United States believes that China is likely driven by concern¶ for its own security, then the United States may be willing to pursue cooperative¶ policies that communicate its own benign motives</w:t>
      </w:r>
      <w:r w:rsidRPr="004046BE">
        <w:rPr>
          <w:sz w:val="14"/>
        </w:rPr>
        <w:t xml:space="preserve">. In contrast, if¶ the United States believes that China is a greedy state that values changing the¶ status quo for </w:t>
      </w:r>
      <w:proofErr w:type="spellStart"/>
      <w:r w:rsidRPr="004046BE">
        <w:rPr>
          <w:sz w:val="14"/>
        </w:rPr>
        <w:t>nonsecurity</w:t>
      </w:r>
      <w:proofErr w:type="spellEnd"/>
      <w:r w:rsidRPr="004046BE">
        <w:rPr>
          <w:sz w:val="14"/>
        </w:rPr>
        <w:t xml:space="preserve"> reasons, then the United States should pursue more¶ competitive policies, which will strain U.S.-China relations. </w:t>
      </w:r>
      <w:r w:rsidRPr="004046BE">
        <w:rPr>
          <w:rStyle w:val="StyleUnderline"/>
        </w:rPr>
        <w:t>The fact that U.S.-¶ China relations are much better than U.S.-Soviet relations were during¶ the Cold War bodes well for China’s rise.</w:t>
      </w:r>
      <w:r w:rsidRPr="004046BE">
        <w:rPr>
          <w:sz w:val="14"/>
        </w:rPr>
        <w:t xml:space="preserve"> The strains that have grown in the¶ U.S.-China relationship over the past decade, however, reduce the prospects¶ for avoiding a negative political spiral and increase the probability of war</w:t>
      </w:r>
      <w:proofErr w:type="gramStart"/>
      <w:r w:rsidRPr="004046BE">
        <w:rPr>
          <w:sz w:val="14"/>
        </w:rPr>
        <w:t>.¶</w:t>
      </w:r>
      <w:proofErr w:type="gramEnd"/>
      <w:r w:rsidRPr="004046BE">
        <w:rPr>
          <w:sz w:val="14"/>
        </w:rPr>
        <w:t xml:space="preserve"> In short, </w:t>
      </w:r>
      <w:r w:rsidRPr="004046BE">
        <w:rPr>
          <w:rStyle w:val="StyleUnderline"/>
        </w:rPr>
        <w:t>international conditions should enable both the United States and¶ China to be highly secure; they greatly moderate the security dilemma, which¶ reduces the competitive pressures generated by the international system</w:t>
      </w:r>
      <w:r w:rsidRPr="004046BE">
        <w:rPr>
          <w:sz w:val="14"/>
        </w:rPr>
        <w:t xml:space="preserve">. Although¶ Northeast Asia is not fully “primed for peace,”7 </w:t>
      </w:r>
      <w:r w:rsidRPr="004046BE">
        <w:rPr>
          <w:rStyle w:val="StyleUnderline"/>
        </w:rPr>
        <w:t>defensive realism is¶ relatively optimistic about the prospects for China’s peaceful rise</w:t>
      </w:r>
      <w:proofErr w:type="gramStart"/>
      <w:r w:rsidRPr="004046BE">
        <w:rPr>
          <w:rStyle w:val="StyleUnderline"/>
        </w:rPr>
        <w:t>.¶</w:t>
      </w:r>
      <w:proofErr w:type="gramEnd"/>
      <w:r w:rsidRPr="004046BE">
        <w:rPr>
          <w:sz w:val="14"/>
        </w:rPr>
        <w:t xml:space="preserve"> In contrast, other well-established strands of structural realist theory provide¶ a far more pessimistic assessment of the future of U.S-China relations.8¶ Standard structural realism, focusing only on power, argues that China’s military¶ buildup is designed to overwhelm U.S. military advantages in Northeast¶ Asia. The overall result will be intense Sino-American competition that resembles the Cold War; nuclear weapons will keep the peace, but competition and¶ insecurity will be the defining features of the relationship.9¶ Offensive realism envisions a still more competitive outcome. China, acting¶ in accordance with the theory’s call for states to maximize their power, will attempt¶ to become the hegemonic power in Northeast Asia.10 Achieving regional¶ hegemony will require China to build military forces capable of defeating its¶ neighbors and pushing the United States out of the region. Threatened by¶ Chinese pursuit of regional hegemony, the United States will compete intensely¶ to maintain its position in Northeast Asia, leaving both states less secure¶ and major power war a not unlikely outcome.11¶ </w:t>
      </w:r>
      <w:r w:rsidRPr="004046BE">
        <w:rPr>
          <w:rStyle w:val="StyleUnderline"/>
        </w:rPr>
        <w:t>Grounding my analysis in defensive realism and its more general rational¶ variant therefore has significant implications for U.S. policy. Because defensive¶ realism finds that the pressures generated by international structure will allow¶ China to rise peacefully, regional issues that could derail this promising trajectory¶ become more important.</w:t>
      </w:r>
    </w:p>
    <w:p w14:paraId="197DA87D" w14:textId="77777777" w:rsidR="0032676D" w:rsidRPr="004046BE" w:rsidRDefault="0032676D" w:rsidP="0032676D">
      <w:pPr>
        <w:pStyle w:val="Heading4"/>
      </w:pPr>
      <w:r w:rsidRPr="004046BE">
        <w:t>China will not confront the U.S- 3 reasons</w:t>
      </w:r>
    </w:p>
    <w:p w14:paraId="04B5717F" w14:textId="77777777" w:rsidR="0032676D" w:rsidRPr="004046BE" w:rsidRDefault="0032676D" w:rsidP="0032676D">
      <w:pPr>
        <w:rPr>
          <w:b/>
        </w:rPr>
      </w:pPr>
      <w:r w:rsidRPr="004046BE">
        <w:rPr>
          <w:b/>
        </w:rPr>
        <w:t>Nguyen 2016</w:t>
      </w:r>
    </w:p>
    <w:p w14:paraId="3FCFBD73" w14:textId="77777777" w:rsidR="0032676D" w:rsidRPr="004046BE" w:rsidRDefault="0032676D" w:rsidP="0032676D">
      <w:r w:rsidRPr="004046BE">
        <w:t xml:space="preserve">Hang </w:t>
      </w:r>
      <w:proofErr w:type="spellStart"/>
      <w:r w:rsidRPr="004046BE">
        <w:t>Thuy</w:t>
      </w:r>
      <w:proofErr w:type="spellEnd"/>
      <w:r w:rsidRPr="004046BE">
        <w:t xml:space="preserve"> </w:t>
      </w:r>
      <w:proofErr w:type="spellStart"/>
      <w:r w:rsidRPr="004046BE">
        <w:t>Thi</w:t>
      </w:r>
      <w:proofErr w:type="spellEnd"/>
      <w:r w:rsidRPr="004046BE">
        <w:t xml:space="preserve"> Nguyen</w:t>
      </w:r>
      <w:proofErr w:type="gramStart"/>
      <w:r w:rsidRPr="004046BE">
        <w:t>,(</w:t>
      </w:r>
      <w:proofErr w:type="gramEnd"/>
      <w:r w:rsidRPr="004046BE">
        <w:t xml:space="preserve"> School of Global, Urban and Social Studies, The Royal Melbourne Institute of Technology (RMIT University)),Robert G. </w:t>
      </w:r>
      <w:proofErr w:type="spellStart"/>
      <w:r w:rsidRPr="004046BE">
        <w:t>Sutter.The</w:t>
      </w:r>
      <w:proofErr w:type="spellEnd"/>
      <w:r w:rsidRPr="004046BE">
        <w:t xml:space="preserve"> United States and Asia: Regional Dynamics and Twenty First Century Relations., European journal of American studies Reviews 2016-1,  19 May 2016. DDI -AG</w:t>
      </w:r>
    </w:p>
    <w:p w14:paraId="1FA3B3FB" w14:textId="77777777" w:rsidR="0032676D" w:rsidRPr="004046BE" w:rsidRDefault="0032676D" w:rsidP="0032676D">
      <w:pPr>
        <w:rPr>
          <w:rStyle w:val="StyleUnderline"/>
        </w:rPr>
      </w:pPr>
      <w:r w:rsidRPr="004046BE">
        <w:rPr>
          <w:sz w:val="14"/>
        </w:rPr>
        <w:t xml:space="preserve">Sutter goes on to explore U.S. relations with the important nations and </w:t>
      </w:r>
      <w:proofErr w:type="spellStart"/>
      <w:r w:rsidRPr="004046BE">
        <w:rPr>
          <w:sz w:val="14"/>
        </w:rPr>
        <w:t>subregions</w:t>
      </w:r>
      <w:proofErr w:type="spellEnd"/>
      <w:r w:rsidRPr="004046BE">
        <w:rPr>
          <w:sz w:val="14"/>
        </w:rPr>
        <w:t xml:space="preserve"> in Asia. The very first nation that he touches on in his examination of the United States and Asia is necessarily China. According to Sutter, </w:t>
      </w:r>
      <w:r w:rsidRPr="004046BE">
        <w:rPr>
          <w:rStyle w:val="StyleUnderline"/>
        </w:rPr>
        <w:t>the first twenty-five years of the post-Cold War period saw China’s tougher approach to secure its interests in the Asia-</w:t>
      </w:r>
      <w:proofErr w:type="gramStart"/>
      <w:r w:rsidRPr="004046BE">
        <w:rPr>
          <w:rStyle w:val="StyleUnderline"/>
        </w:rPr>
        <w:t>Pacific which</w:t>
      </w:r>
      <w:proofErr w:type="gramEnd"/>
      <w:r w:rsidRPr="004046BE">
        <w:rPr>
          <w:rStyle w:val="StyleUnderline"/>
        </w:rPr>
        <w:t xml:space="preserve"> has been manifested in Chinese assertiveness and expansion over maritime territorial and other disputes involving the United States’ Asian allies. </w:t>
      </w:r>
      <w:r w:rsidRPr="004046BE">
        <w:rPr>
          <w:sz w:val="14"/>
        </w:rPr>
        <w:t>Apart from illustrating the economic, political and strategic drivers of the United States undertaking leadership responsibility in the Asia-Pacific</w:t>
      </w:r>
      <w:proofErr w:type="gramStart"/>
      <w:r w:rsidRPr="004046BE">
        <w:rPr>
          <w:sz w:val="14"/>
        </w:rPr>
        <w:t>,  Sutter</w:t>
      </w:r>
      <w:proofErr w:type="gramEnd"/>
      <w:r w:rsidRPr="004046BE">
        <w:rPr>
          <w:sz w:val="14"/>
        </w:rPr>
        <w:t xml:space="preserve"> points out </w:t>
      </w:r>
      <w:r w:rsidRPr="004046BE">
        <w:rPr>
          <w:rStyle w:val="StyleUnderline"/>
        </w:rPr>
        <w:t>three set of strong restrains on China’s tough measures in foreign affairs related to the United States: Domestic preoccupations, strong interdependence, and China’s insecure position in the Asia-Pacific. This means that China is strongly constrained in the region, and not in a position to seriously confront and challenge the United States.</w:t>
      </w:r>
    </w:p>
    <w:p w14:paraId="663C576F" w14:textId="77777777" w:rsidR="0032676D" w:rsidRPr="004046BE" w:rsidRDefault="0032676D" w:rsidP="0032676D">
      <w:pPr>
        <w:pStyle w:val="Heading4"/>
      </w:pPr>
      <w:r w:rsidRPr="004046BE">
        <w:t xml:space="preserve">Chinese assertiveness does not confront American leadership in the region </w:t>
      </w:r>
    </w:p>
    <w:p w14:paraId="33F32075" w14:textId="77777777" w:rsidR="0032676D" w:rsidRPr="004046BE" w:rsidRDefault="0032676D" w:rsidP="0032676D">
      <w:pPr>
        <w:rPr>
          <w:b/>
        </w:rPr>
      </w:pPr>
      <w:r w:rsidRPr="004046BE">
        <w:rPr>
          <w:b/>
        </w:rPr>
        <w:t>Nguyen 2016</w:t>
      </w:r>
    </w:p>
    <w:p w14:paraId="1130E7E5" w14:textId="77777777" w:rsidR="0032676D" w:rsidRPr="004046BE" w:rsidRDefault="0032676D" w:rsidP="0032676D">
      <w:r w:rsidRPr="004046BE">
        <w:t xml:space="preserve">Hang </w:t>
      </w:r>
      <w:proofErr w:type="spellStart"/>
      <w:r w:rsidRPr="004046BE">
        <w:t>Thuy</w:t>
      </w:r>
      <w:proofErr w:type="spellEnd"/>
      <w:r w:rsidRPr="004046BE">
        <w:t xml:space="preserve"> </w:t>
      </w:r>
      <w:proofErr w:type="spellStart"/>
      <w:r w:rsidRPr="004046BE">
        <w:t>Thi</w:t>
      </w:r>
      <w:proofErr w:type="spellEnd"/>
      <w:r w:rsidRPr="004046BE">
        <w:t xml:space="preserve"> Nguyen</w:t>
      </w:r>
      <w:proofErr w:type="gramStart"/>
      <w:r w:rsidRPr="004046BE">
        <w:t>,(</w:t>
      </w:r>
      <w:proofErr w:type="gramEnd"/>
      <w:r w:rsidRPr="004046BE">
        <w:t xml:space="preserve"> School of Global, Urban and Social Studies, The Royal Melbourne Institute of Technology (RMIT University)),Robert G. </w:t>
      </w:r>
      <w:proofErr w:type="spellStart"/>
      <w:r w:rsidRPr="004046BE">
        <w:t>Sutter.The</w:t>
      </w:r>
      <w:proofErr w:type="spellEnd"/>
      <w:r w:rsidRPr="004046BE">
        <w:t xml:space="preserve"> United States and Asia: Regional Dynamics and Twenty First Century Relations., European journal of American studies Reviews 2016-1,  19 May 2016. DDI -AG</w:t>
      </w:r>
    </w:p>
    <w:p w14:paraId="1C3D094C" w14:textId="77777777" w:rsidR="0032676D" w:rsidRPr="004046BE" w:rsidRDefault="0032676D" w:rsidP="0032676D">
      <w:pPr>
        <w:rPr>
          <w:rStyle w:val="StyleUnderline"/>
          <w:sz w:val="14"/>
          <w:u w:val="none"/>
        </w:rPr>
      </w:pPr>
      <w:r w:rsidRPr="004046BE">
        <w:rPr>
          <w:sz w:val="14"/>
        </w:rPr>
        <w:t xml:space="preserve">Looking ahead, Sutter </w:t>
      </w:r>
      <w:proofErr w:type="gramStart"/>
      <w:r w:rsidRPr="004046BE">
        <w:rPr>
          <w:sz w:val="14"/>
        </w:rPr>
        <w:t>stresses that</w:t>
      </w:r>
      <w:proofErr w:type="gramEnd"/>
      <w:r w:rsidRPr="004046BE">
        <w:rPr>
          <w:sz w:val="14"/>
        </w:rPr>
        <w:t xml:space="preserve"> “</w:t>
      </w:r>
      <w:r w:rsidRPr="004046BE">
        <w:rPr>
          <w:rStyle w:val="StyleUnderline"/>
        </w:rPr>
        <w:t xml:space="preserve">a </w:t>
      </w:r>
      <w:r w:rsidRPr="004046BE">
        <w:rPr>
          <w:sz w:val="14"/>
        </w:rPr>
        <w:t>serious</w:t>
      </w:r>
      <w:r w:rsidRPr="004046BE">
        <w:rPr>
          <w:rStyle w:val="StyleUnderline"/>
        </w:rPr>
        <w:t xml:space="preserve"> problem for effective US policy and relations in the Asia-Pacific involves American sustainabili</w:t>
      </w:r>
      <w:r w:rsidRPr="004046BE">
        <w:rPr>
          <w:sz w:val="14"/>
        </w:rPr>
        <w:t>t</w:t>
      </w:r>
      <w:r w:rsidRPr="004046BE">
        <w:rPr>
          <w:rStyle w:val="StyleUnderline"/>
        </w:rPr>
        <w:t>y and will”</w:t>
      </w:r>
      <w:r w:rsidRPr="004046BE">
        <w:rPr>
          <w:sz w:val="14"/>
        </w:rPr>
        <w:t xml:space="preserve"> (297</w:t>
      </w:r>
      <w:r w:rsidRPr="004046BE">
        <w:rPr>
          <w:rStyle w:val="StyleUnderline"/>
          <w:sz w:val="14"/>
          <w:u w:val="none"/>
        </w:rPr>
        <w:t>).</w:t>
      </w:r>
      <w:r w:rsidRPr="004046BE">
        <w:rPr>
          <w:rStyle w:val="StyleUnderline"/>
        </w:rPr>
        <w:t xml:space="preserve"> It is in American interest to develop closer relations with this ever more important part of the world. Chinese assertiveness in the</w:t>
      </w:r>
      <w:r w:rsidRPr="004046BE">
        <w:rPr>
          <w:sz w:val="14"/>
        </w:rPr>
        <w:t xml:space="preserve"> region is</w:t>
      </w:r>
      <w:r w:rsidRPr="004046BE">
        <w:rPr>
          <w:rStyle w:val="StyleUnderline"/>
        </w:rPr>
        <w:t xml:space="preserve"> </w:t>
      </w:r>
      <w:r w:rsidRPr="004046BE">
        <w:rPr>
          <w:sz w:val="14"/>
        </w:rPr>
        <w:t xml:space="preserve">a problem for the United States but </w:t>
      </w:r>
      <w:r w:rsidRPr="004046BE">
        <w:rPr>
          <w:rStyle w:val="StyleUnderline"/>
        </w:rPr>
        <w:t>does not</w:t>
      </w:r>
      <w:r w:rsidRPr="004046BE">
        <w:rPr>
          <w:sz w:val="14"/>
        </w:rPr>
        <w:t xml:space="preserve"> (at least not yet) </w:t>
      </w:r>
      <w:r w:rsidRPr="004046BE">
        <w:rPr>
          <w:rStyle w:val="StyleUnderline"/>
        </w:rPr>
        <w:t>fundamentally</w:t>
      </w:r>
      <w:r w:rsidRPr="004046BE">
        <w:rPr>
          <w:rStyle w:val="StyleUnderline"/>
          <w:sz w:val="14"/>
          <w:u w:val="none"/>
        </w:rPr>
        <w:t xml:space="preserve"> </w:t>
      </w:r>
      <w:r w:rsidRPr="004046BE">
        <w:rPr>
          <w:rStyle w:val="StyleUnderline"/>
        </w:rPr>
        <w:t xml:space="preserve">challenge and confront </w:t>
      </w:r>
      <w:r w:rsidRPr="004046BE">
        <w:rPr>
          <w:sz w:val="14"/>
        </w:rPr>
        <w:t>continu</w:t>
      </w:r>
      <w:r w:rsidRPr="004046BE">
        <w:rPr>
          <w:rStyle w:val="StyleUnderline"/>
        </w:rPr>
        <w:t xml:space="preserve">ed American leadership in this region. Sutter points out that: “Beijing’s obnoxious and coercive </w:t>
      </w:r>
      <w:proofErr w:type="spellStart"/>
      <w:r w:rsidRPr="004046BE">
        <w:rPr>
          <w:rStyle w:val="StyleUnderline"/>
        </w:rPr>
        <w:t>behaviour</w:t>
      </w:r>
      <w:proofErr w:type="spellEnd"/>
      <w:r w:rsidRPr="004046BE">
        <w:rPr>
          <w:rStyle w:val="StyleUnderline"/>
        </w:rPr>
        <w:t xml:space="preserve"> has the effect of opening even wider the doors of opportunity for American advancement in relations with most regional governments</w:t>
      </w:r>
      <w:r w:rsidRPr="004046BE">
        <w:rPr>
          <w:rStyle w:val="StyleUnderline"/>
          <w:sz w:val="14"/>
          <w:u w:val="none"/>
        </w:rPr>
        <w:t xml:space="preserve">” (315) and suggests that </w:t>
      </w:r>
      <w:r w:rsidRPr="004046BE">
        <w:rPr>
          <w:rStyle w:val="StyleUnderline"/>
        </w:rPr>
        <w:t xml:space="preserve">U.S. policy makers should pursue the wide range of U.S. interests in the region </w:t>
      </w:r>
      <w:r w:rsidRPr="004046BE">
        <w:rPr>
          <w:sz w:val="14"/>
        </w:rPr>
        <w:t xml:space="preserve">within the framework of the Obama administration’s rebalance policy and ideally </w:t>
      </w:r>
      <w:r w:rsidRPr="004046BE">
        <w:rPr>
          <w:rStyle w:val="StyleUnderline"/>
        </w:rPr>
        <w:t>they should quietly demonstrate U.S willingness and ability to pursue those interests to avoid serious confrontations with China.</w:t>
      </w:r>
    </w:p>
    <w:p w14:paraId="6C9A5890" w14:textId="77777777" w:rsidR="0032676D" w:rsidRPr="004046BE" w:rsidRDefault="0032676D" w:rsidP="0032676D">
      <w:pPr>
        <w:pStyle w:val="Heading4"/>
      </w:pPr>
      <w:r w:rsidRPr="004046BE">
        <w:t>China has no interest in pursuing global power projection with its navy</w:t>
      </w:r>
    </w:p>
    <w:p w14:paraId="78446FBD" w14:textId="77777777" w:rsidR="0032676D" w:rsidRPr="004046BE" w:rsidRDefault="0032676D" w:rsidP="0032676D">
      <w:proofErr w:type="spellStart"/>
      <w:r w:rsidRPr="004046BE">
        <w:rPr>
          <w:rStyle w:val="Style13ptBold"/>
        </w:rPr>
        <w:t>Xin</w:t>
      </w:r>
      <w:proofErr w:type="spellEnd"/>
      <w:r w:rsidRPr="004046BE">
        <w:rPr>
          <w:rStyle w:val="Style13ptBold"/>
        </w:rPr>
        <w:t xml:space="preserve"> 12</w:t>
      </w:r>
      <w:r w:rsidRPr="004046BE">
        <w:t xml:space="preserve"> (</w:t>
      </w:r>
      <w:proofErr w:type="spellStart"/>
      <w:r w:rsidRPr="004046BE">
        <w:t>Qiang</w:t>
      </w:r>
      <w:proofErr w:type="spellEnd"/>
      <w:r w:rsidRPr="004046BE">
        <w:t xml:space="preserve">, </w:t>
      </w:r>
      <w:r w:rsidRPr="004046BE">
        <w:rPr>
          <w:rFonts w:eastAsia="Times New Roman" w:cs="Arial"/>
          <w:color w:val="000000" w:themeColor="text1"/>
          <w:szCs w:val="22"/>
          <w:shd w:val="clear" w:color="auto" w:fill="FFFFFF"/>
        </w:rPr>
        <w:t xml:space="preserve">Professor and Deputy Director of the Center for American Studies @ </w:t>
      </w:r>
      <w:proofErr w:type="spellStart"/>
      <w:r w:rsidRPr="004046BE">
        <w:rPr>
          <w:rFonts w:eastAsia="Times New Roman" w:cs="Arial"/>
          <w:color w:val="000000" w:themeColor="text1"/>
          <w:szCs w:val="22"/>
          <w:shd w:val="clear" w:color="auto" w:fill="FFFFFF"/>
        </w:rPr>
        <w:t>Fudan</w:t>
      </w:r>
      <w:proofErr w:type="spellEnd"/>
      <w:r w:rsidRPr="004046BE">
        <w:rPr>
          <w:rFonts w:eastAsia="Times New Roman" w:cs="Arial"/>
          <w:color w:val="000000" w:themeColor="text1"/>
          <w:szCs w:val="22"/>
          <w:shd w:val="clear" w:color="auto" w:fill="FFFFFF"/>
        </w:rPr>
        <w:t xml:space="preserve"> University, “</w:t>
      </w:r>
      <w:r w:rsidRPr="004046BE">
        <w:rPr>
          <w:rStyle w:val="StyleUnderline"/>
          <w:b w:val="0"/>
          <w:u w:val="none"/>
        </w:rPr>
        <w:t>Cooperation Opportunity or Confrontation Catalyst? The implication of China’s naval development for China–US relations,” Journal of Contemporary China, pg. 606-607)</w:t>
      </w:r>
    </w:p>
    <w:p w14:paraId="747FA75C" w14:textId="77777777" w:rsidR="0032676D" w:rsidRPr="004046BE" w:rsidRDefault="0032676D" w:rsidP="0032676D">
      <w:pPr>
        <w:rPr>
          <w:sz w:val="14"/>
        </w:rPr>
      </w:pPr>
      <w:r w:rsidRPr="004046BE">
        <w:rPr>
          <w:sz w:val="14"/>
        </w:rPr>
        <w:t xml:space="preserve">Within the overarching national defensive strategy, the PLAN underwent a strategic transition from ‘inshore/coastal defense’ in the 1950s to ‘offshore defense’ in the 1980s. </w:t>
      </w:r>
      <w:r w:rsidRPr="004046BE">
        <w:rPr>
          <w:rStyle w:val="StyleUnderline"/>
          <w:b w:val="0"/>
        </w:rPr>
        <w:t>The strategic goal of the PLAN since its birth</w:t>
      </w:r>
      <w:r w:rsidRPr="004046BE">
        <w:rPr>
          <w:sz w:val="14"/>
        </w:rPr>
        <w:t xml:space="preserve">, as summed up by Admirals Liu </w:t>
      </w:r>
      <w:proofErr w:type="spellStart"/>
      <w:r w:rsidRPr="004046BE">
        <w:rPr>
          <w:sz w:val="14"/>
        </w:rPr>
        <w:t>Huaqing</w:t>
      </w:r>
      <w:proofErr w:type="spellEnd"/>
      <w:r w:rsidRPr="004046BE">
        <w:rPr>
          <w:sz w:val="14"/>
        </w:rPr>
        <w:t xml:space="preserve"> and Shi </w:t>
      </w:r>
      <w:proofErr w:type="spellStart"/>
      <w:r w:rsidRPr="004046BE">
        <w:rPr>
          <w:sz w:val="14"/>
        </w:rPr>
        <w:t>Yunsheng</w:t>
      </w:r>
      <w:proofErr w:type="spellEnd"/>
      <w:r w:rsidRPr="004046BE">
        <w:rPr>
          <w:sz w:val="14"/>
        </w:rPr>
        <w:t xml:space="preserve">, two ex-commanders of the PLAN, </w:t>
      </w:r>
      <w:r w:rsidRPr="004046BE">
        <w:rPr>
          <w:rStyle w:val="StyleUnderline"/>
          <w:b w:val="0"/>
        </w:rPr>
        <w:t>has been ‘keeping the enemy within limits and resisting any invasion</w:t>
      </w:r>
      <w:r w:rsidRPr="004046BE">
        <w:rPr>
          <w:b/>
          <w:sz w:val="14"/>
        </w:rPr>
        <w:t>’</w:t>
      </w:r>
      <w:proofErr w:type="gramStart"/>
      <w:r w:rsidRPr="004046BE">
        <w:rPr>
          <w:sz w:val="14"/>
        </w:rPr>
        <w:t>.12</w:t>
      </w:r>
      <w:proofErr w:type="gramEnd"/>
      <w:r w:rsidRPr="004046BE">
        <w:rPr>
          <w:sz w:val="14"/>
        </w:rPr>
        <w:t xml:space="preserve"> Even though in the past few decades the PLAN has achieved major developments in its capabilities, </w:t>
      </w:r>
      <w:r w:rsidRPr="004046BE">
        <w:rPr>
          <w:rStyle w:val="StyleUnderline"/>
          <w:b w:val="0"/>
        </w:rPr>
        <w:t>the PLAN’s primary focus remains on missions for near-sea operations: to resist seaborne aggression, protect national sovereignty, and safeguard maritime rights and interests</w:t>
      </w:r>
      <w:r w:rsidRPr="004046BE">
        <w:rPr>
          <w:sz w:val="14"/>
        </w:rPr>
        <w:t xml:space="preserve">.13 In line with the defensive strategy, General Liang </w:t>
      </w:r>
      <w:proofErr w:type="spellStart"/>
      <w:r w:rsidRPr="004046BE">
        <w:rPr>
          <w:sz w:val="14"/>
        </w:rPr>
        <w:t>Guanglie</w:t>
      </w:r>
      <w:proofErr w:type="spellEnd"/>
      <w:r w:rsidRPr="004046BE">
        <w:rPr>
          <w:sz w:val="14"/>
        </w:rPr>
        <w:t xml:space="preserve">, Chinese Defense Minister, clearly stated that the goals of ongoing navy modernization will be limited to ‘a strong coastal defense’ and ‘certain measures for blue water combat’.14 Driven by its aim to ‘boost the ability to fight in regional sea wars under the circumstance of information technology’ as declared by Navy Commander Admiral Wu </w:t>
      </w:r>
      <w:proofErr w:type="spellStart"/>
      <w:r w:rsidRPr="004046BE">
        <w:rPr>
          <w:sz w:val="14"/>
        </w:rPr>
        <w:t>Shengli</w:t>
      </w:r>
      <w:proofErr w:type="spellEnd"/>
      <w:r w:rsidRPr="004046BE">
        <w:rPr>
          <w:sz w:val="14"/>
        </w:rPr>
        <w:t xml:space="preserve"> in April 2009, </w:t>
      </w:r>
      <w:r w:rsidRPr="004046BE">
        <w:rPr>
          <w:rStyle w:val="StyleUnderline"/>
          <w:b w:val="0"/>
        </w:rPr>
        <w:t>the PLAN will not pursue sea control, let alone command of the sea as pursued by the US navy, as some Western strategists have warned.15 Some Chinese strategists have even stressed openly that, although the PLAN has improved its capabilities from coastal defense to offshore defense, it would not build a navy for global power projection and engagement like the US navy.</w:t>
      </w:r>
      <w:r w:rsidRPr="004046BE">
        <w:rPr>
          <w:sz w:val="14"/>
        </w:rPr>
        <w:t>16</w:t>
      </w:r>
    </w:p>
    <w:p w14:paraId="60445E72" w14:textId="77777777" w:rsidR="0032676D" w:rsidRPr="004046BE" w:rsidRDefault="0032676D" w:rsidP="0032676D">
      <w:pPr>
        <w:pStyle w:val="Heading4"/>
      </w:pPr>
      <w:proofErr w:type="gramStart"/>
      <w:r w:rsidRPr="004046BE">
        <w:t>china</w:t>
      </w:r>
      <w:proofErr w:type="gramEnd"/>
      <w:r w:rsidRPr="004046BE">
        <w:t xml:space="preserve"> policies focus on peaceful ascent – no conflict </w:t>
      </w:r>
    </w:p>
    <w:p w14:paraId="39E81627" w14:textId="77777777" w:rsidR="0032676D" w:rsidRPr="004046BE" w:rsidRDefault="0032676D" w:rsidP="0032676D">
      <w:proofErr w:type="spellStart"/>
      <w:r w:rsidRPr="004046BE">
        <w:rPr>
          <w:rStyle w:val="Style13ptBold"/>
        </w:rPr>
        <w:t>Nosselt</w:t>
      </w:r>
      <w:proofErr w:type="spellEnd"/>
      <w:r w:rsidRPr="004046BE">
        <w:rPr>
          <w:rStyle w:val="Style13ptBold"/>
        </w:rPr>
        <w:t xml:space="preserve"> 15 </w:t>
      </w:r>
    </w:p>
    <w:p w14:paraId="17A6AEBC" w14:textId="77777777" w:rsidR="0032676D" w:rsidRPr="004046BE" w:rsidRDefault="0032676D" w:rsidP="0032676D">
      <w:pPr>
        <w:rPr>
          <w:rStyle w:val="StyleUnderline"/>
          <w:b w:val="0"/>
          <w:u w:val="none"/>
        </w:rPr>
      </w:pPr>
      <w:r w:rsidRPr="004046BE">
        <w:t>(</w:t>
      </w:r>
      <w:proofErr w:type="spellStart"/>
      <w:r w:rsidRPr="004046BE">
        <w:t>Nele</w:t>
      </w:r>
      <w:proofErr w:type="spellEnd"/>
      <w:r w:rsidRPr="004046BE">
        <w:t xml:space="preserve"> </w:t>
      </w:r>
      <w:proofErr w:type="spellStart"/>
      <w:r w:rsidRPr="004046BE">
        <w:t>Nosselt</w:t>
      </w:r>
      <w:proofErr w:type="spellEnd"/>
      <w:r w:rsidRPr="004046BE">
        <w:t xml:space="preserve">, China’s Foreign Strategy After the 18th Party Congress: Business as Usual? Journal of Chinese Political Science March 2015, Volume 20, Issue 1, </w:t>
      </w:r>
      <w:proofErr w:type="spellStart"/>
      <w:r w:rsidRPr="004046BE">
        <w:t>pp</w:t>
      </w:r>
      <w:proofErr w:type="spellEnd"/>
      <w:r w:rsidRPr="004046BE">
        <w:t xml:space="preserve"> 17–</w:t>
      </w:r>
      <w:proofErr w:type="gramStart"/>
      <w:r w:rsidRPr="004046BE">
        <w:t>33</w:t>
      </w:r>
      <w:r w:rsidRPr="004046BE">
        <w:rPr>
          <w:rStyle w:val="StyleUnderline"/>
        </w:rPr>
        <w:t xml:space="preserve">  </w:t>
      </w:r>
      <w:proofErr w:type="spellStart"/>
      <w:r w:rsidRPr="004046BE">
        <w:rPr>
          <w:rStyle w:val="StyleUnderline"/>
          <w:b w:val="0"/>
        </w:rPr>
        <w:t>Ebsco</w:t>
      </w:r>
      <w:proofErr w:type="spellEnd"/>
      <w:proofErr w:type="gramEnd"/>
      <w:r w:rsidRPr="004046BE">
        <w:rPr>
          <w:rStyle w:val="StyleUnderline"/>
          <w:b w:val="0"/>
        </w:rPr>
        <w:t xml:space="preserve"> DDI TM)</w:t>
      </w:r>
    </w:p>
    <w:p w14:paraId="708A3098" w14:textId="77777777" w:rsidR="0032676D" w:rsidRPr="004046BE" w:rsidRDefault="0032676D" w:rsidP="0032676D">
      <w:pPr>
        <w:rPr>
          <w:rStyle w:val="StyleUnderline"/>
        </w:rPr>
      </w:pPr>
      <w:r w:rsidRPr="004046BE">
        <w:rPr>
          <w:rStyle w:val="StyleUnderline"/>
        </w:rPr>
        <w:t xml:space="preserve">What has become obvious from the first few statements made on foreign affairs by the country’s new leaders is a reconfirmation of China’s core interests—national </w:t>
      </w:r>
      <w:proofErr w:type="spellStart"/>
      <w:r w:rsidRPr="004046BE">
        <w:rPr>
          <w:rStyle w:val="StyleUnderline"/>
        </w:rPr>
        <w:t>sover-eignty</w:t>
      </w:r>
      <w:proofErr w:type="spellEnd"/>
      <w:r w:rsidRPr="004046BE">
        <w:rPr>
          <w:rStyle w:val="StyleUnderline"/>
        </w:rPr>
        <w:t xml:space="preserve">, territorial integrity, domestic development—and the staking of the claim to having a greater say, on the basis of China’s own worldview and principles, </w:t>
      </w:r>
      <w:proofErr w:type="spellStart"/>
      <w:r w:rsidRPr="004046BE">
        <w:rPr>
          <w:rStyle w:val="StyleUnderline"/>
        </w:rPr>
        <w:t>ininternational</w:t>
      </w:r>
      <w:proofErr w:type="spellEnd"/>
      <w:r w:rsidRPr="004046BE">
        <w:rPr>
          <w:rStyle w:val="StyleUnderline"/>
        </w:rPr>
        <w:t xml:space="preserve"> politics.</w:t>
      </w:r>
      <w:r w:rsidRPr="004046BE">
        <w:rPr>
          <w:sz w:val="14"/>
        </w:rPr>
        <w:t xml:space="preserve"> </w:t>
      </w:r>
      <w:r w:rsidRPr="004046BE">
        <w:rPr>
          <w:rStyle w:val="StyleUnderline"/>
        </w:rPr>
        <w:t>The global financial crisis has opened a window of opportunity for China to accelerate its rise to new global power status</w:t>
      </w:r>
      <w:r w:rsidRPr="004046BE">
        <w:rPr>
          <w:sz w:val="14"/>
        </w:rPr>
        <w:t xml:space="preserve">; it will be one of the new leadership generation’s tasks to define how China will deal with its increased capacities and to determine what role the country will play in the international arena over the course of the next decade. In any case, as this article evidences, </w:t>
      </w:r>
      <w:r w:rsidRPr="004046BE">
        <w:rPr>
          <w:rStyle w:val="StyleUnderline"/>
        </w:rPr>
        <w:t>business interests and stable economic growth remain at the top of the party’s agenda</w:t>
      </w:r>
      <w:r w:rsidRPr="004046BE">
        <w:rPr>
          <w:sz w:val="14"/>
        </w:rPr>
        <w:t>. Given the Chinese party-state’s prioritization of stability and continuity</w:t>
      </w:r>
      <w:r w:rsidRPr="004046BE">
        <w:rPr>
          <w:rStyle w:val="StyleUnderline"/>
        </w:rPr>
        <w:t>, a major reshuffling of its foreign strategy priorities is rather unlikely to occur</w:t>
      </w:r>
      <w:r w:rsidRPr="004046BE">
        <w:rPr>
          <w:sz w:val="14"/>
        </w:rPr>
        <w:t>. If at all, these changes have already been prepared by past generations of political leaders. The two new catchphrases that have come to the fore in the foreign policy of the Xi-Li-administration—</w:t>
      </w:r>
      <w:proofErr w:type="spellStart"/>
      <w:r w:rsidRPr="004046BE">
        <w:rPr>
          <w:sz w:val="14"/>
        </w:rPr>
        <w:t>the“Chinese</w:t>
      </w:r>
      <w:proofErr w:type="spellEnd"/>
      <w:r w:rsidRPr="004046BE">
        <w:rPr>
          <w:sz w:val="14"/>
        </w:rPr>
        <w:t xml:space="preserve"> </w:t>
      </w:r>
      <w:proofErr w:type="spellStart"/>
      <w:r w:rsidRPr="004046BE">
        <w:rPr>
          <w:sz w:val="14"/>
        </w:rPr>
        <w:t>dream”and</w:t>
      </w:r>
      <w:proofErr w:type="spellEnd"/>
      <w:r w:rsidRPr="004046BE">
        <w:rPr>
          <w:sz w:val="14"/>
        </w:rPr>
        <w:t xml:space="preserve"> </w:t>
      </w:r>
      <w:proofErr w:type="spellStart"/>
      <w:r w:rsidRPr="004046BE">
        <w:rPr>
          <w:sz w:val="14"/>
        </w:rPr>
        <w:t>the“new</w:t>
      </w:r>
      <w:proofErr w:type="spellEnd"/>
      <w:r w:rsidRPr="004046BE">
        <w:rPr>
          <w:sz w:val="14"/>
        </w:rPr>
        <w:t xml:space="preserve"> type of great power relations”—illustrate </w:t>
      </w:r>
      <w:r w:rsidRPr="004046BE">
        <w:rPr>
          <w:rStyle w:val="StyleUnderline"/>
        </w:rPr>
        <w:t>China’s</w:t>
      </w:r>
      <w:r w:rsidRPr="004046BE">
        <w:rPr>
          <w:sz w:val="14"/>
        </w:rPr>
        <w:t xml:space="preserve"> revised rhetoric positioning in international affairs. The country’s new </w:t>
      </w:r>
      <w:r w:rsidRPr="004046BE">
        <w:rPr>
          <w:rStyle w:val="StyleUnderline"/>
        </w:rPr>
        <w:t>leaders hope to play a major role in the joint reconstruction of a post-crisis world order, one that is no longer based on the principles of a unipolar system</w:t>
      </w:r>
      <w:r w:rsidRPr="004046BE">
        <w:rPr>
          <w:sz w:val="14"/>
        </w:rPr>
        <w:t xml:space="preserve"> but that reflects the interests of the world’s new rising powers. </w:t>
      </w:r>
      <w:r w:rsidRPr="004046BE">
        <w:rPr>
          <w:rStyle w:val="StyleUnderline"/>
        </w:rPr>
        <w:t>This</w:t>
      </w:r>
      <w:r w:rsidRPr="004046BE">
        <w:rPr>
          <w:sz w:val="14"/>
        </w:rPr>
        <w:t>, however</w:t>
      </w:r>
      <w:r w:rsidRPr="004046BE">
        <w:rPr>
          <w:rStyle w:val="StyleUnderline"/>
        </w:rPr>
        <w:t xml:space="preserve">, does not represent a major deviation from China’s general foreign policy principles, but stands in line with </w:t>
      </w:r>
      <w:proofErr w:type="spellStart"/>
      <w:r w:rsidRPr="004046BE">
        <w:rPr>
          <w:rStyle w:val="StyleUnderline"/>
        </w:rPr>
        <w:t>China’s“old”strategy</w:t>
      </w:r>
      <w:proofErr w:type="spellEnd"/>
      <w:r w:rsidRPr="004046BE">
        <w:rPr>
          <w:rStyle w:val="StyleUnderline"/>
        </w:rPr>
        <w:t xml:space="preserve"> of a peaceful re-ascent.</w:t>
      </w:r>
    </w:p>
    <w:p w14:paraId="0077304F" w14:textId="77777777" w:rsidR="0032676D" w:rsidRPr="004046BE" w:rsidRDefault="0032676D" w:rsidP="0032676D"/>
    <w:p w14:paraId="7784E830" w14:textId="77777777" w:rsidR="0032676D" w:rsidRPr="004046BE" w:rsidRDefault="0032676D" w:rsidP="0032676D">
      <w:pPr>
        <w:pStyle w:val="Heading3"/>
      </w:pPr>
      <w:r w:rsidRPr="004046BE">
        <w:t xml:space="preserve">Resilient – strategic incentives </w:t>
      </w:r>
    </w:p>
    <w:p w14:paraId="40CC810F" w14:textId="77777777" w:rsidR="0032676D" w:rsidRPr="004046BE" w:rsidRDefault="0032676D" w:rsidP="0032676D">
      <w:pPr>
        <w:pStyle w:val="Heading4"/>
      </w:pPr>
      <w:r w:rsidRPr="004046BE">
        <w:t>There may have been past confrontations, but China has embraced coop with US now</w:t>
      </w:r>
    </w:p>
    <w:p w14:paraId="007FF8FD" w14:textId="77777777" w:rsidR="0032676D" w:rsidRPr="004046BE" w:rsidRDefault="0032676D" w:rsidP="0032676D">
      <w:proofErr w:type="spellStart"/>
      <w:r w:rsidRPr="004046BE">
        <w:rPr>
          <w:rStyle w:val="Style13ptBold"/>
        </w:rPr>
        <w:t>Xin</w:t>
      </w:r>
      <w:proofErr w:type="spellEnd"/>
      <w:r w:rsidRPr="004046BE">
        <w:rPr>
          <w:rStyle w:val="Style13ptBold"/>
        </w:rPr>
        <w:t xml:space="preserve"> 12</w:t>
      </w:r>
      <w:r w:rsidRPr="004046BE">
        <w:t xml:space="preserve"> (</w:t>
      </w:r>
      <w:proofErr w:type="spellStart"/>
      <w:r w:rsidRPr="004046BE">
        <w:t>Qiang</w:t>
      </w:r>
      <w:proofErr w:type="spellEnd"/>
      <w:r w:rsidRPr="004046BE">
        <w:t xml:space="preserve">, </w:t>
      </w:r>
      <w:r w:rsidRPr="004046BE">
        <w:rPr>
          <w:rFonts w:eastAsia="Times New Roman" w:cs="Arial"/>
          <w:color w:val="000000" w:themeColor="text1"/>
          <w:szCs w:val="22"/>
          <w:shd w:val="clear" w:color="auto" w:fill="FFFFFF"/>
        </w:rPr>
        <w:t xml:space="preserve">Professor and Deputy Director of the Center for American Studies @ </w:t>
      </w:r>
      <w:proofErr w:type="spellStart"/>
      <w:r w:rsidRPr="004046BE">
        <w:rPr>
          <w:rFonts w:eastAsia="Times New Roman" w:cs="Arial"/>
          <w:color w:val="000000" w:themeColor="text1"/>
          <w:szCs w:val="22"/>
          <w:shd w:val="clear" w:color="auto" w:fill="FFFFFF"/>
        </w:rPr>
        <w:t>Fudan</w:t>
      </w:r>
      <w:proofErr w:type="spellEnd"/>
      <w:r w:rsidRPr="004046BE">
        <w:rPr>
          <w:rFonts w:eastAsia="Times New Roman" w:cs="Arial"/>
          <w:color w:val="000000" w:themeColor="text1"/>
          <w:szCs w:val="22"/>
          <w:shd w:val="clear" w:color="auto" w:fill="FFFFFF"/>
        </w:rPr>
        <w:t xml:space="preserve"> University, “</w:t>
      </w:r>
      <w:r w:rsidRPr="004046BE">
        <w:rPr>
          <w:rStyle w:val="StyleUnderline"/>
          <w:b w:val="0"/>
          <w:u w:val="none"/>
        </w:rPr>
        <w:t>Cooperation Opportunity or Confrontation Catalyst? The implication of China’s naval development for China–US relations,” Journal of Contemporary China, Google Scholar UT – DDI TM)</w:t>
      </w:r>
    </w:p>
    <w:p w14:paraId="487FC1E6" w14:textId="77777777" w:rsidR="0032676D" w:rsidRPr="004046BE" w:rsidRDefault="0032676D" w:rsidP="0032676D">
      <w:pPr>
        <w:rPr>
          <w:rStyle w:val="StyleUnderline"/>
          <w:b w:val="0"/>
        </w:rPr>
      </w:pPr>
      <w:r w:rsidRPr="004046BE">
        <w:rPr>
          <w:sz w:val="14"/>
        </w:rPr>
        <w:t xml:space="preserve">Undoubtedly, China’s naval building effort, intended to protect its sovereignty interests, could trigger a conflict between the US and China. </w:t>
      </w:r>
      <w:r w:rsidRPr="004046BE">
        <w:rPr>
          <w:rStyle w:val="StyleUnderline"/>
          <w:b w:val="0"/>
        </w:rPr>
        <w:t>Mainland China has consistently expressed its anger and taken countermeasures to US arms sales to Taiwan and the offshore spying of US vessels and aircrafts</w:t>
      </w:r>
      <w:r w:rsidRPr="004046BE">
        <w:rPr>
          <w:b/>
          <w:u w:val="single"/>
        </w:rPr>
        <w:t>.</w:t>
      </w:r>
      <w:r w:rsidRPr="004046BE">
        <w:rPr>
          <w:sz w:val="14"/>
        </w:rPr>
        <w:t xml:space="preserve"> The unexpected escalation of the China–Japan </w:t>
      </w:r>
      <w:proofErr w:type="spellStart"/>
      <w:r w:rsidRPr="004046BE">
        <w:rPr>
          <w:sz w:val="14"/>
        </w:rPr>
        <w:t>Diaoyu</w:t>
      </w:r>
      <w:proofErr w:type="spellEnd"/>
      <w:r w:rsidRPr="004046BE">
        <w:rPr>
          <w:sz w:val="14"/>
        </w:rPr>
        <w:t xml:space="preserve"> Island disputes in 2009, and the implicit declaration of the South China Sea as China’s ‘core national interest’ in 2010, ignited a new wave of suspicion towards China’s naval ambitions from the US and its regional partners. </w:t>
      </w:r>
      <w:r w:rsidRPr="004046BE">
        <w:rPr>
          <w:rStyle w:val="StyleUnderline"/>
          <w:b w:val="0"/>
        </w:rPr>
        <w:t>However, given the fact that China needs a peaceful and stable environment for economic growth, that China has accomplished peaceful resolution of almost all border disputes with its contiguous neighbors without taking advantage of its economic and military muscle, that China has refrained from using force for decades to deal with island disputes in the East and South China Sea, and that China has established comprehensive and profound relations with all of the relevant countries, it is unlikely that China will turn from diplomatic and political negotiations to coercion or military attack. Moreover, the challenges to China’s development interests will provide new dynamics and opportunities for cooperation between the US navy and a PLAN with stronger and better force-projection capabilities.</w:t>
      </w:r>
    </w:p>
    <w:p w14:paraId="683E730A" w14:textId="77777777" w:rsidR="0032676D" w:rsidRPr="004046BE" w:rsidRDefault="0032676D" w:rsidP="0032676D">
      <w:pPr>
        <w:pStyle w:val="Heading4"/>
      </w:pPr>
      <w:proofErr w:type="gramStart"/>
      <w:r w:rsidRPr="004046BE">
        <w:t>leaders</w:t>
      </w:r>
      <w:proofErr w:type="gramEnd"/>
      <w:r w:rsidRPr="004046BE">
        <w:t xml:space="preserve"> setting policy that intertwines US and China creates resilient relations </w:t>
      </w:r>
    </w:p>
    <w:p w14:paraId="3ED02DCF" w14:textId="77777777" w:rsidR="0032676D" w:rsidRPr="004046BE" w:rsidRDefault="0032676D" w:rsidP="0032676D">
      <w:pPr>
        <w:rPr>
          <w:rFonts w:ascii="Verdana" w:hAnsi="Verdana"/>
          <w:b/>
          <w:bCs/>
          <w:color w:val="000000"/>
          <w:sz w:val="18"/>
          <w:szCs w:val="18"/>
          <w:shd w:val="clear" w:color="auto" w:fill="FFFFFF"/>
        </w:rPr>
      </w:pPr>
      <w:proofErr w:type="spellStart"/>
      <w:r w:rsidRPr="004046BE">
        <w:rPr>
          <w:rFonts w:ascii="Verdana" w:hAnsi="Verdana"/>
          <w:b/>
          <w:bCs/>
          <w:color w:val="000000"/>
          <w:sz w:val="18"/>
          <w:szCs w:val="18"/>
          <w:shd w:val="clear" w:color="auto" w:fill="FFFFFF"/>
        </w:rPr>
        <w:t>Russel</w:t>
      </w:r>
      <w:proofErr w:type="spellEnd"/>
      <w:r w:rsidRPr="004046BE">
        <w:rPr>
          <w:rFonts w:ascii="Verdana" w:hAnsi="Verdana"/>
          <w:b/>
          <w:bCs/>
          <w:color w:val="000000"/>
          <w:sz w:val="18"/>
          <w:szCs w:val="18"/>
          <w:shd w:val="clear" w:color="auto" w:fill="FFFFFF"/>
        </w:rPr>
        <w:t xml:space="preserve"> 14</w:t>
      </w:r>
    </w:p>
    <w:p w14:paraId="537A3C9C" w14:textId="77777777" w:rsidR="0032676D" w:rsidRPr="004046BE" w:rsidRDefault="0032676D" w:rsidP="0032676D">
      <w:pPr>
        <w:rPr>
          <w:rFonts w:ascii="Cambria" w:hAnsi="Cambria"/>
          <w:sz w:val="24"/>
        </w:rPr>
      </w:pPr>
      <w:r w:rsidRPr="004046BE">
        <w:rPr>
          <w:rFonts w:ascii="Cambria" w:hAnsi="Cambria"/>
          <w:bCs/>
          <w:color w:val="000000"/>
          <w:sz w:val="24"/>
          <w:shd w:val="clear" w:color="auto" w:fill="FFFFFF"/>
        </w:rPr>
        <w:t xml:space="preserve">Daniel R. </w:t>
      </w:r>
      <w:proofErr w:type="spellStart"/>
      <w:r w:rsidRPr="004046BE">
        <w:rPr>
          <w:rFonts w:ascii="Cambria" w:hAnsi="Cambria"/>
          <w:bCs/>
          <w:color w:val="000000"/>
          <w:sz w:val="24"/>
          <w:shd w:val="clear" w:color="auto" w:fill="FFFFFF"/>
        </w:rPr>
        <w:t>Russel</w:t>
      </w:r>
      <w:proofErr w:type="spellEnd"/>
      <w:r w:rsidRPr="004046BE">
        <w:rPr>
          <w:rFonts w:ascii="Cambria" w:hAnsi="Cambria"/>
          <w:sz w:val="24"/>
        </w:rPr>
        <w:t xml:space="preserve">, </w:t>
      </w:r>
      <w:r w:rsidRPr="004046BE">
        <w:rPr>
          <w:rStyle w:val="officialstitle-"/>
          <w:rFonts w:ascii="Cambria" w:hAnsi="Cambria"/>
          <w:bCs/>
          <w:color w:val="000000"/>
          <w:sz w:val="24"/>
          <w:bdr w:val="none" w:sz="0" w:space="0" w:color="auto" w:frame="1"/>
          <w:shd w:val="clear" w:color="auto" w:fill="FFFFFF"/>
        </w:rPr>
        <w:t>Assistant Secretary</w:t>
      </w:r>
      <w:r w:rsidRPr="004046BE">
        <w:rPr>
          <w:rStyle w:val="officialsbureau"/>
          <w:rFonts w:ascii="Cambria" w:hAnsi="Cambria"/>
          <w:bCs/>
          <w:color w:val="000000"/>
          <w:sz w:val="24"/>
          <w:bdr w:val="none" w:sz="0" w:space="0" w:color="auto" w:frame="1"/>
          <w:shd w:val="clear" w:color="auto" w:fill="FFFFFF"/>
        </w:rPr>
        <w:t>, Bureau of East Asian and Pacific Affairs</w:t>
      </w:r>
      <w:r w:rsidRPr="004046BE">
        <w:rPr>
          <w:rFonts w:ascii="Cambria" w:hAnsi="Cambria"/>
          <w:sz w:val="24"/>
        </w:rPr>
        <w:t xml:space="preserve"> 6-25-2014, "The Future of U.S.-China Relations,</w:t>
      </w:r>
      <w:proofErr w:type="gramStart"/>
      <w:r w:rsidRPr="004046BE">
        <w:rPr>
          <w:rFonts w:ascii="Cambria" w:hAnsi="Cambria"/>
          <w:sz w:val="24"/>
        </w:rPr>
        <w:t>"  Testimony</w:t>
      </w:r>
      <w:proofErr w:type="gramEnd"/>
      <w:r w:rsidRPr="004046BE">
        <w:rPr>
          <w:rFonts w:ascii="Cambria" w:hAnsi="Cambria"/>
          <w:sz w:val="24"/>
        </w:rPr>
        <w:t xml:space="preserve"> Before the Senate Foreign Relations Committee, (DDI AGH)</w:t>
      </w:r>
    </w:p>
    <w:p w14:paraId="1374016B" w14:textId="77777777" w:rsidR="0032676D" w:rsidRPr="004046BE" w:rsidRDefault="0032676D" w:rsidP="0032676D">
      <w:pPr>
        <w:rPr>
          <w:sz w:val="16"/>
        </w:rPr>
      </w:pPr>
      <w:r w:rsidRPr="004046BE">
        <w:rPr>
          <w:sz w:val="16"/>
        </w:rPr>
        <w:t xml:space="preserve">Mr. Chairman, </w:t>
      </w:r>
      <w:r w:rsidRPr="004046BE">
        <w:rPr>
          <w:rStyle w:val="StyleUnderline"/>
        </w:rPr>
        <w:t>there are those who argue that cold war-like rivalry is inevitable and that the United States and China are condemned to a zero-sum struggle for supremacy, if not conflict. I reject such mechanistic thinking</w:t>
      </w:r>
      <w:r w:rsidRPr="004046BE">
        <w:rPr>
          <w:sz w:val="16"/>
        </w:rPr>
        <w:t xml:space="preserve">. As anyone who has served in government can tell you, </w:t>
      </w:r>
      <w:r w:rsidRPr="004046BE">
        <w:rPr>
          <w:rStyle w:val="StyleUnderline"/>
        </w:rPr>
        <w:t>this deterministic analysis overlooks the role of leaders who have the ability to set policy and to shape relationships. It gives short shrift to the fact that our two economies are becoming increasingly intertwined</w:t>
      </w:r>
      <w:r w:rsidRPr="004046BE">
        <w:rPr>
          <w:sz w:val="16"/>
        </w:rPr>
        <w:t xml:space="preserve">, which increases each side’s stake in the success of the other. </w:t>
      </w:r>
      <w:r w:rsidRPr="004046BE">
        <w:rPr>
          <w:rStyle w:val="StyleUnderline"/>
        </w:rPr>
        <w:t>It undervalues the fact that leaders in Washington and Beijing are fully cognizant of the risk of unintended strategic rivalry</w:t>
      </w:r>
      <w:r w:rsidRPr="004046BE">
        <w:rPr>
          <w:sz w:val="16"/>
        </w:rPr>
        <w:t xml:space="preserve"> between an emerging power and an established power and </w:t>
      </w:r>
      <w:proofErr w:type="gramStart"/>
      <w:r w:rsidRPr="004046BE">
        <w:rPr>
          <w:sz w:val="16"/>
        </w:rPr>
        <w:t>have</w:t>
      </w:r>
      <w:proofErr w:type="gramEnd"/>
      <w:r w:rsidRPr="004046BE">
        <w:rPr>
          <w:sz w:val="16"/>
        </w:rPr>
        <w:t xml:space="preserve"> agreed to take deliberate actions to prevent such an outcome. And </w:t>
      </w:r>
      <w:r w:rsidRPr="004046BE">
        <w:rPr>
          <w:rStyle w:val="StyleUnderline"/>
        </w:rPr>
        <w:t xml:space="preserve">it ignores the reality of the past 35 years – that, in spite of our differences, U.S.-China relations have steadily grown deeper and stronger – and in doing </w:t>
      </w:r>
      <w:proofErr w:type="gramStart"/>
      <w:r w:rsidRPr="004046BE">
        <w:rPr>
          <w:rStyle w:val="StyleUnderline"/>
        </w:rPr>
        <w:t>so,</w:t>
      </w:r>
      <w:proofErr w:type="gramEnd"/>
      <w:r w:rsidRPr="004046BE">
        <w:rPr>
          <w:rStyle w:val="StyleUnderline"/>
        </w:rPr>
        <w:t xml:space="preserve"> we have built a very resilient relationship</w:t>
      </w:r>
      <w:r w:rsidRPr="004046BE">
        <w:rPr>
          <w:sz w:val="16"/>
        </w:rPr>
        <w:t>.</w:t>
      </w:r>
    </w:p>
    <w:p w14:paraId="64672A0E" w14:textId="77777777" w:rsidR="0032676D" w:rsidRPr="004046BE" w:rsidRDefault="0032676D" w:rsidP="0032676D"/>
    <w:p w14:paraId="64C5402A" w14:textId="77777777" w:rsidR="0032676D" w:rsidRPr="004046BE" w:rsidRDefault="0032676D" w:rsidP="0032676D">
      <w:pPr>
        <w:pStyle w:val="Heading2"/>
      </w:pPr>
      <w:r w:rsidRPr="004046BE">
        <w:t>US China Conflict Inevitable/AT they say “Relations Resilient” [conflict inevitable top level alt causes]</w:t>
      </w:r>
    </w:p>
    <w:p w14:paraId="7E3B665E" w14:textId="77777777" w:rsidR="0032676D" w:rsidRPr="004046BE" w:rsidRDefault="0032676D" w:rsidP="0032676D">
      <w:pPr>
        <w:pStyle w:val="Heading3"/>
      </w:pPr>
      <w:r w:rsidRPr="004046BE">
        <w:t xml:space="preserve">Economic competition = conflict </w:t>
      </w:r>
    </w:p>
    <w:p w14:paraId="47D31F8E" w14:textId="77777777" w:rsidR="0032676D" w:rsidRPr="004046BE" w:rsidRDefault="0032676D" w:rsidP="0032676D">
      <w:pPr>
        <w:pStyle w:val="Heading4"/>
      </w:pPr>
      <w:r w:rsidRPr="004046BE">
        <w:t>Economic interdependence does not deter conflict - US China war likely because of power transition</w:t>
      </w:r>
    </w:p>
    <w:p w14:paraId="096E6AB9" w14:textId="77777777" w:rsidR="0032676D" w:rsidRPr="004046BE" w:rsidRDefault="0032676D" w:rsidP="0032676D">
      <w:r w:rsidRPr="004046BE">
        <w:rPr>
          <w:b/>
        </w:rPr>
        <w:t>Yuan, 2016</w:t>
      </w:r>
      <w:r w:rsidRPr="004046BE">
        <w:t xml:space="preserve"> (</w:t>
      </w:r>
      <w:proofErr w:type="spellStart"/>
      <w:r w:rsidRPr="004046BE">
        <w:t>JingDong</w:t>
      </w:r>
      <w:proofErr w:type="spellEnd"/>
      <w:r w:rsidRPr="004046BE">
        <w:t xml:space="preserve">, University of Sydney Associate Professor at the Centre for International Security Studies (CISS), Averting US–China conflict in the Asia–Pacific, 6/20/2016, </w:t>
      </w:r>
      <w:proofErr w:type="spellStart"/>
      <w:r w:rsidRPr="004046BE">
        <w:t>google</w:t>
      </w:r>
      <w:proofErr w:type="spellEnd"/>
      <w:r w:rsidRPr="004046BE">
        <w:t xml:space="preserve"> scholar 7/13/2016; DDI – AH)</w:t>
      </w:r>
    </w:p>
    <w:p w14:paraId="6C00F067" w14:textId="77777777" w:rsidR="0032676D" w:rsidRPr="004046BE" w:rsidRDefault="0032676D" w:rsidP="0032676D">
      <w:pPr>
        <w:rPr>
          <w:sz w:val="14"/>
        </w:rPr>
      </w:pPr>
      <w:r w:rsidRPr="004046BE">
        <w:rPr>
          <w:sz w:val="14"/>
        </w:rPr>
        <w:t xml:space="preserve">The rise of China is transforming the geopolitical landscape of the Asia–Paciﬁc region. </w:t>
      </w:r>
      <w:r w:rsidRPr="004046BE">
        <w:rPr>
          <w:rStyle w:val="StyleUnderline"/>
        </w:rPr>
        <w:t>How the United States and China manage their relationship in the coming years will affect whether peace, stability and prosperity will continue, or whether their rivalry will lead to tension, conﬂict or even military clashes between the two Great Powers. Despite their growing economic interdependence and a multitude of official dialogues between Beijing and Washington, bilateral ties have become strained in recent years due to major differences over a range of issues.</w:t>
      </w:r>
      <w:r w:rsidRPr="004046BE">
        <w:rPr>
          <w:sz w:val="14"/>
        </w:rPr>
        <w:t xml:space="preserve"> </w:t>
      </w:r>
      <w:r w:rsidRPr="004046BE">
        <w:rPr>
          <w:rStyle w:val="StyleUnderline"/>
        </w:rPr>
        <w:t xml:space="preserve">According to power transition theory, a US–China confrontation might seem inevitable. </w:t>
      </w:r>
      <w:r w:rsidRPr="004046BE">
        <w:rPr>
          <w:sz w:val="14"/>
        </w:rPr>
        <w:t xml:space="preserve">It is in this structural context—a period of power transition—that the question whether history will repeat itself becomes a serious concern for policy-makers and analysts alike. </w:t>
      </w:r>
      <w:r w:rsidRPr="004046BE">
        <w:rPr>
          <w:rStyle w:val="StyleUnderline"/>
        </w:rPr>
        <w:t xml:space="preserve">Comparing China to </w:t>
      </w:r>
      <w:proofErr w:type="spellStart"/>
      <w:r w:rsidRPr="004046BE">
        <w:rPr>
          <w:rStyle w:val="StyleUnderline"/>
        </w:rPr>
        <w:t>Wilhelmine</w:t>
      </w:r>
      <w:proofErr w:type="spellEnd"/>
      <w:r w:rsidRPr="004046BE">
        <w:rPr>
          <w:rStyle w:val="StyleUnderline"/>
        </w:rPr>
        <w:t xml:space="preserve"> Germany, against the backdrop of the centenary of the First World War, is a growing cottage industry and ﬁlls the pages of academic journals and think-tank reports. </w:t>
      </w:r>
      <w:proofErr w:type="gramStart"/>
      <w:r w:rsidRPr="004046BE">
        <w:rPr>
          <w:sz w:val="14"/>
        </w:rPr>
        <w:t>The next Great War?</w:t>
      </w:r>
      <w:proofErr w:type="gramEnd"/>
      <w:r w:rsidRPr="004046BE">
        <w:rPr>
          <w:sz w:val="14"/>
        </w:rPr>
        <w:t xml:space="preserve"> </w:t>
      </w:r>
      <w:proofErr w:type="gramStart"/>
      <w:r w:rsidRPr="004046BE">
        <w:rPr>
          <w:sz w:val="14"/>
        </w:rPr>
        <w:t>addresses</w:t>
      </w:r>
      <w:proofErr w:type="gramEnd"/>
      <w:r w:rsidRPr="004046BE">
        <w:rPr>
          <w:sz w:val="14"/>
        </w:rPr>
        <w:t xml:space="preserve"> this important and contentious question: will China’s rise challenge US </w:t>
      </w:r>
      <w:proofErr w:type="spellStart"/>
      <w:r w:rsidRPr="004046BE">
        <w:rPr>
          <w:sz w:val="14"/>
        </w:rPr>
        <w:t>predomi-nance</w:t>
      </w:r>
      <w:proofErr w:type="spellEnd"/>
      <w:r w:rsidRPr="004046BE">
        <w:rPr>
          <w:sz w:val="14"/>
        </w:rPr>
        <w:t xml:space="preserve"> and replicate prewar European Great Power rivalry? This edited volume was produced under the auspices of the </w:t>
      </w:r>
      <w:proofErr w:type="spellStart"/>
      <w:r w:rsidRPr="004046BE">
        <w:rPr>
          <w:sz w:val="14"/>
        </w:rPr>
        <w:t>Belfer</w:t>
      </w:r>
      <w:proofErr w:type="spellEnd"/>
      <w:r w:rsidRPr="004046BE">
        <w:rPr>
          <w:sz w:val="14"/>
        </w:rPr>
        <w:t xml:space="preserve"> Center at Harvard University and the contributors make a concerted effort to examine some of the factors leading to the ﬁrst Great War, from balance of power politics and alliances to regime types and domestic coalitions. Several themes emerge from the book, some of them deeply worrying, while others will reassure readers that sanity will prevail more than a century after the Great War</w:t>
      </w:r>
      <w:r w:rsidRPr="004046BE">
        <w:rPr>
          <w:rStyle w:val="StyleUnderline"/>
        </w:rPr>
        <w:t xml:space="preserve">. As a number of authors show, alliance commitments; the gloriﬁcation of military prowess and war; the perceived advantage and indeed the ‘cult of offensive’; greed and territorial conquest; and the so-called ‘little things’ on the eve of the First World War helped propel European powers into conﬂict, the sheer destruction and horror of which, with hind-sight, should have deterred leaders. Furthermore, war ensued despite signiﬁcant economic </w:t>
      </w:r>
      <w:proofErr w:type="spellStart"/>
      <w:r w:rsidRPr="004046BE">
        <w:rPr>
          <w:rStyle w:val="StyleUnderline"/>
        </w:rPr>
        <w:t>interde-pendence</w:t>
      </w:r>
      <w:proofErr w:type="spellEnd"/>
      <w:r w:rsidRPr="004046BE">
        <w:rPr>
          <w:rStyle w:val="StyleUnderline"/>
        </w:rPr>
        <w:t xml:space="preserve"> between major European powers such as Germany and Britain.</w:t>
      </w:r>
    </w:p>
    <w:p w14:paraId="7B139E45" w14:textId="77777777" w:rsidR="0032676D" w:rsidRPr="004046BE" w:rsidRDefault="0032676D" w:rsidP="0032676D"/>
    <w:p w14:paraId="3AABAAD6" w14:textId="77777777" w:rsidR="0032676D" w:rsidRPr="004046BE" w:rsidRDefault="0032676D" w:rsidP="0032676D">
      <w:pPr>
        <w:pStyle w:val="Heading3"/>
      </w:pPr>
      <w:r w:rsidRPr="004046BE">
        <w:t xml:space="preserve">Territorial disputes = conflict </w:t>
      </w:r>
    </w:p>
    <w:p w14:paraId="66C5B1A0" w14:textId="77777777" w:rsidR="0032676D" w:rsidRPr="004046BE" w:rsidRDefault="0032676D" w:rsidP="0032676D">
      <w:pPr>
        <w:pStyle w:val="Heading4"/>
      </w:pPr>
      <w:r w:rsidRPr="004046BE">
        <w:t>Territorial disputes in the East and South China Seas spillover and hurt US-China ties</w:t>
      </w:r>
    </w:p>
    <w:p w14:paraId="493C37D1" w14:textId="77777777" w:rsidR="0032676D" w:rsidRPr="004046BE" w:rsidRDefault="0032676D" w:rsidP="0032676D">
      <w:pPr>
        <w:rPr>
          <w:rStyle w:val="Style13ptBold"/>
        </w:rPr>
      </w:pPr>
      <w:r w:rsidRPr="004046BE">
        <w:rPr>
          <w:rStyle w:val="Style13ptBold"/>
        </w:rPr>
        <w:t>Krishnan, 2016</w:t>
      </w:r>
    </w:p>
    <w:p w14:paraId="26362DF6" w14:textId="77777777" w:rsidR="0032676D" w:rsidRPr="004046BE" w:rsidRDefault="0032676D" w:rsidP="0032676D">
      <w:r w:rsidRPr="004046BE">
        <w:t>(S. Krishnan, "The South China Sea: Assessing U.S. Policy and Options For the Future", The Diplomatic Insight, Vol. 9 No. 1, LexisNexis, January 31, 2016, DDI TM)</w:t>
      </w:r>
    </w:p>
    <w:p w14:paraId="078DF277" w14:textId="77777777" w:rsidR="0032676D" w:rsidRPr="004046BE" w:rsidRDefault="0032676D" w:rsidP="0032676D">
      <w:pPr>
        <w:rPr>
          <w:sz w:val="14"/>
        </w:rPr>
      </w:pPr>
      <w:r w:rsidRPr="004046BE">
        <w:rPr>
          <w:rStyle w:val="StyleUnderline"/>
        </w:rPr>
        <w:t>American policies have contributed mightily to enabling Asia to become an engine of both global and American growth</w:t>
      </w:r>
      <w:r w:rsidRPr="004046BE">
        <w:rPr>
          <w:sz w:val="14"/>
        </w:rPr>
        <w:t xml:space="preserve"> for the last 35 years. The American security presence and associated actions have reduced the chances of large-scale conflict over this period, facilitating Asia's economic emergence. </w:t>
      </w:r>
      <w:r w:rsidRPr="004046BE">
        <w:rPr>
          <w:rStyle w:val="StyleUnderline"/>
        </w:rPr>
        <w:t xml:space="preserve">Unfortunately, maritime territorial disputes in the East China </w:t>
      </w:r>
      <w:proofErr w:type="gramStart"/>
      <w:r w:rsidRPr="004046BE">
        <w:rPr>
          <w:rStyle w:val="StyleUnderline"/>
        </w:rPr>
        <w:t>sea</w:t>
      </w:r>
      <w:proofErr w:type="gramEnd"/>
      <w:r w:rsidRPr="004046BE">
        <w:rPr>
          <w:rStyle w:val="StyleUnderline"/>
        </w:rPr>
        <w:t xml:space="preserve"> and the south China sea increasingly threaten these critical </w:t>
      </w:r>
      <w:proofErr w:type="spellStart"/>
      <w:r w:rsidRPr="004046BE">
        <w:rPr>
          <w:rStyle w:val="StyleUnderline"/>
        </w:rPr>
        <w:t>U.s.</w:t>
      </w:r>
      <w:proofErr w:type="spellEnd"/>
      <w:r w:rsidRPr="004046BE">
        <w:rPr>
          <w:rStyle w:val="StyleUnderline"/>
        </w:rPr>
        <w:t xml:space="preserve"> interests</w:t>
      </w:r>
      <w:r w:rsidRPr="004046BE">
        <w:rPr>
          <w:sz w:val="14"/>
        </w:rPr>
        <w:t xml:space="preserve">. </w:t>
      </w:r>
      <w:r w:rsidRPr="004046BE">
        <w:rPr>
          <w:rStyle w:val="StyleUnderline"/>
        </w:rPr>
        <w:t>This regional situation is unfolding in the larger context of the rise of China and its growing activism regarding regional and global issues and institutions, including more vigorously asserting its interests in the western Pacific</w:t>
      </w:r>
      <w:r w:rsidRPr="004046BE">
        <w:rPr>
          <w:sz w:val="14"/>
        </w:rPr>
        <w:t xml:space="preserve">. While expansion of China's interests and influence is normal and natural, it is inevitably unsettling to many Americans and Asians, particularly when it involves employment of military and quasi-military assets. China's greater global activism also makes more salient the reality that almost all of the core challenges of this </w:t>
      </w:r>
      <w:proofErr w:type="spellStart"/>
      <w:r w:rsidRPr="004046BE">
        <w:rPr>
          <w:sz w:val="14"/>
        </w:rPr>
        <w:t>era"such</w:t>
      </w:r>
      <w:proofErr w:type="spellEnd"/>
      <w:r w:rsidRPr="004046BE">
        <w:rPr>
          <w:sz w:val="14"/>
        </w:rPr>
        <w:t xml:space="preserve"> as terrorism, nuclear proliferation, cyber security, opposition to trade and investment liberalization, climate change, and </w:t>
      </w:r>
      <w:proofErr w:type="spellStart"/>
      <w:r w:rsidRPr="004046BE">
        <w:rPr>
          <w:sz w:val="14"/>
        </w:rPr>
        <w:t>epidemics"are</w:t>
      </w:r>
      <w:proofErr w:type="spellEnd"/>
      <w:r w:rsidRPr="004046BE">
        <w:rPr>
          <w:sz w:val="14"/>
        </w:rPr>
        <w:t xml:space="preserve"> more manageable when the United states and China can cooperate or act along parallel lines and far less tractable when the two countries see their interests as at cross purposes. </w:t>
      </w:r>
      <w:r w:rsidRPr="004046BE">
        <w:rPr>
          <w:rStyle w:val="StyleUnderline"/>
        </w:rPr>
        <w:t xml:space="preserve">The growing </w:t>
      </w:r>
      <w:proofErr w:type="spellStart"/>
      <w:r w:rsidRPr="004046BE">
        <w:rPr>
          <w:rStyle w:val="StyleUnderline"/>
        </w:rPr>
        <w:t>U.s.</w:t>
      </w:r>
      <w:proofErr w:type="spellEnd"/>
      <w:r w:rsidRPr="004046BE">
        <w:rPr>
          <w:rStyle w:val="StyleUnderline"/>
        </w:rPr>
        <w:t>-China distrust over both countries' respective positions in the maritime territorial conflicts in the East China Sea and the South China Sea risks creating an impact on overall U.S.-China relations that can have consequences far beyond the specific merits of the disputes themselves.</w:t>
      </w:r>
      <w:r w:rsidRPr="004046BE">
        <w:rPr>
          <w:sz w:val="14"/>
        </w:rPr>
        <w:t xml:space="preserve"> Wrongly, </w:t>
      </w:r>
      <w:r w:rsidRPr="004046BE">
        <w:rPr>
          <w:rStyle w:val="StyleUnderline"/>
        </w:rPr>
        <w:t xml:space="preserve">Beijing is convinced that the flare-up of disputes in the East China Sea and the South China Sea reflects an underlying </w:t>
      </w:r>
      <w:proofErr w:type="spellStart"/>
      <w:r w:rsidRPr="004046BE">
        <w:rPr>
          <w:rStyle w:val="StyleUnderline"/>
        </w:rPr>
        <w:t>U.s.</w:t>
      </w:r>
      <w:proofErr w:type="spellEnd"/>
      <w:r w:rsidRPr="004046BE">
        <w:rPr>
          <w:rStyle w:val="StyleUnderline"/>
        </w:rPr>
        <w:t xml:space="preserve"> strategy to encourage others, especially Japan, Vietnam, and the Philippines, to push the envelope in the hopes the Chinese responses will lead those countries" and ASEAN "to become more united and dependent on the United states</w:t>
      </w:r>
      <w:r w:rsidRPr="004046BE">
        <w:rPr>
          <w:sz w:val="14"/>
        </w:rPr>
        <w:t xml:space="preserve">. </w:t>
      </w:r>
      <w:r w:rsidRPr="004046BE">
        <w:rPr>
          <w:rStyle w:val="StyleUnderline"/>
        </w:rPr>
        <w:t>At the same time, China's increasingly bullying approach to its maritime territorial claims has increased the growing ranks and influence of analysts who argue that China's "peaceful rise" is a mirage and that intense competition, if not outright conflict, between the United States and China will define the future</w:t>
      </w:r>
      <w:r w:rsidRPr="004046BE">
        <w:rPr>
          <w:sz w:val="14"/>
        </w:rPr>
        <w:t>.</w:t>
      </w:r>
    </w:p>
    <w:p w14:paraId="6B9B6644" w14:textId="77777777" w:rsidR="0032676D" w:rsidRPr="004046BE" w:rsidRDefault="0032676D" w:rsidP="0032676D">
      <w:pPr>
        <w:pStyle w:val="Heading4"/>
      </w:pPr>
      <w:r w:rsidRPr="004046BE">
        <w:t>US-China relations will continue to spiral- inability to resolve maritime security issues increases tensions and prevents stabilization of relations</w:t>
      </w:r>
    </w:p>
    <w:p w14:paraId="43AF30E5" w14:textId="77777777" w:rsidR="0032676D" w:rsidRPr="004046BE" w:rsidRDefault="0032676D" w:rsidP="0032676D">
      <w:pPr>
        <w:widowControl w:val="0"/>
        <w:autoSpaceDE w:val="0"/>
        <w:autoSpaceDN w:val="0"/>
        <w:adjustRightInd w:val="0"/>
        <w:rPr>
          <w:rFonts w:ascii="Times New Roman" w:eastAsia="Times New Roman" w:hAnsi="Times New Roman"/>
          <w:szCs w:val="22"/>
        </w:rPr>
      </w:pPr>
      <w:r w:rsidRPr="004046BE">
        <w:rPr>
          <w:rFonts w:eastAsia="Times New Roman" w:cs="Calibri"/>
          <w:b/>
          <w:bCs/>
          <w:sz w:val="26"/>
          <w:szCs w:val="26"/>
        </w:rPr>
        <w:t>Gang</w:t>
      </w:r>
      <w:r w:rsidRPr="004046BE">
        <w:rPr>
          <w:rFonts w:eastAsia="Times New Roman" w:cs="Calibri"/>
          <w:szCs w:val="22"/>
        </w:rPr>
        <w:t xml:space="preserve">, </w:t>
      </w:r>
      <w:r w:rsidRPr="004046BE">
        <w:rPr>
          <w:rFonts w:eastAsia="Times New Roman" w:cs="Calibri"/>
          <w:b/>
          <w:bCs/>
          <w:sz w:val="26"/>
          <w:szCs w:val="26"/>
        </w:rPr>
        <w:t>2015</w:t>
      </w:r>
    </w:p>
    <w:p w14:paraId="32F39423" w14:textId="77777777" w:rsidR="0032676D" w:rsidRPr="004046BE" w:rsidRDefault="0032676D" w:rsidP="0032676D">
      <w:pPr>
        <w:widowControl w:val="0"/>
        <w:autoSpaceDE w:val="0"/>
        <w:autoSpaceDN w:val="0"/>
        <w:adjustRightInd w:val="0"/>
        <w:rPr>
          <w:rFonts w:ascii="Times New Roman" w:eastAsia="Times New Roman" w:hAnsi="Times New Roman"/>
          <w:szCs w:val="22"/>
        </w:rPr>
      </w:pPr>
      <w:r w:rsidRPr="004046BE">
        <w:rPr>
          <w:rFonts w:eastAsia="Times New Roman" w:cs="Calibri"/>
          <w:szCs w:val="22"/>
        </w:rPr>
        <w:t>(An Gang interviewing Robert S. Ross, a professor of political science at Boston College and an associate with the John King Fairbank Center for Chinese Studies, Harvard University, “Uncharted Waters”, Beijing Review, July 30, 2015, DDI TM)</w:t>
      </w:r>
    </w:p>
    <w:p w14:paraId="4586DF7A" w14:textId="77777777" w:rsidR="0032676D" w:rsidRPr="004046BE" w:rsidRDefault="0032676D" w:rsidP="0032676D">
      <w:pPr>
        <w:rPr>
          <w:sz w:val="14"/>
        </w:rPr>
      </w:pPr>
      <w:proofErr w:type="gramStart"/>
      <w:r w:rsidRPr="004046BE">
        <w:rPr>
          <w:sz w:val="14"/>
        </w:rPr>
        <w:t>An</w:t>
      </w:r>
      <w:proofErr w:type="gramEnd"/>
      <w:r w:rsidRPr="004046BE">
        <w:rPr>
          <w:sz w:val="14"/>
        </w:rPr>
        <w:t xml:space="preserve"> Gang: After the conclusion of the seventh S&amp;ED, do you still believe that the China-U.S. relations are undergoing a critical moment or downward spiral? Robert S. Ross: </w:t>
      </w:r>
      <w:r w:rsidRPr="004046BE">
        <w:rPr>
          <w:rStyle w:val="StyleUnderline"/>
        </w:rPr>
        <w:t>The results of the S&amp;ED reflect the ongoing trend in U.S.-China relations. While there was considerable progress toward cooperation on bilateral non-security issues and on global cooperation, the United States maintained its firm resistance to Chinese activities in the South China Sea</w:t>
      </w:r>
      <w:r w:rsidRPr="004046BE">
        <w:rPr>
          <w:sz w:val="14"/>
        </w:rPr>
        <w:t xml:space="preserve">. The ability of the United States and China to cooperate despite deteriorating security relations underscores the fundamental difference between U.S.-Soviet Cold War relations and contemporary </w:t>
      </w:r>
      <w:r w:rsidRPr="004046BE">
        <w:rPr>
          <w:b/>
          <w:bCs/>
          <w:color w:val="CC0033"/>
          <w:sz w:val="14"/>
        </w:rPr>
        <w:t>U.S.-China relations.</w:t>
      </w:r>
      <w:r w:rsidRPr="004046BE">
        <w:rPr>
          <w:sz w:val="14"/>
        </w:rPr>
        <w:t xml:space="preserve"> </w:t>
      </w:r>
      <w:r w:rsidRPr="004046BE">
        <w:rPr>
          <w:rStyle w:val="StyleUnderline"/>
        </w:rPr>
        <w:t>But security relations remain the most important aspect of great power relations, and the development of adversarial relations in East Asia is very worrisome</w:t>
      </w:r>
      <w:r w:rsidRPr="004046BE">
        <w:rPr>
          <w:sz w:val="14"/>
        </w:rPr>
        <w:t xml:space="preserve">. As to the maritime security issue in China-U.S. relations, how do you evaluate its future development? Is it becoming a core issue of risk between our two countries? </w:t>
      </w:r>
      <w:r w:rsidRPr="004046BE">
        <w:rPr>
          <w:rStyle w:val="StyleUnderline"/>
        </w:rPr>
        <w:t xml:space="preserve">The maritime security issue is the most important issue in U.S.-China relations. It involves U.S. and Chinese defense spending, weapons acquisition, alliance relations and the risk of crisis dynamics. U.S.-China relations in the South China Sea will be difficult to stabilize, and it will be even more difficult to reverse the current trend and strengthen cooperative relations. </w:t>
      </w:r>
      <w:r w:rsidRPr="004046BE">
        <w:rPr>
          <w:sz w:val="14"/>
        </w:rPr>
        <w:t>Improved security relations will require an extended period of U.S. and Chinese restraint that will contribute to mutual confidence in each other's strategic intentions.</w:t>
      </w:r>
    </w:p>
    <w:p w14:paraId="62382036" w14:textId="77777777" w:rsidR="0032676D" w:rsidRPr="004046BE" w:rsidRDefault="0032676D" w:rsidP="0032676D">
      <w:pPr>
        <w:pStyle w:val="Heading2"/>
      </w:pPr>
      <w:r w:rsidRPr="004046BE">
        <w:t xml:space="preserve">Specific Alt Causes Erode Relations/ </w:t>
      </w:r>
    </w:p>
    <w:p w14:paraId="1E38B01B" w14:textId="77777777" w:rsidR="0032676D" w:rsidRPr="004046BE" w:rsidRDefault="0032676D" w:rsidP="0032676D">
      <w:pPr>
        <w:pStyle w:val="Heading2"/>
      </w:pPr>
      <w:r w:rsidRPr="004046BE">
        <w:t xml:space="preserve">Specific relations advantage links </w:t>
      </w:r>
    </w:p>
    <w:p w14:paraId="7FC8B247" w14:textId="77777777" w:rsidR="0032676D" w:rsidRPr="004046BE" w:rsidRDefault="0032676D" w:rsidP="0032676D">
      <w:pPr>
        <w:pStyle w:val="Heading3"/>
      </w:pPr>
      <w:r w:rsidRPr="004046BE">
        <w:t>ROC hurt relations – arms sales</w:t>
      </w:r>
    </w:p>
    <w:p w14:paraId="516C5005" w14:textId="77777777" w:rsidR="0032676D" w:rsidRPr="004046BE" w:rsidRDefault="0032676D" w:rsidP="0032676D">
      <w:pPr>
        <w:pStyle w:val="Heading4"/>
      </w:pPr>
      <w:r w:rsidRPr="004046BE">
        <w:t xml:space="preserve">ROC biggest challenge in US-China relations –arms sales </w:t>
      </w:r>
    </w:p>
    <w:p w14:paraId="43469DF7" w14:textId="77777777" w:rsidR="0032676D" w:rsidRPr="004046BE" w:rsidRDefault="0032676D" w:rsidP="0032676D">
      <w:r w:rsidRPr="004046BE">
        <w:rPr>
          <w:b/>
        </w:rPr>
        <w:t>Freeman III, 2015</w:t>
      </w:r>
      <w:r w:rsidRPr="004046BE">
        <w:t xml:space="preserve"> (Charles, Senior Fellow with the Brookings Institution and a Senior Advisor to the Center for Strategic and International Studies, “U.S.-CHINA RELATIONS: CHALLENGES FOR THE 114TH CONGRESS,” The National Bureau of Asian Research, March 2015, </w:t>
      </w:r>
      <w:hyperlink r:id="rId54" w:anchor="page=18" w:history="1">
        <w:r w:rsidRPr="004046BE">
          <w:rPr>
            <w:rStyle w:val="Hyperlink"/>
          </w:rPr>
          <w:t>http://www.nbr.org/DOWNLOADS/PDFS/OUTREACH/NBR_BRIEFINGSERIES_PRIORITIESFORTHE114THCONGRESS_030315.PDF#page=18</w:t>
        </w:r>
      </w:hyperlink>
      <w:r w:rsidRPr="004046BE">
        <w:t>, DDI TM)</w:t>
      </w:r>
    </w:p>
    <w:p w14:paraId="0726F7E2" w14:textId="77777777" w:rsidR="0032676D" w:rsidRPr="004046BE" w:rsidRDefault="0032676D" w:rsidP="0032676D">
      <w:pPr>
        <w:rPr>
          <w:sz w:val="14"/>
        </w:rPr>
      </w:pPr>
      <w:r w:rsidRPr="004046BE">
        <w:rPr>
          <w:sz w:val="14"/>
        </w:rPr>
        <w:t xml:space="preserve">Taiwan The Occupy Central protests and their aftermath also have had an impact on attitudes in Taiwan regarding its long-term relationship with Beijing. </w:t>
      </w:r>
      <w:r w:rsidRPr="004046BE">
        <w:rPr>
          <w:u w:val="single"/>
        </w:rPr>
        <w:t>Beijing has long articulated a cross-strait policy that calls for reunification of Taiwan with the Chinese mainland based on a version of Hong Kong’s “one country, two systems” model that would grant relative political autonomy for Taiwan.</w:t>
      </w:r>
      <w:r w:rsidRPr="004046BE">
        <w:rPr>
          <w:sz w:val="14"/>
        </w:rPr>
        <w:t xml:space="preserve"> The election restrictions handed down by Beijing for Hong Kong did little for Beijing’s cause with the people of Taiwan. </w:t>
      </w:r>
      <w:r w:rsidRPr="004046BE">
        <w:rPr>
          <w:u w:val="single"/>
        </w:rPr>
        <w:t>In spring 2016, Taiwan will hold presidential elections that will largely be a referendum on the policies of President Ma Ying-</w:t>
      </w:r>
      <w:proofErr w:type="spellStart"/>
      <w:r w:rsidRPr="004046BE">
        <w:rPr>
          <w:u w:val="single"/>
        </w:rPr>
        <w:t>jeou</w:t>
      </w:r>
      <w:proofErr w:type="spellEnd"/>
      <w:r w:rsidRPr="004046BE">
        <w:rPr>
          <w:u w:val="single"/>
        </w:rPr>
        <w:t>, which have built closer economic ties between China and Taiwan.</w:t>
      </w:r>
      <w:r w:rsidRPr="004046BE">
        <w:rPr>
          <w:sz w:val="14"/>
        </w:rPr>
        <w:t xml:space="preserve"> </w:t>
      </w:r>
      <w:r w:rsidRPr="004046BE">
        <w:rPr>
          <w:u w:val="single"/>
        </w:rPr>
        <w:t xml:space="preserve">If, as many analysts predict, the opposition Democratic People’s Progressive Party candidate is successful in defeating the candidate of the ruling Kuomintang Party, that could signal a </w:t>
      </w:r>
      <w:proofErr w:type="spellStart"/>
      <w:r w:rsidRPr="004046BE">
        <w:rPr>
          <w:u w:val="single"/>
        </w:rPr>
        <w:t>rechilling</w:t>
      </w:r>
      <w:proofErr w:type="spellEnd"/>
      <w:r w:rsidRPr="004046BE">
        <w:rPr>
          <w:u w:val="single"/>
        </w:rPr>
        <w:t xml:space="preserve"> of relations between Beijing and Taipei, and </w:t>
      </w:r>
      <w:r w:rsidRPr="004046BE">
        <w:rPr>
          <w:b/>
          <w:u w:val="single"/>
        </w:rPr>
        <w:t xml:space="preserve">tensions in the region could spike. </w:t>
      </w:r>
      <w:r w:rsidRPr="004046BE">
        <w:rPr>
          <w:u w:val="single"/>
        </w:rPr>
        <w:t>Taiwan has always been the biggest challenge to U.S.-China relations. The United States is obligated by the</w:t>
      </w:r>
      <w:r w:rsidRPr="004046BE">
        <w:rPr>
          <w:sz w:val="14"/>
        </w:rPr>
        <w:t xml:space="preserve"> </w:t>
      </w:r>
      <w:r w:rsidRPr="004046BE">
        <w:rPr>
          <w:u w:val="single"/>
        </w:rPr>
        <w:t>Taiwan Relations Act to provide Taiwan with the opportunity to acquire arms to defend itself in the event of an attack from the mainland.</w:t>
      </w:r>
      <w:r w:rsidRPr="004046BE">
        <w:rPr>
          <w:sz w:val="14"/>
        </w:rPr>
        <w:t xml:space="preserve"> If the relationship between Beijing and Taiwan sours badly, </w:t>
      </w:r>
      <w:r w:rsidRPr="004046BE">
        <w:rPr>
          <w:u w:val="single"/>
        </w:rPr>
        <w:t>U.S. arms sales to Taiwan will be closely scrutinized for the degree to which they embolden those who advocate de jure independence from Chinese rule.</w:t>
      </w:r>
      <w:r w:rsidRPr="004046BE">
        <w:rPr>
          <w:sz w:val="14"/>
        </w:rPr>
        <w:t xml:space="preserve"> Congress will invariably be drawn into the debate on arms sales. It will be important for policymakers to understand and weigh in on what package of arms will contribute to stability across the Taiwan Strait. There is an element of symbolism to exactly what weapons Taipei requests (and what it actually purchases if those requests are approved). Getting the package right will take considerable technical and diplomatic skill.</w:t>
      </w:r>
      <w:r w:rsidRPr="004046BE">
        <w:rPr>
          <w:b/>
          <w:u w:val="single"/>
        </w:rPr>
        <w:t xml:space="preserve"> </w:t>
      </w:r>
      <w:r w:rsidRPr="004046BE">
        <w:rPr>
          <w:u w:val="single"/>
        </w:rPr>
        <w:t>Whatever the outcome of the Taiwan election in 2016, Congress should be at the forefront of international efforts to support the continued impressive evolution of democracy on this island of predominantly Chinese-origin citizens.</w:t>
      </w:r>
      <w:r w:rsidRPr="004046BE">
        <w:rPr>
          <w:sz w:val="14"/>
        </w:rPr>
        <w:t xml:space="preserve"> In particular, the long history of inter-parliamentary relations between Congress and the Legislative Yuan in Taipei merits rekindling. </w:t>
      </w:r>
      <w:r w:rsidRPr="004046BE">
        <w:rPr>
          <w:u w:val="single"/>
        </w:rPr>
        <w:t>More frequent exchanges between members of Congress and their counterparts in Taiwan would be an important demonstration of the U.S. commitment to democracy in a Chinese context.</w:t>
      </w:r>
    </w:p>
    <w:p w14:paraId="7D0042D5" w14:textId="77777777" w:rsidR="0032676D" w:rsidRPr="004046BE" w:rsidRDefault="0032676D" w:rsidP="0032676D">
      <w:pPr>
        <w:pStyle w:val="Heading4"/>
      </w:pPr>
      <w:r w:rsidRPr="004046BE">
        <w:t xml:space="preserve">China dislikes arms sales – sanction discussion proves </w:t>
      </w:r>
    </w:p>
    <w:p w14:paraId="0E10EC41" w14:textId="77777777" w:rsidR="0032676D" w:rsidRPr="004046BE" w:rsidRDefault="0032676D" w:rsidP="0032676D">
      <w:r w:rsidRPr="004046BE">
        <w:rPr>
          <w:b/>
        </w:rPr>
        <w:t>Glaser, 2014</w:t>
      </w:r>
      <w:r w:rsidRPr="004046BE">
        <w:t xml:space="preserve"> (Bonnie S. Senior Adviser for Asia, Freeman Chair in China Studies, Center for Strategic and International Studies, "US-CHINA RELATIONS Managing Differences Remains an Urgent Challenge." Southeast Asian Affairs (2014): 76-82. </w:t>
      </w:r>
      <w:proofErr w:type="spellStart"/>
      <w:r w:rsidRPr="004046BE">
        <w:t>ProQuest</w:t>
      </w:r>
      <w:proofErr w:type="spellEnd"/>
      <w:r w:rsidRPr="004046BE">
        <w:t xml:space="preserve">. </w:t>
      </w:r>
      <w:hyperlink r:id="rId55" w:history="1">
        <w:r w:rsidRPr="004046BE">
          <w:rPr>
            <w:rStyle w:val="Hyperlink"/>
          </w:rPr>
          <w:t>http://search.proquest.com/docview/1650876560/A406786705834EF3PQ/1?accountid=36295</w:t>
        </w:r>
      </w:hyperlink>
      <w:r w:rsidRPr="004046BE">
        <w:t xml:space="preserve">, DDI TM) </w:t>
      </w:r>
    </w:p>
    <w:p w14:paraId="3A442B4B" w14:textId="77777777" w:rsidR="0032676D" w:rsidRPr="004046BE" w:rsidRDefault="0032676D" w:rsidP="0032676D">
      <w:pPr>
        <w:rPr>
          <w:u w:val="single"/>
        </w:rPr>
      </w:pPr>
      <w:r w:rsidRPr="004046BE">
        <w:rPr>
          <w:sz w:val="14"/>
        </w:rPr>
        <w:t xml:space="preserve">US Arms Sales to </w:t>
      </w:r>
      <w:proofErr w:type="spellStart"/>
      <w:r w:rsidRPr="004046BE">
        <w:rPr>
          <w:sz w:val="14"/>
        </w:rPr>
        <w:t>Taiwan</w:t>
      </w:r>
      <w:r w:rsidRPr="004046BE">
        <w:rPr>
          <w:u w:val="single"/>
        </w:rPr>
        <w:t>The</w:t>
      </w:r>
      <w:proofErr w:type="spellEnd"/>
      <w:r w:rsidRPr="004046BE">
        <w:rPr>
          <w:u w:val="single"/>
        </w:rPr>
        <w:t xml:space="preserve"> US is likely to continue to sell weapons to Taiwan, and if it sells an advanced weapons system</w:t>
      </w:r>
      <w:r w:rsidRPr="004046BE">
        <w:rPr>
          <w:sz w:val="14"/>
        </w:rPr>
        <w:t xml:space="preserve"> - e.g. submarines or new fighter jets - </w:t>
      </w:r>
      <w:r w:rsidRPr="004046BE">
        <w:rPr>
          <w:u w:val="single"/>
        </w:rPr>
        <w:t>Beijing could conclude that it has to punish the US by imposing sanctions on American companies, suspending military exchanges, and possibly taking punitive political actions such as recalling China's ambassador to the United States</w:t>
      </w:r>
      <w:r w:rsidRPr="004046BE">
        <w:rPr>
          <w:sz w:val="14"/>
        </w:rPr>
        <w:t xml:space="preserve">. </w:t>
      </w:r>
      <w:r w:rsidRPr="004046BE">
        <w:rPr>
          <w:u w:val="single"/>
        </w:rPr>
        <w:t>Although in the past China's reactions to US arms sales to Taiwan have been limited to curtailing military interactions, domestic pressure combined with leadership and elite agreement that the time has come to impose costs on the US for challenging China's sovereignty could result in a tougher response.</w:t>
      </w:r>
    </w:p>
    <w:p w14:paraId="643DA021" w14:textId="77777777" w:rsidR="0032676D" w:rsidRPr="004046BE" w:rsidRDefault="0032676D" w:rsidP="0032676D">
      <w:pPr>
        <w:pStyle w:val="Heading4"/>
      </w:pPr>
      <w:r w:rsidRPr="004046BE">
        <w:t>US-Taiwanese relations threaten stability of US-Sino relations</w:t>
      </w:r>
    </w:p>
    <w:p w14:paraId="2B35018F" w14:textId="77777777" w:rsidR="0032676D" w:rsidRPr="004046BE" w:rsidRDefault="0032676D" w:rsidP="0032676D">
      <w:proofErr w:type="spellStart"/>
      <w:r w:rsidRPr="004046BE">
        <w:t>Volkhonsky</w:t>
      </w:r>
      <w:proofErr w:type="spellEnd"/>
      <w:r w:rsidRPr="004046BE">
        <w:t xml:space="preserve"> 11 (Boris, Head of the Asia Sector of the Asia and Middle East Center, Russian Institute of Strategic Studies, “Taiwan to ruin US-China relations sales”, The Voice of Russia, 9/14/11 accessed 7/14/16 at </w:t>
      </w:r>
      <w:hyperlink r:id="rId56" w:history="1">
        <w:r w:rsidRPr="004046BE">
          <w:rPr>
            <w:rStyle w:val="Hyperlink"/>
          </w:rPr>
          <w:t>http://sputniknews.com/voiceofrussia/2011/09/16/56271568.html</w:t>
        </w:r>
      </w:hyperlink>
      <w:r w:rsidRPr="004046BE">
        <w:t>; DDI- NB)</w:t>
      </w:r>
    </w:p>
    <w:p w14:paraId="2B89902F" w14:textId="77777777" w:rsidR="0032676D" w:rsidRPr="004046BE" w:rsidRDefault="0032676D" w:rsidP="0032676D">
      <w:pPr>
        <w:rPr>
          <w:sz w:val="16"/>
        </w:rPr>
      </w:pPr>
      <w:r w:rsidRPr="004046BE">
        <w:rPr>
          <w:sz w:val="16"/>
        </w:rPr>
        <w:t xml:space="preserve">On Thursday, The Washington Times reported that President </w:t>
      </w:r>
      <w:r w:rsidRPr="004046BE">
        <w:rPr>
          <w:rStyle w:val="StyleUnderline"/>
        </w:rPr>
        <w:t>Obama has finally made a decision on the long-pending issue of arms sales to Taiwan.</w:t>
      </w:r>
      <w:r w:rsidRPr="004046BE">
        <w:rPr>
          <w:sz w:val="16"/>
        </w:rPr>
        <w:t xml:space="preserve"> According to an unnamed official, the administration has approved the arms package </w:t>
      </w:r>
      <w:r w:rsidRPr="004046BE">
        <w:rPr>
          <w:rStyle w:val="StyleUnderline"/>
        </w:rPr>
        <w:t>worth $4.2 billion. The package is likely to include upgrading F-16 A/B fighter aircraft, but not the supply of 66 advanced F-16 C/D model aircraft requested by Taiwan</w:t>
      </w:r>
      <w:r w:rsidRPr="004046BE">
        <w:rPr>
          <w:sz w:val="16"/>
        </w:rPr>
        <w:t>. The formal announcement of the volume and content of the arms package is expected shortly. Thus, the President’s decision appears to be a dubious one – on the one hand, it reflects the a</w:t>
      </w:r>
      <w:r w:rsidRPr="004046BE">
        <w:rPr>
          <w:rStyle w:val="Emphasis"/>
        </w:rPr>
        <w:t>dministration’s determination to continue military cooperation with Taiwan, while on the other hand, it is very cautious and meant not to irritate China too much.</w:t>
      </w:r>
      <w:r w:rsidRPr="004046BE">
        <w:rPr>
          <w:sz w:val="16"/>
        </w:rPr>
        <w:t xml:space="preserve"> In fact, the dubious nature of Obama’s decision reflects even a much greater number of contradictions – both internationally and domestically. </w:t>
      </w:r>
      <w:r w:rsidRPr="004046BE">
        <w:rPr>
          <w:rStyle w:val="StyleUnderline"/>
        </w:rPr>
        <w:t>The issue of arms sales to Taiwan has long been a stumbling block</w:t>
      </w:r>
      <w:r w:rsidRPr="004046BE">
        <w:rPr>
          <w:sz w:val="16"/>
        </w:rPr>
        <w:t xml:space="preserve"> </w:t>
      </w:r>
      <w:r w:rsidRPr="004046BE">
        <w:rPr>
          <w:rStyle w:val="Emphasis"/>
        </w:rPr>
        <w:t>in U.S. – China</w:t>
      </w:r>
      <w:r w:rsidRPr="004046BE">
        <w:rPr>
          <w:sz w:val="16"/>
        </w:rPr>
        <w:t xml:space="preserve"> </w:t>
      </w:r>
      <w:r w:rsidRPr="004046BE">
        <w:rPr>
          <w:rStyle w:val="Emphasis"/>
        </w:rPr>
        <w:t>relations</w:t>
      </w:r>
      <w:r w:rsidRPr="004046BE">
        <w:rPr>
          <w:sz w:val="16"/>
        </w:rPr>
        <w:t xml:space="preserve">. In 2008, </w:t>
      </w:r>
      <w:r w:rsidRPr="004046BE">
        <w:rPr>
          <w:rStyle w:val="StyleUnderline"/>
        </w:rPr>
        <w:t xml:space="preserve">China even cut off its exchanges with the Pentagon after the U.S. announced an arms package. </w:t>
      </w:r>
      <w:r w:rsidRPr="004046BE">
        <w:rPr>
          <w:sz w:val="16"/>
        </w:rPr>
        <w:t xml:space="preserve">Lately, the administration has been willing to show that it favors a thaw in bilateral relations, and President Obama has been showing his unwillingness to approve the new package for several months. Definitely, a </w:t>
      </w:r>
      <w:r w:rsidRPr="004046BE">
        <w:rPr>
          <w:rStyle w:val="StyleUnderline"/>
        </w:rPr>
        <w:t>direct military confrontation between the two powers is out of question, since it would be suicidal for both. But the dominant strategy in the post-World War II period has been that of proxy wars rather than direct confrontation.</w:t>
      </w:r>
      <w:r w:rsidRPr="004046BE">
        <w:rPr>
          <w:sz w:val="16"/>
        </w:rPr>
        <w:t xml:space="preserve"> And in this context Taiwan plays an important role in the U.S. strategy in Asia – Pacific. But with the growing military might of </w:t>
      </w:r>
      <w:proofErr w:type="gramStart"/>
      <w:r w:rsidRPr="004046BE">
        <w:rPr>
          <w:sz w:val="16"/>
        </w:rPr>
        <w:t>mainland</w:t>
      </w:r>
      <w:proofErr w:type="gramEnd"/>
      <w:r w:rsidRPr="004046BE">
        <w:rPr>
          <w:sz w:val="16"/>
        </w:rPr>
        <w:t xml:space="preserve"> China, the disparity between it and the tiny island which China considers part of its territory, is becoming more and more obvious. At present, Taiwan has only 388 fighter aircraft compared to 1,680 of China. China, in its turn, would be an obvious loser in the case of a direct military confrontation with the U.S., but </w:t>
      </w:r>
      <w:r w:rsidRPr="004046BE">
        <w:rPr>
          <w:rStyle w:val="StyleUnderline"/>
        </w:rPr>
        <w:t>it possesses a tool that may be even more ruinous than weaponry – that is, the $3 trillion U.S. debts it holds</w:t>
      </w:r>
      <w:r w:rsidRPr="004046BE">
        <w:rPr>
          <w:sz w:val="16"/>
        </w:rPr>
        <w:t xml:space="preserve">. Withdrawing even a small portion of it would be disastrous for the already debt-stricken U.S. economy with unpredictable consequences for the rest of the world. Also, </w:t>
      </w:r>
      <w:r w:rsidRPr="004046BE">
        <w:rPr>
          <w:rStyle w:val="Emphasis"/>
        </w:rPr>
        <w:t>the issue of arms sales to Taiwan has become an important one for the U.S. domestic politics,</w:t>
      </w:r>
      <w:r w:rsidRPr="004046BE">
        <w:rPr>
          <w:sz w:val="16"/>
        </w:rPr>
        <w:t xml:space="preserve"> and has especially aggravated in view of the approaching elections. There, the contradictions lie along two axes – one, between the administration and the Congress, another one, within the administration between the Pentagon and the State Department. The Pentagon and the military insist that increased arms sales to Taiwan would mean more jobs for Americans, and </w:t>
      </w:r>
      <w:proofErr w:type="gramStart"/>
      <w:r w:rsidRPr="004046BE">
        <w:rPr>
          <w:sz w:val="16"/>
        </w:rPr>
        <w:t>this view is ardently supported by the majority of congressmen and senators</w:t>
      </w:r>
      <w:proofErr w:type="gramEnd"/>
      <w:r w:rsidRPr="004046BE">
        <w:rPr>
          <w:sz w:val="16"/>
        </w:rPr>
        <w:t>. The State Department prefers not to spoil the relationship with China, and earlier this week it became known that for the first time ever no State Department representative would address the annual U.S. – Taiwan industry conference on defense and security ties. Apparently, the State Department’s stance has a stronger influence on President Obama. The whole story may also have an impact on Taiwanese presidential elections scheduled for January 2012. The present Taiwanese president Ma Ying-</w:t>
      </w:r>
      <w:proofErr w:type="spellStart"/>
      <w:r w:rsidRPr="004046BE">
        <w:rPr>
          <w:sz w:val="16"/>
        </w:rPr>
        <w:t>jeou</w:t>
      </w:r>
      <w:proofErr w:type="spellEnd"/>
      <w:r w:rsidRPr="004046BE">
        <w:rPr>
          <w:sz w:val="16"/>
        </w:rPr>
        <w:t xml:space="preserve">, elected in 2008, has based his policy towards mainland China on the principles of bringing the two sides closer through commercial ties, and by doing this; he managed to bring tensions between the two countries to their lowest level since 1949. His main opponent, Tsai </w:t>
      </w:r>
      <w:proofErr w:type="spellStart"/>
      <w:r w:rsidRPr="004046BE">
        <w:rPr>
          <w:sz w:val="16"/>
        </w:rPr>
        <w:t>Ing</w:t>
      </w:r>
      <w:proofErr w:type="spellEnd"/>
      <w:r w:rsidRPr="004046BE">
        <w:rPr>
          <w:sz w:val="16"/>
        </w:rPr>
        <w:t xml:space="preserve">-wen has adopted a more hawkish approach towards mainland China, and according to the Financial Times newspaper, American officials have already expressed “distinct doubts about whether she (Ms. Tsai) is both willing and able to continue the stability in cross-strait relations.” </w:t>
      </w:r>
      <w:r w:rsidRPr="004046BE">
        <w:rPr>
          <w:rStyle w:val="StyleUnderline"/>
        </w:rPr>
        <w:t xml:space="preserve">The policy of </w:t>
      </w:r>
      <w:proofErr w:type="spellStart"/>
      <w:r w:rsidRPr="004046BE">
        <w:rPr>
          <w:rStyle w:val="StyleUnderline"/>
        </w:rPr>
        <w:t>wibble</w:t>
      </w:r>
      <w:proofErr w:type="spellEnd"/>
      <w:r w:rsidRPr="004046BE">
        <w:rPr>
          <w:rStyle w:val="StyleUnderline"/>
        </w:rPr>
        <w:t>-wobble in relations with China demonstrated by Barack Obama throughout all two and a half years of his presidency is hardly favorable</w:t>
      </w:r>
      <w:r w:rsidRPr="004046BE">
        <w:rPr>
          <w:sz w:val="16"/>
        </w:rPr>
        <w:t xml:space="preserve"> for the “hawkish” Taiwanese presidential candidate. And even if she ultimately wins the elections, it would make her task to stick to the policies much more complicated</w:t>
      </w:r>
    </w:p>
    <w:p w14:paraId="576D2E9E" w14:textId="77777777" w:rsidR="0032676D" w:rsidRPr="004046BE" w:rsidRDefault="0032676D" w:rsidP="0032676D">
      <w:pPr>
        <w:pStyle w:val="Heading3"/>
      </w:pPr>
      <w:r w:rsidRPr="004046BE">
        <w:t>SCS tensions hurt relations</w:t>
      </w:r>
    </w:p>
    <w:p w14:paraId="12A2518C" w14:textId="77777777" w:rsidR="0032676D" w:rsidRPr="004046BE" w:rsidRDefault="0032676D" w:rsidP="0032676D">
      <w:pPr>
        <w:pStyle w:val="Heading4"/>
      </w:pPr>
      <w:r w:rsidRPr="004046BE">
        <w:t xml:space="preserve">SCS tensions rising now – Rorschach test for US China relations </w:t>
      </w:r>
    </w:p>
    <w:p w14:paraId="781F1BC8" w14:textId="77777777" w:rsidR="0032676D" w:rsidRPr="004046BE" w:rsidRDefault="0032676D" w:rsidP="0032676D">
      <w:proofErr w:type="spellStart"/>
      <w:r w:rsidRPr="004046BE">
        <w:rPr>
          <w:rStyle w:val="Heading4Char"/>
        </w:rPr>
        <w:t>Gady</w:t>
      </w:r>
      <w:proofErr w:type="spellEnd"/>
      <w:r w:rsidRPr="004046BE">
        <w:t xml:space="preserve">, </w:t>
      </w:r>
      <w:r w:rsidRPr="004046BE">
        <w:rPr>
          <w:rStyle w:val="Heading4Char"/>
        </w:rPr>
        <w:t>2016</w:t>
      </w:r>
    </w:p>
    <w:p w14:paraId="5C79C323" w14:textId="77777777" w:rsidR="0032676D" w:rsidRPr="004046BE" w:rsidRDefault="0032676D" w:rsidP="0032676D">
      <w:r w:rsidRPr="004046BE">
        <w:t xml:space="preserve">(Franz-Stefan </w:t>
      </w:r>
      <w:proofErr w:type="spellStart"/>
      <w:r w:rsidRPr="004046BE">
        <w:t>Gady</w:t>
      </w:r>
      <w:proofErr w:type="spellEnd"/>
      <w:r w:rsidRPr="004046BE">
        <w:t xml:space="preserve">, "China-US Strategic and Economic Dialogue: Time to Move Beyond the South China Sea?", The Diplomat, June 08, 2016, http://thediplomat.com/2016/06/china-us-strategic-and-economic-dialogue-time-to-move-beyond-the-south-china-sea/, DDI TM) </w:t>
      </w:r>
    </w:p>
    <w:p w14:paraId="463FFCBE" w14:textId="77777777" w:rsidR="0032676D" w:rsidRPr="004046BE" w:rsidRDefault="0032676D" w:rsidP="0032676D">
      <w:pPr>
        <w:rPr>
          <w:sz w:val="14"/>
        </w:rPr>
      </w:pPr>
      <w:r w:rsidRPr="004046BE">
        <w:rPr>
          <w:rStyle w:val="StyleUnderline"/>
        </w:rPr>
        <w:t>The South China Sea tensions have become the Rorschach Test for China-U.S. relations: They appear to reveal the innate character and intentions of both countries not just for the South China Sea, but also their respective larger policy agendas for the region</w:t>
      </w:r>
      <w:r w:rsidRPr="004046BE">
        <w:rPr>
          <w:sz w:val="14"/>
        </w:rPr>
        <w:t xml:space="preserve">—at least that’s what some analysts think. Based on remarks by officials from both China and the United States, </w:t>
      </w:r>
      <w:r w:rsidRPr="004046BE">
        <w:rPr>
          <w:rStyle w:val="StyleUnderline"/>
        </w:rPr>
        <w:t>territorial disputes in the South China Sea were set to overshadow the eighth round of the annually-held China-U.S. Strategic and Economic Dialogue</w:t>
      </w:r>
      <w:r w:rsidRPr="004046BE">
        <w:rPr>
          <w:sz w:val="14"/>
        </w:rPr>
        <w:t xml:space="preserve"> (S&amp;ED) that took place from June 5th through June 7th in Beijing. At the dialogue, China intends to “pressure Washington over maritime issues (…) the United States’ increasing military presence in the South China Sea is among China’s major concerns,” the state-run China Daily reported. “China hopes the United States would honor its commitment of not taking sides and fix its stand according to what is right or wrong, not according to allies,” Chinese Vice Foreign Minister </w:t>
      </w:r>
      <w:proofErr w:type="spellStart"/>
      <w:r w:rsidRPr="004046BE">
        <w:rPr>
          <w:sz w:val="14"/>
        </w:rPr>
        <w:t>Zheng</w:t>
      </w:r>
      <w:proofErr w:type="spellEnd"/>
      <w:r w:rsidRPr="004046BE">
        <w:rPr>
          <w:sz w:val="14"/>
        </w:rPr>
        <w:t xml:space="preserve"> </w:t>
      </w:r>
      <w:proofErr w:type="spellStart"/>
      <w:r w:rsidRPr="004046BE">
        <w:rPr>
          <w:sz w:val="14"/>
        </w:rPr>
        <w:t>Zeguang</w:t>
      </w:r>
      <w:proofErr w:type="spellEnd"/>
      <w:r w:rsidRPr="004046BE">
        <w:rPr>
          <w:sz w:val="14"/>
        </w:rPr>
        <w:t xml:space="preserve"> said last week ahead of the dialogue. Similarly, during the meeting the United States is expected to show “concerns with Chinese behavior in the South China Sea,” and “is likely to take issue with China on the alleged militarization of the South China Sea,” Daniel </w:t>
      </w:r>
      <w:proofErr w:type="spellStart"/>
      <w:r w:rsidRPr="004046BE">
        <w:rPr>
          <w:sz w:val="14"/>
        </w:rPr>
        <w:t>Russel</w:t>
      </w:r>
      <w:proofErr w:type="spellEnd"/>
      <w:r w:rsidRPr="004046BE">
        <w:rPr>
          <w:sz w:val="14"/>
        </w:rPr>
        <w:t xml:space="preserve">, the U.S. State Department’s Assistant Secretary for East Asian and Pacific Affairs said during a press briefing on May 31st. U.S. Secretary of Defense Ashton Carter recently used a harsher tone when he said that Chinese actions are “contrary to international law” and that China may soon find itself behind “a Great Wall of self-isolation.” </w:t>
      </w:r>
      <w:r w:rsidRPr="004046BE">
        <w:rPr>
          <w:rStyle w:val="StyleUnderline"/>
        </w:rPr>
        <w:t>Tensions in the South China Sea between the two countries have indeed been on the rise of late.</w:t>
      </w:r>
      <w:r w:rsidRPr="004046BE">
        <w:rPr>
          <w:sz w:val="14"/>
        </w:rPr>
        <w:t xml:space="preserve"> This May, </w:t>
      </w:r>
      <w:r w:rsidRPr="004046BE">
        <w:rPr>
          <w:rStyle w:val="StyleUnderline"/>
        </w:rPr>
        <w:t>two Chinese fighter jets flew dangerously close to a U.S</w:t>
      </w:r>
      <w:r w:rsidRPr="004046BE">
        <w:rPr>
          <w:sz w:val="14"/>
        </w:rPr>
        <w:t xml:space="preserve">. EP-3 Aries signals </w:t>
      </w:r>
      <w:r w:rsidRPr="004046BE">
        <w:rPr>
          <w:rStyle w:val="StyleUnderline"/>
        </w:rPr>
        <w:t xml:space="preserve">reconnaissance </w:t>
      </w:r>
      <w:proofErr w:type="gramStart"/>
      <w:r w:rsidRPr="004046BE">
        <w:rPr>
          <w:rStyle w:val="StyleUnderline"/>
        </w:rPr>
        <w:t>aircraft,</w:t>
      </w:r>
      <w:proofErr w:type="gramEnd"/>
      <w:r w:rsidRPr="004046BE">
        <w:rPr>
          <w:rStyle w:val="StyleUnderline"/>
        </w:rPr>
        <w:t xml:space="preserve"> an encounter the United States called a “dangerous intercept.” This came days after the United States Navy conducted its third freedom of navigation operation</w:t>
      </w:r>
      <w:r w:rsidRPr="004046BE">
        <w:rPr>
          <w:sz w:val="14"/>
        </w:rPr>
        <w:t xml:space="preserve"> (FONOP) </w:t>
      </w:r>
      <w:r w:rsidRPr="004046BE">
        <w:rPr>
          <w:rStyle w:val="StyleUnderline"/>
        </w:rPr>
        <w:t>in the South China Sea since China started building artificial land features in the disputed Spratly Islands.</w:t>
      </w:r>
      <w:r w:rsidRPr="004046BE">
        <w:rPr>
          <w:sz w:val="14"/>
        </w:rPr>
        <w:t xml:space="preserve"> The FONOP consisted of the guided-missile destroyer USS William P. Lawrence sailing within 12 nautical miles of Fiery Cross Reef, on which China is constructing a 3,000 meter airstrip for military aircraft. </w:t>
      </w:r>
      <w:r w:rsidRPr="004046BE">
        <w:rPr>
          <w:rStyle w:val="StyleUnderline"/>
        </w:rPr>
        <w:t>For the United States and its allies, China in the South China Sea has been behaving contrary to customary international law</w:t>
      </w:r>
      <w:r w:rsidRPr="004046BE">
        <w:rPr>
          <w:sz w:val="14"/>
        </w:rPr>
        <w:t xml:space="preserve"> and the United Nations Convention on the Law of the Sea (UNCLOS). Indeed, </w:t>
      </w:r>
      <w:r w:rsidRPr="004046BE">
        <w:rPr>
          <w:rStyle w:val="StyleUnderline"/>
        </w:rPr>
        <w:t>China has engaged in a continuous effort to create legal ambiguity over its territorial claims</w:t>
      </w:r>
      <w:r w:rsidRPr="004046BE">
        <w:rPr>
          <w:sz w:val="14"/>
        </w:rPr>
        <w:t xml:space="preserve"> in the South China Sea paired with so-called gray zone coercion—the use of China Coast Guard (CCG) and maritime militia vessels to establish facts on the ground in the surrounding water while avoiding open military conflict and U.S. intervention.</w:t>
      </w:r>
    </w:p>
    <w:p w14:paraId="1FCFD580" w14:textId="77777777" w:rsidR="0032676D" w:rsidRPr="004046BE" w:rsidRDefault="0032676D" w:rsidP="0032676D">
      <w:pPr>
        <w:pStyle w:val="Heading4"/>
      </w:pPr>
      <w:r w:rsidRPr="004046BE">
        <w:t xml:space="preserve">SCS disputes undermine relations – threat perception </w:t>
      </w:r>
    </w:p>
    <w:p w14:paraId="033E4620" w14:textId="77777777" w:rsidR="0032676D" w:rsidRPr="004046BE" w:rsidRDefault="0032676D" w:rsidP="0032676D">
      <w:proofErr w:type="spellStart"/>
      <w:r w:rsidRPr="004046BE">
        <w:rPr>
          <w:b/>
        </w:rPr>
        <w:t>Wyne</w:t>
      </w:r>
      <w:proofErr w:type="spellEnd"/>
      <w:r w:rsidRPr="004046BE">
        <w:rPr>
          <w:b/>
        </w:rPr>
        <w:t xml:space="preserve"> 2015</w:t>
      </w:r>
      <w:r w:rsidRPr="004046BE">
        <w:t xml:space="preserve"> (Ali, an associate of the Harvard Kennedy School of Government’s </w:t>
      </w:r>
      <w:proofErr w:type="spellStart"/>
      <w:r w:rsidRPr="004046BE">
        <w:t>Belfer</w:t>
      </w:r>
      <w:proofErr w:type="spellEnd"/>
      <w:r w:rsidRPr="004046BE">
        <w:t xml:space="preserve"> Center for Science and International Affairs and a junior fellow at the Carnegie Endowment for International Peace, where he researched democratization and governance in China, Carnegie Endowment for International Peace, June 3, 2015, http://www.carnegiecouncil.org/publications/ethics_online/0106, DDI TM) </w:t>
      </w:r>
    </w:p>
    <w:p w14:paraId="0714FD10" w14:textId="77777777" w:rsidR="0032676D" w:rsidRPr="004046BE" w:rsidRDefault="0032676D" w:rsidP="0032676D">
      <w:pPr>
        <w:rPr>
          <w:u w:val="single"/>
        </w:rPr>
      </w:pPr>
      <w:r w:rsidRPr="004046BE">
        <w:rPr>
          <w:sz w:val="14"/>
        </w:rPr>
        <w:t xml:space="preserve">At the end of March 2015, the commander of the U.S. Pacific Fleet told an audience in Canberra that "China is creating a great wall of sand" in the South China Sea. </w:t>
      </w:r>
      <w:r w:rsidRPr="004046BE">
        <w:rPr>
          <w:u w:val="single"/>
        </w:rPr>
        <w:t xml:space="preserve">He warned that the course it pursues in addressing its maritime </w:t>
      </w:r>
      <w:proofErr w:type="gramStart"/>
      <w:r w:rsidRPr="004046BE">
        <w:rPr>
          <w:u w:val="single"/>
        </w:rPr>
        <w:t>disputes</w:t>
      </w:r>
      <w:proofErr w:type="gramEnd"/>
      <w:r w:rsidRPr="004046BE">
        <w:rPr>
          <w:u w:val="single"/>
        </w:rPr>
        <w:t xml:space="preserve"> "will be a key indicator of whether the [Asia-Pacific] region is heading towards confrontation or cooperation." In an April 9 press conference, meanwhile, Chinese Foreign Ministry Spokeswoman </w:t>
      </w:r>
      <w:proofErr w:type="spellStart"/>
      <w:r w:rsidRPr="004046BE">
        <w:rPr>
          <w:u w:val="single"/>
        </w:rPr>
        <w:t>Hua</w:t>
      </w:r>
      <w:proofErr w:type="spellEnd"/>
      <w:r w:rsidRPr="004046BE">
        <w:rPr>
          <w:u w:val="single"/>
        </w:rPr>
        <w:t xml:space="preserve"> </w:t>
      </w:r>
      <w:proofErr w:type="spellStart"/>
      <w:r w:rsidRPr="004046BE">
        <w:rPr>
          <w:u w:val="single"/>
        </w:rPr>
        <w:t>Chunyin</w:t>
      </w:r>
      <w:proofErr w:type="spellEnd"/>
      <w:r w:rsidRPr="004046BE">
        <w:rPr>
          <w:u w:val="single"/>
        </w:rPr>
        <w:t xml:space="preserve"> conceded—for the first time, according to veteran China watcher Bonnie Glaser—that at least some of China's land reclamation on Mischief Reef serves military purposes. </w:t>
      </w:r>
      <w:r w:rsidRPr="004046BE">
        <w:rPr>
          <w:sz w:val="14"/>
        </w:rPr>
        <w:t xml:space="preserve">A week later, </w:t>
      </w:r>
      <w:r w:rsidRPr="004046BE">
        <w:rPr>
          <w:u w:val="single"/>
        </w:rPr>
        <w:t>the French government released satellite imagery showing that China is building a roughly 10,000-foot-long runway on Fiery Cross Reef</w:t>
      </w:r>
      <w:r w:rsidRPr="004046BE">
        <w:rPr>
          <w:sz w:val="14"/>
        </w:rPr>
        <w:t xml:space="preserve">. </w:t>
      </w:r>
      <w:r w:rsidRPr="004046BE">
        <w:rPr>
          <w:u w:val="single"/>
        </w:rPr>
        <w:t>China claims the United States is feigning concern over China's maritime activities to isolate the mainland: observes a recent Xinhua editorial, "deeper U.S. involvement in the South China Sea issue and its…efforts to drive wedges between China and some Southeast Asian nations are aimed at strengthening its military presence in the Asia-Pacific region." Given these developments, it is natural to fear that a miscalculation at sea could spiral into an armed confrontation between the United States and China</w:t>
      </w:r>
      <w:r w:rsidRPr="004046BE">
        <w:rPr>
          <w:sz w:val="14"/>
        </w:rPr>
        <w:t>; some observers, such as the University of Pennsylvania's Avery Goldstein, have even ventured that such a clash could involve nuclear weapons</w:t>
      </w:r>
      <w:r w:rsidRPr="004046BE">
        <w:rPr>
          <w:u w:val="single"/>
        </w:rPr>
        <w:t>. To their credit, the two countries are taking steps to preempt destabilizing contingencies. In November 2014, for example, the U.S. Department of Defense and the Chinese Ministry of National Defense signed a memorandum of understanding on "rules of behavior for safety of air and maritime encounters" and another on "notification of major military activities."</w:t>
      </w:r>
    </w:p>
    <w:p w14:paraId="4B3D1493" w14:textId="77777777" w:rsidR="0032676D" w:rsidRPr="004046BE" w:rsidRDefault="0032676D" w:rsidP="0032676D">
      <w:pPr>
        <w:pStyle w:val="Heading4"/>
      </w:pPr>
      <w:r w:rsidRPr="004046BE">
        <w:t>China’s SCS aggression hurts US-China relations and damages US global leadership</w:t>
      </w:r>
    </w:p>
    <w:p w14:paraId="014B19FF" w14:textId="77777777" w:rsidR="0032676D" w:rsidRPr="004046BE" w:rsidRDefault="0032676D" w:rsidP="0032676D">
      <w:proofErr w:type="spellStart"/>
      <w:r w:rsidRPr="004046BE">
        <w:rPr>
          <w:rStyle w:val="Style13ptBold"/>
        </w:rPr>
        <w:t>Advincula</w:t>
      </w:r>
      <w:proofErr w:type="spellEnd"/>
      <w:r w:rsidRPr="004046BE">
        <w:rPr>
          <w:rStyle w:val="Style13ptBold"/>
        </w:rPr>
        <w:t xml:space="preserve"> Jr. 2014</w:t>
      </w:r>
      <w:r w:rsidRPr="004046BE">
        <w:t xml:space="preserve"> (Julian V., University of the Philippines Manila, Metro Manila, Philippines, “China’s Leadership Transition and the Future of US-China Relations: Insights from the Spratly Islands Case”, 27 December 2014, </w:t>
      </w:r>
      <w:hyperlink r:id="rId57" w:history="1">
        <w:r w:rsidRPr="004046BE">
          <w:rPr>
            <w:rStyle w:val="Hyperlink"/>
          </w:rPr>
          <w:t>http://link.springer.com/article/10.1007/s11366-014-9327-x</w:t>
        </w:r>
      </w:hyperlink>
      <w:r w:rsidRPr="004046BE">
        <w:rPr>
          <w:rStyle w:val="Hyperlink"/>
        </w:rPr>
        <w:t>)</w:t>
      </w:r>
      <w:r w:rsidRPr="004046BE">
        <w:t xml:space="preserve"> DDI - JT</w:t>
      </w:r>
    </w:p>
    <w:p w14:paraId="39310495" w14:textId="77777777" w:rsidR="0032676D" w:rsidRPr="004046BE" w:rsidRDefault="0032676D" w:rsidP="0032676D">
      <w:r w:rsidRPr="004046BE">
        <w:rPr>
          <w:rStyle w:val="StyleUnderline"/>
        </w:rPr>
        <w:t>China’s actions in the SCS, especially after Xi became China’s top leader, have clear ramifications for US-China relations</w:t>
      </w:r>
      <w:r w:rsidRPr="004046BE">
        <w:t xml:space="preserve">. The </w:t>
      </w:r>
      <w:r w:rsidRPr="004046BE">
        <w:rPr>
          <w:rStyle w:val="StyleUnderline"/>
        </w:rPr>
        <w:t>recent expansion of China’s “9 dotted line/dash map” into a “10 dotted line/dash map” is a solid proof that China is seriously claiming almost all of SCS and aggressively asserting its territorial and maritime interests</w:t>
      </w:r>
      <w:r w:rsidRPr="004046BE">
        <w:t xml:space="preserve">. This move syncs with the NPC’s guidelines that China will not yield to outside pressure and will avoid sacrificing its core interests [53]. Motivated in part by the negative historical experience of the Century of National Humiliation, </w:t>
      </w:r>
      <w:r w:rsidRPr="004046BE">
        <w:rPr>
          <w:rStyle w:val="StyleUnderline"/>
        </w:rPr>
        <w:t>China refuses to tolerate what it perceives to be bullying, intimidation and subjugation by other foreign powers</w:t>
      </w:r>
      <w:r w:rsidRPr="004046BE">
        <w:t xml:space="preserve"> [57]. China’s contemporary emphasis on national sovereignty, security and core interests, as pursued by the new Chinese leadership under Xi </w:t>
      </w:r>
      <w:proofErr w:type="spellStart"/>
      <w:r w:rsidRPr="004046BE">
        <w:t>Jinping</w:t>
      </w:r>
      <w:proofErr w:type="spellEnd"/>
      <w:r w:rsidRPr="004046BE">
        <w:t xml:space="preserve">, is the main reason why </w:t>
      </w:r>
      <w:r w:rsidRPr="004046BE">
        <w:rPr>
          <w:rStyle w:val="StyleUnderline"/>
        </w:rPr>
        <w:t>the PRC is insistent on using its “9/10 dotted line/dash map” and persistent in claiming all the disputed islands in the SCS</w:t>
      </w:r>
      <w:r w:rsidRPr="004046BE">
        <w:t xml:space="preserve">, particularly the Islands. China’s dominance of the Islands (if achieved) and/or the SCS may build up China’s aggregate power, which ties to a state’s population, economic resources, industrial capability, military strength, and technical prowess, among other factors [58]. Thus, </w:t>
      </w:r>
      <w:r w:rsidRPr="004046BE">
        <w:rPr>
          <w:rStyle w:val="StyleUnderline"/>
        </w:rPr>
        <w:t>China’s stance has the potential to increase China’s power relative to the US. At a minimum, Chinese dominance of the SCS, which would affect freedom of navigation in the area, would threaten the status of the US as a regional and global superpower</w:t>
      </w:r>
      <w:r w:rsidRPr="004046BE">
        <w:t xml:space="preserve"> [59]. This makes it clear why </w:t>
      </w:r>
      <w:r w:rsidRPr="004046BE">
        <w:rPr>
          <w:rStyle w:val="StyleUnderline"/>
        </w:rPr>
        <w:t>the China-Philippines’ dispute and the stance of China’s new leaders to the dispute are important for the future of US-China relations</w:t>
      </w:r>
      <w:r w:rsidRPr="004046BE">
        <w:t>.</w:t>
      </w:r>
    </w:p>
    <w:p w14:paraId="2889A3C5" w14:textId="77777777" w:rsidR="0032676D" w:rsidRPr="004046BE" w:rsidRDefault="0032676D" w:rsidP="0032676D"/>
    <w:p w14:paraId="435C8120" w14:textId="77777777" w:rsidR="0032676D" w:rsidRPr="004046BE" w:rsidRDefault="0032676D" w:rsidP="0032676D">
      <w:pPr>
        <w:pStyle w:val="Heading3"/>
      </w:pPr>
      <w:r w:rsidRPr="004046BE">
        <w:t xml:space="preserve">Military buildup </w:t>
      </w:r>
    </w:p>
    <w:p w14:paraId="4ED28A2E" w14:textId="77777777" w:rsidR="0032676D" w:rsidRPr="004046BE" w:rsidRDefault="0032676D" w:rsidP="0032676D">
      <w:pPr>
        <w:pStyle w:val="Heading4"/>
      </w:pPr>
      <w:r w:rsidRPr="004046BE">
        <w:t xml:space="preserve">Military competition increase tension in relationship </w:t>
      </w:r>
    </w:p>
    <w:p w14:paraId="7E0BF394" w14:textId="77777777" w:rsidR="0032676D" w:rsidRPr="004046BE" w:rsidRDefault="0032676D" w:rsidP="0032676D">
      <w:r w:rsidRPr="004046BE">
        <w:rPr>
          <w:b/>
        </w:rPr>
        <w:t>Glaser, 2014</w:t>
      </w:r>
      <w:r w:rsidRPr="004046BE">
        <w:t xml:space="preserve"> (Bonnie S. Senior Adviser for Asia, Freeman Chair in China Studies, Center for Strategic and International Studies, "US-CHINA RELATIONS Managing Differences Remains an Urgent Challenge." Southeast Asian Affairs (2014): 76-82. </w:t>
      </w:r>
      <w:proofErr w:type="spellStart"/>
      <w:r w:rsidRPr="004046BE">
        <w:t>ProQuest</w:t>
      </w:r>
      <w:proofErr w:type="spellEnd"/>
      <w:r w:rsidRPr="004046BE">
        <w:t xml:space="preserve">. </w:t>
      </w:r>
      <w:hyperlink r:id="rId58" w:history="1">
        <w:r w:rsidRPr="004046BE">
          <w:rPr>
            <w:rStyle w:val="Hyperlink"/>
          </w:rPr>
          <w:t>http://search.proquest.com/docview/1650876560/A406786705834EF3PQ/1?accountid=36295</w:t>
        </w:r>
      </w:hyperlink>
      <w:r w:rsidRPr="004046BE">
        <w:t xml:space="preserve">, DDI TM) </w:t>
      </w:r>
    </w:p>
    <w:p w14:paraId="2B8C720C" w14:textId="77777777" w:rsidR="0032676D" w:rsidRPr="004046BE" w:rsidRDefault="0032676D" w:rsidP="0032676D">
      <w:pPr>
        <w:rPr>
          <w:sz w:val="14"/>
        </w:rPr>
      </w:pPr>
      <w:r w:rsidRPr="004046BE">
        <w:rPr>
          <w:u w:val="single"/>
        </w:rPr>
        <w:t>In the military realm, there are other factors that are already driving the US and China towards greater strategic competition. China is developing capabilities that are aimed at denying the US Navy easy access in a crisis to its near seas - the Yellow Sea, the East China Sea, and the South China Sea - which occupy significant portions of the Western Pacific.</w:t>
      </w:r>
      <w:r w:rsidRPr="004046BE">
        <w:rPr>
          <w:sz w:val="14"/>
        </w:rPr>
        <w:t xml:space="preserve"> </w:t>
      </w:r>
      <w:r w:rsidRPr="004046BE">
        <w:rPr>
          <w:b/>
          <w:u w:val="single"/>
        </w:rPr>
        <w:t>From China's perspective this is a defensive strategy that is referred to in Chinese writings as aimed at "counter-intervention".</w:t>
      </w:r>
      <w:r w:rsidRPr="004046BE">
        <w:rPr>
          <w:sz w:val="14"/>
        </w:rPr>
        <w:t xml:space="preserve"> </w:t>
      </w:r>
      <w:r w:rsidRPr="004046BE">
        <w:rPr>
          <w:b/>
          <w:u w:val="single"/>
        </w:rPr>
        <w:t>The US views the development of these capabilities, which it terms "anti-access/area denial", as threatening its ability to protect its interests in the Asia-Pacific, including defending its allies</w:t>
      </w:r>
      <w:r w:rsidRPr="004046BE">
        <w:rPr>
          <w:sz w:val="14"/>
        </w:rPr>
        <w:t>.</w:t>
      </w:r>
      <w:r w:rsidRPr="004046BE">
        <w:rPr>
          <w:u w:val="single"/>
        </w:rPr>
        <w:t xml:space="preserve"> To ensure that it can maintain freedom of access and </w:t>
      </w:r>
      <w:proofErr w:type="spellStart"/>
      <w:r w:rsidRPr="004046BE">
        <w:rPr>
          <w:u w:val="single"/>
        </w:rPr>
        <w:t>manoeuvre</w:t>
      </w:r>
      <w:proofErr w:type="spellEnd"/>
      <w:r w:rsidRPr="004046BE">
        <w:rPr>
          <w:u w:val="single"/>
        </w:rPr>
        <w:t xml:space="preserve"> in the waters around China, the US is applying operational concepts such as Air-Sea Battle.</w:t>
      </w:r>
      <w:r w:rsidRPr="004046BE">
        <w:rPr>
          <w:sz w:val="14"/>
        </w:rPr>
        <w:t xml:space="preserve"> Although this competition is already underway, the two countries are so far able to effectively isolate the military competition from the broader political and economic relationship. </w:t>
      </w:r>
      <w:r w:rsidRPr="004046BE">
        <w:rPr>
          <w:u w:val="single"/>
        </w:rPr>
        <w:t>Even US-China military exchanges and joint exercises have increased despite their growing competition for sea control in the waters around China</w:t>
      </w:r>
      <w:r w:rsidRPr="004046BE">
        <w:rPr>
          <w:sz w:val="14"/>
        </w:rPr>
        <w:t xml:space="preserve">. </w:t>
      </w:r>
      <w:r w:rsidRPr="004046BE">
        <w:rPr>
          <w:u w:val="single"/>
        </w:rPr>
        <w:t>However, if this competition becomes more intense, US-China cooperation in the Asia-Pacific may become impossible.</w:t>
      </w:r>
      <w:r w:rsidRPr="004046BE">
        <w:rPr>
          <w:sz w:val="14"/>
        </w:rPr>
        <w:t xml:space="preserve"> </w:t>
      </w:r>
      <w:r w:rsidRPr="004046BE">
        <w:rPr>
          <w:u w:val="single"/>
        </w:rPr>
        <w:t>And if China were to employ its anti-</w:t>
      </w:r>
      <w:proofErr w:type="spellStart"/>
      <w:r w:rsidRPr="004046BE">
        <w:rPr>
          <w:u w:val="single"/>
        </w:rPr>
        <w:t>accès</w:t>
      </w:r>
      <w:proofErr w:type="spellEnd"/>
      <w:r w:rsidRPr="004046BE">
        <w:rPr>
          <w:u w:val="single"/>
        </w:rPr>
        <w:t xml:space="preserve"> s/area-denial weapons to warn or intimidate the US, the US would likely respond, and tensions could escalate rapidly.</w:t>
      </w:r>
    </w:p>
    <w:p w14:paraId="460004CF" w14:textId="77777777" w:rsidR="0032676D" w:rsidRPr="004046BE" w:rsidRDefault="0032676D" w:rsidP="0032676D">
      <w:pPr>
        <w:pStyle w:val="Heading3"/>
      </w:pPr>
      <w:r w:rsidRPr="004046BE">
        <w:t xml:space="preserve">Spying </w:t>
      </w:r>
    </w:p>
    <w:p w14:paraId="09C559DC" w14:textId="77777777" w:rsidR="0032676D" w:rsidRPr="004046BE" w:rsidRDefault="0032676D" w:rsidP="0032676D">
      <w:pPr>
        <w:pStyle w:val="Heading4"/>
      </w:pPr>
      <w:r w:rsidRPr="004046BE">
        <w:t xml:space="preserve">U.S.’ close-in surveillance in the Chinese EEZ results in the negative political relationship between China and US – Empirics prove. </w:t>
      </w:r>
    </w:p>
    <w:p w14:paraId="73150C89" w14:textId="77777777" w:rsidR="0032676D" w:rsidRPr="004046BE" w:rsidRDefault="0032676D" w:rsidP="0032676D">
      <w:r w:rsidRPr="004046BE">
        <w:rPr>
          <w:b/>
        </w:rPr>
        <w:t>Glaser, 2014</w:t>
      </w:r>
      <w:r w:rsidRPr="004046BE">
        <w:t xml:space="preserve"> (Bonnie S. Senior Adviser for Asia, Freeman Chair in China Studies, Center for Strategic and International Studies, "US-CHINA RELATIONS Managing Differences Remains an Urgent Challenge." Southeast Asian Affairs (2014): 76-82. </w:t>
      </w:r>
      <w:proofErr w:type="spellStart"/>
      <w:r w:rsidRPr="004046BE">
        <w:t>ProQuest</w:t>
      </w:r>
      <w:proofErr w:type="spellEnd"/>
      <w:r w:rsidRPr="004046BE">
        <w:t xml:space="preserve">. </w:t>
      </w:r>
      <w:hyperlink r:id="rId59" w:history="1">
        <w:r w:rsidRPr="004046BE">
          <w:rPr>
            <w:rStyle w:val="Hyperlink"/>
          </w:rPr>
          <w:t>http://search.proquest.com/docview/1650876560/A406786705834EF3PQ/1?accountid=36295</w:t>
        </w:r>
      </w:hyperlink>
      <w:r w:rsidRPr="004046BE">
        <w:t xml:space="preserve">, DDI TM) </w:t>
      </w:r>
    </w:p>
    <w:p w14:paraId="098EC5C8" w14:textId="77777777" w:rsidR="0032676D" w:rsidRPr="004046BE" w:rsidRDefault="0032676D" w:rsidP="0032676D">
      <w:pPr>
        <w:rPr>
          <w:sz w:val="14"/>
        </w:rPr>
      </w:pPr>
      <w:r w:rsidRPr="004046BE">
        <w:rPr>
          <w:sz w:val="14"/>
        </w:rPr>
        <w:t xml:space="preserve">Incident in China's Exclusive Economic Zone </w:t>
      </w:r>
      <w:r w:rsidRPr="004046BE">
        <w:rPr>
          <w:u w:val="single"/>
        </w:rPr>
        <w:t>China strongly objects to US close-in surveillance activity near its 12 nm territorial waters and air space. China could begin to more aggressively push back against US surveillance.</w:t>
      </w:r>
      <w:r w:rsidRPr="004046BE">
        <w:rPr>
          <w:sz w:val="14"/>
        </w:rPr>
        <w:t xml:space="preserve"> There are precedents for a more aggressive push back: </w:t>
      </w:r>
      <w:r w:rsidRPr="004046BE">
        <w:rPr>
          <w:u w:val="single"/>
        </w:rPr>
        <w:t>in 2001, a Chinese pilot aggressively intercepted a US EP-3 surveillance plane, which resulted in his death and the forced landing of the US plane on Hainan Island where twenty-four crew members were held for eleven days.</w:t>
      </w:r>
      <w:r w:rsidRPr="004046BE">
        <w:rPr>
          <w:sz w:val="14"/>
        </w:rPr>
        <w:t xml:space="preserve"> The crisis was defused, although it had a long lasting negative impact on relations between the two militaries</w:t>
      </w:r>
      <w:r w:rsidRPr="004046BE">
        <w:rPr>
          <w:u w:val="single"/>
        </w:rPr>
        <w:t>. In 2009, Chinese vessels harassed US surveillance ships on several occasions and came very close to causing a collision. China's newly established Air Defense Identification Zone further heightens the possibility of an accident.</w:t>
      </w:r>
      <w:r w:rsidRPr="004046BE">
        <w:rPr>
          <w:sz w:val="14"/>
        </w:rPr>
        <w:t xml:space="preserve"> Past incidents suggest that the US and China would prevent escalation and quickly move to contain negative fallout. However, domestic publics would become engaged immediately, making it more difficult to defuse the crisis. </w:t>
      </w:r>
      <w:r w:rsidRPr="004046BE">
        <w:rPr>
          <w:u w:val="single"/>
        </w:rPr>
        <w:t>China's leadership would not want to be seen as backing down under US pressure. The potential exists that an accident could negatively affect the broader political relationship for a prolonged period.</w:t>
      </w:r>
    </w:p>
    <w:p w14:paraId="45462D3F" w14:textId="77777777" w:rsidR="0032676D" w:rsidRPr="004046BE" w:rsidRDefault="0032676D" w:rsidP="0032676D">
      <w:pPr>
        <w:pStyle w:val="Heading3"/>
      </w:pPr>
      <w:r w:rsidRPr="004046BE">
        <w:t xml:space="preserve">Trade disputes (general) hurt relations </w:t>
      </w:r>
    </w:p>
    <w:p w14:paraId="3042AE71" w14:textId="77777777" w:rsidR="0032676D" w:rsidRPr="004046BE" w:rsidRDefault="0032676D" w:rsidP="0032676D">
      <w:pPr>
        <w:pStyle w:val="Heading4"/>
      </w:pPr>
      <w:r w:rsidRPr="004046BE">
        <w:t>US-Chinese relations weakened by economic and trade policy disputes</w:t>
      </w:r>
    </w:p>
    <w:p w14:paraId="092AF5C1" w14:textId="77777777" w:rsidR="0032676D" w:rsidRPr="004046BE" w:rsidRDefault="0032676D" w:rsidP="0032676D">
      <w:r w:rsidRPr="004046BE">
        <w:rPr>
          <w:rStyle w:val="Style13ptBold"/>
        </w:rPr>
        <w:t>Morrison 15</w:t>
      </w:r>
      <w:r w:rsidRPr="004046BE">
        <w:t xml:space="preserve"> (Wayne M., Specialist in Asian Trade and Finance, “China-U.S. Trade Issues”, Congressional Research Service, 12/15/15 accessed 7/14/15 at </w:t>
      </w:r>
      <w:hyperlink r:id="rId60" w:history="1">
        <w:r w:rsidRPr="004046BE">
          <w:rPr>
            <w:rStyle w:val="Hyperlink"/>
          </w:rPr>
          <w:t>https://www.fas.org/sgp/crs/row/RL33536.pdf</w:t>
        </w:r>
      </w:hyperlink>
      <w:r w:rsidRPr="004046BE">
        <w:t>; DDI- NB)</w:t>
      </w:r>
    </w:p>
    <w:p w14:paraId="50229247" w14:textId="77777777" w:rsidR="0032676D" w:rsidRPr="004046BE" w:rsidRDefault="0032676D" w:rsidP="0032676D">
      <w:r w:rsidRPr="004046BE">
        <w:rPr>
          <w:sz w:val="16"/>
        </w:rPr>
        <w:t xml:space="preserve">China’s economic reforms and rapid economic growth, along with the effects of globalization, have caused the </w:t>
      </w:r>
      <w:r w:rsidRPr="004046BE">
        <w:rPr>
          <w:rStyle w:val="StyleUnderline"/>
        </w:rPr>
        <w:t>economies of the United States and China to become increasingly integrated</w:t>
      </w:r>
      <w:r w:rsidRPr="004046BE">
        <w:rPr>
          <w:sz w:val="16"/>
        </w:rPr>
        <w:t>. Although growing U.S.-China economic ties are considered by most analysts to be mutually beneficial overall</w:t>
      </w:r>
      <w:r w:rsidRPr="004046BE">
        <w:rPr>
          <w:rStyle w:val="Emphasis"/>
        </w:rPr>
        <w:t>, tensions have risen over a number of Chinese economic and trade policies that many U.S. critics charge are protectionist, economically distortive, and damaging to U.S. economic interests</w:t>
      </w:r>
      <w:r w:rsidRPr="004046BE">
        <w:rPr>
          <w:sz w:val="16"/>
        </w:rPr>
        <w:t>. According to the USTR</w:t>
      </w:r>
      <w:r w:rsidRPr="004046BE">
        <w:rPr>
          <w:rStyle w:val="StyleUnderline"/>
        </w:rPr>
        <w:t>, most U.S. trade disputes with China stem from the consequences of its incomplete transition to a free market economy</w:t>
      </w:r>
      <w:r w:rsidRPr="004046BE">
        <w:rPr>
          <w:sz w:val="16"/>
        </w:rPr>
        <w:t xml:space="preserve">. Major areas of concern for U.S. stakeholders include China’s: </w:t>
      </w:r>
      <w:r w:rsidRPr="004046BE">
        <w:rPr>
          <w:rStyle w:val="StyleUnderline"/>
        </w:rPr>
        <w:t>Extensive network of industrial policies that seek to promote and protect domestic sectors and firms,</w:t>
      </w:r>
      <w:r w:rsidRPr="004046BE">
        <w:rPr>
          <w:sz w:val="16"/>
        </w:rPr>
        <w:t xml:space="preserve"> especially SOEs, deemed by the government to be critical to the country’s future economic growth; </w:t>
      </w:r>
      <w:r w:rsidRPr="004046BE">
        <w:rPr>
          <w:rStyle w:val="StyleUnderline"/>
        </w:rPr>
        <w:t>Targeting of foreign firms with anti-competitive investigations</w:t>
      </w:r>
      <w:r w:rsidRPr="004046BE">
        <w:rPr>
          <w:sz w:val="16"/>
        </w:rPr>
        <w:t xml:space="preserve"> in order to limit foreign market share of various industries in China; </w:t>
      </w:r>
      <w:r w:rsidRPr="004046BE">
        <w:rPr>
          <w:rStyle w:val="StyleUnderline"/>
        </w:rPr>
        <w:t>Failure to provide adequate protection of U.S. intellectual property rights</w:t>
      </w:r>
      <w:r w:rsidRPr="004046BE">
        <w:rPr>
          <w:sz w:val="16"/>
        </w:rPr>
        <w:t xml:space="preserve"> (IPR) and (alleged) government-directed </w:t>
      </w:r>
      <w:proofErr w:type="spellStart"/>
      <w:r w:rsidRPr="004046BE">
        <w:rPr>
          <w:sz w:val="16"/>
        </w:rPr>
        <w:t>cybersecurity</w:t>
      </w:r>
      <w:proofErr w:type="spellEnd"/>
      <w:r w:rsidRPr="004046BE">
        <w:rPr>
          <w:sz w:val="16"/>
        </w:rPr>
        <w:t xml:space="preserve"> attacks against U.S. firms; Mixed record on implementing its obligations in the World Trade Organization (WTO) and its failure to date to join the WTO’s Government Procurement Agreement (GPA); and Intervention in currency markets to limit the appreciation of the </w:t>
      </w:r>
      <w:proofErr w:type="spellStart"/>
      <w:r w:rsidRPr="004046BE">
        <w:rPr>
          <w:sz w:val="16"/>
        </w:rPr>
        <w:t>renminbi</w:t>
      </w:r>
      <w:proofErr w:type="spellEnd"/>
      <w:r w:rsidRPr="004046BE">
        <w:rPr>
          <w:sz w:val="16"/>
        </w:rPr>
        <w:t xml:space="preserve"> (RMB) against the dollar (and other major currencies) in order to make China’s exports more globally competitive.</w:t>
      </w:r>
      <w:r w:rsidRPr="004046BE">
        <w:t xml:space="preserve"> </w:t>
      </w:r>
    </w:p>
    <w:p w14:paraId="59528B3A" w14:textId="77777777" w:rsidR="0032676D" w:rsidRPr="004046BE" w:rsidRDefault="0032676D" w:rsidP="0032676D">
      <w:pPr>
        <w:pStyle w:val="Heading3"/>
      </w:pPr>
      <w:r w:rsidRPr="004046BE">
        <w:t xml:space="preserve">Lifting Vietnam arms ban hurts relations </w:t>
      </w:r>
    </w:p>
    <w:p w14:paraId="4EB41D51" w14:textId="77777777" w:rsidR="0032676D" w:rsidRPr="004046BE" w:rsidRDefault="0032676D" w:rsidP="0032676D">
      <w:pPr>
        <w:pStyle w:val="Heading4"/>
      </w:pPr>
      <w:r w:rsidRPr="004046BE">
        <w:t>Chinese angry with US over the lifting of the Vietnam arms embargo</w:t>
      </w:r>
    </w:p>
    <w:p w14:paraId="6ED57FD2" w14:textId="77777777" w:rsidR="0032676D" w:rsidRPr="004046BE" w:rsidRDefault="0032676D" w:rsidP="0032676D">
      <w:r w:rsidRPr="004046BE">
        <w:rPr>
          <w:rStyle w:val="Style13ptBold"/>
        </w:rPr>
        <w:t>The Times of India 16</w:t>
      </w:r>
      <w:r w:rsidRPr="004046BE">
        <w:t xml:space="preserve"> (“Chinese media slams US lifting of Vietnam arms embargo”, Times of India, 5/24/16 accessed 7/14/16 at </w:t>
      </w:r>
      <w:hyperlink r:id="rId61" w:history="1">
        <w:r w:rsidRPr="004046BE">
          <w:rPr>
            <w:rStyle w:val="Hyperlink"/>
          </w:rPr>
          <w:t>http://timesofindia.indiatimes.com/world/us/Chinese-media-slams-US-lifting-of-Vietnam-arms-embargo/articleshow/52412398.cms</w:t>
        </w:r>
      </w:hyperlink>
      <w:r w:rsidRPr="004046BE">
        <w:t>; DDI-NB)</w:t>
      </w:r>
    </w:p>
    <w:p w14:paraId="0F957B80" w14:textId="77777777" w:rsidR="0032676D" w:rsidRPr="004046BE" w:rsidRDefault="0032676D" w:rsidP="0032676D">
      <w:pPr>
        <w:rPr>
          <w:sz w:val="16"/>
        </w:rPr>
      </w:pPr>
      <w:r w:rsidRPr="004046BE">
        <w:rPr>
          <w:rStyle w:val="Emphasis"/>
        </w:rPr>
        <w:t>Chinese state media on Tuesday slammed the lifting of a decades-old U.S. arms embargo against Vietnam, saying the move was aimed at Beijing and calling Barack Obama’s assurances to the contrary “a very poor lie.”</w:t>
      </w:r>
      <w:r w:rsidRPr="004046BE">
        <w:rPr>
          <w:sz w:val="16"/>
        </w:rPr>
        <w:t xml:space="preserve"> Obama announced the </w:t>
      </w:r>
      <w:r w:rsidRPr="004046BE">
        <w:rPr>
          <w:rStyle w:val="StyleUnderline"/>
        </w:rPr>
        <w:t>end of the 41-year-old ban on weapons sales</w:t>
      </w:r>
      <w:r w:rsidRPr="004046BE">
        <w:rPr>
          <w:sz w:val="16"/>
        </w:rPr>
        <w:t xml:space="preserve"> to the United States’ former foe in Hanoi on Monday, as Washington and Beijing jockey for influence in Asia and </w:t>
      </w:r>
      <w:r w:rsidRPr="004046BE">
        <w:rPr>
          <w:rStyle w:val="StyleUnderline"/>
        </w:rPr>
        <w:t>tensions mount in the strategically important South China Sea</w:t>
      </w:r>
      <w:r w:rsidRPr="004046BE">
        <w:rPr>
          <w:sz w:val="16"/>
        </w:rPr>
        <w:t>. Beijing is taking an increasingly assertive stance in the area, building up artificial islands with facilities that have military use, while Washington has responded with “freedom of navigation” sail-</w:t>
      </w:r>
      <w:proofErr w:type="spellStart"/>
      <w:r w:rsidRPr="004046BE">
        <w:rPr>
          <w:sz w:val="16"/>
        </w:rPr>
        <w:t>bys</w:t>
      </w:r>
      <w:proofErr w:type="spellEnd"/>
      <w:r w:rsidRPr="004046BE">
        <w:rPr>
          <w:sz w:val="16"/>
        </w:rPr>
        <w:t xml:space="preserve"> and fly-pasts. </w:t>
      </w:r>
      <w:r w:rsidRPr="004046BE">
        <w:rPr>
          <w:rStyle w:val="StyleUnderline"/>
        </w:rPr>
        <w:t>Beijing claims almost the whole of the sea, while several of its neighbors, including Vietnam, have conflicting claims.</w:t>
      </w:r>
      <w:r w:rsidRPr="004046BE">
        <w:rPr>
          <w:sz w:val="16"/>
        </w:rPr>
        <w:t xml:space="preserve"> The arms sales decision “was not based on China,” Obama said, but part of normalizing ties with the ex-enemy. </w:t>
      </w:r>
      <w:r w:rsidRPr="004046BE">
        <w:rPr>
          <w:rStyle w:val="Emphasis"/>
        </w:rPr>
        <w:t>China’s Global Times newspaper, which is close to the ruling Communist party, retorted Tuesday that the comment was “a very poor lie” and exacerbated “the strategic antagonism between Washington and Beijing.”</w:t>
      </w:r>
      <w:r w:rsidRPr="004046BE">
        <w:rPr>
          <w:sz w:val="16"/>
        </w:rPr>
        <w:t xml:space="preserve"> Washington’s </w:t>
      </w:r>
      <w:r w:rsidRPr="004046BE">
        <w:rPr>
          <w:rStyle w:val="StyleUnderline"/>
        </w:rPr>
        <w:t>“ultimate goal” was to cement U.S. dominance in the area, it said</w:t>
      </w:r>
      <w:r w:rsidRPr="004046BE">
        <w:rPr>
          <w:sz w:val="16"/>
        </w:rPr>
        <w:t xml:space="preserve">, and it was </w:t>
      </w:r>
      <w:r w:rsidRPr="004046BE">
        <w:rPr>
          <w:rStyle w:val="StyleUnderline"/>
        </w:rPr>
        <w:t>“taking advantage of Vietnam to stir up more troubles in the South China Sea.”</w:t>
      </w:r>
      <w:r w:rsidRPr="004046BE">
        <w:rPr>
          <w:sz w:val="16"/>
        </w:rPr>
        <w:t xml:space="preserve"> Similarly the </w:t>
      </w:r>
      <w:r w:rsidRPr="004046BE">
        <w:rPr>
          <w:rStyle w:val="StyleUnderline"/>
        </w:rPr>
        <w:t>Trans-Pacific Partnership trade agreement, which includes Vietnam but not China, was one of “three nets that the U.S. is knitting around China — ideology, security, economy and trade,”</w:t>
      </w:r>
      <w:r w:rsidRPr="004046BE">
        <w:rPr>
          <w:sz w:val="16"/>
        </w:rPr>
        <w:t xml:space="preserve"> it said. The lifting of the embargo will have come as a surprise to the paper, which on Monday confidently declared that such a move “obviously cannot be achieved.” The stance was echoed on the front page of the China Daily, which is published by the government and whose front-page headline said the U.S. was charting a </w:t>
      </w:r>
      <w:r w:rsidRPr="004046BE">
        <w:rPr>
          <w:rStyle w:val="StyleUnderline"/>
        </w:rPr>
        <w:t>“clear course aimed at containing China.”</w:t>
      </w:r>
      <w:r w:rsidRPr="004046BE">
        <w:rPr>
          <w:sz w:val="16"/>
        </w:rPr>
        <w:t xml:space="preserve"> In an editorial, the paper said that the move risked “turning the region into a tinderbox of conflicts.” “</w:t>
      </w:r>
      <w:r w:rsidRPr="004046BE">
        <w:rPr>
          <w:rStyle w:val="StyleUnderline"/>
        </w:rPr>
        <w:t>The former bitter foes have turned into friends and are seeking to boost their commercial, military and political relations,</w:t>
      </w:r>
      <w:r w:rsidRPr="004046BE">
        <w:rPr>
          <w:sz w:val="16"/>
        </w:rPr>
        <w:t>” it said, adding the move showed “there are no eternal allies or perpetual enemies, only eternal and perpetual interests.”</w:t>
      </w:r>
    </w:p>
    <w:p w14:paraId="74AF99AA" w14:textId="77777777" w:rsidR="0032676D" w:rsidRPr="004046BE" w:rsidRDefault="0032676D" w:rsidP="0032676D"/>
    <w:p w14:paraId="0FA7097E" w14:textId="77777777" w:rsidR="0032676D" w:rsidRPr="004046BE" w:rsidRDefault="0032676D" w:rsidP="0032676D">
      <w:pPr>
        <w:pStyle w:val="Heading3"/>
      </w:pPr>
      <w:r w:rsidRPr="004046BE">
        <w:t xml:space="preserve">North Korea hurts relations </w:t>
      </w:r>
    </w:p>
    <w:p w14:paraId="1623EEA2" w14:textId="77777777" w:rsidR="0032676D" w:rsidRPr="004046BE" w:rsidRDefault="0032676D" w:rsidP="0032676D">
      <w:pPr>
        <w:pStyle w:val="Heading4"/>
      </w:pPr>
      <w:r w:rsidRPr="004046BE">
        <w:t xml:space="preserve">Tension over North Korea policy spills over to other US China relations issues  </w:t>
      </w:r>
    </w:p>
    <w:p w14:paraId="7B8677BE" w14:textId="77777777" w:rsidR="0032676D" w:rsidRPr="004046BE" w:rsidRDefault="0032676D" w:rsidP="0032676D">
      <w:r w:rsidRPr="004046BE">
        <w:rPr>
          <w:b/>
        </w:rPr>
        <w:t>Glaser, 2014</w:t>
      </w:r>
      <w:r w:rsidRPr="004046BE">
        <w:t xml:space="preserve"> (Bonnie S. Senior Adviser for Asia, Freeman Chair in China Studies, Center for Strategic and International Studies, "US-CHINA RELATIONS Managing Differences Remains an Urgent Challenge." Southeast Asian Affairs (2014): 76-82. </w:t>
      </w:r>
      <w:proofErr w:type="spellStart"/>
      <w:r w:rsidRPr="004046BE">
        <w:t>ProQuest</w:t>
      </w:r>
      <w:proofErr w:type="spellEnd"/>
      <w:r w:rsidRPr="004046BE">
        <w:t xml:space="preserve">. </w:t>
      </w:r>
      <w:hyperlink r:id="rId62" w:history="1">
        <w:r w:rsidRPr="004046BE">
          <w:rPr>
            <w:rStyle w:val="Hyperlink"/>
          </w:rPr>
          <w:t>http://search.proquest.com/docview/1650876560/A406786705834EF3PQ/1?accountid=36295</w:t>
        </w:r>
      </w:hyperlink>
      <w:r w:rsidRPr="004046BE">
        <w:t xml:space="preserve">, DDI TM) </w:t>
      </w:r>
    </w:p>
    <w:p w14:paraId="70ACAB62" w14:textId="77777777" w:rsidR="0032676D" w:rsidRPr="004046BE" w:rsidRDefault="0032676D" w:rsidP="0032676D">
      <w:pPr>
        <w:rPr>
          <w:sz w:val="14"/>
        </w:rPr>
      </w:pPr>
      <w:r w:rsidRPr="004046BE">
        <w:rPr>
          <w:sz w:val="14"/>
        </w:rPr>
        <w:t xml:space="preserve">Korea </w:t>
      </w:r>
      <w:r w:rsidRPr="004046BE">
        <w:rPr>
          <w:u w:val="single"/>
        </w:rPr>
        <w:t xml:space="preserve">Denuclearization remains a shared goal, but the US and China have </w:t>
      </w:r>
      <w:r w:rsidRPr="004046BE">
        <w:rPr>
          <w:b/>
          <w:u w:val="single"/>
        </w:rPr>
        <w:t>never agreed</w:t>
      </w:r>
      <w:r w:rsidRPr="004046BE">
        <w:rPr>
          <w:u w:val="single"/>
        </w:rPr>
        <w:t xml:space="preserve"> on how to achieve it.</w:t>
      </w:r>
      <w:r w:rsidRPr="004046BE">
        <w:rPr>
          <w:sz w:val="14"/>
        </w:rPr>
        <w:t xml:space="preserve"> At times the two nations have appeared to be in lock-step, for example in the aftermath of North Korea's third nuclear test when both joined the other members of the UN Security Council in passing a resolution that tightened sanctions on North Korea. </w:t>
      </w:r>
      <w:r w:rsidRPr="004046BE">
        <w:rPr>
          <w:u w:val="single"/>
        </w:rPr>
        <w:t>In the future, cooperation on North Korea could go badly and sour US-China ties, but not end up in a US-China military confrontation.</w:t>
      </w:r>
      <w:r w:rsidRPr="004046BE">
        <w:rPr>
          <w:sz w:val="14"/>
        </w:rPr>
        <w:t xml:space="preserve"> </w:t>
      </w:r>
      <w:r w:rsidRPr="004046BE">
        <w:rPr>
          <w:u w:val="single"/>
        </w:rPr>
        <w:t xml:space="preserve">North Korean military provocations against South Korea or proliferation of nuclear material could prompt the US to seek to overthrow the regime in Pyongyang. Beijing would be unlikely to go along with such a strategy and might view US actions in pursuit of regime change as more dangerous than North Korea's </w:t>
      </w:r>
      <w:proofErr w:type="spellStart"/>
      <w:r w:rsidRPr="004046BE">
        <w:rPr>
          <w:u w:val="single"/>
        </w:rPr>
        <w:t>behaviour</w:t>
      </w:r>
      <w:proofErr w:type="spellEnd"/>
      <w:r w:rsidRPr="004046BE">
        <w:rPr>
          <w:u w:val="single"/>
        </w:rPr>
        <w:t>.</w:t>
      </w:r>
      <w:r w:rsidRPr="004046BE">
        <w:rPr>
          <w:sz w:val="14"/>
        </w:rPr>
        <w:t xml:space="preserve"> </w:t>
      </w:r>
      <w:r w:rsidRPr="004046BE">
        <w:rPr>
          <w:u w:val="single"/>
        </w:rPr>
        <w:t xml:space="preserve">Such a sharp divergence between Washington and Beijing could undermine the ability of the two countries to </w:t>
      </w:r>
      <w:r w:rsidRPr="004046BE">
        <w:rPr>
          <w:b/>
          <w:u w:val="single"/>
        </w:rPr>
        <w:t>cooperate on other issues, especially in the Asia-Pacific region.</w:t>
      </w:r>
      <w:r w:rsidRPr="004046BE">
        <w:rPr>
          <w:b/>
          <w:sz w:val="14"/>
        </w:rPr>
        <w:t xml:space="preserve"> </w:t>
      </w:r>
      <w:r w:rsidRPr="004046BE">
        <w:rPr>
          <w:sz w:val="14"/>
        </w:rPr>
        <w:t xml:space="preserve">In the near term, it is possible that the US and China may differ over the nature and extent of sanctions to impose on North Korea. The US increasingly supports imposing Iran-like sanctions on North Korea that would seek to cripple the economy and force Pyongyang to abandon its nuclear </w:t>
      </w:r>
      <w:proofErr w:type="spellStart"/>
      <w:r w:rsidRPr="004046BE">
        <w:rPr>
          <w:sz w:val="14"/>
        </w:rPr>
        <w:t>programme</w:t>
      </w:r>
      <w:proofErr w:type="spellEnd"/>
      <w:r w:rsidRPr="004046BE">
        <w:rPr>
          <w:sz w:val="14"/>
        </w:rPr>
        <w:t>. Beijing adamantly opposes such a strategy, in part because it could cause instability that could spill over China's borders, but also because it believes that economic prosperity and enhanced security will be needed before Pyongyang will give up its nuclear weapons. The efficacy of economic sanctions without China's cooperation would be limited, but could have some effect if other nations were to go along with the US. Differences over sanctions on North Korea would likely increase US-China bilateral tensions, but might not derail the overall relationship.</w:t>
      </w:r>
    </w:p>
    <w:p w14:paraId="2B37B614" w14:textId="77777777" w:rsidR="0032676D" w:rsidRPr="004046BE" w:rsidRDefault="0032676D" w:rsidP="0032676D">
      <w:pPr>
        <w:pStyle w:val="Heading3"/>
      </w:pPr>
      <w:r w:rsidRPr="004046BE">
        <w:t xml:space="preserve">Chinese </w:t>
      </w:r>
      <w:proofErr w:type="spellStart"/>
      <w:r w:rsidRPr="004046BE">
        <w:t>airforce</w:t>
      </w:r>
      <w:proofErr w:type="spellEnd"/>
      <w:r w:rsidRPr="004046BE">
        <w:t xml:space="preserve"> incident </w:t>
      </w:r>
    </w:p>
    <w:p w14:paraId="1350F143" w14:textId="77777777" w:rsidR="0032676D" w:rsidRPr="004046BE" w:rsidRDefault="0032676D" w:rsidP="0032676D">
      <w:pPr>
        <w:pStyle w:val="Heading4"/>
      </w:pPr>
      <w:r w:rsidRPr="004046BE">
        <w:t xml:space="preserve">China </w:t>
      </w:r>
      <w:proofErr w:type="spellStart"/>
      <w:r w:rsidRPr="004046BE">
        <w:t>airforce</w:t>
      </w:r>
      <w:proofErr w:type="spellEnd"/>
      <w:r w:rsidRPr="004046BE">
        <w:t xml:space="preserve"> incident both proves low relations and undermines effective resolution of other issues </w:t>
      </w:r>
    </w:p>
    <w:p w14:paraId="23446292" w14:textId="77777777" w:rsidR="0032676D" w:rsidRPr="004046BE" w:rsidRDefault="0032676D" w:rsidP="0032676D">
      <w:proofErr w:type="spellStart"/>
      <w:r w:rsidRPr="004046BE">
        <w:rPr>
          <w:rStyle w:val="Heading4Char"/>
        </w:rPr>
        <w:t>Kazianis</w:t>
      </w:r>
      <w:proofErr w:type="spellEnd"/>
      <w:r w:rsidRPr="004046BE">
        <w:t xml:space="preserve">, senior communications manager for foreign policy and legal studies at the Heritage Foundation, </w:t>
      </w:r>
      <w:r w:rsidRPr="004046BE">
        <w:rPr>
          <w:rStyle w:val="Heading4Char"/>
        </w:rPr>
        <w:t>2016</w:t>
      </w:r>
    </w:p>
    <w:p w14:paraId="11863C9B" w14:textId="77777777" w:rsidR="0032676D" w:rsidRPr="004046BE" w:rsidRDefault="0032676D" w:rsidP="0032676D">
      <w:r w:rsidRPr="004046BE">
        <w:t xml:space="preserve">(Harry J. </w:t>
      </w:r>
      <w:proofErr w:type="spellStart"/>
      <w:r w:rsidRPr="004046BE">
        <w:t>Kazianis</w:t>
      </w:r>
      <w:proofErr w:type="spellEnd"/>
      <w:r w:rsidRPr="004046BE">
        <w:t xml:space="preserve">, senior fellow for defense policy at the Center for the National Interest and fellow for national security at The Potomac Foundation, former executive editor of The National Interest and former editor-in-chief of The Diplomat, “Tensions Rising With China After Near Collision”, The Daily Signal, </w:t>
      </w:r>
      <w:hyperlink r:id="rId63" w:history="1">
        <w:r w:rsidRPr="004046BE">
          <w:rPr>
            <w:rStyle w:val="Hyperlink"/>
          </w:rPr>
          <w:t>http://dailysignal.com/2016/05/19/tensions-rising-with-china-after-near-collision/</w:t>
        </w:r>
      </w:hyperlink>
      <w:r w:rsidRPr="004046BE">
        <w:t>, DDI TM)</w:t>
      </w:r>
    </w:p>
    <w:p w14:paraId="65CFB74F" w14:textId="77777777" w:rsidR="0032676D" w:rsidRPr="004046BE" w:rsidRDefault="0032676D" w:rsidP="0032676D">
      <w:pPr>
        <w:rPr>
          <w:sz w:val="14"/>
        </w:rPr>
      </w:pPr>
      <w:r w:rsidRPr="004046BE">
        <w:rPr>
          <w:rStyle w:val="StyleUnderline"/>
        </w:rPr>
        <w:t>To say the bilateral relationship between the United States and the People’s Republic of China is ‘complex’ might just be the ultimate of understatements</w:t>
      </w:r>
      <w:r w:rsidRPr="004046BE">
        <w:rPr>
          <w:sz w:val="14"/>
        </w:rPr>
        <w:t xml:space="preserve">. Consider the facts: Beijing and Washington enjoy rich historic and cultural ties that date back generations. Over 300,000 Chinese students today attend American universities, only adding to the richness and cultural diversity of these important institutions. And most important of all, the U.S.-China bilateral trade relationship is worth over $591 Billion and rising. </w:t>
      </w:r>
      <w:r w:rsidRPr="004046BE">
        <w:rPr>
          <w:rStyle w:val="StyleUnderline"/>
        </w:rPr>
        <w:t>Bearing in mind how much both sides gain from a productive and strong partnership, many in Washington</w:t>
      </w:r>
      <w:r w:rsidRPr="004046BE">
        <w:rPr>
          <w:sz w:val="14"/>
        </w:rPr>
        <w:t>—and certainly many around the world—</w:t>
      </w:r>
      <w:r w:rsidRPr="004046BE">
        <w:rPr>
          <w:rStyle w:val="StyleUnderline"/>
        </w:rPr>
        <w:t>hoped that strong ties would serve as a springboard towards Beijing’s “peaceful rise</w:t>
      </w:r>
      <w:r w:rsidRPr="004046BE">
        <w:rPr>
          <w:sz w:val="14"/>
        </w:rPr>
        <w:t xml:space="preserve">.” Indeed, </w:t>
      </w:r>
      <w:r w:rsidRPr="004046BE">
        <w:rPr>
          <w:rStyle w:val="StyleUnderline"/>
        </w:rPr>
        <w:t>China’s economy</w:t>
      </w:r>
      <w:r w:rsidRPr="004046BE">
        <w:rPr>
          <w:sz w:val="14"/>
        </w:rPr>
        <w:t xml:space="preserve"> is now the second largest by measure of gross domestic product (ranked number one if you consider purchasing power parity) and </w:t>
      </w:r>
      <w:r w:rsidRPr="004046BE">
        <w:rPr>
          <w:rStyle w:val="StyleUnderline"/>
        </w:rPr>
        <w:t>has only fueled hopes of Beijing becoming what is popularly termed a “responsible stakeholder</w:t>
      </w:r>
      <w:r w:rsidRPr="004046BE">
        <w:rPr>
          <w:sz w:val="14"/>
        </w:rPr>
        <w:t>”—</w:t>
      </w:r>
      <w:r w:rsidRPr="004046BE">
        <w:rPr>
          <w:rStyle w:val="StyleUnderline"/>
        </w:rPr>
        <w:t>that China</w:t>
      </w:r>
      <w:r w:rsidRPr="004046BE">
        <w:rPr>
          <w:sz w:val="14"/>
        </w:rPr>
        <w:t xml:space="preserve">, with a ‘stake’ in the stability of the international system thanks to strong global economic ties, </w:t>
      </w:r>
      <w:r w:rsidRPr="004046BE">
        <w:rPr>
          <w:rStyle w:val="StyleUnderline"/>
        </w:rPr>
        <w:t>would follow widely accepted international relations norms and practices</w:t>
      </w:r>
      <w:r w:rsidRPr="004046BE">
        <w:rPr>
          <w:sz w:val="14"/>
        </w:rPr>
        <w:t xml:space="preserve">. Cooperation on areas of shared and mutual interest would be emphasized with a clear hope any areas of competition—with a clear understanding that there would be competition in multiple domains—would not derail or weaken what had been accomplished. </w:t>
      </w:r>
      <w:r w:rsidRPr="004046BE">
        <w:rPr>
          <w:rStyle w:val="StyleUnderline"/>
        </w:rPr>
        <w:t xml:space="preserve">Sadly, such hopes have not transcended into reality. </w:t>
      </w:r>
      <w:r w:rsidRPr="004046BE">
        <w:rPr>
          <w:sz w:val="14"/>
        </w:rPr>
        <w:t xml:space="preserve">Unfortunately for the United States and its allies in Asia, </w:t>
      </w:r>
      <w:r w:rsidRPr="004046BE">
        <w:rPr>
          <w:rStyle w:val="StyleUnderline"/>
        </w:rPr>
        <w:t>it seems Beijing has decided to undertake a very different direction in its foreign policy and security goals over the last several years—one that very well undermines the very peace and security Asia has known for decades</w:t>
      </w:r>
      <w:r w:rsidRPr="004046BE">
        <w:rPr>
          <w:sz w:val="14"/>
        </w:rPr>
        <w:t xml:space="preserve">, the very bedrock of the region’s awe inspiring economic transformation. In what can only be described as </w:t>
      </w:r>
      <w:r w:rsidRPr="004046BE">
        <w:rPr>
          <w:rStyle w:val="StyleUnderline"/>
        </w:rPr>
        <w:t xml:space="preserve">an arch of instability stretching North from the Japanese-administered </w:t>
      </w:r>
      <w:proofErr w:type="spellStart"/>
      <w:r w:rsidRPr="004046BE">
        <w:rPr>
          <w:rStyle w:val="StyleUnderline"/>
        </w:rPr>
        <w:t>Senkaku</w:t>
      </w:r>
      <w:proofErr w:type="spellEnd"/>
      <w:r w:rsidRPr="004046BE">
        <w:rPr>
          <w:rStyle w:val="StyleUnderline"/>
        </w:rPr>
        <w:t xml:space="preserve"> Islands all the way to the very southern edges of the South China Sea and now moving west to what is commonly referred to the Second Island Chain, Beijing has decided that an aggressive policy of slowly but surely weakening the status quo</w:t>
      </w:r>
      <w:r w:rsidRPr="004046BE">
        <w:rPr>
          <w:sz w:val="14"/>
        </w:rPr>
        <w:t xml:space="preserve"> serves its interests. And Chinese actions clearly demonstrate the above approach. In just the last several years (and far from a comprehensive list), Beijing has sought to enforce lines drawn over vast expanses of the South China Sea along with building islands in this hotly contested area, declared an Air-Defense Identification Zone in the East China Sea without any prior warning along with booting regional allies like the Philippines out of disputed reefs far closer to the Philippines than China. The goal, many would argue, is to dominate Asia, but more importantly, displace the United States as the preeminent power in the region. In fact, it now seems America, along with its allies and </w:t>
      </w:r>
      <w:proofErr w:type="gramStart"/>
      <w:r w:rsidRPr="004046BE">
        <w:rPr>
          <w:sz w:val="14"/>
        </w:rPr>
        <w:t>partners,</w:t>
      </w:r>
      <w:proofErr w:type="gramEnd"/>
      <w:r w:rsidRPr="004046BE">
        <w:rPr>
          <w:sz w:val="14"/>
        </w:rPr>
        <w:t xml:space="preserve"> are slowly moving towards a much more intense security competition with China in the months and years to come, the consequences of which cannot be simply swept aside—especially considering Washington and Beijing both have nuclear weapons. Sadly, </w:t>
      </w:r>
      <w:r w:rsidRPr="004046BE">
        <w:rPr>
          <w:rStyle w:val="StyleUnderline"/>
        </w:rPr>
        <w:t>recent headlines only prove Beijing’s aggressive actions throughout the region could spark a superpower clash that has not been seen in decades</w:t>
      </w:r>
      <w:r w:rsidRPr="004046BE">
        <w:rPr>
          <w:sz w:val="14"/>
        </w:rPr>
        <w:t xml:space="preserve">. </w:t>
      </w:r>
      <w:r w:rsidRPr="004046BE">
        <w:rPr>
          <w:rStyle w:val="StyleUnderline"/>
        </w:rPr>
        <w:t>While close monitoring of a military aircraft or naval vessel in international space is certainly a standard practice this interaction was anything but normal. Chinese aviators came within 50 feet of the U.S. plane</w:t>
      </w:r>
      <w:r w:rsidRPr="004046BE">
        <w:rPr>
          <w:sz w:val="14"/>
        </w:rPr>
        <w:t xml:space="preserve">, prompting the pilot to descend several thousand feet out of safety considerations. Sound familiar? It should, as </w:t>
      </w:r>
      <w:r w:rsidRPr="004046BE">
        <w:rPr>
          <w:rStyle w:val="StyleUnderline"/>
        </w:rPr>
        <w:t>China has utilized this playbook before</w:t>
      </w:r>
      <w:r w:rsidRPr="004046BE">
        <w:rPr>
          <w:sz w:val="14"/>
        </w:rPr>
        <w:t xml:space="preserve">. In 2014, a Chinese fighter jet came dangerously close to a P-8 U.S. surveillance plane and preformed a barrel roll over it. According to reports, “the Chinese J-11 fighter passed the P-8 Poseidon at 90 degrees, with its belly toward the U.S. aircraft to show off its weapons.” Thankfully, </w:t>
      </w:r>
      <w:r w:rsidRPr="004046BE">
        <w:rPr>
          <w:rStyle w:val="StyleUnderline"/>
        </w:rPr>
        <w:t>recent incidents like the ones described above have not led to any injuries or deaths—but that has not always been the case</w:t>
      </w:r>
      <w:r w:rsidRPr="004046BE">
        <w:rPr>
          <w:sz w:val="14"/>
        </w:rPr>
        <w:t xml:space="preserve">. Back in 2001, an American EP-3 aircraft collided with a Chinese J-8 fighter jet. The pilot of the J-8 was killed while the U.S. aircraft was forced to undertake an emergency landing in China on Hainan Island. A tense standoff ensued. Thankfully the U.S. crew was released weeks later. When one considers carefully incidents like the above combined with Beijing’s clear attempts to alter the status quo, it is vital that Washington respond accordingly to not only reinforce America’s commitment to the region </w:t>
      </w:r>
      <w:proofErr w:type="gramStart"/>
      <w:r w:rsidRPr="004046BE">
        <w:rPr>
          <w:sz w:val="14"/>
        </w:rPr>
        <w:t>but</w:t>
      </w:r>
      <w:proofErr w:type="gramEnd"/>
      <w:r w:rsidRPr="004046BE">
        <w:rPr>
          <w:sz w:val="14"/>
        </w:rPr>
        <w:t xml:space="preserve"> demonstrate clear American leadership.</w:t>
      </w:r>
    </w:p>
    <w:p w14:paraId="6CB849F5" w14:textId="77777777" w:rsidR="0032676D" w:rsidRPr="004046BE" w:rsidRDefault="0032676D" w:rsidP="0032676D">
      <w:pPr>
        <w:pStyle w:val="Heading4"/>
      </w:pPr>
      <w:r w:rsidRPr="004046BE">
        <w:t xml:space="preserve">Chinese </w:t>
      </w:r>
      <w:proofErr w:type="spellStart"/>
      <w:r w:rsidRPr="004046BE">
        <w:t>airforce</w:t>
      </w:r>
      <w:proofErr w:type="spellEnd"/>
      <w:r w:rsidRPr="004046BE">
        <w:t xml:space="preserve"> incident raises tensions in US-Chinese relationship and sparks possibility of conflict</w:t>
      </w:r>
    </w:p>
    <w:p w14:paraId="74FA2A4C" w14:textId="77777777" w:rsidR="0032676D" w:rsidRPr="004046BE" w:rsidRDefault="0032676D" w:rsidP="0032676D">
      <w:r w:rsidRPr="004046BE">
        <w:t xml:space="preserve">Brook 16 (Tom </w:t>
      </w:r>
      <w:proofErr w:type="spellStart"/>
      <w:r w:rsidRPr="004046BE">
        <w:t>Vanden</w:t>
      </w:r>
      <w:proofErr w:type="spellEnd"/>
      <w:r w:rsidRPr="004046BE">
        <w:t xml:space="preserve">, journalist for USA Today with undergraduate degree in history and a master's degree in journalism at the University of Wisconsin–Madison, “Chinese fighters buzz Navy patrol plane”, Navy Times, 5/18/16 accessed 7/14/16 at </w:t>
      </w:r>
      <w:hyperlink r:id="rId64" w:history="1">
        <w:r w:rsidRPr="004046BE">
          <w:rPr>
            <w:rStyle w:val="Hyperlink"/>
          </w:rPr>
          <w:t>http://www.navytimes.com/story/military/2016/05/18/chinese-jets-intercept-us-navy-spy-plane/84562724/</w:t>
        </w:r>
      </w:hyperlink>
      <w:r w:rsidRPr="004046BE">
        <w:t>; DDI-NB)</w:t>
      </w:r>
    </w:p>
    <w:p w14:paraId="3C358DD6" w14:textId="77777777" w:rsidR="0032676D" w:rsidRPr="004046BE" w:rsidRDefault="0032676D" w:rsidP="0032676D">
      <w:pPr>
        <w:rPr>
          <w:sz w:val="16"/>
        </w:rPr>
      </w:pPr>
      <w:r w:rsidRPr="004046BE">
        <w:rPr>
          <w:rStyle w:val="Emphasis"/>
        </w:rPr>
        <w:t>Chinese warplanes, in a dangerous maneuver, intercepted a U.S. Navy patrol plane flying a routine mission over the South China Sea on Tuesday, according to the Pentagon.</w:t>
      </w:r>
      <w:r w:rsidRPr="004046BE">
        <w:rPr>
          <w:sz w:val="16"/>
        </w:rPr>
        <w:t xml:space="preserve"> The incident is the latest in a series of </w:t>
      </w:r>
      <w:r w:rsidRPr="004046BE">
        <w:rPr>
          <w:rStyle w:val="Emphasis"/>
        </w:rPr>
        <w:t>unwelcome encounters between the Chinese military and U.S. military aircraft and ships</w:t>
      </w:r>
      <w:r w:rsidRPr="004046BE">
        <w:rPr>
          <w:sz w:val="16"/>
        </w:rPr>
        <w:t xml:space="preserve"> in the region where China has increasingly asserted claims of sovereignty. It has filled in slivers of land in the sea to build landing strips and has </w:t>
      </w:r>
      <w:r w:rsidRPr="004046BE">
        <w:rPr>
          <w:rStyle w:val="StyleUnderline"/>
        </w:rPr>
        <w:t>challenged American naval vessels in international water</w:t>
      </w:r>
      <w:r w:rsidRPr="004046BE">
        <w:rPr>
          <w:sz w:val="16"/>
        </w:rPr>
        <w:t xml:space="preserve">. “Initial reports characterized the incident as unsafe,” according to a Pentagon statement. It occurred in international air space during a routine patrol. Tuesday’s encounter ran counter to the trend over the last year in which Chinese pilots had been flying in “a safe and professional manner,” according to the Pentagon. Air Force Gen. Herbert “Hawk” Carlisle said in a recent interview that the </w:t>
      </w:r>
      <w:r w:rsidRPr="004046BE">
        <w:rPr>
          <w:rStyle w:val="StyleUnderline"/>
        </w:rPr>
        <w:t>Chinese intercepts seem geared toward pushing U.S. warplanes farther from their shores</w:t>
      </w:r>
      <w:r w:rsidRPr="004046BE">
        <w:rPr>
          <w:sz w:val="16"/>
        </w:rPr>
        <w:t xml:space="preserve">. </w:t>
      </w:r>
      <w:r w:rsidRPr="004046BE">
        <w:rPr>
          <w:rStyle w:val="StyleUnderline"/>
        </w:rPr>
        <w:t>Buzzing U.S. patrol planes is dangerous, and in 2001 resulted in a mid-air collision with a Chinese fighter. The Navy P-3 patrol plane was severely damaged and forced to land on the Chinese island of Hainan</w:t>
      </w:r>
      <w:r w:rsidRPr="004046BE">
        <w:rPr>
          <w:sz w:val="16"/>
        </w:rPr>
        <w:t xml:space="preserve">. One Chinese fighter pilot died when his plane crashed. The </w:t>
      </w:r>
      <w:proofErr w:type="gramStart"/>
      <w:r w:rsidRPr="004046BE">
        <w:rPr>
          <w:sz w:val="16"/>
        </w:rPr>
        <w:t>crew of 24 naval aviators was held by the Chinese</w:t>
      </w:r>
      <w:proofErr w:type="gramEnd"/>
      <w:r w:rsidRPr="004046BE">
        <w:rPr>
          <w:sz w:val="16"/>
        </w:rPr>
        <w:t xml:space="preserve"> for 11 days. </w:t>
      </w:r>
      <w:r w:rsidRPr="004046BE">
        <w:rPr>
          <w:rStyle w:val="Emphasis"/>
        </w:rPr>
        <w:t>A similar incident is likely to happen if the Chinese continue to intercept American planes aggressively,</w:t>
      </w:r>
      <w:r w:rsidRPr="004046BE">
        <w:rPr>
          <w:sz w:val="16"/>
        </w:rPr>
        <w:t xml:space="preserve"> Carlisle said. “If they continue to become more and more aggressive</w:t>
      </w:r>
      <w:r w:rsidRPr="004046BE">
        <w:rPr>
          <w:rStyle w:val="Emphasis"/>
        </w:rPr>
        <w:t>, the potential (exists) for a miscalculation or a safety incident</w:t>
      </w:r>
      <w:r w:rsidRPr="004046BE">
        <w:rPr>
          <w:sz w:val="16"/>
        </w:rPr>
        <w:t xml:space="preserve">,” Carlisle said. “We’ve worked hard to prevent another P-3 and Hainan island situation. We’ve seen some of their </w:t>
      </w:r>
      <w:r w:rsidRPr="004046BE">
        <w:rPr>
          <w:rStyle w:val="StyleUnderline"/>
        </w:rPr>
        <w:t>aggressive maneuvers against our aircraft that are operating in international airspace</w:t>
      </w:r>
      <w:r w:rsidRPr="004046BE">
        <w:rPr>
          <w:sz w:val="16"/>
        </w:rPr>
        <w:t xml:space="preserve">. That’s dangerous. And there’s the </w:t>
      </w:r>
      <w:r w:rsidRPr="004046BE">
        <w:rPr>
          <w:rStyle w:val="Emphasis"/>
        </w:rPr>
        <w:t>potential miscalculation or some kind of safety incident that could potentially spiral into a very bad situation</w:t>
      </w:r>
      <w:r w:rsidRPr="004046BE">
        <w:rPr>
          <w:sz w:val="16"/>
        </w:rPr>
        <w:t>.”</w:t>
      </w:r>
    </w:p>
    <w:p w14:paraId="6D8F17B1" w14:textId="77777777" w:rsidR="0032676D" w:rsidRPr="004046BE" w:rsidRDefault="0032676D" w:rsidP="0032676D"/>
    <w:p w14:paraId="258CD00C" w14:textId="77777777" w:rsidR="0032676D" w:rsidRPr="004046BE" w:rsidRDefault="0032676D" w:rsidP="0032676D">
      <w:pPr>
        <w:pStyle w:val="Heading2"/>
      </w:pPr>
      <w:r w:rsidRPr="004046BE">
        <w:t xml:space="preserve">AT Specific Alt Causes Erode Relations/ </w:t>
      </w:r>
    </w:p>
    <w:p w14:paraId="261621D2" w14:textId="77777777" w:rsidR="0032676D" w:rsidRPr="004046BE" w:rsidRDefault="0032676D" w:rsidP="0032676D">
      <w:pPr>
        <w:pStyle w:val="Heading2"/>
      </w:pPr>
      <w:r w:rsidRPr="004046BE">
        <w:t xml:space="preserve">Specific relations advantage links </w:t>
      </w:r>
    </w:p>
    <w:p w14:paraId="3A1C3760" w14:textId="77777777" w:rsidR="0032676D" w:rsidRPr="004046BE" w:rsidRDefault="0032676D" w:rsidP="0032676D">
      <w:pPr>
        <w:pStyle w:val="Heading3"/>
      </w:pPr>
      <w:r w:rsidRPr="004046BE">
        <w:t xml:space="preserve">AT they say ROC hurt relations </w:t>
      </w:r>
    </w:p>
    <w:p w14:paraId="67853FA8" w14:textId="77777777" w:rsidR="0032676D" w:rsidRPr="004046BE" w:rsidRDefault="0032676D" w:rsidP="0032676D">
      <w:pPr>
        <w:pStyle w:val="Heading4"/>
      </w:pPr>
      <w:r w:rsidRPr="004046BE">
        <w:t>ROC insignificant to US China relations</w:t>
      </w:r>
    </w:p>
    <w:p w14:paraId="7DE7EB71" w14:textId="77777777" w:rsidR="0032676D" w:rsidRPr="004046BE" w:rsidRDefault="0032676D" w:rsidP="0032676D">
      <w:pPr>
        <w:tabs>
          <w:tab w:val="left" w:pos="3960"/>
        </w:tabs>
      </w:pPr>
      <w:r w:rsidRPr="004046BE">
        <w:t>Glaser, 2015 (Charles L., Professor in the Elliott School of International Affairs and the Department of Political</w:t>
      </w:r>
      <w:r w:rsidRPr="004046BE">
        <w:rPr>
          <w:sz w:val="12"/>
        </w:rPr>
        <w:t xml:space="preserve">¶ </w:t>
      </w:r>
      <w:r w:rsidRPr="004046BE">
        <w:t>Science at George Washington University</w:t>
      </w:r>
      <w:proofErr w:type="gramStart"/>
      <w:r w:rsidRPr="004046BE">
        <w:t>.,</w:t>
      </w:r>
      <w:proofErr w:type="gramEnd"/>
      <w:r w:rsidRPr="004046BE">
        <w:t xml:space="preserve"> International Security, Spring 2015, </w:t>
      </w:r>
      <w:proofErr w:type="spellStart"/>
      <w:r w:rsidRPr="004046BE">
        <w:t>google</w:t>
      </w:r>
      <w:proofErr w:type="spellEnd"/>
      <w:r w:rsidRPr="004046BE">
        <w:t xml:space="preserve"> scholar UT, </w:t>
      </w:r>
      <w:proofErr w:type="spellStart"/>
      <w:r w:rsidRPr="004046BE">
        <w:t>pg</w:t>
      </w:r>
      <w:proofErr w:type="spellEnd"/>
      <w:r w:rsidRPr="004046BE">
        <w:t xml:space="preserve"> 40-90)</w:t>
      </w:r>
    </w:p>
    <w:p w14:paraId="45403EF8" w14:textId="77777777" w:rsidR="0032676D" w:rsidRPr="004046BE" w:rsidRDefault="0032676D" w:rsidP="0032676D">
      <w:pPr>
        <w:rPr>
          <w:sz w:val="14"/>
        </w:rPr>
      </w:pPr>
      <w:r w:rsidRPr="004046BE">
        <w:rPr>
          <w:sz w:val="14"/>
        </w:rPr>
        <w:t xml:space="preserve">A second counterargument is that </w:t>
      </w:r>
      <w:r w:rsidRPr="004046BE">
        <w:rPr>
          <w:rStyle w:val="StyleUnderline"/>
        </w:rPr>
        <w:t>Taiwan is no longer the key issue straining¶ U.S.-China relations. Consequently, focusing on Taiwan is misguided. As discussed¶ earlier, cross-strait relations have been improving for many years. At¶ the same time, China’s disputes with its neighbors in the South China and¶ East China Seas have become more intense, and increasingly define day-to-day¶ tensions in the region. Possibly most worrisome, Sino-Japanese relations¶ have become increasingly strained in the past few years, taking the spotlight¶ off Taiwan</w:t>
      </w:r>
      <w:proofErr w:type="gramStart"/>
      <w:r w:rsidRPr="004046BE">
        <w:rPr>
          <w:rStyle w:val="StyleUnderline"/>
        </w:rPr>
        <w:t>.¶</w:t>
      </w:r>
      <w:proofErr w:type="gramEnd"/>
      <w:r w:rsidRPr="004046BE">
        <w:rPr>
          <w:sz w:val="14"/>
        </w:rPr>
        <w:t xml:space="preserve"> Two rejoinders help to put this counterargument into perspective. As I have¶ already argued, the </w:t>
      </w:r>
      <w:r w:rsidRPr="004046BE">
        <w:rPr>
          <w:rStyle w:val="StyleUnderline"/>
        </w:rPr>
        <w:t xml:space="preserve">dangers generated by the U.S. commitment to Taiwan go¶ well beyond the immediate possibility of the United States fighting China to¶ protect Taiwan and, therefore, are not adequately captured by focusing solely¶ on the cross-strait relationship. </w:t>
      </w:r>
      <w:r w:rsidRPr="004046BE">
        <w:rPr>
          <w:sz w:val="14"/>
        </w:rPr>
        <w:t>The U.S. commitment to Taiwan is among the¶ key factors fueling Chinese doubts about U.S. motives in the region and¶ Chinese worries about a war over Taiwan make control of the Northeast Asian¶ SLOCs far more important. These worries contribute to military competition¶ and strained political relations, thereby increasing the probability of conflict¶ over the longer term. Second, a grand bargain would deal fully with this¶ counterargument by requiring resolution of these other disputes.</w:t>
      </w:r>
    </w:p>
    <w:p w14:paraId="4CBC7FBE" w14:textId="77777777" w:rsidR="0032676D" w:rsidRPr="004046BE" w:rsidRDefault="0032676D" w:rsidP="0032676D"/>
    <w:p w14:paraId="767D7915" w14:textId="77777777" w:rsidR="0032676D" w:rsidRPr="004046BE" w:rsidRDefault="0032676D" w:rsidP="0032676D">
      <w:pPr>
        <w:pStyle w:val="Heading3"/>
      </w:pPr>
      <w:r w:rsidRPr="004046BE">
        <w:t>AT they say SCS tensions hurt relations</w:t>
      </w:r>
    </w:p>
    <w:p w14:paraId="469B0B65" w14:textId="77777777" w:rsidR="0032676D" w:rsidRPr="004046BE" w:rsidRDefault="0032676D" w:rsidP="0032676D">
      <w:pPr>
        <w:pStyle w:val="Heading4"/>
      </w:pPr>
      <w:r w:rsidRPr="004046BE">
        <w:t xml:space="preserve">U.S and China have shard interest in the </w:t>
      </w:r>
      <w:proofErr w:type="gramStart"/>
      <w:r w:rsidRPr="004046BE">
        <w:t>south china sea</w:t>
      </w:r>
      <w:proofErr w:type="gramEnd"/>
      <w:r w:rsidRPr="004046BE">
        <w:t xml:space="preserve"> and can cooperate</w:t>
      </w:r>
    </w:p>
    <w:p w14:paraId="451109C4" w14:textId="77777777" w:rsidR="0032676D" w:rsidRPr="004046BE" w:rsidRDefault="0032676D" w:rsidP="0032676D">
      <w:pPr>
        <w:rPr>
          <w:b/>
        </w:rPr>
      </w:pPr>
      <w:r w:rsidRPr="004046BE">
        <w:rPr>
          <w:b/>
        </w:rPr>
        <w:t>Yung and Dong 2016</w:t>
      </w:r>
    </w:p>
    <w:p w14:paraId="39B08982" w14:textId="77777777" w:rsidR="0032676D" w:rsidRPr="004046BE" w:rsidRDefault="0032676D" w:rsidP="0032676D">
      <w:r w:rsidRPr="004046BE">
        <w:t>Christopher Yung, Donald Bren Chair of Non-Western Strategic Thought at the U.S. Marine Corps University. Wang Dong, Associate Professor in the School of International Studies and Deputy Executive Director of the Institute for China-U.S. People to People Exchange at Peking University7-6-2016, "The United States and China Can Get Along in the South China Sea," War on the Rocks, (DDI AGH)</w:t>
      </w:r>
    </w:p>
    <w:p w14:paraId="449809E2" w14:textId="77777777" w:rsidR="0032676D" w:rsidRPr="004046BE" w:rsidRDefault="0032676D" w:rsidP="0032676D">
      <w:r w:rsidRPr="004046BE">
        <w:rPr>
          <w:rStyle w:val="StyleUnderline"/>
        </w:rPr>
        <w:t xml:space="preserve">China </w:t>
      </w:r>
      <w:r w:rsidRPr="004046BE">
        <w:t xml:space="preserve">and </w:t>
      </w:r>
      <w:r w:rsidRPr="004046BE">
        <w:rPr>
          <w:rStyle w:val="StyleUnderline"/>
        </w:rPr>
        <w:t>the</w:t>
      </w:r>
      <w:r w:rsidRPr="004046BE">
        <w:t xml:space="preserve"> </w:t>
      </w:r>
      <w:r w:rsidRPr="004046BE">
        <w:rPr>
          <w:rStyle w:val="StyleUnderline"/>
        </w:rPr>
        <w:t>Unite</w:t>
      </w:r>
      <w:r w:rsidRPr="004046BE">
        <w:t>d</w:t>
      </w:r>
      <w:r w:rsidRPr="004046BE">
        <w:rPr>
          <w:rStyle w:val="StyleUnderline"/>
        </w:rPr>
        <w:t xml:space="preserve"> States share interests in the principle of freedom of navigation</w:t>
      </w:r>
      <w:r w:rsidRPr="004046BE">
        <w:t xml:space="preserve"> </w:t>
      </w:r>
      <w:r w:rsidRPr="004046BE">
        <w:rPr>
          <w:rStyle w:val="StyleUnderline"/>
        </w:rPr>
        <w:t>(</w:t>
      </w:r>
      <w:r w:rsidRPr="004046BE">
        <w:t>FON). Although they disagree over what FON entails</w:t>
      </w:r>
      <w:r w:rsidRPr="004046BE">
        <w:rPr>
          <w:rStyle w:val="StyleUnderline"/>
        </w:rPr>
        <w:t>, it offers both sides tangible benefits from</w:t>
      </w:r>
      <w:r w:rsidRPr="004046BE">
        <w:t xml:space="preserve"> </w:t>
      </w:r>
      <w:r w:rsidRPr="004046BE">
        <w:rPr>
          <w:rStyle w:val="StyleUnderline"/>
        </w:rPr>
        <w:t>maritime-related economies, good order and stability at sea, and the use of the sea to foster and protect national security interests.</w:t>
      </w:r>
      <w:r w:rsidRPr="004046BE">
        <w:t xml:space="preserve"> This is not to deny the notable differences in their respective maritime priorities. For the United States, the entire international trading and economic order is dependent on a secure maritime domain. Additionally, the ocean serves as both an initial barrier to threats to the homeland and as a highway for the United States to project power abroad. Finally, because the Washington sees the prevention of regional hegemons as vital to its own national security interests, the United States is able to take action to balance that emerging threat or, if necessary, defeat it through a secure maritime domain. China’s interests in the maritime domain center on safeguarding national unity and territorial integrity, defending maritime rights and benefits, and protecting China’s rapidly expanding overseas </w:t>
      </w:r>
      <w:proofErr w:type="gramStart"/>
      <w:r w:rsidRPr="004046BE">
        <w:t>interests which</w:t>
      </w:r>
      <w:proofErr w:type="gramEnd"/>
      <w:r w:rsidRPr="004046BE">
        <w:t xml:space="preserve"> include trade to and from China and access to needed natural resources. During wartime, China also wants to be able to deny or deter other powers’ ability to pose either threats within its strategic maritime zones or layers of Chinese defenses that are defined by the first and second island chains. Chinese and U.S. perspectives diverge when it comes to how the two countries define their respective national interests, what they believe to be appropriate means of displaying good and bad intentions, how the two sides view the sea, and how they interpret international law and the protection of maritime sovereignty. China and the United States have fundamentally different philosophies about the nature and meaning of the sea. Historically for modern China, the sea is first and foremost a means of access by enemies to threaten and humiliate the country. In contrast, the United States views the sea as a potential barrier to foreign threats and simultaneously a means for the United States to push out and advance its own interests. This explains the tension over U.S. Navy surveillance and reconnaissance operations (SRO). The United States regards as its right the ability to fly surveillance aircraft or sail surveillance ships within China’s exclusive economic zone but outside China’s territorial waters and contiguous zone. China, however, sees U.S. SROs as an affront to Chinese sovereignty, intrusive in nature, and potentially threatening to China’s security. Complicating this divergence of interests and perspectives is the security dilemma involved when a </w:t>
      </w:r>
      <w:proofErr w:type="gramStart"/>
      <w:r w:rsidRPr="004046BE">
        <w:t>hegemon is confronted by a rising challenger — the so-called Thucydides Trap</w:t>
      </w:r>
      <w:proofErr w:type="gramEnd"/>
      <w:r w:rsidRPr="004046BE">
        <w:t xml:space="preserve">. An additional complication is the vexing fact that all the present hot spots or potential conflict scenarios between the two countries reside in the maritime domain. There remains the possibility that China and the United States could tangle with each other over a crisis emerging from a Taiwan, a South China Sea, or an East China Sea scenario. Nevertheless, </w:t>
      </w:r>
      <w:r w:rsidRPr="004046BE">
        <w:rPr>
          <w:rStyle w:val="StyleUnderline"/>
        </w:rPr>
        <w:t xml:space="preserve">there are enough overlapping interests in the maritime domain to warrant serious thought about deepening and strengthening cooperative programs already in existence. </w:t>
      </w:r>
      <w:r w:rsidRPr="004046BE">
        <w:t xml:space="preserve">The convergence of interests is substantial enough that new programs that can foster habits of cooperation and reduce tensions deserve consideration. </w:t>
      </w:r>
      <w:r w:rsidRPr="004046BE">
        <w:rPr>
          <w:rStyle w:val="StyleUnderline"/>
        </w:rPr>
        <w:t>During President Obama’s visit to China in November 2014,</w:t>
      </w:r>
      <w:r w:rsidRPr="004046BE">
        <w:t xml:space="preserve"> </w:t>
      </w:r>
      <w:r w:rsidRPr="004046BE">
        <w:rPr>
          <w:rStyle w:val="StyleUnderline"/>
        </w:rPr>
        <w:t>the two sides signed memoranda of understanding on encounters at sea. The annex on air-to-air encounters was signed during President Xi’s state visit to the United States in</w:t>
      </w:r>
      <w:r w:rsidRPr="004046BE">
        <w:t xml:space="preserve"> September </w:t>
      </w:r>
      <w:r w:rsidRPr="004046BE">
        <w:rPr>
          <w:rStyle w:val="StyleUnderline"/>
        </w:rPr>
        <w:t>2015.</w:t>
      </w:r>
      <w:r w:rsidRPr="004046BE">
        <w:t xml:space="preserve"> Now both sides should ensure that all parties adhere to the agreements. They could even consider conducting joint or separate training sessions for sailors and pilots from both sides. The United States and China should build on existing cooperative activities between their respective coast guards, while sustaining and, if possible, extending cooperation on anti-pollution measures, ocean observation, marine scientific research, and prevention of marine hazards. Moreover, </w:t>
      </w:r>
      <w:r w:rsidRPr="004046BE">
        <w:rPr>
          <w:rStyle w:val="StyleUnderline"/>
        </w:rPr>
        <w:t>the two powers could expand on the military-to-military cooperation that has taken place within the maritime domain over the past few years.</w:t>
      </w:r>
      <w:r w:rsidRPr="004046BE">
        <w:t xml:space="preserve"> In particular, the United States should consider inviting China to exercises such as the Cooperation Afloat Readiness and Training (CARAT) exercise that it conducts annually with Southeast Asian militaries. China and the United States should also work to establish a working group at ASEAN to discuss maritime security cooperation and dialogue. Cementing t</w:t>
      </w:r>
      <w:r w:rsidRPr="004046BE">
        <w:rPr>
          <w:rStyle w:val="StyleUnderline"/>
        </w:rPr>
        <w:t>hese cooperation efforts would ensure that although Chinese and American maritime interests may vary, the joint interest in preserving stability remains paramount.</w:t>
      </w:r>
    </w:p>
    <w:p w14:paraId="17BFEBC9" w14:textId="77777777" w:rsidR="0032676D" w:rsidRPr="004046BE" w:rsidRDefault="0032676D" w:rsidP="0032676D">
      <w:pPr>
        <w:pStyle w:val="Heading4"/>
      </w:pPr>
      <w:r w:rsidRPr="004046BE">
        <w:t xml:space="preserve">US and China strategic interests will </w:t>
      </w:r>
      <w:proofErr w:type="spellStart"/>
      <w:r w:rsidRPr="004046BE">
        <w:t>desescalate</w:t>
      </w:r>
      <w:proofErr w:type="spellEnd"/>
      <w:r w:rsidRPr="004046BE">
        <w:t xml:space="preserve"> conflict in SQ </w:t>
      </w:r>
    </w:p>
    <w:p w14:paraId="38C538D7" w14:textId="77777777" w:rsidR="0032676D" w:rsidRPr="004046BE" w:rsidRDefault="0032676D" w:rsidP="0032676D">
      <w:proofErr w:type="spellStart"/>
      <w:r w:rsidRPr="004046BE">
        <w:rPr>
          <w:rStyle w:val="Style13ptBold"/>
        </w:rPr>
        <w:t>Advincula</w:t>
      </w:r>
      <w:proofErr w:type="spellEnd"/>
      <w:r w:rsidRPr="004046BE">
        <w:rPr>
          <w:rStyle w:val="Style13ptBold"/>
        </w:rPr>
        <w:t xml:space="preserve"> Jr. 2014</w:t>
      </w:r>
      <w:r w:rsidRPr="004046BE">
        <w:t xml:space="preserve"> (Julian V., University of the Philippines Manila, Metro Manila, Philippines, “China’s Leadership Transition and the Future of US-China Relations: Insights from the Spratly Islands Case”, 27 December 2014, </w:t>
      </w:r>
      <w:hyperlink r:id="rId65" w:history="1">
        <w:r w:rsidRPr="004046BE">
          <w:rPr>
            <w:rStyle w:val="Hyperlink"/>
          </w:rPr>
          <w:t>http://link.springer.com/article/10.1007/s11366-014-9327-x</w:t>
        </w:r>
      </w:hyperlink>
      <w:r w:rsidRPr="004046BE">
        <w:rPr>
          <w:rStyle w:val="Hyperlink"/>
        </w:rPr>
        <w:t>)</w:t>
      </w:r>
      <w:r w:rsidRPr="004046BE">
        <w:t xml:space="preserve"> DDI - JT</w:t>
      </w:r>
    </w:p>
    <w:p w14:paraId="01225A24" w14:textId="77777777" w:rsidR="0032676D" w:rsidRPr="004046BE" w:rsidRDefault="0032676D" w:rsidP="0032676D">
      <w:r w:rsidRPr="004046BE">
        <w:t xml:space="preserve">However, </w:t>
      </w:r>
      <w:r w:rsidRPr="004046BE">
        <w:rPr>
          <w:rStyle w:val="StyleUnderline"/>
        </w:rPr>
        <w:t>conflict is not impending or ordained even if China’s new leaders opt for a more aggressive stance towards the Islands and the SCS.</w:t>
      </w:r>
      <w:r w:rsidRPr="004046BE">
        <w:t xml:space="preserve"> There are various reasons for this. For its part, </w:t>
      </w:r>
      <w:r w:rsidRPr="004046BE">
        <w:rPr>
          <w:rStyle w:val="StyleUnderline"/>
        </w:rPr>
        <w:t xml:space="preserve">the US presently is preoccupied with wars and entanglements in the Middle East </w:t>
      </w:r>
      <w:r w:rsidRPr="004046BE">
        <w:t xml:space="preserve">as well as fiscal budgetary constraints and economic challenges on the </w:t>
      </w:r>
      <w:proofErr w:type="spellStart"/>
      <w:r w:rsidRPr="004046BE">
        <w:t>homefront</w:t>
      </w:r>
      <w:proofErr w:type="spellEnd"/>
      <w:r w:rsidRPr="004046BE">
        <w:rPr>
          <w:rStyle w:val="StyleUnderline"/>
        </w:rPr>
        <w:t>.</w:t>
      </w:r>
      <w:r w:rsidRPr="004046BE">
        <w:t xml:space="preserve"> </w:t>
      </w:r>
      <w:r w:rsidRPr="004046BE">
        <w:rPr>
          <w:rStyle w:val="StyleUnderline"/>
        </w:rPr>
        <w:t>Washington has a strong interest in ensuring SCS conflicts are contained so that the US can maintain its fruitful economic partnership with China</w:t>
      </w:r>
      <w:r w:rsidRPr="004046BE">
        <w:t xml:space="preserve">, focus on repairing its own economy, and re-assert its global power, particularly in Asia, as a counter to a continuing rising China. For its part, </w:t>
      </w:r>
      <w:r w:rsidRPr="004046BE">
        <w:rPr>
          <w:rStyle w:val="StyleUnderline"/>
        </w:rPr>
        <w:t>the PRC is still in the process of consolidating its domestic economic gains and building up its military strength</w:t>
      </w:r>
      <w:r w:rsidRPr="004046BE">
        <w:t xml:space="preserve">. Such consolidation is essential to solidify its base in the APR and legitimating its status as a regional and global superpower, notwithstanding its current territorial dispute and maritime claim against Japan over </w:t>
      </w:r>
      <w:proofErr w:type="spellStart"/>
      <w:r w:rsidRPr="004046BE">
        <w:t>Diaoyu</w:t>
      </w:r>
      <w:proofErr w:type="spellEnd"/>
      <w:r w:rsidRPr="004046BE">
        <w:t>/</w:t>
      </w:r>
      <w:proofErr w:type="spellStart"/>
      <w:r w:rsidRPr="004046BE">
        <w:t>Senkaku</w:t>
      </w:r>
      <w:proofErr w:type="spellEnd"/>
      <w:r w:rsidRPr="004046BE">
        <w:t xml:space="preserve"> Island in the East China Sea [76]. </w:t>
      </w:r>
      <w:r w:rsidRPr="004046BE">
        <w:rPr>
          <w:rStyle w:val="StyleUnderline"/>
        </w:rPr>
        <w:t>Moreover, by decreasing political tension and lowering the likelihood of military confrontation, Beijing can focus on nation building and economic development</w:t>
      </w:r>
      <w:r w:rsidRPr="004046BE">
        <w:t xml:space="preserve">. My expectation is that </w:t>
      </w:r>
      <w:r w:rsidRPr="004046BE">
        <w:rPr>
          <w:rStyle w:val="StyleUnderline"/>
        </w:rPr>
        <w:t>there will be many years of stable and cordial US-China relations because both countries need each other to survive, develop and prosper</w:t>
      </w:r>
      <w:r w:rsidRPr="004046BE">
        <w:t xml:space="preserve">. Leadership transitions can surely push the Islands dispute, China-Philippines relations, and US-China ties in a negative direction, but </w:t>
      </w:r>
      <w:r w:rsidRPr="004046BE">
        <w:rPr>
          <w:rStyle w:val="StyleUnderline"/>
        </w:rPr>
        <w:t>the national interests of both China and the US suggest leaders in both countries will employ constructive engagement strategies towards the other despite their competing interests and marked political differences.</w:t>
      </w:r>
    </w:p>
    <w:p w14:paraId="1DE8B5E0" w14:textId="77777777" w:rsidR="0032676D" w:rsidRPr="004046BE" w:rsidRDefault="0032676D" w:rsidP="0032676D">
      <w:pPr>
        <w:pStyle w:val="Heading4"/>
      </w:pPr>
      <w:r w:rsidRPr="004046BE">
        <w:t xml:space="preserve">China won’t poke US – understands US leadership position </w:t>
      </w:r>
    </w:p>
    <w:p w14:paraId="03961EF5" w14:textId="77777777" w:rsidR="0032676D" w:rsidRPr="004046BE" w:rsidRDefault="0032676D" w:rsidP="0032676D">
      <w:proofErr w:type="spellStart"/>
      <w:r w:rsidRPr="004046BE">
        <w:rPr>
          <w:rStyle w:val="Style13ptBold"/>
        </w:rPr>
        <w:t>Advincula</w:t>
      </w:r>
      <w:proofErr w:type="spellEnd"/>
      <w:r w:rsidRPr="004046BE">
        <w:rPr>
          <w:rStyle w:val="Style13ptBold"/>
        </w:rPr>
        <w:t xml:space="preserve"> Jr. 2014</w:t>
      </w:r>
      <w:r w:rsidRPr="004046BE">
        <w:t xml:space="preserve"> (Julian V., University of the Philippines Manila, Metro Manila, Philippines, “China’s Leadership Transition and the Future of US-China Relations: Insights from the Spratly Islands Case”, 27 December 2014, </w:t>
      </w:r>
      <w:hyperlink r:id="rId66" w:history="1">
        <w:r w:rsidRPr="004046BE">
          <w:rPr>
            <w:rStyle w:val="Hyperlink"/>
          </w:rPr>
          <w:t>http://link.springer.com/article/10.1007/s11366-014-9327-x</w:t>
        </w:r>
      </w:hyperlink>
      <w:r w:rsidRPr="004046BE">
        <w:rPr>
          <w:rStyle w:val="Hyperlink"/>
        </w:rPr>
        <w:t>)</w:t>
      </w:r>
      <w:r w:rsidRPr="004046BE">
        <w:t xml:space="preserve"> DDI - JT</w:t>
      </w:r>
    </w:p>
    <w:p w14:paraId="312E4E0C" w14:textId="77777777" w:rsidR="0032676D" w:rsidRPr="004046BE" w:rsidRDefault="0032676D" w:rsidP="0032676D">
      <w:r w:rsidRPr="004046BE">
        <w:t xml:space="preserve">Still, </w:t>
      </w:r>
      <w:r w:rsidRPr="004046BE">
        <w:rPr>
          <w:rStyle w:val="StyleUnderline"/>
        </w:rPr>
        <w:t>regardless of the stance of China’s leaders, the intensity with which China pursues its interests will be tempered by various factors such as China’s awareness of continuing US global leadership</w:t>
      </w:r>
      <w:r w:rsidRPr="004046BE">
        <w:t xml:space="preserve"> [60]. In the past, </w:t>
      </w:r>
      <w:r w:rsidRPr="004046BE">
        <w:rPr>
          <w:rStyle w:val="StyleUnderline"/>
        </w:rPr>
        <w:t>such awareness has encouraged China to avoid provoking the US too much</w:t>
      </w:r>
      <w:r w:rsidRPr="004046BE">
        <w:t xml:space="preserve">. Although some of China’s actions— dispatching patrol vessels, building structures, blocking portions of the SCS, shooting water cannons, colliding with vessels, and extracting oil in disputed waters—can be </w:t>
      </w:r>
      <w:proofErr w:type="spellStart"/>
      <w:r w:rsidRPr="004046BE">
        <w:t>consideredaggressive</w:t>
      </w:r>
      <w:proofErr w:type="spellEnd"/>
      <w:r w:rsidRPr="004046BE">
        <w:t xml:space="preserve">, </w:t>
      </w:r>
      <w:proofErr w:type="spellStart"/>
      <w:r w:rsidRPr="004046BE">
        <w:t>ithas</w:t>
      </w:r>
      <w:proofErr w:type="spellEnd"/>
      <w:r w:rsidRPr="004046BE">
        <w:t xml:space="preserve"> avoided the </w:t>
      </w:r>
      <w:proofErr w:type="spellStart"/>
      <w:r w:rsidRPr="004046BE">
        <w:t>directuse</w:t>
      </w:r>
      <w:proofErr w:type="spellEnd"/>
      <w:r w:rsidRPr="004046BE">
        <w:t xml:space="preserve"> of military force since a brief armed conflict with Vietnam in 1979 [54]. Beyond this, while China originally championed bilateral negotiations that would, in effect, give it the ability to “divide and rule” other claimants given its relatively greater bargaining power, </w:t>
      </w:r>
      <w:r w:rsidRPr="004046BE">
        <w:rPr>
          <w:rStyle w:val="StyleUnderline"/>
        </w:rPr>
        <w:t>it recently has become more open to multilateral talks with ASEAN member states.</w:t>
      </w:r>
      <w:r w:rsidRPr="004046BE">
        <w:t xml:space="preserve"> </w:t>
      </w:r>
      <w:r w:rsidRPr="004046BE">
        <w:rPr>
          <w:rStyle w:val="StyleUnderline"/>
        </w:rPr>
        <w:t>Urged by US President Obama and US Secretary of State John Kerry at, respectively, the East Asian Summit (EAS) in Cambodia in November 2012 and the ASEAN Ministerial Meeting in Brunei in July 2013</w:t>
      </w:r>
      <w:r w:rsidRPr="004046BE">
        <w:t xml:space="preserve">, </w:t>
      </w:r>
      <w:r w:rsidRPr="004046BE">
        <w:rPr>
          <w:rStyle w:val="StyleUnderline"/>
        </w:rPr>
        <w:t>China took steps to ease tensions in the SCS.</w:t>
      </w:r>
      <w:r w:rsidRPr="004046BE">
        <w:t xml:space="preserve"> Indeed, </w:t>
      </w:r>
      <w:r w:rsidRPr="004046BE">
        <w:rPr>
          <w:rStyle w:val="StyleUnderline"/>
        </w:rPr>
        <w:t>it sponsored a meeting between foreign ministers of China and the ASEAN in Beijing in late August 2013 to consolidate their strategic partnership and resolve territorial disputes</w:t>
      </w:r>
      <w:r w:rsidRPr="004046BE">
        <w:t xml:space="preserve"> [61]. An outcome of this meeting was an agreement between the PRC and ASEAN to work on formalizing a legally binding Code of Conduct in the SCS [58].</w:t>
      </w:r>
    </w:p>
    <w:p w14:paraId="5874E48F" w14:textId="77777777" w:rsidR="0032676D" w:rsidRPr="004046BE" w:rsidRDefault="0032676D" w:rsidP="0032676D"/>
    <w:p w14:paraId="17711B01" w14:textId="77777777" w:rsidR="0032676D" w:rsidRPr="004046BE" w:rsidRDefault="0032676D" w:rsidP="0032676D">
      <w:pPr>
        <w:pStyle w:val="Heading3"/>
      </w:pPr>
      <w:r w:rsidRPr="004046BE">
        <w:t xml:space="preserve">AT they say </w:t>
      </w:r>
      <w:proofErr w:type="spellStart"/>
      <w:r w:rsidRPr="004046BE">
        <w:t>Cyberattacks</w:t>
      </w:r>
      <w:proofErr w:type="spellEnd"/>
      <w:r w:rsidRPr="004046BE">
        <w:t xml:space="preserve"> hurt relations</w:t>
      </w:r>
    </w:p>
    <w:p w14:paraId="6925B773" w14:textId="77777777" w:rsidR="0032676D" w:rsidRPr="004046BE" w:rsidRDefault="0032676D" w:rsidP="0032676D">
      <w:pPr>
        <w:pStyle w:val="Heading4"/>
      </w:pPr>
      <w:proofErr w:type="spellStart"/>
      <w:r w:rsidRPr="004046BE">
        <w:t>SQuo</w:t>
      </w:r>
      <w:proofErr w:type="spellEnd"/>
      <w:r w:rsidRPr="004046BE">
        <w:t xml:space="preserve"> summits solve </w:t>
      </w:r>
      <w:proofErr w:type="spellStart"/>
      <w:r w:rsidRPr="004046BE">
        <w:t>cyberattacks</w:t>
      </w:r>
      <w:proofErr w:type="spellEnd"/>
      <w:r w:rsidRPr="004046BE">
        <w:t xml:space="preserve"> tensions – cyber crimes agreement proves </w:t>
      </w:r>
    </w:p>
    <w:p w14:paraId="66FB988F" w14:textId="77777777" w:rsidR="0032676D" w:rsidRPr="004046BE" w:rsidRDefault="0032676D" w:rsidP="0032676D">
      <w:pPr>
        <w:pStyle w:val="Heading4"/>
      </w:pPr>
      <w:r w:rsidRPr="004046BE">
        <w:t>The US and China are actively improving cyber relations and have pledged to not engage in cyber crimes</w:t>
      </w:r>
    </w:p>
    <w:p w14:paraId="5D18815C" w14:textId="77777777" w:rsidR="0032676D" w:rsidRPr="004046BE" w:rsidRDefault="0032676D" w:rsidP="0032676D">
      <w:r w:rsidRPr="004046BE">
        <w:rPr>
          <w:rStyle w:val="Style13ptBold"/>
        </w:rPr>
        <w:t>Ware 15</w:t>
      </w:r>
      <w:r w:rsidRPr="004046BE">
        <w:t xml:space="preserve"> (Doug G. Ware, 12-1-2015, "U.S., Chinese leaders hope new cooperation will cut cyber thefts, improve relations," UPI, </w:t>
      </w:r>
      <w:hyperlink r:id="rId67" w:history="1">
        <w:r w:rsidRPr="004046BE">
          <w:rPr>
            <w:rStyle w:val="Hyperlink"/>
          </w:rPr>
          <w:t>http://www.upi.com/Top_News/US/2015/12/01/US-Chinese-leaders-hope-new-cooperation-will-cut-cyber-thefts-improve-relations/3501449024293/</w:t>
        </w:r>
      </w:hyperlink>
      <w:r w:rsidRPr="004046BE">
        <w:t>) DDI – JT</w:t>
      </w:r>
    </w:p>
    <w:p w14:paraId="10279758" w14:textId="77777777" w:rsidR="0032676D" w:rsidRPr="004046BE" w:rsidRDefault="0032676D" w:rsidP="0032676D">
      <w:r w:rsidRPr="004046BE">
        <w:t xml:space="preserve">WASHINGTON, Dec. 1 (UPI) -- </w:t>
      </w:r>
      <w:r w:rsidRPr="004046BE">
        <w:rPr>
          <w:rStyle w:val="StyleUnderline"/>
        </w:rPr>
        <w:t>Representatives of the United States and China met in Washington, D.C., Tuesday for a summit on cyber security that was arranged by the nations' leaders two months ago -- a meeting both sides say they hope will remove bilateral obstacles to greater diplomacy.</w:t>
      </w:r>
      <w:r w:rsidRPr="004046BE">
        <w:t xml:space="preserve"> The </w:t>
      </w:r>
      <w:proofErr w:type="gramStart"/>
      <w:r w:rsidRPr="004046BE">
        <w:t>meeting involve</w:t>
      </w:r>
      <w:proofErr w:type="gramEnd"/>
      <w:r w:rsidRPr="004046BE">
        <w:t xml:space="preserve"> discussions between members of Chinese General Secretary Xi </w:t>
      </w:r>
      <w:proofErr w:type="spellStart"/>
      <w:r w:rsidRPr="004046BE">
        <w:t>Jinping's</w:t>
      </w:r>
      <w:proofErr w:type="spellEnd"/>
      <w:r w:rsidRPr="004046BE">
        <w:t xml:space="preserve"> administration and U.S. law enforcement and intelligence officials -- including the Federal Bureau of Investigation and Department of Justice -- who will address issues like commercial cyber espionage. </w:t>
      </w:r>
      <w:proofErr w:type="spellStart"/>
      <w:r w:rsidRPr="004046BE">
        <w:rPr>
          <w:rStyle w:val="StyleUnderline"/>
        </w:rPr>
        <w:t>Jinping</w:t>
      </w:r>
      <w:proofErr w:type="spellEnd"/>
      <w:r w:rsidRPr="004046BE">
        <w:rPr>
          <w:rStyle w:val="StyleUnderline"/>
        </w:rPr>
        <w:t xml:space="preserve"> and President Barack Obama set the stage for the meetings in September during the Chinese leader's visit to the White House -- during which the pair pledged not to conduct or condone commercial cyber thefts.</w:t>
      </w:r>
      <w:r w:rsidRPr="004046BE">
        <w:t xml:space="preserve"> They are the first official meetings on cyber security between the two nations in nearly two years. The meeting is partially driven by concerns among some American businesses who claim commercial thefts by Chinese hackers is costing them billions each year -- alleged intrusions that have gradually strained U.S.-Chinese relations. </w:t>
      </w:r>
      <w:r w:rsidRPr="004046BE">
        <w:rPr>
          <w:rStyle w:val="StyleUnderline"/>
        </w:rPr>
        <w:t>U.S. officials said they met with the Chinese leaders to "candidly discuss ways to enhance cooperation" on cyber security matters</w:t>
      </w:r>
      <w:r w:rsidRPr="004046BE">
        <w:t xml:space="preserve">. The two-day meeting is co-chaired by U.S. Attorney General Loretta Lynch, Homeland Security chief </w:t>
      </w:r>
      <w:proofErr w:type="spellStart"/>
      <w:r w:rsidRPr="004046BE">
        <w:t>Jeh</w:t>
      </w:r>
      <w:proofErr w:type="spellEnd"/>
      <w:r w:rsidRPr="004046BE">
        <w:t xml:space="preserve"> Johnson and China's State Councilor and Minister of Public Security </w:t>
      </w:r>
      <w:proofErr w:type="spellStart"/>
      <w:r w:rsidRPr="004046BE">
        <w:t>Guo</w:t>
      </w:r>
      <w:proofErr w:type="spellEnd"/>
      <w:r w:rsidRPr="004046BE">
        <w:t xml:space="preserve"> </w:t>
      </w:r>
      <w:proofErr w:type="spellStart"/>
      <w:r w:rsidRPr="004046BE">
        <w:t>Shengkun</w:t>
      </w:r>
      <w:proofErr w:type="spellEnd"/>
      <w:r w:rsidRPr="004046BE">
        <w:t xml:space="preserve">. </w:t>
      </w:r>
      <w:r w:rsidRPr="004046BE">
        <w:rPr>
          <w:rStyle w:val="StyleUnderline"/>
        </w:rPr>
        <w:t>China's state-run Xinhua News Agency cited "positive outcomes" from Tuesday's meeting with American officials. "The two sides reached an agreement on the guidelines on joint China-U.S. fight against cyber crimes and related matters, and the establishment of a hot line," Xinhua reported. "They identified a number of cases for future cooperation on enhancing cyber security, reached further consensus on fighting cyber terrorism, and agreed on some specific programs of strengthening capability building in fighting cyber crimes."</w:t>
      </w:r>
      <w:r w:rsidRPr="004046BE">
        <w:t xml:space="preserve"> Leaders from both sides will meet again Wednesday to conclude the meetings. Both sides also reportedly agreed to hold another round of cyber security talks in Beijing next June.</w:t>
      </w:r>
    </w:p>
    <w:p w14:paraId="59E5B42E" w14:textId="77777777" w:rsidR="0032676D" w:rsidRPr="004046BE" w:rsidRDefault="0032676D" w:rsidP="0032676D">
      <w:pPr>
        <w:pStyle w:val="Heading3"/>
      </w:pPr>
      <w:r w:rsidRPr="004046BE">
        <w:t xml:space="preserve">AT they say Lifting Vietnam arms ban hurts relations </w:t>
      </w:r>
    </w:p>
    <w:p w14:paraId="5C3E1ECD" w14:textId="77777777" w:rsidR="0032676D" w:rsidRPr="004046BE" w:rsidRDefault="0032676D" w:rsidP="0032676D">
      <w:pPr>
        <w:pStyle w:val="Heading4"/>
      </w:pPr>
      <w:r w:rsidRPr="004046BE">
        <w:t>Lifting the Vietnam arms ban doesn’t anger China</w:t>
      </w:r>
    </w:p>
    <w:p w14:paraId="5630935C" w14:textId="77777777" w:rsidR="0032676D" w:rsidRPr="004046BE" w:rsidRDefault="0032676D" w:rsidP="0032676D">
      <w:proofErr w:type="spellStart"/>
      <w:r w:rsidRPr="004046BE">
        <w:rPr>
          <w:rStyle w:val="Style13ptBold"/>
        </w:rPr>
        <w:t>Corsi</w:t>
      </w:r>
      <w:proofErr w:type="spellEnd"/>
      <w:r w:rsidRPr="004046BE">
        <w:rPr>
          <w:rStyle w:val="Style13ptBold"/>
        </w:rPr>
        <w:t xml:space="preserve"> 16</w:t>
      </w:r>
      <w:r w:rsidRPr="004046BE">
        <w:t xml:space="preserve"> (Gareth </w:t>
      </w:r>
      <w:proofErr w:type="spellStart"/>
      <w:r w:rsidRPr="004046BE">
        <w:t>Corsi</w:t>
      </w:r>
      <w:proofErr w:type="spellEnd"/>
      <w:r w:rsidRPr="004046BE">
        <w:t xml:space="preserve">, For </w:t>
      </w:r>
      <w:proofErr w:type="spellStart"/>
      <w:r w:rsidRPr="004046BE">
        <w:t>Cnn</w:t>
      </w:r>
      <w:proofErr w:type="spellEnd"/>
      <w:r w:rsidRPr="004046BE">
        <w:t>, 5-23-2016, "Will lifting Vietnam arms ban trouble Beijing</w:t>
      </w:r>
      <w:proofErr w:type="gramStart"/>
      <w:r w:rsidRPr="004046BE">
        <w:t>?,</w:t>
      </w:r>
      <w:proofErr w:type="gramEnd"/>
      <w:r w:rsidRPr="004046BE">
        <w:t xml:space="preserve">" CNN, </w:t>
      </w:r>
      <w:hyperlink r:id="rId68" w:history="1">
        <w:r w:rsidRPr="004046BE">
          <w:rPr>
            <w:rStyle w:val="Hyperlink"/>
          </w:rPr>
          <w:t>http://www.cnn.com/2016/05/23/politics/vietnam-arms-ban-south-china-sea/</w:t>
        </w:r>
      </w:hyperlink>
      <w:r w:rsidRPr="004046BE">
        <w:t>) DDI - JT</w:t>
      </w:r>
    </w:p>
    <w:p w14:paraId="2092180D" w14:textId="77777777" w:rsidR="0032676D" w:rsidRPr="004046BE" w:rsidRDefault="0032676D" w:rsidP="0032676D">
      <w:pPr>
        <w:rPr>
          <w:rStyle w:val="StyleUnderline"/>
        </w:rPr>
      </w:pPr>
      <w:r w:rsidRPr="004046BE">
        <w:t xml:space="preserve">Orville Schell, Arthur Ross Director at the Asia Society Center for U.S.-China Relations, said </w:t>
      </w:r>
      <w:r w:rsidRPr="004046BE">
        <w:rPr>
          <w:rStyle w:val="StyleUnderline"/>
        </w:rPr>
        <w:t xml:space="preserve">a lifting of the arms embargo on Hanoi would present Chinese Premier Xi </w:t>
      </w:r>
      <w:proofErr w:type="spellStart"/>
      <w:r w:rsidRPr="004046BE">
        <w:rPr>
          <w:rStyle w:val="StyleUnderline"/>
        </w:rPr>
        <w:t>Jinping</w:t>
      </w:r>
      <w:proofErr w:type="spellEnd"/>
      <w:r w:rsidRPr="004046BE">
        <w:rPr>
          <w:rStyle w:val="StyleUnderline"/>
        </w:rPr>
        <w:t xml:space="preserve"> with a significant symbol of just how far his aggressive policies in the South China Sea have alienated China's neighbors</w:t>
      </w:r>
      <w:r w:rsidRPr="004046BE">
        <w:t xml:space="preserve">. South China Sea: Is China upping the stakes? "If he was smart Xi would go on a charm offensive and moderate China's posture," said Schell. "However, that seems unlikely given his past unwillingness to seek compromise on matters of sovereignty." When asked about President Obama potentially lifting the ban on lethal weapons sales in the past, China has downplayed the issue. </w:t>
      </w:r>
      <w:r w:rsidRPr="004046BE">
        <w:rPr>
          <w:rStyle w:val="StyleUnderline"/>
        </w:rPr>
        <w:t xml:space="preserve">On Monday, at a press </w:t>
      </w:r>
      <w:r w:rsidRPr="004046BE">
        <w:t>briefing by China's</w:t>
      </w:r>
      <w:r w:rsidRPr="004046BE">
        <w:rPr>
          <w:rStyle w:val="StyleUnderline"/>
        </w:rPr>
        <w:t xml:space="preserve"> Ministry of Foreign Affairs, ministry spokeswoman </w:t>
      </w:r>
      <w:proofErr w:type="spellStart"/>
      <w:r w:rsidRPr="004046BE">
        <w:rPr>
          <w:rStyle w:val="StyleUnderline"/>
        </w:rPr>
        <w:t>Hua</w:t>
      </w:r>
      <w:proofErr w:type="spellEnd"/>
      <w:r w:rsidRPr="004046BE">
        <w:rPr>
          <w:rStyle w:val="StyleUnderline"/>
        </w:rPr>
        <w:t xml:space="preserve"> </w:t>
      </w:r>
      <w:proofErr w:type="spellStart"/>
      <w:r w:rsidRPr="004046BE">
        <w:rPr>
          <w:rStyle w:val="StyleUnderline"/>
        </w:rPr>
        <w:t>Chunying</w:t>
      </w:r>
      <w:proofErr w:type="spellEnd"/>
      <w:r w:rsidRPr="004046BE">
        <w:rPr>
          <w:rStyle w:val="StyleUnderline"/>
        </w:rPr>
        <w:t xml:space="preserve"> said that it was appropriate for the ban to be lifted. "(The) arms sales ban was a product of the Cold War and should no longer exist," she told reporters. "We hope the lifting of all such bans will benefit regional peace and development. And we are happy to see the United States and Vietnam develop normal cooperative relations."</w:t>
      </w:r>
    </w:p>
    <w:p w14:paraId="1FB16638" w14:textId="77777777" w:rsidR="0032676D" w:rsidRPr="004046BE" w:rsidRDefault="0032676D" w:rsidP="0032676D">
      <w:pPr>
        <w:pStyle w:val="Heading3"/>
      </w:pPr>
      <w:r w:rsidRPr="004046BE">
        <w:t xml:space="preserve">AT North Korea hurts relations </w:t>
      </w:r>
    </w:p>
    <w:p w14:paraId="73AB2E5C" w14:textId="77777777" w:rsidR="0032676D" w:rsidRPr="004046BE" w:rsidRDefault="0032676D" w:rsidP="0032676D">
      <w:pPr>
        <w:pStyle w:val="Heading4"/>
      </w:pPr>
      <w:r w:rsidRPr="004046BE">
        <w:t>The US and China are cooperating on North Korea – recent sanctions prove</w:t>
      </w:r>
    </w:p>
    <w:p w14:paraId="091E6C39" w14:textId="77777777" w:rsidR="0032676D" w:rsidRPr="004046BE" w:rsidRDefault="0032676D" w:rsidP="0032676D">
      <w:proofErr w:type="spellStart"/>
      <w:r w:rsidRPr="004046BE">
        <w:rPr>
          <w:rStyle w:val="Style13ptBold"/>
        </w:rPr>
        <w:t>Sengupta</w:t>
      </w:r>
      <w:proofErr w:type="spellEnd"/>
      <w:r w:rsidRPr="004046BE">
        <w:rPr>
          <w:rStyle w:val="Style13ptBold"/>
        </w:rPr>
        <w:t xml:space="preserve"> 16</w:t>
      </w:r>
      <w:r w:rsidRPr="004046BE">
        <w:t xml:space="preserve"> (</w:t>
      </w:r>
      <w:proofErr w:type="spellStart"/>
      <w:r w:rsidRPr="004046BE">
        <w:t>Somini</w:t>
      </w:r>
      <w:proofErr w:type="spellEnd"/>
      <w:r w:rsidRPr="004046BE">
        <w:t xml:space="preserve"> </w:t>
      </w:r>
      <w:proofErr w:type="spellStart"/>
      <w:r w:rsidRPr="004046BE">
        <w:t>Sengupta</w:t>
      </w:r>
      <w:proofErr w:type="spellEnd"/>
      <w:r w:rsidRPr="004046BE">
        <w:t xml:space="preserve">, 2-25-2016, "U.S. and China Agree on Proposal for Tougher North Korea Sanctions," New York Times, </w:t>
      </w:r>
      <w:hyperlink r:id="rId69" w:history="1">
        <w:r w:rsidRPr="004046BE">
          <w:rPr>
            <w:rStyle w:val="Hyperlink"/>
          </w:rPr>
          <w:t>http://www.nytimes.com/2016/02/26/world/asia/north-korea-sanctions.html</w:t>
        </w:r>
      </w:hyperlink>
      <w:r w:rsidRPr="004046BE">
        <w:t>) DDI - JT</w:t>
      </w:r>
    </w:p>
    <w:p w14:paraId="6F2A704A" w14:textId="77777777" w:rsidR="0032676D" w:rsidRPr="004046BE" w:rsidRDefault="0032676D" w:rsidP="0032676D">
      <w:r w:rsidRPr="004046BE">
        <w:t xml:space="preserve">UNITED NATIONS — </w:t>
      </w:r>
      <w:r w:rsidRPr="004046BE">
        <w:rPr>
          <w:rStyle w:val="StyleUnderline"/>
        </w:rPr>
        <w:t>The United States and China reached an agreement to impose tougher sanctions against North Korea, in what appeared to be a diplomatic shift by Beijing regarding its intransigent ally</w:t>
      </w:r>
      <w:r w:rsidRPr="004046BE">
        <w:t xml:space="preserve">. </w:t>
      </w:r>
      <w:r w:rsidRPr="004046BE">
        <w:rPr>
          <w:rStyle w:val="StyleUnderline"/>
        </w:rPr>
        <w:t>The proposed resolution is the product of intense negotiations between the two nations over the last seven weeks</w:t>
      </w:r>
      <w:r w:rsidRPr="004046BE">
        <w:t xml:space="preserve">, since Pyongyang tested a nuclear weapon it claimed was a hydrogen bomb. It was circulated to members of the United Nations Security Council on Thursday, and diplomats said it could come up for a vote in the coming days. Diplomats said the fact that </w:t>
      </w:r>
      <w:r w:rsidRPr="004046BE">
        <w:rPr>
          <w:rStyle w:val="StyleUnderline"/>
        </w:rPr>
        <w:t>Washington and Beijing had agreed on a set of measures</w:t>
      </w:r>
      <w:r w:rsidRPr="004046BE">
        <w:t xml:space="preserve"> increased the international pressure on the North Koreans. In the past, after previous nuclear tests condemned by the Security Council, China agreed only to </w:t>
      </w:r>
      <w:proofErr w:type="gramStart"/>
      <w:r w:rsidRPr="004046BE">
        <w:t>banning</w:t>
      </w:r>
      <w:proofErr w:type="gramEnd"/>
      <w:r w:rsidRPr="004046BE">
        <w:t xml:space="preserve"> weapons transfers and limited sanctions against those linked to the nuclear program. Whether the proposed new sanctions will succeed in curtailing Pyongyang’s nuclear ambitions remains to be seen. Past efforts to halt its nuclear program have not been fully carried out, nor have they prevented North Korea from pursuing a nuclear arsenal. Whether China would follow through on tougher sanctions was also a key question. United States officials declined, without explanation, to provide the text of the resolution. </w:t>
      </w:r>
      <w:r w:rsidRPr="004046BE">
        <w:rPr>
          <w:rStyle w:val="StyleUnderline"/>
        </w:rPr>
        <w:t xml:space="preserve">The proposed measures, according to a United States official, would ban the trade of conventional weapons, luxury goods like jet skis and Rolex watches, and aviation fuel to North Korea, which could effectively ground its national airline. It would also place prohibitions on dozens of new companies and individuals accused of trafficking in illicit nuclear material. In what may be the toughest proposed measure, </w:t>
      </w:r>
      <w:proofErr w:type="gramStart"/>
      <w:r w:rsidRPr="004046BE">
        <w:rPr>
          <w:rStyle w:val="StyleUnderline"/>
        </w:rPr>
        <w:t>all North Korean cargo entering or leaving a country must be inspected by that</w:t>
      </w:r>
      <w:proofErr w:type="gramEnd"/>
      <w:r w:rsidRPr="004046BE">
        <w:rPr>
          <w:rStyle w:val="StyleUnderline"/>
        </w:rPr>
        <w:t xml:space="preserve"> country</w:t>
      </w:r>
      <w:r w:rsidRPr="004046BE">
        <w:t>. The mandatory cargo inspection applies to “anything going to and from the D.P.R.K.,” according to an American official who spoke on the condition of anonymity because of the delicacy of the talks. “If it is on your territory, in your ports or in your airports, there’s a requirement to inspect cargo to and from the D.P.R.K.,” the official said, using the initials for the Democratic People’s Republic of Korea. In addition, 31 ships that have been known to traffic in illegal nuclear goods are to be banned from docking in any port. It is impossible to verify whether countries sending or receiving North Korean goods will carry out the inspections. However, they will be legally binding if the resolution is adopted.</w:t>
      </w:r>
    </w:p>
    <w:p w14:paraId="4A22BFD1" w14:textId="77777777" w:rsidR="0032676D" w:rsidRPr="004046BE" w:rsidRDefault="0032676D" w:rsidP="0032676D">
      <w:pPr>
        <w:pStyle w:val="Heading3"/>
      </w:pPr>
      <w:r w:rsidRPr="004046BE">
        <w:t xml:space="preserve">AT Trump hurts relations </w:t>
      </w:r>
    </w:p>
    <w:p w14:paraId="3225955C" w14:textId="77777777" w:rsidR="0032676D" w:rsidRPr="004046BE" w:rsidRDefault="0032676D" w:rsidP="0032676D">
      <w:pPr>
        <w:pStyle w:val="Heading4"/>
      </w:pPr>
      <w:r w:rsidRPr="004046BE">
        <w:t>Chinese leaders prefer a Trump presidency – he’s more open to compromise and would be less hard on China</w:t>
      </w:r>
    </w:p>
    <w:p w14:paraId="66DFBB7E" w14:textId="77777777" w:rsidR="0032676D" w:rsidRPr="004046BE" w:rsidRDefault="0032676D" w:rsidP="0032676D">
      <w:r w:rsidRPr="004046BE">
        <w:rPr>
          <w:rStyle w:val="Style13ptBold"/>
        </w:rPr>
        <w:t>Chin 16</w:t>
      </w:r>
      <w:r w:rsidRPr="004046BE">
        <w:t xml:space="preserve"> (Josh Chin, 3-8-2016, "China Returns Donald Trump’s Love-Hate," WSJ, </w:t>
      </w:r>
      <w:hyperlink r:id="rId70" w:history="1">
        <w:r w:rsidRPr="004046BE">
          <w:rPr>
            <w:rStyle w:val="Hyperlink"/>
          </w:rPr>
          <w:t>http://blogs.wsj.com/chinarealtime/2016/03/08/china-returns-donald-trumps-love-hate/</w:t>
        </w:r>
      </w:hyperlink>
      <w:r w:rsidRPr="004046BE">
        <w:t>) DDI - JT</w:t>
      </w:r>
      <w:bookmarkStart w:id="0" w:name="_GoBack"/>
      <w:bookmarkEnd w:id="0"/>
    </w:p>
    <w:p w14:paraId="3028BF25" w14:textId="77777777" w:rsidR="0032676D" w:rsidRPr="004046BE" w:rsidRDefault="0032676D" w:rsidP="0032676D">
      <w:pPr>
        <w:rPr>
          <w:b/>
          <w:u w:val="single"/>
        </w:rPr>
      </w:pPr>
      <w:r w:rsidRPr="004046BE">
        <w:rPr>
          <w:rStyle w:val="StyleUnderline"/>
        </w:rPr>
        <w:t>Trump winning the U.S. presidency is to China’s benefit,”</w:t>
      </w:r>
      <w:r w:rsidRPr="004046BE">
        <w:t xml:space="preserve"> Yu </w:t>
      </w:r>
      <w:proofErr w:type="spellStart"/>
      <w:r w:rsidRPr="004046BE">
        <w:t>Zhiguo</w:t>
      </w:r>
      <w:proofErr w:type="spellEnd"/>
      <w:r w:rsidRPr="004046BE">
        <w:t xml:space="preserve">, a film industry public relations executive, wrote in one such comment. “So from this day on, China’s government needs to keep this in mind. Don’t say things that might hurt Trump. Don’t do things that might hurt Trump. Definitely don’t use this as an opportunity to mock or attack American democracy.” Such jokes are rooted in a certain reality, though Mr. Trump’s lack of a track record made it difficult to say whether hopes of future American decline were misplaced, said Shi </w:t>
      </w:r>
      <w:proofErr w:type="spellStart"/>
      <w:r w:rsidRPr="004046BE">
        <w:t>Yinhong</w:t>
      </w:r>
      <w:proofErr w:type="spellEnd"/>
      <w:r w:rsidRPr="004046BE">
        <w:t xml:space="preserve">, an expert on U.S.-China relations at Beijing’s </w:t>
      </w:r>
      <w:proofErr w:type="spellStart"/>
      <w:r w:rsidRPr="004046BE">
        <w:t>Renmin</w:t>
      </w:r>
      <w:proofErr w:type="spellEnd"/>
      <w:r w:rsidRPr="004046BE">
        <w:t xml:space="preserve"> University. “Chinese people aren’t afraid of a hardline U.S. president. They’re afraid of a smart U.S. president. But can you guarantee he’ll continue to be an idiot once he’s in office? It’s hard to say,” he said. </w:t>
      </w:r>
      <w:r w:rsidRPr="004046BE">
        <w:rPr>
          <w:rStyle w:val="StyleUnderline"/>
        </w:rPr>
        <w:t xml:space="preserve">Multiple international relations experts speculated that China’s leaders might prefer to see Mr. Trump in the White House over Democratic front-runner Hillary Clinton, who as Secretary of State helped lead a refocusing of American power in Asia that Beijing found threatening. The reason: as a businessman, Mr. Trump would likely be more open to compromise. “You know what he wants. He’s interest-driven so it’s easier to negotiate with him,” said Jin </w:t>
      </w:r>
      <w:proofErr w:type="spellStart"/>
      <w:r w:rsidRPr="004046BE">
        <w:rPr>
          <w:rStyle w:val="StyleUnderline"/>
        </w:rPr>
        <w:t>Canrong</w:t>
      </w:r>
      <w:proofErr w:type="spellEnd"/>
      <w:r w:rsidRPr="004046BE">
        <w:rPr>
          <w:rStyle w:val="StyleUnderline"/>
        </w:rPr>
        <w:t xml:space="preserve">, another international relations scholar at </w:t>
      </w:r>
      <w:proofErr w:type="spellStart"/>
      <w:r w:rsidRPr="004046BE">
        <w:rPr>
          <w:rStyle w:val="StyleUnderline"/>
        </w:rPr>
        <w:t>Renmin</w:t>
      </w:r>
      <w:proofErr w:type="spellEnd"/>
      <w:r w:rsidRPr="004046BE">
        <w:rPr>
          <w:rStyle w:val="StyleUnderline"/>
        </w:rPr>
        <w:t xml:space="preserve"> University.</w:t>
      </w:r>
    </w:p>
    <w:p w14:paraId="2639B746" w14:textId="77777777" w:rsidR="0032676D" w:rsidRPr="004046BE" w:rsidRDefault="0032676D" w:rsidP="0032676D">
      <w:pPr>
        <w:pStyle w:val="Heading4"/>
      </w:pPr>
      <w:r w:rsidRPr="004046BE">
        <w:t xml:space="preserve">China likes Trump – won’t have an effect </w:t>
      </w:r>
    </w:p>
    <w:p w14:paraId="0F38C130" w14:textId="72A0E4A5" w:rsidR="0032676D" w:rsidRPr="004046BE" w:rsidRDefault="0032676D" w:rsidP="0032676D">
      <w:r w:rsidRPr="004046BE">
        <w:rPr>
          <w:b/>
        </w:rPr>
        <w:t>Wright, 2016</w:t>
      </w:r>
      <w:r w:rsidRPr="004046BE">
        <w:t xml:space="preserve"> (Thomas,</w:t>
      </w:r>
      <w:r w:rsidR="005612F2">
        <w:t xml:space="preserve"> </w:t>
      </w:r>
      <w:r w:rsidR="005612F2" w:rsidRPr="005612F2">
        <w:t xml:space="preserve">fellow and director of the Project on International Order and Strategy and a fellow in the Center on the United States and Europe, </w:t>
      </w:r>
      <w:r w:rsidRPr="004046BE">
        <w:t xml:space="preserve"> “Five things we “learned” from Trump’s foreign policy speech,” Brookings Institution, April 27, 2016, </w:t>
      </w:r>
      <w:hyperlink r:id="rId71" w:history="1">
        <w:r w:rsidRPr="004046BE">
          <w:rPr>
            <w:rStyle w:val="Hyperlink"/>
          </w:rPr>
          <w:t>http://www.brookings.edu/blogs/order-from-chaos/posts/2016/04/27-reviewing-trump-foreign-policy-speech-wright</w:t>
        </w:r>
      </w:hyperlink>
      <w:r w:rsidR="00884A34">
        <w:t xml:space="preserve"> DDI TM) </w:t>
      </w:r>
    </w:p>
    <w:p w14:paraId="0F58103A" w14:textId="77777777" w:rsidR="0032676D" w:rsidRPr="004046BE" w:rsidRDefault="0032676D" w:rsidP="0032676D">
      <w:pPr>
        <w:rPr>
          <w:sz w:val="14"/>
        </w:rPr>
      </w:pPr>
      <w:r w:rsidRPr="004046BE">
        <w:rPr>
          <w:u w:val="single"/>
        </w:rPr>
        <w:t>Donald Trump gave his much-anticipated foreign policy speech at an event hosted by the Center for the National Interest today.</w:t>
      </w:r>
      <w:r w:rsidRPr="004046BE">
        <w:rPr>
          <w:sz w:val="14"/>
        </w:rPr>
        <w:t xml:space="preserve"> </w:t>
      </w:r>
      <w:r w:rsidRPr="004046BE">
        <w:rPr>
          <w:u w:val="single"/>
        </w:rPr>
        <w:t>It was contradictory in parts and repeated standard Republican criticisms of President Obama, but there was a clear message that is consistent with what Trump has said before. It was not the shift in substance that some predicted. There were several notable takeaways, most of which confirmed what we already knew.</w:t>
      </w:r>
      <w:r w:rsidRPr="004046BE">
        <w:rPr>
          <w:sz w:val="14"/>
        </w:rPr>
        <w:t xml:space="preserve"> 1.</w:t>
      </w:r>
      <w:r w:rsidRPr="004046BE">
        <w:rPr>
          <w:b/>
          <w:u w:val="single"/>
        </w:rPr>
        <w:t>Trump will end U.S. alliances in Europe and Asia</w:t>
      </w:r>
      <w:r w:rsidRPr="004046BE">
        <w:rPr>
          <w:sz w:val="14"/>
        </w:rPr>
        <w:t xml:space="preserve"> </w:t>
      </w:r>
      <w:r w:rsidRPr="004046BE">
        <w:rPr>
          <w:u w:val="single"/>
        </w:rPr>
        <w:t>Trump was more specific than usual about his beef with America’s allies</w:t>
      </w:r>
      <w:r w:rsidRPr="004046BE">
        <w:rPr>
          <w:sz w:val="14"/>
        </w:rPr>
        <w:t>. He said, “</w:t>
      </w:r>
      <w:r w:rsidRPr="004046BE">
        <w:rPr>
          <w:u w:val="single"/>
        </w:rPr>
        <w:t xml:space="preserve">We have spent trillions of dollars over time—on planes, missiles, ships, equipment—building up our military to provide a strong defense for Europe and Asia. The countries we are defending must pay for the cost of this defense—and, if not, the </w:t>
      </w:r>
      <w:r w:rsidRPr="004046BE">
        <w:rPr>
          <w:b/>
          <w:u w:val="single"/>
        </w:rPr>
        <w:t xml:space="preserve">U.S. must be prepared to let these countries defend themselves.” </w:t>
      </w:r>
      <w:r w:rsidRPr="004046BE">
        <w:rPr>
          <w:u w:val="single"/>
        </w:rPr>
        <w:t>Trump is not asking them just to increase their defense budgets to 2 percent of GDP</w:t>
      </w:r>
      <w:r w:rsidRPr="004046BE">
        <w:rPr>
          <w:sz w:val="14"/>
        </w:rPr>
        <w:t xml:space="preserve"> (a long-standing U.S. claim), </w:t>
      </w:r>
      <w:r w:rsidRPr="004046BE">
        <w:rPr>
          <w:u w:val="single"/>
        </w:rPr>
        <w:t>nor is he asking them to pay a greater share of overseas bases</w:t>
      </w:r>
      <w:r w:rsidRPr="004046BE">
        <w:rPr>
          <w:sz w:val="14"/>
        </w:rPr>
        <w:t xml:space="preserve">. </w:t>
      </w:r>
      <w:r w:rsidRPr="004046BE">
        <w:rPr>
          <w:b/>
          <w:u w:val="single"/>
        </w:rPr>
        <w:t xml:space="preserve">Trump is asking the allies to pay for a significant share of the U.S. defense budget that enables the United States to be militarily present in Europe and Asia. </w:t>
      </w:r>
      <w:r w:rsidRPr="004046BE">
        <w:rPr>
          <w:sz w:val="14"/>
        </w:rPr>
        <w:t xml:space="preserve">This would run into hundreds of billions of dollars per year. </w:t>
      </w:r>
      <w:r w:rsidRPr="004046BE">
        <w:rPr>
          <w:b/>
          <w:u w:val="single"/>
        </w:rPr>
        <w:t xml:space="preserve">Trump’s demand is based on his stated belief that the United States has no-self interest in being in Asia or Europe. </w:t>
      </w:r>
      <w:r w:rsidRPr="004046BE">
        <w:rPr>
          <w:u w:val="single"/>
        </w:rPr>
        <w:t xml:space="preserve">Needless to say, America’s allies cannot write a check to cover a significant share of the U.S. defense budget, which means he will then have an excuse to </w:t>
      </w:r>
      <w:r w:rsidRPr="004046BE">
        <w:rPr>
          <w:b/>
          <w:u w:val="single"/>
        </w:rPr>
        <w:t>pull out of the alliances.</w:t>
      </w:r>
      <w:r w:rsidRPr="004046BE">
        <w:rPr>
          <w:sz w:val="14"/>
        </w:rPr>
        <w:t xml:space="preserve"> 2.</w:t>
      </w:r>
      <w:r w:rsidRPr="004046BE">
        <w:rPr>
          <w:b/>
          <w:u w:val="single"/>
        </w:rPr>
        <w:t xml:space="preserve">Trump has an isolationist mindset </w:t>
      </w:r>
      <w:r w:rsidRPr="004046BE">
        <w:rPr>
          <w:u w:val="single"/>
        </w:rPr>
        <w:t>Trump believes that the United States has defined its national interest too broadly</w:t>
      </w:r>
      <w:r w:rsidRPr="004046BE">
        <w:rPr>
          <w:sz w:val="14"/>
        </w:rPr>
        <w:t xml:space="preserve">. He said today, </w:t>
      </w:r>
      <w:r w:rsidRPr="004046BE">
        <w:rPr>
          <w:u w:val="single"/>
        </w:rPr>
        <w:t>“We will no longer surrender this country, or its people, to the false song of globalism</w:t>
      </w:r>
      <w:r w:rsidRPr="004046BE">
        <w:rPr>
          <w:sz w:val="14"/>
        </w:rPr>
        <w:t xml:space="preserve">. The nation-state remains the true foundation for happiness and harmony. </w:t>
      </w:r>
      <w:r w:rsidRPr="004046BE">
        <w:rPr>
          <w:u w:val="single"/>
        </w:rPr>
        <w:t xml:space="preserve">I am skeptical of international unions that tie us up and bring America down, and will never enter America into </w:t>
      </w:r>
      <w:r w:rsidRPr="004046BE">
        <w:rPr>
          <w:b/>
          <w:u w:val="single"/>
        </w:rPr>
        <w:t>any agreement</w:t>
      </w:r>
      <w:r w:rsidRPr="004046BE">
        <w:rPr>
          <w:u w:val="single"/>
        </w:rPr>
        <w:t xml:space="preserve"> that reduces our ability to control our own affairs.”</w:t>
      </w:r>
      <w:r w:rsidRPr="004046BE">
        <w:rPr>
          <w:sz w:val="14"/>
        </w:rPr>
        <w:t xml:space="preserve"> </w:t>
      </w:r>
      <w:r w:rsidRPr="004046BE">
        <w:rPr>
          <w:b/>
          <w:u w:val="single"/>
        </w:rPr>
        <w:t>Trump also described his foreign policy as “America First</w:t>
      </w:r>
      <w:r w:rsidRPr="004046BE">
        <w:rPr>
          <w:u w:val="single"/>
        </w:rPr>
        <w:t>,” which was the slogan of Charles Lindbergh and the isolationists of the 1930s.</w:t>
      </w:r>
      <w:r w:rsidRPr="004046BE">
        <w:rPr>
          <w:sz w:val="14"/>
        </w:rPr>
        <w:t xml:space="preserve"> </w:t>
      </w:r>
      <w:r w:rsidRPr="004046BE">
        <w:rPr>
          <w:u w:val="single"/>
        </w:rPr>
        <w:t>Isolationists were never opposed to acting when America was directly threatened but they were opposed to proactively shaping the world so it provided a healthy environment in which the country to flourish and prosper.</w:t>
      </w:r>
      <w:r w:rsidRPr="004046BE">
        <w:rPr>
          <w:sz w:val="14"/>
        </w:rPr>
        <w:t xml:space="preserve"> Trump could not be clearer that he agrees with the isolationists on this and wants to revert back to an age where the United States does much, much less in the world than it does now. </w:t>
      </w:r>
      <w:r w:rsidRPr="004046BE">
        <w:rPr>
          <w:b/>
          <w:u w:val="single"/>
        </w:rPr>
        <w:t xml:space="preserve">He opposes democracy promotion, multilateralism, security guarantees, and, implicitly, keeping the global commons open for use by all nations. </w:t>
      </w:r>
    </w:p>
    <w:p w14:paraId="407346FB" w14:textId="77777777" w:rsidR="0032676D" w:rsidRPr="004046BE" w:rsidRDefault="0032676D" w:rsidP="0032676D">
      <w:pPr>
        <w:pStyle w:val="Heading1"/>
      </w:pPr>
      <w:r w:rsidRPr="004046BE">
        <w:t xml:space="preserve">Internal links </w:t>
      </w:r>
    </w:p>
    <w:p w14:paraId="2176D0B8" w14:textId="77777777" w:rsidR="0032676D" w:rsidRPr="004046BE" w:rsidRDefault="0032676D" w:rsidP="0032676D">
      <w:pPr>
        <w:pStyle w:val="Heading2"/>
      </w:pPr>
      <w:r w:rsidRPr="004046BE">
        <w:t xml:space="preserve">Top level Approaches key to good relations </w:t>
      </w:r>
    </w:p>
    <w:p w14:paraId="6631EBE6" w14:textId="77777777" w:rsidR="0032676D" w:rsidRPr="004046BE" w:rsidRDefault="0032676D" w:rsidP="0032676D">
      <w:pPr>
        <w:pStyle w:val="Heading3"/>
      </w:pPr>
      <w:r w:rsidRPr="004046BE">
        <w:t xml:space="preserve">Accommodation of China = good relations </w:t>
      </w:r>
    </w:p>
    <w:p w14:paraId="2433B438" w14:textId="77777777" w:rsidR="0032676D" w:rsidRPr="004046BE" w:rsidRDefault="0032676D" w:rsidP="0032676D">
      <w:pPr>
        <w:pStyle w:val="Heading4"/>
      </w:pPr>
      <w:r w:rsidRPr="004046BE">
        <w:t>Accommodative foreign policy – not assumed mistrust key to managing US China relations</w:t>
      </w:r>
    </w:p>
    <w:p w14:paraId="6E957DC4" w14:textId="77777777" w:rsidR="0032676D" w:rsidRPr="004046BE" w:rsidRDefault="0032676D" w:rsidP="0032676D">
      <w:r w:rsidRPr="004046BE">
        <w:rPr>
          <w:rStyle w:val="Style13ptBold"/>
        </w:rPr>
        <w:t>Bader 15</w:t>
      </w:r>
      <w:r w:rsidRPr="004046BE">
        <w:t xml:space="preserve"> – (Jeffrey A. Bader, 10-2-2015, "Working on positive China-U.S. relations," Brookings Institution, http://www.brookings.edu/research/interviews/2015/10/02-working-on-positive-us-china-relations-bader)</w:t>
      </w:r>
    </w:p>
    <w:p w14:paraId="7806B598" w14:textId="77777777" w:rsidR="0032676D" w:rsidRPr="004046BE" w:rsidRDefault="0032676D" w:rsidP="0032676D">
      <w:pPr>
        <w:rPr>
          <w:sz w:val="14"/>
        </w:rPr>
      </w:pPr>
      <w:r w:rsidRPr="004046BE">
        <w:rPr>
          <w:rStyle w:val="StyleUnderline"/>
        </w:rPr>
        <w:t>"I think the more that kind of attitude becomes widespread, the harder it's going to be to maintain a positive relationship between the US and China</w:t>
      </w:r>
      <w:r w:rsidRPr="004046BE">
        <w:rPr>
          <w:sz w:val="14"/>
        </w:rPr>
        <w:t xml:space="preserve">," he told China Daily before Xi's visit. </w:t>
      </w:r>
      <w:r w:rsidRPr="004046BE">
        <w:rPr>
          <w:rStyle w:val="StyleUnderline"/>
        </w:rPr>
        <w:t>Bader believes that attitude is based on a misunderstanding of China</w:t>
      </w:r>
      <w:r w:rsidRPr="004046BE">
        <w:rPr>
          <w:sz w:val="14"/>
        </w:rPr>
        <w:t>. In a June article: Changing China Policy: Are We in Search of Enemies</w:t>
      </w:r>
      <w:proofErr w:type="gramStart"/>
      <w:r w:rsidRPr="004046BE">
        <w:rPr>
          <w:sz w:val="14"/>
        </w:rPr>
        <w:t>?,</w:t>
      </w:r>
      <w:proofErr w:type="gramEnd"/>
      <w:r w:rsidRPr="004046BE">
        <w:rPr>
          <w:sz w:val="14"/>
        </w:rPr>
        <w:t xml:space="preserve"> Bader argued that </w:t>
      </w:r>
      <w:r w:rsidRPr="004046BE">
        <w:rPr>
          <w:rStyle w:val="StyleUnderline"/>
        </w:rPr>
        <w:t>the US should not discard the approach taken by eight presidents since Nixon in favor of an assumption of inevitable hostility and a strategy of across-the-board rivalry that may be compelling in international relations theory but which no president has found persuasive</w:t>
      </w:r>
      <w:r w:rsidRPr="004046BE">
        <w:rPr>
          <w:sz w:val="14"/>
        </w:rPr>
        <w:t>. "</w:t>
      </w:r>
      <w:r w:rsidRPr="004046BE">
        <w:rPr>
          <w:rStyle w:val="StyleUnderline"/>
        </w:rPr>
        <w:t>I hope and expect that the ninth president since Nixon</w:t>
      </w:r>
      <w:r w:rsidRPr="004046BE">
        <w:rPr>
          <w:sz w:val="14"/>
        </w:rPr>
        <w:t xml:space="preserve">, though faced with an evolving China, </w:t>
      </w:r>
      <w:r w:rsidRPr="004046BE">
        <w:rPr>
          <w:rStyle w:val="StyleUnderline"/>
        </w:rPr>
        <w:t>will not discard the playbook used by the American statesmen who built and nurtured the US-China relationship and built a generation of peace in Asia</w:t>
      </w:r>
      <w:r w:rsidRPr="004046BE">
        <w:rPr>
          <w:sz w:val="14"/>
        </w:rPr>
        <w:t>," said Bader, who from 2009 to 2011 was a special assistant to the president of the United States for national security affairs at the National Security Council and is now a senior fellow at the John L. Thornton China Center of the Brookings Institution.</w:t>
      </w:r>
    </w:p>
    <w:p w14:paraId="34718FEA" w14:textId="77777777" w:rsidR="0032676D" w:rsidRPr="004046BE" w:rsidRDefault="0032676D" w:rsidP="0032676D">
      <w:pPr>
        <w:pStyle w:val="Heading3"/>
      </w:pPr>
      <w:r w:rsidRPr="004046BE">
        <w:t xml:space="preserve">Mutual trust key to relations </w:t>
      </w:r>
    </w:p>
    <w:p w14:paraId="03AADC0D" w14:textId="77777777" w:rsidR="0032676D" w:rsidRPr="004046BE" w:rsidRDefault="0032676D" w:rsidP="0032676D">
      <w:pPr>
        <w:pStyle w:val="Heading4"/>
      </w:pPr>
      <w:r w:rsidRPr="004046BE">
        <w:t xml:space="preserve">Mutual trust key to overcoming perception that US trying to block China rise </w:t>
      </w:r>
    </w:p>
    <w:p w14:paraId="4CC8A29B" w14:textId="77777777" w:rsidR="0032676D" w:rsidRPr="004046BE" w:rsidRDefault="0032676D" w:rsidP="0032676D">
      <w:r w:rsidRPr="004046BE">
        <w:rPr>
          <w:b/>
        </w:rPr>
        <w:t>Zhu, 2015</w:t>
      </w:r>
      <w:r w:rsidRPr="004046BE">
        <w:t xml:space="preserve"> (</w:t>
      </w:r>
      <w:proofErr w:type="spellStart"/>
      <w:r w:rsidRPr="004046BE">
        <w:t>Zhiqun</w:t>
      </w:r>
      <w:proofErr w:type="spellEnd"/>
      <w:r w:rsidRPr="004046BE">
        <w:t xml:space="preserve">, Professor of Political science and International Relations at </w:t>
      </w:r>
      <w:proofErr w:type="spellStart"/>
      <w:r w:rsidRPr="004046BE">
        <w:t>Bucknell</w:t>
      </w:r>
      <w:proofErr w:type="spellEnd"/>
      <w:r w:rsidRPr="004046BE">
        <w:t xml:space="preserve"> University, “Raising US-China relations to new heights,” China Daily, September 23 2015, http://usa.chinadaily.com.cn/epaper/2015-09/23/content_21959393.htm DDI TM)</w:t>
      </w:r>
    </w:p>
    <w:p w14:paraId="481303E0" w14:textId="77777777" w:rsidR="0032676D" w:rsidRPr="004046BE" w:rsidRDefault="0032676D" w:rsidP="0032676D">
      <w:pPr>
        <w:rPr>
          <w:sz w:val="14"/>
        </w:rPr>
      </w:pPr>
      <w:r w:rsidRPr="004046BE">
        <w:rPr>
          <w:u w:val="single"/>
        </w:rPr>
        <w:t xml:space="preserve">The American concern about China's rising power reflects Americans' lack of confidence in their competition with China. The reality is that </w:t>
      </w:r>
      <w:r w:rsidRPr="004046BE">
        <w:rPr>
          <w:b/>
          <w:u w:val="single"/>
        </w:rPr>
        <w:t>China remains a developing country despite a large economy</w:t>
      </w:r>
      <w:r w:rsidRPr="004046BE">
        <w:rPr>
          <w:u w:val="single"/>
        </w:rPr>
        <w:t xml:space="preserve">. According to Premier Li </w:t>
      </w:r>
      <w:proofErr w:type="spellStart"/>
      <w:r w:rsidRPr="004046BE">
        <w:rPr>
          <w:u w:val="single"/>
        </w:rPr>
        <w:t>Keqiang</w:t>
      </w:r>
      <w:proofErr w:type="spellEnd"/>
      <w:r w:rsidRPr="004046BE">
        <w:rPr>
          <w:u w:val="single"/>
        </w:rPr>
        <w:t xml:space="preserve">, 200 million Chinese still live in poverty. China faces tremendous domestic challenges, including a widening income gap, an aging population, rampant corruption and a deteriorating environment. </w:t>
      </w:r>
      <w:r w:rsidRPr="004046BE">
        <w:rPr>
          <w:b/>
          <w:u w:val="single"/>
        </w:rPr>
        <w:t>The United States remains far ahead of China</w:t>
      </w:r>
      <w:r w:rsidRPr="004046BE">
        <w:rPr>
          <w:u w:val="single"/>
        </w:rPr>
        <w:t xml:space="preserve">, especially in technology and innovation. </w:t>
      </w:r>
      <w:r w:rsidRPr="004046BE">
        <w:rPr>
          <w:sz w:val="14"/>
        </w:rPr>
        <w:t xml:space="preserve">The two economies and societies are complementary in many aspects. A recent study by the National Committee on US-China Relations and the Rhodium Group reveals that from 2000 to 2014, Chinese firms spent nearly $46 billion on new establishments and acquisitions in the US. Chinese-affiliated companies directly employ more than 80,000 Americans. </w:t>
      </w:r>
      <w:r w:rsidRPr="004046BE">
        <w:rPr>
          <w:u w:val="single"/>
        </w:rPr>
        <w:t xml:space="preserve">If the US continues to welcome China's booming investment, it could receive between $100 billion to $200 billion from China by 2020, which would add between 200,000 and 400,000 full-time jobs in the US. </w:t>
      </w:r>
      <w:r w:rsidRPr="004046BE">
        <w:rPr>
          <w:sz w:val="14"/>
        </w:rPr>
        <w:t xml:space="preserve">China is the largest trading partner of a growing number of countries, from Asia to Africa and from Latin America to the Middle East. </w:t>
      </w:r>
      <w:r w:rsidRPr="004046BE">
        <w:rPr>
          <w:u w:val="single"/>
        </w:rPr>
        <w:t xml:space="preserve">A trade regime without China's participation is unlikely to succeed. China-led new initiatives such as the Asian Infrastructure Investment Bank (AIIB) complement the work of the World Bank and Asian Development Bank. "Pivot" and "new type of great power relations" are attempts by the United States and China, respectively, to handle the complicated relationship, but they are poorly defined and largely misunderstood by the other side. Americans generally believe that China has become more assertive in foreign policy and intends to replace the US in global affairs. Many Chinese genuinely think the United States is trying to block China's rise. Lack of trust has been identified as the outstanding problem between the two countries. </w:t>
      </w:r>
      <w:proofErr w:type="gramStart"/>
      <w:r w:rsidRPr="004046BE">
        <w:rPr>
          <w:u w:val="single"/>
        </w:rPr>
        <w:t>But how to build trust?</w:t>
      </w:r>
      <w:proofErr w:type="gramEnd"/>
      <w:r w:rsidRPr="004046BE">
        <w:rPr>
          <w:u w:val="single"/>
        </w:rPr>
        <w:t xml:space="preserve"> Going forward, the two countries must first readjust their mentality. For China, the priority remains at home. Chinese leaders must resist the temptation to flex muscles abroad. </w:t>
      </w:r>
      <w:r w:rsidRPr="004046BE">
        <w:rPr>
          <w:sz w:val="14"/>
        </w:rPr>
        <w:t xml:space="preserve">It is not time to abandon Deng Xiaoping's dictum of lying low and focusing on growth. </w:t>
      </w:r>
      <w:r w:rsidRPr="004046BE">
        <w:rPr>
          <w:u w:val="single"/>
        </w:rPr>
        <w:t xml:space="preserve">The United States, on the other hand, must be realistic and remove ideological lenses to overcome the "China fear". It must also rein in its smaller allies in Asia so as to avoid conflicts that will drag the US and China into direct </w:t>
      </w:r>
      <w:proofErr w:type="spellStart"/>
      <w:proofErr w:type="gramStart"/>
      <w:r w:rsidRPr="004046BE">
        <w:rPr>
          <w:u w:val="single"/>
        </w:rPr>
        <w:t>confrontation.</w:t>
      </w:r>
      <w:r w:rsidRPr="004046BE">
        <w:rPr>
          <w:sz w:val="14"/>
        </w:rPr>
        <w:t>China</w:t>
      </w:r>
      <w:proofErr w:type="spellEnd"/>
      <w:proofErr w:type="gramEnd"/>
      <w:r w:rsidRPr="004046BE">
        <w:rPr>
          <w:sz w:val="14"/>
        </w:rPr>
        <w:t xml:space="preserve"> and the United States are joined at the hip. There is no bad blood between them. They cannot afford to allow hardliners or protectionists to interfere with the generally cooperative relationship. Disagreement on certain issues and occasional quarrels are part of the normal life in a relationship. </w:t>
      </w:r>
      <w:r w:rsidRPr="004046BE">
        <w:rPr>
          <w:rStyle w:val="StyleUnderline"/>
        </w:rPr>
        <w:t>Mutual accommodation and appreciation will enhance personal relations as well as relations between nations.</w:t>
      </w:r>
    </w:p>
    <w:p w14:paraId="1C8893F9" w14:textId="77777777" w:rsidR="0032676D" w:rsidRPr="004046BE" w:rsidRDefault="0032676D" w:rsidP="0032676D"/>
    <w:p w14:paraId="3EA18B01" w14:textId="77777777" w:rsidR="0032676D" w:rsidRPr="004046BE" w:rsidRDefault="0032676D" w:rsidP="0032676D">
      <w:pPr>
        <w:pStyle w:val="Heading2"/>
      </w:pPr>
      <w:r w:rsidRPr="004046BE">
        <w:t xml:space="preserve">One issue doesn’t spillover – generic </w:t>
      </w:r>
    </w:p>
    <w:p w14:paraId="565E6D25" w14:textId="77777777" w:rsidR="0032676D" w:rsidRPr="004046BE" w:rsidRDefault="0032676D" w:rsidP="0032676D">
      <w:pPr>
        <w:pStyle w:val="Heading4"/>
      </w:pPr>
      <w:r w:rsidRPr="004046BE">
        <w:t xml:space="preserve">Multiple points of friction in SQ – no threat to overall relationship </w:t>
      </w:r>
    </w:p>
    <w:p w14:paraId="7F8DFEBA" w14:textId="77777777" w:rsidR="0032676D" w:rsidRPr="004046BE" w:rsidRDefault="0032676D" w:rsidP="0032676D">
      <w:r w:rsidRPr="004046BE">
        <w:rPr>
          <w:b/>
        </w:rPr>
        <w:t>Glaser, 2014</w:t>
      </w:r>
      <w:r w:rsidRPr="004046BE">
        <w:t xml:space="preserve"> (Bonnie S. Senior Adviser for Asia, Freeman Chair in China Studies, Center for Strategic and International Studies, "US-CHINA RELATIONS Managing Differences Remains an Urgent Challenge." Southeast Asian Affairs (2014): 76-82. </w:t>
      </w:r>
      <w:proofErr w:type="spellStart"/>
      <w:r w:rsidRPr="004046BE">
        <w:t>ProQuest</w:t>
      </w:r>
      <w:proofErr w:type="spellEnd"/>
      <w:r w:rsidRPr="004046BE">
        <w:t xml:space="preserve">. </w:t>
      </w:r>
      <w:hyperlink r:id="rId72" w:history="1">
        <w:r w:rsidRPr="004046BE">
          <w:rPr>
            <w:rStyle w:val="Hyperlink"/>
          </w:rPr>
          <w:t>http://search.proquest.com/docview/1650876560/A406786705834EF3PQ/1?accountid=36295</w:t>
        </w:r>
      </w:hyperlink>
      <w:r w:rsidRPr="004046BE">
        <w:t xml:space="preserve">, DDI TM) </w:t>
      </w:r>
    </w:p>
    <w:p w14:paraId="0572210E" w14:textId="77777777" w:rsidR="0032676D" w:rsidRPr="004046BE" w:rsidRDefault="0032676D" w:rsidP="0032676D">
      <w:pPr>
        <w:rPr>
          <w:sz w:val="14"/>
        </w:rPr>
      </w:pPr>
      <w:r w:rsidRPr="004046BE">
        <w:rPr>
          <w:u w:val="single"/>
        </w:rPr>
        <w:t>Friction over political and economic issues is commonplace in the US-China relationship</w:t>
      </w:r>
      <w:r w:rsidRPr="004046BE">
        <w:rPr>
          <w:sz w:val="14"/>
        </w:rPr>
        <w:t xml:space="preserve">. </w:t>
      </w:r>
      <w:r w:rsidRPr="004046BE">
        <w:rPr>
          <w:u w:val="single"/>
        </w:rPr>
        <w:t xml:space="preserve">In the past few years, Washington and Beijing have bickered over the exchange rate of the </w:t>
      </w:r>
      <w:proofErr w:type="spellStart"/>
      <w:r w:rsidRPr="004046BE">
        <w:rPr>
          <w:u w:val="single"/>
        </w:rPr>
        <w:t>renminbi</w:t>
      </w:r>
      <w:proofErr w:type="spellEnd"/>
      <w:r w:rsidRPr="004046BE">
        <w:rPr>
          <w:u w:val="single"/>
        </w:rPr>
        <w:t xml:space="preserve">; China's unwillingness to condemn North Korea's sinking of the South Korean vessel the </w:t>
      </w:r>
      <w:proofErr w:type="spellStart"/>
      <w:r w:rsidRPr="004046BE">
        <w:rPr>
          <w:u w:val="single"/>
        </w:rPr>
        <w:t>Cheonan</w:t>
      </w:r>
      <w:proofErr w:type="spellEnd"/>
      <w:r w:rsidRPr="004046BE">
        <w:rPr>
          <w:u w:val="single"/>
        </w:rPr>
        <w:t xml:space="preserve"> or its shelling of </w:t>
      </w:r>
      <w:proofErr w:type="spellStart"/>
      <w:r w:rsidRPr="004046BE">
        <w:rPr>
          <w:u w:val="single"/>
        </w:rPr>
        <w:t>Yeonpyong</w:t>
      </w:r>
      <w:proofErr w:type="spellEnd"/>
      <w:r w:rsidRPr="004046BE">
        <w:rPr>
          <w:u w:val="single"/>
        </w:rPr>
        <w:t xml:space="preserve"> Island; and Beijing's veto of United Nations Security Council resolutions aimed at imposing sanctions on Syria, to name only a few issues</w:t>
      </w:r>
      <w:r w:rsidRPr="004046BE">
        <w:rPr>
          <w:sz w:val="14"/>
        </w:rPr>
        <w:t xml:space="preserve">. In most cases, US-China differences over specific issues do not spill over into other areas and threaten to set back the entire bilateral relationship. </w:t>
      </w:r>
      <w:r w:rsidRPr="004046BE">
        <w:rPr>
          <w:u w:val="single"/>
        </w:rPr>
        <w:t xml:space="preserve">In the foreseeable future, the majority of issues on which the US and China disagree are also not likely to threaten the overall relationship. </w:t>
      </w:r>
      <w:r w:rsidRPr="004046BE">
        <w:rPr>
          <w:sz w:val="14"/>
        </w:rPr>
        <w:t>There are, however, a few potential matters that could send US-China ties into a tailspin.</w:t>
      </w:r>
    </w:p>
    <w:p w14:paraId="066AD6C1" w14:textId="77777777" w:rsidR="0032676D" w:rsidRPr="004046BE" w:rsidRDefault="0032676D" w:rsidP="0032676D"/>
    <w:p w14:paraId="4BBD5439" w14:textId="77777777" w:rsidR="0032676D" w:rsidRPr="004046BE" w:rsidRDefault="0032676D" w:rsidP="0032676D">
      <w:pPr>
        <w:pStyle w:val="Heading2"/>
      </w:pPr>
      <w:r w:rsidRPr="004046BE">
        <w:t xml:space="preserve">Cooperation =/= good relations </w:t>
      </w:r>
    </w:p>
    <w:p w14:paraId="3954EBB2" w14:textId="77777777" w:rsidR="0032676D" w:rsidRPr="004046BE" w:rsidRDefault="0032676D" w:rsidP="0032676D">
      <w:pPr>
        <w:pStyle w:val="Heading4"/>
      </w:pPr>
      <w:r w:rsidRPr="004046BE">
        <w:t>US-China relations don’t prompt increased cooperation</w:t>
      </w:r>
    </w:p>
    <w:p w14:paraId="09E2CF1A" w14:textId="77777777" w:rsidR="0032676D" w:rsidRPr="004046BE" w:rsidRDefault="0032676D" w:rsidP="0032676D">
      <w:pPr>
        <w:rPr>
          <w:b/>
        </w:rPr>
      </w:pPr>
      <w:proofErr w:type="spellStart"/>
      <w:r w:rsidRPr="004046BE">
        <w:rPr>
          <w:b/>
        </w:rPr>
        <w:t>Tiankai</w:t>
      </w:r>
      <w:proofErr w:type="spellEnd"/>
      <w:r w:rsidRPr="004046BE">
        <w:rPr>
          <w:b/>
        </w:rPr>
        <w:t xml:space="preserve"> 2016 </w:t>
      </w:r>
    </w:p>
    <w:p w14:paraId="5D2FDE34" w14:textId="77777777" w:rsidR="0032676D" w:rsidRPr="004046BE" w:rsidRDefault="0032676D" w:rsidP="0032676D">
      <w:pPr>
        <w:rPr>
          <w:sz w:val="18"/>
        </w:rPr>
      </w:pPr>
      <w:r w:rsidRPr="004046BE">
        <w:rPr>
          <w:sz w:val="18"/>
        </w:rPr>
        <w:t xml:space="preserve">(Cui </w:t>
      </w:r>
      <w:proofErr w:type="spellStart"/>
      <w:r w:rsidRPr="004046BE">
        <w:rPr>
          <w:sz w:val="18"/>
        </w:rPr>
        <w:t>Tiankai</w:t>
      </w:r>
      <w:proofErr w:type="spellEnd"/>
      <w:r w:rsidRPr="004046BE">
        <w:rPr>
          <w:sz w:val="18"/>
        </w:rPr>
        <w:t>, Ambassador of the People’s Republic of China to the United States,</w:t>
      </w:r>
      <w:r w:rsidRPr="004046BE">
        <w:t xml:space="preserve"> </w:t>
      </w:r>
      <w:r w:rsidRPr="004046BE">
        <w:rPr>
          <w:sz w:val="18"/>
        </w:rPr>
        <w:t>May 8, 2016,</w:t>
      </w:r>
      <w:r w:rsidRPr="004046BE">
        <w:t xml:space="preserve"> </w:t>
      </w:r>
      <w:r w:rsidRPr="004046BE">
        <w:rPr>
          <w:sz w:val="18"/>
        </w:rPr>
        <w:t>Brookings U.S.-China Leadership Forum,</w:t>
      </w:r>
      <w:r w:rsidRPr="004046BE">
        <w:rPr>
          <w:sz w:val="14"/>
        </w:rPr>
        <w:t xml:space="preserve"> </w:t>
      </w:r>
      <w:r w:rsidRPr="004046BE">
        <w:rPr>
          <w:sz w:val="18"/>
        </w:rPr>
        <w:t>“Making the Right Choices China-U.S. Relations at a Critical Point,” http://www.brookings.edu/~/media/Research/Files/Speeches/2015/05/China-US-Relations-at-a-Critical-Point.pdf</w:t>
      </w:r>
      <w:proofErr w:type="gramStart"/>
      <w:r w:rsidRPr="004046BE">
        <w:rPr>
          <w:sz w:val="18"/>
        </w:rPr>
        <w:t>?la</w:t>
      </w:r>
      <w:proofErr w:type="gramEnd"/>
      <w:r w:rsidRPr="004046BE">
        <w:rPr>
          <w:sz w:val="18"/>
        </w:rPr>
        <w:t xml:space="preserve">=en DDI TM) </w:t>
      </w:r>
    </w:p>
    <w:p w14:paraId="106C4EDB" w14:textId="77777777" w:rsidR="0032676D" w:rsidRPr="00B5587C" w:rsidRDefault="0032676D" w:rsidP="0032676D">
      <w:pPr>
        <w:rPr>
          <w:rStyle w:val="StyleUnderline"/>
          <w:sz w:val="20"/>
          <w:szCs w:val="20"/>
        </w:rPr>
      </w:pPr>
      <w:r w:rsidRPr="004046BE">
        <w:rPr>
          <w:sz w:val="20"/>
          <w:szCs w:val="20"/>
        </w:rPr>
        <w:t xml:space="preserve">It is a real pleasure to come to </w:t>
      </w:r>
      <w:proofErr w:type="spellStart"/>
      <w:r w:rsidRPr="004046BE">
        <w:rPr>
          <w:sz w:val="20"/>
          <w:szCs w:val="20"/>
        </w:rPr>
        <w:t>Sunnylands</w:t>
      </w:r>
      <w:proofErr w:type="spellEnd"/>
      <w:r w:rsidRPr="004046BE">
        <w:rPr>
          <w:sz w:val="20"/>
          <w:szCs w:val="20"/>
        </w:rPr>
        <w:t xml:space="preserve"> again. There is no better place in America to host this forum. Three years ago next month, our leaders, President Xi and President Obama, had their first presidential meeting here. It was the beginning of a new model of presidential dialogue, one with less formality and fewer aides but greater candor and a clearer focus on issues of strategic importance. Such top-level communication has now become a prominent feature of our relationship, from </w:t>
      </w:r>
      <w:proofErr w:type="spellStart"/>
      <w:r w:rsidRPr="004046BE">
        <w:rPr>
          <w:sz w:val="20"/>
          <w:szCs w:val="20"/>
        </w:rPr>
        <w:t>Sunnylands</w:t>
      </w:r>
      <w:proofErr w:type="spellEnd"/>
      <w:r w:rsidRPr="004046BE">
        <w:rPr>
          <w:sz w:val="20"/>
          <w:szCs w:val="20"/>
        </w:rPr>
        <w:t xml:space="preserve"> to </w:t>
      </w:r>
      <w:proofErr w:type="spellStart"/>
      <w:r w:rsidRPr="004046BE">
        <w:rPr>
          <w:sz w:val="20"/>
          <w:szCs w:val="20"/>
        </w:rPr>
        <w:t>Yingtai</w:t>
      </w:r>
      <w:proofErr w:type="spellEnd"/>
      <w:r w:rsidRPr="004046BE">
        <w:rPr>
          <w:sz w:val="20"/>
          <w:szCs w:val="20"/>
        </w:rPr>
        <w:t xml:space="preserve">, from the Blair House to the recent Nuclear Security Summit. It has enabled our leaders to build up a good mutual understanding not only of priorities and policies, but also of each other as people. Thanks to the strong guidance of our two presidents and the joint efforts of both sides, the China-U.S. relationship in the last three years has withstood one test after another and has by and large moved forward on a positive and stable track. </w:t>
      </w:r>
      <w:r w:rsidRPr="004046BE">
        <w:rPr>
          <w:rStyle w:val="StyleUnderline"/>
          <w:sz w:val="20"/>
          <w:szCs w:val="20"/>
        </w:rPr>
        <w:t>Today, our bilateral cooperation is more extensive and comprehensive than what is usually reported in the media. The relationship is stronger and more resilient than many people have realized.</w:t>
      </w:r>
      <w:r w:rsidRPr="004046BE">
        <w:rPr>
          <w:sz w:val="20"/>
          <w:szCs w:val="20"/>
        </w:rPr>
        <w:t xml:space="preserve"> At the same time, this relationship now seems to be more difficult to manage than ever before. </w:t>
      </w:r>
      <w:r w:rsidRPr="004046BE">
        <w:rPr>
          <w:rStyle w:val="StyleUnderline"/>
          <w:sz w:val="20"/>
          <w:szCs w:val="20"/>
        </w:rPr>
        <w:t>While our cooperation is expanding and deepening, our differences stand out more and more.</w:t>
      </w:r>
      <w:r w:rsidRPr="004046BE">
        <w:rPr>
          <w:sz w:val="20"/>
          <w:szCs w:val="20"/>
        </w:rPr>
        <w:t xml:space="preserve"> </w:t>
      </w:r>
      <w:r w:rsidRPr="004046BE">
        <w:rPr>
          <w:rStyle w:val="StyleUnderline"/>
          <w:sz w:val="20"/>
          <w:szCs w:val="20"/>
        </w:rPr>
        <w:t xml:space="preserve">While </w:t>
      </w:r>
      <w:r w:rsidRPr="004046BE">
        <w:rPr>
          <w:sz w:val="20"/>
          <w:szCs w:val="20"/>
        </w:rPr>
        <w:t xml:space="preserve">there is growing evidence that our </w:t>
      </w:r>
      <w:r w:rsidRPr="004046BE">
        <w:rPr>
          <w:rStyle w:val="StyleUnderline"/>
          <w:sz w:val="20"/>
          <w:szCs w:val="20"/>
        </w:rPr>
        <w:t>two countries are increasingly connected to each other, there are also mounting worries that we might eventually clash. This is</w:t>
      </w:r>
      <w:r w:rsidRPr="004046BE">
        <w:rPr>
          <w:sz w:val="20"/>
          <w:szCs w:val="20"/>
        </w:rPr>
        <w:t xml:space="preserve">, I believe, partly </w:t>
      </w:r>
      <w:r w:rsidRPr="004046BE">
        <w:rPr>
          <w:rStyle w:val="StyleUnderline"/>
          <w:sz w:val="20"/>
          <w:szCs w:val="20"/>
        </w:rPr>
        <w:t>because of the inherent complexities of the relationship, and</w:t>
      </w:r>
      <w:r w:rsidRPr="004046BE">
        <w:rPr>
          <w:sz w:val="20"/>
          <w:szCs w:val="20"/>
        </w:rPr>
        <w:t xml:space="preserve"> partly </w:t>
      </w:r>
      <w:r w:rsidRPr="004046BE">
        <w:rPr>
          <w:rStyle w:val="StyleUnderline"/>
          <w:sz w:val="20"/>
          <w:szCs w:val="20"/>
        </w:rPr>
        <w:t>because fundamental changes in the global political and economic structure have made these complexities even more complicated and have magnified their impact.</w:t>
      </w:r>
    </w:p>
    <w:p w14:paraId="51421507" w14:textId="77777777" w:rsidR="00851470" w:rsidRPr="00693866" w:rsidRDefault="00851470" w:rsidP="00851470">
      <w:pPr>
        <w:rPr>
          <w:vertAlign w:val="subscript"/>
        </w:rPr>
      </w:pPr>
    </w:p>
    <w:sectPr w:rsidR="00851470" w:rsidRPr="0069386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Palatino Linotype">
    <w:panose1 w:val="02040502050505030304"/>
    <w:charset w:val="00"/>
    <w:family w:val="auto"/>
    <w:pitch w:val="variable"/>
    <w:sig w:usb0="E0000287" w:usb1="40000013" w:usb2="00000000" w:usb3="00000000" w:csb0="0000019F" w:csb1="00000000"/>
  </w:font>
  <w:font w:name="Verdana">
    <w:panose1 w:val="020B0604030504040204"/>
    <w:charset w:val="00"/>
    <w:family w:val="auto"/>
    <w:pitch w:val="variable"/>
    <w:sig w:usb0="A10006FF" w:usb1="4000205B" w:usb2="00000010" w:usb3="00000000" w:csb0="0000019F" w:csb1="00000000"/>
  </w:font>
  <w:font w:name="Arial">
    <w:panose1 w:val="020B0604020202020204"/>
    <w:charset w:val="00"/>
    <w:family w:val="auto"/>
    <w:pitch w:val="variable"/>
    <w:sig w:usb0="E0002AFF" w:usb1="C0007843" w:usb2="00000009" w:usb3="00000000" w:csb0="000001FF" w:csb1="00000000"/>
  </w:font>
  <w:font w:name="SimSun">
    <w:altName w:val="宋体"/>
    <w:charset w:val="86"/>
    <w:family w:val="auto"/>
    <w:pitch w:val="variable"/>
    <w:sig w:usb0="00000003" w:usb1="288F0000" w:usb2="00000016" w:usb3="00000000" w:csb0="00040001" w:csb1="00000000"/>
  </w:font>
  <w:font w:name="Cambria Math">
    <w:panose1 w:val="02040503050406030204"/>
    <w:charset w:val="00"/>
    <w:family w:val="auto"/>
    <w:pitch w:val="variable"/>
    <w:sig w:usb0="E00002FF" w:usb1="420024FF" w:usb2="00000000" w:usb3="00000000" w:csb0="0000019F" w:csb1="00000000"/>
  </w:font>
  <w:font w:name="Times">
    <w:panose1 w:val="02000500000000000000"/>
    <w:charset w:val="00"/>
    <w:family w:val="auto"/>
    <w:pitch w:val="variable"/>
    <w:sig w:usb0="00000003" w:usb1="00000000" w:usb2="00000000" w:usb3="00000000" w:csb0="00000001" w:csb1="00000000"/>
  </w:font>
  <w:font w:name="Libian SC Regular">
    <w:panose1 w:val="02010800040101010101"/>
    <w:charset w:val="00"/>
    <w:family w:val="auto"/>
    <w:pitch w:val="variable"/>
    <w:sig w:usb0="00000003" w:usb1="080F0000" w:usb2="00000000" w:usb3="00000000" w:csb0="00040001" w:csb1="00000000"/>
  </w:font>
  <w:font w:name="Tahoma">
    <w:panose1 w:val="020B0604030504040204"/>
    <w:charset w:val="00"/>
    <w:family w:val="auto"/>
    <w:pitch w:val="variable"/>
    <w:sig w:usb0="E1002AFF" w:usb1="C000605B" w:usb2="00000029" w:usb3="00000000" w:csb0="0001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00"/>
  <w:proofState w:spelling="clean" w:grammar="clean"/>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C923BA"/>
    <w:rsid w:val="000029E3"/>
    <w:rsid w:val="000029E8"/>
    <w:rsid w:val="00004225"/>
    <w:rsid w:val="0000608B"/>
    <w:rsid w:val="000066CA"/>
    <w:rsid w:val="00007264"/>
    <w:rsid w:val="000076A9"/>
    <w:rsid w:val="00007DAA"/>
    <w:rsid w:val="00014FAD"/>
    <w:rsid w:val="00015C2D"/>
    <w:rsid w:val="00015D2A"/>
    <w:rsid w:val="00016D2D"/>
    <w:rsid w:val="0001731B"/>
    <w:rsid w:val="0002286F"/>
    <w:rsid w:val="000233A6"/>
    <w:rsid w:val="000239EC"/>
    <w:rsid w:val="0002490B"/>
    <w:rsid w:val="00024FD4"/>
    <w:rsid w:val="0002622C"/>
    <w:rsid w:val="00026465"/>
    <w:rsid w:val="00030204"/>
    <w:rsid w:val="000312A0"/>
    <w:rsid w:val="00032B00"/>
    <w:rsid w:val="00034602"/>
    <w:rsid w:val="000346B2"/>
    <w:rsid w:val="00035337"/>
    <w:rsid w:val="000409E3"/>
    <w:rsid w:val="00040EC9"/>
    <w:rsid w:val="00041E48"/>
    <w:rsid w:val="0004611E"/>
    <w:rsid w:val="000523F5"/>
    <w:rsid w:val="00052FB1"/>
    <w:rsid w:val="00053718"/>
    <w:rsid w:val="00054276"/>
    <w:rsid w:val="000547B1"/>
    <w:rsid w:val="000552B1"/>
    <w:rsid w:val="0006091E"/>
    <w:rsid w:val="00062B45"/>
    <w:rsid w:val="00062F27"/>
    <w:rsid w:val="000638C1"/>
    <w:rsid w:val="00063950"/>
    <w:rsid w:val="00065FEE"/>
    <w:rsid w:val="00072718"/>
    <w:rsid w:val="0007381E"/>
    <w:rsid w:val="00083501"/>
    <w:rsid w:val="0008785F"/>
    <w:rsid w:val="00090CBE"/>
    <w:rsid w:val="000A12DA"/>
    <w:rsid w:val="000A28BE"/>
    <w:rsid w:val="000A2D8A"/>
    <w:rsid w:val="000A6479"/>
    <w:rsid w:val="000B78C9"/>
    <w:rsid w:val="000B7F30"/>
    <w:rsid w:val="000C4177"/>
    <w:rsid w:val="000C70C8"/>
    <w:rsid w:val="000D26A6"/>
    <w:rsid w:val="000D2B90"/>
    <w:rsid w:val="000D6A3C"/>
    <w:rsid w:val="000D6ED8"/>
    <w:rsid w:val="000D717B"/>
    <w:rsid w:val="000E13B8"/>
    <w:rsid w:val="000E2183"/>
    <w:rsid w:val="000E4823"/>
    <w:rsid w:val="000E7C56"/>
    <w:rsid w:val="000F418E"/>
    <w:rsid w:val="00100B28"/>
    <w:rsid w:val="001032E7"/>
    <w:rsid w:val="00104A79"/>
    <w:rsid w:val="00115CE5"/>
    <w:rsid w:val="00116AF5"/>
    <w:rsid w:val="00117316"/>
    <w:rsid w:val="001209B4"/>
    <w:rsid w:val="00126C38"/>
    <w:rsid w:val="00140171"/>
    <w:rsid w:val="0014018B"/>
    <w:rsid w:val="0014482B"/>
    <w:rsid w:val="001449F6"/>
    <w:rsid w:val="00155231"/>
    <w:rsid w:val="00156A97"/>
    <w:rsid w:val="00157A23"/>
    <w:rsid w:val="00160966"/>
    <w:rsid w:val="0017056F"/>
    <w:rsid w:val="001725EF"/>
    <w:rsid w:val="001761C1"/>
    <w:rsid w:val="001761FC"/>
    <w:rsid w:val="00182655"/>
    <w:rsid w:val="001840F2"/>
    <w:rsid w:val="00185134"/>
    <w:rsid w:val="001856C6"/>
    <w:rsid w:val="00191B5F"/>
    <w:rsid w:val="00192487"/>
    <w:rsid w:val="00193A26"/>
    <w:rsid w:val="00194517"/>
    <w:rsid w:val="001946F6"/>
    <w:rsid w:val="0019668D"/>
    <w:rsid w:val="00196787"/>
    <w:rsid w:val="001A25FD"/>
    <w:rsid w:val="001A4DC5"/>
    <w:rsid w:val="001A5371"/>
    <w:rsid w:val="001A71C0"/>
    <w:rsid w:val="001A72C7"/>
    <w:rsid w:val="001B4DCD"/>
    <w:rsid w:val="001B684D"/>
    <w:rsid w:val="001B73E3"/>
    <w:rsid w:val="001C255E"/>
    <w:rsid w:val="001C316D"/>
    <w:rsid w:val="001D1A0D"/>
    <w:rsid w:val="001D36BF"/>
    <w:rsid w:val="001D4C28"/>
    <w:rsid w:val="001E0B1F"/>
    <w:rsid w:val="001E1E0B"/>
    <w:rsid w:val="001E678D"/>
    <w:rsid w:val="001F0D1F"/>
    <w:rsid w:val="001F1173"/>
    <w:rsid w:val="001F171C"/>
    <w:rsid w:val="002005A8"/>
    <w:rsid w:val="00203DD8"/>
    <w:rsid w:val="00204E1D"/>
    <w:rsid w:val="002059BD"/>
    <w:rsid w:val="00207A80"/>
    <w:rsid w:val="00210FAF"/>
    <w:rsid w:val="002168F2"/>
    <w:rsid w:val="002203D1"/>
    <w:rsid w:val="00223BC9"/>
    <w:rsid w:val="0022589F"/>
    <w:rsid w:val="00230A7E"/>
    <w:rsid w:val="002343FE"/>
    <w:rsid w:val="002374AB"/>
    <w:rsid w:val="002375B4"/>
    <w:rsid w:val="002416B5"/>
    <w:rsid w:val="002502CF"/>
    <w:rsid w:val="00251F57"/>
    <w:rsid w:val="002530A3"/>
    <w:rsid w:val="00254F18"/>
    <w:rsid w:val="00260199"/>
    <w:rsid w:val="00262C43"/>
    <w:rsid w:val="00267EBB"/>
    <w:rsid w:val="0027023B"/>
    <w:rsid w:val="00274EDB"/>
    <w:rsid w:val="002756F0"/>
    <w:rsid w:val="00276746"/>
    <w:rsid w:val="002769D3"/>
    <w:rsid w:val="0027729E"/>
    <w:rsid w:val="0028186F"/>
    <w:rsid w:val="00282825"/>
    <w:rsid w:val="00284ED6"/>
    <w:rsid w:val="00287B33"/>
    <w:rsid w:val="00290C5A"/>
    <w:rsid w:val="002926AE"/>
    <w:rsid w:val="0029647A"/>
    <w:rsid w:val="00296504"/>
    <w:rsid w:val="002A16EB"/>
    <w:rsid w:val="002A745B"/>
    <w:rsid w:val="002B0ADF"/>
    <w:rsid w:val="002B0E84"/>
    <w:rsid w:val="002B5511"/>
    <w:rsid w:val="002B5E2E"/>
    <w:rsid w:val="002B7ACF"/>
    <w:rsid w:val="002C1CFE"/>
    <w:rsid w:val="002D0E3A"/>
    <w:rsid w:val="002D2FA8"/>
    <w:rsid w:val="002D5D1C"/>
    <w:rsid w:val="002E0643"/>
    <w:rsid w:val="002E392E"/>
    <w:rsid w:val="002E4B7D"/>
    <w:rsid w:val="002E4CE9"/>
    <w:rsid w:val="002E6BBC"/>
    <w:rsid w:val="002E7E8D"/>
    <w:rsid w:val="002F0AD7"/>
    <w:rsid w:val="002F1BA9"/>
    <w:rsid w:val="002F43FE"/>
    <w:rsid w:val="002F511E"/>
    <w:rsid w:val="002F6E74"/>
    <w:rsid w:val="00300A18"/>
    <w:rsid w:val="00300E6D"/>
    <w:rsid w:val="00301A69"/>
    <w:rsid w:val="0030305D"/>
    <w:rsid w:val="003063AF"/>
    <w:rsid w:val="003079CC"/>
    <w:rsid w:val="003106B3"/>
    <w:rsid w:val="0031385D"/>
    <w:rsid w:val="00315CB6"/>
    <w:rsid w:val="003223B2"/>
    <w:rsid w:val="00322A67"/>
    <w:rsid w:val="0032396C"/>
    <w:rsid w:val="0032676D"/>
    <w:rsid w:val="0033058C"/>
    <w:rsid w:val="00330E13"/>
    <w:rsid w:val="00334E27"/>
    <w:rsid w:val="00335A23"/>
    <w:rsid w:val="00340707"/>
    <w:rsid w:val="003418DE"/>
    <w:rsid w:val="0035177B"/>
    <w:rsid w:val="00351841"/>
    <w:rsid w:val="00355D4B"/>
    <w:rsid w:val="003623B5"/>
    <w:rsid w:val="003624A6"/>
    <w:rsid w:val="00363A60"/>
    <w:rsid w:val="00364ADF"/>
    <w:rsid w:val="00364C76"/>
    <w:rsid w:val="003670D9"/>
    <w:rsid w:val="00370B41"/>
    <w:rsid w:val="0037122B"/>
    <w:rsid w:val="00371B27"/>
    <w:rsid w:val="003726C3"/>
    <w:rsid w:val="00375A02"/>
    <w:rsid w:val="00375D2E"/>
    <w:rsid w:val="00376BE2"/>
    <w:rsid w:val="0038285D"/>
    <w:rsid w:val="00383071"/>
    <w:rsid w:val="00383B19"/>
    <w:rsid w:val="00384BC6"/>
    <w:rsid w:val="00385FCC"/>
    <w:rsid w:val="0038657B"/>
    <w:rsid w:val="003933F9"/>
    <w:rsid w:val="00395864"/>
    <w:rsid w:val="00396557"/>
    <w:rsid w:val="00397316"/>
    <w:rsid w:val="003A0163"/>
    <w:rsid w:val="003A248F"/>
    <w:rsid w:val="003A2E71"/>
    <w:rsid w:val="003A4D64"/>
    <w:rsid w:val="003A4D9C"/>
    <w:rsid w:val="003A74EF"/>
    <w:rsid w:val="003B1668"/>
    <w:rsid w:val="003B3078"/>
    <w:rsid w:val="003B4684"/>
    <w:rsid w:val="003B7E37"/>
    <w:rsid w:val="003C198F"/>
    <w:rsid w:val="003C5F4C"/>
    <w:rsid w:val="003C70B3"/>
    <w:rsid w:val="003D2CAA"/>
    <w:rsid w:val="003D4616"/>
    <w:rsid w:val="003D5EA8"/>
    <w:rsid w:val="003D6006"/>
    <w:rsid w:val="003E056E"/>
    <w:rsid w:val="003E305E"/>
    <w:rsid w:val="003E34DB"/>
    <w:rsid w:val="003E5067"/>
    <w:rsid w:val="003E51F3"/>
    <w:rsid w:val="003E5302"/>
    <w:rsid w:val="003E54DE"/>
    <w:rsid w:val="003E5BF1"/>
    <w:rsid w:val="003F2452"/>
    <w:rsid w:val="003F41EA"/>
    <w:rsid w:val="003F7DF0"/>
    <w:rsid w:val="004011FD"/>
    <w:rsid w:val="00401499"/>
    <w:rsid w:val="004039AF"/>
    <w:rsid w:val="004046BE"/>
    <w:rsid w:val="004061C4"/>
    <w:rsid w:val="004068FA"/>
    <w:rsid w:val="004076DE"/>
    <w:rsid w:val="00407AFF"/>
    <w:rsid w:val="00410B70"/>
    <w:rsid w:val="0041155D"/>
    <w:rsid w:val="004170BF"/>
    <w:rsid w:val="00417831"/>
    <w:rsid w:val="00423F6C"/>
    <w:rsid w:val="004260D9"/>
    <w:rsid w:val="00426341"/>
    <w:rsid w:val="004270E3"/>
    <w:rsid w:val="004348DC"/>
    <w:rsid w:val="00434921"/>
    <w:rsid w:val="004359F8"/>
    <w:rsid w:val="00442018"/>
    <w:rsid w:val="004451B8"/>
    <w:rsid w:val="0044626B"/>
    <w:rsid w:val="00447B10"/>
    <w:rsid w:val="004511BB"/>
    <w:rsid w:val="004513CA"/>
    <w:rsid w:val="00452EE4"/>
    <w:rsid w:val="004536D6"/>
    <w:rsid w:val="00455CF2"/>
    <w:rsid w:val="00457224"/>
    <w:rsid w:val="00462085"/>
    <w:rsid w:val="0046550F"/>
    <w:rsid w:val="00471B5A"/>
    <w:rsid w:val="004744DD"/>
    <w:rsid w:val="00476F76"/>
    <w:rsid w:val="00477179"/>
    <w:rsid w:val="0048047E"/>
    <w:rsid w:val="00481A28"/>
    <w:rsid w:val="00482AF9"/>
    <w:rsid w:val="004955E6"/>
    <w:rsid w:val="004A00A0"/>
    <w:rsid w:val="004A4AA9"/>
    <w:rsid w:val="004A5BBB"/>
    <w:rsid w:val="004B1671"/>
    <w:rsid w:val="004B37B4"/>
    <w:rsid w:val="004B4E50"/>
    <w:rsid w:val="004C0314"/>
    <w:rsid w:val="004C0D3D"/>
    <w:rsid w:val="004C213E"/>
    <w:rsid w:val="004C2E16"/>
    <w:rsid w:val="004C376C"/>
    <w:rsid w:val="004C657F"/>
    <w:rsid w:val="004D03EF"/>
    <w:rsid w:val="004D17D8"/>
    <w:rsid w:val="004D1FC7"/>
    <w:rsid w:val="004D3331"/>
    <w:rsid w:val="004D6470"/>
    <w:rsid w:val="004E355B"/>
    <w:rsid w:val="004E54E4"/>
    <w:rsid w:val="004F21CA"/>
    <w:rsid w:val="004F2854"/>
    <w:rsid w:val="004F61F8"/>
    <w:rsid w:val="0050022D"/>
    <w:rsid w:val="0050039F"/>
    <w:rsid w:val="005009AF"/>
    <w:rsid w:val="005024CD"/>
    <w:rsid w:val="005028E5"/>
    <w:rsid w:val="00503735"/>
    <w:rsid w:val="00515F13"/>
    <w:rsid w:val="00520872"/>
    <w:rsid w:val="005224D6"/>
    <w:rsid w:val="005224F2"/>
    <w:rsid w:val="005327CF"/>
    <w:rsid w:val="00533910"/>
    <w:rsid w:val="00536D8B"/>
    <w:rsid w:val="005379C3"/>
    <w:rsid w:val="005407CE"/>
    <w:rsid w:val="00541054"/>
    <w:rsid w:val="005441C3"/>
    <w:rsid w:val="005519C2"/>
    <w:rsid w:val="005523E0"/>
    <w:rsid w:val="00552F50"/>
    <w:rsid w:val="0055320F"/>
    <w:rsid w:val="0055699B"/>
    <w:rsid w:val="005612F2"/>
    <w:rsid w:val="00563D3D"/>
    <w:rsid w:val="00564043"/>
    <w:rsid w:val="005659AA"/>
    <w:rsid w:val="005676E8"/>
    <w:rsid w:val="00567BB6"/>
    <w:rsid w:val="0057104B"/>
    <w:rsid w:val="00572BB1"/>
    <w:rsid w:val="005749D2"/>
    <w:rsid w:val="00581048"/>
    <w:rsid w:val="00581203"/>
    <w:rsid w:val="0058349C"/>
    <w:rsid w:val="00585FBE"/>
    <w:rsid w:val="005868A9"/>
    <w:rsid w:val="005870E8"/>
    <w:rsid w:val="00587E62"/>
    <w:rsid w:val="005922AC"/>
    <w:rsid w:val="00592BF1"/>
    <w:rsid w:val="005A315E"/>
    <w:rsid w:val="005A4D4E"/>
    <w:rsid w:val="005A572A"/>
    <w:rsid w:val="005A7237"/>
    <w:rsid w:val="005B21FA"/>
    <w:rsid w:val="005B3244"/>
    <w:rsid w:val="005B3844"/>
    <w:rsid w:val="005B4796"/>
    <w:rsid w:val="005B5E3B"/>
    <w:rsid w:val="005B6EE8"/>
    <w:rsid w:val="005B7731"/>
    <w:rsid w:val="005C4515"/>
    <w:rsid w:val="005C4C5F"/>
    <w:rsid w:val="005C5602"/>
    <w:rsid w:val="005C59D7"/>
    <w:rsid w:val="005C6118"/>
    <w:rsid w:val="005C6CF2"/>
    <w:rsid w:val="005C74A6"/>
    <w:rsid w:val="005D263B"/>
    <w:rsid w:val="005D2AD1"/>
    <w:rsid w:val="005D3343"/>
    <w:rsid w:val="005D3B4D"/>
    <w:rsid w:val="005D5DD7"/>
    <w:rsid w:val="005D615C"/>
    <w:rsid w:val="005E1860"/>
    <w:rsid w:val="005F063B"/>
    <w:rsid w:val="005F0D04"/>
    <w:rsid w:val="005F192D"/>
    <w:rsid w:val="005F24C8"/>
    <w:rsid w:val="005F26AF"/>
    <w:rsid w:val="00601156"/>
    <w:rsid w:val="006033F9"/>
    <w:rsid w:val="0060455D"/>
    <w:rsid w:val="00611D57"/>
    <w:rsid w:val="00612AF3"/>
    <w:rsid w:val="0061383D"/>
    <w:rsid w:val="00614D69"/>
    <w:rsid w:val="00617030"/>
    <w:rsid w:val="00621301"/>
    <w:rsid w:val="0062173F"/>
    <w:rsid w:val="00622D32"/>
    <w:rsid w:val="00623581"/>
    <w:rsid w:val="006235FB"/>
    <w:rsid w:val="00626A15"/>
    <w:rsid w:val="006438CB"/>
    <w:rsid w:val="006452FE"/>
    <w:rsid w:val="006529B9"/>
    <w:rsid w:val="00654695"/>
    <w:rsid w:val="0065500A"/>
    <w:rsid w:val="00655217"/>
    <w:rsid w:val="0065727C"/>
    <w:rsid w:val="0065739A"/>
    <w:rsid w:val="00657A0F"/>
    <w:rsid w:val="0066353E"/>
    <w:rsid w:val="0066375E"/>
    <w:rsid w:val="00665280"/>
    <w:rsid w:val="00674A78"/>
    <w:rsid w:val="00677B55"/>
    <w:rsid w:val="00677F63"/>
    <w:rsid w:val="006814C1"/>
    <w:rsid w:val="0068657E"/>
    <w:rsid w:val="00690B7B"/>
    <w:rsid w:val="00693866"/>
    <w:rsid w:val="00696A16"/>
    <w:rsid w:val="00696B66"/>
    <w:rsid w:val="00697BD6"/>
    <w:rsid w:val="006A1C48"/>
    <w:rsid w:val="006A1F40"/>
    <w:rsid w:val="006A3CBE"/>
    <w:rsid w:val="006A4840"/>
    <w:rsid w:val="006A5763"/>
    <w:rsid w:val="006A5D5B"/>
    <w:rsid w:val="006A7E1D"/>
    <w:rsid w:val="006B4A3A"/>
    <w:rsid w:val="006C24BD"/>
    <w:rsid w:val="006C3A56"/>
    <w:rsid w:val="006C55B6"/>
    <w:rsid w:val="006D13F4"/>
    <w:rsid w:val="006D2438"/>
    <w:rsid w:val="006D6AED"/>
    <w:rsid w:val="006E4AC3"/>
    <w:rsid w:val="006E5F72"/>
    <w:rsid w:val="006E6D0B"/>
    <w:rsid w:val="006F126E"/>
    <w:rsid w:val="006F3834"/>
    <w:rsid w:val="006F4E70"/>
    <w:rsid w:val="006F5693"/>
    <w:rsid w:val="00706339"/>
    <w:rsid w:val="00714CF4"/>
    <w:rsid w:val="00717B01"/>
    <w:rsid w:val="007227D9"/>
    <w:rsid w:val="00722A86"/>
    <w:rsid w:val="0072392C"/>
    <w:rsid w:val="0072491F"/>
    <w:rsid w:val="00736823"/>
    <w:rsid w:val="007374A1"/>
    <w:rsid w:val="00742032"/>
    <w:rsid w:val="00745140"/>
    <w:rsid w:val="0074604C"/>
    <w:rsid w:val="007501A1"/>
    <w:rsid w:val="00752712"/>
    <w:rsid w:val="00753A84"/>
    <w:rsid w:val="00754E55"/>
    <w:rsid w:val="0075568C"/>
    <w:rsid w:val="00760A92"/>
    <w:rsid w:val="007611F5"/>
    <w:rsid w:val="007619E4"/>
    <w:rsid w:val="00761B06"/>
    <w:rsid w:val="00761E75"/>
    <w:rsid w:val="0076206A"/>
    <w:rsid w:val="0076495E"/>
    <w:rsid w:val="00765FC8"/>
    <w:rsid w:val="0076647A"/>
    <w:rsid w:val="00766EAA"/>
    <w:rsid w:val="00775773"/>
    <w:rsid w:val="00782980"/>
    <w:rsid w:val="007864D3"/>
    <w:rsid w:val="00793F46"/>
    <w:rsid w:val="00793F6F"/>
    <w:rsid w:val="007953E3"/>
    <w:rsid w:val="007A1325"/>
    <w:rsid w:val="007A1A18"/>
    <w:rsid w:val="007A4ECE"/>
    <w:rsid w:val="007A7399"/>
    <w:rsid w:val="007B2368"/>
    <w:rsid w:val="007B53D8"/>
    <w:rsid w:val="007B6A4F"/>
    <w:rsid w:val="007C047E"/>
    <w:rsid w:val="007C22C5"/>
    <w:rsid w:val="007C2912"/>
    <w:rsid w:val="007C400F"/>
    <w:rsid w:val="007C50B4"/>
    <w:rsid w:val="007C57E1"/>
    <w:rsid w:val="007C5811"/>
    <w:rsid w:val="007C7EF9"/>
    <w:rsid w:val="007D2DF5"/>
    <w:rsid w:val="007D3D94"/>
    <w:rsid w:val="007D451A"/>
    <w:rsid w:val="007D51F4"/>
    <w:rsid w:val="007D5E3E"/>
    <w:rsid w:val="007D5EDE"/>
    <w:rsid w:val="007D7596"/>
    <w:rsid w:val="007E242C"/>
    <w:rsid w:val="007E2994"/>
    <w:rsid w:val="007E4032"/>
    <w:rsid w:val="007E447F"/>
    <w:rsid w:val="007E6631"/>
    <w:rsid w:val="007F1D40"/>
    <w:rsid w:val="007F465A"/>
    <w:rsid w:val="007F706B"/>
    <w:rsid w:val="0080189C"/>
    <w:rsid w:val="00803A12"/>
    <w:rsid w:val="008049D7"/>
    <w:rsid w:val="00805D5A"/>
    <w:rsid w:val="008206CA"/>
    <w:rsid w:val="00822561"/>
    <w:rsid w:val="00823A3A"/>
    <w:rsid w:val="00824045"/>
    <w:rsid w:val="008266F9"/>
    <w:rsid w:val="00826A9B"/>
    <w:rsid w:val="00834842"/>
    <w:rsid w:val="008368DA"/>
    <w:rsid w:val="008379F3"/>
    <w:rsid w:val="00840E7B"/>
    <w:rsid w:val="00841038"/>
    <w:rsid w:val="00844611"/>
    <w:rsid w:val="00850EB0"/>
    <w:rsid w:val="00851470"/>
    <w:rsid w:val="00852BE7"/>
    <w:rsid w:val="00853998"/>
    <w:rsid w:val="00853BCE"/>
    <w:rsid w:val="00853D40"/>
    <w:rsid w:val="00854026"/>
    <w:rsid w:val="008561C9"/>
    <w:rsid w:val="008564FC"/>
    <w:rsid w:val="008624EF"/>
    <w:rsid w:val="00864E76"/>
    <w:rsid w:val="008669EF"/>
    <w:rsid w:val="008674A6"/>
    <w:rsid w:val="00871787"/>
    <w:rsid w:val="00871B85"/>
    <w:rsid w:val="00872581"/>
    <w:rsid w:val="0087363A"/>
    <w:rsid w:val="0087459D"/>
    <w:rsid w:val="0087680F"/>
    <w:rsid w:val="00876D81"/>
    <w:rsid w:val="0087797F"/>
    <w:rsid w:val="00881D86"/>
    <w:rsid w:val="00883306"/>
    <w:rsid w:val="00884A34"/>
    <w:rsid w:val="00887031"/>
    <w:rsid w:val="008902B7"/>
    <w:rsid w:val="00890E4C"/>
    <w:rsid w:val="00890E74"/>
    <w:rsid w:val="00893B6C"/>
    <w:rsid w:val="0089418F"/>
    <w:rsid w:val="00897C29"/>
    <w:rsid w:val="008A1A9C"/>
    <w:rsid w:val="008A2C23"/>
    <w:rsid w:val="008A427B"/>
    <w:rsid w:val="008A4633"/>
    <w:rsid w:val="008B0101"/>
    <w:rsid w:val="008B032E"/>
    <w:rsid w:val="008B5F4D"/>
    <w:rsid w:val="008C07B3"/>
    <w:rsid w:val="008C0FA2"/>
    <w:rsid w:val="008C20A8"/>
    <w:rsid w:val="008C2262"/>
    <w:rsid w:val="008C2342"/>
    <w:rsid w:val="008C77B6"/>
    <w:rsid w:val="008D099D"/>
    <w:rsid w:val="008D0D24"/>
    <w:rsid w:val="008D1B91"/>
    <w:rsid w:val="008D724A"/>
    <w:rsid w:val="008E303A"/>
    <w:rsid w:val="008E4D7A"/>
    <w:rsid w:val="008E5066"/>
    <w:rsid w:val="008E6336"/>
    <w:rsid w:val="008E7A3E"/>
    <w:rsid w:val="008F1942"/>
    <w:rsid w:val="008F41FD"/>
    <w:rsid w:val="008F4479"/>
    <w:rsid w:val="008F4BA0"/>
    <w:rsid w:val="008F6CA0"/>
    <w:rsid w:val="008F758D"/>
    <w:rsid w:val="00901726"/>
    <w:rsid w:val="00912E4C"/>
    <w:rsid w:val="00920E6A"/>
    <w:rsid w:val="00920F83"/>
    <w:rsid w:val="00924CA9"/>
    <w:rsid w:val="00931816"/>
    <w:rsid w:val="00932C71"/>
    <w:rsid w:val="0093513C"/>
    <w:rsid w:val="00936FC4"/>
    <w:rsid w:val="009400EF"/>
    <w:rsid w:val="00941EA9"/>
    <w:rsid w:val="0094488C"/>
    <w:rsid w:val="00945E71"/>
    <w:rsid w:val="00945F62"/>
    <w:rsid w:val="0094677F"/>
    <w:rsid w:val="009509D5"/>
    <w:rsid w:val="00952332"/>
    <w:rsid w:val="009538F5"/>
    <w:rsid w:val="009557DF"/>
    <w:rsid w:val="00957187"/>
    <w:rsid w:val="009603E1"/>
    <w:rsid w:val="00960AAB"/>
    <w:rsid w:val="00961C9D"/>
    <w:rsid w:val="00963065"/>
    <w:rsid w:val="00964E08"/>
    <w:rsid w:val="0097151F"/>
    <w:rsid w:val="009717E1"/>
    <w:rsid w:val="00973777"/>
    <w:rsid w:val="00973D5F"/>
    <w:rsid w:val="00976E78"/>
    <w:rsid w:val="009775C0"/>
    <w:rsid w:val="00984AEB"/>
    <w:rsid w:val="00990634"/>
    <w:rsid w:val="00991733"/>
    <w:rsid w:val="00992078"/>
    <w:rsid w:val="00994DFC"/>
    <w:rsid w:val="009A01FD"/>
    <w:rsid w:val="009A1467"/>
    <w:rsid w:val="009A6464"/>
    <w:rsid w:val="009A7168"/>
    <w:rsid w:val="009B4512"/>
    <w:rsid w:val="009B69F5"/>
    <w:rsid w:val="009C5FF7"/>
    <w:rsid w:val="009C6292"/>
    <w:rsid w:val="009D15DB"/>
    <w:rsid w:val="009E1B4E"/>
    <w:rsid w:val="009F0A95"/>
    <w:rsid w:val="009F1CBB"/>
    <w:rsid w:val="009F3305"/>
    <w:rsid w:val="009F692D"/>
    <w:rsid w:val="009F6FB2"/>
    <w:rsid w:val="00A018E2"/>
    <w:rsid w:val="00A071C0"/>
    <w:rsid w:val="00A174D2"/>
    <w:rsid w:val="00A2090D"/>
    <w:rsid w:val="00A22670"/>
    <w:rsid w:val="00A24B35"/>
    <w:rsid w:val="00A271BA"/>
    <w:rsid w:val="00A27F86"/>
    <w:rsid w:val="00A34BF1"/>
    <w:rsid w:val="00A34FFB"/>
    <w:rsid w:val="00A3525D"/>
    <w:rsid w:val="00A36D2E"/>
    <w:rsid w:val="00A414ED"/>
    <w:rsid w:val="00A42FA2"/>
    <w:rsid w:val="00A431C6"/>
    <w:rsid w:val="00A46D7F"/>
    <w:rsid w:val="00A5129E"/>
    <w:rsid w:val="00A54315"/>
    <w:rsid w:val="00A607D2"/>
    <w:rsid w:val="00A60FBC"/>
    <w:rsid w:val="00A62FC7"/>
    <w:rsid w:val="00A654FE"/>
    <w:rsid w:val="00A65C0B"/>
    <w:rsid w:val="00A71254"/>
    <w:rsid w:val="00A72D92"/>
    <w:rsid w:val="00A73DA9"/>
    <w:rsid w:val="00A81FBD"/>
    <w:rsid w:val="00A81FD2"/>
    <w:rsid w:val="00A8441A"/>
    <w:rsid w:val="00A860D1"/>
    <w:rsid w:val="00A8674A"/>
    <w:rsid w:val="00A926E4"/>
    <w:rsid w:val="00A9396D"/>
    <w:rsid w:val="00A9445B"/>
    <w:rsid w:val="00A97E7B"/>
    <w:rsid w:val="00AA29E3"/>
    <w:rsid w:val="00AA355D"/>
    <w:rsid w:val="00AA3DA0"/>
    <w:rsid w:val="00AA4D88"/>
    <w:rsid w:val="00AA6F6E"/>
    <w:rsid w:val="00AB48D3"/>
    <w:rsid w:val="00AD1DAC"/>
    <w:rsid w:val="00AE1362"/>
    <w:rsid w:val="00AE2124"/>
    <w:rsid w:val="00AE24BC"/>
    <w:rsid w:val="00AE3265"/>
    <w:rsid w:val="00AE3E3F"/>
    <w:rsid w:val="00AF0927"/>
    <w:rsid w:val="00AF19DA"/>
    <w:rsid w:val="00AF4760"/>
    <w:rsid w:val="00AF55D4"/>
    <w:rsid w:val="00AF671E"/>
    <w:rsid w:val="00B0536C"/>
    <w:rsid w:val="00B05C2D"/>
    <w:rsid w:val="00B10119"/>
    <w:rsid w:val="00B10835"/>
    <w:rsid w:val="00B12933"/>
    <w:rsid w:val="00B12B88"/>
    <w:rsid w:val="00B13A1D"/>
    <w:rsid w:val="00B13BC8"/>
    <w:rsid w:val="00B24662"/>
    <w:rsid w:val="00B25BCA"/>
    <w:rsid w:val="00B26F96"/>
    <w:rsid w:val="00B30267"/>
    <w:rsid w:val="00B32F14"/>
    <w:rsid w:val="00B3569C"/>
    <w:rsid w:val="00B3590A"/>
    <w:rsid w:val="00B420DB"/>
    <w:rsid w:val="00B42ED8"/>
    <w:rsid w:val="00B43676"/>
    <w:rsid w:val="00B4502C"/>
    <w:rsid w:val="00B45108"/>
    <w:rsid w:val="00B521C6"/>
    <w:rsid w:val="00B5557E"/>
    <w:rsid w:val="00B556E1"/>
    <w:rsid w:val="00B5587C"/>
    <w:rsid w:val="00B566C0"/>
    <w:rsid w:val="00B56DC5"/>
    <w:rsid w:val="00B60125"/>
    <w:rsid w:val="00B62594"/>
    <w:rsid w:val="00B62BFA"/>
    <w:rsid w:val="00B6656B"/>
    <w:rsid w:val="00B66AFD"/>
    <w:rsid w:val="00B707E6"/>
    <w:rsid w:val="00B71625"/>
    <w:rsid w:val="00B75C54"/>
    <w:rsid w:val="00B778D0"/>
    <w:rsid w:val="00B852E5"/>
    <w:rsid w:val="00B86CEC"/>
    <w:rsid w:val="00B874A0"/>
    <w:rsid w:val="00B875C8"/>
    <w:rsid w:val="00B92A93"/>
    <w:rsid w:val="00BA17A8"/>
    <w:rsid w:val="00BA3C33"/>
    <w:rsid w:val="00BA46FE"/>
    <w:rsid w:val="00BB0878"/>
    <w:rsid w:val="00BB0B37"/>
    <w:rsid w:val="00BB1879"/>
    <w:rsid w:val="00BB3EEE"/>
    <w:rsid w:val="00BC0ABE"/>
    <w:rsid w:val="00BC30B1"/>
    <w:rsid w:val="00BC30DB"/>
    <w:rsid w:val="00BC31C4"/>
    <w:rsid w:val="00BC64FF"/>
    <w:rsid w:val="00BC7C37"/>
    <w:rsid w:val="00BD2244"/>
    <w:rsid w:val="00BD6E5A"/>
    <w:rsid w:val="00BE6472"/>
    <w:rsid w:val="00BE7B6B"/>
    <w:rsid w:val="00BF29B8"/>
    <w:rsid w:val="00BF3104"/>
    <w:rsid w:val="00BF3E08"/>
    <w:rsid w:val="00BF46EA"/>
    <w:rsid w:val="00BF4B82"/>
    <w:rsid w:val="00BF6CE2"/>
    <w:rsid w:val="00C02FB2"/>
    <w:rsid w:val="00C07D05"/>
    <w:rsid w:val="00C10856"/>
    <w:rsid w:val="00C156A0"/>
    <w:rsid w:val="00C203FA"/>
    <w:rsid w:val="00C20C11"/>
    <w:rsid w:val="00C22DC4"/>
    <w:rsid w:val="00C23CC1"/>
    <w:rsid w:val="00C30EB8"/>
    <w:rsid w:val="00C3164F"/>
    <w:rsid w:val="00C31B5E"/>
    <w:rsid w:val="00C34D3E"/>
    <w:rsid w:val="00C35B37"/>
    <w:rsid w:val="00C36C3B"/>
    <w:rsid w:val="00C3747A"/>
    <w:rsid w:val="00C406D9"/>
    <w:rsid w:val="00C41DC5"/>
    <w:rsid w:val="00C50C7B"/>
    <w:rsid w:val="00C50EC3"/>
    <w:rsid w:val="00C53160"/>
    <w:rsid w:val="00C5349C"/>
    <w:rsid w:val="00C55182"/>
    <w:rsid w:val="00C568DA"/>
    <w:rsid w:val="00C56DCC"/>
    <w:rsid w:val="00C57075"/>
    <w:rsid w:val="00C61E53"/>
    <w:rsid w:val="00C624D3"/>
    <w:rsid w:val="00C633CC"/>
    <w:rsid w:val="00C63413"/>
    <w:rsid w:val="00C63553"/>
    <w:rsid w:val="00C6362C"/>
    <w:rsid w:val="00C63A25"/>
    <w:rsid w:val="00C65BFC"/>
    <w:rsid w:val="00C70183"/>
    <w:rsid w:val="00C701FA"/>
    <w:rsid w:val="00C72AFE"/>
    <w:rsid w:val="00C776E2"/>
    <w:rsid w:val="00C81619"/>
    <w:rsid w:val="00C918C2"/>
    <w:rsid w:val="00C923BA"/>
    <w:rsid w:val="00C943B0"/>
    <w:rsid w:val="00CA013C"/>
    <w:rsid w:val="00CA2C0B"/>
    <w:rsid w:val="00CA6D6D"/>
    <w:rsid w:val="00CA77C7"/>
    <w:rsid w:val="00CB0223"/>
    <w:rsid w:val="00CB46CF"/>
    <w:rsid w:val="00CB6967"/>
    <w:rsid w:val="00CC3A9D"/>
    <w:rsid w:val="00CC497D"/>
    <w:rsid w:val="00CC519B"/>
    <w:rsid w:val="00CC6A4C"/>
    <w:rsid w:val="00CC73DE"/>
    <w:rsid w:val="00CC7A4E"/>
    <w:rsid w:val="00CD1359"/>
    <w:rsid w:val="00CD40BB"/>
    <w:rsid w:val="00CD4C83"/>
    <w:rsid w:val="00CE75FF"/>
    <w:rsid w:val="00CE7DAD"/>
    <w:rsid w:val="00CE7F03"/>
    <w:rsid w:val="00CF25AB"/>
    <w:rsid w:val="00D01EDC"/>
    <w:rsid w:val="00D078AA"/>
    <w:rsid w:val="00D07E24"/>
    <w:rsid w:val="00D10058"/>
    <w:rsid w:val="00D10ECD"/>
    <w:rsid w:val="00D11978"/>
    <w:rsid w:val="00D15DEB"/>
    <w:rsid w:val="00D15E30"/>
    <w:rsid w:val="00D16129"/>
    <w:rsid w:val="00D169D7"/>
    <w:rsid w:val="00D16AB3"/>
    <w:rsid w:val="00D17655"/>
    <w:rsid w:val="00D179B4"/>
    <w:rsid w:val="00D253D5"/>
    <w:rsid w:val="00D25C35"/>
    <w:rsid w:val="00D25DBD"/>
    <w:rsid w:val="00D26929"/>
    <w:rsid w:val="00D2789C"/>
    <w:rsid w:val="00D30CBD"/>
    <w:rsid w:val="00D30D9E"/>
    <w:rsid w:val="00D32E0A"/>
    <w:rsid w:val="00D33908"/>
    <w:rsid w:val="00D34B56"/>
    <w:rsid w:val="00D354F2"/>
    <w:rsid w:val="00D36C30"/>
    <w:rsid w:val="00D43A0D"/>
    <w:rsid w:val="00D43A8C"/>
    <w:rsid w:val="00D4591C"/>
    <w:rsid w:val="00D5237C"/>
    <w:rsid w:val="00D53072"/>
    <w:rsid w:val="00D55822"/>
    <w:rsid w:val="00D61A4E"/>
    <w:rsid w:val="00D61B72"/>
    <w:rsid w:val="00D634EA"/>
    <w:rsid w:val="00D67520"/>
    <w:rsid w:val="00D678DF"/>
    <w:rsid w:val="00D72B17"/>
    <w:rsid w:val="00D72BED"/>
    <w:rsid w:val="00D77956"/>
    <w:rsid w:val="00D77C73"/>
    <w:rsid w:val="00D80F0C"/>
    <w:rsid w:val="00D92077"/>
    <w:rsid w:val="00D951E2"/>
    <w:rsid w:val="00D9565A"/>
    <w:rsid w:val="00DA1982"/>
    <w:rsid w:val="00DA6199"/>
    <w:rsid w:val="00DA6715"/>
    <w:rsid w:val="00DB2337"/>
    <w:rsid w:val="00DB3C92"/>
    <w:rsid w:val="00DB5F87"/>
    <w:rsid w:val="00DC0376"/>
    <w:rsid w:val="00DC099B"/>
    <w:rsid w:val="00DC1F29"/>
    <w:rsid w:val="00DC6557"/>
    <w:rsid w:val="00DD345F"/>
    <w:rsid w:val="00DD4CD4"/>
    <w:rsid w:val="00DD65A2"/>
    <w:rsid w:val="00DD6770"/>
    <w:rsid w:val="00DE0749"/>
    <w:rsid w:val="00DE1CE2"/>
    <w:rsid w:val="00DF1210"/>
    <w:rsid w:val="00DF2CB9"/>
    <w:rsid w:val="00DF31E9"/>
    <w:rsid w:val="00DF48AD"/>
    <w:rsid w:val="00DF5C23"/>
    <w:rsid w:val="00E01DAD"/>
    <w:rsid w:val="00E021DC"/>
    <w:rsid w:val="00E03F91"/>
    <w:rsid w:val="00E064F2"/>
    <w:rsid w:val="00E0717B"/>
    <w:rsid w:val="00E13AD8"/>
    <w:rsid w:val="00E16CEA"/>
    <w:rsid w:val="00E20D65"/>
    <w:rsid w:val="00E2210F"/>
    <w:rsid w:val="00E26212"/>
    <w:rsid w:val="00E33CEF"/>
    <w:rsid w:val="00E34328"/>
    <w:rsid w:val="00E353A2"/>
    <w:rsid w:val="00E36881"/>
    <w:rsid w:val="00E42E4C"/>
    <w:rsid w:val="00E47013"/>
    <w:rsid w:val="00E50371"/>
    <w:rsid w:val="00E541F9"/>
    <w:rsid w:val="00E57B79"/>
    <w:rsid w:val="00E63419"/>
    <w:rsid w:val="00E63582"/>
    <w:rsid w:val="00E64496"/>
    <w:rsid w:val="00E65C68"/>
    <w:rsid w:val="00E66F5B"/>
    <w:rsid w:val="00E8322E"/>
    <w:rsid w:val="00E848DE"/>
    <w:rsid w:val="00E87B53"/>
    <w:rsid w:val="00E903E0"/>
    <w:rsid w:val="00E91306"/>
    <w:rsid w:val="00E918DE"/>
    <w:rsid w:val="00E92488"/>
    <w:rsid w:val="00E92FE7"/>
    <w:rsid w:val="00E97DBF"/>
    <w:rsid w:val="00EA1115"/>
    <w:rsid w:val="00EA39EB"/>
    <w:rsid w:val="00EA3B2C"/>
    <w:rsid w:val="00EA58CE"/>
    <w:rsid w:val="00EA7466"/>
    <w:rsid w:val="00EA757F"/>
    <w:rsid w:val="00EB33FF"/>
    <w:rsid w:val="00EC2759"/>
    <w:rsid w:val="00EC7106"/>
    <w:rsid w:val="00ED0120"/>
    <w:rsid w:val="00ED4E12"/>
    <w:rsid w:val="00ED7025"/>
    <w:rsid w:val="00EE051B"/>
    <w:rsid w:val="00EE54B4"/>
    <w:rsid w:val="00EE621D"/>
    <w:rsid w:val="00EE6D09"/>
    <w:rsid w:val="00EF2B5C"/>
    <w:rsid w:val="00EF513B"/>
    <w:rsid w:val="00EF7794"/>
    <w:rsid w:val="00F02046"/>
    <w:rsid w:val="00F03EDF"/>
    <w:rsid w:val="00F04AD2"/>
    <w:rsid w:val="00F053D8"/>
    <w:rsid w:val="00F07888"/>
    <w:rsid w:val="00F104AD"/>
    <w:rsid w:val="00F10A33"/>
    <w:rsid w:val="00F11816"/>
    <w:rsid w:val="00F1313D"/>
    <w:rsid w:val="00F13145"/>
    <w:rsid w:val="00F15D04"/>
    <w:rsid w:val="00F201E7"/>
    <w:rsid w:val="00F21C79"/>
    <w:rsid w:val="00F238C9"/>
    <w:rsid w:val="00F23CA5"/>
    <w:rsid w:val="00F27331"/>
    <w:rsid w:val="00F277AA"/>
    <w:rsid w:val="00F31955"/>
    <w:rsid w:val="00F3372E"/>
    <w:rsid w:val="00F34C06"/>
    <w:rsid w:val="00F3658A"/>
    <w:rsid w:val="00F400AF"/>
    <w:rsid w:val="00F42878"/>
    <w:rsid w:val="00F43EA3"/>
    <w:rsid w:val="00F442CD"/>
    <w:rsid w:val="00F45297"/>
    <w:rsid w:val="00F45424"/>
    <w:rsid w:val="00F50C55"/>
    <w:rsid w:val="00F5243A"/>
    <w:rsid w:val="00F544BF"/>
    <w:rsid w:val="00F55D88"/>
    <w:rsid w:val="00F57FFB"/>
    <w:rsid w:val="00F601E6"/>
    <w:rsid w:val="00F61957"/>
    <w:rsid w:val="00F6427F"/>
    <w:rsid w:val="00F66303"/>
    <w:rsid w:val="00F70011"/>
    <w:rsid w:val="00F73954"/>
    <w:rsid w:val="00F750FF"/>
    <w:rsid w:val="00F81912"/>
    <w:rsid w:val="00F83738"/>
    <w:rsid w:val="00F84628"/>
    <w:rsid w:val="00F84CD0"/>
    <w:rsid w:val="00F8551C"/>
    <w:rsid w:val="00F94060"/>
    <w:rsid w:val="00F9752D"/>
    <w:rsid w:val="00FA56F6"/>
    <w:rsid w:val="00FA6D12"/>
    <w:rsid w:val="00FB2477"/>
    <w:rsid w:val="00FB329D"/>
    <w:rsid w:val="00FB7062"/>
    <w:rsid w:val="00FC27E3"/>
    <w:rsid w:val="00FC3F58"/>
    <w:rsid w:val="00FC736D"/>
    <w:rsid w:val="00FC74C7"/>
    <w:rsid w:val="00FD14C8"/>
    <w:rsid w:val="00FD451D"/>
    <w:rsid w:val="00FD5B22"/>
    <w:rsid w:val="00FD70C8"/>
    <w:rsid w:val="00FE4144"/>
    <w:rsid w:val="00FF000E"/>
    <w:rsid w:val="00FF09B6"/>
    <w:rsid w:val="00FF45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EC0D1C6"/>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024C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024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024C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024C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024C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024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24CD"/>
  </w:style>
  <w:style w:type="character" w:customStyle="1" w:styleId="Heading1Char">
    <w:name w:val="Heading 1 Char"/>
    <w:aliases w:val="Pocket Char"/>
    <w:basedOn w:val="DefaultParagraphFont"/>
    <w:link w:val="Heading1"/>
    <w:uiPriority w:val="9"/>
    <w:rsid w:val="005024C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024C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024C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024C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5024CD"/>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5024CD"/>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Emphasis1"/>
    <w:uiPriority w:val="20"/>
    <w:qFormat/>
    <w:rsid w:val="005024C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024C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5024CD"/>
    <w:rPr>
      <w:color w:val="auto"/>
      <w:u w:val="none"/>
    </w:rPr>
  </w:style>
  <w:style w:type="paragraph" w:styleId="DocumentMap">
    <w:name w:val="Document Map"/>
    <w:basedOn w:val="Normal"/>
    <w:link w:val="DocumentMapChar"/>
    <w:uiPriority w:val="99"/>
    <w:semiHidden/>
    <w:unhideWhenUsed/>
    <w:rsid w:val="005024C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024CD"/>
    <w:rPr>
      <w:rFonts w:ascii="Lucida Grande" w:hAnsi="Lucida Grande" w:cs="Lucida Grande"/>
    </w:rPr>
  </w:style>
  <w:style w:type="character" w:customStyle="1" w:styleId="yshortcuts">
    <w:name w:val="yshortcuts"/>
    <w:basedOn w:val="DefaultParagraphFont"/>
    <w:rsid w:val="00E92488"/>
  </w:style>
  <w:style w:type="paragraph" w:styleId="BodyText">
    <w:name w:val="Body Text"/>
    <w:basedOn w:val="Normal"/>
    <w:link w:val="BodyTextChar"/>
    <w:uiPriority w:val="1"/>
    <w:qFormat/>
    <w:rsid w:val="00CE7F03"/>
    <w:rPr>
      <w:rFonts w:ascii="Palatino Linotype" w:eastAsia="Palatino Linotype" w:hAnsi="Palatino Linotype" w:cs="Palatino Linotype"/>
      <w:sz w:val="20"/>
      <w:szCs w:val="20"/>
    </w:rPr>
  </w:style>
  <w:style w:type="character" w:customStyle="1" w:styleId="BodyTextChar">
    <w:name w:val="Body Text Char"/>
    <w:basedOn w:val="DefaultParagraphFont"/>
    <w:link w:val="BodyText"/>
    <w:uiPriority w:val="1"/>
    <w:rsid w:val="00CE7F03"/>
    <w:rPr>
      <w:rFonts w:ascii="Palatino Linotype" w:eastAsia="Palatino Linotype" w:hAnsi="Palatino Linotype" w:cs="Palatino Linotype"/>
      <w:sz w:val="20"/>
      <w:szCs w:val="20"/>
    </w:rPr>
  </w:style>
  <w:style w:type="paragraph" w:customStyle="1" w:styleId="Emphasis1">
    <w:name w:val="Emphasis1"/>
    <w:basedOn w:val="Normal"/>
    <w:link w:val="Emphasis"/>
    <w:autoRedefine/>
    <w:uiPriority w:val="20"/>
    <w:qFormat/>
    <w:rsid w:val="00793F6F"/>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7"/>
    <w:qFormat/>
    <w:rsid w:val="00D17655"/>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HAnsi"/>
      <w:b/>
      <w:iCs/>
      <w:szCs w:val="22"/>
      <w:u w:val="single"/>
      <w:bdr w:val="single" w:sz="24" w:space="0" w:color="auto"/>
    </w:rPr>
  </w:style>
  <w:style w:type="paragraph" w:styleId="NormalWeb">
    <w:name w:val="Normal (Web)"/>
    <w:basedOn w:val="Normal"/>
    <w:uiPriority w:val="99"/>
    <w:unhideWhenUsed/>
    <w:rsid w:val="005922AC"/>
    <w:pPr>
      <w:spacing w:before="100" w:beforeAutospacing="1" w:after="100" w:afterAutospacing="1" w:line="240" w:lineRule="auto"/>
    </w:pPr>
    <w:rPr>
      <w:rFonts w:ascii="Times New Roman" w:eastAsiaTheme="minorHAnsi" w:hAnsi="Times New Roman" w:cs="Times New Roman"/>
      <w:sz w:val="24"/>
      <w:szCs w:val="22"/>
    </w:rPr>
  </w:style>
  <w:style w:type="character" w:customStyle="1" w:styleId="officialstitle-">
    <w:name w:val="official_s_title-"/>
    <w:basedOn w:val="DefaultParagraphFont"/>
    <w:rsid w:val="00A72D92"/>
  </w:style>
  <w:style w:type="character" w:customStyle="1" w:styleId="officialsbureau">
    <w:name w:val="official_s_bureau"/>
    <w:basedOn w:val="DefaultParagraphFont"/>
    <w:rsid w:val="00A72D92"/>
  </w:style>
  <w:style w:type="character" w:customStyle="1" w:styleId="apple-converted-space">
    <w:name w:val="apple-converted-space"/>
    <w:basedOn w:val="DefaultParagraphFont"/>
    <w:rsid w:val="00CB46CF"/>
  </w:style>
  <w:style w:type="paragraph" w:styleId="Revision">
    <w:name w:val="Revision"/>
    <w:hidden/>
    <w:uiPriority w:val="99"/>
    <w:semiHidden/>
    <w:rsid w:val="0076647A"/>
    <w:rPr>
      <w:rFonts w:ascii="Calibri" w:hAnsi="Calibri"/>
      <w:sz w:val="22"/>
    </w:rPr>
  </w:style>
  <w:style w:type="paragraph" w:styleId="BalloonText">
    <w:name w:val="Balloon Text"/>
    <w:basedOn w:val="Normal"/>
    <w:link w:val="BalloonTextChar"/>
    <w:uiPriority w:val="99"/>
    <w:semiHidden/>
    <w:unhideWhenUsed/>
    <w:rsid w:val="0076647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647A"/>
    <w:rPr>
      <w:rFonts w:ascii="Lucida Grande" w:hAnsi="Lucida Grande" w:cs="Lucida Grande"/>
      <w:sz w:val="18"/>
      <w:szCs w:val="18"/>
    </w:rPr>
  </w:style>
  <w:style w:type="character" w:customStyle="1" w:styleId="aqj">
    <w:name w:val="aqj"/>
    <w:basedOn w:val="DefaultParagraphFont"/>
    <w:rsid w:val="00B30267"/>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5024CD"/>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024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024CD"/>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024CD"/>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5024CD"/>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5024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24CD"/>
  </w:style>
  <w:style w:type="character" w:customStyle="1" w:styleId="Heading1Char">
    <w:name w:val="Heading 1 Char"/>
    <w:aliases w:val="Pocket Char"/>
    <w:basedOn w:val="DefaultParagraphFont"/>
    <w:link w:val="Heading1"/>
    <w:uiPriority w:val="9"/>
    <w:rsid w:val="005024CD"/>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024CD"/>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5024CD"/>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5024CD"/>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1"/>
    <w:qFormat/>
    <w:rsid w:val="005024CD"/>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1"/>
    <w:qFormat/>
    <w:rsid w:val="005024CD"/>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Emphasis1"/>
    <w:uiPriority w:val="20"/>
    <w:qFormat/>
    <w:rsid w:val="005024CD"/>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024CD"/>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5024CD"/>
    <w:rPr>
      <w:color w:val="auto"/>
      <w:u w:val="none"/>
    </w:rPr>
  </w:style>
  <w:style w:type="paragraph" w:styleId="DocumentMap">
    <w:name w:val="Document Map"/>
    <w:basedOn w:val="Normal"/>
    <w:link w:val="DocumentMapChar"/>
    <w:uiPriority w:val="99"/>
    <w:semiHidden/>
    <w:unhideWhenUsed/>
    <w:rsid w:val="005024C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024CD"/>
    <w:rPr>
      <w:rFonts w:ascii="Lucida Grande" w:hAnsi="Lucida Grande" w:cs="Lucida Grande"/>
    </w:rPr>
  </w:style>
  <w:style w:type="character" w:customStyle="1" w:styleId="yshortcuts">
    <w:name w:val="yshortcuts"/>
    <w:basedOn w:val="DefaultParagraphFont"/>
    <w:rsid w:val="00E92488"/>
  </w:style>
  <w:style w:type="paragraph" w:styleId="BodyText">
    <w:name w:val="Body Text"/>
    <w:basedOn w:val="Normal"/>
    <w:link w:val="BodyTextChar"/>
    <w:uiPriority w:val="1"/>
    <w:qFormat/>
    <w:rsid w:val="00CE7F03"/>
    <w:rPr>
      <w:rFonts w:ascii="Palatino Linotype" w:eastAsia="Palatino Linotype" w:hAnsi="Palatino Linotype" w:cs="Palatino Linotype"/>
      <w:sz w:val="20"/>
      <w:szCs w:val="20"/>
    </w:rPr>
  </w:style>
  <w:style w:type="character" w:customStyle="1" w:styleId="BodyTextChar">
    <w:name w:val="Body Text Char"/>
    <w:basedOn w:val="DefaultParagraphFont"/>
    <w:link w:val="BodyText"/>
    <w:uiPriority w:val="1"/>
    <w:rsid w:val="00CE7F03"/>
    <w:rPr>
      <w:rFonts w:ascii="Palatino Linotype" w:eastAsia="Palatino Linotype" w:hAnsi="Palatino Linotype" w:cs="Palatino Linotype"/>
      <w:sz w:val="20"/>
      <w:szCs w:val="20"/>
    </w:rPr>
  </w:style>
  <w:style w:type="paragraph" w:customStyle="1" w:styleId="Emphasis1">
    <w:name w:val="Emphasis1"/>
    <w:basedOn w:val="Normal"/>
    <w:link w:val="Emphasis"/>
    <w:autoRedefine/>
    <w:uiPriority w:val="20"/>
    <w:qFormat/>
    <w:rsid w:val="00793F6F"/>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 w:type="paragraph" w:customStyle="1" w:styleId="textbold">
    <w:name w:val="text bold"/>
    <w:basedOn w:val="Normal"/>
    <w:uiPriority w:val="7"/>
    <w:qFormat/>
    <w:rsid w:val="00D17655"/>
    <w:pPr>
      <w:widowControl w:val="0"/>
      <w:pBdr>
        <w:top w:val="single" w:sz="8" w:space="0" w:color="auto"/>
        <w:left w:val="single" w:sz="8" w:space="0" w:color="auto"/>
        <w:bottom w:val="single" w:sz="8" w:space="0" w:color="auto"/>
        <w:right w:val="single" w:sz="8" w:space="0" w:color="auto"/>
      </w:pBdr>
      <w:spacing w:line="254" w:lineRule="auto"/>
      <w:ind w:left="720"/>
      <w:jc w:val="both"/>
    </w:pPr>
    <w:rPr>
      <w:rFonts w:eastAsiaTheme="minorHAnsi"/>
      <w:b/>
      <w:iCs/>
      <w:szCs w:val="22"/>
      <w:u w:val="single"/>
      <w:bdr w:val="single" w:sz="24" w:space="0" w:color="auto"/>
    </w:rPr>
  </w:style>
  <w:style w:type="paragraph" w:styleId="NormalWeb">
    <w:name w:val="Normal (Web)"/>
    <w:basedOn w:val="Normal"/>
    <w:uiPriority w:val="99"/>
    <w:unhideWhenUsed/>
    <w:rsid w:val="005922AC"/>
    <w:pPr>
      <w:spacing w:before="100" w:beforeAutospacing="1" w:after="100" w:afterAutospacing="1" w:line="240" w:lineRule="auto"/>
    </w:pPr>
    <w:rPr>
      <w:rFonts w:ascii="Times New Roman" w:eastAsiaTheme="minorHAnsi" w:hAnsi="Times New Roman" w:cs="Times New Roman"/>
      <w:sz w:val="24"/>
      <w:szCs w:val="22"/>
    </w:rPr>
  </w:style>
  <w:style w:type="character" w:customStyle="1" w:styleId="officialstitle-">
    <w:name w:val="official_s_title-"/>
    <w:basedOn w:val="DefaultParagraphFont"/>
    <w:rsid w:val="00A72D92"/>
  </w:style>
  <w:style w:type="character" w:customStyle="1" w:styleId="officialsbureau">
    <w:name w:val="official_s_bureau"/>
    <w:basedOn w:val="DefaultParagraphFont"/>
    <w:rsid w:val="00A72D92"/>
  </w:style>
  <w:style w:type="character" w:customStyle="1" w:styleId="apple-converted-space">
    <w:name w:val="apple-converted-space"/>
    <w:basedOn w:val="DefaultParagraphFont"/>
    <w:rsid w:val="00CB46CF"/>
  </w:style>
  <w:style w:type="paragraph" w:styleId="Revision">
    <w:name w:val="Revision"/>
    <w:hidden/>
    <w:uiPriority w:val="99"/>
    <w:semiHidden/>
    <w:rsid w:val="0076647A"/>
    <w:rPr>
      <w:rFonts w:ascii="Calibri" w:hAnsi="Calibri"/>
      <w:sz w:val="22"/>
    </w:rPr>
  </w:style>
  <w:style w:type="paragraph" w:styleId="BalloonText">
    <w:name w:val="Balloon Text"/>
    <w:basedOn w:val="Normal"/>
    <w:link w:val="BalloonTextChar"/>
    <w:uiPriority w:val="99"/>
    <w:semiHidden/>
    <w:unhideWhenUsed/>
    <w:rsid w:val="0076647A"/>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6647A"/>
    <w:rPr>
      <w:rFonts w:ascii="Lucida Grande" w:hAnsi="Lucida Grande" w:cs="Lucida Grande"/>
      <w:sz w:val="18"/>
      <w:szCs w:val="18"/>
    </w:rPr>
  </w:style>
  <w:style w:type="character" w:customStyle="1" w:styleId="aqj">
    <w:name w:val="aqj"/>
    <w:basedOn w:val="DefaultParagraphFont"/>
    <w:rsid w:val="00B302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3" Type="http://schemas.openxmlformats.org/officeDocument/2006/relationships/hyperlink" Target="http://www.atlanticcouncil.org/images/publications/China-US_Cooperation_Key_to_the_Global_Future_WEB.pdf" TargetMode="External"/><Relationship Id="rId14" Type="http://schemas.openxmlformats.org/officeDocument/2006/relationships/hyperlink" Target="http://www.brookings.edu/~/media/research/files/papers/2012/3/30%20us%20china%20lieberthal/0330_china_lieberthal.pdf" TargetMode="External"/><Relationship Id="rId15" Type="http://schemas.openxmlformats.org/officeDocument/2006/relationships/hyperlink" Target="http://www.usnews.com/news/articles/2015/12/10/why-china-and-the-us-have-found-common-purpose-on-climate-change" TargetMode="External"/><Relationship Id="rId16" Type="http://schemas.openxmlformats.org/officeDocument/2006/relationships/hyperlink" Target="http://thediplomat.com/2015/10/china-us-climate-change-cooperation-beyond-energy/" TargetMode="External"/><Relationship Id="rId17" Type="http://schemas.openxmlformats.org/officeDocument/2006/relationships/hyperlink" Target="http://www.usnews.com/news/articles/2015/12/10/why-china-and-the-us-have-found-common-purpose-on-climate-change" TargetMode="External"/><Relationship Id="rId18" Type="http://schemas.openxmlformats.org/officeDocument/2006/relationships/hyperlink" Target="http://www.newvision.co.ug/new_vision/news/1426167/china-us-set-talks-economy-maritime-differences" TargetMode="External"/><Relationship Id="rId19" Type="http://schemas.openxmlformats.org/officeDocument/2006/relationships/hyperlink" Target="http://thediplomat.com/2016/03/sino-us-cooperation-over-north-korea-is-now-more-important-than-ever/" TargetMode="External"/><Relationship Id="rId63" Type="http://schemas.openxmlformats.org/officeDocument/2006/relationships/hyperlink" Target="http://dailysignal.com/2016/05/19/tensions-rising-with-china-after-near-collision/" TargetMode="External"/><Relationship Id="rId64" Type="http://schemas.openxmlformats.org/officeDocument/2006/relationships/hyperlink" Target="http://www.navytimes.com/story/military/2016/05/18/chinese-jets-intercept-us-navy-spy-plane/84562724/" TargetMode="External"/><Relationship Id="rId65" Type="http://schemas.openxmlformats.org/officeDocument/2006/relationships/hyperlink" Target="http://link.springer.com/article/10.1007/s11366-014-9327-x" TargetMode="External"/><Relationship Id="rId66" Type="http://schemas.openxmlformats.org/officeDocument/2006/relationships/hyperlink" Target="http://link.springer.com/article/10.1007/s11366-014-9327-x" TargetMode="External"/><Relationship Id="rId67" Type="http://schemas.openxmlformats.org/officeDocument/2006/relationships/hyperlink" Target="http://www.upi.com/Top_News/US/2015/12/01/US-Chinese-leaders-hope-new-cooperation-will-cut-cyber-thefts-improve-relations/3501449024293/" TargetMode="External"/><Relationship Id="rId68" Type="http://schemas.openxmlformats.org/officeDocument/2006/relationships/hyperlink" Target="http://www.cnn.com/2016/05/23/politics/vietnam-arms-ban-south-china-sea/" TargetMode="External"/><Relationship Id="rId69" Type="http://schemas.openxmlformats.org/officeDocument/2006/relationships/hyperlink" Target="http://www.nytimes.com/2016/02/26/world/asia/north-korea-sanctions.html" TargetMode="External"/><Relationship Id="rId50" Type="http://schemas.openxmlformats.org/officeDocument/2006/relationships/hyperlink" Target="http://globalthinkers.foreignpolicy.com/" TargetMode="External"/><Relationship Id="rId51" Type="http://schemas.openxmlformats.org/officeDocument/2006/relationships/hyperlink" Target="http://www.risingpowersinitiative.org/improved-atmosphere-in-us-china-relations-but-constraints-from-domestic-actors-remain/" TargetMode="External"/><Relationship Id="rId52" Type="http://schemas.openxmlformats.org/officeDocument/2006/relationships/hyperlink" Target="http://www.nbr.org/DOWNLOADS/PDFS/OUTREACH/NBR_BRIEFINGSERIES_PRIORITIESFORTHE114THCONGRESS_030315.PDF" TargetMode="External"/><Relationship Id="rId53" Type="http://schemas.openxmlformats.org/officeDocument/2006/relationships/hyperlink" Target="http://thediplomat.com/2014/06/china-and-the-us-destined-to-cooperate/" TargetMode="External"/><Relationship Id="rId54" Type="http://schemas.openxmlformats.org/officeDocument/2006/relationships/hyperlink" Target="http://www.nbr.org/DOWNLOADS/PDFS/OUTREACH/NBR_BRIEFINGSERIES_PRIORITIESFORTHE114THCONGRESS_030315.PDF" TargetMode="External"/><Relationship Id="rId55" Type="http://schemas.openxmlformats.org/officeDocument/2006/relationships/hyperlink" Target="http://search.proquest.com/docview/1650876560/A406786705834EF3PQ/1?accountid=36295" TargetMode="External"/><Relationship Id="rId56" Type="http://schemas.openxmlformats.org/officeDocument/2006/relationships/hyperlink" Target="http://sputniknews.com/voiceofrussia/2011/09/16/56271568.html" TargetMode="External"/><Relationship Id="rId57" Type="http://schemas.openxmlformats.org/officeDocument/2006/relationships/hyperlink" Target="http://link.springer.com/article/10.1007/s11366-014-9327-x" TargetMode="External"/><Relationship Id="rId58" Type="http://schemas.openxmlformats.org/officeDocument/2006/relationships/hyperlink" Target="http://search.proquest.com/docview/1650876560/A406786705834EF3PQ/1?accountid=36295" TargetMode="External"/><Relationship Id="rId59" Type="http://schemas.openxmlformats.org/officeDocument/2006/relationships/hyperlink" Target="http://search.proquest.com/docview/1650876560/A406786705834EF3PQ/1?accountid=36295" TargetMode="External"/><Relationship Id="rId40" Type="http://schemas.openxmlformats.org/officeDocument/2006/relationships/hyperlink" Target="http://thediplomat.com/2016/03/why-china-north-korea-relations-cant-be-broken/" TargetMode="External"/><Relationship Id="rId41" Type="http://schemas.openxmlformats.org/officeDocument/2006/relationships/hyperlink" Target="http://www.chinausfocus.com/foreign-policy/chinese-way-vs-u-s-way-north-korea-issue-and-its-prospect/" TargetMode="External"/><Relationship Id="rId42" Type="http://schemas.openxmlformats.org/officeDocument/2006/relationships/hyperlink" Target="http://www.usip.org/olivebranch/us-china-cooperation-north-korea-what-are-the-options" TargetMode="External"/><Relationship Id="rId43" Type="http://schemas.openxmlformats.org/officeDocument/2006/relationships/hyperlink" Target="http://www.usip.org/olivebranch/us-china-cooperation-north-korea-what-are-the-options" TargetMode="External"/><Relationship Id="rId44" Type="http://schemas.openxmlformats.org/officeDocument/2006/relationships/hyperlink" Target="http://www.huffingtonpost.com/franzstefan-gady/sinous-cooperation-over-n_b_9548182.html" TargetMode="External"/><Relationship Id="rId45" Type="http://schemas.openxmlformats.org/officeDocument/2006/relationships/hyperlink" Target="http://www.cnn.com/2015/05/28/asia/china-space-mckenzie/" TargetMode="External"/><Relationship Id="rId46" Type="http://schemas.openxmlformats.org/officeDocument/2006/relationships/hyperlink" Target="http://www.reachingcriticalwill.org/resources/fact-sheets/critical-issues/5448-outer-space" TargetMode="External"/><Relationship Id="rId47" Type="http://schemas.openxmlformats.org/officeDocument/2006/relationships/hyperlink" Target="http://thediplomat.com/2015/11/moral-hazard-and-managing-the-us-rok-alliance/" TargetMode="External"/><Relationship Id="rId48" Type="http://schemas.openxmlformats.org/officeDocument/2006/relationships/hyperlink" Target="https://foreignpolicy.com/2015/02/05/chinas-ban-on-islamic-veils-is-destined-to-fail/" TargetMode="External"/><Relationship Id="rId49" Type="http://schemas.openxmlformats.org/officeDocument/2006/relationships/hyperlink" Target="http://foreignpolicy.com/2014/07/30/the-xinjiangistan-connection/" TargetMode="Externa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huffingtonpost.com/wu-jianmin/china-us-nukes-climate-change_b_7079932.html" TargetMode="External"/><Relationship Id="rId8" Type="http://schemas.openxmlformats.org/officeDocument/2006/relationships/hyperlink" Target="http://www.atlanticcouncil.org/images/publications/China-US_Cooperation_Key_to_the_Global_Future_WEB.pdf" TargetMode="External"/><Relationship Id="rId9" Type="http://schemas.openxmlformats.org/officeDocument/2006/relationships/hyperlink" Target="https://www.theguardian.com/commentisfree/2015/oct/16/us-relations-china-war-america" TargetMode="External"/><Relationship Id="rId30" Type="http://schemas.openxmlformats.org/officeDocument/2006/relationships/hyperlink" Target="http://www.fpri.org/article/2011/01/the-elephant-in-the-room-summitry-and-chinas-challenging-relations-with-great-powers-in-asia/" TargetMode="External"/><Relationship Id="rId31" Type="http://schemas.openxmlformats.org/officeDocument/2006/relationships/hyperlink" Target="https://www.theguardian.com/commentisfree/2015/oct/16/us-relations-china-war-america" TargetMode="External"/><Relationship Id="rId32" Type="http://schemas.openxmlformats.org/officeDocument/2006/relationships/hyperlink" Target="http://www.brookings.edu/research/opinions/2015/01/20-us-india-relationship-and-china-madan" TargetMode="External"/><Relationship Id="rId33" Type="http://schemas.openxmlformats.org/officeDocument/2006/relationships/hyperlink" Target="http://www.brookings.edu/research/opinions/2015/01/20-us-india-relationship-and-china-madan" TargetMode="External"/><Relationship Id="rId34" Type="http://schemas.openxmlformats.org/officeDocument/2006/relationships/hyperlink" Target="http://www.politicalperspectives.org.uk/wp-content/uploads/Evolution-India-China1.pdf" TargetMode="External"/><Relationship Id="rId35" Type="http://schemas.openxmlformats.org/officeDocument/2006/relationships/hyperlink" Target="http://carnegieendowment.org/2015/09/22/u.s.-india-ties-in-age-of-xi-jinping/ii7f" TargetMode="External"/><Relationship Id="rId36" Type="http://schemas.openxmlformats.org/officeDocument/2006/relationships/hyperlink" Target="https://www.thenews.com.pk/print/132512-Rethinking-deterrence-stability" TargetMode="External"/><Relationship Id="rId37" Type="http://schemas.openxmlformats.org/officeDocument/2006/relationships/hyperlink" Target="javascript:void(0);" TargetMode="External"/><Relationship Id="rId38" Type="http://schemas.openxmlformats.org/officeDocument/2006/relationships/hyperlink" Target="http://www.atimes.com/atimes/South_Asia/ME17Df04.html" TargetMode="External"/><Relationship Id="rId39" Type="http://schemas.openxmlformats.org/officeDocument/2006/relationships/hyperlink" Target="https://www.fas.org/sgp/crs/nuke/R41259.pdf" TargetMode="External"/><Relationship Id="rId70" Type="http://schemas.openxmlformats.org/officeDocument/2006/relationships/hyperlink" Target="http://blogs.wsj.com/chinarealtime/2016/03/08/china-returns-donald-trumps-love-hate/" TargetMode="External"/><Relationship Id="rId71" Type="http://schemas.openxmlformats.org/officeDocument/2006/relationships/hyperlink" Target="http://www.brookings.edu/blogs/order-from-chaos/posts/2016/04/27-reviewing-trump-foreign-policy-speech-wright" TargetMode="External"/><Relationship Id="rId72" Type="http://schemas.openxmlformats.org/officeDocument/2006/relationships/hyperlink" Target="http://search.proquest.com/docview/1650876560/A406786705834EF3PQ/1?accountid=36295" TargetMode="External"/><Relationship Id="rId20" Type="http://schemas.openxmlformats.org/officeDocument/2006/relationships/hyperlink" Target="https://www.fas.org/sgp/crs/nuke/R41259.pdf" TargetMode="External"/><Relationship Id="rId21" Type="http://schemas.openxmlformats.org/officeDocument/2006/relationships/hyperlink" Target="https://www.fas.org/sgp/crs/nuke/R41259.pdf" TargetMode="External"/><Relationship Id="rId22" Type="http://schemas.openxmlformats.org/officeDocument/2006/relationships/hyperlink" Target="http://www.brookings.edu/~/media/research/files/papers/2012/3/30%20us%20china%20lieberthal/0330_china_lieberthal.pdf" TargetMode="External"/><Relationship Id="rId23" Type="http://schemas.openxmlformats.org/officeDocument/2006/relationships/hyperlink" Target="http://nbr.org/research/activity.aspx?id=602" TargetMode="External"/><Relationship Id="rId24" Type="http://schemas.openxmlformats.org/officeDocument/2006/relationships/hyperlink" Target="http://www.anser.org/babrief-us-china-space-coop" TargetMode="External"/><Relationship Id="rId25" Type="http://schemas.openxmlformats.org/officeDocument/2006/relationships/hyperlink" Target="http://www.anser.org/babrief-us-china-space-coop" TargetMode="External"/><Relationship Id="rId26" Type="http://schemas.openxmlformats.org/officeDocument/2006/relationships/hyperlink" Target="http://www.huffingtonpost.com/wu-jianmin/china-us-nukes-climate-change_b_7079932.html" TargetMode="External"/><Relationship Id="rId27" Type="http://schemas.openxmlformats.org/officeDocument/2006/relationships/hyperlink" Target="http://thediplomat.com/2016/03/what-the-us-gets-wrong-about-indias-relationship-with-china/" TargetMode="External"/><Relationship Id="rId28" Type="http://schemas.openxmlformats.org/officeDocument/2006/relationships/hyperlink" Target="http://www.lowyinterpreter.org/post/2015/03/16/India-is-no-ally-of-the-US.aspx" TargetMode="External"/><Relationship Id="rId29" Type="http://schemas.openxmlformats.org/officeDocument/2006/relationships/hyperlink" Target="http://thediplomat.com/2016/03/what-the-us-gets-wrong-about-indias-relationship-with-china/" TargetMode="External"/><Relationship Id="rId73" Type="http://schemas.openxmlformats.org/officeDocument/2006/relationships/fontTable" Target="fontTable.xml"/><Relationship Id="rId74" Type="http://schemas.openxmlformats.org/officeDocument/2006/relationships/theme" Target="theme/theme1.xml"/><Relationship Id="rId60" Type="http://schemas.openxmlformats.org/officeDocument/2006/relationships/hyperlink" Target="https://www.fas.org/sgp/crs/row/RL33536.pdf" TargetMode="External"/><Relationship Id="rId61" Type="http://schemas.openxmlformats.org/officeDocument/2006/relationships/hyperlink" Target="http://timesofindia.indiatimes.com/world/us/Chinese-media-slams-US-lifting-of-Vietnam-arms-embargo/articleshow/52412398.cms" TargetMode="External"/><Relationship Id="rId62" Type="http://schemas.openxmlformats.org/officeDocument/2006/relationships/hyperlink" Target="http://search.proquest.com/docview/1650876560/A406786705834EF3PQ/1?accountid=36295" TargetMode="External"/><Relationship Id="rId10" Type="http://schemas.openxmlformats.org/officeDocument/2006/relationships/hyperlink" Target="http://www.c2es.org/docUploads/US-China-Roadmap-Feb09.pdf" TargetMode="External"/><Relationship Id="rId11" Type="http://schemas.openxmlformats.org/officeDocument/2006/relationships/hyperlink" Target="http://www.cfr.org/content/thinktank/CFR_CICIR_MeetingNote.pdf" TargetMode="External"/><Relationship Id="rId12" Type="http://schemas.openxmlformats.org/officeDocument/2006/relationships/hyperlink" Target="http://www.atlanticcouncil.org/images/publications/China-US_Cooperation_Key_to_the_Global_Future_WEB.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20HD:Users:jesuit_debat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A8D89E-8A91-F245-B2D0-DC2514E45E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47</Pages>
  <Words>74109</Words>
  <Characters>422425</Characters>
  <Application>Microsoft Macintosh Word</Application>
  <DocSecurity>0</DocSecurity>
  <Lines>3520</Lines>
  <Paragraphs>991</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495543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Tracy McFarland</dc:creator>
  <cp:keywords>5.0</cp:keywords>
  <dc:description/>
  <cp:lastModifiedBy>Tracy McFarland</cp:lastModifiedBy>
  <cp:revision>2</cp:revision>
  <dcterms:created xsi:type="dcterms:W3CDTF">2016-07-16T21:01:00Z</dcterms:created>
  <dcterms:modified xsi:type="dcterms:W3CDTF">2016-07-16T21:01:00Z</dcterms:modified>
  <cp:category/>
</cp:coreProperties>
</file>