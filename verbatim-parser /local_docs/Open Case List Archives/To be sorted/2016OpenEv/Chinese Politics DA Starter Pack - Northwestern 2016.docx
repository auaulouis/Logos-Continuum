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6C757C" w14:textId="77777777" w:rsidR="00045041" w:rsidRDefault="00357E0E" w:rsidP="00045041">
      <w:pPr>
        <w:pStyle w:val="Heading1"/>
      </w:pPr>
      <w:r>
        <w:t>NDI16 – Starter Set – China Politics DA</w:t>
      </w:r>
    </w:p>
    <w:p w14:paraId="7CE3D6A2" w14:textId="77777777" w:rsidR="00FE600E" w:rsidRDefault="00FE600E" w:rsidP="00FE600E">
      <w:pPr>
        <w:pStyle w:val="Heading3"/>
      </w:pPr>
      <w:r>
        <w:t>1NC ECS/SCS Shell</w:t>
      </w:r>
      <w:bookmarkStart w:id="0" w:name="_GoBack"/>
      <w:bookmarkEnd w:id="0"/>
    </w:p>
    <w:p w14:paraId="4BADF4B8" w14:textId="77777777" w:rsidR="00FE600E" w:rsidRDefault="00FE600E" w:rsidP="00FE600E">
      <w:pPr>
        <w:pStyle w:val="Heading4"/>
      </w:pPr>
      <w:r>
        <w:t xml:space="preserve">Xi is pushing reforms that maintains CCP economic and political stability but maintaining party loyalty and clout is key. </w:t>
      </w:r>
    </w:p>
    <w:p w14:paraId="6B921806" w14:textId="77777777" w:rsidR="00FE600E" w:rsidRPr="00721D65" w:rsidRDefault="00FE600E" w:rsidP="00FE600E">
      <w:pPr>
        <w:rPr>
          <w:sz w:val="16"/>
        </w:rPr>
      </w:pPr>
      <w:r w:rsidRPr="00721D65">
        <w:rPr>
          <w:rStyle w:val="Style13ptBold"/>
        </w:rPr>
        <w:t>Dickey, 6/15/2016</w:t>
      </w:r>
      <w:r w:rsidRPr="00721D65">
        <w:rPr>
          <w:sz w:val="16"/>
        </w:rPr>
        <w:t xml:space="preserve"> Lauren, PhD candidate in War Studies at King’s College London, “XI IS THE MAN, BUT JUST THE MAN OF THE PARTY” http://warontherocks.com/2016/06/xi-is-the-man-but-just-the-man-of-the-party/ </w:t>
      </w:r>
    </w:p>
    <w:p w14:paraId="5EB08E92" w14:textId="77777777" w:rsidR="00FE600E" w:rsidRDefault="00FE600E" w:rsidP="00FE600E">
      <w:pPr>
        <w:rPr>
          <w:rStyle w:val="StyleUnderline"/>
        </w:rPr>
      </w:pPr>
      <w:r w:rsidRPr="00721D65">
        <w:rPr>
          <w:sz w:val="8"/>
        </w:rPr>
        <w:t xml:space="preserve">Under Xi, the argument goes, collective leadership has been pushed aside for personalized rule. The political ranks are less reflective of interests across the spectrum and rather increasingly encompass those that support Xi’s strategic vision. To be sure, </w:t>
      </w:r>
      <w:r w:rsidRPr="00DD1EA0">
        <w:rPr>
          <w:rStyle w:val="StyleUnderline"/>
          <w:highlight w:val="cyan"/>
        </w:rPr>
        <w:t>Xi</w:t>
      </w:r>
      <w:r w:rsidRPr="00721D65">
        <w:rPr>
          <w:rStyle w:val="StyleUnderline"/>
        </w:rPr>
        <w:t xml:space="preserve"> has competently and confidently filled his role as President and General Secretary of the Communist Party since 2013</w:t>
      </w:r>
      <w:r w:rsidRPr="00721D65">
        <w:rPr>
          <w:sz w:val="8"/>
        </w:rPr>
        <w:t xml:space="preserve">. The Third Plenum, held in November 2013, effectively set out </w:t>
      </w:r>
      <w:r w:rsidRPr="00721D65">
        <w:rPr>
          <w:rStyle w:val="StyleUnderline"/>
        </w:rPr>
        <w:t>the</w:t>
      </w:r>
      <w:r w:rsidRPr="00721D65">
        <w:rPr>
          <w:sz w:val="8"/>
        </w:rPr>
        <w:t xml:space="preserve"> agenda and </w:t>
      </w:r>
      <w:r w:rsidRPr="00DD1EA0">
        <w:rPr>
          <w:rStyle w:val="StyleUnderline"/>
          <w:highlight w:val="cyan"/>
        </w:rPr>
        <w:t>priorities</w:t>
      </w:r>
      <w:r w:rsidRPr="00721D65">
        <w:rPr>
          <w:sz w:val="8"/>
        </w:rPr>
        <w:t xml:space="preserve"> for Xi in its communiqué: economic </w:t>
      </w:r>
      <w:r w:rsidRPr="00DD1EA0">
        <w:rPr>
          <w:rStyle w:val="StyleUnderline"/>
          <w:highlight w:val="cyan"/>
        </w:rPr>
        <w:t>reforms</w:t>
      </w:r>
      <w:r w:rsidRPr="00721D65">
        <w:rPr>
          <w:sz w:val="8"/>
        </w:rPr>
        <w:t xml:space="preserve">, political </w:t>
      </w:r>
      <w:r w:rsidRPr="00DD1EA0">
        <w:rPr>
          <w:rStyle w:val="Emphasis"/>
          <w:highlight w:val="cyan"/>
        </w:rPr>
        <w:t>stability</w:t>
      </w:r>
      <w:r w:rsidRPr="00721D65">
        <w:rPr>
          <w:sz w:val="8"/>
        </w:rPr>
        <w:t xml:space="preserve">, </w:t>
      </w:r>
      <w:r w:rsidRPr="00DD1EA0">
        <w:rPr>
          <w:rStyle w:val="StyleUnderline"/>
          <w:highlight w:val="cyan"/>
        </w:rPr>
        <w:t>and</w:t>
      </w:r>
      <w:r w:rsidRPr="00721D65">
        <w:rPr>
          <w:sz w:val="8"/>
        </w:rPr>
        <w:t xml:space="preserve"> greater coordination of China’s </w:t>
      </w:r>
      <w:r w:rsidRPr="00DD1EA0">
        <w:rPr>
          <w:rStyle w:val="StyleUnderline"/>
          <w:highlight w:val="cyan"/>
        </w:rPr>
        <w:t>security</w:t>
      </w:r>
      <w:r w:rsidRPr="00721D65">
        <w:rPr>
          <w:rStyle w:val="StyleUnderline"/>
        </w:rPr>
        <w:t xml:space="preserve"> strategy</w:t>
      </w:r>
      <w:r w:rsidRPr="00721D65">
        <w:rPr>
          <w:sz w:val="8"/>
        </w:rPr>
        <w:t xml:space="preserve"> as focal points. </w:t>
      </w:r>
      <w:r w:rsidRPr="00DD1EA0">
        <w:rPr>
          <w:rStyle w:val="StyleUnderline"/>
          <w:highlight w:val="cyan"/>
        </w:rPr>
        <w:t>To these ends, Xi</w:t>
      </w:r>
      <w:r w:rsidRPr="00721D65">
        <w:rPr>
          <w:rStyle w:val="StyleUnderline"/>
        </w:rPr>
        <w:t xml:space="preserve"> has </w:t>
      </w:r>
      <w:r w:rsidRPr="00DD1EA0">
        <w:rPr>
          <w:rStyle w:val="StyleUnderline"/>
          <w:highlight w:val="cyan"/>
        </w:rPr>
        <w:t>created</w:t>
      </w:r>
      <w:r w:rsidRPr="00721D65">
        <w:rPr>
          <w:rStyle w:val="StyleUnderline"/>
        </w:rPr>
        <w:t xml:space="preserve"> new leading small </w:t>
      </w:r>
      <w:r w:rsidRPr="00DD1EA0">
        <w:rPr>
          <w:rStyle w:val="StyleUnderline"/>
          <w:highlight w:val="cyan"/>
        </w:rPr>
        <w:t>groups to spearhead</w:t>
      </w:r>
      <w:r w:rsidRPr="00721D65">
        <w:rPr>
          <w:rStyle w:val="StyleUnderline"/>
        </w:rPr>
        <w:t xml:space="preserve"> economic </w:t>
      </w:r>
      <w:r w:rsidRPr="00DD1EA0">
        <w:rPr>
          <w:rStyle w:val="StyleUnderline"/>
          <w:highlight w:val="cyan"/>
        </w:rPr>
        <w:t>reform</w:t>
      </w:r>
      <w:r w:rsidRPr="00721D65">
        <w:rPr>
          <w:rStyle w:val="StyleUnderline"/>
        </w:rPr>
        <w:t xml:space="preserve"> efforts </w:t>
      </w:r>
      <w:r w:rsidRPr="00DD1EA0">
        <w:rPr>
          <w:rStyle w:val="StyleUnderline"/>
          <w:highlight w:val="cyan"/>
        </w:rPr>
        <w:t>and</w:t>
      </w:r>
      <w:r w:rsidRPr="00721D65">
        <w:rPr>
          <w:rStyle w:val="StyleUnderline"/>
        </w:rPr>
        <w:t xml:space="preserve"> lead the </w:t>
      </w:r>
      <w:r w:rsidRPr="00DD1EA0">
        <w:rPr>
          <w:rStyle w:val="StyleUnderline"/>
          <w:highlight w:val="cyan"/>
        </w:rPr>
        <w:t>anti-corruption</w:t>
      </w:r>
      <w:r w:rsidRPr="00721D65">
        <w:rPr>
          <w:rStyle w:val="StyleUnderline"/>
        </w:rPr>
        <w:t xml:space="preserve"> crackdown</w:t>
      </w:r>
      <w:r w:rsidRPr="00721D65">
        <w:rPr>
          <w:sz w:val="8"/>
        </w:rPr>
        <w:t>. A new National Security Commission (</w:t>
      </w:r>
      <w:r w:rsidRPr="00721D65">
        <w:rPr>
          <w:rFonts w:ascii="MS Gothic" w:hAnsi="MS Gothic" w:cs="MS Gothic"/>
          <w:sz w:val="8"/>
        </w:rPr>
        <w:t>中央国家安全委</w:t>
      </w:r>
      <w:r w:rsidRPr="00721D65">
        <w:rPr>
          <w:rFonts w:ascii="Microsoft JhengHei" w:eastAsia="Microsoft JhengHei" w:hAnsi="Microsoft JhengHei" w:cs="Microsoft JhengHei" w:hint="eastAsia"/>
          <w:sz w:val="8"/>
        </w:rPr>
        <w:t>员会</w:t>
      </w:r>
      <w:r w:rsidRPr="00721D65">
        <w:rPr>
          <w:sz w:val="8"/>
        </w:rPr>
        <w:t xml:space="preserve">) has also emerged, a mechanism that David </w:t>
      </w:r>
      <w:proofErr w:type="spellStart"/>
      <w:r w:rsidRPr="00721D65">
        <w:rPr>
          <w:sz w:val="8"/>
        </w:rPr>
        <w:t>Lampton</w:t>
      </w:r>
      <w:proofErr w:type="spellEnd"/>
      <w:r w:rsidRPr="00721D65">
        <w:rPr>
          <w:sz w:val="8"/>
        </w:rPr>
        <w:t xml:space="preserve"> interprets as a way to manage the flow of information and decision-making processes from the central government outward. More recently, </w:t>
      </w:r>
      <w:r w:rsidRPr="00DD1EA0">
        <w:rPr>
          <w:rStyle w:val="StyleUnderline"/>
          <w:highlight w:val="cyan"/>
        </w:rPr>
        <w:t>Xi</w:t>
      </w:r>
      <w:r w:rsidRPr="00721D65">
        <w:rPr>
          <w:sz w:val="8"/>
        </w:rPr>
        <w:t xml:space="preserve"> emerged in military green as he </w:t>
      </w:r>
      <w:r w:rsidRPr="00DD1EA0">
        <w:rPr>
          <w:rStyle w:val="StyleUnderline"/>
          <w:highlight w:val="cyan"/>
        </w:rPr>
        <w:t>assumed</w:t>
      </w:r>
      <w:r w:rsidRPr="00721D65">
        <w:rPr>
          <w:rStyle w:val="StyleUnderline"/>
        </w:rPr>
        <w:t xml:space="preserve"> his new </w:t>
      </w:r>
      <w:r w:rsidRPr="00DD1EA0">
        <w:rPr>
          <w:rStyle w:val="StyleUnderline"/>
          <w:highlight w:val="cyan"/>
        </w:rPr>
        <w:t>title as commander-in-chief</w:t>
      </w:r>
      <w:r w:rsidRPr="00721D65">
        <w:rPr>
          <w:rStyle w:val="StyleUnderline"/>
        </w:rPr>
        <w:t>, a role that symbolizes his command and control of the People’s Liberation Army (PLA) amid ongoing overhauls to expand and transform the Chinese fighting force</w:t>
      </w:r>
      <w:r w:rsidRPr="00721D65">
        <w:rPr>
          <w:rStyle w:val="Emphasis"/>
        </w:rPr>
        <w:t xml:space="preserve">, </w:t>
      </w:r>
      <w:r w:rsidRPr="00DD1EA0">
        <w:rPr>
          <w:rStyle w:val="Emphasis"/>
          <w:highlight w:val="cyan"/>
        </w:rPr>
        <w:t>linking</w:t>
      </w:r>
      <w:r w:rsidRPr="00721D65">
        <w:rPr>
          <w:rStyle w:val="Emphasis"/>
        </w:rPr>
        <w:t xml:space="preserve"> the realm of </w:t>
      </w:r>
      <w:r w:rsidRPr="00DD1EA0">
        <w:rPr>
          <w:rStyle w:val="Emphasis"/>
          <w:highlight w:val="cyan"/>
        </w:rPr>
        <w:t xml:space="preserve">politics to the </w:t>
      </w:r>
      <w:r w:rsidRPr="00DD1EA0">
        <w:rPr>
          <w:rStyle w:val="Emphasis"/>
        </w:rPr>
        <w:t xml:space="preserve">PLA’s </w:t>
      </w:r>
      <w:r w:rsidRPr="00DD1EA0">
        <w:rPr>
          <w:rStyle w:val="Emphasis"/>
          <w:highlight w:val="cyan"/>
        </w:rPr>
        <w:t>military</w:t>
      </w:r>
      <w:r w:rsidRPr="00721D65">
        <w:rPr>
          <w:rStyle w:val="Emphasis"/>
        </w:rPr>
        <w:t xml:space="preserve"> sphere of influence.</w:t>
      </w:r>
      <w:r>
        <w:rPr>
          <w:rStyle w:val="Emphasis"/>
        </w:rPr>
        <w:t xml:space="preserve"> </w:t>
      </w:r>
      <w:r w:rsidRPr="00721D65">
        <w:rPr>
          <w:sz w:val="8"/>
        </w:rPr>
        <w:t>Where the comparisons to Mao run particularly strong is the shift to personalized rule — leadership, in other words, that has cult-like undertones. But the Chinese political system is explicitly structured to avoid another Mao. The collective leadership model that emerged under Deng Xiaoping intentionally preserves the centrality of CCP norms and prevents the emergence of an all-powerful strongman. Xi’s job as the “core” leader (</w:t>
      </w:r>
      <w:r w:rsidRPr="00721D65">
        <w:rPr>
          <w:rFonts w:ascii="Microsoft JhengHei" w:eastAsia="Microsoft JhengHei" w:hAnsi="Microsoft JhengHei" w:cs="Microsoft JhengHei" w:hint="eastAsia"/>
          <w:sz w:val="8"/>
        </w:rPr>
        <w:t>领导核心</w:t>
      </w:r>
      <w:r w:rsidRPr="00721D65">
        <w:rPr>
          <w:sz w:val="8"/>
        </w:rPr>
        <w:t xml:space="preserve">) is to ensure reliability and stability within the ranks of Party leadership while spearheading consensus-driven decisions with input from the CCP Secretariat, the Politburo, and its Standing Committee. His selection as the “core” of the current leadership cohort is but another facet of political power, allowing Xi to construct the government bureaucracy in service of the Party’s strategic objectives and less in pursuit of a personal agenda or vision. From other perspectives, Xi’s emergence as the new core or as some sort of “Mao 2.0” is often weighed retrospectively, detailing his childhood as the son of Xi </w:t>
      </w:r>
      <w:proofErr w:type="spellStart"/>
      <w:r w:rsidRPr="00721D65">
        <w:rPr>
          <w:sz w:val="8"/>
        </w:rPr>
        <w:t>Zhongxun</w:t>
      </w:r>
      <w:proofErr w:type="spellEnd"/>
      <w:r w:rsidRPr="00721D65">
        <w:rPr>
          <w:sz w:val="8"/>
        </w:rPr>
        <w:t xml:space="preserve"> — one of the first generation of Chinese leaders, who was imprisoned and purged several times. Equally pervasive are references to Xi’s formative experiences in Shaanxi during the Cultural Revolution or even the start of his career in the lower ranks of the Party, rising through the ranks in Fujian, Zhejiang, and Shanghai while navigating both marriage and divorce. Some accounts laud his time in Fujian as fostering a receptivity to the cross-Strait issue or a particular attentiveness to </w:t>
      </w:r>
      <w:proofErr w:type="spellStart"/>
      <w:r w:rsidRPr="00721D65">
        <w:rPr>
          <w:sz w:val="8"/>
        </w:rPr>
        <w:t>taishang</w:t>
      </w:r>
      <w:proofErr w:type="spellEnd"/>
      <w:r w:rsidRPr="00721D65">
        <w:rPr>
          <w:sz w:val="8"/>
        </w:rPr>
        <w:t xml:space="preserve">, Taiwanese businessmen operating in mainland China; still others point to the seven months he spent in Shanghai as a window of opportunity Xi seized to push aside then-rising star (and now Premier) Li Keqiang. Xi’s back story may explain much about his personal psychology, but it would be a mistake to attribute his grasp on political power as President and CCP General Secretary to his personage alone. Nor is Xi’s centralization of power through new bureaucratic apparatuses and recognition as a “core” leader simply an attempt to reform the governance system and economy. While Xi is stronger than his predecessors, he is no Mao, and there is very little about Xi that is Maoist. If he was Maoist, Xi would be actively evading the CCP’s dictums rather than endeavoring to save and preserve the Party as his existing and planned reform packages suggest. Maoism would further require a return to class struggle, a guiding point of Stalinism that Mao cited in crafting violence to induce social change. And while Maoism still exists, it has yet to take root in Xi’s approach to statecraft. Rather, what can be seen in Xi’s life story and references to Mao is an homage to the founding father of the People’s Republic of China. Without Mao, there would be neither a CCP nor Xi Jinping. So that leaves us with the question of where </w:t>
      </w:r>
      <w:r w:rsidRPr="00615A2C">
        <w:rPr>
          <w:sz w:val="8"/>
          <w:szCs w:val="8"/>
        </w:rPr>
        <w:t>Xi’s political power comes from in the “post-strongman era.” The answer is the CCP. His power — to change the political system, oversee huge reform plans and an increasingly assertive politico-military strategy — comes from the Party and the political mandate</w:t>
      </w:r>
      <w:r w:rsidRPr="00615A2C">
        <w:rPr>
          <w:sz w:val="2"/>
          <w:szCs w:val="8"/>
        </w:rPr>
        <w:t xml:space="preserve"> </w:t>
      </w:r>
      <w:r w:rsidRPr="00721D65">
        <w:rPr>
          <w:sz w:val="8"/>
        </w:rPr>
        <w:t xml:space="preserve">set for the Xi era, beginning with the 18th Party Congress in 2012 and trickling down ever since. To a certain extent, the work report of the 18th Party Congress was the legacy of Xi’s predecessor, Hu Jintao. It is a document that reflects the highest level of consensus within the Chinese political system and sets the agenda for the five-year period until the next Congress. </w:t>
      </w:r>
      <w:r w:rsidRPr="00721D65">
        <w:rPr>
          <w:rStyle w:val="StyleUnderline"/>
        </w:rPr>
        <w:t xml:space="preserve">Xi assumed the presidency at a time when China was starting to feel the ripple effects of a slowing economy, with inequality growing and manufacturing declining. The work report thus offered a guideline for what Xi’s priorities needed to be and what his boss — </w:t>
      </w:r>
      <w:r w:rsidRPr="00DD1EA0">
        <w:rPr>
          <w:rStyle w:val="StyleUnderline"/>
          <w:highlight w:val="cyan"/>
        </w:rPr>
        <w:t>the CCP — expect</w:t>
      </w:r>
      <w:r w:rsidRPr="00721D65">
        <w:rPr>
          <w:rStyle w:val="StyleUnderline"/>
        </w:rPr>
        <w:t xml:space="preserve">ed of </w:t>
      </w:r>
      <w:r w:rsidRPr="00DD1EA0">
        <w:rPr>
          <w:rStyle w:val="StyleUnderline"/>
          <w:highlight w:val="cyan"/>
        </w:rPr>
        <w:t>him</w:t>
      </w:r>
      <w:r w:rsidRPr="00721D65">
        <w:rPr>
          <w:rStyle w:val="StyleUnderline"/>
        </w:rPr>
        <w:t>.</w:t>
      </w:r>
      <w:r>
        <w:rPr>
          <w:rStyle w:val="StyleUnderline"/>
        </w:rPr>
        <w:t xml:space="preserve"> </w:t>
      </w:r>
      <w:r w:rsidRPr="00721D65">
        <w:rPr>
          <w:sz w:val="8"/>
        </w:rPr>
        <w:t xml:space="preserve">While the political mandate handed down from the CCP to Chinese leaders has changed over the years, as has the ability of different administrations to operationalize the Party’s mandate, what has not changed is the underlying goal such a mandate serves: </w:t>
      </w:r>
      <w:r w:rsidRPr="00DD1EA0">
        <w:rPr>
          <w:rStyle w:val="Emphasis"/>
          <w:highlight w:val="cyan"/>
        </w:rPr>
        <w:t>preserving the legitimacy</w:t>
      </w:r>
      <w:r w:rsidRPr="00721D65">
        <w:rPr>
          <w:rStyle w:val="Emphasis"/>
        </w:rPr>
        <w:t xml:space="preserve"> and legacy </w:t>
      </w:r>
      <w:r w:rsidRPr="00DD1EA0">
        <w:rPr>
          <w:rStyle w:val="Emphasis"/>
          <w:highlight w:val="cyan"/>
        </w:rPr>
        <w:t>of the</w:t>
      </w:r>
      <w:r w:rsidRPr="00721D65">
        <w:rPr>
          <w:rStyle w:val="Emphasis"/>
        </w:rPr>
        <w:t xml:space="preserve"> one-Party </w:t>
      </w:r>
      <w:r w:rsidRPr="00DD1EA0">
        <w:rPr>
          <w:rStyle w:val="Emphasis"/>
          <w:highlight w:val="cyan"/>
        </w:rPr>
        <w:t>Chinese state.</w:t>
      </w:r>
      <w:r w:rsidRPr="00721D65">
        <w:rPr>
          <w:sz w:val="8"/>
        </w:rPr>
        <w:t xml:space="preserve"> As seen in the text of the 18th Party Congress work report, </w:t>
      </w:r>
      <w:r w:rsidRPr="00721D65">
        <w:rPr>
          <w:rStyle w:val="StyleUnderline"/>
        </w:rPr>
        <w:t xml:space="preserve">the mandate for the Xi era is to “build a moderately prosperous society and achieve the </w:t>
      </w:r>
      <w:r w:rsidRPr="00721D65">
        <w:rPr>
          <w:rStyle w:val="Emphasis"/>
        </w:rPr>
        <w:t>renewal of the Chinese nation</w:t>
      </w:r>
      <w:r w:rsidRPr="00721D65">
        <w:rPr>
          <w:sz w:val="8"/>
        </w:rPr>
        <w:t xml:space="preserve">.” </w:t>
      </w:r>
      <w:r w:rsidRPr="00DD1EA0">
        <w:rPr>
          <w:rStyle w:val="StyleUnderline"/>
          <w:highlight w:val="cyan"/>
        </w:rPr>
        <w:t>His task</w:t>
      </w:r>
      <w:r w:rsidRPr="00721D65">
        <w:rPr>
          <w:sz w:val="8"/>
        </w:rPr>
        <w:t xml:space="preserve"> as President and General Secretary </w:t>
      </w:r>
      <w:r w:rsidRPr="00DD1EA0">
        <w:rPr>
          <w:rStyle w:val="StyleUnderline"/>
          <w:highlight w:val="cyan"/>
        </w:rPr>
        <w:t>is</w:t>
      </w:r>
      <w:r w:rsidRPr="00721D65">
        <w:rPr>
          <w:sz w:val="8"/>
        </w:rPr>
        <w:t xml:space="preserve"> actually, on the surface, no simpler than </w:t>
      </w:r>
      <w:r w:rsidRPr="00DD1EA0">
        <w:rPr>
          <w:rStyle w:val="StyleUnderline"/>
          <w:highlight w:val="cyan"/>
        </w:rPr>
        <w:t xml:space="preserve">to ensure a single-mindedness </w:t>
      </w:r>
      <w:r w:rsidRPr="00DD1EA0">
        <w:rPr>
          <w:rStyle w:val="Emphasis"/>
          <w:highlight w:val="cyan"/>
        </w:rPr>
        <w:t>permeates all levels of Party cadre</w:t>
      </w:r>
      <w:r w:rsidRPr="00DD1EA0">
        <w:rPr>
          <w:sz w:val="8"/>
          <w:highlight w:val="cyan"/>
        </w:rPr>
        <w:t xml:space="preserve">. </w:t>
      </w:r>
      <w:r w:rsidRPr="00DD1EA0">
        <w:rPr>
          <w:rStyle w:val="StyleUnderline"/>
          <w:highlight w:val="cyan"/>
        </w:rPr>
        <w:t>It</w:t>
      </w:r>
      <w:r w:rsidRPr="00721D65">
        <w:rPr>
          <w:rStyle w:val="StyleUnderline"/>
        </w:rPr>
        <w:t xml:space="preserve"> is a task that </w:t>
      </w:r>
      <w:r w:rsidRPr="00DD1EA0">
        <w:rPr>
          <w:rStyle w:val="StyleUnderline"/>
          <w:highlight w:val="cyan"/>
        </w:rPr>
        <w:t>demands</w:t>
      </w:r>
      <w:r w:rsidRPr="00721D65">
        <w:rPr>
          <w:rStyle w:val="StyleUnderline"/>
        </w:rPr>
        <w:t xml:space="preserve"> of Xi </w:t>
      </w:r>
      <w:r w:rsidRPr="00DD1EA0">
        <w:rPr>
          <w:rStyle w:val="Emphasis"/>
          <w:highlight w:val="cyan"/>
        </w:rPr>
        <w:t>unwavering loyalty</w:t>
      </w:r>
      <w:r w:rsidRPr="00721D65">
        <w:rPr>
          <w:rStyle w:val="Emphasis"/>
        </w:rPr>
        <w:t xml:space="preserve"> to the Party</w:t>
      </w:r>
      <w:r w:rsidRPr="00721D65">
        <w:rPr>
          <w:sz w:val="8"/>
        </w:rPr>
        <w:t xml:space="preserve">. </w:t>
      </w:r>
      <w:r w:rsidRPr="00721D65">
        <w:rPr>
          <w:rStyle w:val="StyleUnderline"/>
        </w:rPr>
        <w:t>Xi wields power to establish new arms of the Chinese political apparatus</w:t>
      </w:r>
      <w:r w:rsidRPr="00721D65">
        <w:rPr>
          <w:sz w:val="8"/>
        </w:rPr>
        <w:t xml:space="preserve"> out of the blue, only made possible through the Party’s mandate. Without the Party, it is difficult to conceive of Xi bestowing new titles and affiliations upon himself or others or tightening the screws on those officials ensnared in corruption. It is the same political mandate that shapes his strategic outlook and his ability to turn concepts and resources into actual, measurable progress on issues at the core of contemporary Chinese strategy. Taking the party mandate as the lens through which to examine continuity and change in China entirely reorients an understanding of China’s trajectory on numerous issues. It is the CCP — not Xi — that should be held accountable and responsible for the changes seen in Chinese defense and foreign policy. Taking this approach, Chinese strategy thus becomes less about what Xi’s personal vision for Chinese strategy is and instead evolves into a more nuanced appreciation for strategy as rooted in terms of the Party’s own priorities. For instance, under the mandate Xi has been handed, Taiwan is less a policy problem with an indefinite timeline and more an important piece of renewing the Chinese nation through reunification. Other </w:t>
      </w:r>
      <w:r w:rsidRPr="00DD1EA0">
        <w:rPr>
          <w:rStyle w:val="StyleUnderline"/>
        </w:rPr>
        <w:t>issues at the forefront</w:t>
      </w:r>
      <w:r w:rsidRPr="00721D65">
        <w:rPr>
          <w:rStyle w:val="StyleUnderline"/>
        </w:rPr>
        <w:t xml:space="preserve"> of this summer’s policymaking agenda, such as last week’s U.S.-China </w:t>
      </w:r>
      <w:r w:rsidRPr="00721D65">
        <w:rPr>
          <w:rStyle w:val="Emphasis"/>
        </w:rPr>
        <w:t>Strategic &amp; Economic Dialogue</w:t>
      </w:r>
      <w:r w:rsidRPr="00721D65">
        <w:rPr>
          <w:sz w:val="8"/>
        </w:rPr>
        <w:t xml:space="preserve"> </w:t>
      </w:r>
      <w:r w:rsidRPr="00721D65">
        <w:rPr>
          <w:rStyle w:val="StyleUnderline"/>
        </w:rPr>
        <w:t>and</w:t>
      </w:r>
      <w:r w:rsidRPr="00721D65">
        <w:rPr>
          <w:sz w:val="8"/>
        </w:rPr>
        <w:t xml:space="preserve"> </w:t>
      </w:r>
      <w:r w:rsidRPr="00721D65">
        <w:rPr>
          <w:rStyle w:val="Emphasis"/>
        </w:rPr>
        <w:t xml:space="preserve">tensions in the South China Sea </w:t>
      </w:r>
      <w:r w:rsidRPr="00721D65">
        <w:rPr>
          <w:sz w:val="8"/>
        </w:rPr>
        <w:t xml:space="preserve">over China’s island reclamation efforts are no different. Each </w:t>
      </w:r>
      <w:r w:rsidRPr="00721D65">
        <w:rPr>
          <w:rStyle w:val="StyleUnderline"/>
        </w:rPr>
        <w:t>serves a purpose in support of the Party’s mandate and, by corollary, for Xi’s efforts as “core” leader and president.</w:t>
      </w:r>
      <w:r>
        <w:rPr>
          <w:rStyle w:val="StyleUnderline"/>
        </w:rPr>
        <w:t xml:space="preserve"> </w:t>
      </w:r>
      <w:r w:rsidRPr="00721D65">
        <w:rPr>
          <w:sz w:val="8"/>
        </w:rPr>
        <w:t xml:space="preserve">Efforts by senior U.S. government officials to understand how Xi may see the world in comparison to his peers or predecessors are worthwhile, but only to a point. Instead, focus can and should remain upon how Xi’s actions are made in service to the CCP’s political mandate. Absent an overhaul to the highest echelons of political power at the 19th Party Congress in 2017, it is likely that </w:t>
      </w:r>
      <w:r w:rsidRPr="00DD1EA0">
        <w:rPr>
          <w:rStyle w:val="Emphasis"/>
          <w:highlight w:val="cyan"/>
        </w:rPr>
        <w:t>Xi’s hawkish strategy and</w:t>
      </w:r>
      <w:r w:rsidRPr="00721D65">
        <w:rPr>
          <w:rStyle w:val="Emphasis"/>
        </w:rPr>
        <w:t xml:space="preserve"> accompanying </w:t>
      </w:r>
      <w:r w:rsidRPr="00DD1EA0">
        <w:rPr>
          <w:rStyle w:val="Emphasis"/>
          <w:highlight w:val="cyan"/>
        </w:rPr>
        <w:t>behaviors will continue</w:t>
      </w:r>
      <w:r w:rsidRPr="00721D65">
        <w:rPr>
          <w:sz w:val="8"/>
        </w:rPr>
        <w:t xml:space="preserve">, </w:t>
      </w:r>
      <w:r w:rsidRPr="00721D65">
        <w:rPr>
          <w:rStyle w:val="StyleUnderline"/>
        </w:rPr>
        <w:t>for both are ultimately in service of the Party’s agenda of building a prosperous society and achieving national renewal.</w:t>
      </w:r>
      <w:r w:rsidRPr="00721D65">
        <w:rPr>
          <w:sz w:val="8"/>
        </w:rPr>
        <w:t xml:space="preserve"> In other words, without Xi, the structure of opportunities and incentives would be similarly shaped by the Party’s priorities and driven by a wide range of domestic reforms and assertive foreign and defense policy. There is hardly anything unique about Xi’s background that makes him a stronger, more capable leader than his predecessors. What is different — and what policymakers and academics alike must not lose sight of — is Xi’s wholehearted devotion to the Party’s mission. For </w:t>
      </w:r>
      <w:r w:rsidRPr="00721D65">
        <w:rPr>
          <w:rStyle w:val="StyleUnderline"/>
        </w:rPr>
        <w:t>it is through such a commitment that strategy is formulated, policy implemented, and decisions made that may well leave the Party under Xi’s tutelage at odds with the United States and its allies.</w:t>
      </w:r>
    </w:p>
    <w:p w14:paraId="365A6290" w14:textId="77777777" w:rsidR="001D6A41" w:rsidRPr="00721D65" w:rsidRDefault="001D6A41" w:rsidP="00FE600E">
      <w:pPr>
        <w:rPr>
          <w:rStyle w:val="StyleUnderline"/>
        </w:rPr>
      </w:pPr>
    </w:p>
    <w:p w14:paraId="4483FAE4" w14:textId="77777777" w:rsidR="00FE600E" w:rsidRDefault="00FE600E" w:rsidP="00FE600E">
      <w:pPr>
        <w:pStyle w:val="Heading4"/>
      </w:pPr>
      <w:r>
        <w:t xml:space="preserve">The plan interrupts that push and collapses Xi’s agenda – </w:t>
      </w:r>
    </w:p>
    <w:p w14:paraId="163CC8BC" w14:textId="77777777" w:rsidR="00FE600E" w:rsidRDefault="00FE600E" w:rsidP="00FE600E">
      <w:r w:rsidRPr="00CA5038">
        <w:t>Insert 1NC Link</w:t>
      </w:r>
    </w:p>
    <w:p w14:paraId="34ED87D9" w14:textId="77777777" w:rsidR="001D6A41" w:rsidRPr="00CA5038" w:rsidRDefault="001D6A41" w:rsidP="00FE600E"/>
    <w:p w14:paraId="1781687A" w14:textId="77777777" w:rsidR="00FE600E" w:rsidRDefault="00FE600E" w:rsidP="00FE600E">
      <w:pPr>
        <w:pStyle w:val="Heading4"/>
      </w:pPr>
      <w:r>
        <w:t xml:space="preserve">That failure collapses CCP stability and causes escalation of territorial disputes to attempt to regain stability. </w:t>
      </w:r>
    </w:p>
    <w:p w14:paraId="5A91BF39" w14:textId="77777777" w:rsidR="00FE600E" w:rsidRPr="00615A2C" w:rsidRDefault="00FE600E" w:rsidP="00FE600E">
      <w:pPr>
        <w:rPr>
          <w:sz w:val="16"/>
        </w:rPr>
      </w:pPr>
      <w:proofErr w:type="spellStart"/>
      <w:r w:rsidRPr="00615A2C">
        <w:rPr>
          <w:rStyle w:val="Style13ptBold"/>
        </w:rPr>
        <w:t>Rachman</w:t>
      </w:r>
      <w:proofErr w:type="spellEnd"/>
      <w:r w:rsidRPr="00615A2C">
        <w:rPr>
          <w:rStyle w:val="Style13ptBold"/>
        </w:rPr>
        <w:t>, 6/1/2016</w:t>
      </w:r>
      <w:r w:rsidRPr="00615A2C">
        <w:rPr>
          <w:sz w:val="16"/>
        </w:rPr>
        <w:t xml:space="preserve"> Gideon, Financial Times and The Strait times Correspondent, “Xi Jinping's risky change of China's winning formula” http://www.straitstimes.com/opinion/xi-jinpings-risky-change-of-chinas-winning-formula</w:t>
      </w:r>
    </w:p>
    <w:p w14:paraId="2461E2AC" w14:textId="77777777" w:rsidR="00FE600E" w:rsidRDefault="00FE600E" w:rsidP="00FE600E">
      <w:pPr>
        <w:rPr>
          <w:rStyle w:val="Emphasis"/>
        </w:rPr>
      </w:pPr>
      <w:r w:rsidRPr="00B15004">
        <w:rPr>
          <w:sz w:val="10"/>
        </w:rPr>
        <w:lastRenderedPageBreak/>
        <w:t xml:space="preserve">Politics in the West is so dramatic </w:t>
      </w:r>
      <w:r w:rsidRPr="00CA5038">
        <w:rPr>
          <w:rStyle w:val="StyleUnderline"/>
        </w:rPr>
        <w:t>at the moment</w:t>
      </w:r>
      <w:r w:rsidRPr="00B15004">
        <w:rPr>
          <w:sz w:val="10"/>
        </w:rPr>
        <w:t xml:space="preserve"> that </w:t>
      </w:r>
      <w:r w:rsidRPr="00DD1EA0">
        <w:rPr>
          <w:rStyle w:val="StyleUnderline"/>
          <w:highlight w:val="cyan"/>
        </w:rPr>
        <w:t>China can look</w:t>
      </w:r>
      <w:r w:rsidRPr="00CA5038">
        <w:rPr>
          <w:rStyle w:val="StyleUnderline"/>
        </w:rPr>
        <w:t xml:space="preserve"> relatively</w:t>
      </w:r>
      <w:r w:rsidRPr="00B15004">
        <w:rPr>
          <w:sz w:val="10"/>
        </w:rPr>
        <w:t xml:space="preserve"> staid and </w:t>
      </w:r>
      <w:r w:rsidRPr="00DD1EA0">
        <w:rPr>
          <w:rStyle w:val="StyleUnderline"/>
          <w:highlight w:val="cyan"/>
        </w:rPr>
        <w:t>stable</w:t>
      </w:r>
      <w:r w:rsidRPr="00B15004">
        <w:rPr>
          <w:sz w:val="10"/>
        </w:rPr>
        <w:t xml:space="preserve"> by comparison. </w:t>
      </w:r>
      <w:r w:rsidRPr="00DD1EA0">
        <w:rPr>
          <w:rStyle w:val="Emphasis"/>
          <w:highlight w:val="cyan"/>
        </w:rPr>
        <w:t>But that</w:t>
      </w:r>
      <w:r w:rsidRPr="00CA5038">
        <w:rPr>
          <w:rStyle w:val="Emphasis"/>
        </w:rPr>
        <w:t xml:space="preserve"> impression </w:t>
      </w:r>
      <w:r w:rsidRPr="00DD1EA0">
        <w:rPr>
          <w:rStyle w:val="Emphasis"/>
          <w:highlight w:val="cyan"/>
        </w:rPr>
        <w:t>is</w:t>
      </w:r>
      <w:r w:rsidRPr="00CA5038">
        <w:rPr>
          <w:rStyle w:val="Emphasis"/>
        </w:rPr>
        <w:t xml:space="preserve"> </w:t>
      </w:r>
      <w:r w:rsidRPr="00DD1EA0">
        <w:rPr>
          <w:rStyle w:val="Emphasis"/>
          <w:highlight w:val="cyan"/>
        </w:rPr>
        <w:t>deceptive</w:t>
      </w:r>
      <w:r w:rsidRPr="00B15004">
        <w:rPr>
          <w:sz w:val="10"/>
        </w:rPr>
        <w:t xml:space="preserve">. Chinese </w:t>
      </w:r>
      <w:r w:rsidRPr="00CA5038">
        <w:rPr>
          <w:rStyle w:val="StyleUnderline"/>
        </w:rPr>
        <w:t xml:space="preserve">President </w:t>
      </w:r>
      <w:r w:rsidRPr="00DD1EA0">
        <w:rPr>
          <w:rStyle w:val="StyleUnderline"/>
          <w:highlight w:val="cyan"/>
        </w:rPr>
        <w:t>Xi</w:t>
      </w:r>
      <w:r w:rsidRPr="00CA5038">
        <w:rPr>
          <w:rStyle w:val="StyleUnderline"/>
        </w:rPr>
        <w:t xml:space="preserve"> Jinping </w:t>
      </w:r>
      <w:r w:rsidRPr="00DD1EA0">
        <w:rPr>
          <w:rStyle w:val="StyleUnderline"/>
          <w:highlight w:val="cyan"/>
        </w:rPr>
        <w:t>is taking his country in</w:t>
      </w:r>
      <w:r w:rsidRPr="00CA5038">
        <w:rPr>
          <w:rStyle w:val="StyleUnderline"/>
        </w:rPr>
        <w:t xml:space="preserve"> radical and </w:t>
      </w:r>
      <w:r w:rsidRPr="00DD1EA0">
        <w:rPr>
          <w:rStyle w:val="StyleUnderline"/>
          <w:highlight w:val="cyan"/>
        </w:rPr>
        <w:t>risky</w:t>
      </w:r>
      <w:r w:rsidRPr="00CA5038">
        <w:rPr>
          <w:rStyle w:val="StyleUnderline"/>
        </w:rPr>
        <w:t xml:space="preserve"> new </w:t>
      </w:r>
      <w:r w:rsidRPr="00DD1EA0">
        <w:rPr>
          <w:rStyle w:val="StyleUnderline"/>
          <w:highlight w:val="cyan"/>
        </w:rPr>
        <w:t>directions. If his</w:t>
      </w:r>
      <w:r w:rsidRPr="00CA5038">
        <w:rPr>
          <w:rStyle w:val="StyleUnderline"/>
        </w:rPr>
        <w:t xml:space="preserve"> new </w:t>
      </w:r>
      <w:r w:rsidRPr="00DD1EA0">
        <w:rPr>
          <w:rStyle w:val="StyleUnderline"/>
          <w:highlight w:val="cyan"/>
        </w:rPr>
        <w:t>policies succeed</w:t>
      </w:r>
      <w:r w:rsidRPr="00CA5038">
        <w:rPr>
          <w:rStyle w:val="StyleUnderline"/>
        </w:rPr>
        <w:t xml:space="preserve">, then the </w:t>
      </w:r>
      <w:r w:rsidRPr="00DD1EA0">
        <w:rPr>
          <w:rStyle w:val="StyleUnderline"/>
          <w:highlight w:val="cyan"/>
        </w:rPr>
        <w:t>Xi</w:t>
      </w:r>
      <w:r w:rsidRPr="00CA5038">
        <w:rPr>
          <w:rStyle w:val="StyleUnderline"/>
        </w:rPr>
        <w:t xml:space="preserve"> era </w:t>
      </w:r>
      <w:r w:rsidRPr="00DD1EA0">
        <w:rPr>
          <w:rStyle w:val="StyleUnderline"/>
          <w:highlight w:val="cyan"/>
        </w:rPr>
        <w:t>will be remembered for</w:t>
      </w:r>
      <w:r w:rsidRPr="00CA5038">
        <w:rPr>
          <w:rStyle w:val="StyleUnderline"/>
        </w:rPr>
        <w:t xml:space="preserve"> the achievement of his often-stated goal </w:t>
      </w:r>
      <w:r w:rsidRPr="00CA5038">
        <w:rPr>
          <w:rStyle w:val="Emphasis"/>
        </w:rPr>
        <w:t xml:space="preserve">of </w:t>
      </w:r>
      <w:r w:rsidRPr="00DD1EA0">
        <w:rPr>
          <w:rStyle w:val="Emphasis"/>
          <w:highlight w:val="cyan"/>
        </w:rPr>
        <w:t>the "great rejuvenation" of the Chinese nation</w:t>
      </w:r>
      <w:r w:rsidRPr="00DD1EA0">
        <w:rPr>
          <w:sz w:val="10"/>
          <w:highlight w:val="cyan"/>
        </w:rPr>
        <w:t xml:space="preserve">. </w:t>
      </w:r>
      <w:r w:rsidRPr="00DD1EA0">
        <w:rPr>
          <w:rStyle w:val="StyleUnderline"/>
          <w:highlight w:val="cyan"/>
        </w:rPr>
        <w:t xml:space="preserve">But if </w:t>
      </w:r>
      <w:proofErr w:type="spellStart"/>
      <w:r w:rsidRPr="00DD1EA0">
        <w:rPr>
          <w:rStyle w:val="StyleUnderline"/>
          <w:highlight w:val="cyan"/>
        </w:rPr>
        <w:t>Mr</w:t>
      </w:r>
      <w:proofErr w:type="spellEnd"/>
      <w:r w:rsidRPr="00DD1EA0">
        <w:rPr>
          <w:rStyle w:val="StyleUnderline"/>
          <w:highlight w:val="cyan"/>
        </w:rPr>
        <w:t xml:space="preserve"> Xi's experiments go wrong, then his</w:t>
      </w:r>
      <w:r w:rsidRPr="00CA5038">
        <w:rPr>
          <w:rStyle w:val="StyleUnderline"/>
        </w:rPr>
        <w:t xml:space="preserve"> </w:t>
      </w:r>
      <w:r w:rsidRPr="00DD1EA0">
        <w:rPr>
          <w:rStyle w:val="StyleUnderline"/>
          <w:highlight w:val="cyan"/>
        </w:rPr>
        <w:t>legacy is</w:t>
      </w:r>
      <w:r w:rsidRPr="00CA5038">
        <w:rPr>
          <w:rStyle w:val="StyleUnderline"/>
        </w:rPr>
        <w:t xml:space="preserve"> likely to be </w:t>
      </w:r>
      <w:r w:rsidRPr="00DD1EA0">
        <w:rPr>
          <w:rStyle w:val="Emphasis"/>
          <w:highlight w:val="cyan"/>
        </w:rPr>
        <w:t>political turmoil, economic stagnation and international confrontation</w:t>
      </w:r>
      <w:r w:rsidRPr="00B15004">
        <w:rPr>
          <w:sz w:val="10"/>
        </w:rPr>
        <w:t xml:space="preserve">. What </w:t>
      </w:r>
      <w:proofErr w:type="spellStart"/>
      <w:r w:rsidRPr="00B15004">
        <w:rPr>
          <w:sz w:val="10"/>
        </w:rPr>
        <w:t>Mr</w:t>
      </w:r>
      <w:proofErr w:type="spellEnd"/>
      <w:r w:rsidRPr="00B15004">
        <w:rPr>
          <w:sz w:val="10"/>
        </w:rPr>
        <w:t xml:space="preserve"> </w:t>
      </w:r>
      <w:r w:rsidRPr="00CA5038">
        <w:rPr>
          <w:rStyle w:val="StyleUnderline"/>
        </w:rPr>
        <w:t>Xi has</w:t>
      </w:r>
      <w:r w:rsidRPr="00B15004">
        <w:rPr>
          <w:sz w:val="10"/>
        </w:rPr>
        <w:t xml:space="preserve"> done is </w:t>
      </w:r>
      <w:r w:rsidRPr="00CA5038">
        <w:rPr>
          <w:rStyle w:val="StyleUnderline"/>
        </w:rPr>
        <w:t>essentially</w:t>
      </w:r>
      <w:r w:rsidRPr="00B15004">
        <w:rPr>
          <w:sz w:val="10"/>
        </w:rPr>
        <w:t xml:space="preserve"> to </w:t>
      </w:r>
      <w:r w:rsidRPr="00CA5038">
        <w:rPr>
          <w:rStyle w:val="StyleUnderline"/>
        </w:rPr>
        <w:t>abandon the formula that has driven China's rise</w:t>
      </w:r>
      <w:r w:rsidRPr="00B15004">
        <w:rPr>
          <w:sz w:val="10"/>
        </w:rPr>
        <w:t xml:space="preserve"> over the past 30 years. That formula was </w:t>
      </w:r>
      <w:r w:rsidRPr="00CA5038">
        <w:rPr>
          <w:rStyle w:val="StyleUnderline"/>
        </w:rPr>
        <w:t>created by Deng</w:t>
      </w:r>
      <w:r w:rsidRPr="00B15004">
        <w:rPr>
          <w:sz w:val="10"/>
        </w:rPr>
        <w:t xml:space="preserve"> Xiaoping after he came to power in late 1978, and then refined by his successors. It consisted of three key ingredients - political, economic and international. In economics, </w:t>
      </w:r>
      <w:r w:rsidRPr="00CA5038">
        <w:rPr>
          <w:rStyle w:val="StyleUnderline"/>
        </w:rPr>
        <w:t xml:space="preserve">Deng and his successors </w:t>
      </w:r>
      <w:proofErr w:type="spellStart"/>
      <w:r w:rsidRPr="00CA5038">
        <w:rPr>
          <w:rStyle w:val="StyleUnderline"/>
        </w:rPr>
        <w:t>emphasised</w:t>
      </w:r>
      <w:proofErr w:type="spellEnd"/>
      <w:r w:rsidRPr="00CA5038">
        <w:rPr>
          <w:rStyle w:val="StyleUnderline"/>
        </w:rPr>
        <w:t xml:space="preserve"> exports, investment and the quest for double-digit annual growth. In politics, China moved away from the charismatic and dictatorial model</w:t>
      </w:r>
      <w:r w:rsidRPr="00B15004">
        <w:rPr>
          <w:sz w:val="10"/>
        </w:rPr>
        <w:t xml:space="preserve"> created by Mao Zedong and towards a collective leadership. </w:t>
      </w:r>
      <w:r w:rsidRPr="00CA5038">
        <w:rPr>
          <w:rStyle w:val="StyleUnderline"/>
        </w:rPr>
        <w:t>And in foreign affairs, China adopted a modest and cautious approach</w:t>
      </w:r>
      <w:r w:rsidRPr="00B15004">
        <w:rPr>
          <w:sz w:val="10"/>
        </w:rPr>
        <w:t xml:space="preserve"> to the world that became colloquially known in the West as "hide and bide", after Deng's famous advice to his colleagues to "hide your capacities, bide your time". </w:t>
      </w:r>
      <w:r w:rsidRPr="00CA5038">
        <w:rPr>
          <w:rStyle w:val="StyleUnderline"/>
        </w:rPr>
        <w:t xml:space="preserve">Under </w:t>
      </w:r>
      <w:proofErr w:type="spellStart"/>
      <w:r w:rsidRPr="00CA5038">
        <w:rPr>
          <w:rStyle w:val="StyleUnderline"/>
        </w:rPr>
        <w:t>Mr</w:t>
      </w:r>
      <w:proofErr w:type="spellEnd"/>
      <w:r w:rsidRPr="00CA5038">
        <w:rPr>
          <w:rStyle w:val="StyleUnderline"/>
        </w:rPr>
        <w:t xml:space="preserve"> Xi,</w:t>
      </w:r>
      <w:r w:rsidRPr="00B15004">
        <w:rPr>
          <w:sz w:val="10"/>
        </w:rPr>
        <w:t xml:space="preserve"> who assumed the leadership of the Chinese Communist Party (CCP) towards the end of 2012, </w:t>
      </w:r>
      <w:r w:rsidRPr="00CA5038">
        <w:rPr>
          <w:rStyle w:val="StyleUnderline"/>
        </w:rPr>
        <w:t xml:space="preserve">all three key ingredients of the Deng formula have changed. In politics, </w:t>
      </w:r>
      <w:r w:rsidRPr="00DD1EA0">
        <w:rPr>
          <w:rStyle w:val="StyleUnderline"/>
          <w:highlight w:val="cyan"/>
        </w:rPr>
        <w:t xml:space="preserve">China has moved </w:t>
      </w:r>
      <w:r w:rsidRPr="00DD1EA0">
        <w:rPr>
          <w:rStyle w:val="StyleUnderline"/>
        </w:rPr>
        <w:t>back</w:t>
      </w:r>
      <w:r w:rsidRPr="00CA5038">
        <w:rPr>
          <w:rStyle w:val="StyleUnderline"/>
        </w:rPr>
        <w:t xml:space="preserve"> </w:t>
      </w:r>
      <w:r w:rsidRPr="00DD1EA0">
        <w:rPr>
          <w:rStyle w:val="StyleUnderline"/>
          <w:highlight w:val="cyan"/>
        </w:rPr>
        <w:t>towards</w:t>
      </w:r>
      <w:r w:rsidRPr="00CA5038">
        <w:rPr>
          <w:rStyle w:val="StyleUnderline"/>
        </w:rPr>
        <w:t xml:space="preserve"> a model based around </w:t>
      </w:r>
      <w:r w:rsidRPr="00DD1EA0">
        <w:rPr>
          <w:rStyle w:val="StyleUnderline"/>
          <w:highlight w:val="cyan"/>
        </w:rPr>
        <w:t xml:space="preserve">a </w:t>
      </w:r>
      <w:r w:rsidRPr="00DD1EA0">
        <w:rPr>
          <w:rStyle w:val="Emphasis"/>
          <w:highlight w:val="cyan"/>
        </w:rPr>
        <w:t>strongman leader</w:t>
      </w:r>
      <w:r w:rsidRPr="00CA5038">
        <w:rPr>
          <w:rStyle w:val="Emphasis"/>
        </w:rPr>
        <w:t xml:space="preserve"> - </w:t>
      </w:r>
      <w:proofErr w:type="spellStart"/>
      <w:r w:rsidRPr="00CA5038">
        <w:rPr>
          <w:rStyle w:val="Emphasis"/>
        </w:rPr>
        <w:t>Mr</w:t>
      </w:r>
      <w:proofErr w:type="spellEnd"/>
      <w:r w:rsidRPr="00CA5038">
        <w:rPr>
          <w:rStyle w:val="Emphasis"/>
        </w:rPr>
        <w:t xml:space="preserve"> Xi himself</w:t>
      </w:r>
      <w:r w:rsidRPr="00B15004">
        <w:rPr>
          <w:sz w:val="10"/>
        </w:rPr>
        <w:t xml:space="preserve">. </w:t>
      </w:r>
      <w:r w:rsidRPr="00CA5038">
        <w:rPr>
          <w:rStyle w:val="StyleUnderline"/>
        </w:rPr>
        <w:t>In economics, the years of double-digit growth are over and China is groping towards a new model</w:t>
      </w:r>
      <w:r w:rsidRPr="00B15004">
        <w:rPr>
          <w:sz w:val="10"/>
        </w:rPr>
        <w:t xml:space="preserve">, driven more by domestic consumption than exports. </w:t>
      </w:r>
      <w:r w:rsidRPr="00CA5038">
        <w:rPr>
          <w:rStyle w:val="StyleUnderline"/>
        </w:rPr>
        <w:t xml:space="preserve">And in international affairs, the Xi era has seen a move away from hide and bide towards a </w:t>
      </w:r>
      <w:r w:rsidRPr="00CA5038">
        <w:rPr>
          <w:rStyle w:val="Emphasis"/>
        </w:rPr>
        <w:t>foreign policy that challenges United States dominance of the Asia-Pacific region.</w:t>
      </w:r>
      <w:r>
        <w:rPr>
          <w:rStyle w:val="Emphasis"/>
        </w:rPr>
        <w:t xml:space="preserve"> </w:t>
      </w:r>
      <w:r w:rsidRPr="00B15004">
        <w:rPr>
          <w:sz w:val="10"/>
        </w:rPr>
        <w:t xml:space="preserve">The three big policy shifts have different origins. In economics, the old model of growth based on exports, high rates of investment and low wages could not go on forever. The sheer size of the Chinese economy, combined with rising costs in China and slower growth in the West, made change inevitable. But the shift to a new model is perilous. In the aftermath of the 2008 financial crisis, China launched an unsustainable splurge of credit and investment that could yet culminate in a financial crisis. Even if that unpleasant fate is avoided, China still has to get used to lower rates of growth. The party leadership used to encourage the idea that China had to grow at 8 per cent a year to maintain social and political stability. But now growth of 6 per cent to 7 per cent would be regarded as a good result. A healthy economy is crucial to internal stability. The CCP still resolutely rejects any move towards democratic elections as unsuitable for China. Instead, </w:t>
      </w:r>
      <w:r w:rsidRPr="00B15004">
        <w:rPr>
          <w:rStyle w:val="StyleUnderline"/>
        </w:rPr>
        <w:t>the country's leaders have relied on rapid economic growth to give the political system a "performance legitimacy</w:t>
      </w:r>
      <w:r w:rsidRPr="00B15004">
        <w:rPr>
          <w:sz w:val="10"/>
        </w:rPr>
        <w:t xml:space="preserve">", which party theorists have argued is far deeper than the mandate endowed by a democratic election. </w:t>
      </w:r>
      <w:r w:rsidRPr="00B15004">
        <w:rPr>
          <w:rStyle w:val="StyleUnderline"/>
        </w:rPr>
        <w:t xml:space="preserve">But </w:t>
      </w:r>
      <w:r w:rsidRPr="00DD1EA0">
        <w:rPr>
          <w:rStyle w:val="StyleUnderline"/>
          <w:highlight w:val="cyan"/>
        </w:rPr>
        <w:t>a faltering economy</w:t>
      </w:r>
      <w:r w:rsidRPr="00B15004">
        <w:rPr>
          <w:rStyle w:val="StyleUnderline"/>
        </w:rPr>
        <w:t xml:space="preserve"> - or, worse, a financial crisis - </w:t>
      </w:r>
      <w:r w:rsidRPr="00DD1EA0">
        <w:rPr>
          <w:rStyle w:val="Emphasis"/>
          <w:highlight w:val="cyan"/>
        </w:rPr>
        <w:t>could</w:t>
      </w:r>
      <w:r w:rsidRPr="00B15004">
        <w:rPr>
          <w:rStyle w:val="Emphasis"/>
        </w:rPr>
        <w:t xml:space="preserve"> well </w:t>
      </w:r>
      <w:r w:rsidRPr="00DD1EA0">
        <w:rPr>
          <w:rStyle w:val="Emphasis"/>
          <w:highlight w:val="cyan"/>
        </w:rPr>
        <w:t>undermine the party's legitimacy.</w:t>
      </w:r>
      <w:r>
        <w:rPr>
          <w:rStyle w:val="StyleUnderline"/>
        </w:rPr>
        <w:t xml:space="preserve"> </w:t>
      </w:r>
      <w:r w:rsidRPr="00B15004">
        <w:rPr>
          <w:sz w:val="10"/>
        </w:rPr>
        <w:t xml:space="preserve">When it comes to politics, in the post-Mao era, the CCP has sought a middle path between dictatorship and democracy. The idea was to embrace a collective style of government, with smooth transitions of leadership managed by the party itself. </w:t>
      </w:r>
      <w:proofErr w:type="spellStart"/>
      <w:r w:rsidRPr="00B15004">
        <w:rPr>
          <w:sz w:val="10"/>
        </w:rPr>
        <w:t>Mr</w:t>
      </w:r>
      <w:proofErr w:type="spellEnd"/>
      <w:r w:rsidRPr="00B15004">
        <w:rPr>
          <w:sz w:val="10"/>
        </w:rPr>
        <w:t xml:space="preserve"> Hu Jintao, </w:t>
      </w:r>
      <w:proofErr w:type="spellStart"/>
      <w:r w:rsidRPr="00B15004">
        <w:rPr>
          <w:sz w:val="10"/>
        </w:rPr>
        <w:t>Mr</w:t>
      </w:r>
      <w:proofErr w:type="spellEnd"/>
      <w:r w:rsidRPr="00B15004">
        <w:rPr>
          <w:sz w:val="10"/>
        </w:rPr>
        <w:t xml:space="preserve"> Xi's </w:t>
      </w:r>
      <w:proofErr w:type="spellStart"/>
      <w:r w:rsidRPr="00B15004">
        <w:rPr>
          <w:sz w:val="10"/>
        </w:rPr>
        <w:t>colourless</w:t>
      </w:r>
      <w:proofErr w:type="spellEnd"/>
      <w:r w:rsidRPr="00B15004">
        <w:rPr>
          <w:sz w:val="10"/>
        </w:rPr>
        <w:t xml:space="preserve"> predecessor, </w:t>
      </w:r>
      <w:proofErr w:type="spellStart"/>
      <w:r w:rsidRPr="00B15004">
        <w:rPr>
          <w:sz w:val="10"/>
        </w:rPr>
        <w:t>epitomised</w:t>
      </w:r>
      <w:proofErr w:type="spellEnd"/>
      <w:r w:rsidRPr="00B15004">
        <w:rPr>
          <w:sz w:val="10"/>
        </w:rPr>
        <w:t xml:space="preserve"> this system. He never encouraged a cult of personality, served two terms in office, and then left power. </w:t>
      </w:r>
      <w:proofErr w:type="spellStart"/>
      <w:r w:rsidRPr="00B15004">
        <w:rPr>
          <w:sz w:val="10"/>
        </w:rPr>
        <w:t>Mr</w:t>
      </w:r>
      <w:proofErr w:type="spellEnd"/>
      <w:r w:rsidRPr="00B15004">
        <w:rPr>
          <w:sz w:val="10"/>
        </w:rPr>
        <w:t xml:space="preserve"> Xi has broken with this model. He is now widely said to be the most powerful leader of China since Mao. A sycophantic official media is encouraged, literally, to sing his praises. (The most noted ditty is called "Uncle Xi Loves Mama Peng", a saccharine reference to the President's wife Peng </w:t>
      </w:r>
      <w:proofErr w:type="spellStart"/>
      <w:r w:rsidRPr="00B15004">
        <w:rPr>
          <w:sz w:val="10"/>
        </w:rPr>
        <w:t>Liyuan</w:t>
      </w:r>
      <w:proofErr w:type="spellEnd"/>
      <w:r w:rsidRPr="00B15004">
        <w:rPr>
          <w:sz w:val="10"/>
        </w:rPr>
        <w:t xml:space="preserve">.) At the same time, </w:t>
      </w:r>
      <w:proofErr w:type="spellStart"/>
      <w:r w:rsidRPr="00B15004">
        <w:rPr>
          <w:sz w:val="10"/>
        </w:rPr>
        <w:t>Mr</w:t>
      </w:r>
      <w:proofErr w:type="spellEnd"/>
      <w:r w:rsidRPr="00B15004">
        <w:rPr>
          <w:sz w:val="10"/>
        </w:rPr>
        <w:t xml:space="preserve"> </w:t>
      </w:r>
      <w:r w:rsidRPr="00B15004">
        <w:rPr>
          <w:rStyle w:val="StyleUnderline"/>
        </w:rPr>
        <w:t>Xi has launched a crackdown on corruption that has resulted in hundreds of thousands of convictions, terrifying much of China's business and political elite.</w:t>
      </w:r>
      <w:r>
        <w:rPr>
          <w:rStyle w:val="StyleUnderline"/>
        </w:rPr>
        <w:t xml:space="preserve"> </w:t>
      </w:r>
      <w:r w:rsidRPr="00B15004">
        <w:rPr>
          <w:rStyle w:val="StyleUnderline"/>
        </w:rPr>
        <w:t>The result is fevered speculation in Beijing</w:t>
      </w:r>
      <w:r w:rsidRPr="00B15004">
        <w:rPr>
          <w:sz w:val="10"/>
        </w:rPr>
        <w:t xml:space="preserve"> - including </w:t>
      </w:r>
      <w:proofErr w:type="spellStart"/>
      <w:r w:rsidRPr="00B15004">
        <w:rPr>
          <w:sz w:val="10"/>
        </w:rPr>
        <w:t>rumours</w:t>
      </w:r>
      <w:proofErr w:type="spellEnd"/>
      <w:r w:rsidRPr="00B15004">
        <w:rPr>
          <w:sz w:val="10"/>
        </w:rPr>
        <w:t xml:space="preserve"> of purges, attempted coups and assassination attempts. Many pundits believe that </w:t>
      </w:r>
      <w:proofErr w:type="spellStart"/>
      <w:r w:rsidRPr="00B15004">
        <w:rPr>
          <w:sz w:val="10"/>
        </w:rPr>
        <w:t>Mr</w:t>
      </w:r>
      <w:proofErr w:type="spellEnd"/>
      <w:r w:rsidRPr="00B15004">
        <w:rPr>
          <w:sz w:val="10"/>
        </w:rPr>
        <w:t xml:space="preserve"> Xi is now determined to serve more than two terms in office - a development that would overturn the model of collective leadership. </w:t>
      </w:r>
      <w:r w:rsidRPr="00B15004">
        <w:rPr>
          <w:rStyle w:val="StyleUnderline"/>
        </w:rPr>
        <w:t xml:space="preserve">At the same time </w:t>
      </w:r>
      <w:r w:rsidRPr="00DD1EA0">
        <w:rPr>
          <w:rStyle w:val="StyleUnderline"/>
          <w:highlight w:val="cyan"/>
        </w:rPr>
        <w:t>as economic and political tensions within China have risen</w:t>
      </w:r>
      <w:r w:rsidRPr="00B15004">
        <w:rPr>
          <w:rStyle w:val="StyleUnderline"/>
        </w:rPr>
        <w:t xml:space="preserve"> under </w:t>
      </w:r>
      <w:proofErr w:type="spellStart"/>
      <w:r w:rsidRPr="00B15004">
        <w:rPr>
          <w:rStyle w:val="StyleUnderline"/>
        </w:rPr>
        <w:t>Mr</w:t>
      </w:r>
      <w:proofErr w:type="spellEnd"/>
      <w:r w:rsidRPr="00B15004">
        <w:rPr>
          <w:rStyle w:val="StyleUnderline"/>
        </w:rPr>
        <w:t xml:space="preserve"> Xi, so </w:t>
      </w:r>
      <w:r w:rsidRPr="00DD1EA0">
        <w:rPr>
          <w:rStyle w:val="StyleUnderline"/>
          <w:highlight w:val="cyan"/>
        </w:rPr>
        <w:t xml:space="preserve">the country's foreign policy has </w:t>
      </w:r>
      <w:r w:rsidRPr="00DD1EA0">
        <w:rPr>
          <w:rStyle w:val="Emphasis"/>
          <w:highlight w:val="cyan"/>
        </w:rPr>
        <w:t>become</w:t>
      </w:r>
      <w:r w:rsidRPr="00B15004">
        <w:rPr>
          <w:rStyle w:val="Emphasis"/>
        </w:rPr>
        <w:t xml:space="preserve"> more </w:t>
      </w:r>
      <w:r w:rsidRPr="00DD1EA0">
        <w:rPr>
          <w:rStyle w:val="Emphasis"/>
          <w:highlight w:val="cyan"/>
        </w:rPr>
        <w:t>nationalistic and</w:t>
      </w:r>
      <w:r w:rsidRPr="00B15004">
        <w:rPr>
          <w:rStyle w:val="Emphasis"/>
        </w:rPr>
        <w:t xml:space="preserve"> more </w:t>
      </w:r>
      <w:r w:rsidRPr="00DD1EA0">
        <w:rPr>
          <w:rStyle w:val="Emphasis"/>
          <w:highlight w:val="cyan"/>
        </w:rPr>
        <w:t>willing to risk confrontation with the West and</w:t>
      </w:r>
      <w:r w:rsidRPr="00B15004">
        <w:rPr>
          <w:rStyle w:val="Emphasis"/>
        </w:rPr>
        <w:t xml:space="preserve"> with China's </w:t>
      </w:r>
      <w:r w:rsidRPr="00DD1EA0">
        <w:rPr>
          <w:rStyle w:val="Emphasis"/>
          <w:highlight w:val="cyan"/>
        </w:rPr>
        <w:t xml:space="preserve">Asian </w:t>
      </w:r>
      <w:proofErr w:type="spellStart"/>
      <w:r w:rsidRPr="00DD1EA0">
        <w:rPr>
          <w:rStyle w:val="Emphasis"/>
          <w:highlight w:val="cyan"/>
        </w:rPr>
        <w:t>neighbours</w:t>
      </w:r>
      <w:proofErr w:type="spellEnd"/>
      <w:r w:rsidRPr="00DD1EA0">
        <w:rPr>
          <w:rStyle w:val="Emphasis"/>
          <w:highlight w:val="cyan"/>
        </w:rPr>
        <w:t>. Beijing's</w:t>
      </w:r>
      <w:r w:rsidRPr="00B15004">
        <w:rPr>
          <w:rStyle w:val="Emphasis"/>
        </w:rPr>
        <w:t xml:space="preserve"> increasingly </w:t>
      </w:r>
      <w:r w:rsidRPr="00DD1EA0">
        <w:rPr>
          <w:rStyle w:val="Emphasis"/>
          <w:highlight w:val="cyan"/>
        </w:rPr>
        <w:t>tough assertion of its territorial</w:t>
      </w:r>
      <w:r w:rsidRPr="00B15004">
        <w:rPr>
          <w:rStyle w:val="Emphasis"/>
        </w:rPr>
        <w:t xml:space="preserve"> and maritime </w:t>
      </w:r>
      <w:r w:rsidRPr="00DD1EA0">
        <w:rPr>
          <w:rStyle w:val="Emphasis"/>
          <w:highlight w:val="cyan"/>
        </w:rPr>
        <w:t xml:space="preserve">claims, </w:t>
      </w:r>
      <w:proofErr w:type="spellStart"/>
      <w:r w:rsidRPr="00DD1EA0">
        <w:rPr>
          <w:rStyle w:val="Emphasis"/>
          <w:highlight w:val="cyan"/>
        </w:rPr>
        <w:t>epitomised</w:t>
      </w:r>
      <w:proofErr w:type="spellEnd"/>
      <w:r w:rsidRPr="00B15004">
        <w:rPr>
          <w:rStyle w:val="Emphasis"/>
        </w:rPr>
        <w:t xml:space="preserve"> </w:t>
      </w:r>
      <w:r w:rsidRPr="00DD1EA0">
        <w:rPr>
          <w:rStyle w:val="Emphasis"/>
          <w:highlight w:val="cyan"/>
        </w:rPr>
        <w:t>by</w:t>
      </w:r>
      <w:r w:rsidRPr="00B15004">
        <w:rPr>
          <w:rStyle w:val="Emphasis"/>
        </w:rPr>
        <w:t xml:space="preserve"> its "</w:t>
      </w:r>
      <w:r w:rsidRPr="00DD1EA0">
        <w:rPr>
          <w:rStyle w:val="Emphasis"/>
          <w:highlight w:val="cyan"/>
        </w:rPr>
        <w:t>island-building" in the S</w:t>
      </w:r>
      <w:r w:rsidRPr="00B15004">
        <w:rPr>
          <w:rStyle w:val="Emphasis"/>
        </w:rPr>
        <w:t xml:space="preserve">outh </w:t>
      </w:r>
      <w:r w:rsidRPr="00DD1EA0">
        <w:rPr>
          <w:rStyle w:val="Emphasis"/>
          <w:highlight w:val="cyan"/>
        </w:rPr>
        <w:t>C</w:t>
      </w:r>
      <w:r w:rsidRPr="00B15004">
        <w:rPr>
          <w:rStyle w:val="Emphasis"/>
        </w:rPr>
        <w:t xml:space="preserve">hina </w:t>
      </w:r>
      <w:r w:rsidRPr="00DD1EA0">
        <w:rPr>
          <w:rStyle w:val="Emphasis"/>
          <w:highlight w:val="cyan"/>
        </w:rPr>
        <w:t>S</w:t>
      </w:r>
      <w:r w:rsidRPr="00B15004">
        <w:rPr>
          <w:rStyle w:val="Emphasis"/>
        </w:rPr>
        <w:t xml:space="preserve">ea, has led </w:t>
      </w:r>
      <w:r w:rsidRPr="00DD1EA0">
        <w:rPr>
          <w:rStyle w:val="Emphasis"/>
          <w:highlight w:val="cyan"/>
        </w:rPr>
        <w:t>to stand-offs with the US and Japanese navies</w:t>
      </w:r>
      <w:r w:rsidRPr="00DD1EA0">
        <w:rPr>
          <w:rStyle w:val="StyleUnderline"/>
          <w:highlight w:val="cyan"/>
        </w:rPr>
        <w:t>. These</w:t>
      </w:r>
      <w:r w:rsidRPr="00B15004">
        <w:rPr>
          <w:rStyle w:val="StyleUnderline"/>
        </w:rPr>
        <w:t xml:space="preserve"> near-clashes may </w:t>
      </w:r>
      <w:r w:rsidRPr="00DD1EA0">
        <w:rPr>
          <w:rStyle w:val="StyleUnderline"/>
          <w:highlight w:val="cyan"/>
        </w:rPr>
        <w:t>serve a political purpose</w:t>
      </w:r>
      <w:r w:rsidRPr="00B15004">
        <w:rPr>
          <w:rStyle w:val="StyleUnderline"/>
        </w:rPr>
        <w:t xml:space="preserve">. In </w:t>
      </w:r>
      <w:r w:rsidRPr="00B15004">
        <w:rPr>
          <w:sz w:val="10"/>
        </w:rPr>
        <w:t>harder economic times,</w:t>
      </w:r>
      <w:r w:rsidRPr="00B15004">
        <w:rPr>
          <w:rStyle w:val="StyleUnderline"/>
        </w:rPr>
        <w:t xml:space="preserve"> </w:t>
      </w:r>
      <w:r w:rsidRPr="00DD1EA0">
        <w:rPr>
          <w:rStyle w:val="Emphasis"/>
          <w:highlight w:val="cyan"/>
        </w:rPr>
        <w:t>the CCP may need new</w:t>
      </w:r>
      <w:r w:rsidRPr="00B15004">
        <w:rPr>
          <w:rStyle w:val="Emphasis"/>
        </w:rPr>
        <w:t xml:space="preserve"> </w:t>
      </w:r>
      <w:r w:rsidRPr="00DD1EA0">
        <w:rPr>
          <w:rStyle w:val="Emphasis"/>
          <w:highlight w:val="cyan"/>
        </w:rPr>
        <w:t>sources of legitimacy, and confrontation with Japan and the US</w:t>
      </w:r>
      <w:r w:rsidRPr="00B15004">
        <w:rPr>
          <w:rStyle w:val="Emphasis"/>
        </w:rPr>
        <w:t xml:space="preserve"> at sea is </w:t>
      </w:r>
      <w:r w:rsidRPr="00DD1EA0">
        <w:rPr>
          <w:rStyle w:val="Emphasis"/>
          <w:highlight w:val="cyan"/>
        </w:rPr>
        <w:t xml:space="preserve">liable to stir </w:t>
      </w:r>
      <w:r w:rsidRPr="00DD1EA0">
        <w:rPr>
          <w:rStyle w:val="Emphasis"/>
        </w:rPr>
        <w:t>patriotic</w:t>
      </w:r>
      <w:r w:rsidRPr="00B15004">
        <w:rPr>
          <w:rStyle w:val="Emphasis"/>
        </w:rPr>
        <w:t xml:space="preserve"> </w:t>
      </w:r>
      <w:r w:rsidRPr="00DD1EA0">
        <w:rPr>
          <w:rStyle w:val="Emphasis"/>
          <w:highlight w:val="cyan"/>
        </w:rPr>
        <w:t>support</w:t>
      </w:r>
      <w:r w:rsidRPr="00B15004">
        <w:rPr>
          <w:rStyle w:val="Emphasis"/>
        </w:rPr>
        <w:t xml:space="preserve"> for the government.</w:t>
      </w:r>
    </w:p>
    <w:p w14:paraId="5A41A8B7" w14:textId="77777777" w:rsidR="001D6A41" w:rsidRDefault="001D6A41" w:rsidP="00FE600E">
      <w:pPr>
        <w:rPr>
          <w:rStyle w:val="Emphasis"/>
        </w:rPr>
      </w:pPr>
    </w:p>
    <w:p w14:paraId="23F25238" w14:textId="77777777" w:rsidR="00FE600E" w:rsidRPr="00BE6D28" w:rsidRDefault="00FE600E" w:rsidP="00FE600E">
      <w:pPr>
        <w:pStyle w:val="Heading4"/>
      </w:pPr>
      <w:r w:rsidRPr="00BE6D28">
        <w:t xml:space="preserve">Goes Nuclear </w:t>
      </w:r>
      <w:r>
        <w:t xml:space="preserve">– Current military buildups and lack of channels of communication guarantee escalation. </w:t>
      </w:r>
    </w:p>
    <w:p w14:paraId="2248EABD" w14:textId="77777777" w:rsidR="00FE600E" w:rsidRPr="00BE6D28" w:rsidRDefault="00FE600E" w:rsidP="00FE600E">
      <w:pPr>
        <w:rPr>
          <w:sz w:val="16"/>
        </w:rPr>
      </w:pPr>
      <w:proofErr w:type="spellStart"/>
      <w:r w:rsidRPr="00BE6D28">
        <w:rPr>
          <w:rStyle w:val="Style13ptBold"/>
        </w:rPr>
        <w:t>Kulacki</w:t>
      </w:r>
      <w:proofErr w:type="spellEnd"/>
      <w:r w:rsidRPr="00BE6D28">
        <w:rPr>
          <w:rStyle w:val="Style13ptBold"/>
        </w:rPr>
        <w:t xml:space="preserve">, China Project Manager for the Global Security Program at the Union of Concerned Scientists, 5/24/2016 </w:t>
      </w:r>
      <w:r w:rsidRPr="00BE6D28">
        <w:rPr>
          <w:sz w:val="16"/>
        </w:rPr>
        <w:t>Gregory, “Obama Visits Hiroshima Amid Growing Risk of Nuclear War With China” http://www.huffingtonpost.com/gregory-kulacki/obama-visits-hiroshima-am_b_10111246.html</w:t>
      </w:r>
    </w:p>
    <w:p w14:paraId="62621792" w14:textId="77777777" w:rsidR="00FE600E" w:rsidRPr="00BE6D28" w:rsidRDefault="00FE600E" w:rsidP="00FE600E">
      <w:pPr>
        <w:rPr>
          <w:sz w:val="12"/>
        </w:rPr>
      </w:pPr>
      <w:r w:rsidRPr="00BE6D28">
        <w:rPr>
          <w:sz w:val="12"/>
        </w:rPr>
        <w:t xml:space="preserve">A sitting US president who won the Nobel Peace Prize for his commitment to nuclear disarmament is preparing to visit Hiroshima. Mr. Obama is expected to visit privately with survivors of the atomic bombings and to make brief remarks after visiting a museum documenting the humanitarian consequences of nuclear war. Unfortunately, </w:t>
      </w:r>
      <w:r w:rsidRPr="00BE6D28">
        <w:rPr>
          <w:rStyle w:val="StyleUnderline"/>
        </w:rPr>
        <w:t xml:space="preserve">as </w:t>
      </w:r>
      <w:r w:rsidRPr="00201557">
        <w:rPr>
          <w:rStyle w:val="StyleUnderline"/>
          <w:highlight w:val="cyan"/>
        </w:rPr>
        <w:t>the president</w:t>
      </w:r>
      <w:r w:rsidRPr="00BE6D28">
        <w:rPr>
          <w:rStyle w:val="StyleUnderline"/>
        </w:rPr>
        <w:t xml:space="preserve"> ponders the past, his </w:t>
      </w:r>
      <w:r w:rsidRPr="00201557">
        <w:rPr>
          <w:rStyle w:val="StyleUnderline"/>
          <w:highlight w:val="cyan"/>
        </w:rPr>
        <w:t xml:space="preserve">policies are increasing the risk that </w:t>
      </w:r>
      <w:r w:rsidRPr="00201557">
        <w:rPr>
          <w:rStyle w:val="Emphasis"/>
          <w:highlight w:val="cyan"/>
        </w:rPr>
        <w:t>nuclear weapons may be used</w:t>
      </w:r>
      <w:r w:rsidRPr="00BE6D28">
        <w:rPr>
          <w:rStyle w:val="Emphasis"/>
        </w:rPr>
        <w:t xml:space="preserve"> again in the future</w:t>
      </w:r>
      <w:r w:rsidRPr="00BE6D28">
        <w:rPr>
          <w:rStyle w:val="StyleUnderline"/>
        </w:rPr>
        <w:t>.</w:t>
      </w:r>
      <w:r w:rsidRPr="00BE6D28">
        <w:rPr>
          <w:sz w:val="12"/>
        </w:rPr>
        <w:t xml:space="preserve"> A new report from the Union of Concerned Scientists (UCS) concludes </w:t>
      </w:r>
      <w:r w:rsidRPr="00201557">
        <w:rPr>
          <w:rStyle w:val="StyleUnderline"/>
          <w:highlight w:val="cyan"/>
        </w:rPr>
        <w:t>there is a</w:t>
      </w:r>
      <w:r w:rsidRPr="00BE6D28">
        <w:rPr>
          <w:rStyle w:val="StyleUnderline"/>
        </w:rPr>
        <w:t xml:space="preserve"> troubling </w:t>
      </w:r>
      <w:r w:rsidRPr="00201557">
        <w:rPr>
          <w:rStyle w:val="StyleUnderline"/>
          <w:highlight w:val="cyan"/>
        </w:rPr>
        <w:t>lack of urgency about the possibility</w:t>
      </w:r>
      <w:r w:rsidRPr="00BE6D28">
        <w:rPr>
          <w:rStyle w:val="StyleUnderline"/>
        </w:rPr>
        <w:t xml:space="preserve"> that </w:t>
      </w:r>
      <w:r w:rsidRPr="00201557">
        <w:rPr>
          <w:rStyle w:val="StyleUnderline"/>
          <w:highlight w:val="cyan"/>
        </w:rPr>
        <w:t>the U</w:t>
      </w:r>
      <w:r w:rsidRPr="00BE6D28">
        <w:rPr>
          <w:rStyle w:val="StyleUnderline"/>
        </w:rPr>
        <w:t xml:space="preserve">nited </w:t>
      </w:r>
      <w:r w:rsidRPr="00201557">
        <w:rPr>
          <w:rStyle w:val="StyleUnderline"/>
          <w:highlight w:val="cyan"/>
        </w:rPr>
        <w:t>S</w:t>
      </w:r>
      <w:r w:rsidRPr="00BE6D28">
        <w:rPr>
          <w:rStyle w:val="StyleUnderline"/>
        </w:rPr>
        <w:t xml:space="preserve">tates </w:t>
      </w:r>
      <w:r w:rsidRPr="00201557">
        <w:rPr>
          <w:rStyle w:val="StyleUnderline"/>
          <w:highlight w:val="cyan"/>
        </w:rPr>
        <w:t xml:space="preserve">and China could become </w:t>
      </w:r>
      <w:r w:rsidRPr="00201557">
        <w:rPr>
          <w:rStyle w:val="Emphasis"/>
          <w:highlight w:val="cyan"/>
        </w:rPr>
        <w:t>involved in a military conflict that escalates rapidly</w:t>
      </w:r>
      <w:r w:rsidRPr="00BE6D28">
        <w:rPr>
          <w:rStyle w:val="Emphasis"/>
        </w:rPr>
        <w:t xml:space="preserve"> and </w:t>
      </w:r>
      <w:r w:rsidRPr="00201557">
        <w:rPr>
          <w:rStyle w:val="Emphasis"/>
          <w:highlight w:val="cyan"/>
        </w:rPr>
        <w:t>ends in a nuclear exchange</w:t>
      </w:r>
      <w:r w:rsidRPr="00BE6D28">
        <w:rPr>
          <w:sz w:val="12"/>
        </w:rPr>
        <w:t xml:space="preserve">. </w:t>
      </w:r>
      <w:r w:rsidRPr="00BE6D28">
        <w:rPr>
          <w:rStyle w:val="StyleUnderline"/>
        </w:rPr>
        <w:t>Both</w:t>
      </w:r>
      <w:r w:rsidRPr="00BE6D28">
        <w:rPr>
          <w:sz w:val="12"/>
        </w:rPr>
        <w:t xml:space="preserve"> governments </w:t>
      </w:r>
      <w:r w:rsidRPr="00BE6D28">
        <w:rPr>
          <w:rStyle w:val="StyleUnderline"/>
        </w:rPr>
        <w:t xml:space="preserve">are deploying weapons and pursuing military strategies that make this more likely. </w:t>
      </w:r>
      <w:r w:rsidRPr="00201557">
        <w:rPr>
          <w:rStyle w:val="Emphasis"/>
          <w:highlight w:val="cyan"/>
        </w:rPr>
        <w:t>Neither side is willing to inves</w:t>
      </w:r>
      <w:r w:rsidRPr="00BE6D28">
        <w:rPr>
          <w:rStyle w:val="Emphasis"/>
        </w:rPr>
        <w:t xml:space="preserve">t anywhere near as much </w:t>
      </w:r>
      <w:r w:rsidRPr="00201557">
        <w:rPr>
          <w:rStyle w:val="Emphasis"/>
          <w:highlight w:val="cyan"/>
        </w:rPr>
        <w:t>time</w:t>
      </w:r>
      <w:r w:rsidRPr="00BE6D28">
        <w:rPr>
          <w:rStyle w:val="Emphasis"/>
        </w:rPr>
        <w:t xml:space="preserve"> and resources </w:t>
      </w:r>
      <w:r w:rsidRPr="00201557">
        <w:rPr>
          <w:rStyle w:val="Emphasis"/>
          <w:highlight w:val="cyan"/>
        </w:rPr>
        <w:t>on diplomatic efforts to reduce the risk of war</w:t>
      </w:r>
      <w:r w:rsidRPr="00BE6D28">
        <w:rPr>
          <w:rStyle w:val="Emphasis"/>
        </w:rPr>
        <w:t xml:space="preserve"> as they spend preparing to fight it.</w:t>
      </w:r>
      <w:r>
        <w:rPr>
          <w:rStyle w:val="Emphasis"/>
        </w:rPr>
        <w:t xml:space="preserve"> </w:t>
      </w:r>
      <w:r w:rsidRPr="00BE6D28">
        <w:rPr>
          <w:rStyle w:val="StyleUnderline"/>
        </w:rPr>
        <w:t>The Pentagon plans to spend more than a trillion dollars upgrading its nuclear forces</w:t>
      </w:r>
      <w:r w:rsidRPr="00BE6D28">
        <w:rPr>
          <w:sz w:val="12"/>
        </w:rPr>
        <w:t xml:space="preserve">. This includes a new nuclear cruise missile the United States plans to make available for use against targets in China during a future military conflict. Concerns about China contributed to a recent decision by both houses of Congress to authorize a massive expansion of the US national missile defense program. </w:t>
      </w:r>
      <w:r w:rsidRPr="00201557">
        <w:rPr>
          <w:rStyle w:val="StyleUnderline"/>
          <w:highlight w:val="cyan"/>
        </w:rPr>
        <w:t>New US investments</w:t>
      </w:r>
      <w:r w:rsidRPr="00BE6D28">
        <w:rPr>
          <w:rStyle w:val="StyleUnderline"/>
        </w:rPr>
        <w:t xml:space="preserve"> in military space technology aim to counter perceived Chinese threats to US dominance in outer space</w:t>
      </w:r>
      <w:r w:rsidRPr="00BE6D28">
        <w:rPr>
          <w:sz w:val="12"/>
        </w:rPr>
        <w:t xml:space="preserve">. US research and development of </w:t>
      </w:r>
      <w:r w:rsidRPr="00BE6D28">
        <w:rPr>
          <w:rStyle w:val="StyleUnderline"/>
        </w:rPr>
        <w:t xml:space="preserve">conventional precision strike weapons </w:t>
      </w:r>
      <w:r w:rsidRPr="00201557">
        <w:rPr>
          <w:rStyle w:val="StyleUnderline"/>
          <w:highlight w:val="cyan"/>
        </w:rPr>
        <w:t>could encourage</w:t>
      </w:r>
      <w:r w:rsidRPr="00BE6D28">
        <w:rPr>
          <w:rStyle w:val="StyleUnderline"/>
        </w:rPr>
        <w:t xml:space="preserve"> US </w:t>
      </w:r>
      <w:r w:rsidRPr="00201557">
        <w:rPr>
          <w:rStyle w:val="StyleUnderline"/>
          <w:highlight w:val="cyan"/>
        </w:rPr>
        <w:t xml:space="preserve">decision-makers to </w:t>
      </w:r>
      <w:r w:rsidRPr="00201557">
        <w:rPr>
          <w:rStyle w:val="Emphasis"/>
          <w:highlight w:val="cyan"/>
        </w:rPr>
        <w:t>attempt a preemptive strike</w:t>
      </w:r>
      <w:r w:rsidRPr="00BE6D28">
        <w:rPr>
          <w:rStyle w:val="Emphasis"/>
        </w:rPr>
        <w:t xml:space="preserve"> targeting China’s nuclear forces</w:t>
      </w:r>
      <w:r w:rsidRPr="00BE6D28">
        <w:rPr>
          <w:rStyle w:val="StyleUnderline"/>
        </w:rPr>
        <w:t xml:space="preserve"> in the event of a major military confrontation.</w:t>
      </w:r>
      <w:r>
        <w:rPr>
          <w:rStyle w:val="StyleUnderline"/>
        </w:rPr>
        <w:t xml:space="preserve"> </w:t>
      </w:r>
      <w:r w:rsidRPr="00201557">
        <w:rPr>
          <w:rStyle w:val="StyleUnderline"/>
          <w:highlight w:val="cyan"/>
        </w:rPr>
        <w:t>China</w:t>
      </w:r>
      <w:r w:rsidRPr="00BE6D28">
        <w:rPr>
          <w:rStyle w:val="StyleUnderline"/>
        </w:rPr>
        <w:t xml:space="preserve"> plans to counter US technical advances</w:t>
      </w:r>
      <w:r w:rsidRPr="00BE6D28">
        <w:rPr>
          <w:sz w:val="12"/>
        </w:rPr>
        <w:t xml:space="preserve"> by increasing the number and diversifying the basing modes of its nuclear-capable missiles. Chinese military </w:t>
      </w:r>
      <w:r w:rsidRPr="00201557">
        <w:rPr>
          <w:rStyle w:val="StyleUnderline"/>
          <w:highlight w:val="cyan"/>
        </w:rPr>
        <w:t>strategists</w:t>
      </w:r>
      <w:r w:rsidRPr="00BE6D28">
        <w:rPr>
          <w:rStyle w:val="StyleUnderline"/>
        </w:rPr>
        <w:t xml:space="preserve"> </w:t>
      </w:r>
      <w:r w:rsidRPr="00201557">
        <w:rPr>
          <w:rStyle w:val="StyleUnderline"/>
          <w:highlight w:val="cyan"/>
        </w:rPr>
        <w:t>are</w:t>
      </w:r>
      <w:r w:rsidRPr="00BE6D28">
        <w:rPr>
          <w:rStyle w:val="StyleUnderline"/>
        </w:rPr>
        <w:t xml:space="preserve"> considering </w:t>
      </w:r>
      <w:r w:rsidRPr="00201557">
        <w:rPr>
          <w:rStyle w:val="StyleUnderline"/>
          <w:highlight w:val="cyan"/>
        </w:rPr>
        <w:t>placing</w:t>
      </w:r>
      <w:r w:rsidRPr="00BE6D28">
        <w:rPr>
          <w:rStyle w:val="StyleUnderline"/>
        </w:rPr>
        <w:t xml:space="preserve"> their </w:t>
      </w:r>
      <w:r w:rsidRPr="00201557">
        <w:rPr>
          <w:rStyle w:val="StyleUnderline"/>
          <w:highlight w:val="cyan"/>
        </w:rPr>
        <w:t xml:space="preserve">nuclear </w:t>
      </w:r>
      <w:r w:rsidRPr="00201557">
        <w:rPr>
          <w:rStyle w:val="Emphasis"/>
          <w:highlight w:val="cyan"/>
        </w:rPr>
        <w:t>forces on high alert</w:t>
      </w:r>
      <w:r w:rsidRPr="00BE6D28">
        <w:rPr>
          <w:rStyle w:val="StyleUnderline"/>
        </w:rPr>
        <w:t xml:space="preserve"> so they can be launched on warning of an </w:t>
      </w:r>
      <w:r w:rsidRPr="00BE6D28">
        <w:rPr>
          <w:rStyle w:val="Emphasis"/>
        </w:rPr>
        <w:t>incoming US nuclear attack.</w:t>
      </w:r>
      <w:r w:rsidRPr="00BE6D28">
        <w:rPr>
          <w:sz w:val="12"/>
        </w:rPr>
        <w:t xml:space="preserve"> Chinese research, development and testing of anti-satellite weapons, missile defenses and hypersonic guide vehicles are aimed at eroding what Chinese military planners see as a US effort to contain China and restrict its development. </w:t>
      </w:r>
      <w:r w:rsidRPr="00201557">
        <w:rPr>
          <w:rStyle w:val="StyleUnderline"/>
          <w:highlight w:val="cyan"/>
        </w:rPr>
        <w:t>Both sides appear willing to initiate a</w:t>
      </w:r>
      <w:r w:rsidRPr="00BE6D28">
        <w:rPr>
          <w:rStyle w:val="StyleUnderline"/>
        </w:rPr>
        <w:t xml:space="preserve"> military </w:t>
      </w:r>
      <w:r w:rsidRPr="00201557">
        <w:rPr>
          <w:rStyle w:val="StyleUnderline"/>
          <w:highlight w:val="cyan"/>
        </w:rPr>
        <w:t xml:space="preserve">conflict </w:t>
      </w:r>
      <w:r w:rsidRPr="00201557">
        <w:rPr>
          <w:rStyle w:val="Emphasis"/>
          <w:highlight w:val="cyan"/>
        </w:rPr>
        <w:t>over contentious disputes</w:t>
      </w:r>
      <w:r w:rsidRPr="00BE6D28">
        <w:rPr>
          <w:sz w:val="12"/>
        </w:rPr>
        <w:t xml:space="preserve">. For example, the </w:t>
      </w:r>
      <w:r w:rsidRPr="00BE6D28">
        <w:rPr>
          <w:rStyle w:val="StyleUnderline"/>
        </w:rPr>
        <w:t xml:space="preserve">United States recently warned China it would </w:t>
      </w:r>
      <w:r w:rsidRPr="00BE6D28">
        <w:rPr>
          <w:rStyle w:val="Emphasis"/>
        </w:rPr>
        <w:t xml:space="preserve">risk military </w:t>
      </w:r>
      <w:r w:rsidRPr="00201557">
        <w:rPr>
          <w:rStyle w:val="Emphasis"/>
        </w:rPr>
        <w:t>escalation</w:t>
      </w:r>
      <w:r w:rsidRPr="00201557">
        <w:rPr>
          <w:rStyle w:val="StyleUnderline"/>
        </w:rPr>
        <w:t xml:space="preserve"> </w:t>
      </w:r>
      <w:r w:rsidRPr="00201557">
        <w:rPr>
          <w:rStyle w:val="StyleUnderline"/>
          <w:highlight w:val="cyan"/>
        </w:rPr>
        <w:t>to prevent</w:t>
      </w:r>
      <w:r w:rsidRPr="00BE6D28">
        <w:rPr>
          <w:rStyle w:val="StyleUnderline"/>
        </w:rPr>
        <w:t xml:space="preserve"> or stop</w:t>
      </w:r>
      <w:r w:rsidRPr="00BE6D28">
        <w:rPr>
          <w:sz w:val="12"/>
        </w:rPr>
        <w:t xml:space="preserve"> a proposed </w:t>
      </w:r>
      <w:r w:rsidRPr="00BE6D28">
        <w:rPr>
          <w:rStyle w:val="Emphasis"/>
        </w:rPr>
        <w:t xml:space="preserve">Chinese </w:t>
      </w:r>
      <w:r w:rsidRPr="00201557">
        <w:rPr>
          <w:rStyle w:val="Emphasis"/>
          <w:highlight w:val="cyan"/>
        </w:rPr>
        <w:t>island reclamation</w:t>
      </w:r>
      <w:r w:rsidRPr="00BE6D28">
        <w:rPr>
          <w:sz w:val="12"/>
        </w:rPr>
        <w:t xml:space="preserve"> project in the Scarborough Shoal. </w:t>
      </w:r>
      <w:r w:rsidRPr="00BE6D28">
        <w:rPr>
          <w:rStyle w:val="StyleUnderline"/>
        </w:rPr>
        <w:t xml:space="preserve">Chinese authorities </w:t>
      </w:r>
      <w:r w:rsidRPr="00BE6D28">
        <w:rPr>
          <w:rStyle w:val="StyleUnderline"/>
        </w:rPr>
        <w:lastRenderedPageBreak/>
        <w:t xml:space="preserve">reportedly responded by committing to move ahead with the project anyway. </w:t>
      </w:r>
      <w:r w:rsidRPr="00201557">
        <w:rPr>
          <w:rStyle w:val="StyleUnderline"/>
          <w:highlight w:val="cyan"/>
        </w:rPr>
        <w:t>This</w:t>
      </w:r>
      <w:r w:rsidRPr="00BE6D28">
        <w:rPr>
          <w:rStyle w:val="StyleUnderline"/>
        </w:rPr>
        <w:t xml:space="preserve"> particular </w:t>
      </w:r>
      <w:r w:rsidRPr="00BE6D28">
        <w:rPr>
          <w:rStyle w:val="Emphasis"/>
        </w:rPr>
        <w:t xml:space="preserve">contest of wills </w:t>
      </w:r>
      <w:r w:rsidRPr="00201557">
        <w:rPr>
          <w:rStyle w:val="Emphasis"/>
          <w:highlight w:val="cyan"/>
        </w:rPr>
        <w:t>is part of a</w:t>
      </w:r>
      <w:r w:rsidRPr="00BE6D28">
        <w:rPr>
          <w:rStyle w:val="Emphasis"/>
        </w:rPr>
        <w:t xml:space="preserve"> steadily </w:t>
      </w:r>
      <w:r w:rsidRPr="00201557">
        <w:rPr>
          <w:rStyle w:val="Emphasis"/>
          <w:highlight w:val="cyan"/>
        </w:rPr>
        <w:t>increasing number of unresolved diplomatic spats that</w:t>
      </w:r>
      <w:r w:rsidRPr="00BE6D28">
        <w:rPr>
          <w:rStyle w:val="Emphasis"/>
        </w:rPr>
        <w:t xml:space="preserve"> have </w:t>
      </w:r>
      <w:r w:rsidRPr="00201557">
        <w:rPr>
          <w:rStyle w:val="Emphasis"/>
          <w:highlight w:val="cyan"/>
        </w:rPr>
        <w:t>escalated to the level of overt military posturing reminiscent of U.S.¬-Soviet jousting</w:t>
      </w:r>
      <w:r w:rsidRPr="00BE6D28">
        <w:rPr>
          <w:rStyle w:val="Emphasis"/>
        </w:rPr>
        <w:t xml:space="preserve"> during the Cold War.</w:t>
      </w:r>
      <w:r>
        <w:rPr>
          <w:rStyle w:val="Emphasis"/>
        </w:rPr>
        <w:t xml:space="preserve"> </w:t>
      </w:r>
      <w:r w:rsidRPr="00BE6D28">
        <w:rPr>
          <w:rStyle w:val="StyleUnderline"/>
        </w:rPr>
        <w:t>Chinese military planners believe they can prosecute a large-scale conventional military conflict with the Unites States wi</w:t>
      </w:r>
      <w:r w:rsidRPr="00BE6D28">
        <w:rPr>
          <w:rStyle w:val="Emphasis"/>
        </w:rPr>
        <w:t>thout the threat of nuclear escalation</w:t>
      </w:r>
      <w:r w:rsidRPr="00BE6D28">
        <w:rPr>
          <w:rStyle w:val="StyleUnderline"/>
        </w:rPr>
        <w:t>.</w:t>
      </w:r>
      <w:r w:rsidRPr="00BE6D28">
        <w:rPr>
          <w:sz w:val="12"/>
        </w:rPr>
        <w:t xml:space="preserve"> They believe no nation, including the United States, would risk nuclear retaliation by resorting to a first use of nuclear weapons. US military planners believe they can threaten “limited” nuclear attacks against China if a military conflict escalates to a level where the United States or its military bases in allied Asian countries come under Chinese conventional attack. US decision-makers think their Chinese counterparts would never risk launching a retaliatory nuclear strike against the United States or its allies in response to a limited US nuclear attack against Chinese military targets. </w:t>
      </w:r>
      <w:r w:rsidRPr="00BE6D28">
        <w:rPr>
          <w:rStyle w:val="StyleUnderline"/>
        </w:rPr>
        <w:t xml:space="preserve">It is not difficult to imagine </w:t>
      </w:r>
      <w:r w:rsidRPr="00201557">
        <w:rPr>
          <w:rStyle w:val="StyleUnderline"/>
          <w:highlight w:val="cyan"/>
        </w:rPr>
        <w:t>situations</w:t>
      </w:r>
      <w:r w:rsidRPr="00BE6D28">
        <w:rPr>
          <w:rStyle w:val="StyleUnderline"/>
        </w:rPr>
        <w:t xml:space="preserve"> that </w:t>
      </w:r>
      <w:r w:rsidRPr="00201557">
        <w:rPr>
          <w:rStyle w:val="StyleUnderline"/>
          <w:highlight w:val="cyan"/>
        </w:rPr>
        <w:t xml:space="preserve">could trigger an </w:t>
      </w:r>
      <w:r w:rsidRPr="00201557">
        <w:rPr>
          <w:rStyle w:val="Emphasis"/>
          <w:highlight w:val="cyan"/>
        </w:rPr>
        <w:t>inadvertent</w:t>
      </w:r>
      <w:r w:rsidRPr="00BE6D28">
        <w:rPr>
          <w:rStyle w:val="Emphasis"/>
        </w:rPr>
        <w:t xml:space="preserve"> or accidental </w:t>
      </w:r>
      <w:r w:rsidRPr="00201557">
        <w:rPr>
          <w:rStyle w:val="Emphasis"/>
          <w:highlight w:val="cyan"/>
        </w:rPr>
        <w:t>nuclear escalation</w:t>
      </w:r>
      <w:r w:rsidRPr="00BE6D28">
        <w:rPr>
          <w:rStyle w:val="StyleUnderline"/>
        </w:rPr>
        <w:t xml:space="preserve">. </w:t>
      </w:r>
      <w:r w:rsidRPr="00BE6D28">
        <w:rPr>
          <w:sz w:val="12"/>
        </w:rPr>
        <w:t xml:space="preserve">For example, </w:t>
      </w:r>
      <w:r w:rsidRPr="00BE6D28">
        <w:rPr>
          <w:rStyle w:val="StyleUnderline"/>
        </w:rPr>
        <w:t xml:space="preserve">China’s leaders could underestimate US willingness to use nuclear weapons to stop a conventional war. US leaders could underestimate Chinese willingness to retaliate </w:t>
      </w:r>
      <w:r w:rsidRPr="00BE6D28">
        <w:rPr>
          <w:sz w:val="12"/>
        </w:rPr>
        <w:t xml:space="preserve">after a limited US nuclear attack. </w:t>
      </w:r>
      <w:r w:rsidRPr="00BE6D28">
        <w:rPr>
          <w:rStyle w:val="StyleUnderline"/>
        </w:rPr>
        <w:t>China could launch a retaliatory nuclear attack if the United States were to launch conventional missile strikes</w:t>
      </w:r>
      <w:r w:rsidRPr="00BE6D28">
        <w:rPr>
          <w:sz w:val="12"/>
        </w:rPr>
        <w:t xml:space="preserve"> that China mistakenly believed were nuclear. The United States could make the same mistake. </w:t>
      </w:r>
      <w:r w:rsidRPr="00BE6D28">
        <w:rPr>
          <w:rStyle w:val="StyleUnderline"/>
        </w:rPr>
        <w:t xml:space="preserve">Equipment in the command and control network of either nation </w:t>
      </w:r>
      <w:r w:rsidRPr="00BE6D28">
        <w:rPr>
          <w:rStyle w:val="Emphasis"/>
        </w:rPr>
        <w:t>could be destroyed or malfunction</w:t>
      </w:r>
      <w:r w:rsidRPr="00BE6D28">
        <w:rPr>
          <w:sz w:val="12"/>
        </w:rPr>
        <w:t xml:space="preserve">, especially given the interest of both countries in anti-satellite weapons. </w:t>
      </w:r>
      <w:r w:rsidRPr="00201557">
        <w:rPr>
          <w:rStyle w:val="Emphasis"/>
          <w:highlight w:val="cyan"/>
        </w:rPr>
        <w:t>Decision makers may not have</w:t>
      </w:r>
      <w:r w:rsidRPr="00BE6D28">
        <w:rPr>
          <w:rStyle w:val="Emphasis"/>
        </w:rPr>
        <w:t xml:space="preserve"> timely </w:t>
      </w:r>
      <w:r w:rsidRPr="00201557">
        <w:rPr>
          <w:rStyle w:val="Emphasis"/>
          <w:highlight w:val="cyan"/>
        </w:rPr>
        <w:t>access to accurate information in the fog of a conflict.</w:t>
      </w:r>
      <w:r>
        <w:rPr>
          <w:rStyle w:val="Emphasis"/>
        </w:rPr>
        <w:t xml:space="preserve"> </w:t>
      </w:r>
      <w:r w:rsidRPr="00BE6D28">
        <w:rPr>
          <w:sz w:val="12"/>
        </w:rPr>
        <w:t xml:space="preserve">Compared to round-the-clock preparations for war involving tens of thousands of people and hundreds of billions of dollars in annual expenditures, </w:t>
      </w:r>
      <w:r w:rsidRPr="00BE6D28">
        <w:rPr>
          <w:rStyle w:val="StyleUnderline"/>
        </w:rPr>
        <w:t>a handful of US and Chinese diplomats meet for a few hours several times a year to discuss their respective policies on nuclear weapons</w:t>
      </w:r>
      <w:r w:rsidRPr="00BE6D28">
        <w:rPr>
          <w:sz w:val="12"/>
        </w:rPr>
        <w:t xml:space="preserve">, missile defenses, anti-satellite weapons and other advanced military technologies. </w:t>
      </w:r>
      <w:r w:rsidRPr="00BE6D28">
        <w:rPr>
          <w:rStyle w:val="StyleUnderline"/>
        </w:rPr>
        <w:t>These bilateral dialogues focus on how to manage the military competition between the United States and China rather than on how to resolve the disagreements</w:t>
      </w:r>
      <w:r w:rsidRPr="00BE6D28">
        <w:rPr>
          <w:sz w:val="12"/>
        </w:rPr>
        <w:t xml:space="preserve"> </w:t>
      </w:r>
      <w:r w:rsidRPr="00BE6D28">
        <w:rPr>
          <w:rStyle w:val="Emphasis"/>
        </w:rPr>
        <w:t>both sides are attempting to settle with coercion rather than negotiation</w:t>
      </w:r>
      <w:r w:rsidRPr="00BE6D28">
        <w:rPr>
          <w:sz w:val="12"/>
        </w:rPr>
        <w:t xml:space="preserve">. The UCS report recommends the leaders of both governments address the growing risk of nuclear war with a greater sense of purpose. </w:t>
      </w:r>
      <w:r w:rsidRPr="00BE6D28">
        <w:rPr>
          <w:rStyle w:val="StyleUnderline"/>
        </w:rPr>
        <w:t xml:space="preserve">Sadly, as the Nobel laureate and outgoing US president contemplates the horror of nuclear war, his advisors and his generals may be setting Asia </w:t>
      </w:r>
      <w:r w:rsidRPr="00BE6D28">
        <w:rPr>
          <w:rStyle w:val="Emphasis"/>
        </w:rPr>
        <w:t xml:space="preserve">up for a tragic reprise of the terrible suffering nuclear weapons caused at Hiroshima and Nagasaki. </w:t>
      </w:r>
      <w:r w:rsidRPr="00BE6D28">
        <w:rPr>
          <w:sz w:val="12"/>
        </w:rPr>
        <w:t>Let’s hope the next US administration is wiser, and more willing to learn from history rather than repeat it.</w:t>
      </w:r>
    </w:p>
    <w:p w14:paraId="682F1DBE" w14:textId="77777777" w:rsidR="00FE600E" w:rsidRDefault="00FE600E" w:rsidP="00FE600E"/>
    <w:p w14:paraId="7294FCD4" w14:textId="77777777" w:rsidR="00FE600E" w:rsidRPr="00BE6D28" w:rsidRDefault="00FE600E" w:rsidP="00FE600E"/>
    <w:p w14:paraId="58B4460D" w14:textId="77777777" w:rsidR="00FE600E" w:rsidRPr="00B15004" w:rsidRDefault="00FE600E" w:rsidP="00FE600E"/>
    <w:p w14:paraId="16F05670" w14:textId="77777777" w:rsidR="00234B28" w:rsidRDefault="00234B28" w:rsidP="00F9424F">
      <w:pPr>
        <w:pStyle w:val="Heading3"/>
      </w:pPr>
      <w:r>
        <w:t xml:space="preserve">1NC </w:t>
      </w:r>
      <w:r w:rsidR="00F9424F">
        <w:t>Taiwan</w:t>
      </w:r>
      <w:r>
        <w:t xml:space="preserve"> Shell</w:t>
      </w:r>
    </w:p>
    <w:p w14:paraId="1D30C7E1" w14:textId="77777777" w:rsidR="00234B28" w:rsidRDefault="00234B28" w:rsidP="00234B28">
      <w:pPr>
        <w:pStyle w:val="Heading4"/>
      </w:pPr>
      <w:r>
        <w:t xml:space="preserve">Xi is pushing reforms that maintains CCP economic and political stability but maintaining party loyalty and clout is key. </w:t>
      </w:r>
    </w:p>
    <w:p w14:paraId="7370B743" w14:textId="77777777" w:rsidR="00234B28" w:rsidRPr="00721D65" w:rsidRDefault="00234B28" w:rsidP="00234B28">
      <w:pPr>
        <w:rPr>
          <w:sz w:val="16"/>
        </w:rPr>
      </w:pPr>
      <w:r w:rsidRPr="00721D65">
        <w:rPr>
          <w:rStyle w:val="Style13ptBold"/>
        </w:rPr>
        <w:t>Dickey, 6/15/2016</w:t>
      </w:r>
      <w:r w:rsidRPr="00721D65">
        <w:rPr>
          <w:sz w:val="16"/>
        </w:rPr>
        <w:t xml:space="preserve"> Lauren, PhD candidate in War Studies at King’s College London, “XI IS THE MAN, BUT JUST THE MAN OF THE PARTY” http://warontherocks.com/2016/06/xi-is-the-man-but-just-the-man-of-the-party/ </w:t>
      </w:r>
    </w:p>
    <w:p w14:paraId="46336BD7" w14:textId="77777777" w:rsidR="00234B28" w:rsidRDefault="00234B28" w:rsidP="00234B28">
      <w:pPr>
        <w:rPr>
          <w:rStyle w:val="StyleUnderline"/>
        </w:rPr>
      </w:pPr>
      <w:r w:rsidRPr="00721D65">
        <w:rPr>
          <w:sz w:val="8"/>
        </w:rPr>
        <w:t xml:space="preserve">Under Xi, the argument goes, collective leadership has been pushed aside for personalized rule. The political ranks are less reflective of interests across the spectrum and rather increasingly encompass those that support Xi’s strategic vision. To be sure, </w:t>
      </w:r>
      <w:r w:rsidRPr="00DD1EA0">
        <w:rPr>
          <w:rStyle w:val="StyleUnderline"/>
          <w:highlight w:val="cyan"/>
        </w:rPr>
        <w:t>Xi</w:t>
      </w:r>
      <w:r w:rsidRPr="00721D65">
        <w:rPr>
          <w:rStyle w:val="StyleUnderline"/>
        </w:rPr>
        <w:t xml:space="preserve"> has competently and confidently filled his role as President and General Secretary of the Communist Party since 2013</w:t>
      </w:r>
      <w:r w:rsidRPr="00721D65">
        <w:rPr>
          <w:sz w:val="8"/>
        </w:rPr>
        <w:t xml:space="preserve">. The Third Plenum, held in November 2013, effectively set out </w:t>
      </w:r>
      <w:r w:rsidRPr="00721D65">
        <w:rPr>
          <w:rStyle w:val="StyleUnderline"/>
        </w:rPr>
        <w:t>the</w:t>
      </w:r>
      <w:r w:rsidRPr="00721D65">
        <w:rPr>
          <w:sz w:val="8"/>
        </w:rPr>
        <w:t xml:space="preserve"> agenda and </w:t>
      </w:r>
      <w:r w:rsidRPr="00DD1EA0">
        <w:rPr>
          <w:rStyle w:val="StyleUnderline"/>
          <w:highlight w:val="cyan"/>
        </w:rPr>
        <w:t>priorities</w:t>
      </w:r>
      <w:r w:rsidRPr="00721D65">
        <w:rPr>
          <w:sz w:val="8"/>
        </w:rPr>
        <w:t xml:space="preserve"> for Xi in its communiqué: economic </w:t>
      </w:r>
      <w:r w:rsidRPr="00DD1EA0">
        <w:rPr>
          <w:rStyle w:val="StyleUnderline"/>
          <w:highlight w:val="cyan"/>
        </w:rPr>
        <w:t>reforms</w:t>
      </w:r>
      <w:r w:rsidRPr="00721D65">
        <w:rPr>
          <w:sz w:val="8"/>
        </w:rPr>
        <w:t xml:space="preserve">, political </w:t>
      </w:r>
      <w:r w:rsidRPr="00DD1EA0">
        <w:rPr>
          <w:rStyle w:val="Emphasis"/>
          <w:highlight w:val="cyan"/>
        </w:rPr>
        <w:t>stability</w:t>
      </w:r>
      <w:r w:rsidRPr="00721D65">
        <w:rPr>
          <w:sz w:val="8"/>
        </w:rPr>
        <w:t xml:space="preserve">, </w:t>
      </w:r>
      <w:r w:rsidRPr="00DD1EA0">
        <w:rPr>
          <w:rStyle w:val="StyleUnderline"/>
          <w:highlight w:val="cyan"/>
        </w:rPr>
        <w:t>and</w:t>
      </w:r>
      <w:r w:rsidRPr="00721D65">
        <w:rPr>
          <w:sz w:val="8"/>
        </w:rPr>
        <w:t xml:space="preserve"> greater coordination of China’s </w:t>
      </w:r>
      <w:r w:rsidRPr="00DD1EA0">
        <w:rPr>
          <w:rStyle w:val="StyleUnderline"/>
          <w:highlight w:val="cyan"/>
        </w:rPr>
        <w:t>security</w:t>
      </w:r>
      <w:r w:rsidRPr="00721D65">
        <w:rPr>
          <w:rStyle w:val="StyleUnderline"/>
        </w:rPr>
        <w:t xml:space="preserve"> strategy</w:t>
      </w:r>
      <w:r w:rsidRPr="00721D65">
        <w:rPr>
          <w:sz w:val="8"/>
        </w:rPr>
        <w:t xml:space="preserve"> as focal points. </w:t>
      </w:r>
      <w:r w:rsidRPr="00DD1EA0">
        <w:rPr>
          <w:rStyle w:val="StyleUnderline"/>
          <w:highlight w:val="cyan"/>
        </w:rPr>
        <w:t>To these ends, Xi</w:t>
      </w:r>
      <w:r w:rsidRPr="00721D65">
        <w:rPr>
          <w:rStyle w:val="StyleUnderline"/>
        </w:rPr>
        <w:t xml:space="preserve"> has </w:t>
      </w:r>
      <w:r w:rsidRPr="00DD1EA0">
        <w:rPr>
          <w:rStyle w:val="StyleUnderline"/>
          <w:highlight w:val="cyan"/>
        </w:rPr>
        <w:t>created</w:t>
      </w:r>
      <w:r w:rsidRPr="00721D65">
        <w:rPr>
          <w:rStyle w:val="StyleUnderline"/>
        </w:rPr>
        <w:t xml:space="preserve"> new leading small </w:t>
      </w:r>
      <w:r w:rsidRPr="00DD1EA0">
        <w:rPr>
          <w:rStyle w:val="StyleUnderline"/>
          <w:highlight w:val="cyan"/>
        </w:rPr>
        <w:t>groups to spearhead</w:t>
      </w:r>
      <w:r w:rsidRPr="00721D65">
        <w:rPr>
          <w:rStyle w:val="StyleUnderline"/>
        </w:rPr>
        <w:t xml:space="preserve"> economic </w:t>
      </w:r>
      <w:r w:rsidRPr="00DD1EA0">
        <w:rPr>
          <w:rStyle w:val="StyleUnderline"/>
          <w:highlight w:val="cyan"/>
        </w:rPr>
        <w:t>reform</w:t>
      </w:r>
      <w:r w:rsidRPr="00721D65">
        <w:rPr>
          <w:rStyle w:val="StyleUnderline"/>
        </w:rPr>
        <w:t xml:space="preserve"> efforts </w:t>
      </w:r>
      <w:r w:rsidRPr="00DD1EA0">
        <w:rPr>
          <w:rStyle w:val="StyleUnderline"/>
          <w:highlight w:val="cyan"/>
        </w:rPr>
        <w:t>and</w:t>
      </w:r>
      <w:r w:rsidRPr="00721D65">
        <w:rPr>
          <w:rStyle w:val="StyleUnderline"/>
        </w:rPr>
        <w:t xml:space="preserve"> lead the </w:t>
      </w:r>
      <w:r w:rsidRPr="00DD1EA0">
        <w:rPr>
          <w:rStyle w:val="StyleUnderline"/>
          <w:highlight w:val="cyan"/>
        </w:rPr>
        <w:t>anti-corruption</w:t>
      </w:r>
      <w:r w:rsidRPr="00721D65">
        <w:rPr>
          <w:rStyle w:val="StyleUnderline"/>
        </w:rPr>
        <w:t xml:space="preserve"> crackdown</w:t>
      </w:r>
      <w:r w:rsidRPr="00721D65">
        <w:rPr>
          <w:sz w:val="8"/>
        </w:rPr>
        <w:t>. A new National Security Commission (</w:t>
      </w:r>
      <w:r w:rsidRPr="00721D65">
        <w:rPr>
          <w:rFonts w:ascii="MS Gothic" w:hAnsi="MS Gothic" w:cs="MS Gothic"/>
          <w:sz w:val="8"/>
        </w:rPr>
        <w:t>中央国家安全委</w:t>
      </w:r>
      <w:r w:rsidRPr="00721D65">
        <w:rPr>
          <w:rFonts w:ascii="Microsoft JhengHei" w:eastAsia="Microsoft JhengHei" w:hAnsi="Microsoft JhengHei" w:cs="Microsoft JhengHei" w:hint="eastAsia"/>
          <w:sz w:val="8"/>
        </w:rPr>
        <w:t>员会</w:t>
      </w:r>
      <w:r w:rsidRPr="00721D65">
        <w:rPr>
          <w:sz w:val="8"/>
        </w:rPr>
        <w:t xml:space="preserve">) has also emerged, a mechanism that David </w:t>
      </w:r>
      <w:proofErr w:type="spellStart"/>
      <w:r w:rsidRPr="00721D65">
        <w:rPr>
          <w:sz w:val="8"/>
        </w:rPr>
        <w:t>Lampton</w:t>
      </w:r>
      <w:proofErr w:type="spellEnd"/>
      <w:r w:rsidRPr="00721D65">
        <w:rPr>
          <w:sz w:val="8"/>
        </w:rPr>
        <w:t xml:space="preserve"> interprets as a way to manage the flow of information and decision-making processes from the central government outward. More recently, </w:t>
      </w:r>
      <w:r w:rsidRPr="00DD1EA0">
        <w:rPr>
          <w:rStyle w:val="StyleUnderline"/>
          <w:highlight w:val="cyan"/>
        </w:rPr>
        <w:t>Xi</w:t>
      </w:r>
      <w:r w:rsidRPr="00721D65">
        <w:rPr>
          <w:sz w:val="8"/>
        </w:rPr>
        <w:t xml:space="preserve"> emerged in military green as he </w:t>
      </w:r>
      <w:r w:rsidRPr="00DD1EA0">
        <w:rPr>
          <w:rStyle w:val="StyleUnderline"/>
          <w:highlight w:val="cyan"/>
        </w:rPr>
        <w:t>assumed</w:t>
      </w:r>
      <w:r w:rsidRPr="00721D65">
        <w:rPr>
          <w:rStyle w:val="StyleUnderline"/>
        </w:rPr>
        <w:t xml:space="preserve"> his new </w:t>
      </w:r>
      <w:r w:rsidRPr="00DD1EA0">
        <w:rPr>
          <w:rStyle w:val="StyleUnderline"/>
          <w:highlight w:val="cyan"/>
        </w:rPr>
        <w:t>title as commander-in-chief</w:t>
      </w:r>
      <w:r w:rsidRPr="00721D65">
        <w:rPr>
          <w:rStyle w:val="StyleUnderline"/>
        </w:rPr>
        <w:t>, a role that symbolizes his command and control of the People’s Liberation Army (PLA) amid ongoing overhauls to expand and transform the Chinese fighting force</w:t>
      </w:r>
      <w:r w:rsidRPr="00721D65">
        <w:rPr>
          <w:rStyle w:val="Emphasis"/>
        </w:rPr>
        <w:t xml:space="preserve">, </w:t>
      </w:r>
      <w:r w:rsidRPr="00DD1EA0">
        <w:rPr>
          <w:rStyle w:val="Emphasis"/>
          <w:highlight w:val="cyan"/>
        </w:rPr>
        <w:t>linking</w:t>
      </w:r>
      <w:r w:rsidRPr="00721D65">
        <w:rPr>
          <w:rStyle w:val="Emphasis"/>
        </w:rPr>
        <w:t xml:space="preserve"> the realm of </w:t>
      </w:r>
      <w:r w:rsidRPr="00DD1EA0">
        <w:rPr>
          <w:rStyle w:val="Emphasis"/>
          <w:highlight w:val="cyan"/>
        </w:rPr>
        <w:t xml:space="preserve">politics to the </w:t>
      </w:r>
      <w:r w:rsidRPr="00DD1EA0">
        <w:rPr>
          <w:rStyle w:val="Emphasis"/>
        </w:rPr>
        <w:t xml:space="preserve">PLA’s </w:t>
      </w:r>
      <w:r w:rsidRPr="00DD1EA0">
        <w:rPr>
          <w:rStyle w:val="Emphasis"/>
          <w:highlight w:val="cyan"/>
        </w:rPr>
        <w:t>military</w:t>
      </w:r>
      <w:r w:rsidRPr="00721D65">
        <w:rPr>
          <w:rStyle w:val="Emphasis"/>
        </w:rPr>
        <w:t xml:space="preserve"> sphere of influence.</w:t>
      </w:r>
      <w:r>
        <w:rPr>
          <w:rStyle w:val="Emphasis"/>
        </w:rPr>
        <w:t xml:space="preserve"> </w:t>
      </w:r>
      <w:r w:rsidRPr="00721D65">
        <w:rPr>
          <w:sz w:val="8"/>
        </w:rPr>
        <w:t>Where the comparisons to Mao run particularly strong is the shift to personalized rule — leadership, in other words, that has cult-like undertones. But the Chinese political system is explicitly structured to avoid another Mao. The collective leadership model that emerged under Deng Xiaoping intentionally preserves the centrality of CCP norms and prevents the emergence of an all-powerful strongman. Xi’s job as the “core” leader (</w:t>
      </w:r>
      <w:r w:rsidRPr="00721D65">
        <w:rPr>
          <w:rFonts w:ascii="Microsoft JhengHei" w:eastAsia="Microsoft JhengHei" w:hAnsi="Microsoft JhengHei" w:cs="Microsoft JhengHei" w:hint="eastAsia"/>
          <w:sz w:val="8"/>
        </w:rPr>
        <w:t>领导核心</w:t>
      </w:r>
      <w:r w:rsidRPr="00721D65">
        <w:rPr>
          <w:sz w:val="8"/>
        </w:rPr>
        <w:t xml:space="preserve">) is to ensure reliability and stability within the ranks of Party leadership while spearheading consensus-driven decisions with input from the CCP Secretariat, the Politburo, and its Standing Committee. His selection as the “core” of the current leadership cohort is but another facet of political power, allowing Xi to construct the government bureaucracy in service of the Party’s strategic objectives and less in pursuit of a personal agenda or vision. From other perspectives, Xi’s emergence as the new core or as some sort of “Mao 2.0” is often weighed retrospectively, detailing his childhood as the son of Xi </w:t>
      </w:r>
      <w:proofErr w:type="spellStart"/>
      <w:r w:rsidRPr="00721D65">
        <w:rPr>
          <w:sz w:val="8"/>
        </w:rPr>
        <w:t>Zhongxun</w:t>
      </w:r>
      <w:proofErr w:type="spellEnd"/>
      <w:r w:rsidRPr="00721D65">
        <w:rPr>
          <w:sz w:val="8"/>
        </w:rPr>
        <w:t xml:space="preserve"> — one of the first generation of Chinese leaders, who was imprisoned and purged several times. Equally pervasive are references to Xi’s formative experiences in Shaanxi during the Cultural Revolution or even the start of his career in the lower ranks of the Party, rising through the ranks in Fujian, Zhejiang, and Shanghai while navigating both marriage and divorce. Some accounts laud his time in Fujian as fostering a receptivity to the cross-Strait issue or a particular attentiveness to </w:t>
      </w:r>
      <w:proofErr w:type="spellStart"/>
      <w:r w:rsidRPr="00721D65">
        <w:rPr>
          <w:sz w:val="8"/>
        </w:rPr>
        <w:t>taishang</w:t>
      </w:r>
      <w:proofErr w:type="spellEnd"/>
      <w:r w:rsidRPr="00721D65">
        <w:rPr>
          <w:sz w:val="8"/>
        </w:rPr>
        <w:t xml:space="preserve">, Taiwanese businessmen operating in mainland China; still others point to the seven months he spent in Shanghai as a window of opportunity Xi seized to push aside then-rising star (and now Premier) Li Keqiang. Xi’s back story may explain much about his personal psychology, but it would be a mistake to attribute his grasp on political power as President and CCP General Secretary to his personage alone. Nor is Xi’s centralization of power through new bureaucratic apparatuses and recognition as a “core” leader simply an attempt to reform the governance system and economy. While Xi is stronger than his predecessors, he is no Mao, and there is very little about Xi that is Maoist. If he was Maoist, Xi would be actively evading the CCP’s dictums rather than endeavoring to save and preserve the Party as his existing and planned reform packages suggest. Maoism would further require a return to class struggle, a guiding point of Stalinism that Mao cited in crafting violence to induce social change. And while Maoism still exists, it has yet to take root in Xi’s approach to statecraft. Rather, what can be seen in Xi’s life story and references to Mao is an homage to the founding father of the People’s Republic of China. Without Mao, there would be neither a CCP nor Xi Jinping. So that leaves us with the question of where </w:t>
      </w:r>
      <w:r w:rsidRPr="00615A2C">
        <w:rPr>
          <w:sz w:val="8"/>
          <w:szCs w:val="8"/>
        </w:rPr>
        <w:t>Xi’s political power comes from in the “post-strongman era.” The answer is the CCP. His power — to change the political system, oversee huge reform plans and an increasingly assertive politico-military strategy — comes from the Party and the political mandate</w:t>
      </w:r>
      <w:r w:rsidRPr="00615A2C">
        <w:rPr>
          <w:sz w:val="2"/>
          <w:szCs w:val="8"/>
        </w:rPr>
        <w:t xml:space="preserve"> </w:t>
      </w:r>
      <w:r w:rsidRPr="00721D65">
        <w:rPr>
          <w:sz w:val="8"/>
        </w:rPr>
        <w:t xml:space="preserve">set for the Xi era, beginning with the 18th Party Congress in 2012 and trickling down ever since. To a certain extent, the work report of the 18th Party Congress was the legacy of Xi’s predecessor, Hu Jintao. It is a document that reflects the highest level of consensus within the Chinese political system and sets the agenda for the five-year period until the next Congress. </w:t>
      </w:r>
      <w:r w:rsidRPr="00721D65">
        <w:rPr>
          <w:rStyle w:val="StyleUnderline"/>
        </w:rPr>
        <w:t xml:space="preserve">Xi assumed the presidency at a time when China was starting to feel the ripple effects of a slowing economy, with inequality growing and manufacturing declining. The work report thus offered a guideline for what Xi’s priorities needed to be and what his boss — </w:t>
      </w:r>
      <w:r w:rsidRPr="00DD1EA0">
        <w:rPr>
          <w:rStyle w:val="StyleUnderline"/>
          <w:highlight w:val="cyan"/>
        </w:rPr>
        <w:t>the CCP — expect</w:t>
      </w:r>
      <w:r w:rsidRPr="00721D65">
        <w:rPr>
          <w:rStyle w:val="StyleUnderline"/>
        </w:rPr>
        <w:t xml:space="preserve">ed of </w:t>
      </w:r>
      <w:r w:rsidRPr="00DD1EA0">
        <w:rPr>
          <w:rStyle w:val="StyleUnderline"/>
          <w:highlight w:val="cyan"/>
        </w:rPr>
        <w:t>him</w:t>
      </w:r>
      <w:r w:rsidRPr="00721D65">
        <w:rPr>
          <w:rStyle w:val="StyleUnderline"/>
        </w:rPr>
        <w:t>.</w:t>
      </w:r>
      <w:r>
        <w:rPr>
          <w:rStyle w:val="StyleUnderline"/>
        </w:rPr>
        <w:t xml:space="preserve"> </w:t>
      </w:r>
      <w:r w:rsidRPr="00721D65">
        <w:rPr>
          <w:sz w:val="8"/>
        </w:rPr>
        <w:t xml:space="preserve">While the political mandate handed down from the CCP to Chinese leaders has changed over the years, as has the ability of different administrations to operationalize the Party’s mandate, what has not changed is the underlying goal such a mandate serves: </w:t>
      </w:r>
      <w:r w:rsidRPr="00DD1EA0">
        <w:rPr>
          <w:rStyle w:val="Emphasis"/>
          <w:highlight w:val="cyan"/>
        </w:rPr>
        <w:t>preserving the legitimacy</w:t>
      </w:r>
      <w:r w:rsidRPr="00721D65">
        <w:rPr>
          <w:rStyle w:val="Emphasis"/>
        </w:rPr>
        <w:t xml:space="preserve"> and legacy </w:t>
      </w:r>
      <w:r w:rsidRPr="00DD1EA0">
        <w:rPr>
          <w:rStyle w:val="Emphasis"/>
          <w:highlight w:val="cyan"/>
        </w:rPr>
        <w:t>of the</w:t>
      </w:r>
      <w:r w:rsidRPr="00721D65">
        <w:rPr>
          <w:rStyle w:val="Emphasis"/>
        </w:rPr>
        <w:t xml:space="preserve"> one-Party </w:t>
      </w:r>
      <w:r w:rsidRPr="00DD1EA0">
        <w:rPr>
          <w:rStyle w:val="Emphasis"/>
          <w:highlight w:val="cyan"/>
        </w:rPr>
        <w:t>Chinese state.</w:t>
      </w:r>
      <w:r w:rsidRPr="00721D65">
        <w:rPr>
          <w:sz w:val="8"/>
        </w:rPr>
        <w:t xml:space="preserve"> As seen in the text of the 18th Party Congress work report, </w:t>
      </w:r>
      <w:r w:rsidRPr="00721D65">
        <w:rPr>
          <w:rStyle w:val="StyleUnderline"/>
        </w:rPr>
        <w:t xml:space="preserve">the mandate for the Xi era is to “build a moderately prosperous society and achieve the </w:t>
      </w:r>
      <w:r w:rsidRPr="00721D65">
        <w:rPr>
          <w:rStyle w:val="Emphasis"/>
        </w:rPr>
        <w:t>renewal of the Chinese nation</w:t>
      </w:r>
      <w:r w:rsidRPr="00721D65">
        <w:rPr>
          <w:sz w:val="8"/>
        </w:rPr>
        <w:t xml:space="preserve">.” </w:t>
      </w:r>
      <w:r w:rsidRPr="00DD1EA0">
        <w:rPr>
          <w:rStyle w:val="StyleUnderline"/>
          <w:highlight w:val="cyan"/>
        </w:rPr>
        <w:t>His task</w:t>
      </w:r>
      <w:r w:rsidRPr="00721D65">
        <w:rPr>
          <w:sz w:val="8"/>
        </w:rPr>
        <w:t xml:space="preserve"> as President and General Secretary </w:t>
      </w:r>
      <w:r w:rsidRPr="00DD1EA0">
        <w:rPr>
          <w:rStyle w:val="StyleUnderline"/>
          <w:highlight w:val="cyan"/>
        </w:rPr>
        <w:t>is</w:t>
      </w:r>
      <w:r w:rsidRPr="00721D65">
        <w:rPr>
          <w:sz w:val="8"/>
        </w:rPr>
        <w:t xml:space="preserve"> actually, on the surface, no simpler than </w:t>
      </w:r>
      <w:r w:rsidRPr="00DD1EA0">
        <w:rPr>
          <w:rStyle w:val="StyleUnderline"/>
          <w:highlight w:val="cyan"/>
        </w:rPr>
        <w:t xml:space="preserve">to ensure a single-mindedness </w:t>
      </w:r>
      <w:r w:rsidRPr="00DD1EA0">
        <w:rPr>
          <w:rStyle w:val="Emphasis"/>
          <w:highlight w:val="cyan"/>
        </w:rPr>
        <w:t>permeates all levels of Party cadre</w:t>
      </w:r>
      <w:r w:rsidRPr="00DD1EA0">
        <w:rPr>
          <w:sz w:val="8"/>
          <w:highlight w:val="cyan"/>
        </w:rPr>
        <w:t xml:space="preserve">. </w:t>
      </w:r>
      <w:r w:rsidRPr="00DD1EA0">
        <w:rPr>
          <w:rStyle w:val="StyleUnderline"/>
          <w:highlight w:val="cyan"/>
        </w:rPr>
        <w:t>It</w:t>
      </w:r>
      <w:r w:rsidRPr="00721D65">
        <w:rPr>
          <w:rStyle w:val="StyleUnderline"/>
        </w:rPr>
        <w:t xml:space="preserve"> is a task that </w:t>
      </w:r>
      <w:r w:rsidRPr="00DD1EA0">
        <w:rPr>
          <w:rStyle w:val="StyleUnderline"/>
          <w:highlight w:val="cyan"/>
        </w:rPr>
        <w:t>demands</w:t>
      </w:r>
      <w:r w:rsidRPr="00721D65">
        <w:rPr>
          <w:rStyle w:val="StyleUnderline"/>
        </w:rPr>
        <w:t xml:space="preserve"> of Xi </w:t>
      </w:r>
      <w:r w:rsidRPr="00DD1EA0">
        <w:rPr>
          <w:rStyle w:val="Emphasis"/>
          <w:highlight w:val="cyan"/>
        </w:rPr>
        <w:t>unwavering loyalty</w:t>
      </w:r>
      <w:r w:rsidRPr="00721D65">
        <w:rPr>
          <w:rStyle w:val="Emphasis"/>
        </w:rPr>
        <w:t xml:space="preserve"> to the Party</w:t>
      </w:r>
      <w:r w:rsidRPr="00721D65">
        <w:rPr>
          <w:sz w:val="8"/>
        </w:rPr>
        <w:t xml:space="preserve">. </w:t>
      </w:r>
      <w:r w:rsidRPr="00721D65">
        <w:rPr>
          <w:rStyle w:val="StyleUnderline"/>
        </w:rPr>
        <w:t>Xi wields power to establish new arms of the Chinese political apparatus</w:t>
      </w:r>
      <w:r w:rsidRPr="00721D65">
        <w:rPr>
          <w:sz w:val="8"/>
        </w:rPr>
        <w:t xml:space="preserve"> out of the blue, only made possible through the Party’s mandate. Without the Party, it is difficult to conceive of Xi bestowing new titles and affiliations upon himself or others or tightening the screws on those officials ensnared in corruption. It is the same political mandate that shapes his strategic outlook and his ability to turn concepts and resources into actual, measurable progress on issues at the core of contemporary Chinese strategy. Taking the party mandate as the lens through which to examine continuity and change in China entirely reorients an understanding of China’s trajectory on numerous issues. It is the CCP — not Xi — that should be held accountable and responsible for the changes seen in Chinese defense and foreign policy. Taking this approach, Chinese strategy thus becomes less about what Xi’s personal vision for Chinese strategy is and instead evolves into a more nuanced appreciation for strategy as rooted in terms of the Party’s own priorities. For instance, under the mandate Xi has been handed, Taiwan is less a policy problem with an indefinite timeline and more an important piece of renewing the Chinese nation through reunification. Other </w:t>
      </w:r>
      <w:r w:rsidRPr="00DD1EA0">
        <w:rPr>
          <w:rStyle w:val="StyleUnderline"/>
        </w:rPr>
        <w:t>issues at the forefront</w:t>
      </w:r>
      <w:r w:rsidRPr="00721D65">
        <w:rPr>
          <w:rStyle w:val="StyleUnderline"/>
        </w:rPr>
        <w:t xml:space="preserve"> of this summer’s policymaking agenda, </w:t>
      </w:r>
      <w:r w:rsidRPr="00721D65">
        <w:rPr>
          <w:rStyle w:val="StyleUnderline"/>
        </w:rPr>
        <w:lastRenderedPageBreak/>
        <w:t xml:space="preserve">such as last week’s U.S.-China </w:t>
      </w:r>
      <w:r w:rsidRPr="00721D65">
        <w:rPr>
          <w:rStyle w:val="Emphasis"/>
        </w:rPr>
        <w:t>Strategic &amp; Economic Dialogue</w:t>
      </w:r>
      <w:r w:rsidRPr="00721D65">
        <w:rPr>
          <w:sz w:val="8"/>
        </w:rPr>
        <w:t xml:space="preserve"> </w:t>
      </w:r>
      <w:r w:rsidRPr="00721D65">
        <w:rPr>
          <w:rStyle w:val="StyleUnderline"/>
        </w:rPr>
        <w:t>and</w:t>
      </w:r>
      <w:r w:rsidRPr="00721D65">
        <w:rPr>
          <w:sz w:val="8"/>
        </w:rPr>
        <w:t xml:space="preserve"> </w:t>
      </w:r>
      <w:r w:rsidRPr="00721D65">
        <w:rPr>
          <w:rStyle w:val="Emphasis"/>
        </w:rPr>
        <w:t xml:space="preserve">tensions in the South China Sea </w:t>
      </w:r>
      <w:r w:rsidRPr="00721D65">
        <w:rPr>
          <w:sz w:val="8"/>
        </w:rPr>
        <w:t xml:space="preserve">over China’s island reclamation efforts are no different. Each </w:t>
      </w:r>
      <w:r w:rsidRPr="00721D65">
        <w:rPr>
          <w:rStyle w:val="StyleUnderline"/>
        </w:rPr>
        <w:t>serves a purpose in support of the Party’s mandate and, by corollary, for Xi’s efforts as “core” leader and president.</w:t>
      </w:r>
      <w:r>
        <w:rPr>
          <w:rStyle w:val="StyleUnderline"/>
        </w:rPr>
        <w:t xml:space="preserve"> </w:t>
      </w:r>
      <w:r w:rsidRPr="00721D65">
        <w:rPr>
          <w:sz w:val="8"/>
        </w:rPr>
        <w:t xml:space="preserve">Efforts by senior U.S. government officials to understand how Xi may see the world in comparison to his peers or predecessors are worthwhile, but only to a point. Instead, focus can and should remain upon how Xi’s actions are made in service to the CCP’s political mandate. Absent an overhaul to the highest echelons of political power at the 19th Party Congress in 2017, it is likely that </w:t>
      </w:r>
      <w:r w:rsidRPr="00DD1EA0">
        <w:rPr>
          <w:rStyle w:val="Emphasis"/>
          <w:highlight w:val="cyan"/>
        </w:rPr>
        <w:t>Xi’s hawkish strategy and</w:t>
      </w:r>
      <w:r w:rsidRPr="00721D65">
        <w:rPr>
          <w:rStyle w:val="Emphasis"/>
        </w:rPr>
        <w:t xml:space="preserve"> accompanying </w:t>
      </w:r>
      <w:r w:rsidRPr="00DD1EA0">
        <w:rPr>
          <w:rStyle w:val="Emphasis"/>
          <w:highlight w:val="cyan"/>
        </w:rPr>
        <w:t>behaviors will continue</w:t>
      </w:r>
      <w:r w:rsidRPr="00721D65">
        <w:rPr>
          <w:sz w:val="8"/>
        </w:rPr>
        <w:t xml:space="preserve">, </w:t>
      </w:r>
      <w:r w:rsidRPr="00721D65">
        <w:rPr>
          <w:rStyle w:val="StyleUnderline"/>
        </w:rPr>
        <w:t>for both are ultimately in service of the Party’s agenda of building a prosperous society and achieving national renewal.</w:t>
      </w:r>
      <w:r w:rsidRPr="00721D65">
        <w:rPr>
          <w:sz w:val="8"/>
        </w:rPr>
        <w:t xml:space="preserve"> In other words, without Xi, the structure of opportunities and incentives would be similarly shaped by the Party’s priorities and driven by a wide range of domestic reforms and assertive foreign and defense policy. There is hardly anything unique about Xi’s background that makes him a stronger, more capable leader than his predecessors. What is different — and what policymakers and academics alike must not lose sight of — is Xi’s wholehearted devotion to the Party’s mission. For </w:t>
      </w:r>
      <w:r w:rsidRPr="00721D65">
        <w:rPr>
          <w:rStyle w:val="StyleUnderline"/>
        </w:rPr>
        <w:t>it is through such a commitment that strategy is formulated, policy implemented, and decisions made that may well leave the Party under Xi’s tutelage at odds with the United States and its allies.</w:t>
      </w:r>
    </w:p>
    <w:p w14:paraId="3DBD0387" w14:textId="77777777" w:rsidR="001D6A41" w:rsidRPr="00721D65" w:rsidRDefault="001D6A41" w:rsidP="00234B28">
      <w:pPr>
        <w:rPr>
          <w:rStyle w:val="StyleUnderline"/>
        </w:rPr>
      </w:pPr>
    </w:p>
    <w:p w14:paraId="173D2584" w14:textId="77777777" w:rsidR="00234B28" w:rsidRDefault="00234B28" w:rsidP="00234B28">
      <w:pPr>
        <w:pStyle w:val="Heading4"/>
      </w:pPr>
      <w:r>
        <w:t xml:space="preserve">The plan interrupts that push and collapses Xi’s agenda – </w:t>
      </w:r>
    </w:p>
    <w:p w14:paraId="1FD4F9C5" w14:textId="77777777" w:rsidR="00234B28" w:rsidRPr="00CA5038" w:rsidRDefault="00234B28" w:rsidP="00234B28">
      <w:r w:rsidRPr="00CA5038">
        <w:t>Insert 1NC Link</w:t>
      </w:r>
    </w:p>
    <w:p w14:paraId="487EB29D" w14:textId="77777777" w:rsidR="001D6A41" w:rsidRDefault="001D6A41" w:rsidP="00234B28">
      <w:pPr>
        <w:pStyle w:val="Heading4"/>
      </w:pPr>
    </w:p>
    <w:p w14:paraId="3F9705C8" w14:textId="77777777" w:rsidR="00234B28" w:rsidRDefault="00234B28" w:rsidP="00234B28">
      <w:pPr>
        <w:pStyle w:val="Heading4"/>
      </w:pPr>
      <w:r>
        <w:t xml:space="preserve">That failure collapses the CCP’s economy. </w:t>
      </w:r>
    </w:p>
    <w:p w14:paraId="1FC58DD8" w14:textId="77777777" w:rsidR="00234B28" w:rsidRPr="00627C8C" w:rsidRDefault="00234B28" w:rsidP="00234B28">
      <w:pPr>
        <w:rPr>
          <w:sz w:val="16"/>
        </w:rPr>
      </w:pPr>
      <w:proofErr w:type="spellStart"/>
      <w:r w:rsidRPr="00627C8C">
        <w:rPr>
          <w:rStyle w:val="Style13ptBold"/>
        </w:rPr>
        <w:t>Sisci</w:t>
      </w:r>
      <w:proofErr w:type="spellEnd"/>
      <w:r w:rsidRPr="00627C8C">
        <w:rPr>
          <w:rStyle w:val="Style13ptBold"/>
        </w:rPr>
        <w:t xml:space="preserve">, Senior Research Associate of China </w:t>
      </w:r>
      <w:proofErr w:type="spellStart"/>
      <w:r w:rsidRPr="00627C8C">
        <w:rPr>
          <w:rStyle w:val="Style13ptBold"/>
        </w:rPr>
        <w:t>Renmin</w:t>
      </w:r>
      <w:proofErr w:type="spellEnd"/>
      <w:r w:rsidRPr="00627C8C">
        <w:rPr>
          <w:rStyle w:val="Style13ptBold"/>
        </w:rPr>
        <w:t xml:space="preserve"> University, 2016</w:t>
      </w:r>
      <w:r w:rsidRPr="00627C8C">
        <w:rPr>
          <w:sz w:val="16"/>
        </w:rPr>
        <w:t xml:space="preserve"> </w:t>
      </w:r>
      <w:proofErr w:type="spellStart"/>
      <w:r w:rsidRPr="00627C8C">
        <w:rPr>
          <w:sz w:val="16"/>
        </w:rPr>
        <w:t>Frenseco</w:t>
      </w:r>
      <w:proofErr w:type="spellEnd"/>
      <w:r w:rsidRPr="00627C8C">
        <w:rPr>
          <w:sz w:val="16"/>
        </w:rPr>
        <w:t>, “Latest China stock crash spotlights urgent need for financial reform: Sisci”1/5 http://atimes.com/2016/01/latest-china-stock-crash-spotlights-urgent-need-for-financial-reform-sisci/</w:t>
      </w:r>
    </w:p>
    <w:p w14:paraId="78DF562E" w14:textId="77777777" w:rsidR="00234B28" w:rsidRDefault="00234B28" w:rsidP="00234B28">
      <w:pPr>
        <w:rPr>
          <w:sz w:val="10"/>
        </w:rPr>
      </w:pPr>
      <w:r w:rsidRPr="00E3207D">
        <w:rPr>
          <w:rStyle w:val="StyleUnderline"/>
          <w:highlight w:val="cyan"/>
        </w:rPr>
        <w:t>The crash of the Chinese</w:t>
      </w:r>
      <w:r w:rsidRPr="00627C8C">
        <w:rPr>
          <w:rStyle w:val="StyleUnderline"/>
        </w:rPr>
        <w:t xml:space="preserve"> stock </w:t>
      </w:r>
      <w:r w:rsidRPr="00E3207D">
        <w:rPr>
          <w:rStyle w:val="StyleUnderline"/>
          <w:highlight w:val="cyan"/>
        </w:rPr>
        <w:t>market</w:t>
      </w:r>
      <w:r w:rsidRPr="00627C8C">
        <w:rPr>
          <w:rStyle w:val="StyleUnderline"/>
        </w:rPr>
        <w:t xml:space="preserve"> on the first day of trading in 2016 </w:t>
      </w:r>
      <w:r w:rsidRPr="00E3207D">
        <w:rPr>
          <w:rStyle w:val="StyleUnderline"/>
          <w:highlight w:val="cyan"/>
        </w:rPr>
        <w:t>is a</w:t>
      </w:r>
      <w:r w:rsidRPr="00627C8C">
        <w:rPr>
          <w:rStyle w:val="StyleUnderline"/>
        </w:rPr>
        <w:t xml:space="preserve"> stark </w:t>
      </w:r>
      <w:r w:rsidRPr="00E3207D">
        <w:rPr>
          <w:rStyle w:val="StyleUnderline"/>
          <w:highlight w:val="cyan"/>
        </w:rPr>
        <w:t>reminder of the urgent need for reform</w:t>
      </w:r>
      <w:r w:rsidRPr="00627C8C">
        <w:rPr>
          <w:rStyle w:val="StyleUnderline"/>
        </w:rPr>
        <w:t xml:space="preserve"> in China’s financial system</w:t>
      </w:r>
      <w:r w:rsidRPr="00627C8C">
        <w:rPr>
          <w:sz w:val="10"/>
        </w:rPr>
        <w:t xml:space="preserve"> in particular and its economy in general. </w:t>
      </w:r>
      <w:r w:rsidRPr="00627C8C">
        <w:rPr>
          <w:rStyle w:val="StyleUnderline"/>
        </w:rPr>
        <w:t>Initial reaction from commentators pointed to some incidental circumstances</w:t>
      </w:r>
      <w:r w:rsidRPr="00627C8C">
        <w:rPr>
          <w:sz w:val="10"/>
        </w:rPr>
        <w:t xml:space="preserve"> — China’s disappointing manufacturing data, reported earlier Monday, and the coming removal of a ban on major shareholders from selling stakes that was instituted during last summer’s stock rout. However, the size of the crash — over 7% in a few hours of trading that prompted closing the market the same day and an ensuing wave of panic it sent through world markets — hints at a different and more complex scenario. I offered an analysis last year of the factors behind the 2015 summer stock crash. These same factors were in play during the latest plunge. The reasons are threefold: State-Owned Enterprises (SOEs) have not been reformed; private entrepreneurs are losing confidence, and the stock exchange is still bedeviled by endemic insider trading. There’s a deeper reason: </w:t>
      </w:r>
      <w:r w:rsidRPr="005D2689">
        <w:rPr>
          <w:rStyle w:val="StyleUnderline"/>
        </w:rPr>
        <w:t>China’s</w:t>
      </w:r>
      <w:r w:rsidRPr="00627C8C">
        <w:rPr>
          <w:rStyle w:val="StyleUnderline"/>
        </w:rPr>
        <w:t xml:space="preserve"> old business model based on corruption and political patronage has collapsed, thanks to Xi Jinping’s anti-corruption campaign. </w:t>
      </w:r>
      <w:r w:rsidRPr="00627C8C">
        <w:rPr>
          <w:rStyle w:val="Emphasis"/>
        </w:rPr>
        <w:t xml:space="preserve">But </w:t>
      </w:r>
      <w:r w:rsidRPr="00E3207D">
        <w:rPr>
          <w:rStyle w:val="Emphasis"/>
          <w:highlight w:val="cyan"/>
        </w:rPr>
        <w:t>the new business model</w:t>
      </w:r>
      <w:r w:rsidRPr="00627C8C">
        <w:rPr>
          <w:rStyle w:val="Emphasis"/>
        </w:rPr>
        <w:t xml:space="preserve"> supposed to replace it </w:t>
      </w:r>
      <w:r w:rsidRPr="00E3207D">
        <w:rPr>
          <w:rStyle w:val="Emphasis"/>
          <w:highlight w:val="cyan"/>
        </w:rPr>
        <w:t>is yet to take shape because conservative forces inside</w:t>
      </w:r>
      <w:r w:rsidRPr="00627C8C">
        <w:rPr>
          <w:rStyle w:val="Emphasis"/>
        </w:rPr>
        <w:t xml:space="preserve"> </w:t>
      </w:r>
      <w:r w:rsidRPr="00E3207D">
        <w:rPr>
          <w:rStyle w:val="Emphasis"/>
          <w:highlight w:val="cyan"/>
        </w:rPr>
        <w:t>C</w:t>
      </w:r>
      <w:r w:rsidRPr="00627C8C">
        <w:rPr>
          <w:rStyle w:val="Emphasis"/>
        </w:rPr>
        <w:t xml:space="preserve">hina’s </w:t>
      </w:r>
      <w:r w:rsidRPr="00E3207D">
        <w:rPr>
          <w:rStyle w:val="Emphasis"/>
          <w:highlight w:val="cyan"/>
        </w:rPr>
        <w:t>c</w:t>
      </w:r>
      <w:r w:rsidRPr="00627C8C">
        <w:rPr>
          <w:rStyle w:val="Emphasis"/>
        </w:rPr>
        <w:t xml:space="preserve">ommunist </w:t>
      </w:r>
      <w:r w:rsidRPr="00E3207D">
        <w:rPr>
          <w:rStyle w:val="Emphasis"/>
          <w:highlight w:val="cyan"/>
        </w:rPr>
        <w:t>p</w:t>
      </w:r>
      <w:r w:rsidRPr="00627C8C">
        <w:rPr>
          <w:rStyle w:val="Emphasis"/>
        </w:rPr>
        <w:t xml:space="preserve">arty </w:t>
      </w:r>
      <w:r w:rsidRPr="00E3207D">
        <w:rPr>
          <w:rStyle w:val="Emphasis"/>
          <w:highlight w:val="cyan"/>
        </w:rPr>
        <w:t>oppose</w:t>
      </w:r>
      <w:r w:rsidRPr="00627C8C">
        <w:rPr>
          <w:rStyle w:val="Emphasis"/>
        </w:rPr>
        <w:t xml:space="preserve"> the changes.</w:t>
      </w:r>
      <w:r>
        <w:rPr>
          <w:rStyle w:val="Emphasis"/>
        </w:rPr>
        <w:t xml:space="preserve"> </w:t>
      </w:r>
      <w:r w:rsidRPr="00627C8C">
        <w:rPr>
          <w:sz w:val="10"/>
        </w:rPr>
        <w:t xml:space="preserve">The necessary reforms can be described as follows: 1) SOEs must be privatized. This cannot be done overnight but it must follow a process. These huge government enterprises are too inefficient to survive and they are in danger of dragging down the Chinese economy. 2) Private entrepreneurs must be encouraged to regain confidence in the system. Part of this involves issuing an amnesty for past economic crimes. This will help link the private sector to the government under a new political contract. While some entrepreneurs will be forgiven, they will have to obey new business rules. 3)The state must take a more active role as a final and real referee that controls the markets. Regulators must ensure that the new rules will be obeyed. This differs from the current situation where regulators and those they regulate share the same rooms, the same meals and can manipulate the markets behind the backs of naïve common investors. </w:t>
      </w:r>
      <w:r w:rsidRPr="00E3207D">
        <w:rPr>
          <w:rStyle w:val="StyleUnderline"/>
        </w:rPr>
        <w:t>If these problems are not addressed in a radical way</w:t>
      </w:r>
      <w:r w:rsidRPr="00627C8C">
        <w:rPr>
          <w:rStyle w:val="StyleUnderline"/>
        </w:rPr>
        <w:t>, any passing market wind will crash the Chinese stock market and take others with it due to the sheer size of China’s economy.</w:t>
      </w:r>
      <w:r w:rsidRPr="00627C8C">
        <w:rPr>
          <w:sz w:val="10"/>
        </w:rPr>
        <w:t xml:space="preserve"> </w:t>
      </w:r>
      <w:r w:rsidRPr="00627C8C">
        <w:rPr>
          <w:rStyle w:val="Emphasis"/>
        </w:rPr>
        <w:t xml:space="preserve">Therefore, </w:t>
      </w:r>
      <w:r w:rsidRPr="00E3207D">
        <w:rPr>
          <w:rStyle w:val="Emphasis"/>
          <w:highlight w:val="cyan"/>
        </w:rPr>
        <w:t>these reforms are</w:t>
      </w:r>
      <w:r w:rsidRPr="00627C8C">
        <w:rPr>
          <w:rStyle w:val="Emphasis"/>
        </w:rPr>
        <w:t xml:space="preserve"> not only necessary, they are </w:t>
      </w:r>
      <w:r w:rsidRPr="00E3207D">
        <w:rPr>
          <w:rStyle w:val="Emphasis"/>
          <w:highlight w:val="cyan"/>
        </w:rPr>
        <w:t>an urgent matter for China</w:t>
      </w:r>
      <w:r w:rsidRPr="00627C8C">
        <w:rPr>
          <w:rStyle w:val="Emphasis"/>
        </w:rPr>
        <w:t xml:space="preserve"> and the rest of the world</w:t>
      </w:r>
      <w:r w:rsidRPr="00627C8C">
        <w:rPr>
          <w:sz w:val="10"/>
        </w:rPr>
        <w:t xml:space="preserve">. </w:t>
      </w:r>
      <w:r w:rsidRPr="00627C8C">
        <w:rPr>
          <w:rStyle w:val="StyleUnderline"/>
        </w:rPr>
        <w:t xml:space="preserve">But there is big political question that hangs over the question of reforming China’s financial system: </w:t>
      </w:r>
      <w:r w:rsidRPr="00E3207D">
        <w:rPr>
          <w:rStyle w:val="Emphasis"/>
          <w:highlight w:val="cyan"/>
        </w:rPr>
        <w:t>Does Xi have enough political clout to carry out these reforms which threaten to smash</w:t>
      </w:r>
      <w:r w:rsidRPr="00627C8C">
        <w:rPr>
          <w:rStyle w:val="Emphasis"/>
        </w:rPr>
        <w:t xml:space="preserve"> </w:t>
      </w:r>
      <w:r w:rsidRPr="00E3207D">
        <w:rPr>
          <w:rStyle w:val="Emphasis"/>
          <w:highlight w:val="cyan"/>
        </w:rPr>
        <w:t>the</w:t>
      </w:r>
      <w:r w:rsidRPr="00627C8C">
        <w:rPr>
          <w:rStyle w:val="Emphasis"/>
        </w:rPr>
        <w:t xml:space="preserve"> old networks of vested </w:t>
      </w:r>
      <w:r w:rsidRPr="00E3207D">
        <w:rPr>
          <w:rStyle w:val="Emphasis"/>
          <w:highlight w:val="cyan"/>
        </w:rPr>
        <w:t>interests that have dominated China’s politics</w:t>
      </w:r>
      <w:r w:rsidRPr="00627C8C">
        <w:rPr>
          <w:rStyle w:val="Emphasis"/>
        </w:rPr>
        <w:t xml:space="preserve"> and economy for decades?</w:t>
      </w:r>
      <w:r>
        <w:rPr>
          <w:rStyle w:val="Emphasis"/>
        </w:rPr>
        <w:t xml:space="preserve"> </w:t>
      </w:r>
      <w:r w:rsidRPr="00627C8C">
        <w:rPr>
          <w:rStyle w:val="Emphasis"/>
        </w:rPr>
        <w:t xml:space="preserve">Two signs point to the fact that </w:t>
      </w:r>
      <w:r w:rsidRPr="00E3207D">
        <w:rPr>
          <w:rStyle w:val="Emphasis"/>
          <w:highlight w:val="cyan"/>
        </w:rPr>
        <w:t xml:space="preserve">Xi has accrued </w:t>
      </w:r>
      <w:r w:rsidRPr="00F9424F">
        <w:rPr>
          <w:rStyle w:val="Emphasis"/>
          <w:highlight w:val="cyan"/>
        </w:rPr>
        <w:t>greater political capital</w:t>
      </w:r>
      <w:r w:rsidRPr="00627C8C">
        <w:rPr>
          <w:sz w:val="10"/>
        </w:rPr>
        <w:t xml:space="preserve">. </w:t>
      </w:r>
      <w:r w:rsidRPr="00627C8C">
        <w:rPr>
          <w:rStyle w:val="StyleUnderline"/>
        </w:rPr>
        <w:t xml:space="preserve">After a lot of arm twisting, </w:t>
      </w:r>
      <w:r w:rsidRPr="00E3207D">
        <w:rPr>
          <w:rStyle w:val="StyleUnderline"/>
          <w:highlight w:val="cyan"/>
        </w:rPr>
        <w:t>Xi eventually managed to get local court tribunals to become more independent of local governments</w:t>
      </w:r>
      <w:r w:rsidRPr="00627C8C">
        <w:rPr>
          <w:rStyle w:val="StyleUnderline"/>
        </w:rPr>
        <w:t>. This will help in effecting legal changes that counter the old power networks</w:t>
      </w:r>
      <w:r w:rsidRPr="00627C8C">
        <w:rPr>
          <w:sz w:val="10"/>
        </w:rPr>
        <w:t xml:space="preserve">. (See China Grants Courts Greater Autonomy on Limited Matters ) </w:t>
      </w:r>
      <w:r w:rsidRPr="00627C8C">
        <w:rPr>
          <w:rStyle w:val="StyleUnderline"/>
        </w:rPr>
        <w:t xml:space="preserve">Perhaps more significantly, </w:t>
      </w:r>
      <w:r w:rsidRPr="00E3207D">
        <w:rPr>
          <w:rStyle w:val="StyleUnderline"/>
          <w:highlight w:val="cyan"/>
        </w:rPr>
        <w:t>Xi has launched an overhaul of the</w:t>
      </w:r>
      <w:r w:rsidRPr="00627C8C">
        <w:rPr>
          <w:rStyle w:val="StyleUnderline"/>
        </w:rPr>
        <w:t xml:space="preserve"> People’s Liberation Army (</w:t>
      </w:r>
      <w:r w:rsidRPr="00E3207D">
        <w:rPr>
          <w:rStyle w:val="StyleUnderline"/>
          <w:highlight w:val="cyan"/>
        </w:rPr>
        <w:t>PLA</w:t>
      </w:r>
      <w:r w:rsidRPr="00627C8C">
        <w:rPr>
          <w:rStyle w:val="StyleUnderline"/>
        </w:rPr>
        <w:t xml:space="preserve">), </w:t>
      </w:r>
      <w:r w:rsidRPr="00E3207D">
        <w:rPr>
          <w:rStyle w:val="Emphasis"/>
          <w:highlight w:val="cyan"/>
        </w:rPr>
        <w:t>the</w:t>
      </w:r>
      <w:r w:rsidRPr="005D2689">
        <w:rPr>
          <w:rStyle w:val="Emphasis"/>
        </w:rPr>
        <w:t xml:space="preserve"> </w:t>
      </w:r>
      <w:r w:rsidRPr="00E3207D">
        <w:rPr>
          <w:rStyle w:val="Emphasis"/>
          <w:highlight w:val="cyan"/>
        </w:rPr>
        <w:t>traditional kingmaker of Chinese politics</w:t>
      </w:r>
      <w:r w:rsidRPr="00627C8C">
        <w:rPr>
          <w:sz w:val="10"/>
        </w:rPr>
        <w:t xml:space="preserve"> (See Xi’s Reforms to Make Military Slimmer and Stronger)</w:t>
      </w:r>
    </w:p>
    <w:p w14:paraId="2AFA2430" w14:textId="77777777" w:rsidR="001D6A41" w:rsidRPr="00627C8C" w:rsidRDefault="001D6A41" w:rsidP="001D6A41"/>
    <w:p w14:paraId="594B1A7B" w14:textId="77777777" w:rsidR="00234B28" w:rsidRDefault="00234B28" w:rsidP="00234B28">
      <w:pPr>
        <w:pStyle w:val="Heading4"/>
      </w:pPr>
      <w:r>
        <w:t xml:space="preserve">Economic collapse causes great power war and miscalculation over Taiwan and turns their territory scenarios. </w:t>
      </w:r>
    </w:p>
    <w:p w14:paraId="3143C0BE" w14:textId="77777777" w:rsidR="00234B28" w:rsidRPr="009F7350" w:rsidRDefault="00234B28" w:rsidP="00234B28">
      <w:pPr>
        <w:rPr>
          <w:sz w:val="16"/>
        </w:rPr>
      </w:pPr>
      <w:r w:rsidRPr="009F7350">
        <w:rPr>
          <w:rStyle w:val="Style13ptBold"/>
        </w:rPr>
        <w:t>Carpenter, senior fellow at the Cato Institute, 2015</w:t>
      </w:r>
      <w:r w:rsidRPr="009F7350">
        <w:rPr>
          <w:sz w:val="16"/>
        </w:rPr>
        <w:t xml:space="preserve"> Ted, “Could China's Economic Troubles Spark a War?” 9/6 http://nationalinterest.org/feature/could-chinas-economic-troubles-spark-war-13784</w:t>
      </w:r>
    </w:p>
    <w:p w14:paraId="0F460D9F" w14:textId="77777777" w:rsidR="00234B28" w:rsidRPr="009F7350" w:rsidRDefault="00234B28" w:rsidP="00234B28">
      <w:pPr>
        <w:rPr>
          <w:sz w:val="8"/>
        </w:rPr>
      </w:pPr>
      <w:r w:rsidRPr="009F7350">
        <w:rPr>
          <w:rStyle w:val="StyleUnderline"/>
        </w:rPr>
        <w:t xml:space="preserve">Global attention has focused on </w:t>
      </w:r>
      <w:r w:rsidRPr="00234B28">
        <w:rPr>
          <w:rStyle w:val="StyleUnderline"/>
          <w:highlight w:val="cyan"/>
        </w:rPr>
        <w:t>the plunge</w:t>
      </w:r>
      <w:r w:rsidRPr="009F7350">
        <w:rPr>
          <w:rStyle w:val="StyleUnderline"/>
        </w:rPr>
        <w:t xml:space="preserve"> in the Shanghai stock market</w:t>
      </w:r>
      <w:r w:rsidRPr="009F7350">
        <w:rPr>
          <w:sz w:val="8"/>
        </w:rPr>
        <w:t xml:space="preserve"> and mounting evidence that China’s economic growth is slowing dramatically. Moreover, </w:t>
      </w:r>
      <w:r w:rsidRPr="009F7350">
        <w:rPr>
          <w:rStyle w:val="Emphasis"/>
        </w:rPr>
        <w:t xml:space="preserve">the contagion </w:t>
      </w:r>
      <w:r w:rsidRPr="00234B28">
        <w:rPr>
          <w:rStyle w:val="Emphasis"/>
          <w:highlight w:val="cyan"/>
        </w:rPr>
        <w:t>appears to be spreading</w:t>
      </w:r>
      <w:r w:rsidRPr="00234B28">
        <w:rPr>
          <w:sz w:val="8"/>
          <w:highlight w:val="cyan"/>
        </w:rPr>
        <w:t xml:space="preserve">, </w:t>
      </w:r>
      <w:r w:rsidRPr="00234B28">
        <w:rPr>
          <w:rStyle w:val="StyleUnderline"/>
          <w:highlight w:val="cyan"/>
        </w:rPr>
        <w:t xml:space="preserve">characterized by </w:t>
      </w:r>
      <w:r w:rsidRPr="00234B28">
        <w:rPr>
          <w:rStyle w:val="Emphasis"/>
          <w:highlight w:val="cyan"/>
        </w:rPr>
        <w:t>extreme volatility</w:t>
      </w:r>
      <w:r w:rsidRPr="009F7350">
        <w:rPr>
          <w:sz w:val="8"/>
        </w:rPr>
        <w:t xml:space="preserve">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9F7350">
        <w:rPr>
          <w:rStyle w:val="StyleUnderline"/>
        </w:rPr>
        <w:t xml:space="preserve">The focus on </w:t>
      </w:r>
      <w:r w:rsidRPr="00234B28">
        <w:rPr>
          <w:rStyle w:val="StyleUnderline"/>
          <w:highlight w:val="cyan"/>
        </w:rPr>
        <w:t>the possible wider economic</w:t>
      </w:r>
      <w:r w:rsidRPr="009F7350">
        <w:rPr>
          <w:rStyle w:val="StyleUnderline"/>
        </w:rPr>
        <w:t xml:space="preserve"> </w:t>
      </w:r>
      <w:r w:rsidRPr="00234B28">
        <w:rPr>
          <w:rStyle w:val="StyleUnderline"/>
          <w:highlight w:val="cyan"/>
        </w:rPr>
        <w:t>consequences of a severe Chinese</w:t>
      </w:r>
      <w:r w:rsidRPr="009F7350">
        <w:rPr>
          <w:rStyle w:val="StyleUnderline"/>
        </w:rPr>
        <w:t xml:space="preserve"> economic </w:t>
      </w:r>
      <w:r w:rsidRPr="00234B28">
        <w:rPr>
          <w:rStyle w:val="StyleUnderline"/>
          <w:highlight w:val="cyan"/>
        </w:rPr>
        <w:t>slowdown is</w:t>
      </w:r>
      <w:r w:rsidRPr="00234B28">
        <w:rPr>
          <w:sz w:val="8"/>
          <w:highlight w:val="cyan"/>
        </w:rPr>
        <w:t xml:space="preserve"> </w:t>
      </w:r>
      <w:r w:rsidRPr="00234B28">
        <w:rPr>
          <w:rStyle w:val="StyleUnderline"/>
          <w:highlight w:val="cyan"/>
        </w:rPr>
        <w:t xml:space="preserve">understandable, </w:t>
      </w:r>
      <w:r w:rsidRPr="00234B28">
        <w:rPr>
          <w:rStyle w:val="Emphasis"/>
          <w:highlight w:val="cyan"/>
        </w:rPr>
        <w:t>since</w:t>
      </w:r>
      <w:r w:rsidRPr="009F7350">
        <w:rPr>
          <w:rStyle w:val="Emphasis"/>
        </w:rPr>
        <w:t xml:space="preserve"> the </w:t>
      </w:r>
      <w:r w:rsidRPr="00234B28">
        <w:rPr>
          <w:rStyle w:val="Emphasis"/>
          <w:highlight w:val="cyan"/>
        </w:rPr>
        <w:t>ramifications</w:t>
      </w:r>
      <w:r w:rsidRPr="009F7350">
        <w:rPr>
          <w:rStyle w:val="Emphasis"/>
        </w:rPr>
        <w:t xml:space="preserve"> </w:t>
      </w:r>
      <w:r w:rsidRPr="00234B28">
        <w:rPr>
          <w:rStyle w:val="Emphasis"/>
          <w:highlight w:val="cyan"/>
        </w:rPr>
        <w:t>could be extremely unpleasant for the</w:t>
      </w:r>
      <w:r w:rsidRPr="009F7350">
        <w:rPr>
          <w:rStyle w:val="Emphasis"/>
        </w:rPr>
        <w:t xml:space="preserve"> U.S. and </w:t>
      </w:r>
      <w:r w:rsidRPr="00234B28">
        <w:rPr>
          <w:rStyle w:val="Emphasis"/>
          <w:highlight w:val="cyan"/>
        </w:rPr>
        <w:t>global economies</w:t>
      </w:r>
      <w:r w:rsidRPr="009F7350">
        <w:rPr>
          <w:rStyle w:val="Emphasis"/>
        </w:rPr>
        <w:t>.</w:t>
      </w:r>
      <w:r w:rsidRPr="009F7350">
        <w:rPr>
          <w:sz w:val="8"/>
        </w:rPr>
        <w:t xml:space="preserve"> But we should also be vigilant about how such economic stress might affect Beijing’s diplomatic and military behavior. </w:t>
      </w:r>
      <w:r w:rsidRPr="00234B28">
        <w:rPr>
          <w:rStyle w:val="StyleUnderline"/>
          <w:highlight w:val="cyan"/>
        </w:rPr>
        <w:t>It is not unprecedented</w:t>
      </w:r>
      <w:r w:rsidRPr="009F7350">
        <w:rPr>
          <w:rStyle w:val="StyleUnderline"/>
        </w:rPr>
        <w:t xml:space="preserve"> for a government that feels besieged to attempt </w:t>
      </w:r>
      <w:r w:rsidRPr="00234B28">
        <w:rPr>
          <w:rStyle w:val="StyleUnderline"/>
          <w:highlight w:val="cyan"/>
        </w:rPr>
        <w:t>to distract a</w:t>
      </w:r>
      <w:r w:rsidRPr="009F7350">
        <w:rPr>
          <w:rStyle w:val="StyleUnderline"/>
        </w:rPr>
        <w:t xml:space="preserve"> discontented </w:t>
      </w:r>
      <w:r w:rsidRPr="00234B28">
        <w:rPr>
          <w:rStyle w:val="StyleUnderline"/>
          <w:highlight w:val="cyan"/>
        </w:rPr>
        <w:t xml:space="preserve">public by </w:t>
      </w:r>
      <w:r w:rsidRPr="00234B28">
        <w:rPr>
          <w:rStyle w:val="Emphasis"/>
          <w:highlight w:val="cyan"/>
        </w:rPr>
        <w:t>fomenting a foreign policy crisis</w:t>
      </w:r>
      <w:r w:rsidRPr="009F7350">
        <w:rPr>
          <w:sz w:val="8"/>
        </w:rPr>
        <w:t xml:space="preserve">. In Henry IV, Shakespeare pithily described that process as the temptation to “busy giddy minds with foreign quarrels.” China’s leaders likely feel increasingly uncomfortable. The implicit bargain that has been in place since the onset of market-oriented reforms in the late 1970s has been that if the public does not challenge the Communist Party’s dominant political position, the Party will deliver an ever-rising standard of living for the people. </w:t>
      </w:r>
      <w:r w:rsidRPr="009F7350">
        <w:rPr>
          <w:rStyle w:val="StyleUnderline"/>
        </w:rPr>
        <w:t>The bloody Tiananmen Square crackdown in 1989 was a graphic reminder of what happens if the Party’s position is challenged</w:t>
      </w:r>
      <w:r w:rsidRPr="009F7350">
        <w:rPr>
          <w:sz w:val="8"/>
        </w:rPr>
        <w:t xml:space="preserve">. However, until now, the economic portion of the bargain seemed secure, characterized by breathtaking, often double digit, rates of growth. </w:t>
      </w:r>
      <w:r w:rsidRPr="009F7350">
        <w:rPr>
          <w:rStyle w:val="StyleUnderline"/>
        </w:rPr>
        <w:t>It is uncertain what happens if the Party can no longer maintain its part of the implicit bargain, but it is likely that a dangerous degree of public discontent will surface.</w:t>
      </w:r>
      <w:r>
        <w:rPr>
          <w:rStyle w:val="StyleUnderline"/>
        </w:rPr>
        <w:t xml:space="preserve"> </w:t>
      </w:r>
      <w:r w:rsidRPr="009F7350">
        <w:rPr>
          <w:sz w:val="8"/>
        </w:rPr>
        <w:t>Beijing might refrain from deliberately provoking a major foreign policy crisis, since the Chinese economy depends heavily on export markets, and access to those markets would be jeopardized by war. However</w:t>
      </w:r>
      <w:r w:rsidRPr="009F7350">
        <w:rPr>
          <w:rStyle w:val="StyleUnderline"/>
        </w:rPr>
        <w:t xml:space="preserve">, </w:t>
      </w:r>
      <w:r w:rsidRPr="00234B28">
        <w:rPr>
          <w:rStyle w:val="StyleUnderline"/>
          <w:highlight w:val="cyan"/>
        </w:rPr>
        <w:t>the need to preserve</w:t>
      </w:r>
      <w:r w:rsidRPr="009F7350">
        <w:rPr>
          <w:rStyle w:val="StyleUnderline"/>
        </w:rPr>
        <w:t xml:space="preserve"> and strengthen national </w:t>
      </w:r>
      <w:r w:rsidRPr="00234B28">
        <w:rPr>
          <w:rStyle w:val="StyleUnderline"/>
          <w:highlight w:val="cyan"/>
        </w:rPr>
        <w:t>unity</w:t>
      </w:r>
      <w:r w:rsidRPr="009F7350">
        <w:rPr>
          <w:rStyle w:val="StyleUnderline"/>
        </w:rPr>
        <w:t xml:space="preserve"> and distract the public from mounting </w:t>
      </w:r>
      <w:r w:rsidRPr="009F7350">
        <w:rPr>
          <w:rStyle w:val="StyleUnderline"/>
        </w:rPr>
        <w:lastRenderedPageBreak/>
        <w:t xml:space="preserve">economic troubles </w:t>
      </w:r>
      <w:r w:rsidRPr="00234B28">
        <w:rPr>
          <w:rStyle w:val="StyleUnderline"/>
          <w:highlight w:val="cyan"/>
        </w:rPr>
        <w:t>is likely to impel Chinese leaders to</w:t>
      </w:r>
      <w:r w:rsidRPr="00234B28">
        <w:rPr>
          <w:sz w:val="8"/>
          <w:highlight w:val="cyan"/>
        </w:rPr>
        <w:t xml:space="preserve"> </w:t>
      </w:r>
      <w:r w:rsidRPr="00234B28">
        <w:rPr>
          <w:rStyle w:val="Emphasis"/>
          <w:highlight w:val="cyan"/>
        </w:rPr>
        <w:t>adopt</w:t>
      </w:r>
      <w:r w:rsidRPr="009F7350">
        <w:rPr>
          <w:rStyle w:val="Emphasis"/>
        </w:rPr>
        <w:t xml:space="preserve"> very </w:t>
      </w:r>
      <w:r w:rsidRPr="00234B28">
        <w:rPr>
          <w:rStyle w:val="Emphasis"/>
          <w:highlight w:val="cyan"/>
        </w:rPr>
        <w:t>hardline policies</w:t>
      </w:r>
      <w:r w:rsidRPr="009F7350">
        <w:rPr>
          <w:rStyle w:val="Emphasis"/>
        </w:rPr>
        <w:t xml:space="preserve"> in at least three areas. And all of </w:t>
      </w:r>
      <w:r w:rsidRPr="00234B28">
        <w:rPr>
          <w:rStyle w:val="Emphasis"/>
          <w:highlight w:val="cyan"/>
        </w:rPr>
        <w:t>those</w:t>
      </w:r>
      <w:r w:rsidRPr="009F7350">
        <w:rPr>
          <w:rStyle w:val="Emphasis"/>
        </w:rPr>
        <w:t xml:space="preserve"> situations </w:t>
      </w:r>
      <w:r w:rsidRPr="00234B28">
        <w:rPr>
          <w:rStyle w:val="Emphasis"/>
          <w:highlight w:val="cyan"/>
        </w:rPr>
        <w:t>entail</w:t>
      </w:r>
      <w:r w:rsidRPr="009F7350">
        <w:rPr>
          <w:rStyle w:val="Emphasis"/>
        </w:rPr>
        <w:t xml:space="preserve"> the danger of </w:t>
      </w:r>
      <w:r w:rsidRPr="00234B28">
        <w:rPr>
          <w:rStyle w:val="Emphasis"/>
          <w:highlight w:val="cyan"/>
        </w:rPr>
        <w:t>miscalculations that could lead to war.</w:t>
      </w:r>
      <w:r>
        <w:rPr>
          <w:rStyle w:val="Emphasis"/>
        </w:rPr>
        <w:t xml:space="preserve"> </w:t>
      </w:r>
      <w:r w:rsidRPr="009F7350">
        <w:rPr>
          <w:rStyle w:val="StyleUnderline"/>
        </w:rPr>
        <w:t>One</w:t>
      </w:r>
      <w:r w:rsidRPr="009F7350">
        <w:rPr>
          <w:sz w:val="8"/>
        </w:rPr>
        <w:t xml:space="preserve"> issue is </w:t>
      </w:r>
      <w:r w:rsidRPr="00234B28">
        <w:rPr>
          <w:rStyle w:val="Emphasis"/>
          <w:highlight w:val="cyan"/>
        </w:rPr>
        <w:t>the S</w:t>
      </w:r>
      <w:r w:rsidRPr="009F7350">
        <w:rPr>
          <w:rStyle w:val="Emphasis"/>
        </w:rPr>
        <w:t xml:space="preserve">outh </w:t>
      </w:r>
      <w:r w:rsidRPr="00234B28">
        <w:rPr>
          <w:rStyle w:val="Emphasis"/>
          <w:highlight w:val="cyan"/>
        </w:rPr>
        <w:t>C</w:t>
      </w:r>
      <w:r w:rsidRPr="009F7350">
        <w:rPr>
          <w:rStyle w:val="Emphasis"/>
        </w:rPr>
        <w:t xml:space="preserve">hina </w:t>
      </w:r>
      <w:r w:rsidRPr="00234B28">
        <w:rPr>
          <w:rStyle w:val="Emphasis"/>
          <w:highlight w:val="cyan"/>
        </w:rPr>
        <w:t>S</w:t>
      </w:r>
      <w:r w:rsidRPr="009F7350">
        <w:rPr>
          <w:rStyle w:val="Emphasis"/>
        </w:rPr>
        <w:t>ea</w:t>
      </w:r>
      <w:r w:rsidRPr="009F7350">
        <w:rPr>
          <w:sz w:val="8"/>
        </w:rPr>
        <w:t xml:space="preserve">. </w:t>
      </w:r>
      <w:r w:rsidRPr="009F7350">
        <w:rPr>
          <w:rStyle w:val="StyleUnderline"/>
        </w:rPr>
        <w:t>Beijing has made extraordinarily broad territorial claims</w:t>
      </w:r>
      <w:r w:rsidRPr="009F7350">
        <w:rPr>
          <w:sz w:val="8"/>
        </w:rPr>
        <w:t xml:space="preserve"> that encompass some 90 percent of that body of water. China is pressing its claims with air and naval patrols and the building of artificial islands. Those </w:t>
      </w:r>
      <w:r w:rsidRPr="009F7350">
        <w:rPr>
          <w:rStyle w:val="StyleUnderline"/>
        </w:rPr>
        <w:t>policies have brought Beijing into acrimonious disputes with neighbors such as Vietnam and the Philippines</w:t>
      </w:r>
      <w:r w:rsidRPr="009F7350">
        <w:rPr>
          <w:sz w:val="8"/>
        </w:rPr>
        <w:t xml:space="preserve">, which have rival territorial claims, </w:t>
      </w:r>
      <w:r w:rsidRPr="009F7350">
        <w:rPr>
          <w:rStyle w:val="StyleUnderline"/>
        </w:rPr>
        <w:t>and with the world’s leading maritime power, the United States,</w:t>
      </w:r>
      <w:r w:rsidRPr="009F7350">
        <w:rPr>
          <w:sz w:val="8"/>
        </w:rPr>
        <w:t xml:space="preserve"> which resists any manifestation of Chinese control over the South China Sea and the crucial commercial lanes that pass through </w:t>
      </w:r>
      <w:r w:rsidRPr="009F7350">
        <w:rPr>
          <w:rStyle w:val="StyleUnderline"/>
        </w:rPr>
        <w:t xml:space="preserve">it. The conditions are in place for </w:t>
      </w:r>
      <w:r w:rsidRPr="009F7350">
        <w:rPr>
          <w:rStyle w:val="Emphasis"/>
        </w:rPr>
        <w:t>a nasty confrontation</w:t>
      </w:r>
      <w:r w:rsidRPr="009F7350">
        <w:rPr>
          <w:sz w:val="8"/>
        </w:rPr>
        <w:t xml:space="preserve">. </w:t>
      </w:r>
      <w:r w:rsidRPr="009F7350">
        <w:rPr>
          <w:rStyle w:val="StyleUnderline"/>
        </w:rPr>
        <w:t>Chinese leaders have already stressed the country’s alleged historical claims to the area, and made it clear that it will not tolerate being subjected to humiliation by outside powers</w:t>
      </w:r>
      <w:r w:rsidRPr="009F7350">
        <w:rPr>
          <w:sz w:val="8"/>
        </w:rPr>
        <w:t xml:space="preserve">. Such arguments are designed to gain domestic support by reminding the Chinese people of the country’s long period of weakness and humiliation in the 1800s and early 1900s. A </w:t>
      </w:r>
      <w:r w:rsidRPr="009F7350">
        <w:rPr>
          <w:rStyle w:val="StyleUnderline"/>
        </w:rPr>
        <w:t>second</w:t>
      </w:r>
      <w:r w:rsidRPr="009F7350">
        <w:rPr>
          <w:sz w:val="8"/>
        </w:rPr>
        <w:t xml:space="preserve"> issue is </w:t>
      </w:r>
      <w:r w:rsidRPr="00234B28">
        <w:rPr>
          <w:rStyle w:val="Emphasis"/>
          <w:highlight w:val="cyan"/>
        </w:rPr>
        <w:t>Taiwan</w:t>
      </w:r>
      <w:r w:rsidRPr="009F7350">
        <w:rPr>
          <w:sz w:val="8"/>
        </w:rPr>
        <w:t xml:space="preserve">. </w:t>
      </w:r>
      <w:r w:rsidRPr="009D1CF9">
        <w:rPr>
          <w:rStyle w:val="StyleUnderline"/>
          <w:highlight w:val="cyan"/>
        </w:rPr>
        <w:t>Beijing</w:t>
      </w:r>
      <w:r w:rsidRPr="009F7350">
        <w:rPr>
          <w:rStyle w:val="StyleUnderline"/>
        </w:rPr>
        <w:t xml:space="preserve"> has long </w:t>
      </w:r>
      <w:r w:rsidRPr="009D1CF9">
        <w:rPr>
          <w:rStyle w:val="StyleUnderline"/>
          <w:highlight w:val="cyan"/>
        </w:rPr>
        <w:t>argued that Taiwan is</w:t>
      </w:r>
      <w:r w:rsidRPr="009F7350">
        <w:rPr>
          <w:rStyle w:val="StyleUnderline"/>
        </w:rPr>
        <w:t xml:space="preserve"> rightfully </w:t>
      </w:r>
      <w:r w:rsidRPr="009D1CF9">
        <w:rPr>
          <w:rStyle w:val="StyleUnderline"/>
          <w:highlight w:val="cyan"/>
        </w:rPr>
        <w:t>part of China</w:t>
      </w:r>
      <w:r w:rsidRPr="009F7350">
        <w:rPr>
          <w:sz w:val="8"/>
        </w:rPr>
        <w:t xml:space="preserve">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9D1CF9">
        <w:rPr>
          <w:rStyle w:val="StyleUnderline"/>
          <w:highlight w:val="cyan"/>
        </w:rPr>
        <w:t>Beijing has</w:t>
      </w:r>
      <w:r w:rsidRPr="009F7350">
        <w:rPr>
          <w:rStyle w:val="StyleUnderline"/>
        </w:rPr>
        <w:t xml:space="preserve"> also </w:t>
      </w:r>
      <w:r w:rsidRPr="009D1CF9">
        <w:rPr>
          <w:rStyle w:val="StyleUnderline"/>
          <w:highlight w:val="cyan"/>
        </w:rPr>
        <w:t>reacted very sharply when</w:t>
      </w:r>
      <w:r w:rsidRPr="009F7350">
        <w:rPr>
          <w:rStyle w:val="StyleUnderline"/>
        </w:rPr>
        <w:t xml:space="preserve">ever Taiwanese </w:t>
      </w:r>
      <w:r w:rsidRPr="009D1CF9">
        <w:rPr>
          <w:rStyle w:val="StyleUnderline"/>
          <w:highlight w:val="cyan"/>
        </w:rPr>
        <w:t>officials have pushed</w:t>
      </w:r>
      <w:r w:rsidRPr="009F7350">
        <w:rPr>
          <w:rStyle w:val="StyleUnderline"/>
        </w:rPr>
        <w:t xml:space="preserve"> an agenda of </w:t>
      </w:r>
      <w:r w:rsidRPr="009D1CF9">
        <w:rPr>
          <w:rStyle w:val="StyleUnderline"/>
          <w:highlight w:val="cyan"/>
        </w:rPr>
        <w:t>independence</w:t>
      </w:r>
      <w:r w:rsidRPr="009F7350">
        <w:rPr>
          <w:sz w:val="8"/>
        </w:rPr>
        <w:t xml:space="preserve">, as during the administration of Chen Shui-bian from 2000 to 2008. </w:t>
      </w:r>
      <w:r w:rsidRPr="00234B28">
        <w:rPr>
          <w:rStyle w:val="StyleUnderline"/>
          <w:highlight w:val="cyan"/>
        </w:rPr>
        <w:t>The danger</w:t>
      </w:r>
      <w:r w:rsidRPr="009F7350">
        <w:rPr>
          <w:rStyle w:val="StyleUnderline"/>
        </w:rPr>
        <w:t xml:space="preserve"> or renewed confrontation </w:t>
      </w:r>
      <w:r w:rsidRPr="00234B28">
        <w:rPr>
          <w:rStyle w:val="StyleUnderline"/>
          <w:highlight w:val="cyan"/>
        </w:rPr>
        <w:t>is rising</w:t>
      </w:r>
      <w:r w:rsidRPr="009F7350">
        <w:rPr>
          <w:rStyle w:val="StyleUnderline"/>
        </w:rPr>
        <w:t>, since public opinion polls indicate that the nominee of Chen’s old party, the pro-independence Democratic Progressive Party, will be Taiwan’s next leader.</w:t>
      </w:r>
      <w:r>
        <w:rPr>
          <w:rStyle w:val="StyleUnderline"/>
        </w:rPr>
        <w:t xml:space="preserve"> </w:t>
      </w:r>
      <w:r w:rsidRPr="00234B28">
        <w:rPr>
          <w:rStyle w:val="StyleUnderline"/>
          <w:highlight w:val="cyan"/>
        </w:rPr>
        <w:t>A new crisis</w:t>
      </w:r>
      <w:r w:rsidRPr="009F7350">
        <w:rPr>
          <w:rStyle w:val="StyleUnderline"/>
        </w:rPr>
        <w:t xml:space="preserve"> </w:t>
      </w:r>
      <w:r w:rsidRPr="00234B28">
        <w:rPr>
          <w:rStyle w:val="StyleUnderline"/>
          <w:highlight w:val="cyan"/>
        </w:rPr>
        <w:t xml:space="preserve">in the Taiwan Strait would be </w:t>
      </w:r>
      <w:r w:rsidRPr="00234B28">
        <w:rPr>
          <w:rStyle w:val="Emphasis"/>
          <w:highlight w:val="cyan"/>
        </w:rPr>
        <w:t>extremely serious</w:t>
      </w:r>
      <w:r w:rsidRPr="00234B28">
        <w:rPr>
          <w:sz w:val="8"/>
          <w:highlight w:val="cyan"/>
        </w:rPr>
        <w:t xml:space="preserve">, </w:t>
      </w:r>
      <w:r w:rsidRPr="00234B28">
        <w:rPr>
          <w:rStyle w:val="StyleUnderline"/>
          <w:highlight w:val="cyan"/>
        </w:rPr>
        <w:t>since the U</w:t>
      </w:r>
      <w:r w:rsidRPr="009F7350">
        <w:rPr>
          <w:rStyle w:val="StyleUnderline"/>
        </w:rPr>
        <w:t xml:space="preserve">nited </w:t>
      </w:r>
      <w:r w:rsidRPr="00234B28">
        <w:rPr>
          <w:rStyle w:val="StyleUnderline"/>
          <w:highlight w:val="cyan"/>
        </w:rPr>
        <w:t>S</w:t>
      </w:r>
      <w:r w:rsidRPr="009F7350">
        <w:rPr>
          <w:rStyle w:val="StyleUnderline"/>
        </w:rPr>
        <w:t xml:space="preserve">tates </w:t>
      </w:r>
      <w:r w:rsidRPr="00234B28">
        <w:rPr>
          <w:rStyle w:val="StyleUnderline"/>
          <w:highlight w:val="cyan"/>
        </w:rPr>
        <w:t>has obligated itself to consider any Chinese efforts at coercion as a “</w:t>
      </w:r>
      <w:r w:rsidRPr="00234B28">
        <w:rPr>
          <w:rStyle w:val="Emphasis"/>
          <w:highlight w:val="cyan"/>
        </w:rPr>
        <w:t>grave breach of the peace</w:t>
      </w:r>
      <w:r w:rsidRPr="009F7350">
        <w:rPr>
          <w:sz w:val="8"/>
        </w:rPr>
        <w:t xml:space="preserv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w:t>
      </w:r>
      <w:r w:rsidRPr="009F7350">
        <w:rPr>
          <w:rStyle w:val="StyleUnderline"/>
        </w:rPr>
        <w:t>third</w:t>
      </w:r>
      <w:r w:rsidRPr="009F7350">
        <w:rPr>
          <w:sz w:val="8"/>
        </w:rPr>
        <w:t xml:space="preserve"> possible arena for crisis is the </w:t>
      </w:r>
      <w:r w:rsidRPr="00234B28">
        <w:rPr>
          <w:rStyle w:val="Emphasis"/>
          <w:highlight w:val="cyan"/>
        </w:rPr>
        <w:t>E</w:t>
      </w:r>
      <w:r w:rsidRPr="009F7350">
        <w:rPr>
          <w:rStyle w:val="Emphasis"/>
        </w:rPr>
        <w:t xml:space="preserve">ast </w:t>
      </w:r>
      <w:r w:rsidRPr="00234B28">
        <w:rPr>
          <w:rStyle w:val="Emphasis"/>
          <w:highlight w:val="cyan"/>
        </w:rPr>
        <w:t>C</w:t>
      </w:r>
      <w:r w:rsidRPr="00234B28">
        <w:rPr>
          <w:rStyle w:val="Emphasis"/>
        </w:rPr>
        <w:t>hina</w:t>
      </w:r>
      <w:r w:rsidRPr="009F7350">
        <w:rPr>
          <w:rStyle w:val="Emphasis"/>
        </w:rPr>
        <w:t xml:space="preserve"> </w:t>
      </w:r>
      <w:r w:rsidRPr="00234B28">
        <w:rPr>
          <w:rStyle w:val="Emphasis"/>
          <w:highlight w:val="cyan"/>
        </w:rPr>
        <w:t>S</w:t>
      </w:r>
      <w:r w:rsidRPr="009F7350">
        <w:rPr>
          <w:rStyle w:val="Emphasis"/>
        </w:rPr>
        <w:t>ea</w:t>
      </w:r>
      <w:r w:rsidRPr="009F7350">
        <w:rPr>
          <w:sz w:val="8"/>
        </w:rPr>
        <w:t xml:space="preserve">. </w:t>
      </w:r>
      <w:r w:rsidRPr="009F7350">
        <w:rPr>
          <w:rStyle w:val="StyleUnderline"/>
        </w:rPr>
        <w:t xml:space="preserve">China is increasingly adamant about its claims to the </w:t>
      </w:r>
      <w:proofErr w:type="spellStart"/>
      <w:r w:rsidRPr="009F7350">
        <w:rPr>
          <w:rStyle w:val="StyleUnderline"/>
        </w:rPr>
        <w:t>Diaoyu</w:t>
      </w:r>
      <w:proofErr w:type="spellEnd"/>
      <w:r w:rsidRPr="009F7350">
        <w:rPr>
          <w:rStyle w:val="StyleUnderline"/>
        </w:rPr>
        <w:t>/Senkaku islands</w:t>
      </w:r>
      <w:r w:rsidRPr="009F7350">
        <w:rPr>
          <w:sz w:val="8"/>
        </w:rPr>
        <w:t xml:space="preserve">, which are under Japanese control.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9F7350">
        <w:rPr>
          <w:rStyle w:val="StyleUnderline"/>
        </w:rPr>
        <w:t xml:space="preserve">There is a powerful incentive for Chinese leaders to take an uncompromising stance on the </w:t>
      </w:r>
      <w:proofErr w:type="spellStart"/>
      <w:r w:rsidRPr="009F7350">
        <w:rPr>
          <w:rStyle w:val="StyleUnderline"/>
        </w:rPr>
        <w:t>Diaoyu</w:t>
      </w:r>
      <w:proofErr w:type="spellEnd"/>
      <w:r w:rsidRPr="009F7350">
        <w:rPr>
          <w:rStyle w:val="StyleUnderline"/>
        </w:rPr>
        <w:t>/Senkaku feud, confident that the Chinese people will back such a stance.</w:t>
      </w:r>
      <w:r>
        <w:rPr>
          <w:rStyle w:val="StyleUnderline"/>
        </w:rPr>
        <w:t xml:space="preserve"> </w:t>
      </w:r>
      <w:r w:rsidRPr="009F7350">
        <w:rPr>
          <w:rStyle w:val="StyleUnderline"/>
        </w:rPr>
        <w:t>All of this suggests that the United States and its allies need to proceed cautiously about dealing with China</w:t>
      </w:r>
      <w:r w:rsidRPr="009F7350">
        <w:rPr>
          <w:sz w:val="8"/>
        </w:rPr>
        <w:t xml:space="preserve">, especially on these three issues. Now is not the time to press a Chinese leadership that likely feels beleaguered by the country’s economic woes. </w:t>
      </w:r>
      <w:r w:rsidRPr="009F7350">
        <w:rPr>
          <w:rStyle w:val="StyleUnderline"/>
        </w:rPr>
        <w:t xml:space="preserve">The last thing we should do is give those leaders further temptation to distract the Chinese people with a foreign policy confrontation. Such a strategy entails </w:t>
      </w:r>
      <w:r w:rsidRPr="009F7350">
        <w:rPr>
          <w:rStyle w:val="Emphasis"/>
        </w:rPr>
        <w:t>the grave risk of miscalculation and escalation, and that would be a tragedy for all concerned.</w:t>
      </w:r>
    </w:p>
    <w:p w14:paraId="0D854303" w14:textId="77777777" w:rsidR="00234B28" w:rsidRPr="00234B28" w:rsidRDefault="00234B28" w:rsidP="00234B28"/>
    <w:p w14:paraId="4C68910C" w14:textId="77777777" w:rsidR="00045041" w:rsidRDefault="00045041" w:rsidP="00045041">
      <w:pPr>
        <w:pStyle w:val="Heading3"/>
      </w:pPr>
      <w:r>
        <w:t>1NC TPP Link</w:t>
      </w:r>
    </w:p>
    <w:p w14:paraId="629153B9" w14:textId="77777777" w:rsidR="00045041" w:rsidRDefault="00045041" w:rsidP="00682878">
      <w:pPr>
        <w:pStyle w:val="Heading4"/>
      </w:pPr>
      <w:r>
        <w:t xml:space="preserve">The plan undermines that push – Accession to the TPP undermines the internal political balance in China and </w:t>
      </w:r>
      <w:r w:rsidR="00682878">
        <w:t xml:space="preserve">Xi’ </w:t>
      </w:r>
      <w:r>
        <w:t>position due to opposition to TPP regulations</w:t>
      </w:r>
      <w:r w:rsidR="00E45FAC">
        <w:t xml:space="preserve"> which spills up to his agenda writ large. </w:t>
      </w:r>
    </w:p>
    <w:p w14:paraId="7C45BC4A" w14:textId="77777777" w:rsidR="00045041" w:rsidRPr="00662CBB" w:rsidRDefault="00045041" w:rsidP="00045041">
      <w:pPr>
        <w:rPr>
          <w:sz w:val="16"/>
        </w:rPr>
      </w:pPr>
      <w:r w:rsidRPr="00662CBB">
        <w:rPr>
          <w:rStyle w:val="Style13ptBold"/>
        </w:rPr>
        <w:t>Russell, 2016</w:t>
      </w:r>
      <w:r w:rsidRPr="00662CBB">
        <w:rPr>
          <w:sz w:val="16"/>
        </w:rPr>
        <w:t xml:space="preserve"> Chris, CKGSB Knowledge Staff writer, “Standing Apart From the Trans Pacific partnership” 3/21  http://knowledge.ckgsb.edu.cn/2016/03/21/finance-and-investment/international-trade/standing-apart-from-the-trans-pacific-partnership/</w:t>
      </w:r>
    </w:p>
    <w:p w14:paraId="1A556C27" w14:textId="77777777" w:rsidR="00045041" w:rsidRPr="00F5202A" w:rsidRDefault="00045041" w:rsidP="00045041">
      <w:pPr>
        <w:rPr>
          <w:sz w:val="12"/>
          <w:szCs w:val="12"/>
        </w:rPr>
      </w:pPr>
      <w:r w:rsidRPr="00662CBB">
        <w:rPr>
          <w:sz w:val="12"/>
        </w:rPr>
        <w:t xml:space="preserve">In fact, </w:t>
      </w:r>
      <w:r w:rsidRPr="00662CBB">
        <w:rPr>
          <w:rStyle w:val="StyleUnderline"/>
        </w:rPr>
        <w:t xml:space="preserve">this vexing question of reform </w:t>
      </w:r>
      <w:r w:rsidRPr="00662CBB">
        <w:rPr>
          <w:sz w:val="12"/>
        </w:rPr>
        <w:t xml:space="preserve">also </w:t>
      </w:r>
      <w:r w:rsidRPr="00662CBB">
        <w:rPr>
          <w:rStyle w:val="StyleUnderline"/>
        </w:rPr>
        <w:t xml:space="preserve">touches upon the issue of whether China could join even if it wanted to. To begin with, many of </w:t>
      </w:r>
      <w:r w:rsidRPr="00DD1EA0">
        <w:rPr>
          <w:rStyle w:val="StyleUnderline"/>
          <w:highlight w:val="cyan"/>
        </w:rPr>
        <w:t xml:space="preserve">the </w:t>
      </w:r>
      <w:r w:rsidRPr="00DD1EA0">
        <w:rPr>
          <w:rStyle w:val="Emphasis"/>
          <w:highlight w:val="cyan"/>
        </w:rPr>
        <w:t>provisions of the TPP are onerous</w:t>
      </w:r>
      <w:r w:rsidRPr="00662CBB">
        <w:rPr>
          <w:rStyle w:val="Emphasis"/>
        </w:rPr>
        <w:t xml:space="preserve">, particularly </w:t>
      </w:r>
      <w:r w:rsidRPr="00DD1EA0">
        <w:rPr>
          <w:rStyle w:val="Emphasis"/>
          <w:highlight w:val="cyan"/>
        </w:rPr>
        <w:t>for China</w:t>
      </w:r>
      <w:r w:rsidRPr="00662CBB">
        <w:rPr>
          <w:sz w:val="12"/>
        </w:rPr>
        <w:t>. "</w:t>
      </w:r>
      <w:r w:rsidRPr="00DD1EA0">
        <w:rPr>
          <w:rStyle w:val="Emphasis"/>
          <w:highlight w:val="cyan"/>
        </w:rPr>
        <w:t>IP</w:t>
      </w:r>
      <w:r w:rsidRPr="00662CBB">
        <w:rPr>
          <w:sz w:val="12"/>
        </w:rPr>
        <w:t xml:space="preserve"> (Click to enlarge) </w:t>
      </w:r>
      <w:r w:rsidRPr="00662CBB">
        <w:rPr>
          <w:rStyle w:val="Emphasis"/>
        </w:rPr>
        <w:t xml:space="preserve">protection, </w:t>
      </w:r>
      <w:r w:rsidRPr="00DD1EA0">
        <w:rPr>
          <w:rStyle w:val="Emphasis"/>
          <w:highlight w:val="cyan"/>
        </w:rPr>
        <w:t xml:space="preserve">environmental </w:t>
      </w:r>
      <w:r w:rsidRPr="00DD1EA0">
        <w:rPr>
          <w:rStyle w:val="Emphasis"/>
        </w:rPr>
        <w:t xml:space="preserve">and </w:t>
      </w:r>
      <w:r w:rsidRPr="00DD1EA0">
        <w:rPr>
          <w:rStyle w:val="Emphasis"/>
          <w:highlight w:val="cyan"/>
        </w:rPr>
        <w:t>labor</w:t>
      </w:r>
      <w:r w:rsidRPr="00662CBB">
        <w:rPr>
          <w:rStyle w:val="Emphasis"/>
        </w:rPr>
        <w:t xml:space="preserve"> protection</w:t>
      </w:r>
      <w:r w:rsidRPr="00662CBB">
        <w:rPr>
          <w:sz w:val="12"/>
        </w:rPr>
        <w:t xml:space="preserve">, </w:t>
      </w:r>
      <w:r w:rsidRPr="00DD1EA0">
        <w:rPr>
          <w:rStyle w:val="StyleUnderline"/>
          <w:highlight w:val="cyan"/>
        </w:rPr>
        <w:t>and</w:t>
      </w:r>
      <w:r w:rsidRPr="00662CBB">
        <w:rPr>
          <w:rStyle w:val="StyleUnderline"/>
        </w:rPr>
        <w:t xml:space="preserve"> also the </w:t>
      </w:r>
      <w:r w:rsidRPr="00DD1EA0">
        <w:rPr>
          <w:rStyle w:val="StyleUnderline"/>
          <w:highlight w:val="cyan"/>
        </w:rPr>
        <w:t>provisions on state-owned enterprises</w:t>
      </w:r>
      <w:r w:rsidRPr="00662CBB">
        <w:rPr>
          <w:rStyle w:val="StyleUnderline"/>
        </w:rPr>
        <w:t xml:space="preserve">-those provisions are </w:t>
      </w:r>
      <w:r w:rsidRPr="00662CBB">
        <w:rPr>
          <w:rStyle w:val="Emphasis"/>
        </w:rPr>
        <w:t>definitely targeting</w:t>
      </w:r>
      <w:r w:rsidRPr="00662CBB">
        <w:rPr>
          <w:rStyle w:val="StyleUnderline"/>
        </w:rPr>
        <w:t xml:space="preserve"> China</w:t>
      </w:r>
      <w:r w:rsidRPr="00662CBB">
        <w:rPr>
          <w:sz w:val="12"/>
        </w:rPr>
        <w:t xml:space="preserve">," says Du. "They are actually written with China in mind I think to some extent." Amongst these include requirements for countries to allow independent labor unions-here Vietnam and its one-party system may well prove to be an interesting test case from a Chinese perspective-while digital trade provisions prevent signatories from demanding that companies house their servers and data locally and reveal source code. The latter was a contentious aspect of regulations approved in late 2014 concerning the sale of computer equipment to Chinese banks. </w:t>
      </w:r>
      <w:r w:rsidRPr="00662CBB">
        <w:rPr>
          <w:rStyle w:val="StyleUnderline"/>
        </w:rPr>
        <w:t xml:space="preserve">An even bigger barrier to Chinese involvement are requirements in </w:t>
      </w:r>
      <w:r w:rsidRPr="00DD1EA0">
        <w:rPr>
          <w:rStyle w:val="StyleUnderline"/>
          <w:highlight w:val="cyan"/>
        </w:rPr>
        <w:t>those areas</w:t>
      </w:r>
      <w:r w:rsidRPr="00662CBB">
        <w:rPr>
          <w:rStyle w:val="StyleUnderline"/>
        </w:rPr>
        <w:t xml:space="preserve">, particularly the ones now dominated by SOEs, that </w:t>
      </w:r>
      <w:r w:rsidRPr="00DD1EA0">
        <w:rPr>
          <w:rStyle w:val="StyleUnderline"/>
          <w:highlight w:val="cyan"/>
        </w:rPr>
        <w:t xml:space="preserve">are amongst the </w:t>
      </w:r>
      <w:r w:rsidRPr="00DD1EA0">
        <w:rPr>
          <w:rStyle w:val="Emphasis"/>
          <w:highlight w:val="cyan"/>
        </w:rPr>
        <w:t>most politically sensitive in China and so would require expending a great deal of political capital in order to get approved</w:t>
      </w:r>
      <w:r w:rsidRPr="00662CBB">
        <w:rPr>
          <w:rStyle w:val="Emphasis"/>
        </w:rPr>
        <w:t xml:space="preserve"> domestically. "</w:t>
      </w:r>
      <w:r w:rsidRPr="00DD1EA0">
        <w:rPr>
          <w:rStyle w:val="Emphasis"/>
        </w:rPr>
        <w:t>They may be</w:t>
      </w:r>
      <w:r w:rsidRPr="00662CBB">
        <w:rPr>
          <w:rStyle w:val="Emphasis"/>
        </w:rPr>
        <w:t xml:space="preserve"> simply </w:t>
      </w:r>
      <w:r w:rsidRPr="00DD1EA0">
        <w:rPr>
          <w:rStyle w:val="Emphasis"/>
        </w:rPr>
        <w:t xml:space="preserve">unable to do it, or rather </w:t>
      </w:r>
      <w:r w:rsidRPr="00DD1EA0">
        <w:rPr>
          <w:rStyle w:val="Emphasis"/>
          <w:highlight w:val="cyan"/>
        </w:rPr>
        <w:t>it might cost so much politically that in terms of internal political balance they think,</w:t>
      </w:r>
      <w:r w:rsidRPr="00662CBB">
        <w:rPr>
          <w:rStyle w:val="Emphasis"/>
        </w:rPr>
        <w:t xml:space="preserve"> </w:t>
      </w:r>
      <w:r w:rsidRPr="00DD1EA0">
        <w:rPr>
          <w:rStyle w:val="Emphasis"/>
          <w:highlight w:val="cyan"/>
        </w:rPr>
        <w:t>'It's just not worth that much to go and provoke</w:t>
      </w:r>
      <w:r w:rsidRPr="00662CBB">
        <w:rPr>
          <w:rStyle w:val="Emphasis"/>
        </w:rPr>
        <w:t xml:space="preserve">, as it were, </w:t>
      </w:r>
      <w:r w:rsidRPr="00DD1EA0">
        <w:rPr>
          <w:rStyle w:val="Emphasis"/>
          <w:highlight w:val="cyan"/>
        </w:rPr>
        <w:t>a putsch</w:t>
      </w:r>
      <w:r w:rsidRPr="00662CBB">
        <w:rPr>
          <w:rStyle w:val="Emphasis"/>
        </w:rPr>
        <w:t xml:space="preserve"> just to avoid a few tariffs'</w:t>
      </w:r>
      <w:r w:rsidRPr="00662CBB">
        <w:rPr>
          <w:sz w:val="12"/>
        </w:rPr>
        <w:t xml:space="preserve">," says Young. </w:t>
      </w:r>
      <w:r w:rsidRPr="00F5202A">
        <w:rPr>
          <w:sz w:val="12"/>
          <w:szCs w:val="12"/>
        </w:rPr>
        <w:t>With the gap between China's current economic situation and the goals of TPP so wide, it won't be signing on to the TTP any time soon-both Du and Kennedy rule out any movement in this area within the next five years.</w:t>
      </w:r>
    </w:p>
    <w:p w14:paraId="5A22E504" w14:textId="77777777" w:rsidR="00045041" w:rsidRDefault="00045041" w:rsidP="00045041">
      <w:pPr>
        <w:pStyle w:val="Heading3"/>
      </w:pPr>
      <w:r>
        <w:t>1NC Climate Link</w:t>
      </w:r>
    </w:p>
    <w:p w14:paraId="07B8A3EC" w14:textId="77777777" w:rsidR="00045041" w:rsidRDefault="00045041" w:rsidP="00045041">
      <w:pPr>
        <w:pStyle w:val="Heading4"/>
      </w:pPr>
      <w:r>
        <w:t xml:space="preserve">The plan undermines that push – attempting to increase environmental commitments will face mass backlash to Xi and spill up to his agenda writ large. </w:t>
      </w:r>
    </w:p>
    <w:p w14:paraId="51754390" w14:textId="77777777" w:rsidR="00045041" w:rsidRPr="002B72A9" w:rsidRDefault="00045041" w:rsidP="00045041">
      <w:pPr>
        <w:rPr>
          <w:sz w:val="16"/>
        </w:rPr>
      </w:pPr>
      <w:r w:rsidRPr="002B72A9">
        <w:rPr>
          <w:rStyle w:val="Style13ptBold"/>
        </w:rPr>
        <w:t>Lehr, 5/31/2016</w:t>
      </w:r>
      <w:r w:rsidRPr="002B72A9">
        <w:rPr>
          <w:sz w:val="16"/>
        </w:rPr>
        <w:t xml:space="preserve"> Deborah, The World Post Correspondent, “Xi’s Green Teams Fight for the Environment” http://www.huffingtonpost.com/deborah-lehr/xis-green-teams-fight-for_b_10206812.html</w:t>
      </w:r>
    </w:p>
    <w:p w14:paraId="1AADD94F" w14:textId="77777777" w:rsidR="00045041" w:rsidRPr="002B72A9" w:rsidRDefault="00045041" w:rsidP="00045041">
      <w:pPr>
        <w:rPr>
          <w:sz w:val="10"/>
        </w:rPr>
      </w:pPr>
      <w:r w:rsidRPr="002B72A9">
        <w:rPr>
          <w:sz w:val="10"/>
        </w:rPr>
        <w:t xml:space="preserve">Now </w:t>
      </w:r>
      <w:r w:rsidRPr="00E3207D">
        <w:rPr>
          <w:rStyle w:val="StyleUnderline"/>
          <w:highlight w:val="cyan"/>
        </w:rPr>
        <w:t>Xi</w:t>
      </w:r>
      <w:r w:rsidRPr="002B72A9">
        <w:rPr>
          <w:sz w:val="10"/>
        </w:rPr>
        <w:t xml:space="preserve"> has </w:t>
      </w:r>
      <w:r w:rsidRPr="00E3207D">
        <w:rPr>
          <w:rStyle w:val="StyleUnderline"/>
          <w:highlight w:val="cyan"/>
        </w:rPr>
        <w:t>turned his attention to the</w:t>
      </w:r>
      <w:r w:rsidRPr="00363AFA">
        <w:rPr>
          <w:rStyle w:val="StyleUnderline"/>
        </w:rPr>
        <w:t xml:space="preserve"> even more </w:t>
      </w:r>
      <w:r w:rsidRPr="00E3207D">
        <w:rPr>
          <w:rStyle w:val="StyleUnderline"/>
          <w:highlight w:val="cyan"/>
        </w:rPr>
        <w:t>difficult task of delivering</w:t>
      </w:r>
      <w:r w:rsidRPr="00363AFA">
        <w:rPr>
          <w:rStyle w:val="StyleUnderline"/>
        </w:rPr>
        <w:t xml:space="preserve"> on those commitments at home. To do so, he’s taking a page from his anti-corruption campaign: creating “</w:t>
      </w:r>
      <w:r w:rsidRPr="00E3207D">
        <w:rPr>
          <w:rStyle w:val="StyleUnderline"/>
          <w:highlight w:val="cyan"/>
        </w:rPr>
        <w:t>Green Teams</w:t>
      </w:r>
      <w:r w:rsidRPr="002B72A9">
        <w:rPr>
          <w:sz w:val="10"/>
        </w:rPr>
        <w:t xml:space="preserve">” or environmental experts tasked with conducting random inspections across China to ensure that provincial and municipal leaders are actually implementing his policies. </w:t>
      </w:r>
      <w:r w:rsidRPr="00E3207D">
        <w:rPr>
          <w:rStyle w:val="StyleUnderline"/>
        </w:rPr>
        <w:t>Xi’s</w:t>
      </w:r>
      <w:r w:rsidRPr="00E3207D">
        <w:rPr>
          <w:rStyle w:val="StyleUnderline"/>
          <w:highlight w:val="cyan"/>
        </w:rPr>
        <w:t xml:space="preserve"> Green Teams are a</w:t>
      </w:r>
      <w:r w:rsidRPr="00363AFA">
        <w:rPr>
          <w:rStyle w:val="StyleUnderline"/>
        </w:rPr>
        <w:t xml:space="preserve"> </w:t>
      </w:r>
      <w:r w:rsidRPr="00F2023D">
        <w:rPr>
          <w:rStyle w:val="Emphasis"/>
        </w:rPr>
        <w:t>broader</w:t>
      </w:r>
      <w:r w:rsidRPr="00363AFA">
        <w:rPr>
          <w:rStyle w:val="Emphasis"/>
        </w:rPr>
        <w:t xml:space="preserve"> </w:t>
      </w:r>
      <w:r w:rsidRPr="00E3207D">
        <w:rPr>
          <w:rStyle w:val="Emphasis"/>
          <w:highlight w:val="cyan"/>
        </w:rPr>
        <w:t>symbol</w:t>
      </w:r>
      <w:r w:rsidRPr="00363AFA">
        <w:rPr>
          <w:rStyle w:val="Emphasis"/>
        </w:rPr>
        <w:t xml:space="preserve"> </w:t>
      </w:r>
      <w:r w:rsidRPr="00E3207D">
        <w:rPr>
          <w:rStyle w:val="Emphasis"/>
          <w:highlight w:val="cyan"/>
        </w:rPr>
        <w:t>of his challenges to implementing his domestic</w:t>
      </w:r>
      <w:r w:rsidRPr="00363AFA">
        <w:rPr>
          <w:rStyle w:val="Emphasis"/>
        </w:rPr>
        <w:t xml:space="preserve"> reform </w:t>
      </w:r>
      <w:r w:rsidRPr="00E3207D">
        <w:rPr>
          <w:rStyle w:val="Emphasis"/>
          <w:highlight w:val="cyan"/>
        </w:rPr>
        <w:t>agenda</w:t>
      </w:r>
      <w:r w:rsidRPr="00363AFA">
        <w:rPr>
          <w:rStyle w:val="Emphasis"/>
        </w:rPr>
        <w:t>, particularly enforcing local compliance of his national policies</w:t>
      </w:r>
      <w:r w:rsidRPr="00363AFA">
        <w:rPr>
          <w:rStyle w:val="StyleUnderline"/>
        </w:rPr>
        <w:t xml:space="preserve">. While </w:t>
      </w:r>
      <w:r w:rsidRPr="00363AFA">
        <w:rPr>
          <w:rStyle w:val="StyleUnderline"/>
        </w:rPr>
        <w:lastRenderedPageBreak/>
        <w:t xml:space="preserve">President Xi may have consolidated power at the national level, </w:t>
      </w:r>
      <w:r w:rsidRPr="00E3207D">
        <w:rPr>
          <w:rStyle w:val="StyleUnderline"/>
          <w:highlight w:val="cyan"/>
        </w:rPr>
        <w:t xml:space="preserve">he still has </w:t>
      </w:r>
      <w:r w:rsidRPr="00E3207D">
        <w:rPr>
          <w:rStyle w:val="Emphasis"/>
          <w:highlight w:val="cyan"/>
        </w:rPr>
        <w:t>tremendous difficulty ensuring that policies</w:t>
      </w:r>
      <w:r w:rsidRPr="00363AFA">
        <w:rPr>
          <w:rStyle w:val="Emphasis"/>
        </w:rPr>
        <w:t xml:space="preserve"> issued from the center </w:t>
      </w:r>
      <w:r w:rsidRPr="00E3207D">
        <w:rPr>
          <w:rStyle w:val="Emphasis"/>
          <w:highlight w:val="cyan"/>
        </w:rPr>
        <w:t>are carried out consistently</w:t>
      </w:r>
      <w:r w:rsidRPr="00363AFA">
        <w:rPr>
          <w:rStyle w:val="Emphasis"/>
        </w:rPr>
        <w:t xml:space="preserve"> at the local level</w:t>
      </w:r>
      <w:r w:rsidRPr="002B72A9">
        <w:rPr>
          <w:sz w:val="10"/>
        </w:rPr>
        <w:t>. As the Chinese proverb goes, “</w:t>
      </w:r>
      <w:r w:rsidRPr="00363AFA">
        <w:rPr>
          <w:rStyle w:val="StyleUnderline"/>
        </w:rPr>
        <w:t xml:space="preserve">the sky is high and the emperor is far away.” And </w:t>
      </w:r>
      <w:r w:rsidRPr="00E3207D">
        <w:rPr>
          <w:rStyle w:val="StyleUnderline"/>
          <w:highlight w:val="cyan"/>
        </w:rPr>
        <w:t>Xi’s environmental effort will fail if he cannot get local leaders in line</w:t>
      </w:r>
      <w:r w:rsidRPr="00363AFA">
        <w:rPr>
          <w:rStyle w:val="StyleUnderline"/>
        </w:rPr>
        <w:t>.</w:t>
      </w:r>
      <w:r>
        <w:rPr>
          <w:rStyle w:val="StyleUnderline"/>
        </w:rPr>
        <w:t xml:space="preserve"> </w:t>
      </w:r>
      <w:r w:rsidRPr="002B72A9">
        <w:rPr>
          <w:sz w:val="10"/>
        </w:rPr>
        <w:t xml:space="preserve">The new inspection unit at the Ministry for Environmental Protection (MEP) is 120 experts strong and will visit all of China’s provinces every two years. They began their task this May in Hebei Province, adjacent to Beijing and home to the most polluted cities in China It is ground zero in the war against pollution. This initial Green Team’s conclusion would come as no surprise to President Xi: Hebei officials are not enforcing the laws consistently. The inspectors found 2,856 environmental infractions, shuttered illegal companies, detained 123 individuals and investigated another 65. As a result, the province has conducted their own investigation and identified 13,784 issues to be addressed by the end of 2016. Local officials are now on notice, and will be held personally accountable for successfully implementing these changes. </w:t>
      </w:r>
      <w:r w:rsidRPr="002B72A9">
        <w:rPr>
          <w:rStyle w:val="StyleUnderline"/>
        </w:rPr>
        <w:t>To create some incentives to follow the rules, the Chinese have also changed the criteria for promotion of local officials to include implementation of environmental reforms as a key consideration for rising within the government system</w:t>
      </w:r>
      <w:r w:rsidRPr="002B72A9">
        <w:rPr>
          <w:sz w:val="10"/>
        </w:rPr>
        <w:t xml:space="preserve">. Historically, the two main criteria were economic growth and job creation. Now mayors and governors are also ranked on their abilities to clean up the environment in their region. </w:t>
      </w:r>
      <w:r w:rsidRPr="002B72A9">
        <w:rPr>
          <w:rStyle w:val="StyleUnderline"/>
        </w:rPr>
        <w:t>President Xi has also taken the much needed step of changing the reporting structure</w:t>
      </w:r>
      <w:r w:rsidRPr="002B72A9">
        <w:rPr>
          <w:sz w:val="10"/>
        </w:rPr>
        <w:t xml:space="preserve"> for the MEP and its provincial and municipal branches. Previously, all MEP branches were under the authority of the local Mayor or provincial governor, allowing them to exert undue influence if the MEP policies differed from their own interests. Now local MEP leaders are under the authority of the MEP headquarters in Beijing, which should ensure more policy consistency in the provinces. The concept of the “Green Team” is not new. Last year, the Xi dispatched eight SWAT-like inspection teams to the provinces to determine whether local officials were implementing Xi’s ambitious economic plans. They came back with a 1,000 page report that basically concluded that local officials were not cooperating. The Party continues to investigate the lack of consistent policy implementation as part of its anti-corruption campaign. </w:t>
      </w:r>
      <w:r w:rsidRPr="002B72A9">
        <w:rPr>
          <w:rStyle w:val="StyleUnderline"/>
        </w:rPr>
        <w:t xml:space="preserve">Three years into his presidency, </w:t>
      </w:r>
      <w:r w:rsidRPr="00E3207D">
        <w:rPr>
          <w:rStyle w:val="Emphasis"/>
          <w:highlight w:val="cyan"/>
        </w:rPr>
        <w:t>Xi is still struggling</w:t>
      </w:r>
      <w:r w:rsidRPr="002B72A9">
        <w:rPr>
          <w:rStyle w:val="Emphasis"/>
        </w:rPr>
        <w:t xml:space="preserve"> </w:t>
      </w:r>
      <w:r w:rsidRPr="00E3207D">
        <w:rPr>
          <w:rStyle w:val="Emphasis"/>
          <w:highlight w:val="cyan"/>
        </w:rPr>
        <w:t>with implementing his sweeping agenda</w:t>
      </w:r>
      <w:r w:rsidRPr="002B72A9">
        <w:rPr>
          <w:sz w:val="10"/>
        </w:rPr>
        <w:t>—</w:t>
      </w:r>
      <w:r w:rsidRPr="00E3207D">
        <w:rPr>
          <w:rStyle w:val="StyleUnderline"/>
          <w:highlight w:val="cyan"/>
        </w:rPr>
        <w:t>with</w:t>
      </w:r>
      <w:r w:rsidRPr="002B72A9">
        <w:rPr>
          <w:rStyle w:val="StyleUnderline"/>
        </w:rPr>
        <w:t xml:space="preserve"> one of </w:t>
      </w:r>
      <w:r w:rsidRPr="00E3207D">
        <w:rPr>
          <w:rStyle w:val="StyleUnderline"/>
          <w:highlight w:val="cyan"/>
        </w:rPr>
        <w:t>the main obstacles being</w:t>
      </w:r>
      <w:r w:rsidRPr="002B72A9">
        <w:rPr>
          <w:rStyle w:val="StyleUnderline"/>
        </w:rPr>
        <w:t xml:space="preserve"> local </w:t>
      </w:r>
      <w:r w:rsidRPr="00E3207D">
        <w:rPr>
          <w:rStyle w:val="StyleUnderline"/>
          <w:highlight w:val="cyan"/>
        </w:rPr>
        <w:t>recalcitrance</w:t>
      </w:r>
      <w:r w:rsidRPr="002B72A9">
        <w:rPr>
          <w:rStyle w:val="StyleUnderline"/>
        </w:rPr>
        <w:t>.</w:t>
      </w:r>
      <w:r w:rsidRPr="002B72A9">
        <w:rPr>
          <w:sz w:val="10"/>
        </w:rPr>
        <w:t xml:space="preserve"> In the case of the environment, China is making progress where the central government has authority. Investment in infrastructure is one of those areas: China now accounts for 30% of wind power and 17% of the solar power globally. China is also on track to become the world’s largest green bond market, and is uniting its seven regional carbon markets into a unified nationwide system next year. The government is also exploring unique public-private partnerships models to “green finance” the implementation of these commitments. There is strong economic rationale for growing the environmental sector and transitioning to low carbon growth. Xi is not taking this aggressive action however just to please the Paris signatories. At home, the number one source of protests is the poor quality of the environment. The growing Chinese middle class expects clean air to breath, safe food to eat and pure water to drink. One Green Team member told the media he was receiving at least 100 calls a day from the public just in Hebei province with complaints about local environmental degradation. Environmental protection has become a political imperative for the senior leadership as much as an economic one. Yet </w:t>
      </w:r>
      <w:r w:rsidRPr="00E3207D">
        <w:rPr>
          <w:rStyle w:val="StyleUnderline"/>
          <w:highlight w:val="cyan"/>
        </w:rPr>
        <w:t>the battle for the future of China’s environment</w:t>
      </w:r>
      <w:r w:rsidRPr="002B72A9">
        <w:rPr>
          <w:rStyle w:val="StyleUnderline"/>
        </w:rPr>
        <w:t xml:space="preserve">—much like the battle over </w:t>
      </w:r>
      <w:r w:rsidRPr="00C52C5F">
        <w:rPr>
          <w:rStyle w:val="Emphasis"/>
        </w:rPr>
        <w:t>curtailing corruption or spurring economic growth—</w:t>
      </w:r>
      <w:r w:rsidRPr="00E3207D">
        <w:rPr>
          <w:rStyle w:val="Emphasis"/>
          <w:highlight w:val="cyan"/>
        </w:rPr>
        <w:t>will be fought</w:t>
      </w:r>
      <w:r w:rsidRPr="002B72A9">
        <w:rPr>
          <w:sz w:val="10"/>
        </w:rPr>
        <w:t xml:space="preserve"> as much </w:t>
      </w:r>
      <w:r w:rsidRPr="002B72A9">
        <w:rPr>
          <w:rStyle w:val="Emphasis"/>
        </w:rPr>
        <w:t>in China’s myriad provinces and cities as in the halls of power in Beijing.</w:t>
      </w:r>
      <w:r w:rsidRPr="002B72A9">
        <w:rPr>
          <w:sz w:val="10"/>
        </w:rPr>
        <w:t xml:space="preserve"> Which begs the question: when it comes to cleaning up China’s </w:t>
      </w:r>
      <w:proofErr w:type="spellStart"/>
      <w:r w:rsidRPr="002B72A9">
        <w:rPr>
          <w:sz w:val="10"/>
        </w:rPr>
        <w:t>environment,will</w:t>
      </w:r>
      <w:proofErr w:type="spellEnd"/>
      <w:r w:rsidRPr="002B72A9">
        <w:rPr>
          <w:sz w:val="10"/>
        </w:rPr>
        <w:t xml:space="preserve"> the Green Teams be enough?</w:t>
      </w:r>
    </w:p>
    <w:p w14:paraId="1A76780E" w14:textId="77777777" w:rsidR="00045041" w:rsidRDefault="00045041" w:rsidP="00045041"/>
    <w:p w14:paraId="4DE86815" w14:textId="77777777" w:rsidR="00045041" w:rsidRPr="00363AFA" w:rsidRDefault="00045041" w:rsidP="00045041"/>
    <w:p w14:paraId="67EDD3E7" w14:textId="77777777" w:rsidR="00045041" w:rsidRDefault="00045041" w:rsidP="00045041">
      <w:pPr>
        <w:pStyle w:val="Heading2"/>
      </w:pPr>
      <w:r>
        <w:t>Uniqueness</w:t>
      </w:r>
    </w:p>
    <w:p w14:paraId="29E742CD" w14:textId="77777777" w:rsidR="00045041" w:rsidRDefault="00045041" w:rsidP="00045041">
      <w:pPr>
        <w:pStyle w:val="Heading3"/>
      </w:pPr>
      <w:r>
        <w:t xml:space="preserve">Uniqueness – 2NC Wall </w:t>
      </w:r>
    </w:p>
    <w:p w14:paraId="27FA6BF2" w14:textId="77777777" w:rsidR="00045041" w:rsidRDefault="00045041" w:rsidP="00045041">
      <w:pPr>
        <w:pStyle w:val="Heading4"/>
      </w:pPr>
      <w:r>
        <w:t xml:space="preserve">Xi is pushing a sweeping agenda to institute economic reforms and anti-corruption efforts but the success of those reforms hinges upon ensuring party unity and preventing dissent – That’s Dickey </w:t>
      </w:r>
    </w:p>
    <w:p w14:paraId="4D0BE29A" w14:textId="77777777" w:rsidR="00045041" w:rsidRDefault="00045041" w:rsidP="00045041">
      <w:pPr>
        <w:pStyle w:val="Heading4"/>
      </w:pPr>
      <w:r>
        <w:t xml:space="preserve">He has enough clout now to get it done and prevent an economic collapse but effective expenditure of clout is key </w:t>
      </w:r>
    </w:p>
    <w:p w14:paraId="5C0116EB" w14:textId="77777777" w:rsidR="00045041" w:rsidRPr="00627C8C" w:rsidRDefault="00045041" w:rsidP="00045041">
      <w:pPr>
        <w:rPr>
          <w:sz w:val="16"/>
        </w:rPr>
      </w:pPr>
      <w:proofErr w:type="spellStart"/>
      <w:r w:rsidRPr="00627C8C">
        <w:rPr>
          <w:rStyle w:val="Style13ptBold"/>
        </w:rPr>
        <w:t>Sisci</w:t>
      </w:r>
      <w:proofErr w:type="spellEnd"/>
      <w:r w:rsidRPr="00627C8C">
        <w:rPr>
          <w:rStyle w:val="Style13ptBold"/>
        </w:rPr>
        <w:t xml:space="preserve">, Senior Research Associate of China </w:t>
      </w:r>
      <w:proofErr w:type="spellStart"/>
      <w:r w:rsidRPr="00627C8C">
        <w:rPr>
          <w:rStyle w:val="Style13ptBold"/>
        </w:rPr>
        <w:t>Renmin</w:t>
      </w:r>
      <w:proofErr w:type="spellEnd"/>
      <w:r w:rsidRPr="00627C8C">
        <w:rPr>
          <w:rStyle w:val="Style13ptBold"/>
        </w:rPr>
        <w:t xml:space="preserve"> University, 2016</w:t>
      </w:r>
      <w:r w:rsidRPr="00627C8C">
        <w:rPr>
          <w:sz w:val="16"/>
        </w:rPr>
        <w:t xml:space="preserve"> </w:t>
      </w:r>
      <w:proofErr w:type="spellStart"/>
      <w:r w:rsidRPr="00627C8C">
        <w:rPr>
          <w:sz w:val="16"/>
        </w:rPr>
        <w:t>Frenseco</w:t>
      </w:r>
      <w:proofErr w:type="spellEnd"/>
      <w:r w:rsidRPr="00627C8C">
        <w:rPr>
          <w:sz w:val="16"/>
        </w:rPr>
        <w:t>, “Latest China stock crash spotlights urgent need for financial reform: Sisci”1/5 http://atimes.com/2016/01/latest-china-stock-crash-spotlights-urgent-need-for-financial-reform-sisci/</w:t>
      </w:r>
    </w:p>
    <w:p w14:paraId="30D92192" w14:textId="77777777" w:rsidR="00045041" w:rsidRPr="00627C8C" w:rsidRDefault="00045041" w:rsidP="00045041">
      <w:pPr>
        <w:rPr>
          <w:sz w:val="10"/>
        </w:rPr>
      </w:pPr>
      <w:r w:rsidRPr="00E3207D">
        <w:rPr>
          <w:rStyle w:val="StyleUnderline"/>
          <w:highlight w:val="cyan"/>
        </w:rPr>
        <w:t>The crash of the Chinese</w:t>
      </w:r>
      <w:r w:rsidRPr="00627C8C">
        <w:rPr>
          <w:rStyle w:val="StyleUnderline"/>
        </w:rPr>
        <w:t xml:space="preserve"> stock </w:t>
      </w:r>
      <w:r w:rsidRPr="00E3207D">
        <w:rPr>
          <w:rStyle w:val="StyleUnderline"/>
          <w:highlight w:val="cyan"/>
        </w:rPr>
        <w:t>market</w:t>
      </w:r>
      <w:r w:rsidRPr="00627C8C">
        <w:rPr>
          <w:rStyle w:val="StyleUnderline"/>
        </w:rPr>
        <w:t xml:space="preserve"> on the first day of trading in 2016 </w:t>
      </w:r>
      <w:r w:rsidRPr="00E3207D">
        <w:rPr>
          <w:rStyle w:val="StyleUnderline"/>
          <w:highlight w:val="cyan"/>
        </w:rPr>
        <w:t>is a</w:t>
      </w:r>
      <w:r w:rsidRPr="00627C8C">
        <w:rPr>
          <w:rStyle w:val="StyleUnderline"/>
        </w:rPr>
        <w:t xml:space="preserve"> stark </w:t>
      </w:r>
      <w:r w:rsidRPr="00E3207D">
        <w:rPr>
          <w:rStyle w:val="StyleUnderline"/>
          <w:highlight w:val="cyan"/>
        </w:rPr>
        <w:t>reminder of the urgent need for reform</w:t>
      </w:r>
      <w:r w:rsidRPr="00627C8C">
        <w:rPr>
          <w:rStyle w:val="StyleUnderline"/>
        </w:rPr>
        <w:t xml:space="preserve"> in China’s financial system</w:t>
      </w:r>
      <w:r w:rsidRPr="00627C8C">
        <w:rPr>
          <w:sz w:val="10"/>
        </w:rPr>
        <w:t xml:space="preserve"> in particular and its economy in general. </w:t>
      </w:r>
      <w:r w:rsidRPr="00627C8C">
        <w:rPr>
          <w:rStyle w:val="StyleUnderline"/>
        </w:rPr>
        <w:t>Initial reaction from commentators pointed to some incidental circumstances</w:t>
      </w:r>
      <w:r w:rsidRPr="00627C8C">
        <w:rPr>
          <w:sz w:val="10"/>
        </w:rPr>
        <w:t xml:space="preserve"> — China’s disappointing manufacturing data, reported earlier Monday, and the coming removal of a ban on major shareholders from selling stakes that was instituted during last summer’s stock rout. However, the size of the crash — over 7% in a few hours of trading that prompted closing the market the same day and an ensuing wave of panic it sent through world markets — hints at a different and more complex scenario. I offered an analysis last year of the factors behind the 2015 summer stock crash. These same factors were in play during the latest plunge. The reasons are threefold: State-Owned Enterprises (SOEs) have not been reformed; private entrepreneurs are losing confidence, and the stock exchange is still bedeviled by endemic insider trading. There’s a deeper reason: </w:t>
      </w:r>
      <w:r w:rsidRPr="005D2689">
        <w:rPr>
          <w:rStyle w:val="StyleUnderline"/>
        </w:rPr>
        <w:t>China’s</w:t>
      </w:r>
      <w:r w:rsidRPr="00627C8C">
        <w:rPr>
          <w:rStyle w:val="StyleUnderline"/>
        </w:rPr>
        <w:t xml:space="preserve"> old business model based on corruption and political patronage has collapsed, thanks to Xi Jinping’s anti-corruption campaign. </w:t>
      </w:r>
      <w:r w:rsidRPr="00627C8C">
        <w:rPr>
          <w:rStyle w:val="Emphasis"/>
        </w:rPr>
        <w:t xml:space="preserve">But </w:t>
      </w:r>
      <w:r w:rsidRPr="00E3207D">
        <w:rPr>
          <w:rStyle w:val="Emphasis"/>
          <w:highlight w:val="cyan"/>
        </w:rPr>
        <w:t>the new business model</w:t>
      </w:r>
      <w:r w:rsidRPr="00627C8C">
        <w:rPr>
          <w:rStyle w:val="Emphasis"/>
        </w:rPr>
        <w:t xml:space="preserve"> supposed to replace it </w:t>
      </w:r>
      <w:r w:rsidRPr="00E3207D">
        <w:rPr>
          <w:rStyle w:val="Emphasis"/>
          <w:highlight w:val="cyan"/>
        </w:rPr>
        <w:t>is yet to take shape because conservative forces inside</w:t>
      </w:r>
      <w:r w:rsidRPr="00627C8C">
        <w:rPr>
          <w:rStyle w:val="Emphasis"/>
        </w:rPr>
        <w:t xml:space="preserve"> </w:t>
      </w:r>
      <w:r w:rsidRPr="00E3207D">
        <w:rPr>
          <w:rStyle w:val="Emphasis"/>
          <w:highlight w:val="cyan"/>
        </w:rPr>
        <w:t>C</w:t>
      </w:r>
      <w:r w:rsidRPr="00627C8C">
        <w:rPr>
          <w:rStyle w:val="Emphasis"/>
        </w:rPr>
        <w:t xml:space="preserve">hina’s </w:t>
      </w:r>
      <w:r w:rsidRPr="00E3207D">
        <w:rPr>
          <w:rStyle w:val="Emphasis"/>
          <w:highlight w:val="cyan"/>
        </w:rPr>
        <w:t>c</w:t>
      </w:r>
      <w:r w:rsidRPr="00627C8C">
        <w:rPr>
          <w:rStyle w:val="Emphasis"/>
        </w:rPr>
        <w:t xml:space="preserve">ommunist </w:t>
      </w:r>
      <w:r w:rsidRPr="00E3207D">
        <w:rPr>
          <w:rStyle w:val="Emphasis"/>
          <w:highlight w:val="cyan"/>
        </w:rPr>
        <w:t>p</w:t>
      </w:r>
      <w:r w:rsidRPr="00627C8C">
        <w:rPr>
          <w:rStyle w:val="Emphasis"/>
        </w:rPr>
        <w:t xml:space="preserve">arty </w:t>
      </w:r>
      <w:r w:rsidRPr="00E3207D">
        <w:rPr>
          <w:rStyle w:val="Emphasis"/>
          <w:highlight w:val="cyan"/>
        </w:rPr>
        <w:t>oppose</w:t>
      </w:r>
      <w:r w:rsidRPr="00627C8C">
        <w:rPr>
          <w:rStyle w:val="Emphasis"/>
        </w:rPr>
        <w:t xml:space="preserve"> the changes.</w:t>
      </w:r>
      <w:r>
        <w:rPr>
          <w:rStyle w:val="Emphasis"/>
        </w:rPr>
        <w:t xml:space="preserve"> </w:t>
      </w:r>
      <w:r w:rsidRPr="00627C8C">
        <w:rPr>
          <w:sz w:val="10"/>
        </w:rPr>
        <w:t xml:space="preserve">The necessary reforms can be described as follows: 1) SOEs must be privatized. This cannot be done overnight but it must follow a process. These huge government enterprises are too inefficient to survive and they are in danger of dragging down the Chinese economy. 2) Private entrepreneurs must be encouraged to regain confidence in the system. Part of this involves issuing an amnesty for past economic crimes. This will help link the private sector to the government under a new political contract. While some entrepreneurs will be forgiven, they will have to obey new business rules. 3)The state must take a more active role as a final and real referee that controls the markets. Regulators must ensure that the new rules will be obeyed. This differs from the current situation where regulators and those they regulate share the same rooms, the same meals and can manipulate the markets behind the backs of naïve common investors. </w:t>
      </w:r>
      <w:r w:rsidRPr="00E3207D">
        <w:rPr>
          <w:rStyle w:val="StyleUnderline"/>
        </w:rPr>
        <w:t>If these problems are not addressed in a radical way</w:t>
      </w:r>
      <w:r w:rsidRPr="00627C8C">
        <w:rPr>
          <w:rStyle w:val="StyleUnderline"/>
        </w:rPr>
        <w:t>, any passing market wind will crash the Chinese stock market and take others with it due to the sheer size of China’s economy.</w:t>
      </w:r>
      <w:r w:rsidRPr="00627C8C">
        <w:rPr>
          <w:sz w:val="10"/>
        </w:rPr>
        <w:t xml:space="preserve"> </w:t>
      </w:r>
      <w:r w:rsidRPr="00627C8C">
        <w:rPr>
          <w:rStyle w:val="Emphasis"/>
        </w:rPr>
        <w:t xml:space="preserve">Therefore, </w:t>
      </w:r>
      <w:r w:rsidRPr="00E3207D">
        <w:rPr>
          <w:rStyle w:val="Emphasis"/>
          <w:highlight w:val="cyan"/>
        </w:rPr>
        <w:t>these reforms are</w:t>
      </w:r>
      <w:r w:rsidRPr="00627C8C">
        <w:rPr>
          <w:rStyle w:val="Emphasis"/>
        </w:rPr>
        <w:t xml:space="preserve"> not only necessary, they are </w:t>
      </w:r>
      <w:r w:rsidRPr="00E3207D">
        <w:rPr>
          <w:rStyle w:val="Emphasis"/>
          <w:highlight w:val="cyan"/>
        </w:rPr>
        <w:t>an urgent matter for China</w:t>
      </w:r>
      <w:r w:rsidRPr="00627C8C">
        <w:rPr>
          <w:rStyle w:val="Emphasis"/>
        </w:rPr>
        <w:t xml:space="preserve"> and the rest of the world</w:t>
      </w:r>
      <w:r w:rsidRPr="00627C8C">
        <w:rPr>
          <w:sz w:val="10"/>
        </w:rPr>
        <w:t xml:space="preserve">. </w:t>
      </w:r>
      <w:r w:rsidRPr="00627C8C">
        <w:rPr>
          <w:rStyle w:val="StyleUnderline"/>
        </w:rPr>
        <w:t xml:space="preserve">But there is big political question that hangs over the question of reforming China’s financial system: </w:t>
      </w:r>
      <w:r w:rsidRPr="00E3207D">
        <w:rPr>
          <w:rStyle w:val="Emphasis"/>
          <w:highlight w:val="cyan"/>
        </w:rPr>
        <w:t>Does Xi have enough political clout to carry out these reforms which threaten to smash</w:t>
      </w:r>
      <w:r w:rsidRPr="00627C8C">
        <w:rPr>
          <w:rStyle w:val="Emphasis"/>
        </w:rPr>
        <w:t xml:space="preserve"> </w:t>
      </w:r>
      <w:r w:rsidRPr="00E3207D">
        <w:rPr>
          <w:rStyle w:val="Emphasis"/>
          <w:highlight w:val="cyan"/>
        </w:rPr>
        <w:t>the</w:t>
      </w:r>
      <w:r w:rsidRPr="00627C8C">
        <w:rPr>
          <w:rStyle w:val="Emphasis"/>
        </w:rPr>
        <w:t xml:space="preserve"> old networks of vested </w:t>
      </w:r>
      <w:r w:rsidRPr="00E3207D">
        <w:rPr>
          <w:rStyle w:val="Emphasis"/>
          <w:highlight w:val="cyan"/>
        </w:rPr>
        <w:t>interests that have dominated China’s politics</w:t>
      </w:r>
      <w:r w:rsidRPr="00627C8C">
        <w:rPr>
          <w:rStyle w:val="Emphasis"/>
        </w:rPr>
        <w:t xml:space="preserve"> and economy for decades?</w:t>
      </w:r>
      <w:r>
        <w:rPr>
          <w:rStyle w:val="Emphasis"/>
        </w:rPr>
        <w:t xml:space="preserve"> </w:t>
      </w:r>
      <w:r w:rsidRPr="00627C8C">
        <w:rPr>
          <w:rStyle w:val="Emphasis"/>
        </w:rPr>
        <w:t xml:space="preserve">Two signs point to the fact that </w:t>
      </w:r>
      <w:r w:rsidRPr="00E3207D">
        <w:rPr>
          <w:rStyle w:val="Emphasis"/>
          <w:highlight w:val="cyan"/>
        </w:rPr>
        <w:t>Xi has accrued greater p</w:t>
      </w:r>
      <w:r w:rsidRPr="00E3207D">
        <w:rPr>
          <w:rStyle w:val="Emphasis"/>
        </w:rPr>
        <w:t>olitical</w:t>
      </w:r>
      <w:r w:rsidRPr="00E3207D">
        <w:rPr>
          <w:rStyle w:val="Emphasis"/>
          <w:highlight w:val="cyan"/>
        </w:rPr>
        <w:t xml:space="preserve"> c</w:t>
      </w:r>
      <w:r w:rsidRPr="00E3207D">
        <w:rPr>
          <w:rStyle w:val="Emphasis"/>
        </w:rPr>
        <w:t>apital</w:t>
      </w:r>
      <w:r w:rsidRPr="00627C8C">
        <w:rPr>
          <w:sz w:val="10"/>
        </w:rPr>
        <w:t xml:space="preserve">. </w:t>
      </w:r>
      <w:r w:rsidRPr="00627C8C">
        <w:rPr>
          <w:rStyle w:val="StyleUnderline"/>
        </w:rPr>
        <w:t xml:space="preserve">After a lot of arm twisting, </w:t>
      </w:r>
      <w:r w:rsidRPr="00E3207D">
        <w:rPr>
          <w:rStyle w:val="StyleUnderline"/>
          <w:highlight w:val="cyan"/>
        </w:rPr>
        <w:t>Xi eventually managed to get local court tribunals to become more independent of local governments</w:t>
      </w:r>
      <w:r w:rsidRPr="00627C8C">
        <w:rPr>
          <w:rStyle w:val="StyleUnderline"/>
        </w:rPr>
        <w:t>. This will help in effecting legal changes that counter the old power networks</w:t>
      </w:r>
      <w:r w:rsidRPr="00627C8C">
        <w:rPr>
          <w:sz w:val="10"/>
        </w:rPr>
        <w:t xml:space="preserve">. (See China Grants Courts Greater Autonomy on </w:t>
      </w:r>
      <w:r w:rsidRPr="00627C8C">
        <w:rPr>
          <w:sz w:val="10"/>
        </w:rPr>
        <w:lastRenderedPageBreak/>
        <w:t xml:space="preserve">Limited Matters ) </w:t>
      </w:r>
      <w:r w:rsidRPr="00627C8C">
        <w:rPr>
          <w:rStyle w:val="StyleUnderline"/>
        </w:rPr>
        <w:t xml:space="preserve">Perhaps more significantly, </w:t>
      </w:r>
      <w:r w:rsidRPr="00E3207D">
        <w:rPr>
          <w:rStyle w:val="StyleUnderline"/>
          <w:highlight w:val="cyan"/>
        </w:rPr>
        <w:t>Xi has launched an overhaul of the</w:t>
      </w:r>
      <w:r w:rsidRPr="00627C8C">
        <w:rPr>
          <w:rStyle w:val="StyleUnderline"/>
        </w:rPr>
        <w:t xml:space="preserve"> People’s Liberation Army (</w:t>
      </w:r>
      <w:r w:rsidRPr="00E3207D">
        <w:rPr>
          <w:rStyle w:val="StyleUnderline"/>
          <w:highlight w:val="cyan"/>
        </w:rPr>
        <w:t>PLA</w:t>
      </w:r>
      <w:r w:rsidRPr="00627C8C">
        <w:rPr>
          <w:rStyle w:val="StyleUnderline"/>
        </w:rPr>
        <w:t xml:space="preserve">), </w:t>
      </w:r>
      <w:r w:rsidRPr="00E3207D">
        <w:rPr>
          <w:rStyle w:val="Emphasis"/>
          <w:highlight w:val="cyan"/>
        </w:rPr>
        <w:t>the</w:t>
      </w:r>
      <w:r w:rsidRPr="005D2689">
        <w:rPr>
          <w:rStyle w:val="Emphasis"/>
        </w:rPr>
        <w:t xml:space="preserve"> </w:t>
      </w:r>
      <w:r w:rsidRPr="00E3207D">
        <w:rPr>
          <w:rStyle w:val="Emphasis"/>
          <w:highlight w:val="cyan"/>
        </w:rPr>
        <w:t>traditional kingmaker of Chinese politics</w:t>
      </w:r>
      <w:r w:rsidRPr="00627C8C">
        <w:rPr>
          <w:sz w:val="10"/>
        </w:rPr>
        <w:t xml:space="preserve"> (See Xi’s Reforms to Make Military Slimmer and Stronger)</w:t>
      </w:r>
    </w:p>
    <w:p w14:paraId="14E99C9B" w14:textId="77777777" w:rsidR="00045041" w:rsidRDefault="00045041" w:rsidP="00045041">
      <w:pPr>
        <w:pStyle w:val="Heading4"/>
      </w:pPr>
      <w:r>
        <w:t>Xi is adopting a full-court press to continue to ensure allegiance but there exist challengers –</w:t>
      </w:r>
      <w:r w:rsidR="005A14E7">
        <w:t xml:space="preserve"> </w:t>
      </w:r>
      <w:r>
        <w:t xml:space="preserve">continued clout is key to get challengers on board. </w:t>
      </w:r>
    </w:p>
    <w:p w14:paraId="6129B37C" w14:textId="77777777" w:rsidR="00045041" w:rsidRPr="00011491" w:rsidRDefault="00045041" w:rsidP="00045041">
      <w:pPr>
        <w:rPr>
          <w:sz w:val="16"/>
        </w:rPr>
      </w:pPr>
      <w:r w:rsidRPr="00011491">
        <w:rPr>
          <w:rStyle w:val="Style13ptBold"/>
        </w:rPr>
        <w:t>Wong, 3/1/2016</w:t>
      </w:r>
      <w:r w:rsidRPr="00011491">
        <w:rPr>
          <w:sz w:val="16"/>
        </w:rPr>
        <w:t xml:space="preserve"> Chun Han, Wall Street Journal Correspondent, “China’s Xi Jinping Puts Loyalty to the Test at Congress”  http://www.wsj.com/articles/chinas-xi-jinping-puts-loyalty-to-the-test-at-congress-1456853257</w:t>
      </w:r>
    </w:p>
    <w:p w14:paraId="17D77956" w14:textId="77777777" w:rsidR="00045041" w:rsidRDefault="00045041" w:rsidP="00045041">
      <w:pPr>
        <w:rPr>
          <w:sz w:val="8"/>
        </w:rPr>
      </w:pPr>
      <w:r w:rsidRPr="00011491">
        <w:rPr>
          <w:sz w:val="8"/>
        </w:rPr>
        <w:t>BEIJING—One morning in mid-January, about 120 of the Communist Party’s top disciplinarians gathered to hear Chinese President Xi Jinping chart their priorities for the new year. After a three-year anticorruption sweep in which some 750,000 party members were punished</w:t>
      </w:r>
      <w:r w:rsidRPr="00011491">
        <w:rPr>
          <w:rStyle w:val="StyleUnderline"/>
        </w:rPr>
        <w:t xml:space="preserve">, Mr. </w:t>
      </w:r>
      <w:r w:rsidRPr="00E3207D">
        <w:rPr>
          <w:rStyle w:val="StyleUnderline"/>
          <w:highlight w:val="cyan"/>
        </w:rPr>
        <w:t>Xi</w:t>
      </w:r>
      <w:r w:rsidRPr="00011491">
        <w:rPr>
          <w:rStyle w:val="StyleUnderline"/>
        </w:rPr>
        <w:t xml:space="preserve"> now </w:t>
      </w:r>
      <w:r w:rsidRPr="00E3207D">
        <w:rPr>
          <w:rStyle w:val="StyleUnderline"/>
          <w:highlight w:val="cyan"/>
        </w:rPr>
        <w:t>had another demand: enforce</w:t>
      </w:r>
      <w:r w:rsidRPr="00011491">
        <w:rPr>
          <w:rStyle w:val="StyleUnderline"/>
        </w:rPr>
        <w:t xml:space="preserve"> unswerving </w:t>
      </w:r>
      <w:r w:rsidRPr="00E3207D">
        <w:rPr>
          <w:rStyle w:val="StyleUnderline"/>
          <w:highlight w:val="cyan"/>
        </w:rPr>
        <w:t>loyalty</w:t>
      </w:r>
      <w:r w:rsidRPr="00011491">
        <w:rPr>
          <w:rStyle w:val="StyleUnderline"/>
        </w:rPr>
        <w:t xml:space="preserve"> to preserve “the party’s centralized unity.”</w:t>
      </w:r>
      <w:r>
        <w:rPr>
          <w:rStyle w:val="StyleUnderline"/>
        </w:rPr>
        <w:t xml:space="preserve"> </w:t>
      </w:r>
      <w:r w:rsidRPr="00011491">
        <w:rPr>
          <w:sz w:val="8"/>
        </w:rPr>
        <w:t xml:space="preserve">A number of officials were penalized in recent months for internal dissent—described as political deviance—while Mr. Xi called on cadres, academics and journalists to demonstrate allegiance to the central leadership. Last week, on Mr. Xi’s orders, the party told its 88 million members to study Mao Zedong’s 1949 guidelines on party work style as a matter of “political discipline.” </w:t>
      </w:r>
      <w:r w:rsidRPr="00011491">
        <w:rPr>
          <w:rStyle w:val="StyleUnderline"/>
        </w:rPr>
        <w:t xml:space="preserve">Mr. </w:t>
      </w:r>
      <w:r w:rsidRPr="00E3207D">
        <w:rPr>
          <w:rStyle w:val="StyleUnderline"/>
          <w:highlight w:val="cyan"/>
        </w:rPr>
        <w:t>Xi’s clout is set to be tested</w:t>
      </w:r>
      <w:r w:rsidRPr="00011491">
        <w:rPr>
          <w:sz w:val="8"/>
        </w:rPr>
        <w:t xml:space="preserve"> over the next two weeks, when roughly 3,000 lawmakers meet in Beijing to go over his economic blueprint for the next five years. Among them are officials resentful of the president’s attacks on vested interests, and technocrats concerned that Mr. Xi’s ideological campaigning could stifle much-needed reforms for China’s growth model. This year’s National People’s Congress, which starts Saturday, comes as China’s slowing growth and volatile markets have unnerved investors and spurred worries about the management of the world’s No. 2 economy. </w:t>
      </w:r>
      <w:r w:rsidRPr="00011491">
        <w:rPr>
          <w:rStyle w:val="StyleUnderline"/>
        </w:rPr>
        <w:t>China’s annual legislative session is largely a ceremonial affair</w:t>
      </w:r>
      <w:r w:rsidRPr="00011491">
        <w:rPr>
          <w:rStyle w:val="Emphasis"/>
        </w:rPr>
        <w:t xml:space="preserve">, though </w:t>
      </w:r>
      <w:r w:rsidRPr="00E3207D">
        <w:rPr>
          <w:rStyle w:val="Emphasis"/>
          <w:highlight w:val="cyan"/>
        </w:rPr>
        <w:t>behind closed doors it can be the stage for contentious policy debates and power struggles</w:t>
      </w:r>
      <w:r w:rsidRPr="00011491">
        <w:rPr>
          <w:rStyle w:val="StyleUnderline"/>
        </w:rPr>
        <w:t>.</w:t>
      </w:r>
      <w:r w:rsidRPr="00011491">
        <w:rPr>
          <w:sz w:val="8"/>
        </w:rPr>
        <w:t xml:space="preserve"> </w:t>
      </w:r>
      <w:r w:rsidRPr="00011491">
        <w:rPr>
          <w:rStyle w:val="StyleUnderline"/>
        </w:rPr>
        <w:t>In 2012, inner party discord broke through the surface</w:t>
      </w:r>
      <w:r w:rsidRPr="00011491">
        <w:rPr>
          <w:sz w:val="8"/>
        </w:rPr>
        <w:t xml:space="preserve"> when then-Premier Wen </w:t>
      </w:r>
      <w:proofErr w:type="spellStart"/>
      <w:r w:rsidRPr="00011491">
        <w:rPr>
          <w:sz w:val="8"/>
        </w:rPr>
        <w:t>Jiabao</w:t>
      </w:r>
      <w:proofErr w:type="spellEnd"/>
      <w:r w:rsidRPr="00011491">
        <w:rPr>
          <w:sz w:val="8"/>
        </w:rPr>
        <w:t xml:space="preserve"> publicly rebuked Bo </w:t>
      </w:r>
      <w:proofErr w:type="spellStart"/>
      <w:r w:rsidRPr="00011491">
        <w:rPr>
          <w:sz w:val="8"/>
        </w:rPr>
        <w:t>Xilai</w:t>
      </w:r>
      <w:proofErr w:type="spellEnd"/>
      <w:r w:rsidRPr="00011491">
        <w:rPr>
          <w:sz w:val="8"/>
        </w:rPr>
        <w:t xml:space="preserve">, a regional party chief seen as a contender for top office, foreshadowing Mr. Bo’s downfall. </w:t>
      </w:r>
      <w:r w:rsidRPr="00011491">
        <w:rPr>
          <w:rStyle w:val="StyleUnderline"/>
        </w:rPr>
        <w:t xml:space="preserve">Mr. </w:t>
      </w:r>
      <w:r w:rsidRPr="00E3207D">
        <w:rPr>
          <w:rStyle w:val="StyleUnderline"/>
          <w:highlight w:val="cyan"/>
        </w:rPr>
        <w:t xml:space="preserve">Xi’s </w:t>
      </w:r>
      <w:r w:rsidRPr="00E3207D">
        <w:rPr>
          <w:rStyle w:val="Emphasis"/>
          <w:highlight w:val="cyan"/>
        </w:rPr>
        <w:t>full-court press</w:t>
      </w:r>
      <w:r w:rsidRPr="00011491">
        <w:rPr>
          <w:rStyle w:val="Emphasis"/>
        </w:rPr>
        <w:t xml:space="preserve"> for political orthodoxy</w:t>
      </w:r>
      <w:r w:rsidRPr="00011491">
        <w:rPr>
          <w:rStyle w:val="StyleUnderline"/>
        </w:rPr>
        <w:t xml:space="preserve"> </w:t>
      </w:r>
      <w:r w:rsidRPr="00E3207D">
        <w:rPr>
          <w:rStyle w:val="StyleUnderline"/>
          <w:highlight w:val="cyan"/>
        </w:rPr>
        <w:t>suggests</w:t>
      </w:r>
      <w:r w:rsidRPr="00011491">
        <w:rPr>
          <w:rStyle w:val="StyleUnderline"/>
        </w:rPr>
        <w:t xml:space="preserve"> that his priority, in his fourth year</w:t>
      </w:r>
      <w:r w:rsidRPr="00011491">
        <w:rPr>
          <w:sz w:val="8"/>
        </w:rPr>
        <w:t xml:space="preserve"> as leader, </w:t>
      </w:r>
      <w:r w:rsidRPr="00011491">
        <w:rPr>
          <w:rStyle w:val="Emphasis"/>
        </w:rPr>
        <w:t xml:space="preserve">is </w:t>
      </w:r>
      <w:r w:rsidRPr="00E3207D">
        <w:rPr>
          <w:rStyle w:val="Emphasis"/>
          <w:highlight w:val="cyan"/>
        </w:rPr>
        <w:t>to secure the allegiance of a party</w:t>
      </w:r>
      <w:r w:rsidRPr="00011491">
        <w:rPr>
          <w:rStyle w:val="Emphasis"/>
        </w:rPr>
        <w:t xml:space="preserve"> </w:t>
      </w:r>
      <w:r w:rsidRPr="00E3207D">
        <w:rPr>
          <w:rStyle w:val="StyleUnderline"/>
          <w:highlight w:val="cyan"/>
        </w:rPr>
        <w:t>unsettled by his anticorruption</w:t>
      </w:r>
      <w:r w:rsidRPr="00011491">
        <w:rPr>
          <w:rStyle w:val="StyleUnderline"/>
        </w:rPr>
        <w:t xml:space="preserve"> </w:t>
      </w:r>
      <w:r w:rsidRPr="00E3207D">
        <w:rPr>
          <w:rStyle w:val="StyleUnderline"/>
          <w:highlight w:val="cyan"/>
        </w:rPr>
        <w:t>shake-up</w:t>
      </w:r>
      <w:r w:rsidRPr="00011491">
        <w:rPr>
          <w:rStyle w:val="StyleUnderline"/>
        </w:rPr>
        <w:t xml:space="preserve"> and China’s deepening economic woes.</w:t>
      </w:r>
      <w:r>
        <w:rPr>
          <w:rStyle w:val="StyleUnderline"/>
        </w:rPr>
        <w:t xml:space="preserve"> </w:t>
      </w:r>
      <w:r w:rsidRPr="00011491">
        <w:rPr>
          <w:sz w:val="8"/>
        </w:rPr>
        <w:t xml:space="preserve">An early sign of Mr. Xi’s crackdown on internal party dissent came in October, when the party adopted a new rule against the “improper discussion” of national policies. Within weeks, the chief editor of a state-run newspaper in the restive western region of Xinjiang was fired for contradicting official policies on terrorism and religious extremism. The deputy party secretary for Beijing was later dismissed for violations including “improper discussion of central party policy,” according to the party’s disciplinary agency. In February, the governor of Sichuan, one of China’s most populous provinces, was removed from his post for disloyalty and dishonesty to the party—becoming the first high-ranking party official to be dismissed in recent years without being accused of corruption. He couldn’t be reached for comment. </w:t>
      </w:r>
      <w:r w:rsidRPr="00011491">
        <w:rPr>
          <w:rStyle w:val="StyleUnderline"/>
        </w:rPr>
        <w:t xml:space="preserve">Mr. </w:t>
      </w:r>
      <w:r w:rsidRPr="00E3207D">
        <w:rPr>
          <w:rStyle w:val="StyleUnderline"/>
          <w:highlight w:val="cyan"/>
        </w:rPr>
        <w:t xml:space="preserve">Xi appears to be </w:t>
      </w:r>
      <w:r w:rsidRPr="00E3207D">
        <w:rPr>
          <w:rStyle w:val="Emphasis"/>
          <w:highlight w:val="cyan"/>
        </w:rPr>
        <w:t>responding to the economic distress</w:t>
      </w:r>
      <w:r w:rsidRPr="00011491">
        <w:rPr>
          <w:rStyle w:val="StyleUnderline"/>
        </w:rPr>
        <w:t xml:space="preserve"> that has shaken faith in his administration by signaling zero tolerance for officials who resist Beijing’s directives</w:t>
      </w:r>
      <w:r w:rsidRPr="00E3207D">
        <w:rPr>
          <w:rStyle w:val="StyleUnderline"/>
          <w:highlight w:val="cyan"/>
        </w:rPr>
        <w:t xml:space="preserve">. In the process, the party’s Central Commission for Discipline Inspection </w:t>
      </w:r>
      <w:r w:rsidRPr="00E3207D">
        <w:rPr>
          <w:rStyle w:val="Emphasis"/>
          <w:highlight w:val="cyan"/>
        </w:rPr>
        <w:t>has acquired significant muscle</w:t>
      </w:r>
      <w:r w:rsidRPr="00011491">
        <w:rPr>
          <w:sz w:val="8"/>
        </w:rPr>
        <w:t>. Some say it has never been more powerful.</w:t>
      </w:r>
    </w:p>
    <w:p w14:paraId="40569130" w14:textId="77777777" w:rsidR="00045041" w:rsidRPr="00B54190" w:rsidRDefault="00045041" w:rsidP="00045041">
      <w:pPr>
        <w:pStyle w:val="Heading4"/>
      </w:pPr>
      <w:r>
        <w:t xml:space="preserve">Now is key – recent pushes are allowing him to consolidate power and overcome resistance. </w:t>
      </w:r>
    </w:p>
    <w:p w14:paraId="540CBA13" w14:textId="77777777" w:rsidR="00045041" w:rsidRPr="00554683" w:rsidRDefault="00045041" w:rsidP="00045041">
      <w:pPr>
        <w:rPr>
          <w:sz w:val="16"/>
        </w:rPr>
      </w:pPr>
      <w:r w:rsidRPr="00554683">
        <w:rPr>
          <w:rStyle w:val="Style13ptBold"/>
        </w:rPr>
        <w:t>Huang, 2016</w:t>
      </w:r>
      <w:r w:rsidRPr="00554683">
        <w:rPr>
          <w:sz w:val="16"/>
        </w:rPr>
        <w:t xml:space="preserve"> Carry, The Guardian, “Xi Jinping’s ambitious power play” 2/11 http://www.scmp.com/news/china/policies-politics/article/1911987/xi-jinpings-ambitious-power-play</w:t>
      </w:r>
    </w:p>
    <w:p w14:paraId="074B4A5D" w14:textId="77777777" w:rsidR="00045041" w:rsidRPr="00A25FB4" w:rsidRDefault="00045041" w:rsidP="00045041">
      <w:pPr>
        <w:rPr>
          <w:rStyle w:val="StyleUnderline"/>
        </w:rPr>
      </w:pPr>
      <w:r w:rsidRPr="005E115F">
        <w:rPr>
          <w:rStyle w:val="StyleUnderline"/>
        </w:rPr>
        <w:t xml:space="preserve">In recent weeks, </w:t>
      </w:r>
      <w:r w:rsidRPr="00E3207D">
        <w:rPr>
          <w:rStyle w:val="StyleUnderline"/>
          <w:highlight w:val="cyan"/>
        </w:rPr>
        <w:t>the party propaganda</w:t>
      </w:r>
      <w:r w:rsidRPr="005E115F">
        <w:rPr>
          <w:rStyle w:val="StyleUnderline"/>
        </w:rPr>
        <w:t xml:space="preserve"> machine </w:t>
      </w:r>
      <w:r w:rsidRPr="00E3207D">
        <w:rPr>
          <w:rStyle w:val="StyleUnderline"/>
          <w:highlight w:val="cyan"/>
        </w:rPr>
        <w:t>has geared itself up to promote</w:t>
      </w:r>
      <w:r w:rsidRPr="005E115F">
        <w:rPr>
          <w:rStyle w:val="StyleUnderline"/>
        </w:rPr>
        <w:t xml:space="preserve"> such a </w:t>
      </w:r>
      <w:r w:rsidRPr="00E3207D">
        <w:rPr>
          <w:rStyle w:val="StyleUnderline"/>
          <w:highlight w:val="cyan"/>
        </w:rPr>
        <w:t>change</w:t>
      </w:r>
      <w:r w:rsidRPr="005E115F">
        <w:rPr>
          <w:rStyle w:val="StyleUnderline"/>
        </w:rPr>
        <w:t xml:space="preserve">, with a push </w:t>
      </w:r>
      <w:r w:rsidRPr="00E3207D">
        <w:rPr>
          <w:rStyle w:val="StyleUnderline"/>
          <w:highlight w:val="cyan"/>
        </w:rPr>
        <w:t>to designate Xi</w:t>
      </w:r>
      <w:r w:rsidRPr="005E115F">
        <w:rPr>
          <w:rStyle w:val="StyleUnderline"/>
        </w:rPr>
        <w:t xml:space="preserve"> as being </w:t>
      </w:r>
      <w:r w:rsidRPr="00E3207D">
        <w:rPr>
          <w:rStyle w:val="StyleUnderline"/>
          <w:highlight w:val="cyan"/>
        </w:rPr>
        <w:t>at the “</w:t>
      </w:r>
      <w:r w:rsidRPr="00E3207D">
        <w:rPr>
          <w:rStyle w:val="Emphasis"/>
          <w:highlight w:val="cyan"/>
        </w:rPr>
        <w:t>core of the party’s leadership</w:t>
      </w:r>
      <w:r w:rsidRPr="005E115F">
        <w:rPr>
          <w:rStyle w:val="StyleUnderline"/>
        </w:rPr>
        <w:t>”, and a nationwide campaign calling for all officials to declare their “absolute loyalty”</w:t>
      </w:r>
      <w:r w:rsidRPr="00A25FB4">
        <w:rPr>
          <w:sz w:val="10"/>
        </w:rPr>
        <w:t xml:space="preserve"> to his presidential position. </w:t>
      </w:r>
      <w:r w:rsidRPr="005E115F">
        <w:rPr>
          <w:rStyle w:val="StyleUnderline"/>
        </w:rPr>
        <w:t xml:space="preserve">Analysts believe </w:t>
      </w:r>
      <w:r w:rsidRPr="00E3207D">
        <w:rPr>
          <w:rStyle w:val="StyleUnderline"/>
          <w:highlight w:val="cyan"/>
        </w:rPr>
        <w:t>the campaign plans to strengthen Xi’s hand over the next 12 months</w:t>
      </w:r>
      <w:r w:rsidRPr="005E115F">
        <w:rPr>
          <w:rStyle w:val="StyleUnderline"/>
        </w:rPr>
        <w:t xml:space="preserve"> – </w:t>
      </w:r>
      <w:r w:rsidRPr="00E3207D">
        <w:rPr>
          <w:rStyle w:val="StyleUnderline"/>
          <w:highlight w:val="cyan"/>
        </w:rPr>
        <w:t xml:space="preserve">a time of political </w:t>
      </w:r>
      <w:proofErr w:type="spellStart"/>
      <w:r w:rsidRPr="00E3207D">
        <w:rPr>
          <w:rStyle w:val="StyleUnderline"/>
          <w:highlight w:val="cyan"/>
        </w:rPr>
        <w:t>manoeuvring</w:t>
      </w:r>
      <w:proofErr w:type="spellEnd"/>
      <w:r w:rsidRPr="005E115F">
        <w:rPr>
          <w:rStyle w:val="StyleUnderline"/>
        </w:rPr>
        <w:t xml:space="preserve"> </w:t>
      </w:r>
      <w:r w:rsidRPr="005E115F">
        <w:rPr>
          <w:rStyle w:val="Emphasis"/>
        </w:rPr>
        <w:t>before the semi-leadership transition at next year’s 19th Party Congress</w:t>
      </w:r>
      <w:r w:rsidRPr="00A25FB4">
        <w:rPr>
          <w:sz w:val="10"/>
        </w:rPr>
        <w:t xml:space="preserve"> when a large number of top officials are expected to retire. “</w:t>
      </w:r>
      <w:r w:rsidRPr="005E115F">
        <w:rPr>
          <w:rStyle w:val="StyleUnderline"/>
        </w:rPr>
        <w:t xml:space="preserve">The latest campaign aims to strengthen Xi’s power </w:t>
      </w:r>
      <w:r w:rsidRPr="00E3207D">
        <w:rPr>
          <w:rStyle w:val="StyleUnderline"/>
          <w:highlight w:val="cyan"/>
        </w:rPr>
        <w:t>by boosting his absolute status</w:t>
      </w:r>
      <w:r w:rsidRPr="00A25FB4">
        <w:rPr>
          <w:sz w:val="10"/>
        </w:rPr>
        <w:t xml:space="preserve"> within the leadership,” said Zhang Ming, a professor of political science at Beijing’s </w:t>
      </w:r>
      <w:proofErr w:type="spellStart"/>
      <w:r w:rsidRPr="00A25FB4">
        <w:rPr>
          <w:sz w:val="10"/>
        </w:rPr>
        <w:t>Renmin</w:t>
      </w:r>
      <w:proofErr w:type="spellEnd"/>
      <w:r w:rsidRPr="00A25FB4">
        <w:rPr>
          <w:sz w:val="10"/>
        </w:rPr>
        <w:t xml:space="preserve"> University. Zhang said since the end of the rule of the late chairman Mao Zedong, the </w:t>
      </w:r>
      <w:proofErr w:type="spellStart"/>
      <w:r w:rsidRPr="00A25FB4">
        <w:rPr>
          <w:sz w:val="10"/>
        </w:rPr>
        <w:t>centralisation</w:t>
      </w:r>
      <w:proofErr w:type="spellEnd"/>
      <w:r w:rsidRPr="00A25FB4">
        <w:rPr>
          <w:sz w:val="10"/>
        </w:rPr>
        <w:t xml:space="preserve"> of power in China had never reached the level now seen under Xi’s stewardship, with the president and party chief having acquired all the control that was possible. Analysts expect Xi to make the reshuffle of party officials his priority in the next 12 months because the next congress will see five of the seven members of the Politburo Standing Committee (PSC) – everyone except the president and Premier Li Keqiang – have to retire because of their age. Another six members in the 25-strong Politburo, the party’s second most powerful body, will also step down by then as they will all have passed the compulsory retirement age of 68 in 2017. The remaining 12 Politburo members, apart from Xi and Premier Li, will then vie for the five vacant seats on the PSC, the party’s innermost cabinet, while about 250 Central Committee members will compete for one of 11 Politburo seats. </w:t>
      </w:r>
      <w:r w:rsidRPr="005E115F">
        <w:rPr>
          <w:rStyle w:val="StyleUnderline"/>
        </w:rPr>
        <w:t>Xi recently issued a rallying cry for his party colleagues</w:t>
      </w:r>
      <w:r w:rsidRPr="00A25FB4">
        <w:rPr>
          <w:sz w:val="10"/>
        </w:rPr>
        <w:t xml:space="preserve"> in both the Politburo and the PSC to unite behind him in “thought and action”. He told a Politburo meeting on December 29 and 30: “Politburo members should stay in line with the Central Committee and stick to the correct political direction and remain loyal to the party.” At a meeting of the PSC on January 8, Xi also told party leaders that they should ensure that remained politically aware and safeguard the central authority of the party. In a report of the meeting, the Xinhua new agency quoted Mao to </w:t>
      </w:r>
      <w:proofErr w:type="spellStart"/>
      <w:r w:rsidRPr="00A25FB4">
        <w:rPr>
          <w:sz w:val="10"/>
        </w:rPr>
        <w:t>emphasise</w:t>
      </w:r>
      <w:proofErr w:type="spellEnd"/>
      <w:r w:rsidRPr="00A25FB4">
        <w:rPr>
          <w:sz w:val="10"/>
        </w:rPr>
        <w:t xml:space="preserve"> the point. “Within the party, the government, the army, the people, academics, and east, west, south, north, </w:t>
      </w:r>
      <w:proofErr w:type="spellStart"/>
      <w:r w:rsidRPr="00A25FB4">
        <w:rPr>
          <w:sz w:val="10"/>
        </w:rPr>
        <w:t>centre</w:t>
      </w:r>
      <w:proofErr w:type="spellEnd"/>
      <w:r w:rsidRPr="00A25FB4">
        <w:rPr>
          <w:sz w:val="10"/>
        </w:rPr>
        <w:t xml:space="preserve"> – the party leads everything,” Mao said. In the post-Mao era there has been an established rule that the division of power in the so-called four major branches of government – the party, the government, the legislature and political consultative body – is shared between different PSC members. Xi heads the party, state, and army, Premier Li is in charge of the State Council and the cabinet, Zhang </w:t>
      </w:r>
      <w:proofErr w:type="spellStart"/>
      <w:r w:rsidRPr="00A25FB4">
        <w:rPr>
          <w:sz w:val="10"/>
        </w:rPr>
        <w:t>Dejiang</w:t>
      </w:r>
      <w:proofErr w:type="spellEnd"/>
      <w:r w:rsidRPr="00A25FB4">
        <w:rPr>
          <w:sz w:val="10"/>
        </w:rPr>
        <w:t xml:space="preserve"> heads the National People’s Congress and Yu </w:t>
      </w:r>
      <w:proofErr w:type="spellStart"/>
      <w:r w:rsidRPr="00A25FB4">
        <w:rPr>
          <w:sz w:val="10"/>
        </w:rPr>
        <w:t>Zhengsheng</w:t>
      </w:r>
      <w:proofErr w:type="spellEnd"/>
      <w:r w:rsidRPr="00A25FB4">
        <w:rPr>
          <w:sz w:val="10"/>
        </w:rPr>
        <w:t xml:space="preserve"> heads the top advisory body, the Chinese People’s Political Consultative Conference. In the past few weeks – in response to Xi’s call – regional officials have been scrambling to make public pledges swearing their political allegiance to Xi, reviving a common practice during the Cultural Revolution of 1966-76, the final decade of Mao’s rule. Up to now, at least half of nation’s provincial party chiefs have made public pledges to “voluntarily safeguard the core position of General Secretary Xi”. </w:t>
      </w:r>
      <w:proofErr w:type="spellStart"/>
      <w:r w:rsidRPr="00A25FB4">
        <w:rPr>
          <w:sz w:val="10"/>
        </w:rPr>
        <w:t>Peidong</w:t>
      </w:r>
      <w:proofErr w:type="spellEnd"/>
      <w:r w:rsidRPr="00A25FB4">
        <w:rPr>
          <w:sz w:val="10"/>
        </w:rPr>
        <w:t xml:space="preserve"> Yang, a postdoctoral fellow in sociology at Singapore’s Nanyang Technological University, described the move by provincial party leaders as “acts of swearing loyalty to Xi”. Yang said: “This seems quite clear, given that they almost unanimously stressed their staunch support and their overall sense of ’allegiance’ for Xi at the ‘core’ of the party.” Analysts believe such statements are tantamount to suggesting Xi’s superior status among the nation’s seven most senior leaders. Some said Xi’s two recent calls to party members were part of his concerted effort to secure the political loyalty of his colleagues in both of the highest-ruling bodies. They said the rare departure from party protocol by reporting on a PSC meeting was an attempt by Xi to </w:t>
      </w:r>
      <w:proofErr w:type="spellStart"/>
      <w:r w:rsidRPr="00A25FB4">
        <w:rPr>
          <w:sz w:val="10"/>
        </w:rPr>
        <w:t>publicise</w:t>
      </w:r>
      <w:proofErr w:type="spellEnd"/>
      <w:r w:rsidRPr="00A25FB4">
        <w:rPr>
          <w:sz w:val="10"/>
        </w:rPr>
        <w:t xml:space="preserve"> his absolute authority within the party’s inner-most cabinet. In the years since he came to office in late 2012, Xi has succeeded in projecting himself as the most powerful leader since Deng – and even since Mao – as well as one of the world’s most powerful international leaders. He has assumed more important positions than any of his predecessors, having acquired leading roles in the seven most powerful central leading groups spanning the party, state, economy and military. The powers of these leading groups supersedes the powers of all of the most important party and government establishments, headed respectively by Xi’s other Politburo or PSC colleagues. Xi is now able to rely on his small circle of loyal aides and advisers to run the country, while sidelining many of his colleagues in the other branches of government. Li </w:t>
      </w:r>
      <w:proofErr w:type="spellStart"/>
      <w:r w:rsidRPr="00A25FB4">
        <w:rPr>
          <w:sz w:val="10"/>
        </w:rPr>
        <w:t>Zhanshu</w:t>
      </w:r>
      <w:proofErr w:type="spellEnd"/>
      <w:r w:rsidRPr="00A25FB4">
        <w:rPr>
          <w:sz w:val="10"/>
        </w:rPr>
        <w:t>, head of the general office of the party’s Central Committee, has no government title to suggest he should be involved in diplomacy. Yet he has an explicit role in foreign policy as head of the general office of the party’s National Security Commission, which was established by Xi in 2013. Liu is chief of the General Office serving the Leading Group for Financial and Economic Affairs, a group that was once headed by the premier, but is now headed by Xi. However, Xi, who is the son of a revolutionary, apparently lacks the necessary mandate to make his leadership unquestionable and as authoritative as that of Mao – credited for founding the communist republic – and Deng – hailed as the architect of China’s reform, which helped transform the mainland from being an economic backwater into the world’s second largest economy. Analysts say the campaign is also part of renewed efforts by Xi to further consolidate his power amid increasing challenges home and abroad. “</w:t>
      </w:r>
      <w:r w:rsidRPr="00E3207D">
        <w:rPr>
          <w:rStyle w:val="StyleUnderline"/>
          <w:highlight w:val="cyan"/>
        </w:rPr>
        <w:t>The</w:t>
      </w:r>
      <w:r w:rsidRPr="00A25FB4">
        <w:rPr>
          <w:rStyle w:val="StyleUnderline"/>
        </w:rPr>
        <w:t xml:space="preserve"> current </w:t>
      </w:r>
      <w:r w:rsidRPr="00E3207D">
        <w:rPr>
          <w:rStyle w:val="StyleUnderline"/>
          <w:highlight w:val="cyan"/>
        </w:rPr>
        <w:t>call</w:t>
      </w:r>
      <w:r w:rsidRPr="00A25FB4">
        <w:rPr>
          <w:rStyle w:val="StyleUnderline"/>
        </w:rPr>
        <w:t xml:space="preserve"> </w:t>
      </w:r>
      <w:r w:rsidRPr="00E3207D">
        <w:rPr>
          <w:rStyle w:val="StyleUnderline"/>
          <w:highlight w:val="cyan"/>
        </w:rPr>
        <w:t>for party members to align themselves</w:t>
      </w:r>
      <w:r w:rsidRPr="00A25FB4">
        <w:rPr>
          <w:rStyle w:val="StyleUnderline"/>
        </w:rPr>
        <w:t xml:space="preserve"> </w:t>
      </w:r>
      <w:r w:rsidRPr="00E3207D">
        <w:rPr>
          <w:rStyle w:val="StyleUnderline"/>
          <w:highlight w:val="cyan"/>
        </w:rPr>
        <w:t>with the party’s</w:t>
      </w:r>
      <w:r w:rsidRPr="00A25FB4">
        <w:rPr>
          <w:rStyle w:val="StyleUnderline"/>
        </w:rPr>
        <w:t xml:space="preserve"> central </w:t>
      </w:r>
      <w:r w:rsidRPr="00E3207D">
        <w:rPr>
          <w:rStyle w:val="StyleUnderline"/>
          <w:highlight w:val="cyan"/>
        </w:rPr>
        <w:t>core</w:t>
      </w:r>
      <w:r w:rsidRPr="00A25FB4">
        <w:rPr>
          <w:rStyle w:val="StyleUnderline"/>
        </w:rPr>
        <w:t xml:space="preserve"> authority </w:t>
      </w:r>
      <w:r w:rsidRPr="00E3207D">
        <w:rPr>
          <w:rStyle w:val="StyleUnderline"/>
          <w:highlight w:val="cyan"/>
        </w:rPr>
        <w:t>is</w:t>
      </w:r>
      <w:r w:rsidRPr="00A25FB4">
        <w:rPr>
          <w:rStyle w:val="StyleUnderline"/>
        </w:rPr>
        <w:t xml:space="preserve"> part of </w:t>
      </w:r>
      <w:r w:rsidRPr="00E3207D">
        <w:rPr>
          <w:rStyle w:val="StyleUnderline"/>
          <w:highlight w:val="cyan"/>
        </w:rPr>
        <w:t>efforts</w:t>
      </w:r>
      <w:r w:rsidRPr="00A25FB4">
        <w:rPr>
          <w:rStyle w:val="StyleUnderline"/>
        </w:rPr>
        <w:t xml:space="preserve"> by Xi and his team </w:t>
      </w:r>
      <w:r w:rsidRPr="00E3207D">
        <w:rPr>
          <w:rStyle w:val="StyleUnderline"/>
          <w:highlight w:val="cyan"/>
        </w:rPr>
        <w:t xml:space="preserve">to </w:t>
      </w:r>
      <w:r w:rsidRPr="00E3207D">
        <w:rPr>
          <w:rStyle w:val="Emphasis"/>
          <w:highlight w:val="cyan"/>
        </w:rPr>
        <w:t>regain power</w:t>
      </w:r>
      <w:r w:rsidRPr="00E3207D">
        <w:rPr>
          <w:rStyle w:val="StyleUnderline"/>
          <w:highlight w:val="cyan"/>
        </w:rPr>
        <w:t xml:space="preserve"> in a political </w:t>
      </w:r>
      <w:r w:rsidRPr="00E3207D">
        <w:rPr>
          <w:rStyle w:val="Emphasis"/>
          <w:highlight w:val="cyan"/>
        </w:rPr>
        <w:t xml:space="preserve">regime </w:t>
      </w:r>
      <w:r w:rsidRPr="00E3207D">
        <w:rPr>
          <w:rStyle w:val="Emphasis"/>
        </w:rPr>
        <w:t>that governs all aspects of China</w:t>
      </w:r>
      <w:r w:rsidRPr="00A25FB4">
        <w:rPr>
          <w:rStyle w:val="StyleUnderline"/>
        </w:rPr>
        <w:t>,</w:t>
      </w:r>
      <w:r w:rsidRPr="00A25FB4">
        <w:rPr>
          <w:sz w:val="10"/>
        </w:rPr>
        <w:t xml:space="preserve"> and also a warning to those that want to deviate from the guiding principles of the central government,” said </w:t>
      </w:r>
      <w:proofErr w:type="spellStart"/>
      <w:r w:rsidRPr="00A25FB4">
        <w:rPr>
          <w:sz w:val="10"/>
        </w:rPr>
        <w:t>Xigen</w:t>
      </w:r>
      <w:proofErr w:type="spellEnd"/>
      <w:r w:rsidRPr="00A25FB4">
        <w:rPr>
          <w:sz w:val="10"/>
        </w:rPr>
        <w:t xml:space="preserve"> Li, an associate professor at Hong Kong’s City University. Steve Tsang, professor of contemporary Chinese studies at Britain’s University of Nottingham, said: “Xi is building up his power through party rectification, and is going further than any of his predecessors since Mao, arguably even further than Deng.” He said moving to ‘unify the thinking’ of leaders and others in the party was “going quite far”– something that former president Hu Jintao had certainly never done, while Hu’s predecessor, Jiang Zemin had not been successful in achieving. “</w:t>
      </w:r>
      <w:r w:rsidRPr="00E3207D">
        <w:rPr>
          <w:rStyle w:val="StyleUnderline"/>
          <w:highlight w:val="cyan"/>
        </w:rPr>
        <w:t>Xi</w:t>
      </w:r>
      <w:r w:rsidRPr="00A25FB4">
        <w:rPr>
          <w:rStyle w:val="StyleUnderline"/>
        </w:rPr>
        <w:t xml:space="preserve"> is pushing, and </w:t>
      </w:r>
      <w:r w:rsidRPr="00E3207D">
        <w:rPr>
          <w:rStyle w:val="StyleUnderline"/>
          <w:highlight w:val="cyan"/>
        </w:rPr>
        <w:t>is using the enhanced might of the party machine</w:t>
      </w:r>
      <w:r w:rsidRPr="00A25FB4">
        <w:rPr>
          <w:rStyle w:val="StyleUnderline"/>
        </w:rPr>
        <w:t xml:space="preserve"> and the state security apparatus </w:t>
      </w:r>
      <w:r w:rsidRPr="00E3207D">
        <w:rPr>
          <w:rStyle w:val="StyleUnderline"/>
          <w:highlight w:val="cyan"/>
        </w:rPr>
        <w:t>to do that</w:t>
      </w:r>
      <w:r w:rsidRPr="00A25FB4">
        <w:rPr>
          <w:sz w:val="10"/>
        </w:rPr>
        <w:t>,” Tsang said, adding that some resistance remained and was probably still well entrenched. “</w:t>
      </w:r>
      <w:r w:rsidRPr="000120B4">
        <w:rPr>
          <w:rStyle w:val="StyleUnderline"/>
          <w:highlight w:val="cyan"/>
        </w:rPr>
        <w:t>The</w:t>
      </w:r>
      <w:r w:rsidRPr="00A25FB4">
        <w:rPr>
          <w:rStyle w:val="StyleUnderline"/>
        </w:rPr>
        <w:t xml:space="preserve"> unrelenting </w:t>
      </w:r>
      <w:r w:rsidRPr="000120B4">
        <w:rPr>
          <w:rStyle w:val="StyleUnderline"/>
          <w:highlight w:val="cyan"/>
        </w:rPr>
        <w:t>push</w:t>
      </w:r>
      <w:r w:rsidRPr="00A25FB4">
        <w:rPr>
          <w:rStyle w:val="StyleUnderline"/>
        </w:rPr>
        <w:t xml:space="preserve"> made </w:t>
      </w:r>
      <w:r w:rsidRPr="000120B4">
        <w:rPr>
          <w:rStyle w:val="StyleUnderline"/>
          <w:highlight w:val="cyan"/>
        </w:rPr>
        <w:t>by Xi</w:t>
      </w:r>
      <w:r w:rsidRPr="00A25FB4">
        <w:rPr>
          <w:rStyle w:val="StyleUnderline"/>
        </w:rPr>
        <w:t xml:space="preserve"> </w:t>
      </w:r>
      <w:r w:rsidRPr="000120B4">
        <w:rPr>
          <w:rStyle w:val="StyleUnderline"/>
          <w:highlight w:val="cyan"/>
        </w:rPr>
        <w:t>reveals</w:t>
      </w:r>
      <w:r w:rsidRPr="00A25FB4">
        <w:rPr>
          <w:rStyle w:val="StyleUnderline"/>
        </w:rPr>
        <w:t xml:space="preserve"> to me that he has not yet succeeded in his aims, and also </w:t>
      </w:r>
      <w:r w:rsidRPr="000120B4">
        <w:rPr>
          <w:rStyle w:val="StyleUnderline"/>
          <w:highlight w:val="cyan"/>
        </w:rPr>
        <w:t xml:space="preserve">the </w:t>
      </w:r>
      <w:r w:rsidRPr="000120B4">
        <w:rPr>
          <w:rStyle w:val="Emphasis"/>
          <w:highlight w:val="cyan"/>
        </w:rPr>
        <w:t>strength of resistance that exists.</w:t>
      </w:r>
      <w:r w:rsidRPr="000120B4">
        <w:rPr>
          <w:rStyle w:val="Emphasis"/>
        </w:rPr>
        <w:t>”</w:t>
      </w:r>
      <w:r>
        <w:rPr>
          <w:rStyle w:val="StyleUnderline"/>
        </w:rPr>
        <w:t xml:space="preserve"> </w:t>
      </w:r>
      <w:r w:rsidRPr="00A25FB4">
        <w:rPr>
          <w:sz w:val="10"/>
        </w:rPr>
        <w:t xml:space="preserve">Tsang said if Xi had already achieved his aim of asserting his control, then by now he would be focusing on pushing his agenda forward and ensuring he achieved his goals. “Instead, he is still focusing on consolidating his power and position.” </w:t>
      </w:r>
      <w:proofErr w:type="spellStart"/>
      <w:r w:rsidRPr="00A25FB4">
        <w:rPr>
          <w:sz w:val="10"/>
        </w:rPr>
        <w:t>Xigen</w:t>
      </w:r>
      <w:proofErr w:type="spellEnd"/>
      <w:r w:rsidRPr="00A25FB4">
        <w:rPr>
          <w:sz w:val="10"/>
        </w:rPr>
        <w:t xml:space="preserve"> Li said that </w:t>
      </w:r>
      <w:r w:rsidRPr="00A25FB4">
        <w:rPr>
          <w:rStyle w:val="StyleUnderline"/>
        </w:rPr>
        <w:t>within any political group, there was a centrifugal force that resulted in thoughts and practices moving away from the mainstream</w:t>
      </w:r>
      <w:r w:rsidRPr="00A25FB4">
        <w:rPr>
          <w:sz w:val="10"/>
        </w:rPr>
        <w:t>. “</w:t>
      </w:r>
      <w:r w:rsidRPr="00A25FB4">
        <w:rPr>
          <w:rStyle w:val="StyleUnderline"/>
        </w:rPr>
        <w:t xml:space="preserve">Such </w:t>
      </w:r>
      <w:r w:rsidRPr="000120B4">
        <w:rPr>
          <w:rStyle w:val="StyleUnderline"/>
          <w:highlight w:val="cyan"/>
        </w:rPr>
        <w:t>deviation occurs</w:t>
      </w:r>
      <w:r w:rsidRPr="00A25FB4">
        <w:rPr>
          <w:rStyle w:val="StyleUnderline"/>
        </w:rPr>
        <w:t xml:space="preserve"> more frequently </w:t>
      </w:r>
      <w:r w:rsidRPr="000120B4">
        <w:rPr>
          <w:rStyle w:val="StyleUnderline"/>
          <w:highlight w:val="cyan"/>
        </w:rPr>
        <w:t>when society is undergoing</w:t>
      </w:r>
      <w:r w:rsidRPr="00A25FB4">
        <w:rPr>
          <w:rStyle w:val="StyleUnderline"/>
        </w:rPr>
        <w:t xml:space="preserve"> significant </w:t>
      </w:r>
      <w:r w:rsidRPr="000120B4">
        <w:rPr>
          <w:rStyle w:val="StyleUnderline"/>
          <w:highlight w:val="cyan"/>
        </w:rPr>
        <w:t xml:space="preserve">changes, </w:t>
      </w:r>
      <w:r w:rsidRPr="000120B4">
        <w:rPr>
          <w:rStyle w:val="Emphasis"/>
          <w:highlight w:val="cyan"/>
        </w:rPr>
        <w:t>which is what China</w:t>
      </w:r>
      <w:r w:rsidRPr="00A25FB4">
        <w:rPr>
          <w:rStyle w:val="Emphasis"/>
        </w:rPr>
        <w:t xml:space="preserve"> currently </w:t>
      </w:r>
      <w:r w:rsidRPr="000120B4">
        <w:rPr>
          <w:rStyle w:val="Emphasis"/>
          <w:highlight w:val="cyan"/>
        </w:rPr>
        <w:t>faces</w:t>
      </w:r>
      <w:r w:rsidRPr="00A25FB4">
        <w:rPr>
          <w:rStyle w:val="StyleUnderline"/>
        </w:rPr>
        <w:t xml:space="preserve">, </w:t>
      </w:r>
      <w:r w:rsidRPr="00A25FB4">
        <w:rPr>
          <w:sz w:val="10"/>
        </w:rPr>
        <w:t xml:space="preserve">with regard to the current economic and political challenges,” Li said. For all his current power, Xi and the party certainly face a string of serious challenges The mainland economy is slowing down at a pace unseen in recent memory; last year’s 6.9 per cent growth in China’s annual gross domestic product was the lowest recorded since 1990 – something billionaire investor George Soros suggested might mean the mainland economy is headed for a hard landing. The Chinese stock market has fallen more than 20 per cent so far this year, and the value of its currency has slipped. Capital outflow continues, probably at the US$1 trillion annual rate estimated for last year. The leadership must also tackle problems such as deflation, excess industrial capacity and a mountain of debt incurred by local governments. </w:t>
      </w:r>
      <w:r w:rsidRPr="00A25FB4">
        <w:rPr>
          <w:rStyle w:val="StyleUnderline"/>
        </w:rPr>
        <w:t xml:space="preserve">In diplomacy, China faces a challenge from the United States </w:t>
      </w:r>
      <w:r w:rsidRPr="00A25FB4">
        <w:rPr>
          <w:sz w:val="10"/>
        </w:rPr>
        <w:t xml:space="preserve">under President Barack Obama’s “pivot to Asia” foreign-policy shift, which includes a Washington-led 12-nation Trans-Pacific Partnership trade pact signed earlier in February. US President Barack Obama has shifted the focus of his nation’s foreign policy, highlighted by the Washington-led 12-nation Trans-Pacific Partnership trade pact, which was signed earlier in February. </w:t>
      </w:r>
      <w:r w:rsidRPr="000120B4">
        <w:rPr>
          <w:rStyle w:val="StyleUnderline"/>
          <w:highlight w:val="cyan"/>
        </w:rPr>
        <w:t>Beijing is</w:t>
      </w:r>
      <w:r w:rsidRPr="00A25FB4">
        <w:rPr>
          <w:rStyle w:val="StyleUnderline"/>
        </w:rPr>
        <w:t xml:space="preserve"> also </w:t>
      </w:r>
      <w:r w:rsidRPr="000120B4">
        <w:rPr>
          <w:rStyle w:val="StyleUnderline"/>
          <w:highlight w:val="cyan"/>
        </w:rPr>
        <w:t xml:space="preserve">engaged in territorial </w:t>
      </w:r>
      <w:r w:rsidRPr="000120B4">
        <w:rPr>
          <w:rStyle w:val="StyleUnderline"/>
          <w:highlight w:val="cyan"/>
        </w:rPr>
        <w:lastRenderedPageBreak/>
        <w:t>disputes</w:t>
      </w:r>
      <w:r w:rsidRPr="00A25FB4">
        <w:rPr>
          <w:rStyle w:val="StyleUnderline"/>
        </w:rPr>
        <w:t xml:space="preserve"> with Japan in the East China Sea and with several southeast Asian nations in the South China Sea</w:t>
      </w:r>
      <w:r w:rsidRPr="00A25FB4">
        <w:rPr>
          <w:sz w:val="10"/>
        </w:rPr>
        <w:t xml:space="preserve">. </w:t>
      </w:r>
      <w:r w:rsidRPr="000120B4">
        <w:rPr>
          <w:rStyle w:val="StyleUnderline"/>
          <w:highlight w:val="cyan"/>
        </w:rPr>
        <w:t>The Chinese</w:t>
      </w:r>
      <w:r w:rsidRPr="00A25FB4">
        <w:rPr>
          <w:rStyle w:val="StyleUnderline"/>
        </w:rPr>
        <w:t xml:space="preserve"> government </w:t>
      </w:r>
      <w:r w:rsidRPr="000120B4">
        <w:rPr>
          <w:rStyle w:val="StyleUnderline"/>
          <w:highlight w:val="cyan"/>
        </w:rPr>
        <w:t>has to tackle a further challenge in Taiwan</w:t>
      </w:r>
      <w:r w:rsidRPr="00A25FB4">
        <w:rPr>
          <w:sz w:val="10"/>
        </w:rPr>
        <w:t xml:space="preserve"> following the recent landslide election victory secured by the pro-independence Democratic Progressive Party. Yang said that </w:t>
      </w:r>
      <w:r w:rsidRPr="000120B4">
        <w:rPr>
          <w:rStyle w:val="StyleUnderline"/>
          <w:highlight w:val="cyan"/>
        </w:rPr>
        <w:t>strengthening Xi’s</w:t>
      </w:r>
      <w:r w:rsidRPr="00A25FB4">
        <w:rPr>
          <w:rStyle w:val="StyleUnderline"/>
        </w:rPr>
        <w:t xml:space="preserve"> personal </w:t>
      </w:r>
      <w:r w:rsidRPr="000120B4">
        <w:rPr>
          <w:rStyle w:val="StyleUnderline"/>
          <w:highlight w:val="cyan"/>
        </w:rPr>
        <w:t>authority</w:t>
      </w:r>
      <w:r w:rsidRPr="00A25FB4">
        <w:rPr>
          <w:rStyle w:val="StyleUnderline"/>
        </w:rPr>
        <w:t xml:space="preserve"> through these campaigns </w:t>
      </w:r>
      <w:r w:rsidRPr="000120B4">
        <w:rPr>
          <w:rStyle w:val="StyleUnderline"/>
          <w:highlight w:val="cyan"/>
        </w:rPr>
        <w:t xml:space="preserve">would </w:t>
      </w:r>
      <w:r w:rsidRPr="000120B4">
        <w:rPr>
          <w:rStyle w:val="Emphasis"/>
          <w:highlight w:val="cyan"/>
        </w:rPr>
        <w:t>help to overcome resistance</w:t>
      </w:r>
      <w:r w:rsidRPr="00740770">
        <w:rPr>
          <w:rStyle w:val="Emphasis"/>
        </w:rPr>
        <w:t xml:space="preserve"> </w:t>
      </w:r>
      <w:r w:rsidRPr="000120B4">
        <w:rPr>
          <w:rStyle w:val="Emphasis"/>
          <w:highlight w:val="cyan"/>
        </w:rPr>
        <w:t>because</w:t>
      </w:r>
      <w:r w:rsidRPr="00740770">
        <w:rPr>
          <w:rStyle w:val="Emphasis"/>
        </w:rPr>
        <w:t xml:space="preserve"> such </w:t>
      </w:r>
      <w:r w:rsidRPr="000120B4">
        <w:rPr>
          <w:rStyle w:val="Emphasis"/>
          <w:highlight w:val="cyan"/>
        </w:rPr>
        <w:t>propaganda and publicity created a</w:t>
      </w:r>
      <w:r w:rsidRPr="000120B4">
        <w:rPr>
          <w:rStyle w:val="Emphasis"/>
        </w:rPr>
        <w:t>n intangible</w:t>
      </w:r>
      <w:r w:rsidRPr="00740770">
        <w:rPr>
          <w:rStyle w:val="Emphasis"/>
        </w:rPr>
        <w:t xml:space="preserve"> but </w:t>
      </w:r>
      <w:r w:rsidRPr="000120B4">
        <w:rPr>
          <w:rStyle w:val="Emphasis"/>
          <w:highlight w:val="cyan"/>
        </w:rPr>
        <w:t>high-pressured atmosphere</w:t>
      </w:r>
      <w:r w:rsidRPr="00A25FB4">
        <w:rPr>
          <w:rStyle w:val="StyleUnderline"/>
        </w:rPr>
        <w:t>.</w:t>
      </w:r>
    </w:p>
    <w:p w14:paraId="6E7094FE" w14:textId="77777777" w:rsidR="00045041" w:rsidRDefault="00045041" w:rsidP="00045041">
      <w:pPr>
        <w:pStyle w:val="Heading3"/>
      </w:pPr>
      <w:r>
        <w:t xml:space="preserve">AT: Instability Inevitable – 2NC </w:t>
      </w:r>
    </w:p>
    <w:p w14:paraId="7010D1DA" w14:textId="77777777" w:rsidR="00045041" w:rsidRDefault="00045041" w:rsidP="00045041">
      <w:pPr>
        <w:pStyle w:val="Heading4"/>
      </w:pPr>
      <w:r>
        <w:t xml:space="preserve">Yes there is backlash to Xi now but continuing support in the coming months is key to continue his agenda. </w:t>
      </w:r>
    </w:p>
    <w:p w14:paraId="504F8285" w14:textId="77777777" w:rsidR="00045041" w:rsidRPr="00B90F89" w:rsidRDefault="00045041" w:rsidP="00045041">
      <w:pPr>
        <w:rPr>
          <w:sz w:val="16"/>
        </w:rPr>
      </w:pPr>
      <w:proofErr w:type="spellStart"/>
      <w:r w:rsidRPr="00B90F89">
        <w:rPr>
          <w:rStyle w:val="Style13ptBold"/>
        </w:rPr>
        <w:t>Nakazawa</w:t>
      </w:r>
      <w:proofErr w:type="spellEnd"/>
      <w:r w:rsidRPr="00B90F89">
        <w:rPr>
          <w:rStyle w:val="Style13ptBold"/>
        </w:rPr>
        <w:t>, 6/10/2016</w:t>
      </w:r>
      <w:r w:rsidRPr="00B90F89">
        <w:rPr>
          <w:sz w:val="16"/>
        </w:rPr>
        <w:t xml:space="preserve"> Katsuji, Nikkei senior staff writer, “Xi Jinping zeroes in on his next 'big tiger'” http://asia.nikkei.com/Politics-Economy/Policy-Politics/Xi-Jinping-zeroes-in-on-his-next-big-tiger</w:t>
      </w:r>
    </w:p>
    <w:p w14:paraId="154EF891" w14:textId="77777777" w:rsidR="00045041" w:rsidRDefault="00045041" w:rsidP="00045041">
      <w:pPr>
        <w:rPr>
          <w:rStyle w:val="StyleUnderline"/>
        </w:rPr>
      </w:pPr>
      <w:r w:rsidRPr="00B90F89">
        <w:rPr>
          <w:rStyle w:val="StyleUnderline"/>
        </w:rPr>
        <w:t>Since becoming China's</w:t>
      </w:r>
      <w:r w:rsidRPr="00B90F89">
        <w:rPr>
          <w:sz w:val="8"/>
        </w:rPr>
        <w:t xml:space="preserve"> top </w:t>
      </w:r>
      <w:r w:rsidRPr="00B90F89">
        <w:rPr>
          <w:rStyle w:val="StyleUnderline"/>
        </w:rPr>
        <w:t>leader</w:t>
      </w:r>
      <w:r w:rsidRPr="00B90F89">
        <w:rPr>
          <w:sz w:val="8"/>
        </w:rPr>
        <w:t xml:space="preserve"> more than three years ago, </w:t>
      </w:r>
      <w:r w:rsidRPr="000120B4">
        <w:rPr>
          <w:rStyle w:val="StyleUnderline"/>
          <w:highlight w:val="cyan"/>
        </w:rPr>
        <w:t>Xi has been wielding his anti-corruption campaign</w:t>
      </w:r>
      <w:r w:rsidRPr="00B90F89">
        <w:rPr>
          <w:rStyle w:val="StyleUnderline"/>
        </w:rPr>
        <w:t xml:space="preserve"> against his political foes and </w:t>
      </w:r>
      <w:r w:rsidRPr="000120B4">
        <w:rPr>
          <w:rStyle w:val="Emphasis"/>
          <w:highlight w:val="cyan"/>
        </w:rPr>
        <w:t>to consolidate power</w:t>
      </w:r>
      <w:r w:rsidRPr="00B90F89">
        <w:rPr>
          <w:rStyle w:val="StyleUnderline"/>
        </w:rPr>
        <w:t>.</w:t>
      </w:r>
      <w:r>
        <w:rPr>
          <w:rStyle w:val="StyleUnderline"/>
        </w:rPr>
        <w:t xml:space="preserve"> </w:t>
      </w:r>
      <w:r w:rsidRPr="00B90F89">
        <w:rPr>
          <w:rStyle w:val="StyleUnderline"/>
        </w:rPr>
        <w:t xml:space="preserve">He has managed to concentrate a </w:t>
      </w:r>
      <w:r w:rsidRPr="00B90F89">
        <w:rPr>
          <w:rStyle w:val="Emphasis"/>
        </w:rPr>
        <w:t>significant amount</w:t>
      </w:r>
      <w:r w:rsidRPr="00B90F89">
        <w:rPr>
          <w:sz w:val="8"/>
        </w:rPr>
        <w:t xml:space="preserve">, </w:t>
      </w:r>
      <w:r w:rsidRPr="00B90F89">
        <w:rPr>
          <w:rStyle w:val="StyleUnderline"/>
        </w:rPr>
        <w:t>but</w:t>
      </w:r>
      <w:r w:rsidRPr="00B90F89">
        <w:rPr>
          <w:sz w:val="8"/>
        </w:rPr>
        <w:t xml:space="preserve"> his "consciousness of the core" campaign resulted in his first political setback as president. When the campaign fizzled out, the Communist Youth League faction, which </w:t>
      </w:r>
      <w:r w:rsidRPr="000120B4">
        <w:rPr>
          <w:rStyle w:val="StyleUnderline"/>
          <w:highlight w:val="cyan"/>
        </w:rPr>
        <w:t>rivals</w:t>
      </w:r>
      <w:r w:rsidRPr="00B90F89">
        <w:rPr>
          <w:sz w:val="8"/>
        </w:rPr>
        <w:t xml:space="preserve"> the Princeling faction, seized on the opportunity to </w:t>
      </w:r>
      <w:r w:rsidRPr="000120B4">
        <w:rPr>
          <w:rStyle w:val="StyleUnderline"/>
          <w:highlight w:val="cyan"/>
        </w:rPr>
        <w:t>try to unsettle the Xi camp</w:t>
      </w:r>
      <w:r w:rsidRPr="00B90F89">
        <w:rPr>
          <w:sz w:val="8"/>
        </w:rPr>
        <w:t xml:space="preserve">. The Communist Youth League faction's main, albeit indirect, target was Wang, the graft buster. One of Wang's biggest purges was that of Ling </w:t>
      </w:r>
      <w:proofErr w:type="spellStart"/>
      <w:r w:rsidRPr="00B90F89">
        <w:rPr>
          <w:sz w:val="8"/>
        </w:rPr>
        <w:t>Jihua</w:t>
      </w:r>
      <w:proofErr w:type="spellEnd"/>
      <w:r w:rsidRPr="00B90F89">
        <w:rPr>
          <w:sz w:val="8"/>
        </w:rPr>
        <w:t xml:space="preserve">, a key member of the faction and a close aide to former President Hu. Anyway, online media outlets affiliated with the Communist Youth League faction launched tenacious attacks on Ren </w:t>
      </w:r>
      <w:proofErr w:type="spellStart"/>
      <w:r w:rsidRPr="00B90F89">
        <w:rPr>
          <w:sz w:val="8"/>
        </w:rPr>
        <w:t>Zhiqiang</w:t>
      </w:r>
      <w:proofErr w:type="spellEnd"/>
      <w:r w:rsidRPr="00B90F89">
        <w:rPr>
          <w:sz w:val="8"/>
        </w:rPr>
        <w:t xml:space="preserve">, an outspoken property tycoon belonging to the second red generation and an opinion leader on the internet. Ren and Wang are tight. The sharp-tongued blogger had been blasting media controls by the Communist Party's Publicity Department. His blog posts made a splash and won support among many Chinese netizens, but he came under a barrage of criticism from the department. That is when the media outlets affiliated with the Communist Youth League faction got involved. They also alluded to Ren's close relationship with Wang by asking, "Why is Ren </w:t>
      </w:r>
      <w:proofErr w:type="spellStart"/>
      <w:r w:rsidRPr="00B90F89">
        <w:rPr>
          <w:sz w:val="8"/>
        </w:rPr>
        <w:t>Zhiqiang</w:t>
      </w:r>
      <w:proofErr w:type="spellEnd"/>
      <w:r w:rsidRPr="00B90F89">
        <w:rPr>
          <w:sz w:val="8"/>
        </w:rPr>
        <w:t xml:space="preserve"> so confident?" The Communist Party's </w:t>
      </w:r>
      <w:proofErr w:type="spellStart"/>
      <w:r w:rsidRPr="00B90F89">
        <w:rPr>
          <w:sz w:val="8"/>
        </w:rPr>
        <w:t>Xicheng</w:t>
      </w:r>
      <w:proofErr w:type="spellEnd"/>
      <w:r w:rsidRPr="00B90F89">
        <w:rPr>
          <w:sz w:val="8"/>
        </w:rPr>
        <w:t xml:space="preserve"> district committee on May 2 announced that Ren had been placed on probation for a year for violating the party's political discipline code. </w:t>
      </w:r>
      <w:proofErr w:type="spellStart"/>
      <w:r w:rsidRPr="00B90F89">
        <w:rPr>
          <w:sz w:val="8"/>
        </w:rPr>
        <w:t>Xicheng</w:t>
      </w:r>
      <w:proofErr w:type="spellEnd"/>
      <w:r w:rsidRPr="00B90F89">
        <w:rPr>
          <w:sz w:val="8"/>
        </w:rPr>
        <w:t xml:space="preserve"> is a district in Beijing. </w:t>
      </w:r>
      <w:r w:rsidRPr="000120B4">
        <w:rPr>
          <w:rStyle w:val="StyleUnderline"/>
          <w:highlight w:val="cyan"/>
        </w:rPr>
        <w:t>Xi's political position has been stronger in the past</w:t>
      </w:r>
      <w:r w:rsidRPr="00B90F89">
        <w:rPr>
          <w:rStyle w:val="StyleUnderline"/>
        </w:rPr>
        <w:t xml:space="preserve">. </w:t>
      </w:r>
      <w:r w:rsidRPr="000120B4">
        <w:rPr>
          <w:rStyle w:val="StyleUnderline"/>
          <w:highlight w:val="cyan"/>
        </w:rPr>
        <w:t xml:space="preserve">He is now </w:t>
      </w:r>
      <w:r w:rsidRPr="000120B4">
        <w:rPr>
          <w:rStyle w:val="Emphasis"/>
          <w:highlight w:val="cyan"/>
        </w:rPr>
        <w:t>facing strong headwinds</w:t>
      </w:r>
      <w:r w:rsidRPr="00B90F89">
        <w:rPr>
          <w:sz w:val="8"/>
        </w:rPr>
        <w:t xml:space="preserve"> </w:t>
      </w:r>
      <w:r w:rsidRPr="00B90F89">
        <w:rPr>
          <w:rStyle w:val="StyleUnderline"/>
        </w:rPr>
        <w:t>-- concerns</w:t>
      </w:r>
      <w:r w:rsidRPr="00B90F89">
        <w:rPr>
          <w:sz w:val="8"/>
        </w:rPr>
        <w:t xml:space="preserve"> among some party officials </w:t>
      </w:r>
      <w:r w:rsidRPr="00B90F89">
        <w:rPr>
          <w:rStyle w:val="StyleUnderline"/>
        </w:rPr>
        <w:t>about his governing style,</w:t>
      </w:r>
      <w:r w:rsidRPr="00B90F89">
        <w:rPr>
          <w:sz w:val="8"/>
        </w:rPr>
        <w:t xml:space="preserve"> his tough </w:t>
      </w:r>
      <w:r w:rsidRPr="00B90F89">
        <w:rPr>
          <w:rStyle w:val="StyleUnderline"/>
        </w:rPr>
        <w:t>media controls and the slowing Chinese economy.</w:t>
      </w:r>
      <w:r>
        <w:rPr>
          <w:rStyle w:val="StyleUnderline"/>
        </w:rPr>
        <w:t xml:space="preserve"> </w:t>
      </w:r>
      <w:r w:rsidRPr="00B90F89">
        <w:rPr>
          <w:sz w:val="8"/>
        </w:rPr>
        <w:t xml:space="preserve">In a noteworthy development, </w:t>
      </w:r>
      <w:r w:rsidRPr="00B90F89">
        <w:rPr>
          <w:rStyle w:val="StyleUnderline"/>
        </w:rPr>
        <w:t>Chinese Premier Li Keqiang</w:t>
      </w:r>
      <w:r w:rsidRPr="00B90F89">
        <w:rPr>
          <w:sz w:val="8"/>
        </w:rPr>
        <w:t xml:space="preserve">, fully realizing how China's political landscape has begun to shift, albeit slightly, in his favor, finally </w:t>
      </w:r>
      <w:r w:rsidRPr="00B90F89">
        <w:rPr>
          <w:rStyle w:val="StyleUnderline"/>
        </w:rPr>
        <w:t xml:space="preserve">made up his mind a couple months ago to take a first step in his </w:t>
      </w:r>
      <w:r w:rsidRPr="00B90F89">
        <w:rPr>
          <w:rStyle w:val="Emphasis"/>
        </w:rPr>
        <w:t>efforts to counter Xi's unrivaled power.</w:t>
      </w:r>
      <w:r>
        <w:rPr>
          <w:rStyle w:val="StyleUnderline"/>
        </w:rPr>
        <w:t xml:space="preserve"> </w:t>
      </w:r>
      <w:r w:rsidRPr="00B90F89">
        <w:rPr>
          <w:sz w:val="8"/>
        </w:rPr>
        <w:t xml:space="preserve">Premier Li is ranked second in the Communist Party hierarchy, after Xi. He was supposed to serve as China's economic czar in Xi's administration. But Li Keqiang actually has no such authority because Xi has consolidated so much power in his own hands. Chinese Premier Li Keqiang So on April 15, Li Keqiang visited Tsinghua University, a prestigious educational institution in Beijing and Xi's alma mater, before visiting Peking University, his own alma mater, later the same day. Premier Li made the visits to drum up support among students and intellectuals. While China's No. 2 is betting big on intellectuals, </w:t>
      </w:r>
      <w:r w:rsidRPr="000120B4">
        <w:rPr>
          <w:rStyle w:val="StyleUnderline"/>
          <w:highlight w:val="cyan"/>
        </w:rPr>
        <w:t xml:space="preserve">Xi </w:t>
      </w:r>
      <w:r w:rsidRPr="000120B4">
        <w:rPr>
          <w:rStyle w:val="Emphasis"/>
          <w:highlight w:val="cyan"/>
        </w:rPr>
        <w:t>counts on the military</w:t>
      </w:r>
      <w:r w:rsidRPr="000120B4">
        <w:rPr>
          <w:rStyle w:val="StyleUnderline"/>
          <w:highlight w:val="cyan"/>
        </w:rPr>
        <w:t xml:space="preserve"> and </w:t>
      </w:r>
      <w:r w:rsidRPr="000120B4">
        <w:rPr>
          <w:rStyle w:val="Emphasis"/>
          <w:highlight w:val="cyan"/>
        </w:rPr>
        <w:t>general public</w:t>
      </w:r>
      <w:r w:rsidRPr="000120B4">
        <w:rPr>
          <w:rStyle w:val="StyleUnderline"/>
          <w:highlight w:val="cyan"/>
        </w:rPr>
        <w:t xml:space="preserve"> to contain any moves by</w:t>
      </w:r>
      <w:r w:rsidRPr="00B90F89">
        <w:rPr>
          <w:rStyle w:val="StyleUnderline"/>
        </w:rPr>
        <w:t xml:space="preserve"> Li and other political </w:t>
      </w:r>
      <w:r w:rsidRPr="000120B4">
        <w:rPr>
          <w:rStyle w:val="StyleUnderline"/>
          <w:highlight w:val="cyan"/>
        </w:rPr>
        <w:t>foes</w:t>
      </w:r>
      <w:r w:rsidRPr="00B90F89">
        <w:rPr>
          <w:rStyle w:val="StyleUnderline"/>
        </w:rPr>
        <w:t>.</w:t>
      </w:r>
      <w:r>
        <w:rPr>
          <w:rStyle w:val="StyleUnderline"/>
        </w:rPr>
        <w:t xml:space="preserve"> </w:t>
      </w:r>
      <w:r w:rsidRPr="00B90F89">
        <w:rPr>
          <w:sz w:val="8"/>
        </w:rPr>
        <w:t xml:space="preserve">Li Keqiang also has begun to aggressively speak about the anti-corruption campaign, over which Xi is supposed to have exclusive jurisdiction. Former President Hu and Premier Li have been the top leaders of the Communist Youth League faction. Hu has retired, though, and Li is now expected to hold the faction together. Xi's counterattack But despite the Communist Youth League faction's hostile gambit, Xi and Wang have never flinched. In fact, Xi effectively launched a massive counterattack against his political foes only a day after the Communist Party's </w:t>
      </w:r>
      <w:proofErr w:type="spellStart"/>
      <w:r w:rsidRPr="00B90F89">
        <w:rPr>
          <w:sz w:val="8"/>
        </w:rPr>
        <w:t>Xicheng</w:t>
      </w:r>
      <w:proofErr w:type="spellEnd"/>
      <w:r w:rsidRPr="00B90F89">
        <w:rPr>
          <w:sz w:val="8"/>
        </w:rPr>
        <w:t xml:space="preserve"> district committee announced that Ren had been placed on probation. On May 3, the People's Daily, the mouthpiece of the Communist Party, published the full text of a speech that Xi delivered four months earlier during a meeting of the Central Commission for Discipline Inspection. In the speech, Xi strongly warned of "cabals and cliques" in the Communist Party. The full text was published, apparently as a prelude to a fresh wave of purges targeting those who are deemed corrupt officials, such as Li </w:t>
      </w:r>
      <w:proofErr w:type="spellStart"/>
      <w:r w:rsidRPr="00B90F89">
        <w:rPr>
          <w:sz w:val="8"/>
        </w:rPr>
        <w:t>Yunfeng</w:t>
      </w:r>
      <w:proofErr w:type="spellEnd"/>
      <w:r w:rsidRPr="00B90F89">
        <w:rPr>
          <w:sz w:val="8"/>
        </w:rPr>
        <w:t xml:space="preserve">. One observer in Beijing said </w:t>
      </w:r>
      <w:r w:rsidRPr="00B90F89">
        <w:rPr>
          <w:rStyle w:val="StyleUnderline"/>
        </w:rPr>
        <w:t>Xi "is now trying to regain some lost political ground" ahead of both this summer's</w:t>
      </w:r>
      <w:r w:rsidRPr="00B90F89">
        <w:rPr>
          <w:sz w:val="8"/>
        </w:rPr>
        <w:t xml:space="preserve"> so-called </w:t>
      </w:r>
      <w:proofErr w:type="spellStart"/>
      <w:r w:rsidRPr="000120B4">
        <w:rPr>
          <w:rStyle w:val="Emphasis"/>
          <w:highlight w:val="cyan"/>
        </w:rPr>
        <w:t>Beidaihe</w:t>
      </w:r>
      <w:proofErr w:type="spellEnd"/>
      <w:r w:rsidRPr="000120B4">
        <w:rPr>
          <w:rStyle w:val="Emphasis"/>
          <w:highlight w:val="cyan"/>
        </w:rPr>
        <w:t xml:space="preserve"> meeting and the</w:t>
      </w:r>
      <w:r w:rsidRPr="00B90F89">
        <w:rPr>
          <w:rStyle w:val="Emphasis"/>
        </w:rPr>
        <w:t xml:space="preserve"> Communist Party's next quinquennial national </w:t>
      </w:r>
      <w:r w:rsidRPr="000120B4">
        <w:rPr>
          <w:rStyle w:val="Emphasis"/>
          <w:highlight w:val="cyan"/>
        </w:rPr>
        <w:t>congress, in 2017</w:t>
      </w:r>
      <w:r w:rsidRPr="00B90F89">
        <w:rPr>
          <w:rStyle w:val="Emphasis"/>
        </w:rPr>
        <w:t xml:space="preserve">, where </w:t>
      </w:r>
      <w:r w:rsidRPr="000120B4">
        <w:rPr>
          <w:rStyle w:val="Emphasis"/>
          <w:highlight w:val="cyan"/>
        </w:rPr>
        <w:t>top-level personnel changes will be made</w:t>
      </w:r>
      <w:r w:rsidRPr="00B90F89">
        <w:rPr>
          <w:rStyle w:val="Emphasis"/>
        </w:rPr>
        <w:t>.</w:t>
      </w:r>
      <w:r>
        <w:rPr>
          <w:rStyle w:val="Emphasis"/>
        </w:rPr>
        <w:t xml:space="preserve"> </w:t>
      </w:r>
      <w:r w:rsidRPr="00B90F89">
        <w:rPr>
          <w:rStyle w:val="StyleUnderline"/>
        </w:rPr>
        <w:t>The</w:t>
      </w:r>
      <w:r w:rsidRPr="00B90F89">
        <w:rPr>
          <w:sz w:val="8"/>
        </w:rPr>
        <w:t xml:space="preserve"> Communist Party has held the closed-door </w:t>
      </w:r>
      <w:proofErr w:type="spellStart"/>
      <w:r w:rsidRPr="00B90F89">
        <w:rPr>
          <w:rStyle w:val="StyleUnderline"/>
        </w:rPr>
        <w:t>Beidaihe</w:t>
      </w:r>
      <w:proofErr w:type="spellEnd"/>
      <w:r w:rsidRPr="00B90F89">
        <w:rPr>
          <w:sz w:val="8"/>
        </w:rPr>
        <w:t xml:space="preserve"> meeting in the seaside resort city of the same name in Hebei Province every summer for years now. The </w:t>
      </w:r>
      <w:r w:rsidRPr="00B90F89">
        <w:rPr>
          <w:rStyle w:val="StyleUnderline"/>
        </w:rPr>
        <w:t>conclave brings together the country's current leaders and elders from earlier generations to informally discuss important issues</w:t>
      </w:r>
      <w:r w:rsidRPr="00B90F89">
        <w:rPr>
          <w:sz w:val="8"/>
        </w:rPr>
        <w:t xml:space="preserve">. Premier Li and Li </w:t>
      </w:r>
      <w:proofErr w:type="spellStart"/>
      <w:r w:rsidRPr="00B90F89">
        <w:rPr>
          <w:sz w:val="8"/>
        </w:rPr>
        <w:t>Yuanchao</w:t>
      </w:r>
      <w:proofErr w:type="spellEnd"/>
      <w:r w:rsidRPr="00B90F89">
        <w:rPr>
          <w:sz w:val="8"/>
        </w:rPr>
        <w:t xml:space="preserve">, Li </w:t>
      </w:r>
      <w:proofErr w:type="spellStart"/>
      <w:r w:rsidRPr="00B90F89">
        <w:rPr>
          <w:sz w:val="8"/>
        </w:rPr>
        <w:t>Yunfeng's</w:t>
      </w:r>
      <w:proofErr w:type="spellEnd"/>
      <w:r w:rsidRPr="00B90F89">
        <w:rPr>
          <w:sz w:val="8"/>
        </w:rPr>
        <w:t xml:space="preserve"> mentor, are both graduates of Peking University. They are also both students of Li </w:t>
      </w:r>
      <w:proofErr w:type="spellStart"/>
      <w:r w:rsidRPr="00B90F89">
        <w:rPr>
          <w:sz w:val="8"/>
        </w:rPr>
        <w:t>Yining</w:t>
      </w:r>
      <w:proofErr w:type="spellEnd"/>
      <w:r w:rsidRPr="00B90F89">
        <w:rPr>
          <w:sz w:val="8"/>
        </w:rPr>
        <w:t xml:space="preserve">, a prominent Chinese economist. Xi has been more alarmed by Li </w:t>
      </w:r>
      <w:proofErr w:type="spellStart"/>
      <w:r w:rsidRPr="00B90F89">
        <w:rPr>
          <w:sz w:val="8"/>
        </w:rPr>
        <w:t>Yuanchao</w:t>
      </w:r>
      <w:proofErr w:type="spellEnd"/>
      <w:r w:rsidRPr="00B90F89">
        <w:rPr>
          <w:sz w:val="8"/>
        </w:rPr>
        <w:t xml:space="preserve"> than by Premier Li, whom Xi sees as lacking in political sense. Li </w:t>
      </w:r>
      <w:proofErr w:type="spellStart"/>
      <w:r w:rsidRPr="00B90F89">
        <w:rPr>
          <w:sz w:val="8"/>
        </w:rPr>
        <w:t>Yuanchao</w:t>
      </w:r>
      <w:proofErr w:type="spellEnd"/>
      <w:r w:rsidRPr="00B90F89">
        <w:rPr>
          <w:sz w:val="8"/>
        </w:rPr>
        <w:t xml:space="preserve"> once served as the head of the Communist Party's Organization Department and is widely known to be shrewd. Fierce tug-of-war By detaining Jiangsu "tiger" Li </w:t>
      </w:r>
      <w:proofErr w:type="spellStart"/>
      <w:r w:rsidRPr="00B90F89">
        <w:rPr>
          <w:sz w:val="8"/>
        </w:rPr>
        <w:t>Yunfeng</w:t>
      </w:r>
      <w:proofErr w:type="spellEnd"/>
      <w:r w:rsidRPr="00B90F89">
        <w:rPr>
          <w:sz w:val="8"/>
        </w:rPr>
        <w:t xml:space="preserve">, Xi is pressuring former President Jiang's group, known as the Shanghai faction, as well as the Communist Youth League faction. These factions have strong influence in Jiangsu. Besides being a close aide to Li </w:t>
      </w:r>
      <w:proofErr w:type="spellStart"/>
      <w:r w:rsidRPr="00B90F89">
        <w:rPr>
          <w:sz w:val="8"/>
        </w:rPr>
        <w:t>Yuanchao</w:t>
      </w:r>
      <w:proofErr w:type="spellEnd"/>
      <w:r w:rsidRPr="00B90F89">
        <w:rPr>
          <w:sz w:val="8"/>
        </w:rPr>
        <w:t xml:space="preserve">, Li </w:t>
      </w:r>
      <w:proofErr w:type="spellStart"/>
      <w:r w:rsidRPr="00B90F89">
        <w:rPr>
          <w:sz w:val="8"/>
        </w:rPr>
        <w:t>Yunfeng</w:t>
      </w:r>
      <w:proofErr w:type="spellEnd"/>
      <w:r w:rsidRPr="00B90F89">
        <w:rPr>
          <w:sz w:val="8"/>
        </w:rPr>
        <w:t xml:space="preserve"> has personal connections with the Shanghai faction. President Xi wants to prevent the two factions from forming a united front against him. This is why Jiangsu is again bearing the brunt of Xi's anti-corruption crusade. Zhou </w:t>
      </w:r>
      <w:proofErr w:type="spellStart"/>
      <w:r w:rsidRPr="00B90F89">
        <w:rPr>
          <w:sz w:val="8"/>
        </w:rPr>
        <w:t>Yongkang</w:t>
      </w:r>
      <w:proofErr w:type="spellEnd"/>
      <w:r w:rsidRPr="00B90F89">
        <w:rPr>
          <w:sz w:val="8"/>
        </w:rPr>
        <w:t xml:space="preserve">, a former member of the Politburo Standing Committee belonging to the Jiang-led faction, already has been purged in Xi's anti-corruption campaign. Zhou was born in Wuxi, Jiangsu. Yang </w:t>
      </w:r>
      <w:proofErr w:type="spellStart"/>
      <w:r w:rsidRPr="00B90F89">
        <w:rPr>
          <w:sz w:val="8"/>
        </w:rPr>
        <w:t>Weize</w:t>
      </w:r>
      <w:proofErr w:type="spellEnd"/>
      <w:r w:rsidRPr="00B90F89">
        <w:rPr>
          <w:sz w:val="8"/>
        </w:rPr>
        <w:t xml:space="preserve">, a former top official in Nanjing, the capital of Jiangsu, also has been purged. Yang is close to Jiang and Zhou. Meanwhile, Li </w:t>
      </w:r>
      <w:proofErr w:type="spellStart"/>
      <w:r w:rsidRPr="00B90F89">
        <w:rPr>
          <w:sz w:val="8"/>
        </w:rPr>
        <w:t>Yuanchao</w:t>
      </w:r>
      <w:proofErr w:type="spellEnd"/>
      <w:r w:rsidRPr="00B90F89">
        <w:rPr>
          <w:sz w:val="8"/>
        </w:rPr>
        <w:t xml:space="preserve"> made a public appearance at a round-table discussion on June 1 -- only two days after the corruption probe into Li </w:t>
      </w:r>
      <w:proofErr w:type="spellStart"/>
      <w:r w:rsidRPr="00B90F89">
        <w:rPr>
          <w:sz w:val="8"/>
        </w:rPr>
        <w:t>Yunfeng</w:t>
      </w:r>
      <w:proofErr w:type="spellEnd"/>
      <w:r w:rsidRPr="00B90F89">
        <w:rPr>
          <w:sz w:val="8"/>
        </w:rPr>
        <w:t xml:space="preserve"> was announced -- in an apparent bid to make his presence felt. As things stand now, Xi has two options regarding Li </w:t>
      </w:r>
      <w:proofErr w:type="spellStart"/>
      <w:r w:rsidRPr="00B90F89">
        <w:rPr>
          <w:sz w:val="8"/>
        </w:rPr>
        <w:t>Yuanchao</w:t>
      </w:r>
      <w:proofErr w:type="spellEnd"/>
      <w:r w:rsidRPr="00B90F89">
        <w:rPr>
          <w:sz w:val="8"/>
        </w:rPr>
        <w:t xml:space="preserve">. One is to actually crack down on him, which would be risky but significantly impact top-level personnel changes at the Communist Party's 2017 national congress in Xi's favor. The other option is to stop one step short of actually cracking down on the head clerk if he and other members of the Communist Youth League faction show a willingness to come to heel. At least two other figures hold keys in this power struggle -- the elders Hu and Jiang. </w:t>
      </w:r>
      <w:r w:rsidRPr="000120B4">
        <w:rPr>
          <w:rStyle w:val="StyleUnderline"/>
          <w:highlight w:val="cyan"/>
        </w:rPr>
        <w:t>China's</w:t>
      </w:r>
      <w:r w:rsidRPr="00B90F89">
        <w:rPr>
          <w:rStyle w:val="StyleUnderline"/>
        </w:rPr>
        <w:t xml:space="preserve"> complicated and </w:t>
      </w:r>
      <w:r w:rsidRPr="000120B4">
        <w:rPr>
          <w:rStyle w:val="Emphasis"/>
          <w:highlight w:val="cyan"/>
        </w:rPr>
        <w:t>fierce political tug-of-war will continue</w:t>
      </w:r>
      <w:r w:rsidRPr="00B90F89">
        <w:rPr>
          <w:rStyle w:val="Emphasis"/>
        </w:rPr>
        <w:t xml:space="preserve"> behind the scenes </w:t>
      </w:r>
      <w:r w:rsidRPr="00B90F89">
        <w:rPr>
          <w:rStyle w:val="StyleUnderline"/>
        </w:rPr>
        <w:t xml:space="preserve">in the run-up to this summer's </w:t>
      </w:r>
      <w:proofErr w:type="spellStart"/>
      <w:r w:rsidRPr="00B90F89">
        <w:rPr>
          <w:rStyle w:val="StyleUnderline"/>
        </w:rPr>
        <w:t>Beidaihe</w:t>
      </w:r>
      <w:proofErr w:type="spellEnd"/>
      <w:r w:rsidRPr="00B90F89">
        <w:rPr>
          <w:rStyle w:val="StyleUnderline"/>
        </w:rPr>
        <w:t xml:space="preserve"> meeting.</w:t>
      </w:r>
    </w:p>
    <w:p w14:paraId="11A29AC3" w14:textId="77777777" w:rsidR="00045041" w:rsidRDefault="00045041" w:rsidP="00045041">
      <w:pPr>
        <w:pStyle w:val="Heading3"/>
      </w:pPr>
      <w:r>
        <w:t>AT: CCP Resilient</w:t>
      </w:r>
    </w:p>
    <w:p w14:paraId="2617D447" w14:textId="77777777" w:rsidR="00045041" w:rsidRDefault="00045041" w:rsidP="00045041">
      <w:pPr>
        <w:pStyle w:val="Heading4"/>
      </w:pPr>
      <w:r>
        <w:t xml:space="preserve">Resilience is irrelevant – Even if the CCP doesn’t completely collapse legitimacy challenges will cause </w:t>
      </w:r>
      <w:proofErr w:type="spellStart"/>
      <w:r>
        <w:t>lashout</w:t>
      </w:r>
      <w:proofErr w:type="spellEnd"/>
      <w:r>
        <w:t xml:space="preserve"> to regain stability which triggers our impacts. </w:t>
      </w:r>
    </w:p>
    <w:p w14:paraId="7B376C6D" w14:textId="77777777" w:rsidR="00045041" w:rsidRDefault="00045041" w:rsidP="00045041">
      <w:pPr>
        <w:pStyle w:val="Heading4"/>
      </w:pPr>
      <w:r>
        <w:t xml:space="preserve">Not resilient – their evidence misunderstands the current political situation and only applies if party loyalty and economic stability is achieved. </w:t>
      </w:r>
    </w:p>
    <w:p w14:paraId="18477A20" w14:textId="77777777" w:rsidR="00045041" w:rsidRPr="00195785" w:rsidRDefault="00045041" w:rsidP="00045041">
      <w:pPr>
        <w:rPr>
          <w:sz w:val="18"/>
        </w:rPr>
      </w:pPr>
      <w:r w:rsidRPr="00195785">
        <w:rPr>
          <w:rStyle w:val="Style13ptBold"/>
        </w:rPr>
        <w:t xml:space="preserve">Mo </w:t>
      </w:r>
      <w:proofErr w:type="spellStart"/>
      <w:r w:rsidRPr="00195785">
        <w:rPr>
          <w:rStyle w:val="Style13ptBold"/>
          <w:highlight w:val="cyan"/>
        </w:rPr>
        <w:t>Zhixu</w:t>
      </w:r>
      <w:proofErr w:type="spellEnd"/>
      <w:r w:rsidRPr="00195785">
        <w:rPr>
          <w:rStyle w:val="Style13ptBold"/>
        </w:rPr>
        <w:t xml:space="preserve"> Contributor and writer for “China Change” </w:t>
      </w:r>
      <w:r w:rsidRPr="00195785">
        <w:rPr>
          <w:rStyle w:val="Style13ptBold"/>
          <w:highlight w:val="cyan"/>
        </w:rPr>
        <w:t>4-6-16</w:t>
      </w:r>
      <w:r>
        <w:rPr>
          <w:rStyle w:val="Style13ptBold"/>
        </w:rPr>
        <w:t xml:space="preserve"> </w:t>
      </w:r>
      <w:r w:rsidRPr="00195785">
        <w:rPr>
          <w:sz w:val="18"/>
        </w:rPr>
        <w:t>“China’s Future: Unstable and Unsettled” https://chinachange.org/2016/04/06/chinas-future-unstable-and-unsettled/</w:t>
      </w:r>
    </w:p>
    <w:p w14:paraId="0924E017" w14:textId="77777777" w:rsidR="00045041" w:rsidRPr="002B3DD4" w:rsidRDefault="00045041" w:rsidP="00045041">
      <w:pPr>
        <w:rPr>
          <w:sz w:val="10"/>
        </w:rPr>
      </w:pPr>
      <w:r w:rsidRPr="002B3DD4">
        <w:rPr>
          <w:sz w:val="10"/>
        </w:rPr>
        <w:t xml:space="preserve">How did the illusion of authoritarian resilience disappear so quickly? No doubt this is a question shared by quite a few outside observers and thinkers inside China, with each one of them likely to put forward a different answer. But in my view, </w:t>
      </w:r>
      <w:r w:rsidRPr="002B3DD4">
        <w:rPr>
          <w:rStyle w:val="StyleUnderline"/>
        </w:rPr>
        <w:t xml:space="preserve">there are a few fundamental reasons why </w:t>
      </w:r>
      <w:r w:rsidRPr="000120B4">
        <w:rPr>
          <w:rStyle w:val="StyleUnderline"/>
        </w:rPr>
        <w:t>the illusion of authoritarian resilience faded</w:t>
      </w:r>
      <w:r w:rsidRPr="002B3DD4">
        <w:rPr>
          <w:rStyle w:val="StyleUnderline"/>
        </w:rPr>
        <w:t xml:space="preserve"> so suddenly</w:t>
      </w:r>
      <w:r w:rsidRPr="002B3DD4">
        <w:rPr>
          <w:sz w:val="10"/>
        </w:rPr>
        <w:t xml:space="preserve">. First, </w:t>
      </w:r>
      <w:r w:rsidRPr="002B3DD4">
        <w:rPr>
          <w:rStyle w:val="StyleUnderline"/>
        </w:rPr>
        <w:t>the basic factors accounting for the continued survival</w:t>
      </w:r>
      <w:r w:rsidRPr="002B3DD4">
        <w:rPr>
          <w:sz w:val="10"/>
        </w:rPr>
        <w:t xml:space="preserve"> (or authoritarian resilience) of the post-Tiananmen regime—</w:t>
      </w:r>
      <w:r w:rsidRPr="000120B4">
        <w:rPr>
          <w:rStyle w:val="StyleUnderline"/>
          <w:highlight w:val="cyan"/>
        </w:rPr>
        <w:t>things like elite cohesion, performance legitimacy, absorption of</w:t>
      </w:r>
      <w:r w:rsidRPr="002B3DD4">
        <w:rPr>
          <w:rStyle w:val="StyleUnderline"/>
        </w:rPr>
        <w:t xml:space="preserve"> emerging </w:t>
      </w:r>
      <w:r w:rsidRPr="000120B4">
        <w:rPr>
          <w:rStyle w:val="StyleUnderline"/>
          <w:highlight w:val="cyan"/>
        </w:rPr>
        <w:t>elites</w:t>
      </w:r>
      <w:r w:rsidRPr="002B3DD4">
        <w:rPr>
          <w:sz w:val="10"/>
        </w:rPr>
        <w:t xml:space="preserve">, a </w:t>
      </w:r>
      <w:r w:rsidRPr="002B3DD4">
        <w:rPr>
          <w:rStyle w:val="StyleUnderline"/>
        </w:rPr>
        <w:t>foreign policy</w:t>
      </w:r>
      <w:r w:rsidRPr="002B3DD4">
        <w:rPr>
          <w:sz w:val="10"/>
        </w:rPr>
        <w:t xml:space="preserve"> of “concealing one’s strengths and biding one’s time”—</w:t>
      </w:r>
      <w:r w:rsidRPr="000120B4">
        <w:rPr>
          <w:rStyle w:val="StyleUnderline"/>
          <w:highlight w:val="cyan"/>
        </w:rPr>
        <w:t>were all</w:t>
      </w:r>
      <w:r w:rsidRPr="002B3DD4">
        <w:rPr>
          <w:rStyle w:val="StyleUnderline"/>
        </w:rPr>
        <w:t xml:space="preserve"> </w:t>
      </w:r>
      <w:r w:rsidRPr="002B3DD4">
        <w:rPr>
          <w:sz w:val="10"/>
        </w:rPr>
        <w:t xml:space="preserve">probably </w:t>
      </w:r>
      <w:r w:rsidRPr="000120B4">
        <w:rPr>
          <w:rStyle w:val="StyleUnderline"/>
          <w:highlight w:val="cyan"/>
        </w:rPr>
        <w:t>responses to the crisis</w:t>
      </w:r>
      <w:r w:rsidRPr="002B3DD4">
        <w:rPr>
          <w:rStyle w:val="StyleUnderline"/>
        </w:rPr>
        <w:t xml:space="preserve"> of 1989</w:t>
      </w:r>
      <w:r w:rsidRPr="002B3DD4">
        <w:rPr>
          <w:sz w:val="10"/>
        </w:rPr>
        <w:t xml:space="preserve">. For example, </w:t>
      </w:r>
      <w:r w:rsidRPr="002B3DD4">
        <w:rPr>
          <w:rStyle w:val="StyleUnderline"/>
        </w:rPr>
        <w:t xml:space="preserve">elite cohesion was to a great degree spurred on by </w:t>
      </w:r>
      <w:r w:rsidRPr="000120B4">
        <w:rPr>
          <w:rStyle w:val="StyleUnderline"/>
        </w:rPr>
        <w:t>the</w:t>
      </w:r>
      <w:r w:rsidRPr="002B3DD4">
        <w:rPr>
          <w:rStyle w:val="StyleUnderline"/>
        </w:rPr>
        <w:t xml:space="preserve"> sense of</w:t>
      </w:r>
      <w:r w:rsidRPr="002B3DD4">
        <w:rPr>
          <w:sz w:val="10"/>
        </w:rPr>
        <w:t xml:space="preserve"> crisis brought on by the June Fourth crackdown and the collapsing regimes in the Soviet Union and Eastern Europe. </w:t>
      </w:r>
      <w:r w:rsidRPr="002B3DD4">
        <w:rPr>
          <w:rStyle w:val="StyleUnderline"/>
        </w:rPr>
        <w:t xml:space="preserve">Sensing themselves to be “all in the same boat,” </w:t>
      </w:r>
      <w:r w:rsidRPr="000120B4">
        <w:rPr>
          <w:rStyle w:val="StyleUnderline"/>
        </w:rPr>
        <w:t>these elites found temporary</w:t>
      </w:r>
      <w:r w:rsidRPr="002B3DD4">
        <w:rPr>
          <w:rStyle w:val="StyleUnderline"/>
        </w:rPr>
        <w:t xml:space="preserve"> common </w:t>
      </w:r>
      <w:r w:rsidRPr="000120B4">
        <w:rPr>
          <w:rStyle w:val="StyleUnderline"/>
        </w:rPr>
        <w:t>cause a</w:t>
      </w:r>
      <w:r w:rsidRPr="002B3DD4">
        <w:rPr>
          <w:rStyle w:val="StyleUnderline"/>
        </w:rPr>
        <w:t>nd for a while obeyed the rules regarding fixed terms of office and collective leadership</w:t>
      </w:r>
      <w:r w:rsidRPr="002B3DD4">
        <w:rPr>
          <w:sz w:val="10"/>
        </w:rPr>
        <w:t xml:space="preserve">. However, this sense of crisis was bound to fade over time. In other words, </w:t>
      </w:r>
      <w:r w:rsidRPr="000120B4">
        <w:rPr>
          <w:rStyle w:val="StyleUnderline"/>
          <w:highlight w:val="cyan"/>
        </w:rPr>
        <w:t xml:space="preserve">these may have been </w:t>
      </w:r>
      <w:r w:rsidRPr="000120B4">
        <w:rPr>
          <w:rStyle w:val="Emphasis"/>
          <w:highlight w:val="cyan"/>
        </w:rPr>
        <w:t>short-term</w:t>
      </w:r>
      <w:r w:rsidRPr="002B3DD4">
        <w:rPr>
          <w:rStyle w:val="StyleUnderline"/>
        </w:rPr>
        <w:t xml:space="preserve"> phenomena from the very beginning</w:t>
      </w:r>
      <w:r w:rsidRPr="002B3DD4">
        <w:rPr>
          <w:sz w:val="10"/>
        </w:rPr>
        <w:t>, rather than systemic phenomena. Other things like a pragmatic foreign policy, emphasis on economic development, or co-optation of new social elites can all be explained similarly. If the basic factors accounting for the continued survival (or authoritarian resilience) of the post-Tiananmen regime were reactions to the June Fourth crackdown, then you can’t ignore the fact that the June Fourth crackdown was carried out in order to maintain dictatorship, prevent liberalization, and “refuse to give in even a bit” (“</w:t>
      </w:r>
      <w:r w:rsidRPr="002B3DD4">
        <w:rPr>
          <w:rFonts w:ascii="Malgun Gothic" w:hAnsi="Malgun Gothic" w:cs="Malgun Gothic"/>
          <w:sz w:val="10"/>
        </w:rPr>
        <w:t>一步都不能退</w:t>
      </w:r>
      <w:r w:rsidRPr="002B3DD4">
        <w:rPr>
          <w:rFonts w:cs="Calibri"/>
          <w:sz w:val="10"/>
        </w:rPr>
        <w:t>”</w:t>
      </w:r>
      <w:r w:rsidRPr="002B3DD4">
        <w:rPr>
          <w:sz w:val="10"/>
        </w:rPr>
        <w:t xml:space="preserve">). </w:t>
      </w:r>
      <w:r w:rsidRPr="002B3DD4">
        <w:rPr>
          <w:rStyle w:val="StyleUnderline"/>
        </w:rPr>
        <w:t xml:space="preserve">This means that </w:t>
      </w:r>
      <w:r w:rsidRPr="000120B4">
        <w:rPr>
          <w:rStyle w:val="StyleUnderline"/>
          <w:highlight w:val="cyan"/>
        </w:rPr>
        <w:t>so-called authoritarian resilience was,</w:t>
      </w:r>
      <w:r w:rsidRPr="002B3DD4">
        <w:rPr>
          <w:rStyle w:val="StyleUnderline"/>
        </w:rPr>
        <w:t xml:space="preserve"> from the beginning, </w:t>
      </w:r>
      <w:r w:rsidRPr="000120B4">
        <w:rPr>
          <w:rStyle w:val="StyleUnderline"/>
          <w:highlight w:val="cyan"/>
        </w:rPr>
        <w:t>always bounded by the goals of</w:t>
      </w:r>
      <w:r w:rsidRPr="002B3DD4">
        <w:rPr>
          <w:rStyle w:val="StyleUnderline"/>
        </w:rPr>
        <w:t xml:space="preserve"> </w:t>
      </w:r>
      <w:r w:rsidRPr="000120B4">
        <w:rPr>
          <w:rStyle w:val="StyleUnderline"/>
          <w:highlight w:val="cyan"/>
        </w:rPr>
        <w:t>maintaining dictatorship</w:t>
      </w:r>
      <w:r w:rsidRPr="002B3DD4">
        <w:rPr>
          <w:rStyle w:val="StyleUnderline"/>
        </w:rPr>
        <w:t xml:space="preserve"> and denying liberalization.</w:t>
      </w:r>
      <w:r w:rsidRPr="002B3DD4">
        <w:rPr>
          <w:sz w:val="10"/>
        </w:rPr>
        <w:t xml:space="preserve"> The further reforms that so many observers hoped for and the gradual transformation that some Chinese still await were in fact never under consideration by the Chinese Communist regime. </w:t>
      </w:r>
      <w:r w:rsidRPr="000120B4">
        <w:rPr>
          <w:rStyle w:val="StyleUnderline"/>
        </w:rPr>
        <w:t>A political system with maintaining dictatorship</w:t>
      </w:r>
      <w:r w:rsidRPr="002B3DD4">
        <w:rPr>
          <w:rStyle w:val="StyleUnderline"/>
        </w:rPr>
        <w:t xml:space="preserve"> </w:t>
      </w:r>
      <w:r w:rsidRPr="000120B4">
        <w:rPr>
          <w:rStyle w:val="StyleUnderline"/>
          <w:highlight w:val="cyan"/>
        </w:rPr>
        <w:t>as its goal achieved incredible</w:t>
      </w:r>
      <w:r w:rsidRPr="002B3DD4">
        <w:rPr>
          <w:rStyle w:val="StyleUnderline"/>
        </w:rPr>
        <w:t xml:space="preserve"> economic </w:t>
      </w:r>
      <w:r w:rsidRPr="000120B4">
        <w:rPr>
          <w:rStyle w:val="StyleUnderline"/>
          <w:highlight w:val="cyan"/>
        </w:rPr>
        <w:t>results</w:t>
      </w:r>
      <w:r w:rsidRPr="002B3DD4">
        <w:rPr>
          <w:rStyle w:val="StyleUnderline"/>
        </w:rPr>
        <w:t xml:space="preserve">, and </w:t>
      </w:r>
      <w:r w:rsidRPr="000120B4">
        <w:rPr>
          <w:rStyle w:val="StyleUnderline"/>
          <w:highlight w:val="cyan"/>
        </w:rPr>
        <w:t>it led people to believe in the illusion of resilience</w:t>
      </w:r>
      <w:r w:rsidRPr="002B3DD4">
        <w:rPr>
          <w:rStyle w:val="StyleUnderline"/>
        </w:rPr>
        <w:t xml:space="preserve">. However, </w:t>
      </w:r>
      <w:r w:rsidRPr="000120B4">
        <w:rPr>
          <w:rStyle w:val="StyleUnderline"/>
          <w:highlight w:val="cyan"/>
        </w:rPr>
        <w:t xml:space="preserve">under the accelerating </w:t>
      </w:r>
      <w:r w:rsidRPr="000120B4">
        <w:rPr>
          <w:rStyle w:val="Emphasis"/>
          <w:highlight w:val="cyan"/>
        </w:rPr>
        <w:lastRenderedPageBreak/>
        <w:t>slowdown of the</w:t>
      </w:r>
      <w:r w:rsidRPr="002B3DD4">
        <w:rPr>
          <w:rStyle w:val="Emphasis"/>
        </w:rPr>
        <w:t xml:space="preserve"> Chinese </w:t>
      </w:r>
      <w:r w:rsidRPr="000120B4">
        <w:rPr>
          <w:rStyle w:val="Emphasis"/>
          <w:highlight w:val="cyan"/>
        </w:rPr>
        <w:t>economy</w:t>
      </w:r>
      <w:r w:rsidRPr="002B3DD4">
        <w:rPr>
          <w:rStyle w:val="StyleUnderline"/>
        </w:rPr>
        <w:t xml:space="preserve">, </w:t>
      </w:r>
      <w:r w:rsidRPr="000120B4">
        <w:rPr>
          <w:rStyle w:val="StyleUnderline"/>
          <w:highlight w:val="cyan"/>
        </w:rPr>
        <w:t xml:space="preserve">the </w:t>
      </w:r>
      <w:r w:rsidRPr="000120B4">
        <w:rPr>
          <w:rStyle w:val="Emphasis"/>
          <w:highlight w:val="cyan"/>
        </w:rPr>
        <w:t>demands of the</w:t>
      </w:r>
      <w:r w:rsidRPr="002B3DD4">
        <w:rPr>
          <w:rStyle w:val="Emphasis"/>
        </w:rPr>
        <w:t xml:space="preserve"> emerging </w:t>
      </w:r>
      <w:r w:rsidRPr="000120B4">
        <w:rPr>
          <w:rStyle w:val="Emphasis"/>
          <w:highlight w:val="cyan"/>
        </w:rPr>
        <w:t>society</w:t>
      </w:r>
      <w:r w:rsidRPr="002B3DD4">
        <w:rPr>
          <w:rStyle w:val="StyleUnderline"/>
        </w:rPr>
        <w:t xml:space="preserve"> </w:t>
      </w:r>
      <w:r w:rsidRPr="000120B4">
        <w:rPr>
          <w:rStyle w:val="StyleUnderline"/>
          <w:highlight w:val="cyan"/>
        </w:rPr>
        <w:t>will increase and</w:t>
      </w:r>
      <w:r w:rsidRPr="002B3DD4">
        <w:rPr>
          <w:rStyle w:val="StyleUnderline"/>
        </w:rPr>
        <w:t xml:space="preserve">, </w:t>
      </w:r>
      <w:r w:rsidRPr="001D1FA0">
        <w:rPr>
          <w:rStyle w:val="StyleUnderline"/>
          <w:highlight w:val="cyan"/>
        </w:rPr>
        <w:t>under</w:t>
      </w:r>
      <w:r w:rsidRPr="002B3DD4">
        <w:rPr>
          <w:rStyle w:val="StyleUnderline"/>
        </w:rPr>
        <w:t xml:space="preserve"> internal and external </w:t>
      </w:r>
      <w:r w:rsidRPr="001D1FA0">
        <w:rPr>
          <w:rStyle w:val="StyleUnderline"/>
          <w:highlight w:val="cyan"/>
        </w:rPr>
        <w:t>pressures</w:t>
      </w:r>
      <w:r w:rsidRPr="002B3DD4">
        <w:rPr>
          <w:rStyle w:val="StyleUnderline"/>
        </w:rPr>
        <w:t xml:space="preserve"> </w:t>
      </w:r>
      <w:r w:rsidRPr="000120B4">
        <w:rPr>
          <w:rStyle w:val="StyleUnderline"/>
          <w:highlight w:val="cyan"/>
        </w:rPr>
        <w:t xml:space="preserve">like rampant </w:t>
      </w:r>
      <w:r w:rsidRPr="000120B4">
        <w:rPr>
          <w:rStyle w:val="Emphasis"/>
          <w:highlight w:val="cyan"/>
        </w:rPr>
        <w:t>corruption</w:t>
      </w:r>
      <w:r w:rsidRPr="000120B4">
        <w:rPr>
          <w:rStyle w:val="StyleUnderline"/>
          <w:highlight w:val="cyan"/>
        </w:rPr>
        <w:t>, quickly reveal the regime’s more repressive side</w:t>
      </w:r>
      <w:r w:rsidRPr="002B3DD4">
        <w:rPr>
          <w:sz w:val="10"/>
        </w:rPr>
        <w:t xml:space="preserve">. In his new book, David </w:t>
      </w:r>
      <w:proofErr w:type="spellStart"/>
      <w:r w:rsidRPr="002B3DD4">
        <w:rPr>
          <w:sz w:val="10"/>
        </w:rPr>
        <w:t>Shambaugh</w:t>
      </w:r>
      <w:proofErr w:type="spellEnd"/>
      <w:r w:rsidRPr="002B3DD4">
        <w:rPr>
          <w:sz w:val="10"/>
        </w:rPr>
        <w:t xml:space="preserve"> continues to believe that the “political system is the key” and that the Party can return China to the path of political reform, gradually increase political openness and change without losing control or power and thereby rescue itself from the brink of collapse. Based on the logic of my brief analysis above, however, </w:t>
      </w:r>
      <w:r w:rsidRPr="002B3DD4">
        <w:rPr>
          <w:rStyle w:val="StyleUnderline"/>
        </w:rPr>
        <w:t>the basic factors accounting for the continued survival</w:t>
      </w:r>
      <w:r w:rsidRPr="002B3DD4">
        <w:rPr>
          <w:sz w:val="10"/>
        </w:rPr>
        <w:t xml:space="preserve"> (or authoritarian resilience) of the post-Tiananmen regime from the beginning ruled out any political liberalization. So there will be never be any political reform. On the contrary, </w:t>
      </w:r>
      <w:r w:rsidRPr="002B3DD4">
        <w:rPr>
          <w:rStyle w:val="StyleUnderline"/>
        </w:rPr>
        <w:t>the Chinese Communist regime depends on maintaining the status quo of dictatorship</w:t>
      </w:r>
      <w:r w:rsidRPr="002B3DD4">
        <w:rPr>
          <w:sz w:val="10"/>
        </w:rPr>
        <w:t xml:space="preserve">. </w:t>
      </w:r>
      <w:r w:rsidRPr="002B3DD4">
        <w:rPr>
          <w:rStyle w:val="Emphasis"/>
        </w:rPr>
        <w:t>Looking toward the future</w:t>
      </w:r>
      <w:r w:rsidRPr="002B3DD4">
        <w:rPr>
          <w:sz w:val="10"/>
        </w:rPr>
        <w:t xml:space="preserve">, </w:t>
      </w:r>
      <w:r w:rsidRPr="001D1FA0">
        <w:rPr>
          <w:rStyle w:val="StyleUnderline"/>
          <w:highlight w:val="cyan"/>
        </w:rPr>
        <w:t>the far more likely prospect for China is</w:t>
      </w:r>
      <w:r w:rsidRPr="002B3DD4">
        <w:rPr>
          <w:rStyle w:val="StyleUnderline"/>
        </w:rPr>
        <w:t xml:space="preserve"> a protracted and “</w:t>
      </w:r>
      <w:r w:rsidRPr="001D1FA0">
        <w:rPr>
          <w:rStyle w:val="Emphasis"/>
          <w:highlight w:val="cyan"/>
        </w:rPr>
        <w:t>highly unstable and unsettled</w:t>
      </w:r>
      <w:r w:rsidRPr="001D1FA0">
        <w:rPr>
          <w:sz w:val="10"/>
          <w:highlight w:val="cyan"/>
        </w:rPr>
        <w:t xml:space="preserve">” </w:t>
      </w:r>
      <w:r w:rsidRPr="001D1FA0">
        <w:rPr>
          <w:rStyle w:val="StyleUnderline"/>
          <w:highlight w:val="cyan"/>
        </w:rPr>
        <w:t>decline</w:t>
      </w:r>
      <w:r w:rsidRPr="002B3DD4">
        <w:rPr>
          <w:sz w:val="10"/>
        </w:rPr>
        <w:t xml:space="preserve"> that </w:t>
      </w:r>
      <w:proofErr w:type="spellStart"/>
      <w:r w:rsidRPr="002B3DD4">
        <w:rPr>
          <w:sz w:val="10"/>
        </w:rPr>
        <w:t>Shambaugh</w:t>
      </w:r>
      <w:proofErr w:type="spellEnd"/>
      <w:r w:rsidRPr="002B3DD4">
        <w:rPr>
          <w:sz w:val="10"/>
        </w:rPr>
        <w:t xml:space="preserve"> predicted.</w:t>
      </w:r>
    </w:p>
    <w:p w14:paraId="66B58A40" w14:textId="77777777" w:rsidR="00045041" w:rsidRPr="00F0503A" w:rsidRDefault="00045041" w:rsidP="00045041"/>
    <w:p w14:paraId="5D85A66B" w14:textId="77777777" w:rsidR="00045041" w:rsidRDefault="00045041" w:rsidP="00045041">
      <w:pPr>
        <w:pStyle w:val="Heading2"/>
      </w:pPr>
      <w:r>
        <w:t xml:space="preserve">Links </w:t>
      </w:r>
    </w:p>
    <w:p w14:paraId="6B4E49A9" w14:textId="77777777" w:rsidR="00045041" w:rsidRDefault="00045041" w:rsidP="00045041">
      <w:pPr>
        <w:pStyle w:val="Heading3"/>
      </w:pPr>
      <w:r>
        <w:t>TPP – 2NC Wall</w:t>
      </w:r>
    </w:p>
    <w:p w14:paraId="356CBCB9" w14:textId="77777777" w:rsidR="00045041" w:rsidRDefault="00045041" w:rsidP="00045041">
      <w:pPr>
        <w:pStyle w:val="Heading4"/>
      </w:pPr>
      <w:r w:rsidRPr="006F5812">
        <w:rPr>
          <w:u w:val="single"/>
        </w:rPr>
        <w:t>1. Sequencing</w:t>
      </w:r>
      <w:r>
        <w:t xml:space="preserve">: The plan costs Xi </w:t>
      </w:r>
      <w:r w:rsidRPr="006F5812">
        <w:rPr>
          <w:u w:val="single"/>
        </w:rPr>
        <w:t>mass political capital in the short term</w:t>
      </w:r>
      <w:r>
        <w:t xml:space="preserve"> – specific regulations of the TPP directly necessitate </w:t>
      </w:r>
      <w:r w:rsidRPr="006F5812">
        <w:rPr>
          <w:u w:val="single"/>
        </w:rPr>
        <w:t>immediate reformation of major sectors</w:t>
      </w:r>
      <w:r>
        <w:t xml:space="preserve"> to abide by the trade deal’s terms. That causes unrest and backlash. But the status quo acts a delay counterplan – successful implementation of Xi’s reforms </w:t>
      </w:r>
      <w:r w:rsidRPr="00F2023D">
        <w:rPr>
          <w:u w:val="single"/>
        </w:rPr>
        <w:t>increases the propensity for China to join the TPP in the long run</w:t>
      </w:r>
      <w:r w:rsidR="00881BF1">
        <w:rPr>
          <w:u w:val="single"/>
        </w:rPr>
        <w:t xml:space="preserve"> </w:t>
      </w:r>
      <w:r w:rsidR="00881BF1">
        <w:t>as the barriers to entry are declined</w:t>
      </w:r>
      <w:r>
        <w:rPr>
          <w:u w:val="single"/>
        </w:rPr>
        <w:t xml:space="preserve"> </w:t>
      </w:r>
      <w:r>
        <w:t xml:space="preserve">– that’s Russell. </w:t>
      </w:r>
    </w:p>
    <w:p w14:paraId="2790E771" w14:textId="77777777" w:rsidR="00045041" w:rsidRDefault="00045041" w:rsidP="00045041">
      <w:pPr>
        <w:pStyle w:val="Heading4"/>
      </w:pPr>
      <w:r>
        <w:t xml:space="preserve">2. Regulations are too sensitive – creates an uphill battle for Xi and causes the US to challenge Xi on specific issues. </w:t>
      </w:r>
    </w:p>
    <w:p w14:paraId="7D0B928B" w14:textId="77777777" w:rsidR="00045041" w:rsidRPr="004979CA" w:rsidRDefault="00045041" w:rsidP="00045041">
      <w:pPr>
        <w:rPr>
          <w:sz w:val="16"/>
        </w:rPr>
      </w:pPr>
      <w:proofErr w:type="spellStart"/>
      <w:r w:rsidRPr="004979CA">
        <w:rPr>
          <w:rStyle w:val="Style13ptBold"/>
        </w:rPr>
        <w:t>Ramasamy</w:t>
      </w:r>
      <w:proofErr w:type="spellEnd"/>
      <w:r w:rsidRPr="004979CA">
        <w:rPr>
          <w:rStyle w:val="Style13ptBold"/>
        </w:rPr>
        <w:t>, Professor of Economics at the China Europe International Business School, 4/19/2016</w:t>
      </w:r>
      <w:r w:rsidRPr="004979CA">
        <w:rPr>
          <w:sz w:val="16"/>
        </w:rPr>
        <w:t xml:space="preserve"> </w:t>
      </w:r>
      <w:proofErr w:type="spellStart"/>
      <w:r w:rsidRPr="004979CA">
        <w:rPr>
          <w:sz w:val="16"/>
        </w:rPr>
        <w:t>Bala</w:t>
      </w:r>
      <w:proofErr w:type="spellEnd"/>
      <w:r w:rsidRPr="004979CA">
        <w:rPr>
          <w:sz w:val="16"/>
        </w:rPr>
        <w:t>, “Why China could never sign on to the Trans-Pacific Partnership” http://blogs.nottingham.ac.uk/chinapolicyinstitute/2016/04/19/why-china-could-never-sign-on-to-the-trans-pacific-partnership/</w:t>
      </w:r>
    </w:p>
    <w:p w14:paraId="4001DD0D" w14:textId="77777777" w:rsidR="00045041" w:rsidRDefault="00045041" w:rsidP="00045041">
      <w:pPr>
        <w:rPr>
          <w:rStyle w:val="StyleUnderline"/>
        </w:rPr>
      </w:pPr>
      <w:r w:rsidRPr="004979CA">
        <w:rPr>
          <w:sz w:val="10"/>
        </w:rPr>
        <w:t xml:space="preserve">But are those opportunities enough to get past the hurdles? Since the TPP is an agreement involving both emerging and advanced economies, it has to be more complex than those between economies at the same level of development; and it has to have sufficient room for bargaining. </w:t>
      </w:r>
      <w:r w:rsidRPr="001D1FA0">
        <w:rPr>
          <w:rStyle w:val="StyleUnderline"/>
          <w:highlight w:val="cyan"/>
        </w:rPr>
        <w:t>If China had chosen to be part of the TPP</w:t>
      </w:r>
      <w:r w:rsidRPr="004979CA">
        <w:rPr>
          <w:sz w:val="10"/>
        </w:rPr>
        <w:t xml:space="preserve">, the </w:t>
      </w:r>
      <w:r w:rsidRPr="001D1FA0">
        <w:rPr>
          <w:rStyle w:val="StyleUnderline"/>
          <w:highlight w:val="cyan"/>
        </w:rPr>
        <w:t>negotiations would</w:t>
      </w:r>
      <w:r w:rsidRPr="008F71F8">
        <w:rPr>
          <w:rStyle w:val="StyleUnderline"/>
        </w:rPr>
        <w:t xml:space="preserve"> have </w:t>
      </w:r>
      <w:r w:rsidRPr="001D1FA0">
        <w:rPr>
          <w:rStyle w:val="StyleUnderline"/>
          <w:highlight w:val="cyan"/>
        </w:rPr>
        <w:t>been slow and</w:t>
      </w:r>
      <w:r w:rsidRPr="004979CA">
        <w:rPr>
          <w:sz w:val="10"/>
        </w:rPr>
        <w:t xml:space="preserve"> perhaps would </w:t>
      </w:r>
      <w:r w:rsidRPr="001D1FA0">
        <w:rPr>
          <w:rStyle w:val="StyleUnderline"/>
          <w:highlight w:val="cyan"/>
        </w:rPr>
        <w:t>not</w:t>
      </w:r>
      <w:r w:rsidRPr="008F71F8">
        <w:rPr>
          <w:rStyle w:val="StyleUnderline"/>
        </w:rPr>
        <w:t xml:space="preserve"> have </w:t>
      </w:r>
      <w:r w:rsidRPr="001D1FA0">
        <w:rPr>
          <w:rStyle w:val="StyleUnderline"/>
          <w:highlight w:val="cyan"/>
        </w:rPr>
        <w:t xml:space="preserve">ended with an agreement because of </w:t>
      </w:r>
      <w:r w:rsidRPr="001D1FA0">
        <w:rPr>
          <w:rStyle w:val="Emphasis"/>
          <w:highlight w:val="cyan"/>
        </w:rPr>
        <w:t>the many sensitive issues involved</w:t>
      </w:r>
      <w:r w:rsidRPr="008F71F8">
        <w:rPr>
          <w:rStyle w:val="StyleUnderline"/>
        </w:rPr>
        <w:t>.</w:t>
      </w:r>
      <w:r>
        <w:rPr>
          <w:rStyle w:val="StyleUnderline"/>
        </w:rPr>
        <w:t xml:space="preserve"> </w:t>
      </w:r>
      <w:r w:rsidRPr="004979CA">
        <w:rPr>
          <w:sz w:val="10"/>
        </w:rPr>
        <w:t xml:space="preserve">Some of </w:t>
      </w:r>
      <w:r w:rsidRPr="008F71F8">
        <w:rPr>
          <w:rStyle w:val="StyleUnderline"/>
        </w:rPr>
        <w:t xml:space="preserve">the </w:t>
      </w:r>
      <w:r w:rsidRPr="008F71F8">
        <w:rPr>
          <w:rStyle w:val="Emphasis"/>
        </w:rPr>
        <w:t>main stumbling blocks</w:t>
      </w:r>
      <w:r w:rsidRPr="008F71F8">
        <w:rPr>
          <w:rStyle w:val="StyleUnderline"/>
        </w:rPr>
        <w:t xml:space="preserve"> include state-owned enterprises, transparency, </w:t>
      </w:r>
      <w:proofErr w:type="spellStart"/>
      <w:r w:rsidRPr="008F71F8">
        <w:rPr>
          <w:rStyle w:val="StyleUnderline"/>
        </w:rPr>
        <w:t>labour</w:t>
      </w:r>
      <w:proofErr w:type="spellEnd"/>
      <w:r w:rsidRPr="008F71F8">
        <w:rPr>
          <w:rStyle w:val="StyleUnderline"/>
        </w:rPr>
        <w:t xml:space="preserve"> regulation, market-based competition and investor state disputes.</w:t>
      </w:r>
      <w:r>
        <w:rPr>
          <w:rStyle w:val="StyleUnderline"/>
        </w:rPr>
        <w:t xml:space="preserve"> </w:t>
      </w:r>
      <w:r w:rsidRPr="004979CA">
        <w:rPr>
          <w:sz w:val="10"/>
        </w:rPr>
        <w:t xml:space="preserve">State-owned enterprises (SOEs) </w:t>
      </w:r>
      <w:r w:rsidRPr="001D1FA0">
        <w:rPr>
          <w:rStyle w:val="StyleUnderline"/>
          <w:highlight w:val="cyan"/>
        </w:rPr>
        <w:t>The TPP requires that no subsidies should be provided to an SOE</w:t>
      </w:r>
      <w:r w:rsidRPr="008F71F8">
        <w:rPr>
          <w:rStyle w:val="StyleUnderline"/>
        </w:rPr>
        <w:t xml:space="preserve"> for its international business expansion. </w:t>
      </w:r>
      <w:r w:rsidRPr="004979CA">
        <w:rPr>
          <w:sz w:val="10"/>
        </w:rPr>
        <w:t xml:space="preserve">The goal: to ensure competition between an SOE and a private enterprise takes place on a level playing field inside the host country. </w:t>
      </w:r>
      <w:r w:rsidRPr="001D1FA0">
        <w:rPr>
          <w:rStyle w:val="StyleUnderline"/>
          <w:highlight w:val="cyan"/>
        </w:rPr>
        <w:t>But China’s 150,000 SOEs form the bedrock of the Chinese economy</w:t>
      </w:r>
      <w:r w:rsidRPr="008F71F8">
        <w:rPr>
          <w:rStyle w:val="StyleUnderline"/>
        </w:rPr>
        <w:t xml:space="preserve"> and therefore have certain privileges.</w:t>
      </w:r>
      <w:r>
        <w:rPr>
          <w:rStyle w:val="StyleUnderline"/>
        </w:rPr>
        <w:t xml:space="preserve"> </w:t>
      </w:r>
      <w:r w:rsidRPr="004979CA">
        <w:rPr>
          <w:sz w:val="10"/>
        </w:rPr>
        <w:t xml:space="preserve">About a thousand SOEs are listed in the Shanghai or Shenzhen Stock Exchanges, indicating they are commercial in nature. More than 150 of these are managed by the central SASAC, and the list includes some of the largest companies in the world. </w:t>
      </w:r>
      <w:r w:rsidRPr="008F71F8">
        <w:rPr>
          <w:rStyle w:val="StyleUnderline"/>
        </w:rPr>
        <w:t>The Chinese government assists these SOEs in various ways</w:t>
      </w:r>
      <w:r w:rsidRPr="004979CA">
        <w:rPr>
          <w:sz w:val="10"/>
        </w:rPr>
        <w:t>, including preferential interest rates. Although there have been exceptions under the TPP (for example New Zealand was able to get exemptions for its powerful cooperative Fonterra),</w:t>
      </w:r>
      <w:r w:rsidRPr="008F71F8">
        <w:rPr>
          <w:rStyle w:val="Emphasis"/>
        </w:rPr>
        <w:t xml:space="preserve"> </w:t>
      </w:r>
      <w:r w:rsidRPr="001D1FA0">
        <w:rPr>
          <w:rStyle w:val="Emphasis"/>
          <w:highlight w:val="cyan"/>
        </w:rPr>
        <w:t>it would have been an uphill battle</w:t>
      </w:r>
      <w:r w:rsidRPr="004979CA">
        <w:rPr>
          <w:sz w:val="10"/>
        </w:rPr>
        <w:t xml:space="preserve"> for China to negotiate exemptions for so many of its SOEs engaged in various international operations within TPP member countries. Transparency and anti-corruption </w:t>
      </w:r>
      <w:r w:rsidRPr="008F71F8">
        <w:rPr>
          <w:rStyle w:val="StyleUnderline"/>
        </w:rPr>
        <w:t>The TPP commits partners to writing and enforcing anti-bribery laws</w:t>
      </w:r>
      <w:r w:rsidRPr="004979CA">
        <w:rPr>
          <w:sz w:val="10"/>
        </w:rPr>
        <w:t xml:space="preserve">. It can be argued that </w:t>
      </w:r>
      <w:r w:rsidRPr="001D1FA0">
        <w:rPr>
          <w:rStyle w:val="Emphasis"/>
          <w:highlight w:val="cyan"/>
        </w:rPr>
        <w:t>enforcement would have been a challenge for China.</w:t>
      </w:r>
      <w:r>
        <w:rPr>
          <w:rStyle w:val="Emphasis"/>
        </w:rPr>
        <w:t xml:space="preserve"> </w:t>
      </w:r>
      <w:r w:rsidRPr="004979CA">
        <w:rPr>
          <w:sz w:val="10"/>
        </w:rPr>
        <w:t xml:space="preserve">In Transparency International’s Corruption Perception index, which ranks countries based on the degree of corruption in the public sector, only two TPP countries ranked below China in 2014 – Vietnam and Mexico. </w:t>
      </w:r>
      <w:r w:rsidRPr="008F71F8">
        <w:rPr>
          <w:rStyle w:val="StyleUnderline"/>
        </w:rPr>
        <w:t xml:space="preserve">Although one can argue that membership in the TPP could raise the bar for China’s efforts at eradicating corruption, </w:t>
      </w:r>
      <w:r w:rsidRPr="001D1FA0">
        <w:rPr>
          <w:rStyle w:val="StyleUnderline"/>
          <w:highlight w:val="cyan"/>
        </w:rPr>
        <w:t>the gap between China and important partners</w:t>
      </w:r>
      <w:r w:rsidRPr="004979CA">
        <w:rPr>
          <w:sz w:val="10"/>
        </w:rPr>
        <w:t xml:space="preserve"> (the US and Japan) </w:t>
      </w:r>
      <w:r w:rsidRPr="001D1FA0">
        <w:rPr>
          <w:rStyle w:val="StyleUnderline"/>
          <w:highlight w:val="cyan"/>
        </w:rPr>
        <w:t>is significant</w:t>
      </w:r>
      <w:r w:rsidRPr="008F71F8">
        <w:rPr>
          <w:rStyle w:val="StyleUnderline"/>
        </w:rPr>
        <w:t xml:space="preserve">. </w:t>
      </w:r>
      <w:r w:rsidRPr="001D1FA0">
        <w:rPr>
          <w:rStyle w:val="StyleUnderline"/>
          <w:highlight w:val="cyan"/>
        </w:rPr>
        <w:t>The TPP could have been</w:t>
      </w:r>
      <w:r w:rsidRPr="008F71F8">
        <w:rPr>
          <w:rStyle w:val="StyleUnderline"/>
        </w:rPr>
        <w:t xml:space="preserve"> </w:t>
      </w:r>
      <w:r w:rsidRPr="008F71F8">
        <w:rPr>
          <w:rStyle w:val="Emphasis"/>
        </w:rPr>
        <w:t xml:space="preserve">yet </w:t>
      </w:r>
      <w:r w:rsidRPr="001D1FA0">
        <w:rPr>
          <w:rStyle w:val="Emphasis"/>
          <w:highlight w:val="cyan"/>
        </w:rPr>
        <w:t>another platform for critics to accuse China of</w:t>
      </w:r>
      <w:r w:rsidRPr="008F71F8">
        <w:rPr>
          <w:rStyle w:val="Emphasis"/>
        </w:rPr>
        <w:t xml:space="preserve"> </w:t>
      </w:r>
      <w:proofErr w:type="spellStart"/>
      <w:r w:rsidRPr="001D1FA0">
        <w:rPr>
          <w:rStyle w:val="Emphasis"/>
          <w:highlight w:val="cyan"/>
        </w:rPr>
        <w:t>lacklustre</w:t>
      </w:r>
      <w:proofErr w:type="spellEnd"/>
      <w:r w:rsidRPr="001D1FA0">
        <w:rPr>
          <w:rStyle w:val="Emphasis"/>
          <w:highlight w:val="cyan"/>
        </w:rPr>
        <w:t xml:space="preserve"> anti-corruption efforts</w:t>
      </w:r>
      <w:r w:rsidRPr="008F71F8">
        <w:rPr>
          <w:rStyle w:val="Emphasis"/>
        </w:rPr>
        <w:t>.</w:t>
      </w:r>
      <w:r>
        <w:rPr>
          <w:rStyle w:val="Emphasis"/>
        </w:rPr>
        <w:t xml:space="preserve"> </w:t>
      </w:r>
      <w:proofErr w:type="spellStart"/>
      <w:r w:rsidRPr="004979CA">
        <w:rPr>
          <w:sz w:val="10"/>
        </w:rPr>
        <w:t>Labour</w:t>
      </w:r>
      <w:proofErr w:type="spellEnd"/>
      <w:r w:rsidRPr="004979CA">
        <w:rPr>
          <w:sz w:val="10"/>
        </w:rPr>
        <w:t xml:space="preserve"> </w:t>
      </w:r>
      <w:r w:rsidRPr="008F71F8">
        <w:rPr>
          <w:rStyle w:val="StyleUnderline"/>
        </w:rPr>
        <w:t xml:space="preserve">The inclusion of </w:t>
      </w:r>
      <w:proofErr w:type="spellStart"/>
      <w:r w:rsidRPr="008F71F8">
        <w:rPr>
          <w:rStyle w:val="StyleUnderline"/>
        </w:rPr>
        <w:t>labour</w:t>
      </w:r>
      <w:proofErr w:type="spellEnd"/>
      <w:r w:rsidRPr="008F71F8">
        <w:rPr>
          <w:rStyle w:val="StyleUnderline"/>
        </w:rPr>
        <w:t xml:space="preserve"> issues in an FTA is rare since </w:t>
      </w:r>
      <w:proofErr w:type="spellStart"/>
      <w:r w:rsidRPr="008F71F8">
        <w:rPr>
          <w:rStyle w:val="StyleUnderline"/>
        </w:rPr>
        <w:t>labour</w:t>
      </w:r>
      <w:proofErr w:type="spellEnd"/>
      <w:r w:rsidRPr="008F71F8">
        <w:rPr>
          <w:rStyle w:val="StyleUnderline"/>
        </w:rPr>
        <w:t xml:space="preserve"> rights are considered “domestic issues”</w:t>
      </w:r>
      <w:r w:rsidRPr="004979CA">
        <w:rPr>
          <w:sz w:val="10"/>
        </w:rPr>
        <w:t xml:space="preserve"> </w:t>
      </w:r>
      <w:r w:rsidRPr="008F71F8">
        <w:rPr>
          <w:rStyle w:val="StyleUnderline"/>
        </w:rPr>
        <w:t xml:space="preserve">and interference by external parties </w:t>
      </w:r>
      <w:proofErr w:type="spellStart"/>
      <w:r w:rsidRPr="008F71F8">
        <w:rPr>
          <w:rStyle w:val="StyleUnderline"/>
        </w:rPr>
        <w:t>jeopardises</w:t>
      </w:r>
      <w:proofErr w:type="spellEnd"/>
      <w:r w:rsidRPr="008F71F8">
        <w:rPr>
          <w:rStyle w:val="StyleUnderline"/>
        </w:rPr>
        <w:t xml:space="preserve"> the sovereignty of individual members. In this regard, the TPP can be considered bold</w:t>
      </w:r>
      <w:r w:rsidRPr="004979CA">
        <w:rPr>
          <w:sz w:val="10"/>
        </w:rPr>
        <w:t xml:space="preserve">. </w:t>
      </w:r>
      <w:r w:rsidRPr="001D1FA0">
        <w:rPr>
          <w:rStyle w:val="Emphasis"/>
          <w:highlight w:val="cyan"/>
        </w:rPr>
        <w:t xml:space="preserve">The chapter on </w:t>
      </w:r>
      <w:proofErr w:type="spellStart"/>
      <w:r w:rsidRPr="001D1FA0">
        <w:rPr>
          <w:rStyle w:val="Emphasis"/>
          <w:highlight w:val="cyan"/>
        </w:rPr>
        <w:t>labour</w:t>
      </w:r>
      <w:proofErr w:type="spellEnd"/>
      <w:r w:rsidRPr="001D1FA0">
        <w:rPr>
          <w:rStyle w:val="Emphasis"/>
          <w:highlight w:val="cyan"/>
        </w:rPr>
        <w:t xml:space="preserve"> would have been a contentious issue between China and the US</w:t>
      </w:r>
      <w:r w:rsidRPr="008F71F8">
        <w:rPr>
          <w:rStyle w:val="Emphasis"/>
        </w:rPr>
        <w:t>.</w:t>
      </w:r>
      <w:r w:rsidRPr="004979CA">
        <w:rPr>
          <w:sz w:val="10"/>
        </w:rPr>
        <w:t xml:space="preserve"> For example China’s </w:t>
      </w:r>
      <w:proofErr w:type="spellStart"/>
      <w:r w:rsidRPr="004979CA">
        <w:rPr>
          <w:sz w:val="10"/>
        </w:rPr>
        <w:t>labour</w:t>
      </w:r>
      <w:proofErr w:type="spellEnd"/>
      <w:r w:rsidRPr="004979CA">
        <w:rPr>
          <w:sz w:val="10"/>
        </w:rPr>
        <w:t xml:space="preserve"> laws, while allowing freedom of association, require all trade unions to be affiliated with the All-China Federation of Trade Unions, which is an agency of the Chinese Communist Party. </w:t>
      </w:r>
      <w:r w:rsidRPr="004979CA">
        <w:rPr>
          <w:rStyle w:val="StyleUnderline"/>
        </w:rPr>
        <w:t>The agreement</w:t>
      </w:r>
      <w:r w:rsidRPr="004979CA">
        <w:rPr>
          <w:sz w:val="10"/>
        </w:rPr>
        <w:t xml:space="preserve">, meanwhile, </w:t>
      </w:r>
      <w:r w:rsidRPr="004979CA">
        <w:rPr>
          <w:rStyle w:val="StyleUnderline"/>
        </w:rPr>
        <w:t xml:space="preserve">requires TPP partners to adopt a legal framework that upholds fundamental </w:t>
      </w:r>
      <w:proofErr w:type="spellStart"/>
      <w:r w:rsidRPr="004979CA">
        <w:rPr>
          <w:rStyle w:val="StyleUnderline"/>
        </w:rPr>
        <w:t>labour</w:t>
      </w:r>
      <w:proofErr w:type="spellEnd"/>
      <w:r w:rsidRPr="004979CA">
        <w:rPr>
          <w:rStyle w:val="StyleUnderline"/>
        </w:rPr>
        <w:t xml:space="preserve"> rights as </w:t>
      </w:r>
      <w:proofErr w:type="spellStart"/>
      <w:r w:rsidRPr="004979CA">
        <w:rPr>
          <w:rStyle w:val="StyleUnderline"/>
        </w:rPr>
        <w:t>recognised</w:t>
      </w:r>
      <w:proofErr w:type="spellEnd"/>
      <w:r w:rsidRPr="004979CA">
        <w:rPr>
          <w:rStyle w:val="StyleUnderline"/>
        </w:rPr>
        <w:t xml:space="preserve"> by the International </w:t>
      </w:r>
      <w:proofErr w:type="spellStart"/>
      <w:r w:rsidRPr="004979CA">
        <w:rPr>
          <w:rStyle w:val="StyleUnderline"/>
        </w:rPr>
        <w:t>Labour</w:t>
      </w:r>
      <w:proofErr w:type="spellEnd"/>
      <w:r w:rsidRPr="004979CA">
        <w:rPr>
          <w:rStyle w:val="StyleUnderline"/>
        </w:rPr>
        <w:t xml:space="preserve"> Organization</w:t>
      </w:r>
      <w:r w:rsidRPr="004979CA">
        <w:rPr>
          <w:sz w:val="10"/>
        </w:rPr>
        <w:t xml:space="preserve">. Free and open competition </w:t>
      </w:r>
      <w:r w:rsidRPr="004979CA">
        <w:rPr>
          <w:rStyle w:val="StyleUnderline"/>
        </w:rPr>
        <w:t>A common philosophy within the TPP agreement is free competition among signatories</w:t>
      </w:r>
      <w:r w:rsidRPr="004979CA">
        <w:rPr>
          <w:sz w:val="10"/>
        </w:rPr>
        <w:t xml:space="preserve">. Firms from any TPP country will be allowed to bid for government contracts in another, for example. Testing and certification awarded by an assessment body in one country should be accepted in other countries as well. The chapter on competition generally calls for member countries to reach the standards </w:t>
      </w:r>
      <w:proofErr w:type="spellStart"/>
      <w:r w:rsidRPr="004979CA">
        <w:rPr>
          <w:sz w:val="10"/>
        </w:rPr>
        <w:t>practised</w:t>
      </w:r>
      <w:proofErr w:type="spellEnd"/>
      <w:r w:rsidRPr="004979CA">
        <w:rPr>
          <w:sz w:val="10"/>
        </w:rPr>
        <w:t xml:space="preserve"> in countries like Singapore and New Zealand, known for their ease of doing business. </w:t>
      </w:r>
      <w:r w:rsidRPr="004979CA">
        <w:rPr>
          <w:rStyle w:val="StyleUnderline"/>
        </w:rPr>
        <w:t xml:space="preserve">But in the World Bank’s Doing Business rankings for 2016, China was </w:t>
      </w:r>
      <w:r w:rsidRPr="004979CA">
        <w:rPr>
          <w:rStyle w:val="Emphasis"/>
        </w:rPr>
        <w:t>lower than all TPP partners</w:t>
      </w:r>
      <w:r w:rsidRPr="004979CA">
        <w:rPr>
          <w:sz w:val="10"/>
        </w:rPr>
        <w:t xml:space="preserve">, except Vietnam. China would have had to negotiate hard to get exemptions for its SOEs and SMEs from these open competition clauses and chapters. Investor-State Dispute Settlement (ISDS) </w:t>
      </w:r>
      <w:r w:rsidRPr="004979CA">
        <w:rPr>
          <w:rStyle w:val="StyleUnderline"/>
        </w:rPr>
        <w:t>While it has its critics, the ISDS</w:t>
      </w:r>
      <w:r w:rsidRPr="004979CA">
        <w:rPr>
          <w:sz w:val="10"/>
        </w:rPr>
        <w:t xml:space="preserve"> – a system under which an investing company can seek compensation from a host country if its property rights are violated – </w:t>
      </w:r>
      <w:r w:rsidRPr="004979CA">
        <w:rPr>
          <w:rStyle w:val="StyleUnderline"/>
        </w:rPr>
        <w:t>has been included in several FTAs recently</w:t>
      </w:r>
      <w:r w:rsidRPr="004979CA">
        <w:rPr>
          <w:sz w:val="10"/>
        </w:rPr>
        <w:t xml:space="preserve">. This is because it offers an assurance to multinational corporations that expropriation by host governments is only a remote possibility. </w:t>
      </w:r>
      <w:r w:rsidRPr="004979CA">
        <w:rPr>
          <w:rStyle w:val="StyleUnderline"/>
        </w:rPr>
        <w:t>Over the last 15 years China has been signing agreements containing the ISDS clause</w:t>
      </w:r>
      <w:r w:rsidRPr="004979CA">
        <w:rPr>
          <w:sz w:val="10"/>
        </w:rPr>
        <w:t xml:space="preserve"> as it has been effective in protecting the country’s investments abroad. </w:t>
      </w:r>
      <w:r w:rsidRPr="004979CA">
        <w:rPr>
          <w:rStyle w:val="StyleUnderline"/>
        </w:rPr>
        <w:t>However the World Justice Project</w:t>
      </w:r>
      <w:r w:rsidRPr="004979CA">
        <w:rPr>
          <w:sz w:val="10"/>
        </w:rPr>
        <w:t xml:space="preserve">, which ranks countries on the rule of law – and regulatory enforcement in particular – </w:t>
      </w:r>
      <w:r w:rsidRPr="004979CA">
        <w:rPr>
          <w:rStyle w:val="StyleUnderline"/>
        </w:rPr>
        <w:t xml:space="preserve">shows that </w:t>
      </w:r>
      <w:r w:rsidRPr="001D1FA0">
        <w:rPr>
          <w:rStyle w:val="StyleUnderline"/>
          <w:highlight w:val="cyan"/>
        </w:rPr>
        <w:t xml:space="preserve">China </w:t>
      </w:r>
      <w:r w:rsidRPr="001D1FA0">
        <w:rPr>
          <w:rStyle w:val="Emphasis"/>
          <w:highlight w:val="cyan"/>
        </w:rPr>
        <w:t>fares miserably</w:t>
      </w:r>
      <w:r w:rsidRPr="001D1FA0">
        <w:rPr>
          <w:rStyle w:val="StyleUnderline"/>
          <w:highlight w:val="cyan"/>
        </w:rPr>
        <w:t xml:space="preserve"> when compared with other TPP countries</w:t>
      </w:r>
      <w:r w:rsidRPr="004979CA">
        <w:rPr>
          <w:rStyle w:val="StyleUnderline"/>
        </w:rPr>
        <w:t xml:space="preserve">. Only Mexico is </w:t>
      </w:r>
      <w:r w:rsidRPr="004979CA">
        <w:rPr>
          <w:rStyle w:val="StyleUnderline"/>
        </w:rPr>
        <w:lastRenderedPageBreak/>
        <w:t>marginally below it.</w:t>
      </w:r>
      <w:r w:rsidRPr="004979CA">
        <w:rPr>
          <w:sz w:val="10"/>
        </w:rPr>
        <w:t xml:space="preserve"> </w:t>
      </w:r>
      <w:r w:rsidRPr="004979CA">
        <w:rPr>
          <w:rStyle w:val="StyleUnderline"/>
        </w:rPr>
        <w:t xml:space="preserve">It’s very likely </w:t>
      </w:r>
      <w:r w:rsidRPr="001D1FA0">
        <w:rPr>
          <w:rStyle w:val="StyleUnderline"/>
          <w:highlight w:val="cyan"/>
        </w:rPr>
        <w:t>the ISDS would have</w:t>
      </w:r>
      <w:r w:rsidRPr="001D1FA0">
        <w:rPr>
          <w:sz w:val="10"/>
          <w:highlight w:val="cyan"/>
        </w:rPr>
        <w:t xml:space="preserve"> </w:t>
      </w:r>
      <w:r w:rsidRPr="001D1FA0">
        <w:rPr>
          <w:rStyle w:val="Emphasis"/>
          <w:highlight w:val="cyan"/>
        </w:rPr>
        <w:t>been a heated issue for China</w:t>
      </w:r>
      <w:r w:rsidRPr="004979CA">
        <w:rPr>
          <w:sz w:val="10"/>
        </w:rPr>
        <w:t xml:space="preserve">, and it is possible that like Australia, Mexico, Peru and Vietnam, China would have fought for many exemptions. Opportunity cost limited, for now </w:t>
      </w:r>
      <w:r w:rsidRPr="001D1FA0">
        <w:rPr>
          <w:rStyle w:val="StyleUnderline"/>
          <w:highlight w:val="cyan"/>
        </w:rPr>
        <w:t>China’s other</w:t>
      </w:r>
      <w:r w:rsidRPr="004979CA">
        <w:rPr>
          <w:rStyle w:val="StyleUnderline"/>
        </w:rPr>
        <w:t xml:space="preserve"> international </w:t>
      </w:r>
      <w:r w:rsidRPr="001D1FA0">
        <w:rPr>
          <w:rStyle w:val="StyleUnderline"/>
          <w:highlight w:val="cyan"/>
        </w:rPr>
        <w:t>initiatives</w:t>
      </w:r>
      <w:r w:rsidRPr="004979CA">
        <w:rPr>
          <w:rStyle w:val="StyleUnderline"/>
        </w:rPr>
        <w:t xml:space="preserve">, as well as its sheer size, </w:t>
      </w:r>
      <w:r w:rsidRPr="001D1FA0">
        <w:rPr>
          <w:rStyle w:val="Emphasis"/>
          <w:highlight w:val="cyan"/>
        </w:rPr>
        <w:t>reduce the losses of being a TPP outsider</w:t>
      </w:r>
      <w:r w:rsidRPr="004979CA">
        <w:rPr>
          <w:rStyle w:val="Emphasis"/>
        </w:rPr>
        <w:t>.</w:t>
      </w:r>
      <w:r w:rsidRPr="004979CA">
        <w:rPr>
          <w:sz w:val="10"/>
        </w:rPr>
        <w:t xml:space="preserve"> But it has lost an opportunity to commit to an improvement in the general trading and investment climate and drive new impetus to its dwindling export sector. The agreement offers member countries a road map and a schedule to reform the business environment and make it more competitive. Countries with similar capabilities, like Japan and South Korea on the higher end and Vietnam on the lower end, will be able to divert some trade away from China. It is therefore important for China to build up its productivity to ensure it is able to compete with TPP members for market share. China has also lost an opportunity to sign an FTA with the US, but </w:t>
      </w:r>
      <w:r w:rsidRPr="004979CA">
        <w:rPr>
          <w:rStyle w:val="StyleUnderline"/>
        </w:rPr>
        <w:t xml:space="preserve">following </w:t>
      </w:r>
      <w:r w:rsidRPr="001D1FA0">
        <w:rPr>
          <w:rStyle w:val="StyleUnderline"/>
          <w:highlight w:val="cyan"/>
        </w:rPr>
        <w:t>a</w:t>
      </w:r>
      <w:r w:rsidRPr="004979CA">
        <w:rPr>
          <w:rStyle w:val="StyleUnderline"/>
        </w:rPr>
        <w:t xml:space="preserve"> specified </w:t>
      </w:r>
      <w:r w:rsidRPr="001D1FA0">
        <w:rPr>
          <w:rStyle w:val="StyleUnderline"/>
          <w:highlight w:val="cyan"/>
        </w:rPr>
        <w:t>TPP</w:t>
      </w:r>
      <w:r w:rsidRPr="004979CA">
        <w:rPr>
          <w:rStyle w:val="StyleUnderline"/>
        </w:rPr>
        <w:t xml:space="preserve"> schedule </w:t>
      </w:r>
      <w:r w:rsidRPr="001D1FA0">
        <w:rPr>
          <w:rStyle w:val="StyleUnderline"/>
          <w:highlight w:val="cyan"/>
        </w:rPr>
        <w:t>would be seen as the US dictating the reforms in China</w:t>
      </w:r>
      <w:r w:rsidRPr="004979CA">
        <w:rPr>
          <w:rStyle w:val="StyleUnderline"/>
        </w:rPr>
        <w:t xml:space="preserve">. And </w:t>
      </w:r>
      <w:r w:rsidRPr="001D1FA0">
        <w:rPr>
          <w:rStyle w:val="StyleUnderline"/>
          <w:highlight w:val="cyan"/>
        </w:rPr>
        <w:t xml:space="preserve">the US </w:t>
      </w:r>
      <w:r w:rsidRPr="001D1FA0">
        <w:rPr>
          <w:rStyle w:val="Emphasis"/>
          <w:highlight w:val="cyan"/>
        </w:rPr>
        <w:t xml:space="preserve">is hardly likely to </w:t>
      </w:r>
      <w:proofErr w:type="spellStart"/>
      <w:r w:rsidRPr="001D1FA0">
        <w:rPr>
          <w:rStyle w:val="Emphasis"/>
          <w:highlight w:val="cyan"/>
        </w:rPr>
        <w:t>penalise</w:t>
      </w:r>
      <w:proofErr w:type="spellEnd"/>
      <w:r w:rsidRPr="001D1FA0">
        <w:rPr>
          <w:rStyle w:val="Emphasis"/>
          <w:highlight w:val="cyan"/>
        </w:rPr>
        <w:t xml:space="preserve"> China given its importance</w:t>
      </w:r>
      <w:r w:rsidRPr="004979CA">
        <w:rPr>
          <w:rStyle w:val="Emphasis"/>
        </w:rPr>
        <w:t xml:space="preserve"> to world trade.</w:t>
      </w:r>
      <w:r>
        <w:rPr>
          <w:rStyle w:val="Emphasis"/>
        </w:rPr>
        <w:t xml:space="preserve"> </w:t>
      </w:r>
      <w:r w:rsidRPr="004979CA">
        <w:rPr>
          <w:rStyle w:val="StyleUnderline"/>
        </w:rPr>
        <w:t xml:space="preserve">China has always reformed using its own timetable. </w:t>
      </w:r>
      <w:r w:rsidRPr="001D1FA0">
        <w:rPr>
          <w:rStyle w:val="StyleUnderline"/>
          <w:highlight w:val="cyan"/>
        </w:rPr>
        <w:t>For a country that is establishing its</w:t>
      </w:r>
      <w:r w:rsidRPr="004979CA">
        <w:rPr>
          <w:rStyle w:val="StyleUnderline"/>
        </w:rPr>
        <w:t xml:space="preserve"> legitimacy as a </w:t>
      </w:r>
      <w:r w:rsidRPr="001D1FA0">
        <w:rPr>
          <w:rStyle w:val="StyleUnderline"/>
          <w:highlight w:val="cyan"/>
        </w:rPr>
        <w:t>global</w:t>
      </w:r>
      <w:r w:rsidRPr="004979CA">
        <w:rPr>
          <w:rStyle w:val="StyleUnderline"/>
        </w:rPr>
        <w:t xml:space="preserve"> economic </w:t>
      </w:r>
      <w:r w:rsidRPr="001D1FA0">
        <w:rPr>
          <w:rStyle w:val="StyleUnderline"/>
          <w:highlight w:val="cyan"/>
        </w:rPr>
        <w:t>power</w:t>
      </w:r>
      <w:r w:rsidRPr="004979CA">
        <w:rPr>
          <w:rStyle w:val="StyleUnderline"/>
        </w:rPr>
        <w:t xml:space="preserve">, </w:t>
      </w:r>
      <w:r w:rsidRPr="001D1FA0">
        <w:rPr>
          <w:rStyle w:val="StyleUnderline"/>
          <w:highlight w:val="cyan"/>
        </w:rPr>
        <w:t>it has to write its own future</w:t>
      </w:r>
      <w:r w:rsidRPr="004979CA">
        <w:rPr>
          <w:rStyle w:val="StyleUnderline"/>
        </w:rPr>
        <w:t xml:space="preserve">. The rules of the TPP may not fit the current state of the Chinese economy. China has to </w:t>
      </w:r>
      <w:proofErr w:type="spellStart"/>
      <w:r w:rsidRPr="004979CA">
        <w:rPr>
          <w:rStyle w:val="StyleUnderline"/>
        </w:rPr>
        <w:t>mould</w:t>
      </w:r>
      <w:proofErr w:type="spellEnd"/>
      <w:r w:rsidRPr="004979CA">
        <w:rPr>
          <w:rStyle w:val="StyleUnderline"/>
        </w:rPr>
        <w:t xml:space="preserve"> a domestic economy that is large enough to withstand any global economic slowdown. </w:t>
      </w:r>
      <w:r w:rsidRPr="001D1FA0">
        <w:rPr>
          <w:rStyle w:val="StyleUnderline"/>
          <w:highlight w:val="cyan"/>
        </w:rPr>
        <w:t xml:space="preserve">To create that domestic economy, </w:t>
      </w:r>
      <w:r w:rsidRPr="001D1FA0">
        <w:rPr>
          <w:rStyle w:val="Emphasis"/>
          <w:highlight w:val="cyan"/>
        </w:rPr>
        <w:t>certain features of the “old” economy may still be required</w:t>
      </w:r>
      <w:r w:rsidRPr="004979CA">
        <w:rPr>
          <w:rStyle w:val="StyleUnderline"/>
        </w:rPr>
        <w:t>.</w:t>
      </w:r>
    </w:p>
    <w:p w14:paraId="228A0D9F" w14:textId="77777777" w:rsidR="00045041" w:rsidRDefault="00045041" w:rsidP="00045041">
      <w:pPr>
        <w:pStyle w:val="Heading4"/>
      </w:pPr>
      <w:r>
        <w:t xml:space="preserve">Independently U.S. political challenges directly undermine the CCP’s legitimacy and trigger the impact. </w:t>
      </w:r>
    </w:p>
    <w:p w14:paraId="253954B2" w14:textId="77777777" w:rsidR="00045041" w:rsidRPr="00492B2F" w:rsidRDefault="00045041" w:rsidP="00045041">
      <w:pPr>
        <w:rPr>
          <w:sz w:val="16"/>
        </w:rPr>
      </w:pPr>
      <w:r w:rsidRPr="00D61A34">
        <w:rPr>
          <w:rStyle w:val="Style13ptBold"/>
          <w:highlight w:val="cyan"/>
        </w:rPr>
        <w:t>Horowitz,</w:t>
      </w:r>
      <w:r w:rsidRPr="00492B2F">
        <w:rPr>
          <w:rStyle w:val="Style13ptBold"/>
        </w:rPr>
        <w:t xml:space="preserve"> Professor of Political Science at the University of Wisconsin, </w:t>
      </w:r>
      <w:proofErr w:type="spellStart"/>
      <w:r w:rsidRPr="00492B2F">
        <w:rPr>
          <w:rStyle w:val="Style13ptBold"/>
        </w:rPr>
        <w:t>Ph.D</w:t>
      </w:r>
      <w:proofErr w:type="spellEnd"/>
      <w:r w:rsidRPr="00492B2F">
        <w:rPr>
          <w:rStyle w:val="Style13ptBold"/>
        </w:rPr>
        <w:t xml:space="preserve"> </w:t>
      </w:r>
      <w:proofErr w:type="spellStart"/>
      <w:r w:rsidRPr="00492B2F">
        <w:rPr>
          <w:rStyle w:val="Style13ptBold"/>
        </w:rPr>
        <w:t>PoliSci</w:t>
      </w:r>
      <w:proofErr w:type="spellEnd"/>
      <w:r w:rsidRPr="00492B2F">
        <w:rPr>
          <w:rStyle w:val="Style13ptBold"/>
        </w:rPr>
        <w:t xml:space="preserve">, M.A. Economics, </w:t>
      </w:r>
      <w:r w:rsidRPr="00D61A34">
        <w:rPr>
          <w:rStyle w:val="Style13ptBold"/>
          <w:highlight w:val="cyan"/>
        </w:rPr>
        <w:t>4/8/2015</w:t>
      </w:r>
      <w:r w:rsidRPr="00492B2F">
        <w:rPr>
          <w:sz w:val="16"/>
        </w:rPr>
        <w:t xml:space="preserve"> “Why China’s Leaders Benefit from a Nuclear, Threatening North Korea: Preempting and Diverting Opposition at Home and Abroad” http://onlinelibrary.wiley.com/doi/10.1111/pafo.12039/pdf</w:t>
      </w:r>
    </w:p>
    <w:p w14:paraId="2372F287" w14:textId="77777777" w:rsidR="00045041" w:rsidRDefault="00045041" w:rsidP="00045041">
      <w:pPr>
        <w:rPr>
          <w:sz w:val="14"/>
        </w:rPr>
      </w:pPr>
      <w:r w:rsidRPr="00B5737C">
        <w:rPr>
          <w:sz w:val="14"/>
        </w:rPr>
        <w:t xml:space="preserve"> In addition to diverting rivals’ military capabilities, there is the distinct diversion of rivals’ political and diplomatic efforts.</w:t>
      </w:r>
      <w:r w:rsidRPr="00CE372D">
        <w:rPr>
          <w:rStyle w:val="StyleUnderline"/>
        </w:rPr>
        <w:t xml:space="preserve"> </w:t>
      </w:r>
      <w:r w:rsidRPr="00D61A34">
        <w:rPr>
          <w:rStyle w:val="StyleUnderline"/>
          <w:highlight w:val="cyan"/>
        </w:rPr>
        <w:t>If the</w:t>
      </w:r>
      <w:r w:rsidRPr="00B5737C">
        <w:rPr>
          <w:sz w:val="14"/>
          <w:highlight w:val="cyan"/>
        </w:rPr>
        <w:t xml:space="preserve"> </w:t>
      </w:r>
      <w:r w:rsidRPr="00D61A34">
        <w:rPr>
          <w:rStyle w:val="Emphasis"/>
          <w:highlight w:val="cyan"/>
        </w:rPr>
        <w:t>U</w:t>
      </w:r>
      <w:r w:rsidRPr="00B5737C">
        <w:rPr>
          <w:sz w:val="14"/>
        </w:rPr>
        <w:t xml:space="preserve">nited </w:t>
      </w:r>
      <w:r w:rsidRPr="00D61A34">
        <w:rPr>
          <w:rStyle w:val="Emphasis"/>
          <w:highlight w:val="cyan"/>
        </w:rPr>
        <w:t>S</w:t>
      </w:r>
      <w:r w:rsidRPr="00B5737C">
        <w:rPr>
          <w:sz w:val="14"/>
        </w:rPr>
        <w:t>tates is busy imploring China to help “contain” or “sanction” North Korea or Iran, it</w:t>
      </w:r>
      <w:r w:rsidRPr="00B5737C">
        <w:rPr>
          <w:rStyle w:val="StyleUnderline"/>
        </w:rPr>
        <w:t xml:space="preserve"> </w:t>
      </w:r>
      <w:r w:rsidRPr="00D61A34">
        <w:rPr>
          <w:rStyle w:val="StyleUnderline"/>
          <w:highlight w:val="cyan"/>
        </w:rPr>
        <w:t>is less likely to expend diplomatic resources</w:t>
      </w:r>
      <w:r w:rsidRPr="00CE372D">
        <w:rPr>
          <w:rStyle w:val="StyleUnderline"/>
        </w:rPr>
        <w:t xml:space="preserve"> and time </w:t>
      </w:r>
      <w:r w:rsidRPr="00D61A34">
        <w:rPr>
          <w:rStyle w:val="StyleUnderline"/>
          <w:highlight w:val="cyan"/>
        </w:rPr>
        <w:t xml:space="preserve">on </w:t>
      </w:r>
      <w:r w:rsidRPr="00D61A34">
        <w:rPr>
          <w:rStyle w:val="Emphasis"/>
          <w:highlight w:val="cyan"/>
        </w:rPr>
        <w:t>China’s</w:t>
      </w:r>
      <w:r w:rsidRPr="00CE372D">
        <w:rPr>
          <w:rStyle w:val="Emphasis"/>
        </w:rPr>
        <w:t xml:space="preserve"> currency undervaluation, </w:t>
      </w:r>
      <w:r w:rsidRPr="00B5737C">
        <w:rPr>
          <w:rStyle w:val="Emphasis"/>
          <w:highlight w:val="cyan"/>
        </w:rPr>
        <w:t>subsidies for state-owned and state-aligned corporations</w:t>
      </w:r>
      <w:r w:rsidRPr="00CE372D">
        <w:rPr>
          <w:rStyle w:val="Emphasis"/>
        </w:rPr>
        <w:t xml:space="preserve">, harassment of foreign multinationals, </w:t>
      </w:r>
      <w:r w:rsidRPr="003A5E49">
        <w:rPr>
          <w:rStyle w:val="Emphasis"/>
          <w:highlight w:val="cyan"/>
        </w:rPr>
        <w:t>disregard for i</w:t>
      </w:r>
      <w:r w:rsidRPr="00CE372D">
        <w:rPr>
          <w:rStyle w:val="Emphasis"/>
        </w:rPr>
        <w:t xml:space="preserve">ntellectual </w:t>
      </w:r>
      <w:r w:rsidRPr="003A5E49">
        <w:rPr>
          <w:rStyle w:val="Emphasis"/>
          <w:highlight w:val="cyan"/>
        </w:rPr>
        <w:t>p</w:t>
      </w:r>
      <w:r w:rsidRPr="00CE372D">
        <w:rPr>
          <w:rStyle w:val="Emphasis"/>
        </w:rPr>
        <w:t xml:space="preserve">roperty </w:t>
      </w:r>
      <w:r w:rsidRPr="003A5E49">
        <w:rPr>
          <w:rStyle w:val="Emphasis"/>
          <w:highlight w:val="cyan"/>
        </w:rPr>
        <w:t>r</w:t>
      </w:r>
      <w:r w:rsidRPr="00CE372D">
        <w:rPr>
          <w:rStyle w:val="Emphasis"/>
        </w:rPr>
        <w:t xml:space="preserve">ights, compulsory </w:t>
      </w:r>
      <w:proofErr w:type="spellStart"/>
      <w:r w:rsidRPr="00CE372D">
        <w:rPr>
          <w:rStyle w:val="Emphasis"/>
        </w:rPr>
        <w:t>technologytransfer</w:t>
      </w:r>
      <w:proofErr w:type="spellEnd"/>
      <w:r w:rsidRPr="00CE372D">
        <w:rPr>
          <w:rStyle w:val="Emphasis"/>
        </w:rPr>
        <w:t xml:space="preserve"> regulations, cyber-espionage and cyber-theft, and, </w:t>
      </w:r>
      <w:r w:rsidRPr="00D61A34">
        <w:rPr>
          <w:rStyle w:val="Emphasis"/>
          <w:highlight w:val="cyan"/>
        </w:rPr>
        <w:t>most sensitive of all, human rights practices</w:t>
      </w:r>
      <w:r w:rsidRPr="00CE372D">
        <w:rPr>
          <w:rStyle w:val="Emphasis"/>
        </w:rPr>
        <w:t xml:space="preserve"> and corruption</w:t>
      </w:r>
      <w:r w:rsidRPr="00B5737C">
        <w:rPr>
          <w:sz w:val="14"/>
        </w:rPr>
        <w:t xml:space="preserve">.27 </w:t>
      </w:r>
      <w:r w:rsidRPr="00D61A34">
        <w:rPr>
          <w:rStyle w:val="StyleUnderline"/>
          <w:highlight w:val="cyan"/>
        </w:rPr>
        <w:t>Such</w:t>
      </w:r>
      <w:r w:rsidRPr="00CE372D">
        <w:rPr>
          <w:rStyle w:val="StyleUnderline"/>
        </w:rPr>
        <w:t xml:space="preserve"> political and diplomatic diversion </w:t>
      </w:r>
      <w:r w:rsidRPr="00D61A34">
        <w:rPr>
          <w:rStyle w:val="StyleUnderline"/>
          <w:highlight w:val="cyan"/>
        </w:rPr>
        <w:t>is</w:t>
      </w:r>
      <w:r w:rsidRPr="00CE372D">
        <w:rPr>
          <w:rStyle w:val="StyleUnderline"/>
        </w:rPr>
        <w:t xml:space="preserve"> probably</w:t>
      </w:r>
      <w:r w:rsidRPr="00B5737C">
        <w:rPr>
          <w:sz w:val="14"/>
        </w:rPr>
        <w:t xml:space="preserve"> </w:t>
      </w:r>
      <w:r w:rsidRPr="00CE372D">
        <w:rPr>
          <w:rStyle w:val="Emphasis"/>
        </w:rPr>
        <w:t xml:space="preserve">more </w:t>
      </w:r>
      <w:r w:rsidRPr="00D61A34">
        <w:rPr>
          <w:rStyle w:val="Emphasis"/>
          <w:highlight w:val="cyan"/>
        </w:rPr>
        <w:t>valuable to the CCP</w:t>
      </w:r>
      <w:r w:rsidRPr="00CE372D">
        <w:rPr>
          <w:rStyle w:val="Emphasis"/>
        </w:rPr>
        <w:t xml:space="preserve"> regime than any military diversion, </w:t>
      </w:r>
      <w:r w:rsidRPr="00D61A34">
        <w:rPr>
          <w:rStyle w:val="Emphasis"/>
          <w:highlight w:val="cyan"/>
        </w:rPr>
        <w:t>because the CCP</w:t>
      </w:r>
      <w:r w:rsidRPr="00CE372D">
        <w:rPr>
          <w:rStyle w:val="Emphasis"/>
        </w:rPr>
        <w:t xml:space="preserve"> regime </w:t>
      </w:r>
      <w:r w:rsidRPr="00D61A34">
        <w:rPr>
          <w:rStyle w:val="Emphasis"/>
          <w:highlight w:val="cyan"/>
        </w:rPr>
        <w:t>perceives a</w:t>
      </w:r>
      <w:r w:rsidRPr="00CE372D">
        <w:rPr>
          <w:rStyle w:val="Emphasis"/>
        </w:rPr>
        <w:t xml:space="preserve"> much </w:t>
      </w:r>
      <w:r w:rsidRPr="00D61A34">
        <w:rPr>
          <w:rStyle w:val="Emphasis"/>
          <w:highlight w:val="cyan"/>
        </w:rPr>
        <w:t>great</w:t>
      </w:r>
      <w:r w:rsidRPr="00CE372D">
        <w:rPr>
          <w:rStyle w:val="Emphasis"/>
        </w:rPr>
        <w:t xml:space="preserve">er </w:t>
      </w:r>
      <w:r w:rsidRPr="00D61A34">
        <w:rPr>
          <w:rStyle w:val="Emphasis"/>
          <w:highlight w:val="cyan"/>
        </w:rPr>
        <w:t>threat from within than from without</w:t>
      </w:r>
      <w:r w:rsidRPr="00B5737C">
        <w:rPr>
          <w:sz w:val="14"/>
        </w:rPr>
        <w:t>.28</w:t>
      </w:r>
    </w:p>
    <w:p w14:paraId="0BCEF1EC" w14:textId="77777777" w:rsidR="00045041" w:rsidRDefault="00045041" w:rsidP="00045041">
      <w:pPr>
        <w:pStyle w:val="Heading4"/>
      </w:pPr>
      <w:r>
        <w:t xml:space="preserve">3. Low threshold for a link – latent dislike of Xi means small political stumbles can undermine the entire regime. </w:t>
      </w:r>
    </w:p>
    <w:p w14:paraId="1D23AC26" w14:textId="77777777" w:rsidR="00045041" w:rsidRPr="00374587" w:rsidRDefault="00045041" w:rsidP="00045041">
      <w:pPr>
        <w:rPr>
          <w:sz w:val="16"/>
        </w:rPr>
      </w:pPr>
      <w:r w:rsidRPr="00374587">
        <w:rPr>
          <w:rStyle w:val="Style13ptBold"/>
        </w:rPr>
        <w:t>Pei, professor of government at Claremont McKenna College, 2015</w:t>
      </w:r>
      <w:r w:rsidRPr="00374587">
        <w:rPr>
          <w:sz w:val="16"/>
        </w:rPr>
        <w:t xml:space="preserve"> </w:t>
      </w:r>
      <w:proofErr w:type="spellStart"/>
      <w:r w:rsidRPr="00374587">
        <w:rPr>
          <w:sz w:val="16"/>
        </w:rPr>
        <w:t>Minxin</w:t>
      </w:r>
      <w:proofErr w:type="spellEnd"/>
      <w:r w:rsidRPr="00374587">
        <w:rPr>
          <w:sz w:val="16"/>
        </w:rPr>
        <w:t>, “If Xi stumbles” 9/11 http://indianexpress.com/article/opinion/columns/if-xi-stumbles/</w:t>
      </w:r>
    </w:p>
    <w:p w14:paraId="7C8FF73B" w14:textId="77777777" w:rsidR="00045041" w:rsidRPr="00374587" w:rsidRDefault="00045041" w:rsidP="00045041">
      <w:pPr>
        <w:rPr>
          <w:sz w:val="12"/>
        </w:rPr>
      </w:pPr>
      <w:r w:rsidRPr="00374587">
        <w:rPr>
          <w:rStyle w:val="StyleUnderline"/>
        </w:rPr>
        <w:t xml:space="preserve">For Xi, </w:t>
      </w:r>
      <w:r w:rsidRPr="001D1FA0">
        <w:rPr>
          <w:rStyle w:val="Emphasis"/>
          <w:highlight w:val="cyan"/>
        </w:rPr>
        <w:t>even the slightest perception of a stumble is politically risky</w:t>
      </w:r>
      <w:r w:rsidRPr="00374587">
        <w:rPr>
          <w:sz w:val="12"/>
        </w:rPr>
        <w:t xml:space="preserve">. </w:t>
      </w:r>
      <w:r w:rsidRPr="00374587">
        <w:rPr>
          <w:rStyle w:val="StyleUnderline"/>
        </w:rPr>
        <w:t xml:space="preserve">In the two-and-a-half years since he came to power, </w:t>
      </w:r>
      <w:r w:rsidRPr="001D1FA0">
        <w:rPr>
          <w:rStyle w:val="StyleUnderline"/>
          <w:highlight w:val="cyan"/>
        </w:rPr>
        <w:t xml:space="preserve">his anti-corruption drive </w:t>
      </w:r>
      <w:r w:rsidRPr="001D1FA0">
        <w:rPr>
          <w:rStyle w:val="Emphasis"/>
          <w:highlight w:val="cyan"/>
        </w:rPr>
        <w:t>has turned many of his</w:t>
      </w:r>
      <w:r w:rsidRPr="00374587">
        <w:rPr>
          <w:rStyle w:val="Emphasis"/>
        </w:rPr>
        <w:t xml:space="preserve"> former </w:t>
      </w:r>
      <w:r w:rsidRPr="001D1FA0">
        <w:rPr>
          <w:rStyle w:val="Emphasis"/>
          <w:highlight w:val="cyan"/>
        </w:rPr>
        <w:t>comrades into</w:t>
      </w:r>
      <w:r w:rsidRPr="00374587">
        <w:rPr>
          <w:rStyle w:val="Emphasis"/>
        </w:rPr>
        <w:t xml:space="preserve"> bitter </w:t>
      </w:r>
      <w:r w:rsidRPr="001D1FA0">
        <w:rPr>
          <w:rStyle w:val="Emphasis"/>
          <w:highlight w:val="cyan"/>
        </w:rPr>
        <w:t>enemies</w:t>
      </w:r>
      <w:r w:rsidRPr="00374587">
        <w:rPr>
          <w:rStyle w:val="Emphasis"/>
        </w:rPr>
        <w:t>.</w:t>
      </w:r>
      <w:r w:rsidRPr="00374587">
        <w:rPr>
          <w:sz w:val="12"/>
        </w:rPr>
        <w:t xml:space="preserve"> </w:t>
      </w:r>
      <w:r w:rsidRPr="001D1FA0">
        <w:rPr>
          <w:rStyle w:val="StyleUnderline"/>
          <w:highlight w:val="cyan"/>
        </w:rPr>
        <w:t>The bureaucracy</w:t>
      </w:r>
      <w:r w:rsidRPr="00374587">
        <w:rPr>
          <w:rStyle w:val="StyleUnderline"/>
        </w:rPr>
        <w:t xml:space="preserve">, frozen in fear and outraged about the loss of many of its privileges, including entitlements to bribes, </w:t>
      </w:r>
      <w:r w:rsidRPr="001D1FA0">
        <w:rPr>
          <w:rStyle w:val="Emphasis"/>
          <w:highlight w:val="cyan"/>
        </w:rPr>
        <w:t>may well be cheering the apparent comeuppance of China’s</w:t>
      </w:r>
      <w:r w:rsidRPr="00374587">
        <w:rPr>
          <w:rStyle w:val="Emphasis"/>
        </w:rPr>
        <w:t xml:space="preserve"> </w:t>
      </w:r>
      <w:r w:rsidRPr="001D1FA0">
        <w:rPr>
          <w:rStyle w:val="Emphasis"/>
          <w:highlight w:val="cyan"/>
        </w:rPr>
        <w:t>new strongman</w:t>
      </w:r>
      <w:r w:rsidRPr="00374587">
        <w:rPr>
          <w:rStyle w:val="Emphasis"/>
        </w:rPr>
        <w:t xml:space="preserve">. </w:t>
      </w:r>
      <w:r w:rsidRPr="001D1FA0">
        <w:rPr>
          <w:rStyle w:val="Emphasis"/>
          <w:highlight w:val="cyan"/>
        </w:rPr>
        <w:t>Xi’s rivals, cowed by his sheer display of power</w:t>
      </w:r>
      <w:r w:rsidRPr="00374587">
        <w:rPr>
          <w:rStyle w:val="Emphasis"/>
        </w:rPr>
        <w:t xml:space="preserve"> and momentum not too long ago, </w:t>
      </w:r>
      <w:r w:rsidRPr="001D1FA0">
        <w:rPr>
          <w:rStyle w:val="Emphasis"/>
          <w:highlight w:val="cyan"/>
        </w:rPr>
        <w:t>may smell blood now</w:t>
      </w:r>
      <w:r w:rsidRPr="00374587">
        <w:rPr>
          <w:rStyle w:val="Emphasis"/>
        </w:rPr>
        <w:t>.</w:t>
      </w:r>
      <w:r w:rsidRPr="00374587">
        <w:rPr>
          <w:sz w:val="12"/>
        </w:rPr>
        <w:t xml:space="preserve"> Even though the horrid events of the summer may not have fatally wounded Xi, they have made him, for the first time, politically vulnerable.</w:t>
      </w:r>
    </w:p>
    <w:p w14:paraId="3A0C92F0" w14:textId="77777777" w:rsidR="007B035F" w:rsidRDefault="006F6CAE" w:rsidP="007B035F">
      <w:pPr>
        <w:pStyle w:val="Heading4"/>
      </w:pPr>
      <w:r>
        <w:t xml:space="preserve">4. </w:t>
      </w:r>
      <w:r w:rsidR="007B035F">
        <w:t xml:space="preserve">Low risk of a link turn – all of their plan popular evidence assumes a different political climate. </w:t>
      </w:r>
    </w:p>
    <w:p w14:paraId="0F6DC873" w14:textId="77777777" w:rsidR="007B035F" w:rsidRPr="007B035F" w:rsidRDefault="007B035F" w:rsidP="007B035F">
      <w:pPr>
        <w:rPr>
          <w:sz w:val="16"/>
        </w:rPr>
      </w:pPr>
      <w:proofErr w:type="spellStart"/>
      <w:r w:rsidRPr="007B035F">
        <w:rPr>
          <w:rStyle w:val="Style13ptBold"/>
        </w:rPr>
        <w:t>Weijia</w:t>
      </w:r>
      <w:proofErr w:type="spellEnd"/>
      <w:r w:rsidRPr="007B035F">
        <w:rPr>
          <w:rStyle w:val="Style13ptBold"/>
        </w:rPr>
        <w:t>, 2/4/2016</w:t>
      </w:r>
      <w:r w:rsidRPr="007B035F">
        <w:rPr>
          <w:sz w:val="16"/>
        </w:rPr>
        <w:t xml:space="preserve"> Hu, Global Times Reporter, “China should not hurry to seek TPP membership as isolation concerns have eased” http://www.globaltimes.cn/content/967491.shtml</w:t>
      </w:r>
    </w:p>
    <w:p w14:paraId="01AF8D4B" w14:textId="77777777" w:rsidR="007B035F" w:rsidRPr="007B035F" w:rsidRDefault="007B035F" w:rsidP="007B035F">
      <w:pPr>
        <w:rPr>
          <w:rStyle w:val="StyleUnderline"/>
        </w:rPr>
      </w:pPr>
      <w:r w:rsidRPr="007B035F">
        <w:rPr>
          <w:sz w:val="10"/>
        </w:rPr>
        <w:t xml:space="preserve">However, </w:t>
      </w:r>
      <w:r w:rsidRPr="007B035F">
        <w:rPr>
          <w:rStyle w:val="StyleUnderline"/>
          <w:highlight w:val="cyan"/>
        </w:rPr>
        <w:t xml:space="preserve">the country may need to take a more cautious attitude toward joining the TPP because all the rules for the TPP have </w:t>
      </w:r>
      <w:r w:rsidRPr="007B035F">
        <w:rPr>
          <w:rStyle w:val="StyleUnderline"/>
        </w:rPr>
        <w:t xml:space="preserve">already </w:t>
      </w:r>
      <w:r w:rsidRPr="007B035F">
        <w:rPr>
          <w:rStyle w:val="StyleUnderline"/>
          <w:highlight w:val="cyan"/>
        </w:rPr>
        <w:t>been written</w:t>
      </w:r>
      <w:r w:rsidRPr="007B035F">
        <w:rPr>
          <w:rStyle w:val="StyleUnderline"/>
        </w:rPr>
        <w:t xml:space="preserve">, leaving little room for negotiation </w:t>
      </w:r>
      <w:r w:rsidRPr="007B035F">
        <w:rPr>
          <w:sz w:val="10"/>
        </w:rPr>
        <w:t xml:space="preserve">over rules in favor of China. </w:t>
      </w:r>
      <w:r w:rsidRPr="007B035F">
        <w:rPr>
          <w:rStyle w:val="StyleUnderline"/>
        </w:rPr>
        <w:t>China's attitude</w:t>
      </w:r>
      <w:r w:rsidRPr="007B035F">
        <w:rPr>
          <w:sz w:val="10"/>
        </w:rPr>
        <w:t xml:space="preserve"> toward the TPP in the past few years </w:t>
      </w:r>
      <w:r w:rsidRPr="007B035F">
        <w:rPr>
          <w:rStyle w:val="StyleUnderline"/>
        </w:rPr>
        <w:t xml:space="preserve">is thought-provoking. In 2009, when </w:t>
      </w:r>
      <w:r w:rsidRPr="007B035F">
        <w:rPr>
          <w:sz w:val="10"/>
        </w:rPr>
        <w:t xml:space="preserve">the US started to get involved in the TPP negotiations, </w:t>
      </w:r>
      <w:r w:rsidRPr="007B035F">
        <w:rPr>
          <w:rStyle w:val="StyleUnderline"/>
        </w:rPr>
        <w:t>some people viewed the TPP as a US strategic tool to contain China's rise.</w:t>
      </w:r>
      <w:r>
        <w:rPr>
          <w:rStyle w:val="StyleUnderline"/>
        </w:rPr>
        <w:t xml:space="preserve"> </w:t>
      </w:r>
      <w:r w:rsidRPr="007B035F">
        <w:rPr>
          <w:sz w:val="10"/>
        </w:rPr>
        <w:t xml:space="preserve">But </w:t>
      </w:r>
      <w:r w:rsidRPr="007B035F">
        <w:rPr>
          <w:rStyle w:val="StyleUnderline"/>
          <w:highlight w:val="cyan"/>
        </w:rPr>
        <w:t>the attitude took a turn in 2013 when the Ministry of Commerce said China would study the possibility of joining</w:t>
      </w:r>
      <w:r w:rsidRPr="007B035F">
        <w:rPr>
          <w:sz w:val="10"/>
        </w:rPr>
        <w:t xml:space="preserve"> it on the basis of equality and mutual benefit. There was a window for China to rethink its strategy toward the TPP in 2013 after Japan announced early that year that it would also join the talks. The TPP will cover around 40 percent of the global economy after the participation of Japan and other Asian countries, triggering concerns that China may be isolated by the treaty and could lose out. Th</w:t>
      </w:r>
      <w:r w:rsidRPr="007B035F">
        <w:rPr>
          <w:rStyle w:val="StyleUnderline"/>
        </w:rPr>
        <w:t xml:space="preserve">e TPP sets higher standards in some areas such as service trade rules and labor rights, which make it difficult for China to meet the conditions. </w:t>
      </w:r>
      <w:r w:rsidRPr="007B035F">
        <w:rPr>
          <w:rStyle w:val="StyleUnderline"/>
          <w:highlight w:val="cyan"/>
        </w:rPr>
        <w:t>Some</w:t>
      </w:r>
      <w:r w:rsidRPr="007B035F">
        <w:rPr>
          <w:rStyle w:val="StyleUnderline"/>
        </w:rPr>
        <w:t xml:space="preserve"> analysts </w:t>
      </w:r>
      <w:r w:rsidRPr="007B035F">
        <w:rPr>
          <w:rStyle w:val="StyleUnderline"/>
          <w:highlight w:val="cyan"/>
        </w:rPr>
        <w:t>suggested that China should roll out domestic reforms</w:t>
      </w:r>
      <w:r w:rsidRPr="007B035F">
        <w:rPr>
          <w:sz w:val="10"/>
        </w:rPr>
        <w:t xml:space="preserve"> to meet the high standards required by the TPP. </w:t>
      </w:r>
      <w:r w:rsidRPr="007B035F">
        <w:rPr>
          <w:rStyle w:val="StyleUnderline"/>
          <w:highlight w:val="cyan"/>
        </w:rPr>
        <w:t>Even though China has made progress</w:t>
      </w:r>
      <w:r w:rsidRPr="007B035F">
        <w:rPr>
          <w:rStyle w:val="StyleUnderline"/>
        </w:rPr>
        <w:t xml:space="preserve"> in deepening economic reforms and has announced its intention to foster a high-standard global free trade network, </w:t>
      </w:r>
      <w:r w:rsidRPr="007B035F">
        <w:rPr>
          <w:rStyle w:val="StyleUnderline"/>
          <w:highlight w:val="cyan"/>
        </w:rPr>
        <w:t>Chinese policymakers need to weigh the pros and cons of joining the TPP pact</w:t>
      </w:r>
      <w:r w:rsidRPr="007B035F">
        <w:rPr>
          <w:rStyle w:val="StyleUnderline"/>
        </w:rPr>
        <w:t xml:space="preserve"> and should avoid seeking membership in a rush</w:t>
      </w:r>
      <w:r w:rsidRPr="007B035F">
        <w:rPr>
          <w:sz w:val="10"/>
        </w:rPr>
        <w:t xml:space="preserve">, especially as the negotiations have been completed. </w:t>
      </w:r>
      <w:r w:rsidRPr="007B035F">
        <w:rPr>
          <w:rStyle w:val="StyleUnderline"/>
          <w:highlight w:val="cyan"/>
        </w:rPr>
        <w:t>Now that the treaty has been signed</w:t>
      </w:r>
      <w:r w:rsidRPr="007B035F">
        <w:rPr>
          <w:rStyle w:val="StyleUnderline"/>
        </w:rPr>
        <w:t xml:space="preserve"> by the 12 member countries, </w:t>
      </w:r>
      <w:r w:rsidRPr="007B035F">
        <w:rPr>
          <w:rStyle w:val="StyleUnderline"/>
          <w:highlight w:val="cyan"/>
        </w:rPr>
        <w:t>China will have to comply with a set of rules</w:t>
      </w:r>
      <w:r w:rsidRPr="007B035F">
        <w:rPr>
          <w:rStyle w:val="StyleUnderline"/>
        </w:rPr>
        <w:t xml:space="preserve"> in the TPP that th</w:t>
      </w:r>
      <w:r w:rsidRPr="007B035F">
        <w:rPr>
          <w:rStyle w:val="StyleUnderline"/>
          <w:highlight w:val="cyan"/>
        </w:rPr>
        <w:t>e country had no part in making</w:t>
      </w:r>
      <w:r w:rsidRPr="007B035F">
        <w:rPr>
          <w:rStyle w:val="Emphasis"/>
          <w:highlight w:val="cyan"/>
        </w:rPr>
        <w:t>. This lack of bargaining power</w:t>
      </w:r>
      <w:r w:rsidRPr="007B035F">
        <w:rPr>
          <w:rStyle w:val="Emphasis"/>
        </w:rPr>
        <w:t xml:space="preserve"> in TPP talks </w:t>
      </w:r>
      <w:r w:rsidRPr="007B035F">
        <w:rPr>
          <w:rStyle w:val="Emphasis"/>
          <w:highlight w:val="cyan"/>
        </w:rPr>
        <w:t>may reduce the willingness of China to seek membership</w:t>
      </w:r>
      <w:r w:rsidRPr="007B035F">
        <w:rPr>
          <w:rStyle w:val="Emphasis"/>
        </w:rPr>
        <w:t xml:space="preserve"> of the pact.</w:t>
      </w:r>
      <w:r>
        <w:rPr>
          <w:rStyle w:val="Emphasis"/>
        </w:rPr>
        <w:t xml:space="preserve"> </w:t>
      </w:r>
      <w:r w:rsidRPr="007B035F">
        <w:rPr>
          <w:sz w:val="10"/>
        </w:rPr>
        <w:t xml:space="preserve">Besides, </w:t>
      </w:r>
      <w:r w:rsidRPr="007B035F">
        <w:rPr>
          <w:rStyle w:val="Emphasis"/>
          <w:highlight w:val="cyan"/>
        </w:rPr>
        <w:t>the current economic atmosphere</w:t>
      </w:r>
      <w:r w:rsidRPr="007B035F">
        <w:rPr>
          <w:rStyle w:val="Emphasis"/>
        </w:rPr>
        <w:t xml:space="preserve"> </w:t>
      </w:r>
      <w:r w:rsidRPr="007B035F">
        <w:rPr>
          <w:rStyle w:val="StyleUnderline"/>
        </w:rPr>
        <w:t xml:space="preserve">in the Asia-Pacific region </w:t>
      </w:r>
      <w:r w:rsidRPr="007B035F">
        <w:rPr>
          <w:rStyle w:val="StyleUnderline"/>
          <w:highlight w:val="cyan"/>
        </w:rPr>
        <w:t>is</w:t>
      </w:r>
      <w:r w:rsidRPr="007B035F">
        <w:rPr>
          <w:rStyle w:val="StyleUnderline"/>
        </w:rPr>
        <w:t xml:space="preserve"> slightly </w:t>
      </w:r>
      <w:r w:rsidRPr="007B035F">
        <w:rPr>
          <w:rStyle w:val="StyleUnderline"/>
          <w:highlight w:val="cyan"/>
        </w:rPr>
        <w:t>different</w:t>
      </w:r>
      <w:r w:rsidRPr="007B035F">
        <w:rPr>
          <w:rStyle w:val="StyleUnderline"/>
        </w:rPr>
        <w:t xml:space="preserve"> from that in 2013 </w:t>
      </w:r>
      <w:r w:rsidRPr="007B035F">
        <w:rPr>
          <w:rStyle w:val="StyleUnderline"/>
          <w:highlight w:val="cyan"/>
        </w:rPr>
        <w:t>and</w:t>
      </w:r>
      <w:r w:rsidRPr="007B035F">
        <w:rPr>
          <w:rStyle w:val="StyleUnderline"/>
        </w:rPr>
        <w:t xml:space="preserve"> the </w:t>
      </w:r>
      <w:r w:rsidRPr="007B035F">
        <w:rPr>
          <w:rStyle w:val="StyleUnderline"/>
          <w:highlight w:val="cyan"/>
        </w:rPr>
        <w:t>concerns that the TPP will isolate China have eased. A recent research report</w:t>
      </w:r>
      <w:r w:rsidRPr="007B035F">
        <w:rPr>
          <w:rStyle w:val="StyleUnderline"/>
        </w:rPr>
        <w:t xml:space="preserve"> by the Chinese Academy of Social Sciences </w:t>
      </w:r>
      <w:r w:rsidRPr="007B035F">
        <w:rPr>
          <w:rStyle w:val="StyleUnderline"/>
          <w:highlight w:val="cyan"/>
        </w:rPr>
        <w:t>suggested that China's economic presence</w:t>
      </w:r>
      <w:r w:rsidRPr="007B035F">
        <w:rPr>
          <w:rStyle w:val="StyleUnderline"/>
        </w:rPr>
        <w:t xml:space="preserve"> and influence </w:t>
      </w:r>
      <w:r w:rsidRPr="007B035F">
        <w:rPr>
          <w:rStyle w:val="StyleUnderline"/>
          <w:highlight w:val="cyan"/>
        </w:rPr>
        <w:t>among TPP</w:t>
      </w:r>
      <w:r w:rsidRPr="007B035F">
        <w:rPr>
          <w:rStyle w:val="StyleUnderline"/>
        </w:rPr>
        <w:t xml:space="preserve"> member </w:t>
      </w:r>
      <w:r w:rsidRPr="007B035F">
        <w:rPr>
          <w:rStyle w:val="StyleUnderline"/>
          <w:highlight w:val="cyan"/>
        </w:rPr>
        <w:t xml:space="preserve">countries may </w:t>
      </w:r>
      <w:r w:rsidRPr="007B035F">
        <w:rPr>
          <w:rStyle w:val="StyleUnderline"/>
        </w:rPr>
        <w:t xml:space="preserve">actually </w:t>
      </w:r>
      <w:r w:rsidRPr="007B035F">
        <w:rPr>
          <w:rStyle w:val="StyleUnderline"/>
          <w:highlight w:val="cyan"/>
        </w:rPr>
        <w:lastRenderedPageBreak/>
        <w:t>exceed</w:t>
      </w:r>
      <w:r w:rsidRPr="007B035F">
        <w:rPr>
          <w:rStyle w:val="StyleUnderline"/>
        </w:rPr>
        <w:t xml:space="preserve"> that of </w:t>
      </w:r>
      <w:r w:rsidRPr="007B035F">
        <w:rPr>
          <w:rStyle w:val="StyleUnderline"/>
          <w:highlight w:val="cyan"/>
        </w:rPr>
        <w:t>the US</w:t>
      </w:r>
      <w:r w:rsidRPr="007B035F">
        <w:rPr>
          <w:rStyle w:val="StyleUnderline"/>
        </w:rPr>
        <w:t xml:space="preserve"> in terms of trade scale, and some TPP member countries have expressed strong willingness to launch free trade agreement talks with China.</w:t>
      </w:r>
    </w:p>
    <w:p w14:paraId="46CC1B7C" w14:textId="77777777" w:rsidR="00045041" w:rsidRPr="00B5737C" w:rsidRDefault="006F6CAE" w:rsidP="007B035F">
      <w:r>
        <w:t xml:space="preserve"> </w:t>
      </w:r>
    </w:p>
    <w:p w14:paraId="1F474875" w14:textId="77777777" w:rsidR="00045041" w:rsidRDefault="00045041" w:rsidP="00045041">
      <w:pPr>
        <w:pStyle w:val="Heading3"/>
      </w:pPr>
      <w:r>
        <w:t>Climate – 2NC Wall</w:t>
      </w:r>
    </w:p>
    <w:p w14:paraId="0CB363E8" w14:textId="77777777" w:rsidR="00045041" w:rsidRPr="00F2023D" w:rsidRDefault="00045041" w:rsidP="00045041">
      <w:pPr>
        <w:pStyle w:val="Heading4"/>
      </w:pPr>
      <w:r w:rsidRPr="00017C1C">
        <w:rPr>
          <w:u w:val="single"/>
        </w:rPr>
        <w:t>1. Local Backlash:</w:t>
      </w:r>
      <w:r>
        <w:t xml:space="preserve"> There is a growing push against Xi’s domestic reforms at the local level of governance – increased environmental commitments cause drawn out fights between Xi and local governments to ensure compliance – directly incites backlash to implementation of other reforms – that’s Lehr</w:t>
      </w:r>
    </w:p>
    <w:p w14:paraId="590C85FC" w14:textId="77777777" w:rsidR="00045041" w:rsidRDefault="00045041" w:rsidP="00045041">
      <w:pPr>
        <w:pStyle w:val="Heading4"/>
      </w:pPr>
      <w:r>
        <w:rPr>
          <w:u w:val="single"/>
        </w:rPr>
        <w:t>2. Economic Slowdown</w:t>
      </w:r>
      <w:r w:rsidRPr="00F2023D">
        <w:rPr>
          <w:u w:val="single"/>
        </w:rPr>
        <w:t>:</w:t>
      </w:r>
      <w:r>
        <w:t xml:space="preserve"> It minimizes political support for climate policies and causes prioritization of economic stability. </w:t>
      </w:r>
    </w:p>
    <w:p w14:paraId="507CF20F" w14:textId="77777777" w:rsidR="00045041" w:rsidRPr="00560D3C" w:rsidRDefault="00045041" w:rsidP="00045041">
      <w:pPr>
        <w:rPr>
          <w:sz w:val="16"/>
        </w:rPr>
      </w:pPr>
      <w:r w:rsidRPr="00560D3C">
        <w:rPr>
          <w:rStyle w:val="Style13ptBold"/>
        </w:rPr>
        <w:t>Qin, 2015</w:t>
      </w:r>
      <w:r w:rsidRPr="00560D3C">
        <w:rPr>
          <w:sz w:val="16"/>
        </w:rPr>
        <w:t xml:space="preserve"> Liu, China </w:t>
      </w:r>
      <w:proofErr w:type="spellStart"/>
      <w:r w:rsidRPr="00560D3C">
        <w:rPr>
          <w:sz w:val="16"/>
        </w:rPr>
        <w:t>Dialouge</w:t>
      </w:r>
      <w:proofErr w:type="spellEnd"/>
      <w:r w:rsidRPr="00560D3C">
        <w:rPr>
          <w:sz w:val="16"/>
        </w:rPr>
        <w:t xml:space="preserve"> Staff writer, “China’s cadres ready “greener” Five Year Plan” 10/29 https://www.chinadialogue.net/article/show/single/en/8267-China-s-cadres-ready-greener-Five-Year-Plan</w:t>
      </w:r>
    </w:p>
    <w:p w14:paraId="645EF74C" w14:textId="77777777" w:rsidR="00045041" w:rsidRPr="00560D3C" w:rsidRDefault="00045041" w:rsidP="00045041">
      <w:pPr>
        <w:rPr>
          <w:rStyle w:val="StyleUnderline"/>
        </w:rPr>
      </w:pPr>
      <w:r w:rsidRPr="00560D3C">
        <w:rPr>
          <w:sz w:val="12"/>
        </w:rPr>
        <w:t xml:space="preserve">And </w:t>
      </w:r>
      <w:r w:rsidRPr="00560D3C">
        <w:rPr>
          <w:rStyle w:val="StyleUnderline"/>
        </w:rPr>
        <w:t xml:space="preserve">while the economic slowdown is making it easier to reduce emissions of harmful pollutants and climate-changing gases, </w:t>
      </w:r>
      <w:r w:rsidRPr="00560D3C">
        <w:rPr>
          <w:sz w:val="12"/>
        </w:rPr>
        <w:t xml:space="preserve">some fear that </w:t>
      </w:r>
      <w:r w:rsidRPr="001D1FA0">
        <w:rPr>
          <w:rStyle w:val="Emphasis"/>
          <w:highlight w:val="cyan"/>
        </w:rPr>
        <w:t>tailwinds battering the</w:t>
      </w:r>
      <w:r w:rsidRPr="00560D3C">
        <w:rPr>
          <w:rStyle w:val="Emphasis"/>
        </w:rPr>
        <w:t xml:space="preserve"> Chinese </w:t>
      </w:r>
      <w:r w:rsidRPr="001D1FA0">
        <w:rPr>
          <w:rStyle w:val="Emphasis"/>
          <w:highlight w:val="cyan"/>
        </w:rPr>
        <w:t>economy</w:t>
      </w:r>
      <w:r w:rsidRPr="00560D3C">
        <w:rPr>
          <w:rStyle w:val="Emphasis"/>
        </w:rPr>
        <w:t xml:space="preserve"> </w:t>
      </w:r>
      <w:r w:rsidRPr="001D1FA0">
        <w:rPr>
          <w:rStyle w:val="Emphasis"/>
          <w:highlight w:val="cyan"/>
        </w:rPr>
        <w:t>might</w:t>
      </w:r>
      <w:r w:rsidRPr="00560D3C">
        <w:rPr>
          <w:rStyle w:val="Emphasis"/>
        </w:rPr>
        <w:t xml:space="preserve"> also </w:t>
      </w:r>
      <w:r w:rsidRPr="001D1FA0">
        <w:rPr>
          <w:rStyle w:val="Emphasis"/>
          <w:highlight w:val="cyan"/>
        </w:rPr>
        <w:t>lead to slacker environmental targets.</w:t>
      </w:r>
      <w:r>
        <w:rPr>
          <w:rStyle w:val="Emphasis"/>
        </w:rPr>
        <w:t xml:space="preserve"> </w:t>
      </w:r>
      <w:r w:rsidRPr="00560D3C">
        <w:rPr>
          <w:rStyle w:val="StyleUnderline"/>
        </w:rPr>
        <w:t xml:space="preserve">The </w:t>
      </w:r>
      <w:r w:rsidRPr="001D1FA0">
        <w:rPr>
          <w:rStyle w:val="StyleUnderline"/>
          <w:highlight w:val="cyan"/>
        </w:rPr>
        <w:t>slowdown</w:t>
      </w:r>
      <w:r w:rsidRPr="00560D3C">
        <w:rPr>
          <w:rStyle w:val="StyleUnderline"/>
        </w:rPr>
        <w:t xml:space="preserve"> </w:t>
      </w:r>
      <w:r w:rsidRPr="001D1FA0">
        <w:rPr>
          <w:rStyle w:val="StyleUnderline"/>
          <w:highlight w:val="cyan"/>
        </w:rPr>
        <w:t>puts the government under</w:t>
      </w:r>
      <w:r w:rsidRPr="001D1FA0">
        <w:rPr>
          <w:sz w:val="12"/>
          <w:highlight w:val="cyan"/>
        </w:rPr>
        <w:t xml:space="preserve"> </w:t>
      </w:r>
      <w:r w:rsidRPr="001D1FA0">
        <w:rPr>
          <w:rStyle w:val="Emphasis"/>
          <w:highlight w:val="cyan"/>
        </w:rPr>
        <w:t>more pressure to increase overall</w:t>
      </w:r>
      <w:r w:rsidRPr="00560D3C">
        <w:rPr>
          <w:rStyle w:val="Emphasis"/>
        </w:rPr>
        <w:t xml:space="preserve"> economic </w:t>
      </w:r>
      <w:r w:rsidRPr="001D1FA0">
        <w:rPr>
          <w:rStyle w:val="Emphasis"/>
          <w:highlight w:val="cyan"/>
        </w:rPr>
        <w:t>growth</w:t>
      </w:r>
      <w:r w:rsidRPr="00560D3C">
        <w:rPr>
          <w:sz w:val="12"/>
        </w:rPr>
        <w:t xml:space="preserve">, </w:t>
      </w:r>
      <w:r w:rsidRPr="00560D3C">
        <w:rPr>
          <w:rStyle w:val="StyleUnderline"/>
        </w:rPr>
        <w:t>maintain government income and provide jobs, said</w:t>
      </w:r>
      <w:r w:rsidRPr="00560D3C">
        <w:rPr>
          <w:sz w:val="12"/>
        </w:rPr>
        <w:t xml:space="preserve"> Wang </w:t>
      </w:r>
      <w:proofErr w:type="spellStart"/>
      <w:r w:rsidRPr="00560D3C">
        <w:rPr>
          <w:rStyle w:val="StyleUnderline"/>
        </w:rPr>
        <w:t>Jinnan</w:t>
      </w:r>
      <w:proofErr w:type="spellEnd"/>
      <w:r w:rsidRPr="00560D3C">
        <w:rPr>
          <w:rStyle w:val="StyleUnderline"/>
        </w:rPr>
        <w:t>, deputy head and chief engineer at the Ministry of Environmental Protection’s Chinese Academy of Environmental Planning</w:t>
      </w:r>
      <w:r w:rsidRPr="00560D3C">
        <w:rPr>
          <w:sz w:val="12"/>
        </w:rPr>
        <w:t xml:space="preserve"> in an article (Chinese language only). </w:t>
      </w:r>
      <w:r w:rsidRPr="001D1FA0">
        <w:rPr>
          <w:rStyle w:val="StyleUnderline"/>
          <w:highlight w:val="cyan"/>
        </w:rPr>
        <w:t>Economic pressure may curb environmental spending</w:t>
      </w:r>
      <w:r w:rsidRPr="00560D3C">
        <w:rPr>
          <w:rStyle w:val="StyleUnderline"/>
        </w:rPr>
        <w:t xml:space="preserve"> both </w:t>
      </w:r>
      <w:r w:rsidRPr="001D1FA0">
        <w:rPr>
          <w:rStyle w:val="StyleUnderline"/>
          <w:highlight w:val="cyan"/>
        </w:rPr>
        <w:t>by</w:t>
      </w:r>
      <w:r w:rsidRPr="00560D3C">
        <w:rPr>
          <w:rStyle w:val="StyleUnderline"/>
        </w:rPr>
        <w:t xml:space="preserve"> government and business, </w:t>
      </w:r>
      <w:r w:rsidRPr="001D1FA0">
        <w:rPr>
          <w:rStyle w:val="StyleUnderline"/>
          <w:highlight w:val="cyan"/>
        </w:rPr>
        <w:t>hampering efforts to clean up China’s</w:t>
      </w:r>
      <w:r w:rsidRPr="00560D3C">
        <w:rPr>
          <w:rStyle w:val="StyleUnderline"/>
        </w:rPr>
        <w:t xml:space="preserve"> chronic </w:t>
      </w:r>
      <w:r w:rsidRPr="001D1FA0">
        <w:rPr>
          <w:rStyle w:val="StyleUnderline"/>
          <w:highlight w:val="cyan"/>
        </w:rPr>
        <w:t>pollution</w:t>
      </w:r>
      <w:r w:rsidRPr="00560D3C">
        <w:rPr>
          <w:rStyle w:val="StyleUnderline"/>
        </w:rPr>
        <w:t>.</w:t>
      </w:r>
    </w:p>
    <w:p w14:paraId="2A421440" w14:textId="77777777" w:rsidR="00045041" w:rsidRDefault="00045041" w:rsidP="00045041">
      <w:pPr>
        <w:pStyle w:val="Heading4"/>
      </w:pPr>
      <w:r>
        <w:t xml:space="preserve">Ensures a lack of political support for increased commitments. </w:t>
      </w:r>
    </w:p>
    <w:p w14:paraId="440F9578" w14:textId="77777777" w:rsidR="00045041" w:rsidRPr="0008364A" w:rsidRDefault="00045041" w:rsidP="00045041">
      <w:pPr>
        <w:rPr>
          <w:sz w:val="16"/>
        </w:rPr>
      </w:pPr>
      <w:proofErr w:type="spellStart"/>
      <w:r w:rsidRPr="0008364A">
        <w:rPr>
          <w:rStyle w:val="Style13ptBold"/>
        </w:rPr>
        <w:t>Sonnad</w:t>
      </w:r>
      <w:proofErr w:type="spellEnd"/>
      <w:r w:rsidRPr="0008364A">
        <w:rPr>
          <w:rStyle w:val="Style13ptBold"/>
        </w:rPr>
        <w:t>, 2015</w:t>
      </w:r>
      <w:r w:rsidRPr="0008364A">
        <w:rPr>
          <w:sz w:val="16"/>
        </w:rPr>
        <w:t xml:space="preserve"> Nikhil, Quartz Staff Writer, “What China will have to do to join the Trans-Pacific trade club” 10/6 http://qz.com/517905/what-china-will-have-to-do-to-join-the-trans-pacific-trade-club/</w:t>
      </w:r>
    </w:p>
    <w:p w14:paraId="24E5FB9B" w14:textId="77777777" w:rsidR="00045041" w:rsidRPr="0008364A" w:rsidRDefault="00045041" w:rsidP="00045041">
      <w:pPr>
        <w:rPr>
          <w:sz w:val="12"/>
        </w:rPr>
      </w:pPr>
      <w:r w:rsidRPr="00457DFB">
        <w:rPr>
          <w:rStyle w:val="StyleUnderline"/>
        </w:rPr>
        <w:t>China’s leaders have acknowledged pollution reduction as a high priority</w:t>
      </w:r>
      <w:r w:rsidRPr="0008364A">
        <w:rPr>
          <w:sz w:val="12"/>
        </w:rPr>
        <w:t xml:space="preserve">, both domestically and internationally. It recently pledged to the UN it would cut its greenhouse gas emissions by 60% per unit of GDP by 2020. </w:t>
      </w:r>
      <w:r w:rsidRPr="00457DFB">
        <w:rPr>
          <w:rStyle w:val="Emphasis"/>
        </w:rPr>
        <w:t xml:space="preserve">But </w:t>
      </w:r>
      <w:r w:rsidRPr="001D1FA0">
        <w:rPr>
          <w:rStyle w:val="Emphasis"/>
          <w:highlight w:val="cyan"/>
        </w:rPr>
        <w:t>it’s not clear if China has the might to win the war on pollution</w:t>
      </w:r>
      <w:r w:rsidRPr="00457DFB">
        <w:rPr>
          <w:rStyle w:val="Emphasis"/>
        </w:rPr>
        <w:t xml:space="preserve"> on its own shores, </w:t>
      </w:r>
      <w:r w:rsidRPr="001D1FA0">
        <w:rPr>
          <w:rStyle w:val="Emphasis"/>
          <w:highlight w:val="cyan"/>
        </w:rPr>
        <w:t>let alone commit to goals</w:t>
      </w:r>
      <w:r w:rsidRPr="00457DFB">
        <w:rPr>
          <w:rStyle w:val="Emphasis"/>
        </w:rPr>
        <w:t xml:space="preserve"> and standards set by outsiders</w:t>
      </w:r>
      <w:r w:rsidRPr="0008364A">
        <w:rPr>
          <w:sz w:val="12"/>
        </w:rPr>
        <w:t xml:space="preserve">. </w:t>
      </w:r>
      <w:r w:rsidRPr="00457DFB">
        <w:rPr>
          <w:rStyle w:val="StyleUnderline"/>
        </w:rPr>
        <w:t>Despite pollution levels falling</w:t>
      </w:r>
      <w:r w:rsidRPr="0008364A">
        <w:rPr>
          <w:sz w:val="12"/>
        </w:rPr>
        <w:t xml:space="preserve"> by an estimated 11% last year, </w:t>
      </w:r>
      <w:r w:rsidRPr="001D1FA0">
        <w:rPr>
          <w:rStyle w:val="StyleUnderline"/>
          <w:highlight w:val="cyan"/>
        </w:rPr>
        <w:t>China’s environmental ministry reported that</w:t>
      </w:r>
      <w:r w:rsidRPr="00457DFB">
        <w:rPr>
          <w:rStyle w:val="StyleUnderline"/>
        </w:rPr>
        <w:t xml:space="preserve"> </w:t>
      </w:r>
      <w:r w:rsidRPr="00457DFB">
        <w:rPr>
          <w:rStyle w:val="Emphasis"/>
        </w:rPr>
        <w:t xml:space="preserve">66 of China’s </w:t>
      </w:r>
      <w:r w:rsidRPr="001D1FA0">
        <w:rPr>
          <w:rStyle w:val="Emphasis"/>
          <w:highlight w:val="cyan"/>
        </w:rPr>
        <w:t>74 major cities still fall below the acceptable national standards for air quality</w:t>
      </w:r>
      <w:r w:rsidRPr="00457DFB">
        <w:rPr>
          <w:rStyle w:val="Emphasis"/>
        </w:rPr>
        <w:t>.</w:t>
      </w:r>
      <w:r>
        <w:rPr>
          <w:rStyle w:val="Emphasis"/>
        </w:rPr>
        <w:t xml:space="preserve"> </w:t>
      </w:r>
      <w:r w:rsidRPr="001D1FA0">
        <w:rPr>
          <w:rStyle w:val="StyleUnderline"/>
          <w:highlight w:val="cyan"/>
        </w:rPr>
        <w:t>China has also struggled to prove its commitment</w:t>
      </w:r>
      <w:r w:rsidRPr="00457DFB">
        <w:rPr>
          <w:rStyle w:val="StyleUnderline"/>
        </w:rPr>
        <w:t xml:space="preserve"> to conservation</w:t>
      </w:r>
      <w:r w:rsidRPr="0008364A">
        <w:rPr>
          <w:sz w:val="12"/>
        </w:rPr>
        <w:t xml:space="preserve">. The TPP singles out overfishing as a key area for focus. While conclusive data remains unavailable, research suggests that China is responsible for much of the overfishing in Asia and Africa. As it prepared for an IPO, one fishery even wrote in its prospectus that didn’t fear international restrictions on overfishing because it knew the Chinese government wouldn’t enforce them. </w:t>
      </w:r>
      <w:r w:rsidRPr="0008364A">
        <w:rPr>
          <w:rStyle w:val="StyleUnderline"/>
        </w:rPr>
        <w:t xml:space="preserve">China likely remains sincere about its commitment to improving the country’s environment, but </w:t>
      </w:r>
      <w:r w:rsidRPr="001D1FA0">
        <w:rPr>
          <w:rStyle w:val="StyleUnderline"/>
          <w:highlight w:val="cyan"/>
        </w:rPr>
        <w:t xml:space="preserve">only </w:t>
      </w:r>
      <w:r w:rsidRPr="001D1FA0">
        <w:rPr>
          <w:rStyle w:val="Emphasis"/>
          <w:highlight w:val="cyan"/>
        </w:rPr>
        <w:t>to the extent that public discontent threatens social stability</w:t>
      </w:r>
      <w:r w:rsidRPr="0008364A">
        <w:rPr>
          <w:rStyle w:val="Emphasis"/>
        </w:rPr>
        <w:t xml:space="preserve">. When it comes </w:t>
      </w:r>
      <w:r w:rsidRPr="00EB5404">
        <w:rPr>
          <w:rStyle w:val="Emphasis"/>
          <w:highlight w:val="cyan"/>
        </w:rPr>
        <w:t>to the environment’s relationship to the economy, the latter tends to take precedence</w:t>
      </w:r>
      <w:r w:rsidRPr="0008364A">
        <w:rPr>
          <w:sz w:val="12"/>
        </w:rPr>
        <w:t>.</w:t>
      </w:r>
    </w:p>
    <w:p w14:paraId="25F22913" w14:textId="77777777" w:rsidR="00045041" w:rsidRDefault="00045041" w:rsidP="00396D4F">
      <w:pPr>
        <w:pStyle w:val="Heading4"/>
      </w:pPr>
      <w:r>
        <w:t>3.</w:t>
      </w:r>
      <w:r w:rsidR="00396D4F">
        <w:t xml:space="preserve"> There is l</w:t>
      </w:r>
      <w:r>
        <w:t xml:space="preserve">ow threshold for a link – latent dislike of Xi means small political stumbles can undermine the entire regime. </w:t>
      </w:r>
    </w:p>
    <w:p w14:paraId="561E877B" w14:textId="77777777" w:rsidR="00045041" w:rsidRPr="00374587" w:rsidRDefault="00045041" w:rsidP="00045041">
      <w:pPr>
        <w:rPr>
          <w:sz w:val="16"/>
        </w:rPr>
      </w:pPr>
      <w:r w:rsidRPr="00374587">
        <w:rPr>
          <w:rStyle w:val="Style13ptBold"/>
        </w:rPr>
        <w:t>Pei, professor of government at Claremont McKenna College, 2015</w:t>
      </w:r>
      <w:r w:rsidRPr="00374587">
        <w:rPr>
          <w:sz w:val="16"/>
        </w:rPr>
        <w:t xml:space="preserve"> </w:t>
      </w:r>
      <w:proofErr w:type="spellStart"/>
      <w:r w:rsidRPr="00374587">
        <w:rPr>
          <w:sz w:val="16"/>
        </w:rPr>
        <w:t>Minxin</w:t>
      </w:r>
      <w:proofErr w:type="spellEnd"/>
      <w:r w:rsidRPr="00374587">
        <w:rPr>
          <w:sz w:val="16"/>
        </w:rPr>
        <w:t>, “If Xi stumbles” 9/11 http://indianexpress.com/article/opinion/columns/if-xi-stumbles/</w:t>
      </w:r>
    </w:p>
    <w:p w14:paraId="6C4061C2" w14:textId="77777777" w:rsidR="00045041" w:rsidRPr="00374587" w:rsidRDefault="00045041" w:rsidP="00045041">
      <w:pPr>
        <w:rPr>
          <w:sz w:val="12"/>
        </w:rPr>
      </w:pPr>
      <w:r w:rsidRPr="00374587">
        <w:rPr>
          <w:rStyle w:val="StyleUnderline"/>
        </w:rPr>
        <w:t xml:space="preserve">For Xi, </w:t>
      </w:r>
      <w:r w:rsidRPr="001D1FA0">
        <w:rPr>
          <w:rStyle w:val="Emphasis"/>
          <w:highlight w:val="cyan"/>
        </w:rPr>
        <w:t>even the slightest perception of a stumble is politically risky</w:t>
      </w:r>
      <w:r w:rsidRPr="00374587">
        <w:rPr>
          <w:sz w:val="12"/>
        </w:rPr>
        <w:t xml:space="preserve">. </w:t>
      </w:r>
      <w:r w:rsidRPr="00374587">
        <w:rPr>
          <w:rStyle w:val="StyleUnderline"/>
        </w:rPr>
        <w:t xml:space="preserve">In the two-and-a-half years since he came to power, </w:t>
      </w:r>
      <w:r w:rsidRPr="001D1FA0">
        <w:rPr>
          <w:rStyle w:val="StyleUnderline"/>
          <w:highlight w:val="cyan"/>
        </w:rPr>
        <w:t xml:space="preserve">his anti-corruption drive </w:t>
      </w:r>
      <w:r w:rsidRPr="001D1FA0">
        <w:rPr>
          <w:rStyle w:val="Emphasis"/>
          <w:highlight w:val="cyan"/>
        </w:rPr>
        <w:t>has turned many of his</w:t>
      </w:r>
      <w:r w:rsidRPr="00374587">
        <w:rPr>
          <w:rStyle w:val="Emphasis"/>
        </w:rPr>
        <w:t xml:space="preserve"> former </w:t>
      </w:r>
      <w:r w:rsidRPr="001D1FA0">
        <w:rPr>
          <w:rStyle w:val="Emphasis"/>
          <w:highlight w:val="cyan"/>
        </w:rPr>
        <w:t>comrades into</w:t>
      </w:r>
      <w:r w:rsidRPr="00374587">
        <w:rPr>
          <w:rStyle w:val="Emphasis"/>
        </w:rPr>
        <w:t xml:space="preserve"> bitter </w:t>
      </w:r>
      <w:r w:rsidRPr="001D1FA0">
        <w:rPr>
          <w:rStyle w:val="Emphasis"/>
          <w:highlight w:val="cyan"/>
        </w:rPr>
        <w:t>enemies</w:t>
      </w:r>
      <w:r w:rsidRPr="00374587">
        <w:rPr>
          <w:rStyle w:val="Emphasis"/>
        </w:rPr>
        <w:t>.</w:t>
      </w:r>
      <w:r w:rsidRPr="00374587">
        <w:rPr>
          <w:sz w:val="12"/>
        </w:rPr>
        <w:t xml:space="preserve"> </w:t>
      </w:r>
      <w:r w:rsidRPr="001D1FA0">
        <w:rPr>
          <w:rStyle w:val="StyleUnderline"/>
          <w:highlight w:val="cyan"/>
        </w:rPr>
        <w:t>The bureaucracy</w:t>
      </w:r>
      <w:r w:rsidRPr="00374587">
        <w:rPr>
          <w:rStyle w:val="StyleUnderline"/>
        </w:rPr>
        <w:t xml:space="preserve">, frozen in fear and outraged about the loss of many of its privileges, including entitlements to bribes, </w:t>
      </w:r>
      <w:r w:rsidRPr="001D1FA0">
        <w:rPr>
          <w:rStyle w:val="Emphasis"/>
          <w:highlight w:val="cyan"/>
        </w:rPr>
        <w:t>may well be cheering the apparent comeuppance of China’s</w:t>
      </w:r>
      <w:r w:rsidRPr="00374587">
        <w:rPr>
          <w:rStyle w:val="Emphasis"/>
        </w:rPr>
        <w:t xml:space="preserve"> </w:t>
      </w:r>
      <w:r w:rsidRPr="001D1FA0">
        <w:rPr>
          <w:rStyle w:val="Emphasis"/>
          <w:highlight w:val="cyan"/>
        </w:rPr>
        <w:t>new strongman</w:t>
      </w:r>
      <w:r w:rsidRPr="00374587">
        <w:rPr>
          <w:rStyle w:val="Emphasis"/>
        </w:rPr>
        <w:t xml:space="preserve">. </w:t>
      </w:r>
      <w:r w:rsidRPr="001D1FA0">
        <w:rPr>
          <w:rStyle w:val="Emphasis"/>
          <w:highlight w:val="cyan"/>
        </w:rPr>
        <w:t>Xi’s rivals, cowed by his sheer display of power</w:t>
      </w:r>
      <w:r w:rsidRPr="00374587">
        <w:rPr>
          <w:rStyle w:val="Emphasis"/>
        </w:rPr>
        <w:t xml:space="preserve"> and momentum not too long ago, </w:t>
      </w:r>
      <w:r w:rsidRPr="001D1FA0">
        <w:rPr>
          <w:rStyle w:val="Emphasis"/>
          <w:highlight w:val="cyan"/>
        </w:rPr>
        <w:t>may smell blood now</w:t>
      </w:r>
      <w:r w:rsidRPr="00374587">
        <w:rPr>
          <w:rStyle w:val="Emphasis"/>
        </w:rPr>
        <w:t>.</w:t>
      </w:r>
      <w:r w:rsidRPr="00374587">
        <w:rPr>
          <w:sz w:val="12"/>
        </w:rPr>
        <w:t xml:space="preserve"> Even though the horrid events of the summer may not have fatally wounded Xi, they have made him, for the first time, politically vulnerable.</w:t>
      </w:r>
    </w:p>
    <w:p w14:paraId="7CF334C7" w14:textId="77777777" w:rsidR="00396D4F" w:rsidRDefault="009D1CF9" w:rsidP="00396D4F">
      <w:pPr>
        <w:pStyle w:val="Heading4"/>
      </w:pPr>
      <w:r>
        <w:t xml:space="preserve">4. </w:t>
      </w:r>
      <w:r w:rsidR="00396D4F">
        <w:t xml:space="preserve">And there is a high threshold for a link turn – their evidence is propaganda to gain international support but lacks to necessary domestic support to follow through upon. </w:t>
      </w:r>
    </w:p>
    <w:p w14:paraId="193CA650" w14:textId="77777777" w:rsidR="00396D4F" w:rsidRPr="00832E2B" w:rsidRDefault="00396D4F" w:rsidP="00832E2B">
      <w:pPr>
        <w:rPr>
          <w:sz w:val="16"/>
        </w:rPr>
      </w:pPr>
      <w:r w:rsidRPr="00832E2B">
        <w:rPr>
          <w:rStyle w:val="Style13ptBold"/>
        </w:rPr>
        <w:t>Clifford, 2015</w:t>
      </w:r>
      <w:r w:rsidRPr="00832E2B">
        <w:rPr>
          <w:sz w:val="16"/>
        </w:rPr>
        <w:t xml:space="preserve"> Mark, Forbes, “</w:t>
      </w:r>
      <w:r w:rsidR="00832E2B" w:rsidRPr="00832E2B">
        <w:rPr>
          <w:sz w:val="16"/>
        </w:rPr>
        <w:t>China's Xi Jinping Announces Cap-and-Trade Carbon Program: Will it Work?” 9/30 http://www.forbes.com/sites/mclifford/2015/09/30/chinas-xi-jinping-announces-cap-and-trade-carbon-program-will-it-work/#23cbfe7e1b56</w:t>
      </w:r>
    </w:p>
    <w:p w14:paraId="46C513D1" w14:textId="77777777" w:rsidR="00396D4F" w:rsidRPr="00832E2B" w:rsidRDefault="00396D4F" w:rsidP="00396D4F">
      <w:pPr>
        <w:rPr>
          <w:sz w:val="8"/>
        </w:rPr>
      </w:pPr>
      <w:r w:rsidRPr="00832E2B">
        <w:rPr>
          <w:sz w:val="8"/>
        </w:rPr>
        <w:t>“</w:t>
      </w:r>
      <w:r w:rsidRPr="00831668">
        <w:rPr>
          <w:rStyle w:val="StyleUnderline"/>
          <w:highlight w:val="cyan"/>
        </w:rPr>
        <w:t>Xi</w:t>
      </w:r>
      <w:r w:rsidRPr="00832E2B">
        <w:rPr>
          <w:sz w:val="8"/>
        </w:rPr>
        <w:t xml:space="preserve"> Jinping </w:t>
      </w:r>
      <w:r w:rsidRPr="00831668">
        <w:rPr>
          <w:rStyle w:val="StyleUnderline"/>
          <w:highlight w:val="cyan"/>
        </w:rPr>
        <w:t>is scoring a propaganda coup by announcing</w:t>
      </w:r>
      <w:r w:rsidRPr="00832E2B">
        <w:rPr>
          <w:sz w:val="8"/>
        </w:rPr>
        <w:t xml:space="preserve"> China’s intention to introduce </w:t>
      </w:r>
      <w:r w:rsidRPr="00396D4F">
        <w:rPr>
          <w:rStyle w:val="StyleUnderline"/>
        </w:rPr>
        <w:t xml:space="preserve">a national </w:t>
      </w:r>
      <w:r w:rsidRPr="00831668">
        <w:rPr>
          <w:rStyle w:val="StyleUnderline"/>
          <w:highlight w:val="cyan"/>
        </w:rPr>
        <w:t>cap-and-trade</w:t>
      </w:r>
      <w:r w:rsidRPr="00396D4F">
        <w:rPr>
          <w:rStyle w:val="StyleUnderline"/>
        </w:rPr>
        <w:t xml:space="preserve"> schem</w:t>
      </w:r>
      <w:r w:rsidRPr="00832E2B">
        <w:rPr>
          <w:sz w:val="8"/>
        </w:rPr>
        <w:t>e in 2017, while he is a guest of Obama at the White House,” noted Macquarie University professor John Matthews in The Conversation. “</w:t>
      </w:r>
      <w:r w:rsidRPr="00831668">
        <w:rPr>
          <w:rStyle w:val="Emphasis"/>
          <w:highlight w:val="cyan"/>
        </w:rPr>
        <w:t>It will not be lost on observers that China will be introducing the very kind of scheme that failed to get through the U.S. Congress</w:t>
      </w:r>
      <w:r w:rsidRPr="00832E2B">
        <w:rPr>
          <w:sz w:val="8"/>
        </w:rPr>
        <w:t xml:space="preserve">.” The program builds on a seven-city pilot program that China has developed over the past few years. Many observers note that </w:t>
      </w:r>
      <w:r w:rsidRPr="00831668">
        <w:rPr>
          <w:sz w:val="8"/>
          <w:highlight w:val="cyan"/>
        </w:rPr>
        <w:t xml:space="preserve">this </w:t>
      </w:r>
      <w:r w:rsidRPr="00831668">
        <w:rPr>
          <w:rStyle w:val="StyleUnderline"/>
          <w:highlight w:val="cyan"/>
        </w:rPr>
        <w:t xml:space="preserve">follows the typical Chinese path of reform, “crossing the river by feeling the stones,” </w:t>
      </w:r>
      <w:r w:rsidRPr="00831668">
        <w:rPr>
          <w:rStyle w:val="StyleUnderline"/>
        </w:rPr>
        <w:t>to use Deng Xiaoping’s apt if oft</w:t>
      </w:r>
      <w:r w:rsidRPr="00396D4F">
        <w:rPr>
          <w:rStyle w:val="StyleUnderline"/>
        </w:rPr>
        <w:t>-quoted phrase.</w:t>
      </w:r>
      <w:r>
        <w:rPr>
          <w:rStyle w:val="StyleUnderline"/>
        </w:rPr>
        <w:t xml:space="preserve"> </w:t>
      </w:r>
      <w:r w:rsidRPr="00A71C0C">
        <w:rPr>
          <w:rStyle w:val="StyleUnderline"/>
          <w:highlight w:val="cyan"/>
        </w:rPr>
        <w:t xml:space="preserve">Propaganda </w:t>
      </w:r>
      <w:r w:rsidRPr="00831668">
        <w:rPr>
          <w:rStyle w:val="StyleUnderline"/>
          <w:highlight w:val="cyan"/>
        </w:rPr>
        <w:t xml:space="preserve">coups are nice </w:t>
      </w:r>
      <w:r w:rsidRPr="00831668">
        <w:rPr>
          <w:rStyle w:val="Emphasis"/>
          <w:highlight w:val="cyan"/>
        </w:rPr>
        <w:t>theater, but they don’t clean the air</w:t>
      </w:r>
      <w:r w:rsidRPr="00831668">
        <w:rPr>
          <w:sz w:val="8"/>
          <w:highlight w:val="cyan"/>
        </w:rPr>
        <w:t>.</w:t>
      </w:r>
      <w:r w:rsidRPr="00832E2B">
        <w:rPr>
          <w:sz w:val="8"/>
        </w:rPr>
        <w:t xml:space="preserve"> </w:t>
      </w:r>
      <w:r w:rsidRPr="00396D4F">
        <w:rPr>
          <w:rStyle w:val="StyleUnderline"/>
        </w:rPr>
        <w:t xml:space="preserve">The </w:t>
      </w:r>
      <w:r w:rsidRPr="00831668">
        <w:rPr>
          <w:rStyle w:val="StyleUnderline"/>
          <w:highlight w:val="cyan"/>
        </w:rPr>
        <w:t>euphoria over China’s announcement should not obscure</w:t>
      </w:r>
      <w:r w:rsidRPr="00396D4F">
        <w:rPr>
          <w:rStyle w:val="StyleUnderline"/>
        </w:rPr>
        <w:t xml:space="preserve"> some </w:t>
      </w:r>
      <w:r w:rsidRPr="00831668">
        <w:rPr>
          <w:rStyle w:val="StyleUnderline"/>
          <w:highlight w:val="cyan"/>
        </w:rPr>
        <w:t>tough questions. The most important issue is China’s administrative ability to manage such</w:t>
      </w:r>
      <w:r w:rsidRPr="00396D4F">
        <w:rPr>
          <w:rStyle w:val="StyleUnderline"/>
        </w:rPr>
        <w:t xml:space="preserve"> </w:t>
      </w:r>
      <w:r w:rsidRPr="00396D4F">
        <w:rPr>
          <w:rStyle w:val="StyleUnderline"/>
        </w:rPr>
        <w:lastRenderedPageBreak/>
        <w:t>a large and complex system</w:t>
      </w:r>
      <w:r w:rsidRPr="00832E2B">
        <w:rPr>
          <w:sz w:val="8"/>
        </w:rPr>
        <w:t xml:space="preserve">. Cap-and-trade systems have worked elsewhere, but the best tend to have a relatively small number of large emitters and a highly developed legal and regulatory system. The flaws in cap-and-trade systems often start from the beginning. Initial </w:t>
      </w:r>
      <w:r w:rsidRPr="00831668">
        <w:rPr>
          <w:rStyle w:val="StyleUnderline"/>
        </w:rPr>
        <w:t>allocations</w:t>
      </w:r>
      <w:r w:rsidRPr="00396D4F">
        <w:rPr>
          <w:rStyle w:val="StyleUnderline"/>
        </w:rPr>
        <w:t xml:space="preserve"> typically </w:t>
      </w:r>
      <w:r w:rsidRPr="00831668">
        <w:rPr>
          <w:rStyle w:val="StyleUnderline"/>
        </w:rPr>
        <w:t>are</w:t>
      </w:r>
      <w:r w:rsidRPr="00396D4F">
        <w:rPr>
          <w:rStyle w:val="StyleUnderline"/>
        </w:rPr>
        <w:t xml:space="preserve"> too </w:t>
      </w:r>
      <w:r w:rsidRPr="00831668">
        <w:rPr>
          <w:rStyle w:val="StyleUnderline"/>
        </w:rPr>
        <w:t>large</w:t>
      </w:r>
      <w:r w:rsidRPr="00396D4F">
        <w:rPr>
          <w:rStyle w:val="StyleUnderline"/>
        </w:rPr>
        <w:t>, as regulators attempt to mollify industry interests, who are concerned about being forced to pay higher costs. Carbon trading in Europe to date has been a failure</w:t>
      </w:r>
      <w:r w:rsidRPr="00832E2B">
        <w:rPr>
          <w:sz w:val="8"/>
        </w:rPr>
        <w:t xml:space="preserve">; overly large initial allocations coupled with weak economic growth have seen prices of the trading credits drop to almost nothing. </w:t>
      </w:r>
      <w:r w:rsidRPr="00396D4F">
        <w:rPr>
          <w:rStyle w:val="Emphasis"/>
        </w:rPr>
        <w:t>Thus the trading scheme to date has been largely ineffective</w:t>
      </w:r>
      <w:r w:rsidRPr="00832E2B">
        <w:rPr>
          <w:sz w:val="8"/>
        </w:rPr>
        <w:t xml:space="preserve"> in cutting carbon emissions.</w:t>
      </w:r>
    </w:p>
    <w:p w14:paraId="11962114" w14:textId="77777777" w:rsidR="00396D4F" w:rsidRDefault="00396D4F" w:rsidP="00396D4F"/>
    <w:p w14:paraId="477FC22C" w14:textId="77777777" w:rsidR="00396D4F" w:rsidRPr="00396D4F" w:rsidRDefault="00396D4F" w:rsidP="00396D4F"/>
    <w:p w14:paraId="0B48FDE2" w14:textId="77777777" w:rsidR="00045041" w:rsidRDefault="00045041" w:rsidP="00045041">
      <w:pPr>
        <w:pStyle w:val="Heading3"/>
      </w:pPr>
      <w:r>
        <w:t>AT: TPP Popular (Econ)</w:t>
      </w:r>
    </w:p>
    <w:p w14:paraId="0A409029" w14:textId="77777777" w:rsidR="00045041" w:rsidRDefault="00045041" w:rsidP="00045041">
      <w:pPr>
        <w:pStyle w:val="Heading4"/>
      </w:pPr>
      <w:r>
        <w:t xml:space="preserve">Accession to the TPP can’t be spun as an economic win – lack of material benefits. </w:t>
      </w:r>
    </w:p>
    <w:p w14:paraId="69E72C30" w14:textId="77777777" w:rsidR="00045041" w:rsidRPr="00330BEF" w:rsidRDefault="00045041" w:rsidP="00045041">
      <w:pPr>
        <w:rPr>
          <w:sz w:val="16"/>
        </w:rPr>
      </w:pPr>
      <w:r w:rsidRPr="00330BEF">
        <w:rPr>
          <w:rStyle w:val="Style13ptBold"/>
        </w:rPr>
        <w:t>Global Times, 2/5/2016</w:t>
      </w:r>
      <w:r w:rsidRPr="00330BEF">
        <w:rPr>
          <w:sz w:val="16"/>
        </w:rPr>
        <w:t xml:space="preserve"> “US-led TPP can’t crush Chinese economy” http://www.globaltimes.cn/content/967500.shtml </w:t>
      </w:r>
    </w:p>
    <w:p w14:paraId="64972F96" w14:textId="77777777" w:rsidR="00045041" w:rsidRPr="00330BEF" w:rsidRDefault="00045041" w:rsidP="00045041">
      <w:pPr>
        <w:rPr>
          <w:rStyle w:val="Emphasis"/>
        </w:rPr>
      </w:pPr>
      <w:r w:rsidRPr="00330BEF">
        <w:rPr>
          <w:sz w:val="10"/>
        </w:rPr>
        <w:t xml:space="preserve">US President Barack </w:t>
      </w:r>
      <w:r w:rsidRPr="00330BEF">
        <w:rPr>
          <w:rStyle w:val="StyleUnderline"/>
        </w:rPr>
        <w:t>Obama said</w:t>
      </w:r>
      <w:r w:rsidRPr="00330BEF">
        <w:rPr>
          <w:sz w:val="10"/>
        </w:rPr>
        <w:t xml:space="preserve"> in a statement that </w:t>
      </w:r>
      <w:r w:rsidRPr="00EB5404">
        <w:rPr>
          <w:rStyle w:val="StyleUnderline"/>
          <w:highlight w:val="cyan"/>
        </w:rPr>
        <w:t>the TPP "would give the U</w:t>
      </w:r>
      <w:r w:rsidRPr="00330BEF">
        <w:rPr>
          <w:rStyle w:val="StyleUnderline"/>
        </w:rPr>
        <w:t xml:space="preserve">nited </w:t>
      </w:r>
      <w:r w:rsidRPr="00EB5404">
        <w:rPr>
          <w:rStyle w:val="StyleUnderline"/>
          <w:highlight w:val="cyan"/>
        </w:rPr>
        <w:t>S</w:t>
      </w:r>
      <w:r w:rsidRPr="00330BEF">
        <w:rPr>
          <w:rStyle w:val="StyleUnderline"/>
        </w:rPr>
        <w:t xml:space="preserve">tates </w:t>
      </w:r>
      <w:r w:rsidRPr="00EB5404">
        <w:rPr>
          <w:rStyle w:val="StyleUnderline"/>
          <w:highlight w:val="cyan"/>
        </w:rPr>
        <w:t>an advantage over</w:t>
      </w:r>
      <w:r w:rsidRPr="00330BEF">
        <w:rPr>
          <w:rStyle w:val="StyleUnderline"/>
        </w:rPr>
        <w:t xml:space="preserve"> other</w:t>
      </w:r>
      <w:r w:rsidRPr="00330BEF">
        <w:rPr>
          <w:sz w:val="10"/>
        </w:rPr>
        <w:t xml:space="preserve"> leading economies, namely </w:t>
      </w:r>
      <w:r w:rsidRPr="00EB5404">
        <w:rPr>
          <w:rStyle w:val="StyleUnderline"/>
          <w:highlight w:val="cyan"/>
        </w:rPr>
        <w:t>China</w:t>
      </w:r>
      <w:r w:rsidRPr="00330BEF">
        <w:rPr>
          <w:sz w:val="10"/>
        </w:rPr>
        <w:t xml:space="preserve">." He also noted that the "TPP allows America - and not countries like China - to write the rules of the road in the 21st Century, which is especially important in a region as dynamic as the Asia-Pacific." It is not the first time that Obama has publicly talked about China like this, which shows his narrow-mindedness as a leader of a world power. The 12 TPP members account for some 40 percent of the world's economy, but they only account for 25 percent of global trade volume. </w:t>
      </w:r>
      <w:r w:rsidRPr="00330BEF">
        <w:rPr>
          <w:rStyle w:val="StyleUnderline"/>
        </w:rPr>
        <w:t xml:space="preserve">Analysts have been talking about its "high standards" such as the share of state-owned enterprises, criteria </w:t>
      </w:r>
      <w:r w:rsidRPr="00EB5404">
        <w:rPr>
          <w:rStyle w:val="StyleUnderline"/>
          <w:highlight w:val="cyan"/>
        </w:rPr>
        <w:t>for</w:t>
      </w:r>
      <w:r w:rsidRPr="00330BEF">
        <w:rPr>
          <w:rStyle w:val="StyleUnderline"/>
        </w:rPr>
        <w:t xml:space="preserve"> environmental protection, </w:t>
      </w:r>
      <w:r w:rsidRPr="00EB5404">
        <w:rPr>
          <w:rStyle w:val="StyleUnderline"/>
          <w:highlight w:val="cyan"/>
        </w:rPr>
        <w:t>labor rights and intellectual property rights</w:t>
      </w:r>
      <w:r w:rsidRPr="00330BEF">
        <w:rPr>
          <w:sz w:val="10"/>
        </w:rPr>
        <w:t xml:space="preserve">. Another prominent feature of the TPP is that it centers on the US, with the interests of US enterprises being given the highest priority during negotiations. The US does seem to have gained the upper hand in rule-making. But </w:t>
      </w:r>
      <w:r w:rsidRPr="00EB5404">
        <w:rPr>
          <w:rStyle w:val="StyleUnderline"/>
          <w:highlight w:val="cyan"/>
        </w:rPr>
        <w:t>the TPP only paints a picture based on US wishes</w:t>
      </w:r>
      <w:r w:rsidRPr="00330BEF">
        <w:rPr>
          <w:rStyle w:val="StyleUnderline"/>
        </w:rPr>
        <w:t xml:space="preserve"> for the Asia-Pacific economic landscape in the 21st century. What the 21st century really looks like and what the actual rules are will be shaped by real influencing factors, including the trade vitality of emerging economies like China and diverse demands from each country, including TPP member states</w:t>
      </w:r>
      <w:r w:rsidRPr="00330BEF">
        <w:rPr>
          <w:sz w:val="10"/>
        </w:rPr>
        <w:t xml:space="preserve">. </w:t>
      </w:r>
      <w:r w:rsidRPr="00330BEF">
        <w:rPr>
          <w:rStyle w:val="Emphasis"/>
        </w:rPr>
        <w:t xml:space="preserve">These two elements are not sufficiently reflected in the TPP. </w:t>
      </w:r>
      <w:r w:rsidRPr="00EB5404">
        <w:rPr>
          <w:rStyle w:val="StyleUnderline"/>
          <w:highlight w:val="cyan"/>
        </w:rPr>
        <w:t>Obama</w:t>
      </w:r>
      <w:r w:rsidRPr="00330BEF">
        <w:rPr>
          <w:rStyle w:val="StyleUnderline"/>
        </w:rPr>
        <w:t xml:space="preserve"> has </w:t>
      </w:r>
      <w:r w:rsidRPr="00EB5404">
        <w:rPr>
          <w:rStyle w:val="StyleUnderline"/>
          <w:highlight w:val="cyan"/>
        </w:rPr>
        <w:t>reiterated</w:t>
      </w:r>
      <w:r w:rsidRPr="00330BEF">
        <w:rPr>
          <w:rStyle w:val="StyleUnderline"/>
        </w:rPr>
        <w:t xml:space="preserve"> </w:t>
      </w:r>
      <w:r w:rsidRPr="00EB5404">
        <w:rPr>
          <w:rStyle w:val="StyleUnderline"/>
          <w:highlight w:val="cyan"/>
        </w:rPr>
        <w:t>that</w:t>
      </w:r>
      <w:r w:rsidRPr="00330BEF">
        <w:rPr>
          <w:rStyle w:val="StyleUnderline"/>
        </w:rPr>
        <w:t xml:space="preserve"> it is </w:t>
      </w:r>
      <w:r w:rsidRPr="00EB5404">
        <w:rPr>
          <w:rStyle w:val="StyleUnderline"/>
          <w:highlight w:val="cyan"/>
        </w:rPr>
        <w:t>the US, rather than China, that should define the rules</w:t>
      </w:r>
      <w:r w:rsidRPr="00330BEF">
        <w:rPr>
          <w:rStyle w:val="StyleUnderline"/>
        </w:rPr>
        <w:t xml:space="preserve"> in the 21st century</w:t>
      </w:r>
      <w:r w:rsidRPr="00330BEF">
        <w:rPr>
          <w:sz w:val="10"/>
        </w:rPr>
        <w:t xml:space="preserve">, </w:t>
      </w:r>
      <w:r w:rsidRPr="00EB5404">
        <w:rPr>
          <w:rStyle w:val="StyleUnderline"/>
          <w:highlight w:val="cyan"/>
        </w:rPr>
        <w:t>which reinforces</w:t>
      </w:r>
      <w:r w:rsidRPr="00330BEF">
        <w:rPr>
          <w:rStyle w:val="StyleUnderline"/>
        </w:rPr>
        <w:t xml:space="preserve"> people's impression </w:t>
      </w:r>
      <w:r w:rsidRPr="00EB5404">
        <w:rPr>
          <w:rStyle w:val="StyleUnderline"/>
          <w:highlight w:val="cyan"/>
        </w:rPr>
        <w:t>that the TPP is aimed at excluding China</w:t>
      </w:r>
      <w:r w:rsidRPr="00330BEF">
        <w:rPr>
          <w:sz w:val="10"/>
        </w:rPr>
        <w:t xml:space="preserve">. It seems that Washington is so transparent that it does not mind instigating a strategic trade rivalry between China and the US that goes beyond normal competition. </w:t>
      </w:r>
      <w:r w:rsidRPr="00330BEF">
        <w:rPr>
          <w:rStyle w:val="StyleUnderline"/>
        </w:rPr>
        <w:t xml:space="preserve">If this is the case, </w:t>
      </w:r>
      <w:r w:rsidRPr="00EB5404">
        <w:rPr>
          <w:rStyle w:val="StyleUnderline"/>
          <w:highlight w:val="cyan"/>
        </w:rPr>
        <w:t xml:space="preserve">the </w:t>
      </w:r>
      <w:r w:rsidRPr="00EB5404">
        <w:rPr>
          <w:rStyle w:val="Emphasis"/>
          <w:highlight w:val="cyan"/>
        </w:rPr>
        <w:t>TPP is far from enough to secure US "domination</w:t>
      </w:r>
      <w:r w:rsidRPr="00330BEF">
        <w:rPr>
          <w:rStyle w:val="StyleUnderline"/>
        </w:rPr>
        <w:t xml:space="preserve">" </w:t>
      </w:r>
      <w:r w:rsidRPr="00EB5404">
        <w:rPr>
          <w:rStyle w:val="StyleUnderline"/>
          <w:highlight w:val="cyan"/>
        </w:rPr>
        <w:t>in the</w:t>
      </w:r>
      <w:r w:rsidRPr="00330BEF">
        <w:rPr>
          <w:rStyle w:val="StyleUnderline"/>
        </w:rPr>
        <w:t xml:space="preserve"> world </w:t>
      </w:r>
      <w:r w:rsidRPr="00EB5404">
        <w:rPr>
          <w:rStyle w:val="StyleUnderline"/>
          <w:highlight w:val="cyan"/>
        </w:rPr>
        <w:t>economy</w:t>
      </w:r>
      <w:r w:rsidRPr="00330BEF">
        <w:rPr>
          <w:rStyle w:val="StyleUnderline"/>
        </w:rPr>
        <w:t xml:space="preserve"> in the 21st century. The TPP member nations have their own interests. </w:t>
      </w:r>
      <w:r w:rsidRPr="00EB5404">
        <w:rPr>
          <w:rStyle w:val="StyleUnderline"/>
          <w:highlight w:val="cyan"/>
        </w:rPr>
        <w:t>The TPP cannot prevent them from trading with China</w:t>
      </w:r>
      <w:r w:rsidRPr="00330BEF">
        <w:rPr>
          <w:rStyle w:val="StyleUnderline"/>
        </w:rPr>
        <w:t xml:space="preserve"> </w:t>
      </w:r>
      <w:r w:rsidRPr="00EB5404">
        <w:rPr>
          <w:rStyle w:val="StyleUnderline"/>
          <w:highlight w:val="cyan"/>
        </w:rPr>
        <w:t>and</w:t>
      </w:r>
      <w:r w:rsidRPr="00330BEF">
        <w:rPr>
          <w:rStyle w:val="StyleUnderline"/>
        </w:rPr>
        <w:t xml:space="preserve"> these </w:t>
      </w:r>
      <w:r w:rsidRPr="00EB5404">
        <w:rPr>
          <w:rStyle w:val="StyleUnderline"/>
          <w:highlight w:val="cyan"/>
        </w:rPr>
        <w:t>countries</w:t>
      </w:r>
      <w:r w:rsidRPr="00330BEF">
        <w:rPr>
          <w:rStyle w:val="StyleUnderline"/>
        </w:rPr>
        <w:t xml:space="preserve"> </w:t>
      </w:r>
      <w:r w:rsidRPr="00EB5404">
        <w:rPr>
          <w:rStyle w:val="Emphasis"/>
          <w:highlight w:val="cyan"/>
        </w:rPr>
        <w:t>will not pick sides</w:t>
      </w:r>
      <w:r w:rsidRPr="00330BEF">
        <w:rPr>
          <w:rStyle w:val="Emphasis"/>
        </w:rPr>
        <w:t xml:space="preserve"> between Beijing and Washington</w:t>
      </w:r>
      <w:r w:rsidRPr="00330BEF">
        <w:rPr>
          <w:sz w:val="10"/>
        </w:rPr>
        <w:t xml:space="preserve">. </w:t>
      </w:r>
      <w:r w:rsidRPr="00330BEF">
        <w:rPr>
          <w:rStyle w:val="StyleUnderline"/>
        </w:rPr>
        <w:t>Meanwhile, it is perhaps a trend that US influence is declining. It is not able to bind more countries under the TPP rules.</w:t>
      </w:r>
      <w:r>
        <w:rPr>
          <w:rStyle w:val="StyleUnderline"/>
        </w:rPr>
        <w:t xml:space="preserve"> </w:t>
      </w:r>
      <w:r w:rsidRPr="00330BEF">
        <w:rPr>
          <w:rStyle w:val="StyleUnderline"/>
        </w:rPr>
        <w:t xml:space="preserve">China cannot compete with the US in rule-making and its advantage lies in whether it can push forward the country's economy. </w:t>
      </w:r>
      <w:r w:rsidRPr="00EB5404">
        <w:rPr>
          <w:rStyle w:val="StyleUnderline"/>
          <w:highlight w:val="cyan"/>
        </w:rPr>
        <w:t>As long as the Chinese economy keeps growing</w:t>
      </w:r>
      <w:r w:rsidRPr="00330BEF">
        <w:rPr>
          <w:rStyle w:val="StyleUnderline"/>
        </w:rPr>
        <w:t xml:space="preserve">, the newly emerged economic volume and trade opportunities will be so prominent that </w:t>
      </w:r>
      <w:r w:rsidRPr="00EB5404">
        <w:rPr>
          <w:rStyle w:val="StyleUnderline"/>
          <w:highlight w:val="cyan"/>
        </w:rPr>
        <w:t>the TPP in some way has to adapt</w:t>
      </w:r>
      <w:r w:rsidRPr="00330BEF">
        <w:rPr>
          <w:rStyle w:val="StyleUnderline"/>
        </w:rPr>
        <w:t>.</w:t>
      </w:r>
      <w:r>
        <w:rPr>
          <w:rStyle w:val="StyleUnderline"/>
        </w:rPr>
        <w:t xml:space="preserve"> </w:t>
      </w:r>
      <w:r w:rsidRPr="00EB5404">
        <w:rPr>
          <w:rStyle w:val="Emphasis"/>
          <w:highlight w:val="cyan"/>
        </w:rPr>
        <w:t>China will be better off with its own economic performance</w:t>
      </w:r>
      <w:r w:rsidRPr="00330BEF">
        <w:rPr>
          <w:rStyle w:val="Emphasis"/>
        </w:rPr>
        <w:t xml:space="preserve"> than racking its wits to compete with the TPP.</w:t>
      </w:r>
    </w:p>
    <w:p w14:paraId="17097AE4" w14:textId="77777777" w:rsidR="00045041" w:rsidRPr="00330BEF" w:rsidRDefault="00045041" w:rsidP="00045041"/>
    <w:p w14:paraId="61BC37CC" w14:textId="77777777" w:rsidR="00045041" w:rsidRDefault="00045041" w:rsidP="00045041">
      <w:pPr>
        <w:pStyle w:val="Heading2"/>
      </w:pPr>
      <w:r>
        <w:t>Internal Links</w:t>
      </w:r>
    </w:p>
    <w:p w14:paraId="0CB56514" w14:textId="77777777" w:rsidR="00045041" w:rsidRDefault="00045041" w:rsidP="00045041">
      <w:pPr>
        <w:pStyle w:val="Heading3"/>
      </w:pPr>
      <w:r>
        <w:t>Party Loyalty Key – 2NC</w:t>
      </w:r>
    </w:p>
    <w:p w14:paraId="25F36D2F" w14:textId="77777777" w:rsidR="00045041" w:rsidRPr="00011491" w:rsidRDefault="00045041" w:rsidP="00045041">
      <w:pPr>
        <w:pStyle w:val="Heading4"/>
      </w:pPr>
      <w:r>
        <w:t xml:space="preserve">Party loyalty is key to implementation of reforms to overcome opposition. </w:t>
      </w:r>
    </w:p>
    <w:p w14:paraId="06B07167" w14:textId="77777777" w:rsidR="00045041" w:rsidRPr="00011491" w:rsidRDefault="00045041" w:rsidP="00045041">
      <w:pPr>
        <w:rPr>
          <w:sz w:val="16"/>
        </w:rPr>
      </w:pPr>
      <w:r w:rsidRPr="00011491">
        <w:rPr>
          <w:rStyle w:val="Style13ptBold"/>
        </w:rPr>
        <w:t>Huang, 3/3/2016</w:t>
      </w:r>
      <w:r w:rsidRPr="00011491">
        <w:rPr>
          <w:sz w:val="16"/>
        </w:rPr>
        <w:t xml:space="preserve"> Carly, South China Morning Post Correspondent, “Can Xi Jinping turn China’s political theatre into a hit one-man show?” http://www.scmp.com/news/china/policies-politics/article/1919497/can-xi-jinping-turn-chinas-political-theatre-hit-one</w:t>
      </w:r>
    </w:p>
    <w:p w14:paraId="39FB4147" w14:textId="77777777" w:rsidR="00045041" w:rsidRDefault="00045041" w:rsidP="00045041">
      <w:pPr>
        <w:rPr>
          <w:sz w:val="8"/>
        </w:rPr>
      </w:pPr>
      <w:r w:rsidRPr="00011491">
        <w:rPr>
          <w:sz w:val="8"/>
        </w:rPr>
        <w:t xml:space="preserve">Some foreign </w:t>
      </w:r>
      <w:r w:rsidRPr="00011491">
        <w:rPr>
          <w:rStyle w:val="StyleUnderline"/>
        </w:rPr>
        <w:t>observers say Xi’s heavy-handed tactics have created an “</w:t>
      </w:r>
      <w:r w:rsidRPr="00011491">
        <w:rPr>
          <w:rStyle w:val="Emphasis"/>
        </w:rPr>
        <w:t>atmosphere of fear”</w:t>
      </w:r>
      <w:r w:rsidRPr="00011491">
        <w:rPr>
          <w:sz w:val="8"/>
        </w:rPr>
        <w:t xml:space="preserve"> that reflect his ambition to quash resistance and criticism from political elites both </w:t>
      </w:r>
      <w:r w:rsidRPr="00011491">
        <w:rPr>
          <w:rStyle w:val="StyleUnderline"/>
        </w:rPr>
        <w:t>within and outside the establishment.</w:t>
      </w:r>
      <w:r w:rsidRPr="00011491">
        <w:rPr>
          <w:sz w:val="8"/>
        </w:rPr>
        <w:t xml:space="preserve"> </w:t>
      </w:r>
      <w:proofErr w:type="spellStart"/>
      <w:r w:rsidRPr="00011491">
        <w:rPr>
          <w:sz w:val="8"/>
        </w:rPr>
        <w:t>Renmin</w:t>
      </w:r>
      <w:proofErr w:type="spellEnd"/>
      <w:r w:rsidRPr="00011491">
        <w:rPr>
          <w:sz w:val="8"/>
        </w:rPr>
        <w:t xml:space="preserve"> University political science professor Zhang Ming said Xi would likely impose tougher controls over the media’s coverage of the sessions to ensure the message presented is one of harmony and unity. “It is because there is such controversy that he will not tolerate any dissenting voices at the two sessions,” Zhang said. But historically, the </w:t>
      </w:r>
      <w:r w:rsidRPr="00011491">
        <w:rPr>
          <w:rStyle w:val="StyleUnderline"/>
        </w:rPr>
        <w:t xml:space="preserve">sessions have offered an opportunity for limited disagreement. And given that </w:t>
      </w:r>
      <w:r w:rsidRPr="00EB5404">
        <w:rPr>
          <w:rStyle w:val="StyleUnderline"/>
          <w:highlight w:val="cyan"/>
        </w:rPr>
        <w:t>disruptions to the status quo under Xi’s rule</w:t>
      </w:r>
      <w:r w:rsidRPr="00011491">
        <w:rPr>
          <w:rStyle w:val="StyleUnderline"/>
        </w:rPr>
        <w:t>, with</w:t>
      </w:r>
      <w:r w:rsidRPr="00011491">
        <w:rPr>
          <w:sz w:val="8"/>
        </w:rPr>
        <w:t xml:space="preserve"> so many established rules broken, with so many key players sidelined or reprimanded, and so</w:t>
      </w:r>
      <w:r w:rsidRPr="00011491">
        <w:rPr>
          <w:rStyle w:val="StyleUnderline"/>
        </w:rPr>
        <w:t xml:space="preserve"> many blocs of power realigned, the impetus to speak out or signal dissatisfaction, albeit it in a veiled way, </w:t>
      </w:r>
      <w:r w:rsidRPr="00EB5404">
        <w:rPr>
          <w:rStyle w:val="Emphasis"/>
          <w:highlight w:val="cyan"/>
        </w:rPr>
        <w:t>could be stronger now</w:t>
      </w:r>
      <w:r w:rsidRPr="00011491">
        <w:rPr>
          <w:rStyle w:val="StyleUnderline"/>
        </w:rPr>
        <w:t>.</w:t>
      </w:r>
      <w:r>
        <w:rPr>
          <w:rStyle w:val="StyleUnderline"/>
        </w:rPr>
        <w:t xml:space="preserve"> </w:t>
      </w:r>
      <w:r w:rsidRPr="00011491">
        <w:rPr>
          <w:rStyle w:val="StyleUnderline"/>
        </w:rPr>
        <w:t xml:space="preserve">Neither the legislature nor the advisory body has any real power, but </w:t>
      </w:r>
      <w:r w:rsidRPr="00EB5404">
        <w:rPr>
          <w:rStyle w:val="StyleUnderline"/>
          <w:highlight w:val="cyan"/>
        </w:rPr>
        <w:t xml:space="preserve">many members </w:t>
      </w:r>
      <w:r w:rsidRPr="00EB5404">
        <w:rPr>
          <w:rStyle w:val="Emphasis"/>
          <w:highlight w:val="cyan"/>
        </w:rPr>
        <w:t>wield significant political power</w:t>
      </w:r>
      <w:r w:rsidRPr="00011491">
        <w:rPr>
          <w:sz w:val="8"/>
        </w:rPr>
        <w:t xml:space="preserve">. </w:t>
      </w:r>
      <w:r w:rsidRPr="00011491">
        <w:rPr>
          <w:rStyle w:val="Emphasis"/>
        </w:rPr>
        <w:t>As do the members with ties to the military</w:t>
      </w:r>
      <w:r w:rsidRPr="00011491">
        <w:rPr>
          <w:sz w:val="8"/>
        </w:rPr>
        <w:t xml:space="preserve">. Deputies to the 12th National People's Congress from the PLA enter the Great Hall of the People last March. </w:t>
      </w:r>
      <w:r w:rsidRPr="00EB5404">
        <w:rPr>
          <w:rStyle w:val="Emphasis"/>
          <w:highlight w:val="cyan"/>
        </w:rPr>
        <w:t>The military is in the midst of an intense shake-up, and ensuring the loyalty</w:t>
      </w:r>
      <w:r w:rsidRPr="00011491">
        <w:rPr>
          <w:rStyle w:val="Emphasis"/>
        </w:rPr>
        <w:t xml:space="preserve"> of the top brass </w:t>
      </w:r>
      <w:r w:rsidRPr="00EB5404">
        <w:rPr>
          <w:rStyle w:val="Emphasis"/>
          <w:highlight w:val="cyan"/>
        </w:rPr>
        <w:t>is crucial for Xi to carry out his agenda</w:t>
      </w:r>
      <w:r w:rsidRPr="00011491">
        <w:rPr>
          <w:rStyle w:val="Emphasis"/>
        </w:rPr>
        <w:t>.</w:t>
      </w:r>
      <w:r>
        <w:rPr>
          <w:rStyle w:val="Emphasis"/>
        </w:rPr>
        <w:t xml:space="preserve"> </w:t>
      </w:r>
      <w:r w:rsidRPr="00011491">
        <w:rPr>
          <w:rStyle w:val="StyleUnderline"/>
        </w:rPr>
        <w:t>Xi is in the process of shaking up the People’s Liberation Army,</w:t>
      </w:r>
      <w:r w:rsidRPr="00011491">
        <w:rPr>
          <w:sz w:val="8"/>
        </w:rPr>
        <w:t xml:space="preserve"> rooting out entrenched corruption and </w:t>
      </w:r>
      <w:proofErr w:type="spellStart"/>
      <w:r w:rsidRPr="00011491">
        <w:rPr>
          <w:sz w:val="8"/>
        </w:rPr>
        <w:t>remoulding</w:t>
      </w:r>
      <w:proofErr w:type="spellEnd"/>
      <w:r w:rsidRPr="00011491">
        <w:rPr>
          <w:sz w:val="8"/>
        </w:rPr>
        <w:t xml:space="preserve"> its hierarchy to make it more professional and modern. </w:t>
      </w:r>
      <w:r w:rsidRPr="00011491">
        <w:rPr>
          <w:rStyle w:val="StyleUnderline"/>
        </w:rPr>
        <w:t>Although top generals have made a show of saluting the party flag</w:t>
      </w:r>
      <w:r w:rsidRPr="00011491">
        <w:rPr>
          <w:sz w:val="8"/>
        </w:rPr>
        <w:t xml:space="preserve">, </w:t>
      </w:r>
      <w:r w:rsidRPr="00EB5404">
        <w:rPr>
          <w:rStyle w:val="Emphasis"/>
          <w:highlight w:val="cyan"/>
        </w:rPr>
        <w:t>the loyalty drive is conspicuous because its intensity</w:t>
      </w:r>
      <w:r w:rsidRPr="00011491">
        <w:rPr>
          <w:rStyle w:val="Emphasis"/>
        </w:rPr>
        <w:t xml:space="preserve"> </w:t>
      </w:r>
      <w:r w:rsidRPr="00EB5404">
        <w:rPr>
          <w:rStyle w:val="Emphasis"/>
          <w:highlight w:val="cyan"/>
        </w:rPr>
        <w:t>and</w:t>
      </w:r>
      <w:r w:rsidRPr="00011491">
        <w:rPr>
          <w:rStyle w:val="Emphasis"/>
        </w:rPr>
        <w:t xml:space="preserve"> protracted duration </w:t>
      </w:r>
      <w:r w:rsidRPr="00EB5404">
        <w:rPr>
          <w:rStyle w:val="Emphasis"/>
          <w:highlight w:val="cyan"/>
        </w:rPr>
        <w:t>suggests the fight is not easy to win.</w:t>
      </w:r>
      <w:r>
        <w:rPr>
          <w:rStyle w:val="Emphasis"/>
        </w:rPr>
        <w:t xml:space="preserve"> </w:t>
      </w:r>
      <w:r w:rsidRPr="00011491">
        <w:rPr>
          <w:rStyle w:val="StyleUnderline"/>
        </w:rPr>
        <w:t xml:space="preserve">Observers will be watching for </w:t>
      </w:r>
      <w:r w:rsidRPr="00011491">
        <w:rPr>
          <w:rStyle w:val="Emphasis"/>
        </w:rPr>
        <w:t>signs of dissatisfaction</w:t>
      </w:r>
      <w:r w:rsidRPr="00011491">
        <w:rPr>
          <w:sz w:val="8"/>
        </w:rPr>
        <w:t xml:space="preserve"> over the overhaul of the PLA, as well as the top management of state firms, where salaries have been cut and unproductive companies put into the cross hairs amid the drive to shed dead weight in the economy. </w:t>
      </w:r>
      <w:r w:rsidRPr="00EB5404">
        <w:rPr>
          <w:rStyle w:val="StyleUnderline"/>
          <w:highlight w:val="cyan"/>
        </w:rPr>
        <w:t>Even</w:t>
      </w:r>
      <w:r w:rsidRPr="00011491">
        <w:rPr>
          <w:rStyle w:val="StyleUnderline"/>
        </w:rPr>
        <w:t xml:space="preserve"> strongman </w:t>
      </w:r>
      <w:r w:rsidRPr="00EB5404">
        <w:rPr>
          <w:rStyle w:val="StyleUnderline"/>
          <w:highlight w:val="cyan"/>
        </w:rPr>
        <w:t xml:space="preserve">Xi </w:t>
      </w:r>
      <w:r w:rsidRPr="00EB5404">
        <w:rPr>
          <w:rStyle w:val="Emphasis"/>
          <w:highlight w:val="cyan"/>
        </w:rPr>
        <w:t>must marshal their support</w:t>
      </w:r>
      <w:r w:rsidRPr="00011491">
        <w:rPr>
          <w:sz w:val="8"/>
        </w:rPr>
        <w:t>, and it will be interesting to see whether the top brass and powerful businessmen step up their flattery.</w:t>
      </w:r>
    </w:p>
    <w:p w14:paraId="770417DB" w14:textId="77777777" w:rsidR="00045041" w:rsidRDefault="00045041" w:rsidP="00045041">
      <w:pPr>
        <w:pStyle w:val="Heading4"/>
      </w:pPr>
      <w:r>
        <w:t>And loyalty and consolidation of power gets his reforms over the finish line</w:t>
      </w:r>
    </w:p>
    <w:p w14:paraId="73142F4E" w14:textId="77777777" w:rsidR="00045041" w:rsidRPr="00B54190" w:rsidRDefault="00045041" w:rsidP="00045041">
      <w:pPr>
        <w:rPr>
          <w:sz w:val="16"/>
        </w:rPr>
      </w:pPr>
      <w:r w:rsidRPr="00B54190">
        <w:rPr>
          <w:rStyle w:val="Style13ptBold"/>
        </w:rPr>
        <w:t>The Economist, 2014</w:t>
      </w:r>
      <w:r w:rsidRPr="00B54190">
        <w:rPr>
          <w:sz w:val="16"/>
        </w:rPr>
        <w:t xml:space="preserve"> “The power of Xi Jinping” http://www.economist.com/news/china/21618882-cult-personality-growing-around-chinas-president-what-will-he-do-his-political</w:t>
      </w:r>
    </w:p>
    <w:p w14:paraId="6867C230" w14:textId="77777777" w:rsidR="00045041" w:rsidRPr="00B54190" w:rsidRDefault="00045041" w:rsidP="00045041">
      <w:pPr>
        <w:rPr>
          <w:sz w:val="10"/>
        </w:rPr>
      </w:pPr>
      <w:r w:rsidRPr="00B54190">
        <w:rPr>
          <w:sz w:val="10"/>
        </w:rPr>
        <w:t xml:space="preserve">Such </w:t>
      </w:r>
      <w:proofErr w:type="spellStart"/>
      <w:r w:rsidRPr="00B54190">
        <w:rPr>
          <w:rStyle w:val="StyleUnderline"/>
        </w:rPr>
        <w:t>behaviour</w:t>
      </w:r>
      <w:proofErr w:type="spellEnd"/>
      <w:r w:rsidRPr="00B54190">
        <w:rPr>
          <w:rStyle w:val="StyleUnderline"/>
        </w:rPr>
        <w:t xml:space="preserve"> is standard among modern politicians. But in China Xi Jinping’s common touch and courting of public opinion are a striking departure. Since Deng</w:t>
      </w:r>
      <w:r w:rsidRPr="00B54190">
        <w:rPr>
          <w:sz w:val="10"/>
        </w:rPr>
        <w:t xml:space="preserve"> Xiaoping </w:t>
      </w:r>
      <w:r w:rsidRPr="00B54190">
        <w:rPr>
          <w:rStyle w:val="StyleUnderline"/>
        </w:rPr>
        <w:t>came to power</w:t>
      </w:r>
      <w:r w:rsidRPr="00B54190">
        <w:rPr>
          <w:sz w:val="10"/>
        </w:rPr>
        <w:t xml:space="preserve"> in the late 1970s, </w:t>
      </w:r>
      <w:r w:rsidRPr="00EB5404">
        <w:rPr>
          <w:rStyle w:val="StyleUnderline"/>
          <w:highlight w:val="cyan"/>
        </w:rPr>
        <w:t>the party has been extolling the virtues of “collective leadership</w:t>
      </w:r>
      <w:r w:rsidRPr="00B54190">
        <w:rPr>
          <w:rStyle w:val="StyleUnderline"/>
        </w:rPr>
        <w:t>” in which responsibilities are shared rather than concentrated</w:t>
      </w:r>
      <w:r w:rsidRPr="00B54190">
        <w:rPr>
          <w:sz w:val="10"/>
        </w:rPr>
        <w:t xml:space="preserve"> in the hands of a capricious tyrant like Deng’s predecessor, Mao Zedong. </w:t>
      </w:r>
      <w:r w:rsidRPr="00B54190">
        <w:rPr>
          <w:rStyle w:val="StyleUnderline"/>
        </w:rPr>
        <w:t>Collective leadership meant giving up Maoist flamboyance, such as appearances in Tiananmen Square in front of ecstatic crowds of admirers</w:t>
      </w:r>
      <w:r w:rsidRPr="00B54190">
        <w:rPr>
          <w:sz w:val="10"/>
        </w:rPr>
        <w:t xml:space="preserve"> and swimming down the Yangzi, in </w:t>
      </w:r>
      <w:proofErr w:type="spellStart"/>
      <w:r w:rsidRPr="00B54190">
        <w:rPr>
          <w:sz w:val="10"/>
        </w:rPr>
        <w:t>favour</w:t>
      </w:r>
      <w:proofErr w:type="spellEnd"/>
      <w:r w:rsidRPr="00B54190">
        <w:rPr>
          <w:sz w:val="10"/>
        </w:rPr>
        <w:t xml:space="preserve"> of a studied greyness (though Jiang Zemin, who led the party from 1989 to 2002, liked to show some </w:t>
      </w:r>
      <w:proofErr w:type="spellStart"/>
      <w:r w:rsidRPr="00B54190">
        <w:rPr>
          <w:sz w:val="10"/>
        </w:rPr>
        <w:t>colour</w:t>
      </w:r>
      <w:proofErr w:type="spellEnd"/>
      <w:r w:rsidRPr="00B54190">
        <w:rPr>
          <w:sz w:val="10"/>
        </w:rPr>
        <w:t xml:space="preserve"> in private by breaking into song when meeting foreigners). </w:t>
      </w:r>
      <w:proofErr w:type="spellStart"/>
      <w:r w:rsidRPr="00B54190">
        <w:rPr>
          <w:sz w:val="10"/>
        </w:rPr>
        <w:t>Mr</w:t>
      </w:r>
      <w:proofErr w:type="spellEnd"/>
      <w:r w:rsidRPr="00B54190">
        <w:rPr>
          <w:sz w:val="10"/>
        </w:rPr>
        <w:t xml:space="preserve"> Xi is not only jettisoning long-established convention; he is dismantling the very system of collective rule. </w:t>
      </w:r>
      <w:r w:rsidRPr="00B54190">
        <w:rPr>
          <w:rStyle w:val="StyleUnderline"/>
        </w:rPr>
        <w:t>S</w:t>
      </w:r>
      <w:r w:rsidRPr="00EB5404">
        <w:rPr>
          <w:rStyle w:val="StyleUnderline"/>
        </w:rPr>
        <w:t>i</w:t>
      </w:r>
      <w:r w:rsidRPr="00B54190">
        <w:rPr>
          <w:rStyle w:val="StyleUnderline"/>
        </w:rPr>
        <w:t>nce becoming military chief and general secretary of the Communist Party in November 2012 and president</w:t>
      </w:r>
      <w:r w:rsidRPr="00B54190">
        <w:rPr>
          <w:sz w:val="10"/>
        </w:rPr>
        <w:t xml:space="preserve"> in March 2013, </w:t>
      </w:r>
      <w:proofErr w:type="spellStart"/>
      <w:r w:rsidRPr="00B54190">
        <w:rPr>
          <w:sz w:val="10"/>
        </w:rPr>
        <w:t>Mr</w:t>
      </w:r>
      <w:proofErr w:type="spellEnd"/>
      <w:r w:rsidRPr="00B54190">
        <w:rPr>
          <w:sz w:val="10"/>
        </w:rPr>
        <w:t xml:space="preserve"> </w:t>
      </w:r>
      <w:r w:rsidRPr="00EB5404">
        <w:rPr>
          <w:rStyle w:val="StyleUnderline"/>
          <w:highlight w:val="cyan"/>
        </w:rPr>
        <w:t>Xi has been sending a clear message that the country is not just ruled by a faceless party</w:t>
      </w:r>
      <w:r w:rsidRPr="00B54190">
        <w:rPr>
          <w:rStyle w:val="StyleUnderline"/>
        </w:rPr>
        <w:t>—it is ruled by a man</w:t>
      </w:r>
      <w:r w:rsidRPr="00B54190">
        <w:rPr>
          <w:sz w:val="10"/>
        </w:rPr>
        <w:t xml:space="preserve">. He has even acquired a nickname: “Xi Dada”, or Uncle Xi, as internet users and sometimes even the official media call him. </w:t>
      </w:r>
      <w:r w:rsidRPr="00EB5404">
        <w:rPr>
          <w:rStyle w:val="Emphasis"/>
          <w:highlight w:val="cyan"/>
        </w:rPr>
        <w:t>These changes</w:t>
      </w:r>
      <w:r w:rsidRPr="00B54190">
        <w:rPr>
          <w:rStyle w:val="Emphasis"/>
        </w:rPr>
        <w:t xml:space="preserve"> in style </w:t>
      </w:r>
      <w:r w:rsidRPr="00EB5404">
        <w:rPr>
          <w:rStyle w:val="Emphasis"/>
          <w:highlight w:val="cyan"/>
        </w:rPr>
        <w:t>hint</w:t>
      </w:r>
      <w:r w:rsidRPr="00B54190">
        <w:rPr>
          <w:rStyle w:val="Emphasis"/>
        </w:rPr>
        <w:t xml:space="preserve"> at </w:t>
      </w:r>
      <w:r w:rsidRPr="00EB5404">
        <w:rPr>
          <w:rStyle w:val="Emphasis"/>
          <w:highlight w:val="cyan"/>
        </w:rPr>
        <w:t>a profound shift</w:t>
      </w:r>
      <w:r w:rsidRPr="00B54190">
        <w:rPr>
          <w:rStyle w:val="Emphasis"/>
        </w:rPr>
        <w:t xml:space="preserve"> </w:t>
      </w:r>
      <w:r w:rsidRPr="00EB5404">
        <w:rPr>
          <w:rStyle w:val="Emphasis"/>
          <w:highlight w:val="cyan"/>
        </w:rPr>
        <w:t>in</w:t>
      </w:r>
      <w:r w:rsidRPr="00B54190">
        <w:rPr>
          <w:rStyle w:val="Emphasis"/>
        </w:rPr>
        <w:t xml:space="preserve"> the nature of </w:t>
      </w:r>
      <w:r w:rsidRPr="00EB5404">
        <w:rPr>
          <w:rStyle w:val="Emphasis"/>
          <w:highlight w:val="cyan"/>
        </w:rPr>
        <w:t>Chinese politics</w:t>
      </w:r>
      <w:r w:rsidRPr="00B54190">
        <w:rPr>
          <w:sz w:val="10"/>
        </w:rPr>
        <w:t xml:space="preserve">. Even as he plays to the public gallery, </w:t>
      </w:r>
      <w:proofErr w:type="spellStart"/>
      <w:r w:rsidRPr="00B54190">
        <w:rPr>
          <w:rStyle w:val="Emphasis"/>
        </w:rPr>
        <w:t>Mr</w:t>
      </w:r>
      <w:proofErr w:type="spellEnd"/>
      <w:r w:rsidRPr="00B54190">
        <w:rPr>
          <w:rStyle w:val="Emphasis"/>
        </w:rPr>
        <w:t xml:space="preserve"> </w:t>
      </w:r>
      <w:r w:rsidRPr="00EB5404">
        <w:rPr>
          <w:rStyle w:val="Emphasis"/>
          <w:highlight w:val="cyan"/>
        </w:rPr>
        <w:t>Xi is tightening his grip on power among the elite</w:t>
      </w:r>
      <w:r w:rsidRPr="00B54190">
        <w:rPr>
          <w:sz w:val="10"/>
        </w:rPr>
        <w:t xml:space="preserve">. </w:t>
      </w:r>
      <w:r w:rsidRPr="00B54190">
        <w:rPr>
          <w:rStyle w:val="StyleUnderline"/>
        </w:rPr>
        <w:t>He has added a new layer of authority at the top, taken command of numerous committees, and now personally supervises overall government reform, finance, the overhaul of the armed forces and cyber-security</w:t>
      </w:r>
      <w:r w:rsidRPr="00B54190">
        <w:rPr>
          <w:sz w:val="10"/>
        </w:rPr>
        <w:t xml:space="preserve">. </w:t>
      </w:r>
      <w:r w:rsidRPr="00B54190">
        <w:rPr>
          <w:rStyle w:val="Emphasis"/>
        </w:rPr>
        <w:t xml:space="preserve">Always small, </w:t>
      </w:r>
      <w:r w:rsidRPr="00EB5404">
        <w:rPr>
          <w:rStyle w:val="Emphasis"/>
          <w:highlight w:val="cyan"/>
        </w:rPr>
        <w:t>the number of decision-makers is shrinking further</w:t>
      </w:r>
      <w:r w:rsidRPr="00B54190">
        <w:rPr>
          <w:sz w:val="10"/>
        </w:rPr>
        <w:t xml:space="preserve">, says Odd Arne </w:t>
      </w:r>
      <w:proofErr w:type="spellStart"/>
      <w:r w:rsidRPr="00B54190">
        <w:rPr>
          <w:sz w:val="10"/>
        </w:rPr>
        <w:t>Westad</w:t>
      </w:r>
      <w:proofErr w:type="spellEnd"/>
      <w:r w:rsidRPr="00B54190">
        <w:rPr>
          <w:sz w:val="10"/>
        </w:rPr>
        <w:t xml:space="preserve"> of the London School of Economics. Under </w:t>
      </w:r>
      <w:proofErr w:type="spellStart"/>
      <w:r w:rsidRPr="00B54190">
        <w:rPr>
          <w:sz w:val="10"/>
        </w:rPr>
        <w:t>Mr</w:t>
      </w:r>
      <w:proofErr w:type="spellEnd"/>
      <w:r w:rsidRPr="00B54190">
        <w:rPr>
          <w:sz w:val="10"/>
        </w:rPr>
        <w:t xml:space="preserve"> Xi, membership of the Politburo’s Standing Committee, the party’s key decision-making body, has been cut from nine to seven, back where it stood a decade ago. </w:t>
      </w:r>
      <w:r w:rsidRPr="00B54190">
        <w:rPr>
          <w:rStyle w:val="StyleUnderline"/>
        </w:rPr>
        <w:t xml:space="preserve">Notably removed from the seven is anyone exclusively responsible for domestic security. That is now </w:t>
      </w:r>
      <w:proofErr w:type="spellStart"/>
      <w:r w:rsidRPr="00B54190">
        <w:rPr>
          <w:rStyle w:val="StyleUnderline"/>
        </w:rPr>
        <w:t>Mr</w:t>
      </w:r>
      <w:proofErr w:type="spellEnd"/>
      <w:r w:rsidRPr="00B54190">
        <w:rPr>
          <w:rStyle w:val="StyleUnderline"/>
        </w:rPr>
        <w:t xml:space="preserve"> Xi’s fief</w:t>
      </w:r>
      <w:r w:rsidRPr="00B54190">
        <w:rPr>
          <w:sz w:val="10"/>
        </w:rPr>
        <w:t xml:space="preserve">. He does not want anyone to threaten his power in the way his predecessor, Hu Jintao, was overshadowed by Zhou </w:t>
      </w:r>
      <w:proofErr w:type="spellStart"/>
      <w:r w:rsidRPr="00B54190">
        <w:rPr>
          <w:sz w:val="10"/>
        </w:rPr>
        <w:t>Yongkang</w:t>
      </w:r>
      <w:proofErr w:type="spellEnd"/>
      <w:r w:rsidRPr="00B54190">
        <w:rPr>
          <w:sz w:val="10"/>
        </w:rPr>
        <w:t xml:space="preserve">, a member of the Standing Committee who was in charge of the entire law-enforcement apparatus, from the police and secret police to the judiciary. </w:t>
      </w:r>
      <w:proofErr w:type="spellStart"/>
      <w:r w:rsidRPr="00B54190">
        <w:rPr>
          <w:sz w:val="10"/>
        </w:rPr>
        <w:t>Mr</w:t>
      </w:r>
      <w:proofErr w:type="spellEnd"/>
      <w:r w:rsidRPr="00B54190">
        <w:rPr>
          <w:sz w:val="10"/>
        </w:rPr>
        <w:t xml:space="preserve"> Xi is trying to eliminate all vestiges of </w:t>
      </w:r>
      <w:proofErr w:type="spellStart"/>
      <w:r w:rsidRPr="00B54190">
        <w:rPr>
          <w:sz w:val="10"/>
        </w:rPr>
        <w:t>Mr</w:t>
      </w:r>
      <w:proofErr w:type="spellEnd"/>
      <w:r w:rsidRPr="00B54190">
        <w:rPr>
          <w:sz w:val="10"/>
        </w:rPr>
        <w:t xml:space="preserve"> Zhou’s influence. </w:t>
      </w:r>
      <w:proofErr w:type="spellStart"/>
      <w:r w:rsidRPr="00B54190">
        <w:rPr>
          <w:sz w:val="10"/>
        </w:rPr>
        <w:t>Mr</w:t>
      </w:r>
      <w:proofErr w:type="spellEnd"/>
      <w:r w:rsidRPr="00B54190">
        <w:rPr>
          <w:sz w:val="10"/>
        </w:rPr>
        <w:t xml:space="preserve"> Zhou, who retired when </w:t>
      </w:r>
      <w:proofErr w:type="spellStart"/>
      <w:r w:rsidRPr="00B54190">
        <w:rPr>
          <w:sz w:val="10"/>
        </w:rPr>
        <w:t>Mr</w:t>
      </w:r>
      <w:proofErr w:type="spellEnd"/>
      <w:r w:rsidRPr="00B54190">
        <w:rPr>
          <w:sz w:val="10"/>
        </w:rPr>
        <w:t xml:space="preserve"> Xi took over, is now being investigated for corruption—the highest-ranking official to be targeted for such an offence since the party came to power in 1949. Dozens of people who worked closely with </w:t>
      </w:r>
      <w:proofErr w:type="spellStart"/>
      <w:r w:rsidRPr="00B54190">
        <w:rPr>
          <w:sz w:val="10"/>
        </w:rPr>
        <w:t>Mr</w:t>
      </w:r>
      <w:proofErr w:type="spellEnd"/>
      <w:r w:rsidRPr="00B54190">
        <w:rPr>
          <w:sz w:val="10"/>
        </w:rPr>
        <w:t xml:space="preserve"> Zhou have been rounded up. </w:t>
      </w:r>
      <w:proofErr w:type="spellStart"/>
      <w:r w:rsidRPr="00B54190">
        <w:rPr>
          <w:sz w:val="10"/>
        </w:rPr>
        <w:t>Mr</w:t>
      </w:r>
      <w:proofErr w:type="spellEnd"/>
      <w:r w:rsidRPr="00B54190">
        <w:rPr>
          <w:sz w:val="10"/>
        </w:rPr>
        <w:t xml:space="preserve"> Xi has discarded an unwritten party rule that former and serving members of the Standing Committee are immune from prosecution. </w:t>
      </w:r>
      <w:proofErr w:type="spellStart"/>
      <w:r w:rsidRPr="00B54190">
        <w:rPr>
          <w:sz w:val="10"/>
        </w:rPr>
        <w:t>Mr</w:t>
      </w:r>
      <w:proofErr w:type="spellEnd"/>
      <w:r w:rsidRPr="00B54190">
        <w:rPr>
          <w:sz w:val="10"/>
        </w:rPr>
        <w:t xml:space="preserve"> Xi’s change in political style was clear from the moment in November 2012 when he walked before live cameras into a room in the Great Hall of the People to greet the country as its new leader. He smiled at the throng of journalists and then </w:t>
      </w:r>
      <w:proofErr w:type="spellStart"/>
      <w:r w:rsidRPr="00B54190">
        <w:rPr>
          <w:sz w:val="10"/>
        </w:rPr>
        <w:t>apologised</w:t>
      </w:r>
      <w:proofErr w:type="spellEnd"/>
      <w:r w:rsidRPr="00B54190">
        <w:rPr>
          <w:sz w:val="10"/>
        </w:rPr>
        <w:t xml:space="preserve"> for keeping them waiting, a humility previously unheard of. He literally loomed large. At 1.80 </w:t>
      </w:r>
      <w:proofErr w:type="spellStart"/>
      <w:r w:rsidRPr="00B54190">
        <w:rPr>
          <w:sz w:val="10"/>
        </w:rPr>
        <w:t>metres</w:t>
      </w:r>
      <w:proofErr w:type="spellEnd"/>
      <w:r w:rsidRPr="00B54190">
        <w:rPr>
          <w:sz w:val="10"/>
        </w:rPr>
        <w:t xml:space="preserve"> (almost 6 feet), </w:t>
      </w:r>
      <w:proofErr w:type="spellStart"/>
      <w:r w:rsidRPr="00B54190">
        <w:rPr>
          <w:sz w:val="10"/>
        </w:rPr>
        <w:t>Mr</w:t>
      </w:r>
      <w:proofErr w:type="spellEnd"/>
      <w:r w:rsidRPr="00B54190">
        <w:rPr>
          <w:sz w:val="10"/>
        </w:rPr>
        <w:t xml:space="preserve"> Xi stands out as the tallest leader since Mao—a point well-noted by a height-obsessed nation. The new Peking order </w:t>
      </w:r>
      <w:r w:rsidRPr="00EB5404">
        <w:rPr>
          <w:rStyle w:val="StyleUnderline"/>
          <w:highlight w:val="cyan"/>
        </w:rPr>
        <w:t>Image clearly matters to</w:t>
      </w:r>
      <w:r w:rsidRPr="00B54190">
        <w:rPr>
          <w:rStyle w:val="StyleUnderline"/>
        </w:rPr>
        <w:t xml:space="preserve"> </w:t>
      </w:r>
      <w:proofErr w:type="spellStart"/>
      <w:r w:rsidRPr="00B54190">
        <w:rPr>
          <w:rStyle w:val="StyleUnderline"/>
        </w:rPr>
        <w:t>Mr</w:t>
      </w:r>
      <w:proofErr w:type="spellEnd"/>
      <w:r w:rsidRPr="00B54190">
        <w:rPr>
          <w:rStyle w:val="StyleUnderline"/>
        </w:rPr>
        <w:t xml:space="preserve"> </w:t>
      </w:r>
      <w:r w:rsidRPr="00EB5404">
        <w:rPr>
          <w:rStyle w:val="StyleUnderline"/>
          <w:highlight w:val="cyan"/>
        </w:rPr>
        <w:t>Xi</w:t>
      </w:r>
      <w:r w:rsidRPr="00B54190">
        <w:rPr>
          <w:sz w:val="10"/>
        </w:rPr>
        <w:t xml:space="preserve">. Unlike previous presidents, he has a big team looking after it, says Cheng Li of the Brookings Institution, an American think-tank. State-controlled media have released a steady drip of personal information about him: he likes Hollywood movies, he swims and climbs mountains. A photo essay in December 2012 showed him riding a bike with his young daughter on the back and pushing his aged father in a wheelchair. The headline read: “Man of the people, statesman of vision”. At 61, </w:t>
      </w:r>
      <w:proofErr w:type="spellStart"/>
      <w:r w:rsidRPr="00B54190">
        <w:rPr>
          <w:sz w:val="10"/>
        </w:rPr>
        <w:t>Mr</w:t>
      </w:r>
      <w:proofErr w:type="spellEnd"/>
      <w:r w:rsidRPr="00B54190">
        <w:rPr>
          <w:sz w:val="10"/>
        </w:rPr>
        <w:t xml:space="preserve"> Xi is the first leader to be born after Mao seized power. He is a “princeling”, the privileged child of a revolutionary figure (see next article). But in common with many Chinese, he suffered during Mao’s Cultural Revolution of the 1960s and 1970s. He uses his experience of hardship as part of his political message. In June a ten-year-old video was re-released in which </w:t>
      </w:r>
      <w:proofErr w:type="spellStart"/>
      <w:r w:rsidRPr="00B54190">
        <w:rPr>
          <w:sz w:val="10"/>
        </w:rPr>
        <w:t>Mr</w:t>
      </w:r>
      <w:proofErr w:type="spellEnd"/>
      <w:r w:rsidRPr="00B54190">
        <w:rPr>
          <w:sz w:val="10"/>
        </w:rPr>
        <w:t xml:space="preserve"> Xi recalled being sent into internal exile in the countryside. He has also been learning from the political culture of the West. Since Mao’s wife, Jiang Qing, was arrested in 1976 as a member of the “Gang of Four”, leaders have avoided showing off their wives in public. </w:t>
      </w:r>
      <w:proofErr w:type="spellStart"/>
      <w:r w:rsidRPr="00B54190">
        <w:rPr>
          <w:sz w:val="10"/>
        </w:rPr>
        <w:t>Mr</w:t>
      </w:r>
      <w:proofErr w:type="spellEnd"/>
      <w:r w:rsidRPr="00B54190">
        <w:rPr>
          <w:sz w:val="10"/>
        </w:rPr>
        <w:t xml:space="preserve"> Xi has no such qualms. His wife, Peng </w:t>
      </w:r>
      <w:proofErr w:type="spellStart"/>
      <w:r w:rsidRPr="00B54190">
        <w:rPr>
          <w:sz w:val="10"/>
        </w:rPr>
        <w:t>Liyuan</w:t>
      </w:r>
      <w:proofErr w:type="spellEnd"/>
      <w:r w:rsidRPr="00B54190">
        <w:rPr>
          <w:sz w:val="10"/>
        </w:rPr>
        <w:t xml:space="preserve">, was famous long before he was as a singer with the People’s Liberation Army. Now she models herself on an American First Lady. </w:t>
      </w:r>
      <w:proofErr w:type="spellStart"/>
      <w:r w:rsidRPr="00B54190">
        <w:rPr>
          <w:sz w:val="10"/>
        </w:rPr>
        <w:t>Ms</w:t>
      </w:r>
      <w:proofErr w:type="spellEnd"/>
      <w:r w:rsidRPr="00B54190">
        <w:rPr>
          <w:sz w:val="10"/>
        </w:rPr>
        <w:t xml:space="preserve"> Peng is known for her beauty, elegance and great clothes (she was on Vanity Fair’s “best-dressed” list last year). </w:t>
      </w:r>
      <w:proofErr w:type="spellStart"/>
      <w:r w:rsidRPr="00B54190">
        <w:rPr>
          <w:sz w:val="10"/>
        </w:rPr>
        <w:t>Mr</w:t>
      </w:r>
      <w:proofErr w:type="spellEnd"/>
      <w:r w:rsidRPr="00B54190">
        <w:rPr>
          <w:sz w:val="10"/>
        </w:rPr>
        <w:t xml:space="preserve"> Xi wins praise for matching his ties to her outfits. He has even laid himself open to being laughed at—though only very gently. In February a cartoon about </w:t>
      </w:r>
      <w:proofErr w:type="spellStart"/>
      <w:r w:rsidRPr="00B54190">
        <w:rPr>
          <w:sz w:val="10"/>
        </w:rPr>
        <w:t>Mr</w:t>
      </w:r>
      <w:proofErr w:type="spellEnd"/>
      <w:r w:rsidRPr="00B54190">
        <w:rPr>
          <w:sz w:val="10"/>
        </w:rPr>
        <w:t xml:space="preserve"> Xi’s political engagements appeared on Qianlong.com, a government-backed website, toying (ever so cautiously) with a taboo on political lampooning. An animated history of </w:t>
      </w:r>
      <w:proofErr w:type="spellStart"/>
      <w:r w:rsidRPr="00B54190">
        <w:rPr>
          <w:sz w:val="10"/>
        </w:rPr>
        <w:t>Mr</w:t>
      </w:r>
      <w:proofErr w:type="spellEnd"/>
      <w:r w:rsidRPr="00B54190">
        <w:rPr>
          <w:sz w:val="10"/>
        </w:rPr>
        <w:t xml:space="preserve"> Xi’s involvement in military affairs was released on Army Day in August. Sidney </w:t>
      </w:r>
      <w:proofErr w:type="spellStart"/>
      <w:r w:rsidRPr="00B54190">
        <w:rPr>
          <w:sz w:val="10"/>
        </w:rPr>
        <w:t>Rittenberg</w:t>
      </w:r>
      <w:proofErr w:type="spellEnd"/>
      <w:r w:rsidRPr="00B54190">
        <w:rPr>
          <w:sz w:val="10"/>
        </w:rPr>
        <w:t xml:space="preserve">, an American who interpreted for Mao, describes </w:t>
      </w:r>
      <w:proofErr w:type="spellStart"/>
      <w:r w:rsidRPr="00B54190">
        <w:rPr>
          <w:sz w:val="10"/>
        </w:rPr>
        <w:t>Mr</w:t>
      </w:r>
      <w:proofErr w:type="spellEnd"/>
      <w:r w:rsidRPr="00B54190">
        <w:rPr>
          <w:sz w:val="10"/>
        </w:rPr>
        <w:t xml:space="preserve"> Xi as the most “defiant and challenging” leader since the late chairman. The president, wary of evoking Mao but keen to be seen a strongman, prefers to compare himself to Deng, who steered China away from Maoism in the late 1970s and helped to engineer spectacular economic growth. Party officials laid on numerous celebrations of the 110th anniversary of Deng’s birth in August. The state news agency, Xinhua, spelled out the intended message: “To reignite a nation, Xi carries Deng’s torch.” In his cultivation of charisma, </w:t>
      </w:r>
      <w:proofErr w:type="spellStart"/>
      <w:r w:rsidRPr="00B54190">
        <w:rPr>
          <w:sz w:val="10"/>
        </w:rPr>
        <w:t>Mr</w:t>
      </w:r>
      <w:proofErr w:type="spellEnd"/>
      <w:r w:rsidRPr="00B54190">
        <w:rPr>
          <w:sz w:val="10"/>
        </w:rPr>
        <w:t xml:space="preserve"> Xi may well have drawn lessons from the rise of Bo </w:t>
      </w:r>
      <w:proofErr w:type="spellStart"/>
      <w:r w:rsidRPr="00B54190">
        <w:rPr>
          <w:sz w:val="10"/>
        </w:rPr>
        <w:t>Xilai</w:t>
      </w:r>
      <w:proofErr w:type="spellEnd"/>
      <w:r w:rsidRPr="00B54190">
        <w:rPr>
          <w:sz w:val="10"/>
        </w:rPr>
        <w:t xml:space="preserve">, a party chief in the south-western province of Chongqing with whom he had much in common: a good pedigree, suave manner and a common touch that made him hugely popular. </w:t>
      </w:r>
      <w:proofErr w:type="spellStart"/>
      <w:r w:rsidRPr="00B54190">
        <w:rPr>
          <w:sz w:val="10"/>
        </w:rPr>
        <w:t>Mr</w:t>
      </w:r>
      <w:proofErr w:type="spellEnd"/>
      <w:r w:rsidRPr="00B54190">
        <w:rPr>
          <w:sz w:val="10"/>
        </w:rPr>
        <w:t xml:space="preserve"> Bo was sentenced to life in prison last year for corruption and abuse of power, but some Chinese still mourn his downfall. Many believe that the real reason for it was that he had posed a challenge to </w:t>
      </w:r>
      <w:proofErr w:type="spellStart"/>
      <w:r w:rsidRPr="00B54190">
        <w:rPr>
          <w:sz w:val="10"/>
        </w:rPr>
        <w:t>Mr</w:t>
      </w:r>
      <w:proofErr w:type="spellEnd"/>
      <w:r w:rsidRPr="00B54190">
        <w:rPr>
          <w:sz w:val="10"/>
        </w:rPr>
        <w:t xml:space="preserve"> Xi and stolen a march in the pursuit of populism. As </w:t>
      </w:r>
      <w:proofErr w:type="spellStart"/>
      <w:r w:rsidRPr="00B54190">
        <w:rPr>
          <w:sz w:val="10"/>
        </w:rPr>
        <w:t>Mr</w:t>
      </w:r>
      <w:proofErr w:type="spellEnd"/>
      <w:r w:rsidRPr="00B54190">
        <w:rPr>
          <w:sz w:val="10"/>
        </w:rPr>
        <w:t xml:space="preserve"> Bo once did, </w:t>
      </w:r>
      <w:proofErr w:type="spellStart"/>
      <w:r w:rsidRPr="00B54190">
        <w:rPr>
          <w:rStyle w:val="StyleUnderline"/>
        </w:rPr>
        <w:t>Mr</w:t>
      </w:r>
      <w:proofErr w:type="spellEnd"/>
      <w:r w:rsidRPr="00B54190">
        <w:rPr>
          <w:rStyle w:val="StyleUnderline"/>
        </w:rPr>
        <w:t xml:space="preserve"> Xi has been winning hearts with a ferocious assault on corruption</w:t>
      </w:r>
      <w:r w:rsidRPr="00B54190">
        <w:rPr>
          <w:sz w:val="10"/>
        </w:rPr>
        <w:t xml:space="preserve">. His biggest target has been </w:t>
      </w:r>
      <w:proofErr w:type="spellStart"/>
      <w:r w:rsidRPr="00B54190">
        <w:rPr>
          <w:sz w:val="10"/>
        </w:rPr>
        <w:t>Mr</w:t>
      </w:r>
      <w:proofErr w:type="spellEnd"/>
      <w:r w:rsidRPr="00B54190">
        <w:rPr>
          <w:sz w:val="10"/>
        </w:rPr>
        <w:t xml:space="preserve"> Zhou, the retired security chief. More than 200,000 others have been rounded up by party investigators (and some driven to suicide). At the same time, </w:t>
      </w:r>
      <w:proofErr w:type="spellStart"/>
      <w:r w:rsidRPr="00B54190">
        <w:rPr>
          <w:sz w:val="10"/>
        </w:rPr>
        <w:t>Mr</w:t>
      </w:r>
      <w:proofErr w:type="spellEnd"/>
      <w:r w:rsidRPr="00B54190">
        <w:rPr>
          <w:sz w:val="10"/>
        </w:rPr>
        <w:t xml:space="preserve"> Xi has been playing up his disdain for the ostentation and extravagance that are common, and much-resented, accoutrements of power in China. “President’s visit causes no traffic jam” was the headline of a television report in 2012 when </w:t>
      </w:r>
      <w:proofErr w:type="spellStart"/>
      <w:r w:rsidRPr="00B54190">
        <w:rPr>
          <w:sz w:val="10"/>
        </w:rPr>
        <w:t>Mr</w:t>
      </w:r>
      <w:proofErr w:type="spellEnd"/>
      <w:r w:rsidRPr="00B54190">
        <w:rPr>
          <w:sz w:val="10"/>
        </w:rPr>
        <w:t xml:space="preserve"> Xi swapped a motorcade for a minibus. These are nothing like the days of fanatical Red Guards waving Mao’s “Little Red Book”, but party-backed adulation for </w:t>
      </w:r>
      <w:proofErr w:type="spellStart"/>
      <w:r w:rsidRPr="00B54190">
        <w:rPr>
          <w:sz w:val="10"/>
        </w:rPr>
        <w:t>Mr</w:t>
      </w:r>
      <w:proofErr w:type="spellEnd"/>
      <w:r w:rsidRPr="00B54190">
        <w:rPr>
          <w:sz w:val="10"/>
        </w:rPr>
        <w:t xml:space="preserve"> Xi has reached levels rarely experienced since the 1970s. In the first 18 months of </w:t>
      </w:r>
      <w:proofErr w:type="spellStart"/>
      <w:r w:rsidRPr="00B54190">
        <w:rPr>
          <w:sz w:val="10"/>
        </w:rPr>
        <w:t>Mr</w:t>
      </w:r>
      <w:proofErr w:type="spellEnd"/>
      <w:r w:rsidRPr="00B54190">
        <w:rPr>
          <w:sz w:val="10"/>
        </w:rPr>
        <w:t xml:space="preserve"> Xi’s leadership, his name appeared in the People’s Daily, the party’s mouthpiece, more often than in the comparable period of any other leader’s reign since Mao, according to a study by the University of Hong Kong. </w:t>
      </w:r>
      <w:proofErr w:type="spellStart"/>
      <w:r w:rsidRPr="00B54190">
        <w:rPr>
          <w:sz w:val="10"/>
        </w:rPr>
        <w:t>Mr</w:t>
      </w:r>
      <w:proofErr w:type="spellEnd"/>
      <w:r w:rsidRPr="00B54190">
        <w:rPr>
          <w:sz w:val="10"/>
        </w:rPr>
        <w:t xml:space="preserve"> Xi’s head adorns plates and heart-shaped talismans on sale in Beijing. The perils of power </w:t>
      </w:r>
      <w:proofErr w:type="spellStart"/>
      <w:r w:rsidRPr="00B54190">
        <w:rPr>
          <w:sz w:val="10"/>
        </w:rPr>
        <w:t>Mr</w:t>
      </w:r>
      <w:proofErr w:type="spellEnd"/>
      <w:r w:rsidRPr="00B54190">
        <w:rPr>
          <w:sz w:val="10"/>
        </w:rPr>
        <w:t xml:space="preserve"> Xi’s bid for popular acclaim, however, does not involve any attempt to shed the secrecy that surrounds the doings of the party elite. Since becoming leader, </w:t>
      </w:r>
      <w:proofErr w:type="spellStart"/>
      <w:r w:rsidRPr="00B54190">
        <w:rPr>
          <w:sz w:val="10"/>
        </w:rPr>
        <w:t>Mr</w:t>
      </w:r>
      <w:proofErr w:type="spellEnd"/>
      <w:r w:rsidRPr="00B54190">
        <w:rPr>
          <w:sz w:val="10"/>
        </w:rPr>
        <w:t xml:space="preserve"> Xi has not given any press conference about his domestic policies, nor granted any interviews. He has tightened controls on online social networks and launched a sustained campaign against political dissent, including the rounding up of dozens of activists. Even those calling for officials to be more open about their wealth are being targeted. </w:t>
      </w:r>
      <w:proofErr w:type="spellStart"/>
      <w:r w:rsidRPr="00B54190">
        <w:rPr>
          <w:rStyle w:val="StyleUnderline"/>
        </w:rPr>
        <w:t>Mr</w:t>
      </w:r>
      <w:proofErr w:type="spellEnd"/>
      <w:r w:rsidRPr="00B54190">
        <w:rPr>
          <w:rStyle w:val="StyleUnderline"/>
        </w:rPr>
        <w:t xml:space="preserve"> </w:t>
      </w:r>
      <w:r w:rsidRPr="00EB5404">
        <w:rPr>
          <w:rStyle w:val="StyleUnderline"/>
          <w:highlight w:val="cyan"/>
        </w:rPr>
        <w:t>Xi may enjoy unusual popularity</w:t>
      </w:r>
      <w:r w:rsidRPr="00B54190">
        <w:rPr>
          <w:rStyle w:val="StyleUnderline"/>
        </w:rPr>
        <w:t xml:space="preserve">, </w:t>
      </w:r>
      <w:r w:rsidRPr="00EB5404">
        <w:rPr>
          <w:rStyle w:val="StyleUnderline"/>
          <w:highlight w:val="cyan"/>
        </w:rPr>
        <w:t>but there are many Chinese who want changes that he appears reluctant to make</w:t>
      </w:r>
      <w:r w:rsidRPr="00B54190">
        <w:rPr>
          <w:rStyle w:val="StyleUnderline"/>
        </w:rPr>
        <w:t xml:space="preserve">: not least a bigger say in the running of their local governments and the protection of their communities from environmental damage. In the years ahead, as the economy slows, </w:t>
      </w:r>
      <w:r w:rsidRPr="00EB5404">
        <w:rPr>
          <w:rStyle w:val="StyleUnderline"/>
          <w:highlight w:val="cyan"/>
        </w:rPr>
        <w:t>China’s new middle class is likely to get more restless</w:t>
      </w:r>
      <w:r w:rsidRPr="00B54190">
        <w:rPr>
          <w:rStyle w:val="StyleUnderline"/>
        </w:rPr>
        <w:t xml:space="preserve">. By painting himself as the main man, </w:t>
      </w:r>
      <w:proofErr w:type="spellStart"/>
      <w:r w:rsidRPr="00B54190">
        <w:rPr>
          <w:rStyle w:val="Emphasis"/>
        </w:rPr>
        <w:t>Mr</w:t>
      </w:r>
      <w:proofErr w:type="spellEnd"/>
      <w:r w:rsidRPr="00B54190">
        <w:rPr>
          <w:rStyle w:val="Emphasis"/>
        </w:rPr>
        <w:t xml:space="preserve"> </w:t>
      </w:r>
      <w:r w:rsidRPr="00EB5404">
        <w:rPr>
          <w:rStyle w:val="Emphasis"/>
          <w:highlight w:val="cyan"/>
        </w:rPr>
        <w:t>Xi will have no one else to blame if things go wrong</w:t>
      </w:r>
      <w:r w:rsidRPr="00B54190">
        <w:rPr>
          <w:rStyle w:val="Emphasis"/>
        </w:rPr>
        <w:t>.</w:t>
      </w:r>
      <w:r>
        <w:rPr>
          <w:rStyle w:val="Emphasis"/>
        </w:rPr>
        <w:t xml:space="preserve"> </w:t>
      </w:r>
      <w:proofErr w:type="spellStart"/>
      <w:r w:rsidRPr="00B54190">
        <w:rPr>
          <w:sz w:val="10"/>
        </w:rPr>
        <w:t>Mr</w:t>
      </w:r>
      <w:proofErr w:type="spellEnd"/>
      <w:r w:rsidRPr="00B54190">
        <w:rPr>
          <w:sz w:val="10"/>
        </w:rPr>
        <w:t xml:space="preserve"> </w:t>
      </w:r>
      <w:proofErr w:type="spellStart"/>
      <w:r w:rsidRPr="00B54190">
        <w:rPr>
          <w:sz w:val="10"/>
        </w:rPr>
        <w:t>Rittenberg</w:t>
      </w:r>
      <w:proofErr w:type="spellEnd"/>
      <w:r w:rsidRPr="00B54190">
        <w:rPr>
          <w:sz w:val="10"/>
        </w:rPr>
        <w:t xml:space="preserve">, Mao’s former interpreter, says that </w:t>
      </w:r>
      <w:r w:rsidRPr="00EB5404">
        <w:rPr>
          <w:rStyle w:val="StyleUnderline"/>
          <w:highlight w:val="cyan"/>
        </w:rPr>
        <w:t>promoting a single</w:t>
      </w:r>
      <w:r w:rsidRPr="00B54190">
        <w:rPr>
          <w:rStyle w:val="StyleUnderline"/>
        </w:rPr>
        <w:t xml:space="preserve"> popular </w:t>
      </w:r>
      <w:r w:rsidRPr="00EB5404">
        <w:rPr>
          <w:rStyle w:val="StyleUnderline"/>
          <w:highlight w:val="cyan"/>
        </w:rPr>
        <w:t>figure</w:t>
      </w:r>
      <w:r w:rsidRPr="00B54190">
        <w:rPr>
          <w:rStyle w:val="StyleUnderline"/>
        </w:rPr>
        <w:t xml:space="preserve"> </w:t>
      </w:r>
      <w:r w:rsidRPr="00EB5404">
        <w:rPr>
          <w:rStyle w:val="StyleUnderline"/>
          <w:highlight w:val="cyan"/>
        </w:rPr>
        <w:t>may have been a</w:t>
      </w:r>
      <w:r w:rsidRPr="00B54190">
        <w:rPr>
          <w:rStyle w:val="StyleUnderline"/>
        </w:rPr>
        <w:t xml:space="preserve"> deliberate </w:t>
      </w:r>
      <w:r w:rsidRPr="00EB5404">
        <w:rPr>
          <w:rStyle w:val="StyleUnderline"/>
          <w:highlight w:val="cyan"/>
        </w:rPr>
        <w:t>strategy of the party elite</w:t>
      </w:r>
      <w:r w:rsidRPr="00B54190">
        <w:rPr>
          <w:rStyle w:val="StyleUnderline"/>
        </w:rPr>
        <w:t xml:space="preserve">, </w:t>
      </w:r>
      <w:r w:rsidRPr="00EB5404">
        <w:rPr>
          <w:rStyle w:val="StyleUnderline"/>
          <w:highlight w:val="cyan"/>
        </w:rPr>
        <w:t>in the hope</w:t>
      </w:r>
      <w:r w:rsidRPr="00B54190">
        <w:rPr>
          <w:rStyle w:val="StyleUnderline"/>
        </w:rPr>
        <w:t xml:space="preserve"> that such </w:t>
      </w:r>
      <w:r w:rsidRPr="00EB5404">
        <w:rPr>
          <w:rStyle w:val="StyleUnderline"/>
          <w:highlight w:val="cyan"/>
        </w:rPr>
        <w:t>a</w:t>
      </w:r>
      <w:r w:rsidRPr="00B54190">
        <w:rPr>
          <w:rStyle w:val="StyleUnderline"/>
        </w:rPr>
        <w:t xml:space="preserve"> </w:t>
      </w:r>
      <w:r w:rsidRPr="00EB5404">
        <w:rPr>
          <w:rStyle w:val="StyleUnderline"/>
          <w:highlight w:val="cyan"/>
        </w:rPr>
        <w:t xml:space="preserve">politician </w:t>
      </w:r>
      <w:r w:rsidRPr="00EB5404">
        <w:rPr>
          <w:rStyle w:val="Emphasis"/>
          <w:highlight w:val="cyan"/>
        </w:rPr>
        <w:t>could more effectively carry out the difficult</w:t>
      </w:r>
      <w:r w:rsidRPr="00B54190">
        <w:rPr>
          <w:rStyle w:val="Emphasis"/>
        </w:rPr>
        <w:t xml:space="preserve"> economic and social </w:t>
      </w:r>
      <w:r w:rsidRPr="00EB5404">
        <w:rPr>
          <w:rStyle w:val="Emphasis"/>
          <w:highlight w:val="cyan"/>
        </w:rPr>
        <w:t>reforms</w:t>
      </w:r>
      <w:r w:rsidRPr="00B54190">
        <w:rPr>
          <w:rStyle w:val="Emphasis"/>
        </w:rPr>
        <w:t xml:space="preserve"> </w:t>
      </w:r>
      <w:r w:rsidRPr="00EB5404">
        <w:rPr>
          <w:rStyle w:val="Emphasis"/>
          <w:highlight w:val="cyan"/>
        </w:rPr>
        <w:t>which</w:t>
      </w:r>
      <w:r w:rsidRPr="00B54190">
        <w:rPr>
          <w:rStyle w:val="Emphasis"/>
        </w:rPr>
        <w:t xml:space="preserve"> </w:t>
      </w:r>
      <w:proofErr w:type="spellStart"/>
      <w:r w:rsidRPr="00B54190">
        <w:rPr>
          <w:rStyle w:val="Emphasis"/>
        </w:rPr>
        <w:t>Mr</w:t>
      </w:r>
      <w:proofErr w:type="spellEnd"/>
      <w:r w:rsidRPr="00B54190">
        <w:rPr>
          <w:rStyle w:val="Emphasis"/>
        </w:rPr>
        <w:t xml:space="preserve"> </w:t>
      </w:r>
      <w:r w:rsidRPr="00EB5404">
        <w:rPr>
          <w:rStyle w:val="Emphasis"/>
          <w:highlight w:val="cyan"/>
        </w:rPr>
        <w:t>Xi says are needed</w:t>
      </w:r>
      <w:r w:rsidRPr="00B54190">
        <w:rPr>
          <w:sz w:val="10"/>
        </w:rPr>
        <w:t xml:space="preserve">. When the anti-corruption campaign eventually runs its course, this may prove correct. But at the moment the response to his display of power is a drearily familiar one: terrified local officials are lying low, afraid to take the initiative with reforms for fear their </w:t>
      </w:r>
      <w:proofErr w:type="spellStart"/>
      <w:r w:rsidRPr="00B54190">
        <w:rPr>
          <w:sz w:val="10"/>
        </w:rPr>
        <w:t>behaviour</w:t>
      </w:r>
      <w:proofErr w:type="spellEnd"/>
      <w:r w:rsidRPr="00B54190">
        <w:rPr>
          <w:sz w:val="10"/>
        </w:rPr>
        <w:t xml:space="preserve"> is misconstrued. </w:t>
      </w:r>
    </w:p>
    <w:p w14:paraId="6F919934" w14:textId="77777777" w:rsidR="00045041" w:rsidRDefault="00045041" w:rsidP="00045041">
      <w:pPr>
        <w:pStyle w:val="Heading3"/>
      </w:pPr>
      <w:r>
        <w:t xml:space="preserve">XI’s Agenda K2 Stability – 2NC </w:t>
      </w:r>
    </w:p>
    <w:p w14:paraId="3FAF6411" w14:textId="77777777" w:rsidR="00045041" w:rsidRPr="00457DFB" w:rsidRDefault="00045041" w:rsidP="00045041">
      <w:pPr>
        <w:pStyle w:val="Heading4"/>
      </w:pPr>
      <w:r>
        <w:t xml:space="preserve">Collapse of Xi’s agenda undermines CCP stability – reforms are necessary to revitalize the economy and shore up domestic support for the regime – the alternative is internal disputes and economic stagnation – that’s </w:t>
      </w:r>
      <w:proofErr w:type="spellStart"/>
      <w:r>
        <w:t>Rachman</w:t>
      </w:r>
      <w:proofErr w:type="spellEnd"/>
      <w:r>
        <w:t xml:space="preserve">. </w:t>
      </w:r>
    </w:p>
    <w:p w14:paraId="469EA389" w14:textId="77777777" w:rsidR="00045041" w:rsidRDefault="00045041" w:rsidP="00045041">
      <w:pPr>
        <w:pStyle w:val="Heading4"/>
      </w:pPr>
      <w:r>
        <w:t>Failure would ensure economic collapse and instability</w:t>
      </w:r>
    </w:p>
    <w:p w14:paraId="4EF4A3EC" w14:textId="77777777" w:rsidR="00045041" w:rsidRPr="00457DFB" w:rsidRDefault="00045041" w:rsidP="00045041">
      <w:pPr>
        <w:rPr>
          <w:sz w:val="16"/>
        </w:rPr>
      </w:pPr>
      <w:proofErr w:type="spellStart"/>
      <w:r w:rsidRPr="00457DFB">
        <w:rPr>
          <w:rStyle w:val="Style13ptBold"/>
        </w:rPr>
        <w:t>Xiangwei</w:t>
      </w:r>
      <w:proofErr w:type="spellEnd"/>
      <w:r w:rsidRPr="00457DFB">
        <w:rPr>
          <w:rStyle w:val="Style13ptBold"/>
        </w:rPr>
        <w:t>, 2016</w:t>
      </w:r>
      <w:r w:rsidRPr="00457DFB">
        <w:rPr>
          <w:sz w:val="16"/>
        </w:rPr>
        <w:t xml:space="preserve"> Wang, South China Morning Post Correspondent, “Xi Jinping’s supply-side plan now the genuine article of economic reform for China” http://www.scmp.com/news/china/policies-politics/article/1945530/xi-jinpings-supply-side-plan-now-genuine-article</w:t>
      </w:r>
    </w:p>
    <w:p w14:paraId="1A4176D1" w14:textId="77777777" w:rsidR="00045041" w:rsidRPr="00457DFB" w:rsidRDefault="00045041" w:rsidP="00045041">
      <w:pPr>
        <w:rPr>
          <w:rStyle w:val="Emphasis"/>
        </w:rPr>
      </w:pPr>
      <w:r w:rsidRPr="00457DFB">
        <w:rPr>
          <w:sz w:val="8"/>
        </w:rPr>
        <w:t xml:space="preserve">Taken together, the articles signal that </w:t>
      </w:r>
      <w:r w:rsidRPr="00EB5404">
        <w:rPr>
          <w:rStyle w:val="StyleUnderline"/>
          <w:highlight w:val="cyan"/>
        </w:rPr>
        <w:t>Xi</w:t>
      </w:r>
      <w:r w:rsidRPr="00457DFB">
        <w:rPr>
          <w:rStyle w:val="StyleUnderline"/>
        </w:rPr>
        <w:t xml:space="preserve"> has </w:t>
      </w:r>
      <w:r w:rsidRPr="00EB5404">
        <w:rPr>
          <w:rStyle w:val="StyleUnderline"/>
          <w:highlight w:val="cyan"/>
        </w:rPr>
        <w:t>decided to take the driver’s seat to</w:t>
      </w:r>
      <w:r w:rsidRPr="00457DFB">
        <w:rPr>
          <w:rStyle w:val="StyleUnderline"/>
        </w:rPr>
        <w:t xml:space="preserve"> steer </w:t>
      </w:r>
      <w:r w:rsidRPr="00EB5404">
        <w:rPr>
          <w:rStyle w:val="StyleUnderline"/>
          <w:highlight w:val="cyan"/>
        </w:rPr>
        <w:t>China’s economy</w:t>
      </w:r>
      <w:r w:rsidRPr="00457DFB">
        <w:rPr>
          <w:sz w:val="8"/>
        </w:rPr>
        <w:t xml:space="preserve"> at a time when there are intense internal debates among officials over its overall direction – namely whether to continue to resort to the old ways of deploying massive stimulus resulting in overproduction and high debt levels, or to undertake painful restructuring to reduce overcapacity and close down “zombie” enterprises. Guessing game: who is mystery ‘authoritative figure’ claiming major shift in China’s economic policy? </w:t>
      </w:r>
      <w:r w:rsidRPr="00457DFB">
        <w:rPr>
          <w:rStyle w:val="StyleUnderline"/>
        </w:rPr>
        <w:t xml:space="preserve">The Monday interview was particularly pointed as it urged officials to dispense with the fantasy of </w:t>
      </w:r>
      <w:r w:rsidRPr="00EB5404">
        <w:rPr>
          <w:rStyle w:val="StyleUnderline"/>
          <w:highlight w:val="cyan"/>
        </w:rPr>
        <w:t>stimulating the economy through monetary</w:t>
      </w:r>
      <w:r w:rsidRPr="00457DFB">
        <w:rPr>
          <w:rStyle w:val="StyleUnderline"/>
        </w:rPr>
        <w:t xml:space="preserve"> easing </w:t>
      </w:r>
      <w:r w:rsidRPr="00EB5404">
        <w:rPr>
          <w:rStyle w:val="StyleUnderline"/>
        </w:rPr>
        <w:t>and</w:t>
      </w:r>
      <w:r w:rsidRPr="00457DFB">
        <w:rPr>
          <w:rStyle w:val="StyleUnderline"/>
        </w:rPr>
        <w:t xml:space="preserve"> </w:t>
      </w:r>
      <w:r w:rsidRPr="00EB5404">
        <w:rPr>
          <w:rStyle w:val="StyleUnderline"/>
          <w:highlight w:val="cyan"/>
        </w:rPr>
        <w:t>warned that</w:t>
      </w:r>
      <w:r w:rsidRPr="00457DFB">
        <w:rPr>
          <w:rStyle w:val="StyleUnderline"/>
        </w:rPr>
        <w:t xml:space="preserve"> </w:t>
      </w:r>
      <w:r w:rsidRPr="00EB5404">
        <w:rPr>
          <w:rStyle w:val="StyleUnderline"/>
          <w:highlight w:val="cyan"/>
        </w:rPr>
        <w:t>the country’s soaring debt levels could lead to</w:t>
      </w:r>
      <w:r w:rsidRPr="00457DFB">
        <w:rPr>
          <w:rStyle w:val="StyleUnderline"/>
        </w:rPr>
        <w:t xml:space="preserve"> “</w:t>
      </w:r>
      <w:r w:rsidRPr="00457DFB">
        <w:rPr>
          <w:rStyle w:val="Emphasis"/>
        </w:rPr>
        <w:t xml:space="preserve">systemic </w:t>
      </w:r>
      <w:r w:rsidRPr="00EB5404">
        <w:rPr>
          <w:rStyle w:val="Emphasis"/>
          <w:highlight w:val="cyan"/>
        </w:rPr>
        <w:t>financial risks” and negative growth</w:t>
      </w:r>
      <w:r w:rsidRPr="00457DFB">
        <w:rPr>
          <w:rStyle w:val="StyleUnderline"/>
        </w:rPr>
        <w:t>.</w:t>
      </w:r>
      <w:r>
        <w:rPr>
          <w:rStyle w:val="StyleUnderline"/>
        </w:rPr>
        <w:t xml:space="preserve"> </w:t>
      </w:r>
      <w:r w:rsidRPr="00457DFB">
        <w:rPr>
          <w:rStyle w:val="StyleUnderline"/>
        </w:rPr>
        <w:t>This largely repudiated what Premier Li Keqiang and his cabinet have been doing over the past two years</w:t>
      </w:r>
      <w:r w:rsidRPr="00457DFB">
        <w:rPr>
          <w:sz w:val="8"/>
        </w:rPr>
        <w:t xml:space="preserve"> – using high leverage to boost the real estate and stock markets to support economic growth. The article is thought to have been initiated by Liu He, one of Xi’s top economic advisors, and approved by the president himself. The decision to publish it appeared to be prompted by ­first-quarter economic data which showed the country released a record 4.6 trillion yuan (HK$5.5 trillion) worth of bank credit, exceeding even the ­4 trillion yuan released in early 2009 during the financial crisis. At that time, then-premier Wen </w:t>
      </w:r>
      <w:proofErr w:type="spellStart"/>
      <w:r w:rsidRPr="00457DFB">
        <w:rPr>
          <w:sz w:val="8"/>
        </w:rPr>
        <w:t>Jiabao</w:t>
      </w:r>
      <w:proofErr w:type="spellEnd"/>
      <w:r w:rsidRPr="00457DFB">
        <w:rPr>
          <w:sz w:val="8"/>
        </w:rPr>
        <w:t xml:space="preserve"> turned on the money tap to support economic growth but that greatly worsened China’s industrial overcapacity. Although Li has repeatedly said his cabinet will not resort to a massive stimulus plan to support growth, the soaring bank lending and debt levels have heightened worries. The dangerous cost of China’s debt-fuelled growth: delays to much-needed structural reforms More importantly, the escalating lending threatens to derail Xi’s supply-side reforms which are aimed at forcing closures and mergers of enterprises in the steel, coal and metals industries with huge overcapacity. Indeed, recent reports have suggested that since the significant increase in money supply, many of the steel and iron enterprises targeted for closure have restarted production and some have even announced expansion plans following the rebound in steel and iron ore prices. The two </w:t>
      </w:r>
      <w:r w:rsidRPr="00457DFB">
        <w:rPr>
          <w:rStyle w:val="StyleUnderline"/>
        </w:rPr>
        <w:t xml:space="preserve">articles suggested that </w:t>
      </w:r>
      <w:r w:rsidRPr="00EB5404">
        <w:rPr>
          <w:rStyle w:val="StyleUnderline"/>
          <w:highlight w:val="cyan"/>
        </w:rPr>
        <w:t xml:space="preserve">Xi appeared </w:t>
      </w:r>
      <w:r w:rsidRPr="00EB5404">
        <w:rPr>
          <w:rStyle w:val="Emphasis"/>
          <w:highlight w:val="cyan"/>
        </w:rPr>
        <w:t>determined to bet on painful restructuring instead of</w:t>
      </w:r>
      <w:r w:rsidRPr="00457DFB">
        <w:rPr>
          <w:rStyle w:val="Emphasis"/>
        </w:rPr>
        <w:t xml:space="preserve"> seeking </w:t>
      </w:r>
      <w:r w:rsidRPr="00EB5404">
        <w:rPr>
          <w:rStyle w:val="Emphasis"/>
          <w:highlight w:val="cyan"/>
        </w:rPr>
        <w:t>short but unsustainable growth</w:t>
      </w:r>
      <w:r w:rsidRPr="00457DFB">
        <w:rPr>
          <w:rStyle w:val="Emphasis"/>
        </w:rPr>
        <w:t xml:space="preserve">, </w:t>
      </w:r>
      <w:r w:rsidRPr="00457DFB">
        <w:rPr>
          <w:sz w:val="8"/>
        </w:rPr>
        <w:t xml:space="preserve">something that Chinese leaders have said repeatedly over the past few decades but have made little progress in achieving. </w:t>
      </w:r>
      <w:r w:rsidRPr="00457DFB">
        <w:rPr>
          <w:rStyle w:val="StyleUnderline"/>
        </w:rPr>
        <w:t xml:space="preserve">As some economists have pointed out, </w:t>
      </w:r>
      <w:r w:rsidRPr="00EB5404">
        <w:rPr>
          <w:rStyle w:val="StyleUnderline"/>
          <w:highlight w:val="cyan"/>
        </w:rPr>
        <w:t>Xi’s emphasis on supply-side reforms</w:t>
      </w:r>
      <w:r w:rsidRPr="00457DFB">
        <w:rPr>
          <w:rStyle w:val="StyleUnderline"/>
        </w:rPr>
        <w:t xml:space="preserve"> is part of a global trend and also </w:t>
      </w:r>
      <w:r w:rsidRPr="00EB5404">
        <w:rPr>
          <w:rStyle w:val="StyleUnderline"/>
          <w:highlight w:val="cyan"/>
        </w:rPr>
        <w:t>reflects his political aim to put more pressure on</w:t>
      </w:r>
      <w:r w:rsidRPr="00457DFB">
        <w:rPr>
          <w:rStyle w:val="StyleUnderline"/>
        </w:rPr>
        <w:t xml:space="preserve"> vested </w:t>
      </w:r>
      <w:r w:rsidRPr="00EB5404">
        <w:rPr>
          <w:rStyle w:val="StyleUnderline"/>
          <w:highlight w:val="cyan"/>
        </w:rPr>
        <w:t>interest</w:t>
      </w:r>
      <w:r w:rsidRPr="00457DFB">
        <w:rPr>
          <w:rStyle w:val="StyleUnderline"/>
        </w:rPr>
        <w:t xml:space="preserve"> </w:t>
      </w:r>
      <w:r w:rsidRPr="00EB5404">
        <w:rPr>
          <w:rStyle w:val="StyleUnderline"/>
          <w:highlight w:val="cyan"/>
        </w:rPr>
        <w:t>groups</w:t>
      </w:r>
      <w:r w:rsidRPr="00457DFB">
        <w:rPr>
          <w:sz w:val="8"/>
        </w:rPr>
        <w:t>, including local officials and state-owned enterprises after his harsh crackdown on rampant official corruption. Indeed</w:t>
      </w:r>
      <w:r w:rsidRPr="00457DFB">
        <w:rPr>
          <w:rStyle w:val="StyleUnderline"/>
        </w:rPr>
        <w:t>, to push through Xi’s reforms means that many “zombie” enterprises will be forced to close down</w:t>
      </w:r>
      <w:r w:rsidRPr="00457DFB">
        <w:rPr>
          <w:sz w:val="8"/>
        </w:rPr>
        <w:t xml:space="preserve">, which could contribute to unemployment and social instability. </w:t>
      </w:r>
      <w:r w:rsidRPr="00457DFB">
        <w:rPr>
          <w:rStyle w:val="StyleUnderline"/>
        </w:rPr>
        <w:t xml:space="preserve">The admission that </w:t>
      </w:r>
      <w:r w:rsidRPr="001A66B9">
        <w:rPr>
          <w:rStyle w:val="StyleUnderline"/>
          <w:highlight w:val="cyan"/>
        </w:rPr>
        <w:t>the trajectory of China’s economic growth will</w:t>
      </w:r>
      <w:r w:rsidRPr="00457DFB">
        <w:rPr>
          <w:rStyle w:val="StyleUnderline"/>
        </w:rPr>
        <w:t xml:space="preserve"> continue to be “L-shaped” in the next few years validated the fears of many international investors</w:t>
      </w:r>
      <w:r w:rsidRPr="00457DFB">
        <w:rPr>
          <w:sz w:val="8"/>
        </w:rPr>
        <w:t xml:space="preserve"> including George Soros </w:t>
      </w:r>
      <w:r w:rsidRPr="00457DFB">
        <w:rPr>
          <w:rStyle w:val="StyleUnderline"/>
        </w:rPr>
        <w:t>and will heighten international pessimism over the Chinese economy.</w:t>
      </w:r>
      <w:r>
        <w:rPr>
          <w:rStyle w:val="StyleUnderline"/>
        </w:rPr>
        <w:t xml:space="preserve"> </w:t>
      </w:r>
      <w:r w:rsidRPr="00457DFB">
        <w:rPr>
          <w:rStyle w:val="StyleUnderline"/>
        </w:rPr>
        <w:t xml:space="preserve">All those factors mean that China’s economic growth could </w:t>
      </w:r>
      <w:r w:rsidRPr="001A66B9">
        <w:rPr>
          <w:rStyle w:val="StyleUnderline"/>
          <w:highlight w:val="cyan"/>
        </w:rPr>
        <w:t>slow further</w:t>
      </w:r>
      <w:r w:rsidRPr="00457DFB">
        <w:rPr>
          <w:sz w:val="8"/>
        </w:rPr>
        <w:t xml:space="preserve"> and even fall below the government-set annual growth rate of 6.5 per cent. </w:t>
      </w:r>
      <w:r w:rsidRPr="00457DFB">
        <w:rPr>
          <w:rStyle w:val="StyleUnderline"/>
        </w:rPr>
        <w:t>The</w:t>
      </w:r>
      <w:r w:rsidRPr="00457DFB">
        <w:rPr>
          <w:sz w:val="8"/>
        </w:rPr>
        <w:t xml:space="preserve"> Monday </w:t>
      </w:r>
      <w:r w:rsidRPr="00457DFB">
        <w:rPr>
          <w:rStyle w:val="StyleUnderline"/>
        </w:rPr>
        <w:t xml:space="preserve">interview seems to suggest Xi is not worried, as the “authoritative source” said </w:t>
      </w:r>
      <w:r w:rsidRPr="001A66B9">
        <w:rPr>
          <w:rStyle w:val="StyleUnderline"/>
          <w:highlight w:val="cyan"/>
        </w:rPr>
        <w:t>the economy would not plunge even</w:t>
      </w:r>
      <w:r w:rsidRPr="00457DFB">
        <w:rPr>
          <w:rStyle w:val="StyleUnderline"/>
        </w:rPr>
        <w:t xml:space="preserve"> without stimulus </w:t>
      </w:r>
      <w:r w:rsidRPr="001A66B9">
        <w:rPr>
          <w:rStyle w:val="StyleUnderline"/>
          <w:highlight w:val="cyan"/>
        </w:rPr>
        <w:t>as it still enjoyed huge potential</w:t>
      </w:r>
      <w:r w:rsidRPr="00457DFB">
        <w:rPr>
          <w:rStyle w:val="StyleUnderline"/>
        </w:rPr>
        <w:t>, was highly resilient and had ample leeway</w:t>
      </w:r>
      <w:r w:rsidRPr="00457DFB">
        <w:rPr>
          <w:sz w:val="8"/>
        </w:rPr>
        <w:t xml:space="preserve">. But it also means that he is prepared to accept lower growth in exchange for notable progress in restructuring, even if the risk of social instability rises significantly. </w:t>
      </w:r>
      <w:r w:rsidRPr="001A66B9">
        <w:rPr>
          <w:rStyle w:val="Emphasis"/>
          <w:highlight w:val="cyan"/>
        </w:rPr>
        <w:t>Despite the</w:t>
      </w:r>
      <w:r w:rsidRPr="00457DFB">
        <w:rPr>
          <w:rStyle w:val="Emphasis"/>
        </w:rPr>
        <w:t xml:space="preserve"> staggering </w:t>
      </w:r>
      <w:r w:rsidRPr="001A66B9">
        <w:rPr>
          <w:rStyle w:val="Emphasis"/>
          <w:highlight w:val="cyan"/>
        </w:rPr>
        <w:t>odds, Xi’s strong leadership</w:t>
      </w:r>
      <w:r w:rsidRPr="00457DFB">
        <w:rPr>
          <w:rStyle w:val="Emphasis"/>
        </w:rPr>
        <w:t xml:space="preserve"> style </w:t>
      </w:r>
      <w:r w:rsidRPr="001A66B9">
        <w:rPr>
          <w:rStyle w:val="Emphasis"/>
          <w:highlight w:val="cyan"/>
        </w:rPr>
        <w:t>displayed in his unprecedented</w:t>
      </w:r>
      <w:r w:rsidRPr="00457DFB">
        <w:rPr>
          <w:rStyle w:val="Emphasis"/>
        </w:rPr>
        <w:t xml:space="preserve"> anti-corruption </w:t>
      </w:r>
      <w:r w:rsidRPr="001A66B9">
        <w:rPr>
          <w:rStyle w:val="Emphasis"/>
          <w:highlight w:val="cyan"/>
        </w:rPr>
        <w:t>campaign</w:t>
      </w:r>
      <w:r w:rsidRPr="00457DFB">
        <w:rPr>
          <w:rStyle w:val="Emphasis"/>
        </w:rPr>
        <w:t xml:space="preserve"> </w:t>
      </w:r>
      <w:r w:rsidRPr="001A66B9">
        <w:rPr>
          <w:rStyle w:val="Emphasis"/>
          <w:highlight w:val="cyan"/>
        </w:rPr>
        <w:t>and</w:t>
      </w:r>
      <w:r w:rsidRPr="00457DFB">
        <w:rPr>
          <w:rStyle w:val="Emphasis"/>
        </w:rPr>
        <w:t xml:space="preserve"> rapid </w:t>
      </w:r>
      <w:r w:rsidRPr="001A66B9">
        <w:rPr>
          <w:rStyle w:val="Emphasis"/>
          <w:highlight w:val="cyan"/>
        </w:rPr>
        <w:t>consolidation of power</w:t>
      </w:r>
      <w:r w:rsidRPr="00457DFB">
        <w:rPr>
          <w:rStyle w:val="Emphasis"/>
        </w:rPr>
        <w:t xml:space="preserve"> </w:t>
      </w:r>
      <w:r w:rsidRPr="001A66B9">
        <w:rPr>
          <w:rStyle w:val="Emphasis"/>
          <w:highlight w:val="cyan"/>
        </w:rPr>
        <w:t>means he stands a good chance of succeeding</w:t>
      </w:r>
      <w:r w:rsidRPr="00457DFB">
        <w:rPr>
          <w:rStyle w:val="Emphasis"/>
        </w:rPr>
        <w:t>.</w:t>
      </w:r>
    </w:p>
    <w:p w14:paraId="5C7800D9" w14:textId="77777777" w:rsidR="00045041" w:rsidRPr="002C282B" w:rsidRDefault="00045041" w:rsidP="00045041">
      <w:pPr>
        <w:pStyle w:val="Heading4"/>
      </w:pPr>
      <w:r w:rsidRPr="002C282B">
        <w:t xml:space="preserve">And successful consolidation of power minimizes instability and the need to resort to offensive nationalism to shore up support. </w:t>
      </w:r>
    </w:p>
    <w:p w14:paraId="02C56545" w14:textId="77777777" w:rsidR="00045041" w:rsidRPr="005E09F5" w:rsidRDefault="00045041" w:rsidP="00045041">
      <w:pPr>
        <w:rPr>
          <w:sz w:val="16"/>
        </w:rPr>
      </w:pPr>
      <w:r w:rsidRPr="005E09F5">
        <w:rPr>
          <w:rStyle w:val="Style13ptBold"/>
        </w:rPr>
        <w:t xml:space="preserve">Zhao, Professor and Director of the Center for China-U.S. Cooperation at Josef </w:t>
      </w:r>
      <w:proofErr w:type="spellStart"/>
      <w:r w:rsidRPr="005E09F5">
        <w:rPr>
          <w:rStyle w:val="Style13ptBold"/>
        </w:rPr>
        <w:t>Korbel</w:t>
      </w:r>
      <w:proofErr w:type="spellEnd"/>
      <w:r w:rsidRPr="005E09F5">
        <w:rPr>
          <w:rStyle w:val="Style13ptBold"/>
        </w:rPr>
        <w:t xml:space="preserve"> School of International Studies, 3/11/2015</w:t>
      </w:r>
      <w:r w:rsidRPr="005E09F5">
        <w:rPr>
          <w:sz w:val="16"/>
        </w:rPr>
        <w:t xml:space="preserve"> </w:t>
      </w:r>
      <w:proofErr w:type="spellStart"/>
      <w:r w:rsidRPr="005E09F5">
        <w:rPr>
          <w:sz w:val="16"/>
        </w:rPr>
        <w:t>Suisheng</w:t>
      </w:r>
      <w:proofErr w:type="spellEnd"/>
      <w:r w:rsidRPr="005E09F5">
        <w:rPr>
          <w:sz w:val="16"/>
        </w:rPr>
        <w:t xml:space="preserve">, “Is China Really Cracking Up? A </w:t>
      </w:r>
      <w:proofErr w:type="spellStart"/>
      <w:r w:rsidRPr="005E09F5">
        <w:rPr>
          <w:sz w:val="16"/>
        </w:rPr>
        <w:t>ChinaFile</w:t>
      </w:r>
      <w:proofErr w:type="spellEnd"/>
      <w:r w:rsidRPr="005E09F5">
        <w:rPr>
          <w:sz w:val="16"/>
        </w:rPr>
        <w:t xml:space="preserve"> Conversation” http://www.chinafile.com/conversation/china-really-cracking</w:t>
      </w:r>
    </w:p>
    <w:p w14:paraId="69CAB2C6" w14:textId="77777777" w:rsidR="00045041" w:rsidRDefault="00045041" w:rsidP="00045041">
      <w:pPr>
        <w:rPr>
          <w:rStyle w:val="Emphasis"/>
        </w:rPr>
      </w:pPr>
      <w:r w:rsidRPr="005E09F5">
        <w:rPr>
          <w:sz w:val="14"/>
        </w:rPr>
        <w:t xml:space="preserve">I agree with </w:t>
      </w:r>
      <w:proofErr w:type="spellStart"/>
      <w:r w:rsidRPr="005E09F5">
        <w:rPr>
          <w:sz w:val="14"/>
        </w:rPr>
        <w:t>Shambaugh</w:t>
      </w:r>
      <w:proofErr w:type="spellEnd"/>
      <w:r w:rsidRPr="005E09F5">
        <w:rPr>
          <w:sz w:val="14"/>
        </w:rPr>
        <w:t xml:space="preserve"> to the extent that </w:t>
      </w:r>
      <w:r w:rsidRPr="00D61A34">
        <w:rPr>
          <w:rStyle w:val="Emphasis"/>
          <w:highlight w:val="cyan"/>
        </w:rPr>
        <w:t>the C.C.P. regime is in crisis</w:t>
      </w:r>
      <w:r w:rsidRPr="00D61A34">
        <w:rPr>
          <w:sz w:val="14"/>
          <w:highlight w:val="cyan"/>
        </w:rPr>
        <w:t xml:space="preserve">. </w:t>
      </w:r>
      <w:r w:rsidRPr="00D61A34">
        <w:rPr>
          <w:rStyle w:val="StyleUnderline"/>
          <w:highlight w:val="cyan"/>
        </w:rPr>
        <w:t>But</w:t>
      </w:r>
      <w:r w:rsidRPr="00D61A34">
        <w:rPr>
          <w:sz w:val="14"/>
          <w:highlight w:val="cyan"/>
        </w:rPr>
        <w:t xml:space="preserve"> </w:t>
      </w:r>
      <w:r w:rsidRPr="00D61A34">
        <w:rPr>
          <w:rStyle w:val="StyleUnderline"/>
          <w:highlight w:val="cyan"/>
        </w:rPr>
        <w:t>the regime has muddled through one crisis after another</w:t>
      </w:r>
      <w:r w:rsidRPr="005E09F5">
        <w:rPr>
          <w:sz w:val="14"/>
        </w:rPr>
        <w:t xml:space="preserve">, including the catastrophes of the Cultural Revolution and </w:t>
      </w:r>
      <w:r w:rsidRPr="005E09F5">
        <w:rPr>
          <w:rStyle w:val="StyleUnderline"/>
        </w:rPr>
        <w:t xml:space="preserve">the Tiananmen crackdown, </w:t>
      </w:r>
      <w:r w:rsidRPr="00D61A34">
        <w:rPr>
          <w:rStyle w:val="Emphasis"/>
          <w:highlight w:val="cyan"/>
        </w:rPr>
        <w:t>by tackling its symptoms.</w:t>
      </w:r>
      <w:r w:rsidRPr="005E09F5">
        <w:rPr>
          <w:sz w:val="14"/>
        </w:rPr>
        <w:t xml:space="preserve"> It is too difficult to predict the arrival of the cracking up moment now. </w:t>
      </w:r>
      <w:r w:rsidRPr="005E09F5">
        <w:rPr>
          <w:rStyle w:val="StyleUnderline"/>
        </w:rPr>
        <w:t>The current crisis came after</w:t>
      </w:r>
      <w:r w:rsidRPr="005E09F5">
        <w:rPr>
          <w:sz w:val="14"/>
        </w:rPr>
        <w:t xml:space="preserve"> more than three decades of market-oriented </w:t>
      </w:r>
      <w:r w:rsidRPr="005E09F5">
        <w:rPr>
          <w:rStyle w:val="StyleUnderline"/>
        </w:rPr>
        <w:t>economic reform</w:t>
      </w:r>
      <w:r w:rsidRPr="005E09F5">
        <w:rPr>
          <w:sz w:val="14"/>
        </w:rPr>
        <w:t xml:space="preserve"> under the one-party rule that has produced a corruptive state capitalism in which power and money forge an alliance. The government officials and senior managers in state-owned enterprises have formed strong and exclusive interest groups to pursue economic gains. China ranks among the countries of the highest income inequality in the world at a time when China has dismantled its social welfare state, leaving hundreds of millions of citizens without any or adequate provision of healthcare, unemployment insurance, cost of education, and a variety of other social services. In the meantime, China has become one of the world's most polluted countries. </w:t>
      </w:r>
      <w:r w:rsidRPr="005E09F5">
        <w:rPr>
          <w:rStyle w:val="StyleUnderline"/>
        </w:rPr>
        <w:t>The crisis has worsened as China’s economic growth is slowing down and could come to a pause or even enter a downturn</w:t>
      </w:r>
      <w:r w:rsidRPr="005E09F5">
        <w:rPr>
          <w:sz w:val="14"/>
        </w:rPr>
        <w:t xml:space="preserve">. The huge social, economic, and environmental costs China has paid for its rapid economic growth could eventually derail China from its growth path. </w:t>
      </w:r>
      <w:r w:rsidRPr="00D61A34">
        <w:rPr>
          <w:rStyle w:val="StyleUnderline"/>
          <w:highlight w:val="cyan"/>
        </w:rPr>
        <w:t>As the worsening economic, social, and environmental problems cause deep discontent</w:t>
      </w:r>
      <w:r w:rsidRPr="005E09F5">
        <w:rPr>
          <w:rStyle w:val="StyleUnderline"/>
        </w:rPr>
        <w:t xml:space="preserve"> across society</w:t>
      </w:r>
      <w:r w:rsidRPr="005E09F5">
        <w:rPr>
          <w:sz w:val="14"/>
        </w:rPr>
        <w:t xml:space="preserve"> and lead many people to take to the streets in protest, </w:t>
      </w:r>
      <w:r w:rsidRPr="00D61A34">
        <w:rPr>
          <w:rStyle w:val="Emphasis"/>
          <w:highlight w:val="cyan"/>
        </w:rPr>
        <w:t>China</w:t>
      </w:r>
      <w:r w:rsidRPr="005E09F5">
        <w:rPr>
          <w:rStyle w:val="Emphasis"/>
        </w:rPr>
        <w:t xml:space="preserve"> has </w:t>
      </w:r>
      <w:r w:rsidRPr="00D61A34">
        <w:rPr>
          <w:rStyle w:val="Emphasis"/>
          <w:highlight w:val="cyan"/>
        </w:rPr>
        <w:t>entered a period of deepening social tensions</w:t>
      </w:r>
      <w:r w:rsidRPr="005E09F5">
        <w:rPr>
          <w:sz w:val="14"/>
        </w:rPr>
        <w:t xml:space="preserve">. Apparently, </w:t>
      </w:r>
      <w:r w:rsidRPr="00D61A34">
        <w:rPr>
          <w:rStyle w:val="StyleUnderline"/>
          <w:highlight w:val="cyan"/>
        </w:rPr>
        <w:t>the Chinese government</w:t>
      </w:r>
      <w:r w:rsidRPr="005E09F5">
        <w:rPr>
          <w:rStyle w:val="StyleUnderline"/>
        </w:rPr>
        <w:t xml:space="preserve"> is frightened and has </w:t>
      </w:r>
      <w:r w:rsidRPr="00D61A34">
        <w:rPr>
          <w:rStyle w:val="Emphasis"/>
          <w:highlight w:val="cyan"/>
        </w:rPr>
        <w:t>relied</w:t>
      </w:r>
      <w:r w:rsidRPr="005E09F5">
        <w:rPr>
          <w:rStyle w:val="Emphasis"/>
        </w:rPr>
        <w:t xml:space="preserve"> more and more </w:t>
      </w:r>
      <w:r w:rsidRPr="00D61A34">
        <w:rPr>
          <w:rStyle w:val="Emphasis"/>
          <w:highlight w:val="cyan"/>
        </w:rPr>
        <w:t>on coercive forces</w:t>
      </w:r>
      <w:r w:rsidRPr="005E09F5">
        <w:rPr>
          <w:sz w:val="14"/>
        </w:rPr>
        <w:t xml:space="preserve">. The cracking up moment could ultimately come when the economic growth has significantly slowed down and the government is unable to sustain the regime’s legitimacy with its economic performance. </w:t>
      </w:r>
      <w:r w:rsidRPr="005E09F5">
        <w:rPr>
          <w:rStyle w:val="StyleUnderline"/>
        </w:rPr>
        <w:t xml:space="preserve">While scholars such as </w:t>
      </w:r>
      <w:proofErr w:type="spellStart"/>
      <w:r w:rsidRPr="005E09F5">
        <w:rPr>
          <w:rStyle w:val="StyleUnderline"/>
        </w:rPr>
        <w:t>Shambaugh</w:t>
      </w:r>
      <w:proofErr w:type="spellEnd"/>
      <w:r w:rsidRPr="005E09F5">
        <w:rPr>
          <w:rStyle w:val="StyleUnderline"/>
        </w:rPr>
        <w:t xml:space="preserve"> are warning the coming of cracking up</w:t>
      </w:r>
      <w:r w:rsidRPr="005E09F5">
        <w:rPr>
          <w:sz w:val="14"/>
        </w:rPr>
        <w:t xml:space="preserve">, President </w:t>
      </w:r>
      <w:r w:rsidRPr="00D61A34">
        <w:rPr>
          <w:rStyle w:val="StyleUnderline"/>
          <w:highlight w:val="cyan"/>
        </w:rPr>
        <w:t>Xi</w:t>
      </w:r>
      <w:r w:rsidRPr="005E09F5">
        <w:rPr>
          <w:sz w:val="14"/>
        </w:rPr>
        <w:t xml:space="preserve"> Jinping </w:t>
      </w:r>
      <w:r w:rsidRPr="003C128A">
        <w:rPr>
          <w:sz w:val="14"/>
        </w:rPr>
        <w:t>is unlikely unaware of the danger of possible collapse and</w:t>
      </w:r>
      <w:r w:rsidRPr="003C128A">
        <w:rPr>
          <w:rStyle w:val="StyleUnderline"/>
          <w:sz w:val="14"/>
        </w:rPr>
        <w:t xml:space="preserve"> </w:t>
      </w:r>
      <w:r w:rsidRPr="00D61A34">
        <w:rPr>
          <w:rStyle w:val="StyleUnderline"/>
          <w:highlight w:val="cyan"/>
        </w:rPr>
        <w:t xml:space="preserve">has been doing his part </w:t>
      </w:r>
      <w:r w:rsidRPr="00D61A34">
        <w:rPr>
          <w:rStyle w:val="Emphasis"/>
          <w:highlight w:val="cyan"/>
        </w:rPr>
        <w:t>to prevent it from happening</w:t>
      </w:r>
      <w:r w:rsidRPr="005E09F5">
        <w:rPr>
          <w:rStyle w:val="Emphasis"/>
        </w:rPr>
        <w:t>.</w:t>
      </w:r>
      <w:r w:rsidRPr="005E09F5">
        <w:rPr>
          <w:sz w:val="14"/>
        </w:rPr>
        <w:t xml:space="preserve"> Opposite from the prescription by liberal scholars and Western leaders, </w:t>
      </w:r>
      <w:r w:rsidRPr="005E09F5">
        <w:rPr>
          <w:rStyle w:val="StyleUnderline"/>
        </w:rPr>
        <w:t xml:space="preserve">Xi has seen that </w:t>
      </w:r>
      <w:r w:rsidRPr="00D61A34">
        <w:rPr>
          <w:rStyle w:val="StyleUnderline"/>
          <w:highlight w:val="cyan"/>
        </w:rPr>
        <w:t>the key</w:t>
      </w:r>
      <w:r w:rsidRPr="005E09F5">
        <w:rPr>
          <w:rStyle w:val="StyleUnderline"/>
        </w:rPr>
        <w:t xml:space="preserve"> to keeping the C.C.P. in power </w:t>
      </w:r>
      <w:r w:rsidRPr="00D61A34">
        <w:rPr>
          <w:rStyle w:val="StyleUnderline"/>
          <w:highlight w:val="cyan"/>
        </w:rPr>
        <w:t xml:space="preserve">is to </w:t>
      </w:r>
      <w:r w:rsidRPr="00D61A34">
        <w:rPr>
          <w:rStyle w:val="Emphasis"/>
          <w:highlight w:val="cyan"/>
        </w:rPr>
        <w:t>further empower the authoritarian state</w:t>
      </w:r>
      <w:r w:rsidRPr="005E09F5">
        <w:rPr>
          <w:sz w:val="14"/>
        </w:rPr>
        <w:t xml:space="preserve"> led by the Communist Party, </w:t>
      </w:r>
      <w:r w:rsidRPr="005E09F5">
        <w:rPr>
          <w:rStyle w:val="StyleUnderline"/>
        </w:rPr>
        <w:t>reflecting the long struggle of the Chinese political elites in building and maintaining a powerful state to lead China’s modernization</w:t>
      </w:r>
      <w:r w:rsidRPr="005E09F5">
        <w:rPr>
          <w:sz w:val="14"/>
        </w:rPr>
        <w:t xml:space="preserve">. Lucian </w:t>
      </w:r>
      <w:proofErr w:type="spellStart"/>
      <w:r w:rsidRPr="005E09F5">
        <w:rPr>
          <w:sz w:val="14"/>
        </w:rPr>
        <w:t>Pye</w:t>
      </w:r>
      <w:proofErr w:type="spellEnd"/>
      <w:r w:rsidRPr="005E09F5">
        <w:rPr>
          <w:sz w:val="14"/>
        </w:rPr>
        <w:t xml:space="preserve"> famously observed that China suffered a "crisis of authority" in a deep craving for the decisive power of "truly effective authority" ever since the collapse of the Chinese empire in the 19th century. Chinese elite attributed China’s modern decline partially to the weakening of the state authority</w:t>
      </w:r>
      <w:r w:rsidRPr="005E09F5">
        <w:rPr>
          <w:rStyle w:val="StyleUnderline"/>
        </w:rPr>
        <w:t xml:space="preserve">. </w:t>
      </w:r>
      <w:r w:rsidRPr="00D61A34">
        <w:rPr>
          <w:rStyle w:val="StyleUnderline"/>
          <w:highlight w:val="cyan"/>
        </w:rPr>
        <w:t xml:space="preserve">The authority crisis called for the creation of an authoritarian state through </w:t>
      </w:r>
      <w:r w:rsidRPr="00D61A34">
        <w:rPr>
          <w:rStyle w:val="Emphasis"/>
          <w:highlight w:val="cyan"/>
        </w:rPr>
        <w:t>revolution and nationalism</w:t>
      </w:r>
      <w:r w:rsidRPr="005E09F5">
        <w:rPr>
          <w:sz w:val="14"/>
        </w:rPr>
        <w:t xml:space="preserve">. </w:t>
      </w:r>
      <w:r w:rsidRPr="005E09F5">
        <w:rPr>
          <w:rStyle w:val="StyleUnderline"/>
        </w:rPr>
        <w:t>The Chinese communist revolution was a collective assertion for the new form of authority</w:t>
      </w:r>
      <w:r w:rsidRPr="005E09F5">
        <w:rPr>
          <w:sz w:val="14"/>
        </w:rPr>
        <w:t xml:space="preserve"> </w:t>
      </w:r>
      <w:r w:rsidRPr="005E09F5">
        <w:rPr>
          <w:rStyle w:val="Emphasis"/>
        </w:rPr>
        <w:t>and a strong state to build a prosperous Chinese nation.</w:t>
      </w:r>
      <w:r w:rsidRPr="005E09F5">
        <w:rPr>
          <w:sz w:val="14"/>
        </w:rPr>
        <w:t xml:space="preserve"> </w:t>
      </w:r>
      <w:r w:rsidRPr="00D61A34">
        <w:rPr>
          <w:rStyle w:val="StyleUnderline"/>
          <w:highlight w:val="cyan"/>
        </w:rPr>
        <w:t>The very essence of the C.C.P. legitimacy</w:t>
      </w:r>
      <w:r w:rsidRPr="005E09F5">
        <w:rPr>
          <w:rStyle w:val="StyleUnderline"/>
        </w:rPr>
        <w:t xml:space="preserve"> for the founding of the P.R.C</w:t>
      </w:r>
      <w:r w:rsidRPr="005E09F5">
        <w:rPr>
          <w:sz w:val="14"/>
        </w:rPr>
        <w:t xml:space="preserve">. </w:t>
      </w:r>
      <w:r w:rsidRPr="00D61A34">
        <w:rPr>
          <w:rStyle w:val="StyleUnderline"/>
          <w:highlight w:val="cyan"/>
        </w:rPr>
        <w:t>was</w:t>
      </w:r>
      <w:r w:rsidRPr="005E09F5">
        <w:rPr>
          <w:sz w:val="14"/>
        </w:rPr>
        <w:t xml:space="preserve"> </w:t>
      </w:r>
      <w:r w:rsidRPr="003C128A">
        <w:rPr>
          <w:sz w:val="14"/>
        </w:rPr>
        <w:t xml:space="preserve">partly </w:t>
      </w:r>
      <w:r w:rsidRPr="00D61A34">
        <w:rPr>
          <w:rStyle w:val="StyleUnderline"/>
          <w:highlight w:val="cyan"/>
        </w:rPr>
        <w:t>based upon its ability to establish a powerful state</w:t>
      </w:r>
      <w:r w:rsidRPr="005E09F5">
        <w:rPr>
          <w:rStyle w:val="StyleUnderline"/>
        </w:rPr>
        <w:t xml:space="preserve"> as an </w:t>
      </w:r>
      <w:r w:rsidRPr="00D61A34">
        <w:rPr>
          <w:rStyle w:val="StyleUnderline"/>
          <w:highlight w:val="cyan"/>
        </w:rPr>
        <w:t>organizing</w:t>
      </w:r>
      <w:r w:rsidRPr="005E09F5">
        <w:rPr>
          <w:rStyle w:val="StyleUnderline"/>
        </w:rPr>
        <w:t xml:space="preserve"> and mobilizing </w:t>
      </w:r>
      <w:r w:rsidRPr="00D61A34">
        <w:rPr>
          <w:rStyle w:val="StyleUnderline"/>
          <w:highlight w:val="cyan"/>
        </w:rPr>
        <w:t xml:space="preserve">force to </w:t>
      </w:r>
      <w:r w:rsidRPr="00D61A34">
        <w:rPr>
          <w:rStyle w:val="Emphasis"/>
          <w:highlight w:val="cyan"/>
        </w:rPr>
        <w:t>defend the national independence</w:t>
      </w:r>
      <w:r w:rsidRPr="005E09F5">
        <w:rPr>
          <w:rStyle w:val="Emphasis"/>
        </w:rPr>
        <w:t xml:space="preserve"> and launch modernization programs.</w:t>
      </w:r>
      <w:r>
        <w:rPr>
          <w:rStyle w:val="Emphasis"/>
        </w:rPr>
        <w:t xml:space="preserve"> </w:t>
      </w:r>
      <w:r w:rsidRPr="005E09F5">
        <w:rPr>
          <w:sz w:val="14"/>
        </w:rPr>
        <w:t xml:space="preserve">To rectify his predecessors’ overemphasis on the transformation of China through decentralization reforms that weakened the state’s authority and the C.C.P. central leadership, President </w:t>
      </w:r>
      <w:r w:rsidRPr="00D61A34">
        <w:rPr>
          <w:rStyle w:val="StyleUnderline"/>
          <w:highlight w:val="cyan"/>
        </w:rPr>
        <w:t>Xi</w:t>
      </w:r>
      <w:r w:rsidRPr="005E09F5">
        <w:rPr>
          <w:rStyle w:val="StyleUnderline"/>
        </w:rPr>
        <w:t xml:space="preserve"> has </w:t>
      </w:r>
      <w:r w:rsidRPr="00D61A34">
        <w:rPr>
          <w:rStyle w:val="StyleUnderline"/>
          <w:highlight w:val="cyan"/>
        </w:rPr>
        <w:t xml:space="preserve">made concentrated efforts to </w:t>
      </w:r>
      <w:r w:rsidRPr="00D61A34">
        <w:rPr>
          <w:rStyle w:val="Emphasis"/>
          <w:highlight w:val="cyan"/>
        </w:rPr>
        <w:t>over-empower the authoritarian state</w:t>
      </w:r>
      <w:r w:rsidRPr="005E09F5">
        <w:rPr>
          <w:sz w:val="14"/>
        </w:rPr>
        <w:t xml:space="preserve">. </w:t>
      </w:r>
      <w:r w:rsidRPr="005E09F5">
        <w:rPr>
          <w:rStyle w:val="StyleUnderline"/>
        </w:rPr>
        <w:t xml:space="preserve">Repeatedly </w:t>
      </w:r>
      <w:r w:rsidRPr="00D61A34">
        <w:rPr>
          <w:rStyle w:val="StyleUnderline"/>
          <w:highlight w:val="cyan"/>
        </w:rPr>
        <w:t>warning against</w:t>
      </w:r>
      <w:r w:rsidRPr="00D61A34">
        <w:rPr>
          <w:sz w:val="14"/>
          <w:highlight w:val="cyan"/>
        </w:rPr>
        <w:t xml:space="preserve"> “</w:t>
      </w:r>
      <w:r w:rsidRPr="00D61A34">
        <w:rPr>
          <w:rStyle w:val="Emphasis"/>
          <w:highlight w:val="cyan"/>
        </w:rPr>
        <w:t>Westernization</w:t>
      </w:r>
      <w:r w:rsidRPr="00D61A34">
        <w:rPr>
          <w:sz w:val="14"/>
          <w:highlight w:val="cyan"/>
        </w:rPr>
        <w:t xml:space="preserve">,” </w:t>
      </w:r>
      <w:r w:rsidRPr="00D61A34">
        <w:rPr>
          <w:rStyle w:val="StyleUnderline"/>
          <w:highlight w:val="cyan"/>
        </w:rPr>
        <w:t>Xi emphasizes</w:t>
      </w:r>
      <w:r w:rsidRPr="005E09F5">
        <w:rPr>
          <w:rStyle w:val="StyleUnderline"/>
        </w:rPr>
        <w:t xml:space="preserve"> a unified national ideal of </w:t>
      </w:r>
      <w:r w:rsidRPr="00D61A34">
        <w:rPr>
          <w:rStyle w:val="StyleUnderline"/>
          <w:highlight w:val="cyan"/>
        </w:rPr>
        <w:t>the “China Dream</w:t>
      </w:r>
      <w:r w:rsidRPr="005E09F5">
        <w:rPr>
          <w:rStyle w:val="StyleUnderline"/>
        </w:rPr>
        <w:t xml:space="preserve">” and has allowed the security/propaganda axis </w:t>
      </w:r>
      <w:r w:rsidRPr="00D61A34">
        <w:rPr>
          <w:rStyle w:val="StyleUnderline"/>
          <w:highlight w:val="cyan"/>
        </w:rPr>
        <w:t xml:space="preserve">to </w:t>
      </w:r>
      <w:r w:rsidRPr="00D61A34">
        <w:rPr>
          <w:rStyle w:val="Emphasis"/>
          <w:highlight w:val="cyan"/>
        </w:rPr>
        <w:t>tighten up controls</w:t>
      </w:r>
      <w:r w:rsidRPr="005E09F5">
        <w:rPr>
          <w:rStyle w:val="StyleUnderline"/>
        </w:rPr>
        <w:t xml:space="preserve"> on expression</w:t>
      </w:r>
      <w:r w:rsidRPr="005E09F5">
        <w:rPr>
          <w:sz w:val="14"/>
        </w:rPr>
        <w:t xml:space="preserve"> of different political ideologies and opinions. </w:t>
      </w:r>
      <w:r w:rsidRPr="005E09F5">
        <w:rPr>
          <w:rStyle w:val="StyleUnderline"/>
        </w:rPr>
        <w:t>Taking strong measures to strengthen central Party and government authority, he set up new and powerful small leadership groups</w:t>
      </w:r>
      <w:r w:rsidRPr="005E09F5">
        <w:rPr>
          <w:sz w:val="14"/>
        </w:rPr>
        <w:t xml:space="preserve">, such as the Central National Security Commission and the Comprehensive Deepening Economic Reform Small Group, with himself as the head. </w:t>
      </w:r>
      <w:r w:rsidRPr="005E09F5">
        <w:rPr>
          <w:rStyle w:val="StyleUnderline"/>
        </w:rPr>
        <w:t>Looking to Mao</w:t>
      </w:r>
      <w:r w:rsidRPr="005E09F5">
        <w:rPr>
          <w:sz w:val="14"/>
        </w:rPr>
        <w:t xml:space="preserve"> Zedong for inspiration to manage the country, he launched the largest rectification and mass line campaigns in decades to fight corruption. Describing Mao as “a great figure who changed the face of the nation and led the Chinese people to a new destiny,” </w:t>
      </w:r>
      <w:r w:rsidRPr="00D61A34">
        <w:rPr>
          <w:rStyle w:val="StyleUnderline"/>
          <w:highlight w:val="cyan"/>
        </w:rPr>
        <w:t xml:space="preserve">Xi has emerged as a champion of the party-state power, </w:t>
      </w:r>
      <w:r w:rsidRPr="00D61A34">
        <w:rPr>
          <w:rStyle w:val="Emphasis"/>
          <w:highlight w:val="cyan"/>
        </w:rPr>
        <w:t xml:space="preserve">with himself at the top </w:t>
      </w:r>
      <w:r w:rsidRPr="003C128A">
        <w:rPr>
          <w:rStyle w:val="Emphasis"/>
        </w:rPr>
        <w:t>as a strongman.</w:t>
      </w:r>
    </w:p>
    <w:p w14:paraId="2039444E" w14:textId="77777777" w:rsidR="00045041" w:rsidRPr="00B90F89" w:rsidRDefault="00045041" w:rsidP="00045041"/>
    <w:p w14:paraId="4FFE1DCE" w14:textId="77777777" w:rsidR="00045041" w:rsidRDefault="00045041" w:rsidP="00045041">
      <w:pPr>
        <w:pStyle w:val="Heading3"/>
      </w:pPr>
      <w:r>
        <w:t>ECS War I/L Wall – 2NC</w:t>
      </w:r>
    </w:p>
    <w:p w14:paraId="62CA4DE3" w14:textId="77777777" w:rsidR="00045041" w:rsidRPr="00D151EE" w:rsidRDefault="00045041" w:rsidP="00045041">
      <w:pPr>
        <w:pStyle w:val="Heading4"/>
      </w:pPr>
      <w:r>
        <w:t xml:space="preserve">Xi will adopt diversionary tactics to distract popular unrest away from economic instability by lashing out at Japan and the US to maintain support for the regime – that’s </w:t>
      </w:r>
      <w:proofErr w:type="spellStart"/>
      <w:r>
        <w:t>Rachman</w:t>
      </w:r>
      <w:proofErr w:type="spellEnd"/>
      <w:r>
        <w:t xml:space="preserve">. </w:t>
      </w:r>
    </w:p>
    <w:p w14:paraId="061AE671" w14:textId="77777777" w:rsidR="00045041" w:rsidRPr="00A25FB4" w:rsidRDefault="00045041" w:rsidP="00045041">
      <w:pPr>
        <w:pStyle w:val="Heading4"/>
      </w:pPr>
      <w:r>
        <w:t xml:space="preserve">Increased nationalistic sentiment guarantees ECS war – the regime will </w:t>
      </w:r>
      <w:proofErr w:type="spellStart"/>
      <w:r>
        <w:t>lashout</w:t>
      </w:r>
      <w:proofErr w:type="spellEnd"/>
      <w:r>
        <w:t xml:space="preserve"> to minimize discontent. </w:t>
      </w:r>
    </w:p>
    <w:p w14:paraId="510742E2" w14:textId="77777777" w:rsidR="00045041" w:rsidRPr="00E2752C" w:rsidRDefault="00045041" w:rsidP="00045041">
      <w:pPr>
        <w:rPr>
          <w:sz w:val="16"/>
        </w:rPr>
      </w:pPr>
      <w:r w:rsidRPr="00E2752C">
        <w:rPr>
          <w:rStyle w:val="Style13ptBold"/>
        </w:rPr>
        <w:t xml:space="preserve">Ma, Project Manager for Political and Security Affairs at the National Bureau of Asian Research, 2014 </w:t>
      </w:r>
      <w:r w:rsidRPr="00E2752C">
        <w:rPr>
          <w:sz w:val="16"/>
        </w:rPr>
        <w:t>Tiffany, “The Contrasting Trajectories of China's East Asia Policy” 5/20/2014 http://www.worldpoliticsreview.com/articles/13795/the-contrasting-trajectories-of-chinas-east-asia-policy</w:t>
      </w:r>
    </w:p>
    <w:p w14:paraId="1E9DBD08" w14:textId="77777777" w:rsidR="00045041" w:rsidRDefault="00045041" w:rsidP="00045041">
      <w:pPr>
        <w:rPr>
          <w:sz w:val="14"/>
        </w:rPr>
      </w:pPr>
      <w:r w:rsidRPr="00E2752C">
        <w:rPr>
          <w:sz w:val="14"/>
        </w:rPr>
        <w:t xml:space="preserve">Throughout the transformations and uncertainties of China’s rise and development, </w:t>
      </w:r>
      <w:r w:rsidRPr="00D61A34">
        <w:rPr>
          <w:rStyle w:val="StyleUnderline"/>
          <w:highlight w:val="cyan"/>
        </w:rPr>
        <w:t>nationalism</w:t>
      </w:r>
      <w:r w:rsidRPr="00304BF3">
        <w:rPr>
          <w:rStyle w:val="StyleUnderline"/>
        </w:rPr>
        <w:t xml:space="preserve"> has </w:t>
      </w:r>
      <w:r w:rsidRPr="00D61A34">
        <w:rPr>
          <w:rStyle w:val="StyleUnderline"/>
          <w:highlight w:val="cyan"/>
        </w:rPr>
        <w:t xml:space="preserve">proved to be a </w:t>
      </w:r>
      <w:r w:rsidRPr="00D61A34">
        <w:rPr>
          <w:rStyle w:val="Emphasis"/>
          <w:highlight w:val="cyan"/>
        </w:rPr>
        <w:t>reliable source</w:t>
      </w:r>
      <w:r w:rsidRPr="00304BF3">
        <w:rPr>
          <w:rStyle w:val="Emphasis"/>
        </w:rPr>
        <w:t xml:space="preserve"> </w:t>
      </w:r>
      <w:r w:rsidRPr="00D61A34">
        <w:rPr>
          <w:rStyle w:val="Emphasis"/>
          <w:highlight w:val="cyan"/>
        </w:rPr>
        <w:t>of legitimacy</w:t>
      </w:r>
      <w:r w:rsidRPr="00E2752C">
        <w:rPr>
          <w:sz w:val="14"/>
        </w:rPr>
        <w:t xml:space="preserve"> </w:t>
      </w:r>
      <w:r w:rsidRPr="00304BF3">
        <w:rPr>
          <w:rStyle w:val="StyleUnderline"/>
        </w:rPr>
        <w:t>for the Chinese Communist Party</w:t>
      </w:r>
      <w:r w:rsidRPr="00E2752C">
        <w:rPr>
          <w:sz w:val="14"/>
        </w:rPr>
        <w:t xml:space="preserve">. In particular, </w:t>
      </w:r>
      <w:r w:rsidRPr="00D61A34">
        <w:rPr>
          <w:rStyle w:val="StyleUnderline"/>
          <w:highlight w:val="cyan"/>
        </w:rPr>
        <w:t>anti</w:t>
      </w:r>
      <w:r w:rsidRPr="00D61A34">
        <w:rPr>
          <w:sz w:val="14"/>
          <w:highlight w:val="cyan"/>
        </w:rPr>
        <w:t>-</w:t>
      </w:r>
      <w:r w:rsidRPr="00D61A34">
        <w:rPr>
          <w:rStyle w:val="StyleUnderline"/>
          <w:highlight w:val="cyan"/>
        </w:rPr>
        <w:t>Japanese sentiment</w:t>
      </w:r>
      <w:r w:rsidRPr="00E2752C">
        <w:rPr>
          <w:sz w:val="14"/>
        </w:rPr>
        <w:t xml:space="preserve">—stemming from atrocities committed by the Japanese during their brutal decades-long World War II-era occupation of China; historical revisionism in Japanese textbooks; and visits by Japanese leaders to the </w:t>
      </w:r>
      <w:proofErr w:type="spellStart"/>
      <w:r w:rsidRPr="00E2752C">
        <w:rPr>
          <w:sz w:val="14"/>
        </w:rPr>
        <w:t>Yasukuni</w:t>
      </w:r>
      <w:proofErr w:type="spellEnd"/>
      <w:r w:rsidRPr="00E2752C">
        <w:rPr>
          <w:sz w:val="14"/>
        </w:rPr>
        <w:t xml:space="preserve"> shrine, which commemorates Japan’s war dead, including 14 convicted war criminals—</w:t>
      </w:r>
      <w:r w:rsidRPr="00D61A34">
        <w:rPr>
          <w:rStyle w:val="StyleUnderline"/>
          <w:highlight w:val="cyan"/>
        </w:rPr>
        <w:t xml:space="preserve">has been a </w:t>
      </w:r>
      <w:r w:rsidRPr="00D61A34">
        <w:rPr>
          <w:rStyle w:val="Emphasis"/>
          <w:highlight w:val="cyan"/>
        </w:rPr>
        <w:t>particularly virulent strain of Chinese nationalism</w:t>
      </w:r>
      <w:r w:rsidRPr="00E2752C">
        <w:rPr>
          <w:rStyle w:val="Emphasis"/>
        </w:rPr>
        <w:t>.</w:t>
      </w:r>
      <w:r w:rsidRPr="00E2752C">
        <w:rPr>
          <w:sz w:val="14"/>
        </w:rPr>
        <w:t xml:space="preserve"> While </w:t>
      </w:r>
      <w:r w:rsidRPr="00D61A34">
        <w:rPr>
          <w:rStyle w:val="StyleUnderline"/>
          <w:highlight w:val="cyan"/>
        </w:rPr>
        <w:t>this</w:t>
      </w:r>
      <w:r w:rsidRPr="00D61A34">
        <w:rPr>
          <w:sz w:val="14"/>
          <w:highlight w:val="cyan"/>
        </w:rPr>
        <w:t xml:space="preserve"> “</w:t>
      </w:r>
      <w:r w:rsidRPr="00D61A34">
        <w:rPr>
          <w:rStyle w:val="Emphasis"/>
          <w:highlight w:val="cyan"/>
        </w:rPr>
        <w:t>release valve</w:t>
      </w:r>
      <w:r w:rsidRPr="00E2752C">
        <w:rPr>
          <w:sz w:val="14"/>
        </w:rPr>
        <w:t xml:space="preserve">” for channeling public emotion </w:t>
      </w:r>
      <w:r w:rsidRPr="00D61A34">
        <w:rPr>
          <w:rStyle w:val="StyleUnderline"/>
          <w:highlight w:val="cyan"/>
        </w:rPr>
        <w:t>provides for greater social</w:t>
      </w:r>
      <w:r w:rsidRPr="00E2752C">
        <w:rPr>
          <w:rStyle w:val="StyleUnderline"/>
        </w:rPr>
        <w:t xml:space="preserve"> </w:t>
      </w:r>
      <w:r w:rsidRPr="00D61A34">
        <w:rPr>
          <w:rStyle w:val="StyleUnderline"/>
          <w:highlight w:val="cyan"/>
        </w:rPr>
        <w:t>cohesion and a convenient distraction</w:t>
      </w:r>
      <w:r w:rsidRPr="00E2752C">
        <w:rPr>
          <w:sz w:val="14"/>
        </w:rPr>
        <w:t xml:space="preserve"> from other domestic problems, </w:t>
      </w:r>
      <w:r w:rsidRPr="00D61A34">
        <w:rPr>
          <w:rStyle w:val="Emphasis"/>
          <w:highlight w:val="cyan"/>
        </w:rPr>
        <w:t>it is a double-edged sword</w:t>
      </w:r>
      <w:r w:rsidRPr="00E2752C">
        <w:rPr>
          <w:sz w:val="14"/>
        </w:rPr>
        <w:t xml:space="preserve"> for the government: </w:t>
      </w:r>
      <w:r w:rsidRPr="00D61A34">
        <w:rPr>
          <w:rStyle w:val="StyleUnderline"/>
          <w:highlight w:val="cyan"/>
        </w:rPr>
        <w:t>Concentrating discontent</w:t>
      </w:r>
      <w:r w:rsidRPr="00E2752C">
        <w:rPr>
          <w:rStyle w:val="StyleUnderline"/>
        </w:rPr>
        <w:t xml:space="preserve"> through this narrow channel </w:t>
      </w:r>
      <w:r w:rsidRPr="00D61A34">
        <w:rPr>
          <w:rStyle w:val="StyleUnderline"/>
          <w:highlight w:val="cyan"/>
        </w:rPr>
        <w:t>ensures</w:t>
      </w:r>
      <w:r w:rsidRPr="00E2752C">
        <w:rPr>
          <w:rStyle w:val="StyleUnderline"/>
        </w:rPr>
        <w:t xml:space="preserve"> that</w:t>
      </w:r>
      <w:r w:rsidRPr="00E2752C">
        <w:rPr>
          <w:sz w:val="14"/>
        </w:rPr>
        <w:t xml:space="preserve"> historical </w:t>
      </w:r>
      <w:r w:rsidRPr="00D61A34">
        <w:rPr>
          <w:rStyle w:val="Emphasis"/>
          <w:highlight w:val="cyan"/>
        </w:rPr>
        <w:t xml:space="preserve">grievances will remain salient in the country’s foreign policy, </w:t>
      </w:r>
      <w:r w:rsidRPr="00D61A34">
        <w:rPr>
          <w:rStyle w:val="StyleUnderline"/>
          <w:highlight w:val="cyan"/>
        </w:rPr>
        <w:t>but</w:t>
      </w:r>
      <w:r w:rsidRPr="00E2752C">
        <w:rPr>
          <w:rStyle w:val="StyleUnderline"/>
        </w:rPr>
        <w:t xml:space="preserve"> at</w:t>
      </w:r>
      <w:r w:rsidRPr="00E2752C">
        <w:rPr>
          <w:sz w:val="14"/>
        </w:rPr>
        <w:t xml:space="preserve"> the same time, </w:t>
      </w:r>
      <w:r w:rsidRPr="00D61A34">
        <w:rPr>
          <w:rStyle w:val="StyleUnderline"/>
          <w:highlight w:val="cyan"/>
        </w:rPr>
        <w:t>nationalist rhetoric limits opportunities for diplomacy</w:t>
      </w:r>
      <w:r w:rsidRPr="00E2752C">
        <w:rPr>
          <w:rStyle w:val="StyleUnderline"/>
        </w:rPr>
        <w:t>.</w:t>
      </w:r>
      <w:r>
        <w:rPr>
          <w:rStyle w:val="StyleUnderline"/>
        </w:rPr>
        <w:t xml:space="preserve"> </w:t>
      </w:r>
      <w:r w:rsidRPr="00E2752C">
        <w:rPr>
          <w:sz w:val="14"/>
        </w:rPr>
        <w:t xml:space="preserve">Here also lie two more subtle sources of concern. First, as noted by Zheng Wang, </w:t>
      </w:r>
      <w:r w:rsidRPr="00E2752C">
        <w:rPr>
          <w:rStyle w:val="StyleUnderline"/>
        </w:rPr>
        <w:t xml:space="preserve">there is a danger in overstating the sophistication of Beijing’s foreign policy and ambitions. </w:t>
      </w:r>
      <w:r w:rsidRPr="00D61A34">
        <w:rPr>
          <w:rStyle w:val="StyleUnderline"/>
          <w:highlight w:val="cyan"/>
        </w:rPr>
        <w:t xml:space="preserve">As China ramps up the “history wars,” its foreign policy apparatus </w:t>
      </w:r>
      <w:r w:rsidRPr="00D61A34">
        <w:rPr>
          <w:rStyle w:val="Emphasis"/>
          <w:highlight w:val="cyan"/>
        </w:rPr>
        <w:t>lacks the experience and deftness</w:t>
      </w:r>
      <w:r w:rsidRPr="00D61A34">
        <w:rPr>
          <w:sz w:val="14"/>
          <w:highlight w:val="cyan"/>
        </w:rPr>
        <w:t xml:space="preserve"> </w:t>
      </w:r>
      <w:r w:rsidRPr="00D61A34">
        <w:rPr>
          <w:rStyle w:val="StyleUnderline"/>
          <w:highlight w:val="cyan"/>
        </w:rPr>
        <w:t xml:space="preserve">to navigate the </w:t>
      </w:r>
      <w:r w:rsidRPr="00D61A34">
        <w:rPr>
          <w:rStyle w:val="Emphasis"/>
          <w:highlight w:val="cyan"/>
        </w:rPr>
        <w:t>pressures of rampant nationalism</w:t>
      </w:r>
      <w:r w:rsidRPr="00D61A34">
        <w:rPr>
          <w:sz w:val="14"/>
          <w:highlight w:val="cyan"/>
        </w:rPr>
        <w:t xml:space="preserve">, </w:t>
      </w:r>
      <w:r w:rsidRPr="00D61A34">
        <w:rPr>
          <w:rStyle w:val="StyleUnderline"/>
          <w:highlight w:val="cyan"/>
        </w:rPr>
        <w:t>which means</w:t>
      </w:r>
      <w:r w:rsidRPr="00E2752C">
        <w:rPr>
          <w:rStyle w:val="StyleUnderline"/>
        </w:rPr>
        <w:t xml:space="preserve"> that the </w:t>
      </w:r>
      <w:r w:rsidRPr="00D61A34">
        <w:rPr>
          <w:rStyle w:val="StyleUnderline"/>
          <w:highlight w:val="cyan"/>
        </w:rPr>
        <w:t>political leadership may</w:t>
      </w:r>
      <w:r w:rsidRPr="00D61A34">
        <w:rPr>
          <w:sz w:val="14"/>
          <w:highlight w:val="cyan"/>
        </w:rPr>
        <w:t xml:space="preserve"> </w:t>
      </w:r>
      <w:r w:rsidRPr="00D61A34">
        <w:rPr>
          <w:rStyle w:val="Emphasis"/>
          <w:highlight w:val="cyan"/>
        </w:rPr>
        <w:t>increasingly find itself boxed in</w:t>
      </w:r>
      <w:r w:rsidRPr="00D61A34">
        <w:rPr>
          <w:sz w:val="14"/>
          <w:highlight w:val="cyan"/>
        </w:rPr>
        <w:t>.</w:t>
      </w:r>
      <w:r w:rsidRPr="00E2752C">
        <w:rPr>
          <w:sz w:val="14"/>
        </w:rPr>
        <w:t xml:space="preserve"> </w:t>
      </w:r>
      <w:r w:rsidRPr="00E2752C">
        <w:rPr>
          <w:rStyle w:val="StyleUnderline"/>
        </w:rPr>
        <w:t>Second, Beijing has so far been unwilling or unable to</w:t>
      </w:r>
      <w:r w:rsidRPr="00E2752C">
        <w:rPr>
          <w:sz w:val="14"/>
        </w:rPr>
        <w:t xml:space="preserve">, at least publicly, </w:t>
      </w:r>
      <w:r w:rsidRPr="00E2752C">
        <w:rPr>
          <w:rStyle w:val="StyleUnderline"/>
        </w:rPr>
        <w:t xml:space="preserve">acknowledge its own actions as </w:t>
      </w:r>
      <w:r w:rsidRPr="00E2752C">
        <w:rPr>
          <w:rStyle w:val="Emphasis"/>
        </w:rPr>
        <w:t>contributing to deepening tensions</w:t>
      </w:r>
      <w:r w:rsidRPr="00E2752C">
        <w:rPr>
          <w:sz w:val="14"/>
        </w:rPr>
        <w:t xml:space="preserve">. During his visit to the United States in May, Fang </w:t>
      </w:r>
      <w:proofErr w:type="spellStart"/>
      <w:r w:rsidRPr="00E2752C">
        <w:rPr>
          <w:sz w:val="14"/>
        </w:rPr>
        <w:t>Fenghui</w:t>
      </w:r>
      <w:proofErr w:type="spellEnd"/>
      <w:r w:rsidRPr="00E2752C">
        <w:rPr>
          <w:sz w:val="14"/>
        </w:rPr>
        <w:t>, the chief of General Staff of the People’s Liberation Army, pointed the finger at the United States for stoking tensions in territorial disputes and absolved China of responsibility by stating, “We do not make trouble, we do not create trouble.”</w:t>
      </w:r>
    </w:p>
    <w:p w14:paraId="2469A916" w14:textId="77777777" w:rsidR="00045041" w:rsidRDefault="00045041" w:rsidP="00045041">
      <w:pPr>
        <w:pStyle w:val="Heading4"/>
      </w:pPr>
      <w:r>
        <w:t>Err neg – there is a low threshold for lash out – Chinese demographics mean economic decline amplifies the threat of regime instability and diversionary conflict – particularly over Senkaku</w:t>
      </w:r>
    </w:p>
    <w:p w14:paraId="048867EB" w14:textId="77777777" w:rsidR="00045041" w:rsidRPr="00D45C53" w:rsidRDefault="00045041" w:rsidP="00045041">
      <w:pPr>
        <w:rPr>
          <w:sz w:val="16"/>
        </w:rPr>
      </w:pPr>
      <w:r w:rsidRPr="00D61A34">
        <w:rPr>
          <w:rStyle w:val="Style13ptBold"/>
          <w:highlight w:val="cyan"/>
        </w:rPr>
        <w:t>Hudson</w:t>
      </w:r>
      <w:r w:rsidRPr="00D45C53">
        <w:rPr>
          <w:rStyle w:val="Style13ptBold"/>
        </w:rPr>
        <w:t xml:space="preserve">, </w:t>
      </w:r>
      <w:r>
        <w:rPr>
          <w:rStyle w:val="Style13ptBold"/>
        </w:rPr>
        <w:t xml:space="preserve">professor and George H.W. Bush chair in the Bush School of Government and Public Service at Texas A&amp;M University, </w:t>
      </w:r>
      <w:r w:rsidRPr="00D61A34">
        <w:rPr>
          <w:rStyle w:val="Style13ptBold"/>
          <w:highlight w:val="cyan"/>
        </w:rPr>
        <w:t>2014</w:t>
      </w:r>
      <w:r w:rsidRPr="00D45C53">
        <w:rPr>
          <w:sz w:val="16"/>
        </w:rPr>
        <w:t xml:space="preserve"> Valerie, “The security risks of China’s abnormal demographics”, http://www.washingtonpost.com/blogs/monkey-cage/wp/2014/04/30/the-security-risks-of-chinas-abnormal-demographics/)</w:t>
      </w:r>
    </w:p>
    <w:p w14:paraId="00075B52" w14:textId="77777777" w:rsidR="00045041" w:rsidRPr="00384D2F" w:rsidRDefault="00045041" w:rsidP="00045041">
      <w:pPr>
        <w:rPr>
          <w:sz w:val="14"/>
        </w:rPr>
      </w:pPr>
      <w:r w:rsidRPr="00384D2F">
        <w:rPr>
          <w:sz w:val="14"/>
        </w:rPr>
        <w:t xml:space="preserve">At the Third Plenum held in November 2013, </w:t>
      </w:r>
      <w:r w:rsidRPr="00FF4C8C">
        <w:rPr>
          <w:rStyle w:val="StyleUnderline"/>
        </w:rPr>
        <w:t xml:space="preserve">the </w:t>
      </w:r>
      <w:r w:rsidRPr="00FF4C8C">
        <w:rPr>
          <w:rStyle w:val="Emphasis"/>
        </w:rPr>
        <w:t>C</w:t>
      </w:r>
      <w:r w:rsidRPr="00384D2F">
        <w:rPr>
          <w:sz w:val="14"/>
        </w:rPr>
        <w:t xml:space="preserve">hinese </w:t>
      </w:r>
      <w:r w:rsidRPr="00FF4C8C">
        <w:rPr>
          <w:rStyle w:val="Emphasis"/>
        </w:rPr>
        <w:t>C</w:t>
      </w:r>
      <w:r w:rsidRPr="00384D2F">
        <w:rPr>
          <w:sz w:val="14"/>
        </w:rPr>
        <w:t xml:space="preserve">ommunist </w:t>
      </w:r>
      <w:r w:rsidRPr="00FF4C8C">
        <w:rPr>
          <w:rStyle w:val="Emphasis"/>
        </w:rPr>
        <w:t>P</w:t>
      </w:r>
      <w:r w:rsidRPr="00384D2F">
        <w:rPr>
          <w:sz w:val="14"/>
        </w:rPr>
        <w:t xml:space="preserve">arty </w:t>
      </w:r>
      <w:r w:rsidRPr="00FF4C8C">
        <w:rPr>
          <w:rStyle w:val="StyleUnderline"/>
        </w:rPr>
        <w:t>announced the establishment of a new National Security Commission designed to increase state security and social stability and provide greater coordination between internal and external security</w:t>
      </w:r>
      <w:r w:rsidRPr="00384D2F">
        <w:rPr>
          <w:sz w:val="14"/>
        </w:rPr>
        <w:t xml:space="preserve">. </w:t>
      </w:r>
      <w:r w:rsidRPr="00FF4C8C">
        <w:rPr>
          <w:rStyle w:val="StyleUnderline"/>
        </w:rPr>
        <w:t>This linkage between internal and external security is one that security scholars and policymakers have not sufficiently recognized</w:t>
      </w:r>
      <w:r w:rsidRPr="00384D2F">
        <w:rPr>
          <w:sz w:val="14"/>
        </w:rPr>
        <w:t xml:space="preserve">. While external issues such as relations with Japan, Taiwan and North Korea, and concerns related to China’s military power and nuclear weapons, are of major concern to those seeking peaceful relations with China, we argue that the security risks posed by China’s abnormal demographics must be taken into account when assessing China’s security. </w:t>
      </w:r>
      <w:r w:rsidRPr="00D61A34">
        <w:rPr>
          <w:rStyle w:val="StyleUnderline"/>
          <w:highlight w:val="cyan"/>
        </w:rPr>
        <w:t>Fertility patterns</w:t>
      </w:r>
      <w:r w:rsidRPr="00FF4C8C">
        <w:rPr>
          <w:rStyle w:val="StyleUnderline"/>
        </w:rPr>
        <w:t xml:space="preserve">, high birth-sex ratios and the resulting </w:t>
      </w:r>
      <w:r w:rsidRPr="00D61A34">
        <w:rPr>
          <w:rStyle w:val="StyleUnderline"/>
          <w:highlight w:val="cyan"/>
        </w:rPr>
        <w:t>gender imbalance</w:t>
      </w:r>
      <w:r w:rsidRPr="00FF4C8C">
        <w:rPr>
          <w:rStyle w:val="StyleUnderline"/>
        </w:rPr>
        <w:t xml:space="preserve">, when </w:t>
      </w:r>
      <w:r w:rsidRPr="00D61A34">
        <w:rPr>
          <w:rStyle w:val="StyleUnderline"/>
          <w:highlight w:val="cyan"/>
        </w:rPr>
        <w:t>coupled with inequalities</w:t>
      </w:r>
      <w:r w:rsidRPr="00FF4C8C">
        <w:rPr>
          <w:rStyle w:val="StyleUnderline"/>
        </w:rPr>
        <w:t xml:space="preserve"> between rural and urban workers, have </w:t>
      </w:r>
      <w:r w:rsidRPr="00D61A34">
        <w:rPr>
          <w:rStyle w:val="StyleUnderline"/>
          <w:highlight w:val="cyan"/>
        </w:rPr>
        <w:t xml:space="preserve">contributed to </w:t>
      </w:r>
      <w:r w:rsidRPr="00D61A34">
        <w:rPr>
          <w:rStyle w:val="Emphasis"/>
          <w:highlight w:val="cyan"/>
        </w:rPr>
        <w:t>increases in societal instability</w:t>
      </w:r>
      <w:r w:rsidRPr="00FF4C8C">
        <w:rPr>
          <w:rStyle w:val="StyleUnderline"/>
        </w:rPr>
        <w:t xml:space="preserve"> characterized by a rise in violent crime, the numbers of secret societies and gangs, the levels of muscular nationalism, and prostitution and trafficking in women and children</w:t>
      </w:r>
      <w:r w:rsidRPr="00384D2F">
        <w:rPr>
          <w:sz w:val="14"/>
        </w:rPr>
        <w:t xml:space="preserve">. </w:t>
      </w:r>
      <w:r w:rsidRPr="00FF4C8C">
        <w:rPr>
          <w:rStyle w:val="Emphasis"/>
        </w:rPr>
        <w:t xml:space="preserve">These </w:t>
      </w:r>
      <w:r w:rsidRPr="00D61A34">
        <w:rPr>
          <w:rStyle w:val="Emphasis"/>
          <w:highlight w:val="cyan"/>
        </w:rPr>
        <w:t>national effects</w:t>
      </w:r>
      <w:r w:rsidRPr="00384D2F">
        <w:rPr>
          <w:sz w:val="14"/>
        </w:rPr>
        <w:t xml:space="preserve">, in turn, </w:t>
      </w:r>
      <w:r w:rsidRPr="00FF4C8C">
        <w:rPr>
          <w:rStyle w:val="Emphasis"/>
        </w:rPr>
        <w:t xml:space="preserve">can </w:t>
      </w:r>
      <w:r w:rsidRPr="00D61A34">
        <w:rPr>
          <w:rStyle w:val="Emphasis"/>
          <w:highlight w:val="cyan"/>
        </w:rPr>
        <w:t xml:space="preserve">have </w:t>
      </w:r>
      <w:r w:rsidRPr="00384D2F">
        <w:rPr>
          <w:rStyle w:val="Emphasis"/>
        </w:rPr>
        <w:t>regional</w:t>
      </w:r>
      <w:r w:rsidRPr="00FF4C8C">
        <w:rPr>
          <w:rStyle w:val="Emphasis"/>
        </w:rPr>
        <w:t xml:space="preserve"> and </w:t>
      </w:r>
      <w:r w:rsidRPr="00D61A34">
        <w:rPr>
          <w:rStyle w:val="Emphasis"/>
          <w:highlight w:val="cyan"/>
        </w:rPr>
        <w:t xml:space="preserve">international repercussions as they undermine national stability </w:t>
      </w:r>
      <w:r w:rsidRPr="00384D2F">
        <w:rPr>
          <w:rStyle w:val="Emphasis"/>
        </w:rPr>
        <w:t>and security</w:t>
      </w:r>
      <w:r w:rsidRPr="00384D2F">
        <w:rPr>
          <w:sz w:val="14"/>
        </w:rPr>
        <w:t xml:space="preserve">. According to China’s 2010 Census, men currently outnumber women by at least 34 million, an imbalance in large part due to China’s fertility policy (known as the one child policy) and a preference for sons. Despite government attempts to stop the use of sex-selective technologies to manipulate the sex of offspring, birth-sex ratios remain high (118-120 male babies for every 100 female babies born in 2010). The dearth of women among the young adult population is of particular concern to demographers, who estimate that the sex ratio of the marriageable population will continue to rise and will peak between 2030 and 2045, with the effect that at least 20 percent of men will be unable to marry. A surplus of 40-50 million bachelors throughout the mid- to late 21st century will have a significant effect on China’s stability and development as a nation: Male criminal behavior drops significantly upon marriage, and the presence of significant numbers of unmarriageable men is potentially destabilizing to societies. In the case of China, the fact that a sizeable percentage of young adult males will not be making that transition will have negative social repercussions, including increased crime, violent crime, crimes against women, vice, substance abuse and the formation of gangs that are involved in all of these antisocial behaviors. The high concentrations of involuntary bachelors, or bare branches, in China’s poorer provinces (there are already a significant number of “bachelor villages”) may also be exacerbated by the presence of ethnic minorities in these areas, where the gender imbalance may contribute to social tensions. Those who leave the unproductive rural areas to seek employment in urban areas are faced with problems created by China’s </w:t>
      </w:r>
      <w:proofErr w:type="spellStart"/>
      <w:r w:rsidRPr="00384D2F">
        <w:rPr>
          <w:sz w:val="14"/>
        </w:rPr>
        <w:t>hukou</w:t>
      </w:r>
      <w:proofErr w:type="spellEnd"/>
      <w:r w:rsidRPr="00384D2F">
        <w:rPr>
          <w:sz w:val="14"/>
        </w:rPr>
        <w:t xml:space="preserve"> (household registration) system, which denies access to economic and social benefits to illegal migrants in China’s “floating population.” T</w:t>
      </w:r>
      <w:r w:rsidRPr="00325CFE">
        <w:rPr>
          <w:rStyle w:val="StyleUnderline"/>
        </w:rPr>
        <w:t>he floating population is rapidly changing the landscape of China’s urban areas</w:t>
      </w:r>
      <w:r w:rsidRPr="00384D2F">
        <w:rPr>
          <w:sz w:val="14"/>
        </w:rPr>
        <w:t xml:space="preserve">, and </w:t>
      </w:r>
      <w:r w:rsidRPr="00325CFE">
        <w:rPr>
          <w:rStyle w:val="StyleUnderline"/>
        </w:rPr>
        <w:t>the Chinese government is aware of both the benefits and risks posed by internal migrants</w:t>
      </w:r>
      <w:r w:rsidRPr="00384D2F">
        <w:rPr>
          <w:sz w:val="14"/>
        </w:rPr>
        <w:t xml:space="preserve">. </w:t>
      </w:r>
      <w:r w:rsidRPr="00325CFE">
        <w:rPr>
          <w:rStyle w:val="StyleUnderline"/>
        </w:rPr>
        <w:t>The current floating population is young</w:t>
      </w:r>
      <w:r w:rsidRPr="00384D2F">
        <w:rPr>
          <w:sz w:val="14"/>
        </w:rPr>
        <w:t xml:space="preserve"> — </w:t>
      </w:r>
      <w:r w:rsidRPr="00325CFE">
        <w:rPr>
          <w:rStyle w:val="StyleUnderline"/>
        </w:rPr>
        <w:t>62 percent are under 35</w:t>
      </w:r>
      <w:r w:rsidRPr="00384D2F">
        <w:rPr>
          <w:sz w:val="14"/>
        </w:rPr>
        <w:t xml:space="preserve"> and the majority of them have a junior high school level of education or less, and are only slightly more male (53 percent), although the sex composition of the floating population varies by geographic area and by employment sector. In Guangdong province alone, the male migrant population outnumbers the female population by 3.1 million. </w:t>
      </w:r>
      <w:r w:rsidRPr="00325CFE">
        <w:rPr>
          <w:rStyle w:val="StyleUnderline"/>
        </w:rPr>
        <w:t>The gender imbalance of migrants in these areas may mean that these areas are at risk for higher levels of crime and greater social instability.</w:t>
      </w:r>
      <w:r w:rsidRPr="00384D2F">
        <w:rPr>
          <w:sz w:val="14"/>
        </w:rPr>
        <w:t xml:space="preserve"> </w:t>
      </w:r>
      <w:r w:rsidRPr="00325CFE">
        <w:rPr>
          <w:rStyle w:val="StyleUnderline"/>
        </w:rPr>
        <w:t>An estimated 10 percent to 30 percent of the floating population participates in criminal secret societies known as black societies</w:t>
      </w:r>
      <w:r w:rsidRPr="00384D2F">
        <w:rPr>
          <w:sz w:val="14"/>
        </w:rPr>
        <w:t xml:space="preserve"> (</w:t>
      </w:r>
      <w:proofErr w:type="spellStart"/>
      <w:r w:rsidRPr="00384D2F">
        <w:rPr>
          <w:sz w:val="14"/>
        </w:rPr>
        <w:t>heishehui</w:t>
      </w:r>
      <w:proofErr w:type="spellEnd"/>
      <w:r w:rsidRPr="00384D2F">
        <w:rPr>
          <w:sz w:val="14"/>
        </w:rPr>
        <w:t xml:space="preserve">), </w:t>
      </w:r>
      <w:r w:rsidRPr="00325CFE">
        <w:rPr>
          <w:rStyle w:val="StyleUnderline"/>
        </w:rPr>
        <w:t>groups believed to account for the majority of criminal activity in China</w:t>
      </w:r>
      <w:r w:rsidRPr="00384D2F">
        <w:rPr>
          <w:sz w:val="14"/>
        </w:rPr>
        <w:t>, or in “dark forces” (</w:t>
      </w:r>
      <w:proofErr w:type="spellStart"/>
      <w:r w:rsidRPr="00384D2F">
        <w:rPr>
          <w:sz w:val="14"/>
        </w:rPr>
        <w:t>e’shili</w:t>
      </w:r>
      <w:proofErr w:type="spellEnd"/>
      <w:r w:rsidRPr="00384D2F">
        <w:rPr>
          <w:sz w:val="14"/>
        </w:rPr>
        <w:t xml:space="preserve">), the more loosely organized criminal gangs. At the moment, China views the rise in gangs and increased crime rates as local, not national, problems, although many gangs are operating both nationally and internationally, and often with the collaboration of local government officials, as demonstrated by the 2009-2010 crackdown in Chongqing. </w:t>
      </w:r>
      <w:r w:rsidRPr="00325CFE">
        <w:rPr>
          <w:rStyle w:val="StyleUnderline"/>
        </w:rPr>
        <w:t>Compounding the situation is the</w:t>
      </w:r>
      <w:r w:rsidRPr="00384D2F">
        <w:rPr>
          <w:sz w:val="14"/>
        </w:rPr>
        <w:t xml:space="preserve"> March 2014 announcement of the </w:t>
      </w:r>
      <w:r w:rsidRPr="00325CFE">
        <w:rPr>
          <w:rStyle w:val="StyleUnderline"/>
        </w:rPr>
        <w:t>state’s National New-Type Urbanization Plan</w:t>
      </w:r>
      <w:r w:rsidRPr="00384D2F">
        <w:rPr>
          <w:sz w:val="14"/>
        </w:rPr>
        <w:t xml:space="preserve">, </w:t>
      </w:r>
      <w:r w:rsidRPr="00325CFE">
        <w:rPr>
          <w:rStyle w:val="StyleUnderline"/>
        </w:rPr>
        <w:t>which aims to increase urbanization to 60 percent by 2020</w:t>
      </w:r>
      <w:r w:rsidRPr="00384D2F">
        <w:rPr>
          <w:sz w:val="14"/>
        </w:rPr>
        <w:t>, and plans to ensure that 45 percent of those in urban areas have official urban status. Th</w:t>
      </w:r>
      <w:r w:rsidRPr="00325CFE">
        <w:rPr>
          <w:rStyle w:val="StyleUnderline"/>
        </w:rPr>
        <w:t xml:space="preserve">is mandated </w:t>
      </w:r>
      <w:r w:rsidRPr="00D61A34">
        <w:rPr>
          <w:rStyle w:val="StyleUnderline"/>
          <w:highlight w:val="cyan"/>
        </w:rPr>
        <w:t>aggregation of the population will</w:t>
      </w:r>
      <w:r w:rsidRPr="00325CFE">
        <w:rPr>
          <w:rStyle w:val="StyleUnderline"/>
        </w:rPr>
        <w:t xml:space="preserve"> not </w:t>
      </w:r>
      <w:r w:rsidRPr="00D61A34">
        <w:rPr>
          <w:rStyle w:val="StyleUnderline"/>
          <w:highlight w:val="cyan"/>
        </w:rPr>
        <w:t xml:space="preserve">only </w:t>
      </w:r>
      <w:r w:rsidRPr="00D61A34">
        <w:rPr>
          <w:rStyle w:val="Emphasis"/>
          <w:highlight w:val="cyan"/>
        </w:rPr>
        <w:t>deepen resentment</w:t>
      </w:r>
      <w:r w:rsidRPr="00325CFE">
        <w:rPr>
          <w:rStyle w:val="StyleUnderline"/>
        </w:rPr>
        <w:t xml:space="preserve"> among many urban </w:t>
      </w:r>
      <w:r w:rsidRPr="00D61A34">
        <w:rPr>
          <w:rStyle w:val="StyleUnderline"/>
          <w:highlight w:val="cyan"/>
        </w:rPr>
        <w:t>and</w:t>
      </w:r>
      <w:r w:rsidRPr="00325CFE">
        <w:rPr>
          <w:rStyle w:val="StyleUnderline"/>
        </w:rPr>
        <w:t xml:space="preserve"> rural residents</w:t>
      </w:r>
      <w:r w:rsidRPr="00384D2F">
        <w:rPr>
          <w:sz w:val="14"/>
        </w:rPr>
        <w:t xml:space="preserve">, </w:t>
      </w:r>
      <w:r w:rsidRPr="00325CFE">
        <w:rPr>
          <w:rStyle w:val="StyleUnderline"/>
        </w:rPr>
        <w:t xml:space="preserve">but will </w:t>
      </w:r>
      <w:r w:rsidRPr="00384D2F">
        <w:rPr>
          <w:rStyle w:val="StyleUnderline"/>
        </w:rPr>
        <w:t>also</w:t>
      </w:r>
      <w:r w:rsidRPr="00325CFE">
        <w:rPr>
          <w:rStyle w:val="StyleUnderline"/>
        </w:rPr>
        <w:t xml:space="preserve"> </w:t>
      </w:r>
      <w:r w:rsidRPr="00D61A34">
        <w:rPr>
          <w:rStyle w:val="StyleUnderline"/>
          <w:highlight w:val="cyan"/>
        </w:rPr>
        <w:t>provide</w:t>
      </w:r>
      <w:r w:rsidRPr="00325CFE">
        <w:rPr>
          <w:rStyle w:val="StyleUnderline"/>
        </w:rPr>
        <w:t xml:space="preserve"> an improved logistical </w:t>
      </w:r>
      <w:r w:rsidRPr="00D61A34">
        <w:rPr>
          <w:rStyle w:val="StyleUnderline"/>
          <w:highlight w:val="cyan"/>
        </w:rPr>
        <w:t>foundation for recruitment of the disaffected by groups with grievances</w:t>
      </w:r>
      <w:r w:rsidRPr="00325CFE">
        <w:rPr>
          <w:rStyle w:val="StyleUnderline"/>
        </w:rPr>
        <w:t xml:space="preserve"> against the current system</w:t>
      </w:r>
      <w:r w:rsidRPr="00384D2F">
        <w:rPr>
          <w:sz w:val="14"/>
        </w:rPr>
        <w:t>. The ranks of the disaffected surely include China’s bare branches, who have been fodder for such groups throughout Chinese history. Chin</w:t>
      </w:r>
      <w:r w:rsidRPr="00325CFE">
        <w:rPr>
          <w:rStyle w:val="StyleUnderline"/>
        </w:rPr>
        <w:t>a’s demographic situation is further complicated by the increase in its aging population and the decline in the labor force</w:t>
      </w:r>
      <w:r w:rsidRPr="00384D2F">
        <w:rPr>
          <w:sz w:val="14"/>
        </w:rPr>
        <w:t xml:space="preserve">. China is different from the other aging countries of the world in that a) it is not yet fully developed, b) most of its population is still poor, and c) it has the highest sex ratio in the world. </w:t>
      </w:r>
      <w:r w:rsidRPr="00325CFE">
        <w:rPr>
          <w:rStyle w:val="StyleUnderline"/>
        </w:rPr>
        <w:t>By 2055, China’s elderly population will exceed the elderly population of all of North America, Europe and Japan combined</w:t>
      </w:r>
      <w:r w:rsidRPr="00384D2F">
        <w:rPr>
          <w:sz w:val="14"/>
        </w:rPr>
        <w:t xml:space="preserve">, </w:t>
      </w:r>
      <w:r w:rsidRPr="00325CFE">
        <w:rPr>
          <w:rStyle w:val="StyleUnderline"/>
        </w:rPr>
        <w:t>and this is exacerbated by the now declining working-age population</w:t>
      </w:r>
      <w:r w:rsidRPr="00384D2F">
        <w:rPr>
          <w:sz w:val="14"/>
        </w:rPr>
        <w:t xml:space="preserve">. </w:t>
      </w:r>
      <w:r w:rsidRPr="00D61A34">
        <w:rPr>
          <w:rStyle w:val="Emphasis"/>
          <w:highlight w:val="cyan"/>
        </w:rPr>
        <w:t>China’s impressive economic growth has been facilitated by its expanding working-age population</w:t>
      </w:r>
      <w:r w:rsidRPr="00384D2F">
        <w:rPr>
          <w:sz w:val="14"/>
        </w:rPr>
        <w:t xml:space="preserve">: The population ages 15-64 increased by 55 percent between 1980 and 2005, </w:t>
      </w:r>
      <w:r w:rsidRPr="00325CFE">
        <w:rPr>
          <w:rStyle w:val="StyleUnderline"/>
        </w:rPr>
        <w:t>but this age cohort is now in decline due to the declining fertility rate</w:t>
      </w:r>
      <w:r w:rsidRPr="00384D2F">
        <w:rPr>
          <w:sz w:val="14"/>
        </w:rPr>
        <w:t xml:space="preserve">. In 2012, the working age population declined by 3.5 million and is expected to continue to decline unless there is a dramatic shift in China’s fertility rate. </w:t>
      </w:r>
      <w:r w:rsidRPr="00325CFE">
        <w:rPr>
          <w:rStyle w:val="StyleUnderline"/>
        </w:rPr>
        <w:t>Aging will have a negative effect on economic growth through higher pension and healthcare costs, fewer low-income jobs, increased wage depression, slowing economic growth and job creation, declining interest from foreign investors, lower entrepreneurship, and higher budget deficits</w:t>
      </w:r>
      <w:r w:rsidRPr="00384D2F">
        <w:rPr>
          <w:sz w:val="14"/>
        </w:rPr>
        <w:t xml:space="preserve">. Labor force declines also translate into lower tax revenues for governments, and if these governments are tempted by deficit financing, global financial stability may be compromised, according to the Center for Strategic and International Studies (CSIS) Commission on Global Aging. </w:t>
      </w:r>
      <w:r w:rsidRPr="00325CFE">
        <w:rPr>
          <w:rStyle w:val="StyleUnderline"/>
        </w:rPr>
        <w:t>When we look at global aging, China’s aging, and the synergy between the likely economic effects of aging and the effects of abnormal sex ratios in China, the confluence is likely to be dangerous for the Chinese government</w:t>
      </w:r>
      <w:r w:rsidRPr="00384D2F">
        <w:rPr>
          <w:sz w:val="14"/>
        </w:rPr>
        <w:t xml:space="preserve">. </w:t>
      </w:r>
      <w:r w:rsidRPr="00D61A34">
        <w:rPr>
          <w:rStyle w:val="StyleUnderline"/>
          <w:highlight w:val="cyan"/>
        </w:rPr>
        <w:t>There appears to be an inevitable economic slowdown</w:t>
      </w:r>
      <w:r w:rsidRPr="00325CFE">
        <w:rPr>
          <w:rStyle w:val="StyleUnderline"/>
        </w:rPr>
        <w:t xml:space="preserve"> approaching in the global economy that will last well beyond the effects of the Great Recession of 2008</w:t>
      </w:r>
      <w:r w:rsidRPr="00384D2F">
        <w:rPr>
          <w:sz w:val="14"/>
        </w:rPr>
        <w:t xml:space="preserve">, </w:t>
      </w:r>
      <w:r w:rsidRPr="00325CFE">
        <w:rPr>
          <w:rStyle w:val="StyleUnderline"/>
        </w:rPr>
        <w:t>primarily due to aging trends in the most advanced economies</w:t>
      </w:r>
      <w:r w:rsidRPr="00384D2F">
        <w:rPr>
          <w:sz w:val="14"/>
        </w:rPr>
        <w:t xml:space="preserve">. </w:t>
      </w:r>
      <w:r w:rsidRPr="00D61A34">
        <w:rPr>
          <w:rStyle w:val="Emphasis"/>
          <w:highlight w:val="cyan"/>
        </w:rPr>
        <w:t>This</w:t>
      </w:r>
      <w:r w:rsidRPr="00325CFE">
        <w:rPr>
          <w:rStyle w:val="Emphasis"/>
        </w:rPr>
        <w:t xml:space="preserve"> global slowdown is </w:t>
      </w:r>
      <w:r w:rsidRPr="00D61A34">
        <w:rPr>
          <w:rStyle w:val="Emphasis"/>
          <w:highlight w:val="cyan"/>
        </w:rPr>
        <w:t>likely to amplify the economic storm cloud</w:t>
      </w:r>
      <w:r w:rsidRPr="00325CFE">
        <w:rPr>
          <w:rStyle w:val="Emphasis"/>
        </w:rPr>
        <w:t>s already looming for China</w:t>
      </w:r>
      <w:r w:rsidRPr="00384D2F">
        <w:rPr>
          <w:sz w:val="14"/>
        </w:rPr>
        <w:t xml:space="preserve">. </w:t>
      </w:r>
      <w:r w:rsidRPr="00325CFE">
        <w:rPr>
          <w:rStyle w:val="StyleUnderline"/>
        </w:rPr>
        <w:t xml:space="preserve">A society with a masculinized young adult population, such as </w:t>
      </w:r>
      <w:r w:rsidRPr="00D61A34">
        <w:rPr>
          <w:rStyle w:val="StyleUnderline"/>
          <w:highlight w:val="cyan"/>
        </w:rPr>
        <w:t xml:space="preserve">China’s, is likely to </w:t>
      </w:r>
      <w:r w:rsidRPr="00D61A34">
        <w:rPr>
          <w:rStyle w:val="Emphasis"/>
          <w:highlight w:val="cyan"/>
        </w:rPr>
        <w:t>respond to significant economic hardship with heightened domestic instability and</w:t>
      </w:r>
      <w:r w:rsidRPr="00325CFE">
        <w:rPr>
          <w:rStyle w:val="Emphasis"/>
        </w:rPr>
        <w:t xml:space="preserve"> crime</w:t>
      </w:r>
      <w:r w:rsidRPr="00384D2F">
        <w:rPr>
          <w:sz w:val="14"/>
        </w:rPr>
        <w:t xml:space="preserve">. </w:t>
      </w:r>
      <w:r w:rsidRPr="00D61A34">
        <w:rPr>
          <w:rStyle w:val="StyleUnderline"/>
          <w:highlight w:val="cyan"/>
        </w:rPr>
        <w:t>As a result, the Chinese regime may be hard pressed to maintain</w:t>
      </w:r>
      <w:r w:rsidRPr="00325CFE">
        <w:rPr>
          <w:rStyle w:val="StyleUnderline"/>
        </w:rPr>
        <w:t xml:space="preserve"> its usual </w:t>
      </w:r>
      <w:r w:rsidRPr="00D61A34">
        <w:rPr>
          <w:rStyle w:val="StyleUnderline"/>
          <w:highlight w:val="cyan"/>
        </w:rPr>
        <w:t>control</w:t>
      </w:r>
      <w:r w:rsidRPr="00325CFE">
        <w:rPr>
          <w:rStyle w:val="StyleUnderline"/>
        </w:rPr>
        <w:t xml:space="preserve"> over society and to meet this internal security challenge</w:t>
      </w:r>
      <w:r w:rsidRPr="00384D2F">
        <w:rPr>
          <w:sz w:val="14"/>
        </w:rPr>
        <w:t xml:space="preserve">, </w:t>
      </w:r>
      <w:r w:rsidRPr="00D61A34">
        <w:rPr>
          <w:rStyle w:val="Emphasis"/>
          <w:highlight w:val="cyan"/>
        </w:rPr>
        <w:t>the regime may well become more authoritarian</w:t>
      </w:r>
      <w:r w:rsidRPr="00384D2F">
        <w:rPr>
          <w:sz w:val="14"/>
        </w:rPr>
        <w:t xml:space="preserve">. The Chinese government realizes that they must maintain the respect of their bare branch populations: a government perceived as weak invites the contempt of its society’s young men who might also exploit vulnerabilities to undermine the regime’s control over the country. </w:t>
      </w:r>
      <w:r w:rsidRPr="00325CFE">
        <w:rPr>
          <w:rStyle w:val="StyleUnderline"/>
        </w:rPr>
        <w:t>Governments quickly learn they must react swiftly and aggressively in the wake of perceived slights and insults from other countries</w:t>
      </w:r>
      <w:r w:rsidRPr="00384D2F">
        <w:rPr>
          <w:sz w:val="14"/>
        </w:rPr>
        <w:t xml:space="preserve">. </w:t>
      </w:r>
      <w:r w:rsidRPr="00D61A34">
        <w:rPr>
          <w:rStyle w:val="StyleUnderline"/>
          <w:highlight w:val="cyan"/>
        </w:rPr>
        <w:t xml:space="preserve">A “virile” form of </w:t>
      </w:r>
      <w:r w:rsidRPr="00D61A34">
        <w:rPr>
          <w:rStyle w:val="Emphasis"/>
          <w:highlight w:val="cyan"/>
        </w:rPr>
        <w:t>nationalism begins to creep into the government’s foreign policy rhetoric</w:t>
      </w:r>
      <w:r w:rsidRPr="00384D2F">
        <w:rPr>
          <w:sz w:val="14"/>
        </w:rPr>
        <w:t xml:space="preserve">, </w:t>
      </w:r>
      <w:r w:rsidRPr="00325CFE">
        <w:rPr>
          <w:rStyle w:val="StyleUnderline"/>
        </w:rPr>
        <w:t>and it is stoked domestically to keep the allegiance of young adult bare branche</w:t>
      </w:r>
      <w:r w:rsidRPr="00384D2F">
        <w:rPr>
          <w:sz w:val="14"/>
        </w:rPr>
        <w:t xml:space="preserve">s. </w:t>
      </w:r>
      <w:r w:rsidRPr="00D61A34">
        <w:rPr>
          <w:rStyle w:val="StyleUnderline"/>
          <w:highlight w:val="cyan"/>
        </w:rPr>
        <w:t>Faced with worsening instability</w:t>
      </w:r>
      <w:r w:rsidRPr="00325CFE">
        <w:rPr>
          <w:rStyle w:val="StyleUnderline"/>
        </w:rPr>
        <w:t xml:space="preserve"> at home and an unsolvable economic decline</w:t>
      </w:r>
      <w:r w:rsidRPr="00384D2F">
        <w:rPr>
          <w:sz w:val="14"/>
        </w:rPr>
        <w:t xml:space="preserve">, </w:t>
      </w:r>
      <w:r w:rsidRPr="00D61A34">
        <w:rPr>
          <w:rStyle w:val="Emphasis"/>
          <w:highlight w:val="cyan"/>
        </w:rPr>
        <w:t>China’s government may</w:t>
      </w:r>
      <w:r w:rsidRPr="00325CFE">
        <w:rPr>
          <w:rStyle w:val="Emphasis"/>
        </w:rPr>
        <w:t xml:space="preserve"> well </w:t>
      </w:r>
      <w:r w:rsidRPr="00D61A34">
        <w:rPr>
          <w:rStyle w:val="Emphasis"/>
          <w:highlight w:val="cyan"/>
        </w:rPr>
        <w:t>be tempted to use foreign policy to “ride the tiger” of domestic instability</w:t>
      </w:r>
      <w:r w:rsidRPr="00D61A34">
        <w:rPr>
          <w:sz w:val="14"/>
          <w:highlight w:val="cyan"/>
        </w:rPr>
        <w:t xml:space="preserve">. </w:t>
      </w:r>
      <w:r w:rsidRPr="00D61A34">
        <w:rPr>
          <w:rStyle w:val="StyleUnderline"/>
          <w:highlight w:val="cyan"/>
        </w:rPr>
        <w:t>The government’s fanning of nationalist fervor has already been seen in</w:t>
      </w:r>
      <w:r w:rsidRPr="00325CFE">
        <w:rPr>
          <w:rStyle w:val="StyleUnderline"/>
        </w:rPr>
        <w:t xml:space="preserve"> the dispute over the</w:t>
      </w:r>
      <w:r w:rsidRPr="00384D2F">
        <w:rPr>
          <w:sz w:val="14"/>
        </w:rPr>
        <w:t xml:space="preserve"> </w:t>
      </w:r>
      <w:proofErr w:type="spellStart"/>
      <w:r w:rsidRPr="00384D2F">
        <w:rPr>
          <w:sz w:val="14"/>
        </w:rPr>
        <w:t>Diaoyu</w:t>
      </w:r>
      <w:proofErr w:type="spellEnd"/>
      <w:r w:rsidRPr="00384D2F">
        <w:rPr>
          <w:sz w:val="14"/>
        </w:rPr>
        <w:t>/</w:t>
      </w:r>
      <w:r w:rsidRPr="00D61A34">
        <w:rPr>
          <w:rStyle w:val="StyleUnderline"/>
          <w:highlight w:val="cyan"/>
        </w:rPr>
        <w:t>Senkaku Islands</w:t>
      </w:r>
      <w:r w:rsidRPr="00D61A34">
        <w:rPr>
          <w:sz w:val="14"/>
          <w:highlight w:val="cyan"/>
        </w:rPr>
        <w:t xml:space="preserve">, </w:t>
      </w:r>
      <w:r w:rsidRPr="00D61A34">
        <w:rPr>
          <w:rStyle w:val="Emphasis"/>
          <w:highlight w:val="cyan"/>
        </w:rPr>
        <w:t>where large and violent protests</w:t>
      </w:r>
      <w:r w:rsidRPr="00325CFE">
        <w:rPr>
          <w:rStyle w:val="Emphasis"/>
        </w:rPr>
        <w:t xml:space="preserve"> around the country </w:t>
      </w:r>
      <w:r w:rsidRPr="00D61A34">
        <w:rPr>
          <w:rStyle w:val="Emphasis"/>
          <w:highlight w:val="cyan"/>
        </w:rPr>
        <w:t>were accompanied by the dramatic public destruction of Japanese goods and strong expressed anti-Japanese sentiments</w:t>
      </w:r>
      <w:r w:rsidRPr="00D61A34">
        <w:rPr>
          <w:sz w:val="14"/>
          <w:highlight w:val="cyan"/>
        </w:rPr>
        <w:t>.</w:t>
      </w:r>
    </w:p>
    <w:p w14:paraId="35470E10" w14:textId="77777777" w:rsidR="00045041" w:rsidRDefault="00045041" w:rsidP="00045041">
      <w:pPr>
        <w:rPr>
          <w:sz w:val="14"/>
        </w:rPr>
      </w:pPr>
    </w:p>
    <w:p w14:paraId="01F35B47" w14:textId="77777777" w:rsidR="00045041" w:rsidRDefault="00045041" w:rsidP="00045041">
      <w:pPr>
        <w:pStyle w:val="Heading4"/>
      </w:pPr>
      <w:proofErr w:type="spellStart"/>
      <w:r>
        <w:t>Lashout</w:t>
      </w:r>
      <w:proofErr w:type="spellEnd"/>
      <w:r>
        <w:t xml:space="preserve"> will be used to regain legitimacy. </w:t>
      </w:r>
    </w:p>
    <w:p w14:paraId="70015D46" w14:textId="77777777" w:rsidR="00045041" w:rsidRPr="005C441B" w:rsidRDefault="00045041" w:rsidP="00045041">
      <w:pPr>
        <w:rPr>
          <w:sz w:val="16"/>
        </w:rPr>
      </w:pPr>
      <w:r w:rsidRPr="004A696E">
        <w:rPr>
          <w:rStyle w:val="Style13ptBold"/>
        </w:rPr>
        <w:t>Chang 2014</w:t>
      </w:r>
      <w:r>
        <w:rPr>
          <w:rStyle w:val="Style13ptBold"/>
        </w:rPr>
        <w:t xml:space="preserve"> </w:t>
      </w:r>
      <w:r w:rsidRPr="005C441B">
        <w:rPr>
          <w:sz w:val="16"/>
        </w:rPr>
        <w:t xml:space="preserve">Gordon C., Distinguished Senior Fellow, </w:t>
      </w:r>
      <w:proofErr w:type="spellStart"/>
      <w:r w:rsidRPr="005C441B">
        <w:rPr>
          <w:sz w:val="16"/>
        </w:rPr>
        <w:t>Gatestone</w:t>
      </w:r>
      <w:proofErr w:type="spellEnd"/>
      <w:r w:rsidRPr="005C441B">
        <w:rPr>
          <w:sz w:val="16"/>
        </w:rPr>
        <w:t xml:space="preserve"> Institute, China on the Edge, 4/16/2014, http://www.gatestoneinstitute.org/4269/china-on-the-edge</w:t>
      </w:r>
    </w:p>
    <w:p w14:paraId="7F644642" w14:textId="77777777" w:rsidR="00045041" w:rsidRDefault="00045041" w:rsidP="00045041">
      <w:pPr>
        <w:rPr>
          <w:sz w:val="14"/>
        </w:rPr>
      </w:pPr>
      <w:r w:rsidRPr="00192886">
        <w:rPr>
          <w:sz w:val="14"/>
        </w:rPr>
        <w:t xml:space="preserve">The country has entered an especially troubling phase, and </w:t>
      </w:r>
      <w:r w:rsidRPr="004A696E">
        <w:rPr>
          <w:rStyle w:val="StyleUnderline"/>
        </w:rPr>
        <w:t xml:space="preserve">we have to be concerned that </w:t>
      </w:r>
      <w:r w:rsidRPr="00D61A34">
        <w:rPr>
          <w:rStyle w:val="StyleUnderline"/>
          <w:highlight w:val="cyan"/>
        </w:rPr>
        <w:t>Beijing</w:t>
      </w:r>
      <w:r w:rsidRPr="004A696E">
        <w:rPr>
          <w:rStyle w:val="StyleUnderline"/>
        </w:rPr>
        <w:t>—</w:t>
      </w:r>
      <w:r w:rsidRPr="00D61A34">
        <w:rPr>
          <w:rStyle w:val="StyleUnderline"/>
          <w:highlight w:val="cyan"/>
        </w:rPr>
        <w:t>out of</w:t>
      </w:r>
      <w:r w:rsidRPr="004A696E">
        <w:rPr>
          <w:rStyle w:val="StyleUnderline"/>
        </w:rPr>
        <w:t xml:space="preserve"> fundamental </w:t>
      </w:r>
      <w:r w:rsidRPr="00D61A34">
        <w:rPr>
          <w:rStyle w:val="StyleUnderline"/>
          <w:highlight w:val="cyan"/>
        </w:rPr>
        <w:t>weakness</w:t>
      </w:r>
      <w:r w:rsidRPr="004A696E">
        <w:rPr>
          <w:rStyle w:val="StyleUnderline"/>
        </w:rPr>
        <w:t xml:space="preserve"> and not out of strength—</w:t>
      </w:r>
      <w:r w:rsidRPr="00D61A34">
        <w:rPr>
          <w:rStyle w:val="StyleUnderline"/>
          <w:highlight w:val="cyan"/>
        </w:rPr>
        <w:t>will lash out and shake the world</w:t>
      </w:r>
      <w:r w:rsidRPr="00192886">
        <w:rPr>
          <w:sz w:val="14"/>
        </w:rPr>
        <w:t xml:space="preserve">. So what happened in the past decade? To understand China's new belligerent external policies, we need to look inside the country, and we might well start with the motor of its rise: its economy. </w:t>
      </w:r>
      <w:r w:rsidRPr="004A696E">
        <w:rPr>
          <w:rStyle w:val="StyleUnderline"/>
        </w:rPr>
        <w:t>Everyone knows China's growth is slowing. Yet what is not obvious is that it is slowing so fast that the economy could fail</w:t>
      </w:r>
      <w:r w:rsidRPr="00192886">
        <w:rPr>
          <w:sz w:val="14"/>
        </w:rPr>
        <w:t xml:space="preserve">. </w:t>
      </w:r>
      <w:r w:rsidRPr="004A696E">
        <w:rPr>
          <w:rStyle w:val="StyleUnderline"/>
        </w:rPr>
        <w:t>The Chinese economy almost failed in June. There were extraordinary events that month including two waves of bank defaults</w:t>
      </w:r>
      <w:r w:rsidRPr="00192886">
        <w:rPr>
          <w:sz w:val="14"/>
        </w:rPr>
        <w:t xml:space="preserve">. The Industrial and Commercial Bank of China, the country's largest bank—the world's largest bank—was obviously in distress: it even had to shut down its ATMs and online banking platforms to conserve cash. The Bank of China, the country's third-largest lender, was also on the edge of default. </w:t>
      </w:r>
      <w:r w:rsidRPr="004A696E">
        <w:rPr>
          <w:rStyle w:val="StyleUnderline"/>
        </w:rPr>
        <w:t>There was panic in China in June, but central government technocrats were able to rescue the economy by pouring even more state money into "ghost cities" and high-speed-rail-lines-to-nowhere</w:t>
      </w:r>
      <w:r w:rsidRPr="00192886">
        <w:rPr>
          <w:sz w:val="14"/>
        </w:rPr>
        <w:t xml:space="preserve">. Doing so created gross domestic product—economic output—but that was the last thing Beijing should have been doing at that—or this—moment. China, at every level of government, is funding all its construction with new debt. You think America has a debt problem; China's is worse. As one economist told us recently, every province in China is a Greece. </w:t>
      </w:r>
      <w:r w:rsidRPr="004A696E">
        <w:rPr>
          <w:rStyle w:val="StyleUnderline"/>
        </w:rPr>
        <w:t>China, after the biggest boom in history, is heading into what could end up as the biggest debt crisis in history</w:t>
      </w:r>
      <w:r w:rsidRPr="00192886">
        <w:rPr>
          <w:sz w:val="14"/>
        </w:rPr>
        <w:t xml:space="preserve">. This is not a coincidence. Soon, </w:t>
      </w:r>
      <w:r w:rsidRPr="004A696E">
        <w:rPr>
          <w:rStyle w:val="StyleUnderline"/>
        </w:rPr>
        <w:t xml:space="preserve">there must be a reckoning because the </w:t>
      </w:r>
      <w:proofErr w:type="spellStart"/>
      <w:r w:rsidRPr="004A696E">
        <w:rPr>
          <w:rStyle w:val="StyleUnderline"/>
        </w:rPr>
        <w:t>flatlined</w:t>
      </w:r>
      <w:proofErr w:type="spellEnd"/>
      <w:r w:rsidRPr="004A696E">
        <w:rPr>
          <w:rStyle w:val="StyleUnderline"/>
        </w:rPr>
        <w:t xml:space="preserve"> economy is not able to produce sufficient growth to pay back debt. If we ignore official statistics and look at independent data</w:t>
      </w:r>
      <w:r w:rsidRPr="00192886">
        <w:rPr>
          <w:sz w:val="14"/>
        </w:rPr>
        <w:t>—such as private surveys, corporate results, and job creation numbers—</w:t>
      </w:r>
      <w:r w:rsidRPr="004A696E">
        <w:rPr>
          <w:rStyle w:val="StyleUnderline"/>
        </w:rPr>
        <w:t>we see an economy that cannot be expanding in the high single digits as Beijing claims</w:t>
      </w:r>
      <w:r w:rsidRPr="00192886">
        <w:rPr>
          <w:sz w:val="14"/>
        </w:rPr>
        <w:t xml:space="preserve">. How fast is the country really growing? In 2012—the last year for which we have a full set of employment statistics—the number of jobs in China increased 0.37% over 2011. This indicates that China could not have grown by more than 2.0% In 2013's third quarter, preliminary surveys show the number of jobs decreased 2.5% from Q3 in 2012 and 4.0% from Q2 2013. That is an indication that China's economy has already begun to contract both year-on-year and quarter-on-quarter. And why are China's severe economic problems relevant to us? Because for more than three decades </w:t>
      </w:r>
      <w:r w:rsidRPr="004A696E">
        <w:rPr>
          <w:rStyle w:val="StyleUnderline"/>
        </w:rPr>
        <w:t xml:space="preserve">the Communist Party has primarily based its legitimacy on the continual delivery of prosperity. And </w:t>
      </w:r>
      <w:r w:rsidRPr="00D61A34">
        <w:rPr>
          <w:rStyle w:val="Emphasis"/>
          <w:highlight w:val="cyan"/>
        </w:rPr>
        <w:t>without prosperity, the only remaining basis of legitimacy is nationalism</w:t>
      </w:r>
      <w:r w:rsidRPr="00192886">
        <w:rPr>
          <w:sz w:val="14"/>
        </w:rPr>
        <w:t xml:space="preserve">. </w:t>
      </w:r>
      <w:r w:rsidRPr="004A696E">
        <w:rPr>
          <w:rStyle w:val="StyleUnderline"/>
        </w:rPr>
        <w:t>The People's Liberation Army, which is configuring itself to fight the United States, is the embodiment of that nationalism</w:t>
      </w:r>
      <w:r w:rsidRPr="00192886">
        <w:rPr>
          <w:sz w:val="14"/>
        </w:rPr>
        <w:t xml:space="preserve">. </w:t>
      </w:r>
      <w:r w:rsidRPr="004A696E">
        <w:rPr>
          <w:rStyle w:val="StyleUnderline"/>
        </w:rPr>
        <w:t>China's militant nationalism is creating friction in an arc of nations from India in the south to South Korea in the north</w:t>
      </w:r>
      <w:r w:rsidRPr="00192886">
        <w:rPr>
          <w:sz w:val="14"/>
        </w:rPr>
        <w:t xml:space="preserve">. Let us focus on the Philippines and Japan. Nearly </w:t>
      </w:r>
      <w:r w:rsidRPr="004A696E">
        <w:rPr>
          <w:rStyle w:val="StyleUnderline"/>
        </w:rPr>
        <w:t>two years ago, Chinese vessels surrounded and seized Scarborough Shoal from the Philippines</w:t>
      </w:r>
      <w:r w:rsidRPr="00192886">
        <w:rPr>
          <w:sz w:val="14"/>
        </w:rPr>
        <w:t xml:space="preserve">. Washington, not wanting to antagonize Beijing and hoping to avoid a confrontation, did nothing to stop the Chinese taking over the shoal despite our mutual defense treaty with Manila. </w:t>
      </w:r>
      <w:r w:rsidRPr="004A696E">
        <w:rPr>
          <w:rStyle w:val="StyleUnderline"/>
        </w:rPr>
        <w:t>The Chinese</w:t>
      </w:r>
      <w:r w:rsidRPr="00192886">
        <w:rPr>
          <w:sz w:val="14"/>
        </w:rPr>
        <w:t xml:space="preserve">, however, </w:t>
      </w:r>
      <w:r w:rsidRPr="004A696E">
        <w:rPr>
          <w:rStyle w:val="StyleUnderline"/>
        </w:rPr>
        <w:t>were not satisfied with their seizure. They are now pressuring</w:t>
      </w:r>
      <w:r w:rsidRPr="00192886">
        <w:rPr>
          <w:sz w:val="14"/>
        </w:rPr>
        <w:t xml:space="preserve"> Second Thomas Shoal and </w:t>
      </w:r>
      <w:r w:rsidRPr="004A696E">
        <w:rPr>
          <w:rStyle w:val="StyleUnderline"/>
        </w:rPr>
        <w:t xml:space="preserve">other Philippine territory, also in the South China Sea. </w:t>
      </w:r>
      <w:r w:rsidRPr="00D61A34">
        <w:rPr>
          <w:rStyle w:val="StyleUnderline"/>
          <w:highlight w:val="cyan"/>
        </w:rPr>
        <w:t>Beijing claims about 80% of that critical body of international water as an internal Chinese lake</w:t>
      </w:r>
      <w:r w:rsidRPr="00192886">
        <w:rPr>
          <w:sz w:val="14"/>
        </w:rPr>
        <w:t xml:space="preserve">. </w:t>
      </w:r>
      <w:r w:rsidRPr="004A696E">
        <w:rPr>
          <w:rStyle w:val="StyleUnderline"/>
        </w:rPr>
        <w:t>As soon as the Chinese took Scarborough, they began to increase pressure on Japan's Senkaku Islands</w:t>
      </w:r>
      <w:r w:rsidRPr="00192886">
        <w:rPr>
          <w:sz w:val="14"/>
        </w:rPr>
        <w:t xml:space="preserve"> in the East China Sea. The barren outcroppings are claimed and administered by Japan, but Beijing, which calls them the </w:t>
      </w:r>
      <w:proofErr w:type="spellStart"/>
      <w:r w:rsidRPr="00192886">
        <w:rPr>
          <w:sz w:val="14"/>
        </w:rPr>
        <w:t>Diaoyus</w:t>
      </w:r>
      <w:proofErr w:type="spellEnd"/>
      <w:r w:rsidRPr="00192886">
        <w:rPr>
          <w:sz w:val="14"/>
        </w:rPr>
        <w:t xml:space="preserve">, claims them as well. As a matter of international law, the claim of the People's Republic is weak—Beijing acknowledged they were Japanese until 1971, when it first asserted sovereignty over them. Yet the weakness of the claim is not the problem. Many countries pursue weak territorial claims. </w:t>
      </w:r>
      <w:r w:rsidRPr="004A696E">
        <w:rPr>
          <w:rStyle w:val="StyleUnderline"/>
        </w:rPr>
        <w:t xml:space="preserve">The problem is China's tactics. Beijing is using forceful tactics to try to take the </w:t>
      </w:r>
      <w:proofErr w:type="spellStart"/>
      <w:r w:rsidRPr="004A696E">
        <w:rPr>
          <w:rStyle w:val="StyleUnderline"/>
        </w:rPr>
        <w:t>Senkakus</w:t>
      </w:r>
      <w:proofErr w:type="spellEnd"/>
      <w:r w:rsidRPr="004A696E">
        <w:rPr>
          <w:rStyle w:val="StyleUnderline"/>
        </w:rPr>
        <w:t>, regularly sending its ships into Japanese territorial waters surrounding the islands and sometimes flying planes into Japanese airspace</w:t>
      </w:r>
      <w:r w:rsidRPr="00192886">
        <w:rPr>
          <w:sz w:val="14"/>
        </w:rPr>
        <w:t xml:space="preserve"> there. Many people ask why the Japanese should care about eight barren outcroppings. The reason is that </w:t>
      </w:r>
      <w:r w:rsidRPr="004A696E">
        <w:rPr>
          <w:rStyle w:val="StyleUnderline"/>
        </w:rPr>
        <w:t>the Chinese are acting like classic aggressors</w:t>
      </w:r>
      <w:r w:rsidRPr="00192886">
        <w:rPr>
          <w:sz w:val="14"/>
        </w:rPr>
        <w:t xml:space="preserve">. They were not satisfied with Scarborough, so they ramped up pressure on the </w:t>
      </w:r>
      <w:proofErr w:type="spellStart"/>
      <w:r w:rsidRPr="00192886">
        <w:rPr>
          <w:sz w:val="14"/>
        </w:rPr>
        <w:t>Senkakus</w:t>
      </w:r>
      <w:proofErr w:type="spellEnd"/>
      <w:r w:rsidRPr="00192886">
        <w:rPr>
          <w:sz w:val="14"/>
        </w:rPr>
        <w:t xml:space="preserve">. </w:t>
      </w:r>
      <w:r w:rsidRPr="00D61A34">
        <w:rPr>
          <w:rStyle w:val="StyleUnderline"/>
          <w:highlight w:val="cyan"/>
        </w:rPr>
        <w:t xml:space="preserve">They will not be happy with just the </w:t>
      </w:r>
      <w:proofErr w:type="spellStart"/>
      <w:r w:rsidRPr="00D61A34">
        <w:rPr>
          <w:rStyle w:val="StyleUnderline"/>
          <w:highlight w:val="cyan"/>
        </w:rPr>
        <w:t>Senkakus</w:t>
      </w:r>
      <w:proofErr w:type="spellEnd"/>
      <w:r w:rsidRPr="00D61A34">
        <w:rPr>
          <w:rStyle w:val="StyleUnderline"/>
          <w:highlight w:val="cyan"/>
        </w:rPr>
        <w:t>.</w:t>
      </w:r>
      <w:r w:rsidRPr="004A696E">
        <w:rPr>
          <w:rStyle w:val="StyleUnderline"/>
        </w:rPr>
        <w:t xml:space="preserve"> Chinese </w:t>
      </w:r>
      <w:r w:rsidRPr="00D61A34">
        <w:rPr>
          <w:rStyle w:val="StyleUnderline"/>
          <w:highlight w:val="cyan"/>
        </w:rPr>
        <w:t>policymakers</w:t>
      </w:r>
      <w:r w:rsidRPr="00192886">
        <w:rPr>
          <w:sz w:val="14"/>
        </w:rPr>
        <w:t>—and state media—</w:t>
      </w:r>
      <w:r w:rsidRPr="00D61A34">
        <w:rPr>
          <w:rStyle w:val="StyleUnderline"/>
          <w:highlight w:val="cyan"/>
        </w:rPr>
        <w:t>are</w:t>
      </w:r>
      <w:r w:rsidRPr="004A696E">
        <w:rPr>
          <w:rStyle w:val="StyleUnderline"/>
        </w:rPr>
        <w:t xml:space="preserve"> now </w:t>
      </w:r>
      <w:r w:rsidRPr="00D61A34">
        <w:rPr>
          <w:rStyle w:val="StyleUnderline"/>
          <w:highlight w:val="cyan"/>
        </w:rPr>
        <w:t>arguing that Beijing should claim Okinawa and the rest of the Ryukyu chain</w:t>
      </w:r>
      <w:r w:rsidRPr="00192886">
        <w:rPr>
          <w:sz w:val="14"/>
        </w:rPr>
        <w:t xml:space="preserve">. And recently, Beijing expanded its Air-Defense Identification Zone to include airspace over Japan's sovereign territory, a clearly hostile act and one that can lead to conflict. There has been a noticeable increase in the tempo of China's territorial incursions during the last year. This uptick has generally coincided with the elevation of Xi Jinping as China's new ruler in November 2012. Of course, we all want to understand what is going on inside Beijing's political circles and what is causing this new aggressiveness. There are two theories. First, some think Xi Jinping has quickly consolidated control and that he is really an ardent nationalist, that he is the one pushing the military to act aggressively. There is some support for this conclusion because it has been repeatedly reported that he is personally directing Beijing's hostile campaign to take the </w:t>
      </w:r>
      <w:proofErr w:type="spellStart"/>
      <w:r w:rsidRPr="00192886">
        <w:rPr>
          <w:sz w:val="14"/>
        </w:rPr>
        <w:t>Senkakus</w:t>
      </w:r>
      <w:proofErr w:type="spellEnd"/>
      <w:r w:rsidRPr="00192886">
        <w:rPr>
          <w:sz w:val="14"/>
        </w:rPr>
        <w:t xml:space="preserve">. Even some in the Xi-is-strong camp acknowledge the incompleteness of the leadership transition, however. For instance, Kenneth </w:t>
      </w:r>
      <w:proofErr w:type="spellStart"/>
      <w:r w:rsidRPr="00192886">
        <w:rPr>
          <w:sz w:val="14"/>
        </w:rPr>
        <w:t>Lieberthal</w:t>
      </w:r>
      <w:proofErr w:type="spellEnd"/>
      <w:r w:rsidRPr="00192886">
        <w:rPr>
          <w:sz w:val="14"/>
        </w:rPr>
        <w:t xml:space="preserve"> of Brookings, who is one of Xi's defenders, believes that </w:t>
      </w:r>
      <w:r w:rsidRPr="004A696E">
        <w:rPr>
          <w:rStyle w:val="StyleUnderline"/>
        </w:rPr>
        <w:t>the new leader is a domestic reformer but cannot get on the wrong side of the ugly nationalism the Party has fostered in the past</w:t>
      </w:r>
      <w:r w:rsidRPr="00192886">
        <w:rPr>
          <w:sz w:val="14"/>
        </w:rPr>
        <w:t xml:space="preserve">. </w:t>
      </w:r>
      <w:proofErr w:type="spellStart"/>
      <w:r w:rsidRPr="00192886">
        <w:rPr>
          <w:sz w:val="14"/>
        </w:rPr>
        <w:t>Lieberthal</w:t>
      </w:r>
      <w:proofErr w:type="spellEnd"/>
      <w:r w:rsidRPr="00192886">
        <w:rPr>
          <w:sz w:val="14"/>
        </w:rPr>
        <w:t xml:space="preserve"> believes Xi is allowing the military to engage in provocative behavior so that he will have the political capital to push through economic reforms at home. Second, others, including me, believe the transition has not been completed. More than </w:t>
      </w:r>
      <w:proofErr w:type="spellStart"/>
      <w:r w:rsidRPr="00192886">
        <w:rPr>
          <w:sz w:val="14"/>
        </w:rPr>
        <w:t>Lieberthal</w:t>
      </w:r>
      <w:proofErr w:type="spellEnd"/>
      <w:r w:rsidRPr="00192886">
        <w:rPr>
          <w:sz w:val="14"/>
        </w:rPr>
        <w:t xml:space="preserve">, I see a weak leader who does not control the military. People who share this view, which is a minority one, are concerned that </w:t>
      </w:r>
      <w:r w:rsidRPr="004A696E">
        <w:rPr>
          <w:rStyle w:val="StyleUnderline"/>
        </w:rPr>
        <w:t>flag officers are either making their own policies independently of China's civilian leaders, or essentially telling civilian leaders what policies they will adopt</w:t>
      </w:r>
      <w:r w:rsidRPr="00192886">
        <w:rPr>
          <w:sz w:val="14"/>
        </w:rPr>
        <w:t xml:space="preserve">. In short, I believe we should be careful speaking of "Beijing this" or "Beijing that," but should be looking instead at the factional messiness inside the Communist Party and realizing that the People's Liberation Army is now the Party's most powerful faction. Xi Jinping has, in fact, no faction of his own. People say he heads the "Princelings," but that term merely describes sons and daughters of either former leaders or high officials. These offspring have views that span the political spectrum and do not form a cohesive group. Xi became China's supreme leader because he appealed to all factions, in large part because he had no faction. He was, in short, the least unacceptable candidate. And because he still has no identifiable faction, he cannot afford to offend the generals and admirals, who, in my view have been driving the bus for some time. Some political analysts even joke that the military is now Xi Jinping's faction. In any event, </w:t>
      </w:r>
      <w:r w:rsidRPr="004A696E">
        <w:rPr>
          <w:rStyle w:val="StyleUnderline"/>
        </w:rPr>
        <w:t>China's external policies are of deep concern. It is not just that Beijing is hostile; its foreign policy now makes little sense. In the past, Beijing threw tantrums and even started wars when it wanted to punish a neighbor</w:t>
      </w:r>
      <w:r w:rsidRPr="00192886">
        <w:rPr>
          <w:sz w:val="14"/>
        </w:rPr>
        <w:t xml:space="preserve">. Chinese leaders were always smart enough to direct their anger at just one or two targets to make sure they got what they wanted. And many times they were successful. Today, </w:t>
      </w:r>
      <w:r w:rsidRPr="003A5E49">
        <w:rPr>
          <w:rStyle w:val="StyleUnderline"/>
        </w:rPr>
        <w:t>Beijing is taking on many others, all at the same time, especially countries to its south and its east and the United States</w:t>
      </w:r>
      <w:r w:rsidRPr="003A5E49">
        <w:rPr>
          <w:sz w:val="14"/>
        </w:rPr>
        <w:t xml:space="preserve">. How many adversaries does a country need? </w:t>
      </w:r>
      <w:r w:rsidRPr="003A5E49">
        <w:rPr>
          <w:rStyle w:val="StyleUnderline"/>
        </w:rPr>
        <w:t>The Party is lashing out, and that is not a good sign</w:t>
      </w:r>
      <w:r w:rsidRPr="003A5E49">
        <w:rPr>
          <w:sz w:val="14"/>
        </w:rPr>
        <w:t xml:space="preserve">. If nothing else, it betrays a lack of strategic thinking. It is not promoting worldwide revolution, as it did in the early years of the People's Republic, but </w:t>
      </w:r>
      <w:r w:rsidRPr="003A5E49">
        <w:rPr>
          <w:rStyle w:val="StyleUnderline"/>
        </w:rPr>
        <w:t>it is trying to upend the existing international order</w:t>
      </w:r>
      <w:r w:rsidRPr="003A5E49">
        <w:rPr>
          <w:sz w:val="14"/>
        </w:rPr>
        <w:t>, something that Mao also attempted. So we have to be prepared to face the fact that China is no longer a status quo power. Is China really going back to its Maoist origins? On the face of it, this sounds absurd. Almost everybody believes China has left its</w:t>
      </w:r>
      <w:r w:rsidRPr="00192886">
        <w:rPr>
          <w:sz w:val="14"/>
        </w:rPr>
        <w:t xml:space="preserve"> past forever, but that belief does not accord with the facts. The Chinese political system, thanks to Xi Jinping, is now going on a bender, with his Maoist and Marxist "mass line" campaigns, one right after the other; his prolonged attack on civil society; and his new movement promoting "ideological purification." If the dominant view is correct—that Xi Jinping is now firmly in control of China—it means that he must really believe in his extremist positions. Either way, Xi is roiling Chinese politics at the moment. For one thing, he is purging political opponents under the guise of a crackdown on corruption. One of these probes, against Zhou </w:t>
      </w:r>
      <w:proofErr w:type="spellStart"/>
      <w:r w:rsidRPr="00192886">
        <w:rPr>
          <w:sz w:val="14"/>
        </w:rPr>
        <w:t>Yongkang</w:t>
      </w:r>
      <w:proofErr w:type="spellEnd"/>
      <w:r w:rsidRPr="00192886">
        <w:rPr>
          <w:sz w:val="14"/>
        </w:rPr>
        <w:t xml:space="preserve">, breaks the most sacred rule of Chinese communist politics. To heal the Party's grievous wounds caused by Mao Zedong's decade-long Cultural Revolution, leaders in the early part of the 1980s, after the trial of the Gang of Four, decided that no member or former member of the Politburo Standing Committee could be investigated. Those at the apex of political power were immune from prosecution. The theory was that if leaders knew they would not be hunted down, as they were in the Cultural Revolution, they would be willing to withdraw gracefully after losing political struggles. In other words, Deng Xiaoping, Mao's crafty successor, reduced the incentive for political figures to fight to the end and, as a result, tear the Communist Party apart. Xi Jinping, however, is reversing the process and upping the stakes, something evident in the tribulations of Mr. Zhou, the former internal security chief, as well as the more famous Bo </w:t>
      </w:r>
      <w:proofErr w:type="spellStart"/>
      <w:r w:rsidRPr="00192886">
        <w:rPr>
          <w:sz w:val="14"/>
        </w:rPr>
        <w:t>Xilai</w:t>
      </w:r>
      <w:proofErr w:type="spellEnd"/>
      <w:r w:rsidRPr="00192886">
        <w:rPr>
          <w:sz w:val="14"/>
        </w:rPr>
        <w:t xml:space="preserve">, once China's most openly ambitious politician, who is now serving a life term after an incompetently run show trial last August. The widespread use of criminal penalties is a sign that China is returning to a period that many thought was long past. Last year, then Premier Wen </w:t>
      </w:r>
      <w:proofErr w:type="spellStart"/>
      <w:r w:rsidRPr="00192886">
        <w:rPr>
          <w:sz w:val="14"/>
        </w:rPr>
        <w:t>Jiabao</w:t>
      </w:r>
      <w:proofErr w:type="spellEnd"/>
      <w:r w:rsidRPr="00192886">
        <w:rPr>
          <w:sz w:val="14"/>
        </w:rPr>
        <w:t xml:space="preserve"> warned that China could descend into another Cultural Revolution. Observers at the time thought he was being melodramatic. He probably was not. China is on the edge, taking wrong turns at the moment. Most foreign policy establishments in Washington and other capitals are doing their best to ignore what is happening in Beijing. They have always hoped that China could become a partner for the U.S., rather than another Soviet Union or, worse, a 1930s Germany or Japan. And this leads us to the central question in Sino-U.S. ties today: How are we going to develop good relations with a China that, out of weakness or strength, is roiling the world? Almost everyone says we need to talk to the Chinese because we talked to the Soviets. Talking, the argument goes, will build good relations or, at the very least, will avoid miscommunications and misunderstandings. The argument sounds compelling. After all, who can be against good relations? Who can be in favor of miscommunication and misunderstanding? Since the early 1970s, however, the U.S. has talked to China in every conceivable format, formal and informal, bilateral and multilateral, secret and announced. Discussions have been held in Washington and Beijing and many places in between. There have been state visits, the Strategic and Economic Dialogues, and even the "shirtsleeves summit" in southern California in June. During the previous administration, the number of ongoing bilateral forums between China and the U.S. reached fifty. Today, there are about 90 of them. Yet as the interactions between American and Chinese officials have increased dramatically during the Obama administration and the last one, ties between the two nations have remained strained. Obviously something is wrong. We have talked about what is wrong in China. We also need to think about what is wrong on our side. There are three things we are getting wrong. First, we do not understand how the Chinese think. We fervently believe that if we try hard enough, the Chinese will have to respond in kind. This is a product of our reasoning that we are people, the Chinese are people, we respond to gestures of friendship, so the Chinese will respond favorably to our friendly gestures. By now we should have learned that this line of reasoning, which has a surface logic to it, is faulty because it has not in fact produced good outcomes. </w:t>
      </w:r>
      <w:r w:rsidRPr="004A696E">
        <w:rPr>
          <w:rStyle w:val="StyleUnderline"/>
        </w:rPr>
        <w:t>Chinese leaders do not distrust us because they have insufficient contact with us. They distrust us because they see themselves as the protector of an ideology threatened by free societies</w:t>
      </w:r>
      <w:r w:rsidRPr="00192886">
        <w:rPr>
          <w:sz w:val="14"/>
        </w:rPr>
        <w:t xml:space="preserve">. The mistrust is inherent in their one-party state. It can never be relieved as long as the Communist Party remains in power. As Ronald Reagan taught us, the nature of regimes matters. In short, illiberal regimes cannot maintain enlightened foreign policies, at least over the long term. So we should not be surprised that China cannot compromise or maintain good relations with its neighbors, the international community, with us. The second thing we get wrong about China is that </w:t>
      </w:r>
      <w:r w:rsidRPr="004A696E">
        <w:rPr>
          <w:rStyle w:val="StyleUnderline"/>
        </w:rPr>
        <w:t>we believe that it is safe to ignore periodic Chinese threats to incinerate our cities and wage war on us</w:t>
      </w:r>
      <w:r w:rsidRPr="00192886">
        <w:rPr>
          <w:sz w:val="14"/>
        </w:rPr>
        <w:t xml:space="preserve">, like the reports that appeared in state media in October 2013 boasting how Chinese submarines can launch missiles with nuclear warheads that can kill tens of millions of Americans. These are real threats and every time we fail to respond to them, the concept of deterrence erodes. Already, Shen </w:t>
      </w:r>
      <w:proofErr w:type="spellStart"/>
      <w:r w:rsidRPr="00192886">
        <w:rPr>
          <w:sz w:val="14"/>
        </w:rPr>
        <w:t>Dengli</w:t>
      </w:r>
      <w:proofErr w:type="spellEnd"/>
      <w:r w:rsidRPr="00192886">
        <w:rPr>
          <w:sz w:val="14"/>
        </w:rPr>
        <w:t xml:space="preserve"> of </w:t>
      </w:r>
      <w:proofErr w:type="spellStart"/>
      <w:r w:rsidRPr="00192886">
        <w:rPr>
          <w:sz w:val="14"/>
        </w:rPr>
        <w:t>Fudan</w:t>
      </w:r>
      <w:proofErr w:type="spellEnd"/>
      <w:r w:rsidRPr="00192886">
        <w:rPr>
          <w:sz w:val="14"/>
        </w:rPr>
        <w:t xml:space="preserve"> University in Shanghai tells us, in public, that we have "no guts" to stand up to China. Bad things happen when your adversary does not respect you. The third thing we get wrong about China is that we think is it inadvisable to call the Chinese out in public. In 2012, for instance, we learned that the Chinese military sold the North Koreans at least six transporter-erector-launchers—TELs—for their newest missile, the KN-08. And we said nothing to the Chinese in public. Why is that omission important? Because we are not that concerned at this moment with North Korea's longest-range launchers being used as weapons. These launchers take weeks to transport, assemble, fuel, and test. We can destroy them on the pad. We are, however, concerned about the nuclear-capable, road-mobile KN-08, which can hide and shoot. We should remember that the Pentagon last March cited the KN-08 as one of the principal reasons for going ahead with 14 additional ground-based interceptors in Alaska and California. So Beijing substantially increased North Korea's ability to wage nuclear war on us, and we acted as if it did not matter. Personally speaking, not offending the Chinese is low on my list of priorities. And our bashfulness has other consequences. The Chinese, with justification, complain that we are not being transparent with them about the "pivot." We keep on saying that the pivot has nothing to do with them, yet we are rotating B-52s through Australia and B-52s and B-2s through Guam and the Chinese have to be asking what that is all about. We need to be able to say, in public and in clear tones, that the pivot is all about them, that the pivot is about ensuring peace and stability in the region and they are the ones threatening it. If we cannot say those things clearly, the Chinese will think we are afraid of them. If they think we are afraid of them, they will act accordingly. I repeat: bad things happen when your adversary does not respect you. Let me put all that we have just talked about into context. </w:t>
      </w:r>
      <w:r w:rsidRPr="004A696E">
        <w:rPr>
          <w:rStyle w:val="StyleUnderline"/>
        </w:rPr>
        <w:t>Chinese leaders, it is true, have not launched a large-scale invasion since 1979. Instead, they employ salami-slicing tactics, to grab territory in increments, so that they do not invite retaliation</w:t>
      </w:r>
      <w:r w:rsidRPr="00192886">
        <w:rPr>
          <w:sz w:val="14"/>
        </w:rPr>
        <w:t xml:space="preserve">. For instance, they successfully salami-sliced Scarborough Shoal. The Chinese were not the first to use this clever stratagem. We actually know where they learned this because the Chinese were the victims of these same tactics. </w:t>
      </w:r>
      <w:r w:rsidRPr="00D61A34">
        <w:rPr>
          <w:rStyle w:val="StyleUnderline"/>
          <w:highlight w:val="cyan"/>
        </w:rPr>
        <w:t>The hardline Japanese military in the 1930s kept grabbing chunks of northeastern China</w:t>
      </w:r>
      <w:r w:rsidRPr="00192886">
        <w:rPr>
          <w:sz w:val="14"/>
        </w:rPr>
        <w:t xml:space="preserve">. The Chinese then were continually pushed back and humiliated. In the second half of 1937, there was a feeling in Chinese circles that, although Nationalist forces were no match for Japan's, Chiang Kai-shek had no choice but to fight back. Chiang ultimately made his stand after Japanese soldiers fired on his troops in July of that year in a minor—and undoubtedly accidental—scrap at the Marco Polo Bridge, a few miles southwest of what is now the Chinese capital. This is, of course, a lesson for us today. </w:t>
      </w:r>
      <w:r w:rsidRPr="00D61A34">
        <w:rPr>
          <w:rStyle w:val="StyleUnderline"/>
          <w:highlight w:val="cyan"/>
        </w:rPr>
        <w:t>The parallels between then and now are striking</w:t>
      </w:r>
      <w:r w:rsidRPr="00D61A34">
        <w:rPr>
          <w:sz w:val="14"/>
          <w:highlight w:val="cyan"/>
        </w:rPr>
        <w:t>.</w:t>
      </w:r>
      <w:r w:rsidRPr="00192886">
        <w:rPr>
          <w:sz w:val="14"/>
        </w:rPr>
        <w:t xml:space="preserve"> </w:t>
      </w:r>
      <w:r w:rsidRPr="004A696E">
        <w:rPr>
          <w:rStyle w:val="StyleUnderline"/>
        </w:rPr>
        <w:t xml:space="preserve">Then, the Japanese military, like the Chinese military today, was emboldened by success and was ultra-nationalist. </w:t>
      </w:r>
      <w:r w:rsidRPr="00192886">
        <w:rPr>
          <w:sz w:val="14"/>
        </w:rPr>
        <w:t xml:space="preserve">Then, like now, civilians controlled Asia's biggest army only loosely. Then, the media publicized the idea that Japan was being surrounded by hostile powers that wished to prevent its rise. That is exactly what the Communist Party says today about China. Instead of ignoring Beijing's current salami tactics, as Washington does, we should be alive to the fact that countries on China's periphery, pushed to the limit by Beijing's unrelenting belligerence, could very well be forced into the same decision that Chiang Kai-shek made in 1937, to resist aggression with force of arms. </w:t>
      </w:r>
      <w:r w:rsidRPr="004A696E">
        <w:rPr>
          <w:rStyle w:val="StyleUnderline"/>
        </w:rPr>
        <w:t xml:space="preserve">Let us all remember, </w:t>
      </w:r>
      <w:r w:rsidRPr="00D61A34">
        <w:rPr>
          <w:rStyle w:val="StyleUnderline"/>
          <w:highlight w:val="cyan"/>
        </w:rPr>
        <w:t>World War II started</w:t>
      </w:r>
      <w:r w:rsidRPr="004A696E">
        <w:rPr>
          <w:rStyle w:val="StyleUnderline"/>
        </w:rPr>
        <w:t xml:space="preserve"> not on the plains of Europe in 1939 but </w:t>
      </w:r>
      <w:r w:rsidRPr="00D61A34">
        <w:rPr>
          <w:rStyle w:val="StyleUnderline"/>
          <w:highlight w:val="cyan"/>
        </w:rPr>
        <w:t>near Beijing</w:t>
      </w:r>
      <w:r w:rsidRPr="004A696E">
        <w:rPr>
          <w:rStyle w:val="StyleUnderline"/>
        </w:rPr>
        <w:t xml:space="preserve"> two years before</w:t>
      </w:r>
      <w:r w:rsidRPr="00192886">
        <w:rPr>
          <w:sz w:val="14"/>
        </w:rPr>
        <w:t xml:space="preserve">. </w:t>
      </w:r>
      <w:r w:rsidRPr="00D61A34">
        <w:rPr>
          <w:rStyle w:val="StyleUnderline"/>
          <w:highlight w:val="cyan"/>
        </w:rPr>
        <w:t xml:space="preserve">We live in an era defined by the absence of major war, </w:t>
      </w:r>
      <w:r w:rsidRPr="003A5E49">
        <w:rPr>
          <w:rStyle w:val="Emphasis"/>
          <w:highlight w:val="cyan"/>
        </w:rPr>
        <w:t>but this peace may not last</w:t>
      </w:r>
      <w:r w:rsidRPr="004A696E">
        <w:rPr>
          <w:rStyle w:val="StyleUnderline"/>
        </w:rPr>
        <w:t xml:space="preserve">. At this moment, we do not know whether </w:t>
      </w:r>
      <w:r w:rsidRPr="00D61A34">
        <w:rPr>
          <w:rStyle w:val="StyleUnderline"/>
          <w:highlight w:val="cyan"/>
        </w:rPr>
        <w:t xml:space="preserve">a Chinese </w:t>
      </w:r>
      <w:r w:rsidRPr="003A5E49">
        <w:rPr>
          <w:rStyle w:val="Emphasis"/>
          <w:highlight w:val="cyan"/>
        </w:rPr>
        <w:t>political system in turmoil</w:t>
      </w:r>
      <w:r w:rsidRPr="00D61A34">
        <w:rPr>
          <w:rStyle w:val="StyleUnderline"/>
          <w:highlight w:val="cyan"/>
        </w:rPr>
        <w:t xml:space="preserve"> will drive the</w:t>
      </w:r>
      <w:r w:rsidRPr="004A696E">
        <w:rPr>
          <w:rStyle w:val="StyleUnderline"/>
        </w:rPr>
        <w:t xml:space="preserve"> </w:t>
      </w:r>
      <w:r w:rsidRPr="00D61A34">
        <w:rPr>
          <w:rStyle w:val="StyleUnderline"/>
          <w:highlight w:val="cyan"/>
        </w:rPr>
        <w:t>country to be</w:t>
      </w:r>
      <w:r w:rsidRPr="004A696E">
        <w:rPr>
          <w:rStyle w:val="StyleUnderline"/>
        </w:rPr>
        <w:t xml:space="preserve">come </w:t>
      </w:r>
      <w:r w:rsidRPr="003A5E49">
        <w:rPr>
          <w:rStyle w:val="Emphasis"/>
          <w:highlight w:val="cyan"/>
        </w:rPr>
        <w:t>the aggressor of the 21st century</w:t>
      </w:r>
      <w:r w:rsidRPr="004A696E">
        <w:rPr>
          <w:rStyle w:val="StyleUnderline"/>
        </w:rPr>
        <w:t>, but we should be prepared</w:t>
      </w:r>
      <w:r w:rsidRPr="00192886">
        <w:rPr>
          <w:sz w:val="14"/>
        </w:rPr>
        <w:t>.</w:t>
      </w:r>
    </w:p>
    <w:p w14:paraId="44E83E3F" w14:textId="77777777" w:rsidR="00045041" w:rsidRPr="00E2752C" w:rsidRDefault="00045041" w:rsidP="00045041">
      <w:pPr>
        <w:rPr>
          <w:sz w:val="14"/>
        </w:rPr>
      </w:pPr>
    </w:p>
    <w:p w14:paraId="1CA8E2DC" w14:textId="77777777" w:rsidR="00045041" w:rsidRPr="006A4EC4" w:rsidRDefault="00045041" w:rsidP="00045041">
      <w:pPr>
        <w:pStyle w:val="Heading4"/>
        <w:rPr>
          <w:u w:val="single"/>
        </w:rPr>
      </w:pPr>
      <w:r>
        <w:t xml:space="preserve">Shoring up support over nationalistic policies and </w:t>
      </w:r>
      <w:r w:rsidRPr="006A4EC4">
        <w:rPr>
          <w:u w:val="single"/>
        </w:rPr>
        <w:t>preventing dissidence</w:t>
      </w:r>
      <w:r>
        <w:t xml:space="preserve"> maintains stability – increasing challenges </w:t>
      </w:r>
      <w:r w:rsidRPr="006A4EC4">
        <w:rPr>
          <w:u w:val="single"/>
        </w:rPr>
        <w:t>undermines that</w:t>
      </w:r>
      <w:r>
        <w:t xml:space="preserve"> and even if it doesn’t it’s </w:t>
      </w:r>
      <w:r w:rsidRPr="006A4EC4">
        <w:rPr>
          <w:u w:val="single"/>
        </w:rPr>
        <w:t xml:space="preserve">perceived to by Xi which triggers </w:t>
      </w:r>
      <w:r>
        <w:rPr>
          <w:u w:val="single"/>
        </w:rPr>
        <w:t xml:space="preserve">a </w:t>
      </w:r>
      <w:proofErr w:type="spellStart"/>
      <w:r>
        <w:rPr>
          <w:u w:val="single"/>
        </w:rPr>
        <w:t>lashout</w:t>
      </w:r>
      <w:proofErr w:type="spellEnd"/>
      <w:r>
        <w:rPr>
          <w:u w:val="single"/>
        </w:rPr>
        <w:t xml:space="preserve"> against Japan</w:t>
      </w:r>
      <w:r w:rsidRPr="006A4EC4">
        <w:rPr>
          <w:u w:val="single"/>
        </w:rPr>
        <w:t xml:space="preserve">. </w:t>
      </w:r>
    </w:p>
    <w:p w14:paraId="1613E1F3" w14:textId="77777777" w:rsidR="00045041" w:rsidRPr="007902CF" w:rsidRDefault="00045041" w:rsidP="00045041">
      <w:pPr>
        <w:rPr>
          <w:sz w:val="16"/>
        </w:rPr>
      </w:pPr>
      <w:proofErr w:type="spellStart"/>
      <w:r w:rsidRPr="007902CF">
        <w:rPr>
          <w:rStyle w:val="Style13ptBold"/>
        </w:rPr>
        <w:t>Hasley</w:t>
      </w:r>
      <w:proofErr w:type="spellEnd"/>
      <w:r w:rsidRPr="007902CF">
        <w:rPr>
          <w:rStyle w:val="Style13ptBold"/>
        </w:rPr>
        <w:t>, Associated Professor at University of Miami, 4/30/2015</w:t>
      </w:r>
      <w:r w:rsidRPr="007902CF">
        <w:rPr>
          <w:sz w:val="16"/>
        </w:rPr>
        <w:t xml:space="preserve"> Stephen, “DREAMING OF POLITICAL LEGITIMACY IN CONTEMPORARY CHINA” https://www.atlasnetwork.org/news/article/dreaming-of-political-legitimacy-in-contemporary-china</w:t>
      </w:r>
    </w:p>
    <w:p w14:paraId="13CFDA75" w14:textId="77777777" w:rsidR="00045041" w:rsidRDefault="00045041" w:rsidP="00045041">
      <w:pPr>
        <w:rPr>
          <w:rStyle w:val="Emphasis"/>
        </w:rPr>
      </w:pPr>
      <w:r w:rsidRPr="007902CF">
        <w:rPr>
          <w:rStyle w:val="Emphasis"/>
        </w:rPr>
        <w:t>Even if China is covered with graves, we must kill all Japanese.”</w:t>
      </w:r>
      <w:r w:rsidRPr="007902CF">
        <w:rPr>
          <w:rStyle w:val="StyleUnderline"/>
        </w:rPr>
        <w:t xml:space="preserve"> </w:t>
      </w:r>
      <w:r w:rsidRPr="00D61A34">
        <w:rPr>
          <w:rStyle w:val="StyleUnderline"/>
          <w:highlight w:val="cyan"/>
        </w:rPr>
        <w:t>In 2012 a protester emblazoned</w:t>
      </w:r>
      <w:r w:rsidRPr="007902CF">
        <w:rPr>
          <w:rStyle w:val="StyleUnderline"/>
        </w:rPr>
        <w:t xml:space="preserve"> these words on a </w:t>
      </w:r>
      <w:r w:rsidRPr="00D61A34">
        <w:rPr>
          <w:rStyle w:val="StyleUnderline"/>
          <w:highlight w:val="cyan"/>
        </w:rPr>
        <w:t>sign contesting Tokyo’s claims to</w:t>
      </w:r>
      <w:r w:rsidRPr="007902CF">
        <w:rPr>
          <w:rStyle w:val="StyleUnderline"/>
        </w:rPr>
        <w:t xml:space="preserve"> the </w:t>
      </w:r>
      <w:r w:rsidRPr="007902CF">
        <w:rPr>
          <w:rStyle w:val="Emphasis"/>
        </w:rPr>
        <w:t xml:space="preserve">disputed </w:t>
      </w:r>
      <w:r w:rsidRPr="00D61A34">
        <w:rPr>
          <w:rStyle w:val="Emphasis"/>
          <w:highlight w:val="cyan"/>
        </w:rPr>
        <w:t>Senkaku</w:t>
      </w:r>
      <w:r w:rsidRPr="007902CF">
        <w:rPr>
          <w:rStyle w:val="Emphasis"/>
        </w:rPr>
        <w:t xml:space="preserve"> or </w:t>
      </w:r>
      <w:proofErr w:type="spellStart"/>
      <w:r w:rsidRPr="007902CF">
        <w:rPr>
          <w:rStyle w:val="Emphasis"/>
        </w:rPr>
        <w:t>Diaoyutai</w:t>
      </w:r>
      <w:proofErr w:type="spellEnd"/>
      <w:r w:rsidRPr="007902CF">
        <w:rPr>
          <w:rStyle w:val="Emphasis"/>
        </w:rPr>
        <w:t xml:space="preserve"> </w:t>
      </w:r>
      <w:r w:rsidRPr="00D61A34">
        <w:rPr>
          <w:rStyle w:val="Emphasis"/>
          <w:highlight w:val="cyan"/>
        </w:rPr>
        <w:t>islands</w:t>
      </w:r>
      <w:r w:rsidRPr="007902CF">
        <w:rPr>
          <w:sz w:val="14"/>
        </w:rPr>
        <w:t xml:space="preserve"> in the East China Sea. </w:t>
      </w:r>
      <w:r w:rsidRPr="00D61A34">
        <w:rPr>
          <w:rStyle w:val="StyleUnderline"/>
          <w:highlight w:val="cyan"/>
        </w:rPr>
        <w:t xml:space="preserve">Angry demonstrations </w:t>
      </w:r>
      <w:r w:rsidRPr="00D61A34">
        <w:rPr>
          <w:rStyle w:val="Emphasis"/>
          <w:highlight w:val="cyan"/>
        </w:rPr>
        <w:t>roiled</w:t>
      </w:r>
      <w:r w:rsidRPr="007902CF">
        <w:rPr>
          <w:rStyle w:val="Emphasis"/>
        </w:rPr>
        <w:t xml:space="preserve"> a number of major </w:t>
      </w:r>
      <w:r w:rsidRPr="00D61A34">
        <w:rPr>
          <w:rStyle w:val="Emphasis"/>
          <w:highlight w:val="cyan"/>
        </w:rPr>
        <w:t>Chinese cities</w:t>
      </w:r>
      <w:r w:rsidRPr="007902CF">
        <w:rPr>
          <w:sz w:val="14"/>
        </w:rPr>
        <w:t xml:space="preserve"> in the months that followed. Mobs destroyed Japanese businesses and restaurants, burned Japanese cars, and attempted to bar Japanese patients from receiving treatment at local hospitals. </w:t>
      </w:r>
      <w:r w:rsidRPr="007902CF">
        <w:rPr>
          <w:rStyle w:val="StyleUnderline"/>
        </w:rPr>
        <w:t>The</w:t>
      </w:r>
      <w:r w:rsidRPr="007902CF">
        <w:rPr>
          <w:sz w:val="14"/>
        </w:rPr>
        <w:t xml:space="preserve"> Chinese Communist Party (</w:t>
      </w:r>
      <w:r w:rsidRPr="00D61A34">
        <w:rPr>
          <w:rStyle w:val="StyleUnderline"/>
          <w:highlight w:val="cyan"/>
        </w:rPr>
        <w:t>CCP) fostered this</w:t>
      </w:r>
      <w:r w:rsidRPr="007902CF">
        <w:rPr>
          <w:rStyle w:val="StyleUnderline"/>
        </w:rPr>
        <w:t xml:space="preserve"> nationalist </w:t>
      </w:r>
      <w:r w:rsidRPr="00D61A34">
        <w:rPr>
          <w:rStyle w:val="StyleUnderline"/>
          <w:highlight w:val="cyan"/>
        </w:rPr>
        <w:t xml:space="preserve">agitation not </w:t>
      </w:r>
      <w:r w:rsidRPr="00D61A34">
        <w:rPr>
          <w:rStyle w:val="Emphasis"/>
          <w:highlight w:val="cyan"/>
        </w:rPr>
        <w:t>only to strengthen its diplomatic position</w:t>
      </w:r>
      <w:r w:rsidRPr="00D61A34">
        <w:rPr>
          <w:sz w:val="14"/>
          <w:highlight w:val="cyan"/>
        </w:rPr>
        <w:t xml:space="preserve">, </w:t>
      </w:r>
      <w:r w:rsidRPr="00D61A34">
        <w:rPr>
          <w:rStyle w:val="StyleUnderline"/>
          <w:highlight w:val="cyan"/>
        </w:rPr>
        <w:t>but</w:t>
      </w:r>
      <w:r w:rsidRPr="007902CF">
        <w:rPr>
          <w:sz w:val="14"/>
        </w:rPr>
        <w:t xml:space="preserve"> also </w:t>
      </w:r>
      <w:r w:rsidRPr="007902CF">
        <w:rPr>
          <w:rStyle w:val="StyleUnderline"/>
        </w:rPr>
        <w:t xml:space="preserve">to </w:t>
      </w:r>
      <w:r w:rsidRPr="00D61A34">
        <w:rPr>
          <w:rStyle w:val="Emphasis"/>
          <w:highlight w:val="cyan"/>
        </w:rPr>
        <w:t>promote domestic cohesion</w:t>
      </w:r>
      <w:r w:rsidRPr="007902CF">
        <w:rPr>
          <w:sz w:val="14"/>
        </w:rPr>
        <w:t xml:space="preserve"> during a sensitive political moment. </w:t>
      </w:r>
      <w:r w:rsidRPr="00D61A34">
        <w:rPr>
          <w:rStyle w:val="StyleUnderline"/>
          <w:highlight w:val="cyan"/>
        </w:rPr>
        <w:t>In</w:t>
      </w:r>
      <w:r w:rsidRPr="007902CF">
        <w:rPr>
          <w:rStyle w:val="StyleUnderline"/>
        </w:rPr>
        <w:t xml:space="preserve"> the fall of 2012</w:t>
      </w:r>
      <w:r w:rsidRPr="00D61A34">
        <w:rPr>
          <w:rStyle w:val="StyleUnderline"/>
          <w:highlight w:val="cyan"/>
        </w:rPr>
        <w:t>, the CCP transferred</w:t>
      </w:r>
      <w:r w:rsidRPr="007902CF">
        <w:rPr>
          <w:rStyle w:val="StyleUnderline"/>
        </w:rPr>
        <w:t xml:space="preserve"> </w:t>
      </w:r>
      <w:r w:rsidRPr="00D61A34">
        <w:rPr>
          <w:rStyle w:val="StyleUnderline"/>
          <w:highlight w:val="cyan"/>
        </w:rPr>
        <w:t>power to</w:t>
      </w:r>
      <w:r w:rsidRPr="007902CF">
        <w:rPr>
          <w:rStyle w:val="StyleUnderline"/>
        </w:rPr>
        <w:t xml:space="preserve"> a new generation of officials led by </w:t>
      </w:r>
      <w:r w:rsidRPr="00D61A34">
        <w:rPr>
          <w:rStyle w:val="StyleUnderline"/>
          <w:highlight w:val="cyan"/>
        </w:rPr>
        <w:t>Xi</w:t>
      </w:r>
      <w:r w:rsidRPr="007902CF">
        <w:rPr>
          <w:sz w:val="14"/>
        </w:rPr>
        <w:t xml:space="preserve"> Jinping, </w:t>
      </w:r>
      <w:r w:rsidRPr="00D61A34">
        <w:rPr>
          <w:rStyle w:val="StyleUnderline"/>
          <w:highlight w:val="cyan"/>
        </w:rPr>
        <w:t>and</w:t>
      </w:r>
      <w:r w:rsidRPr="00D61A34">
        <w:rPr>
          <w:sz w:val="14"/>
          <w:highlight w:val="cyan"/>
        </w:rPr>
        <w:t xml:space="preserve"> </w:t>
      </w:r>
      <w:r w:rsidRPr="005C441B">
        <w:rPr>
          <w:rStyle w:val="StyleUnderline"/>
        </w:rPr>
        <w:t>the</w:t>
      </w:r>
      <w:r w:rsidRPr="007902CF">
        <w:rPr>
          <w:sz w:val="14"/>
        </w:rPr>
        <w:t xml:space="preserve"> party </w:t>
      </w:r>
      <w:r w:rsidRPr="00D61A34">
        <w:rPr>
          <w:rStyle w:val="StyleUnderline"/>
          <w:highlight w:val="cyan"/>
        </w:rPr>
        <w:t>expended</w:t>
      </w:r>
      <w:r w:rsidRPr="007902CF">
        <w:rPr>
          <w:rStyle w:val="StyleUnderline"/>
        </w:rPr>
        <w:t xml:space="preserve"> considerable </w:t>
      </w:r>
      <w:r w:rsidRPr="00D61A34">
        <w:rPr>
          <w:rStyle w:val="StyleUnderline"/>
          <w:highlight w:val="cyan"/>
        </w:rPr>
        <w:t>effort</w:t>
      </w:r>
      <w:r w:rsidRPr="00D61A34">
        <w:rPr>
          <w:sz w:val="14"/>
          <w:highlight w:val="cyan"/>
        </w:rPr>
        <w:t xml:space="preserve"> </w:t>
      </w:r>
      <w:r w:rsidRPr="00D61A34">
        <w:rPr>
          <w:rStyle w:val="Emphasis"/>
          <w:highlight w:val="cyan"/>
        </w:rPr>
        <w:t>to distract public attention</w:t>
      </w:r>
      <w:r w:rsidRPr="007902CF">
        <w:rPr>
          <w:rStyle w:val="Emphasis"/>
        </w:rPr>
        <w:t xml:space="preserve"> from this secretive process.</w:t>
      </w:r>
      <w:r w:rsidRPr="007902CF">
        <w:rPr>
          <w:sz w:val="14"/>
        </w:rPr>
        <w:t xml:space="preserve"> Beijing’s relations with Tokyo have remained tense since that time, and Japan’s direct investment in China has fallen by a significant degree. </w:t>
      </w:r>
      <w:r w:rsidRPr="00D61A34">
        <w:rPr>
          <w:rStyle w:val="StyleUnderline"/>
          <w:highlight w:val="cyan"/>
        </w:rPr>
        <w:t>The Senkaku protests illustrate the pernicious impact of</w:t>
      </w:r>
      <w:r w:rsidRPr="007902CF">
        <w:rPr>
          <w:rStyle w:val="StyleUnderline"/>
        </w:rPr>
        <w:t xml:space="preserve"> </w:t>
      </w:r>
      <w:r w:rsidRPr="00D61A34">
        <w:rPr>
          <w:rStyle w:val="StyleUnderline"/>
          <w:highlight w:val="cyan"/>
        </w:rPr>
        <w:t xml:space="preserve">militant Chinese </w:t>
      </w:r>
      <w:r w:rsidRPr="00D61A34">
        <w:rPr>
          <w:rStyle w:val="Emphasis"/>
          <w:highlight w:val="cyan"/>
        </w:rPr>
        <w:t>nationalism</w:t>
      </w:r>
      <w:r w:rsidRPr="007902CF">
        <w:rPr>
          <w:rStyle w:val="Emphasis"/>
        </w:rPr>
        <w:t xml:space="preserve"> on foreign policy, political culture, and capital flows</w:t>
      </w:r>
      <w:r w:rsidRPr="007902CF">
        <w:rPr>
          <w:sz w:val="14"/>
        </w:rPr>
        <w:t xml:space="preserve"> — particularly </w:t>
      </w:r>
      <w:r w:rsidRPr="007902CF">
        <w:rPr>
          <w:rStyle w:val="StyleUnderline"/>
        </w:rPr>
        <w:t>when embedded within an authoritarian framework</w:t>
      </w:r>
      <w:r w:rsidRPr="007902CF">
        <w:rPr>
          <w:sz w:val="14"/>
        </w:rPr>
        <w:t xml:space="preserve">. Given these harmful repercussions, why does the government continue to manipulate the patriotic sentiments of its citizens? </w:t>
      </w:r>
      <w:r w:rsidRPr="007902CF">
        <w:rPr>
          <w:rStyle w:val="StyleUnderline"/>
        </w:rPr>
        <w:t>After the death of Mao</w:t>
      </w:r>
      <w:r w:rsidRPr="007902CF">
        <w:rPr>
          <w:sz w:val="14"/>
        </w:rPr>
        <w:t xml:space="preserve"> Zedong in 1976, </w:t>
      </w:r>
      <w:r w:rsidRPr="007902CF">
        <w:rPr>
          <w:rStyle w:val="StyleUnderline"/>
        </w:rPr>
        <w:t>the CCP came to rely on popular nationalism and economic</w:t>
      </w:r>
      <w:r w:rsidRPr="007902CF">
        <w:rPr>
          <w:sz w:val="14"/>
        </w:rPr>
        <w:t xml:space="preserve"> </w:t>
      </w:r>
      <w:r w:rsidRPr="007902CF">
        <w:rPr>
          <w:rStyle w:val="StyleUnderline"/>
        </w:rPr>
        <w:t xml:space="preserve">prosperity </w:t>
      </w:r>
      <w:r w:rsidRPr="007902CF">
        <w:rPr>
          <w:rStyle w:val="Emphasis"/>
        </w:rPr>
        <w:t>to legitimize its power</w:t>
      </w:r>
      <w:r w:rsidRPr="007902CF">
        <w:rPr>
          <w:sz w:val="14"/>
        </w:rPr>
        <w:t xml:space="preserve">. As growth rates have slowed during the past two years, officials have increasingly appealed to the public’s pride in China’s rich historical and cultural traditions. </w:t>
      </w:r>
      <w:r w:rsidRPr="00D61A34">
        <w:rPr>
          <w:rStyle w:val="StyleUnderline"/>
          <w:highlight w:val="cyan"/>
        </w:rPr>
        <w:t>Xi</w:t>
      </w:r>
      <w:r w:rsidRPr="007902CF">
        <w:rPr>
          <w:sz w:val="14"/>
        </w:rPr>
        <w:t xml:space="preserve"> Jinping has </w:t>
      </w:r>
      <w:r w:rsidRPr="007902CF">
        <w:rPr>
          <w:rStyle w:val="StyleUnderline"/>
        </w:rPr>
        <w:t>articulated the vision of a China Dream that will lead to a “great national revival</w:t>
      </w:r>
      <w:r w:rsidRPr="007902CF">
        <w:rPr>
          <w:sz w:val="14"/>
        </w:rPr>
        <w:t xml:space="preserve">” and a “moderately wealthy society” by the year 2020. </w:t>
      </w:r>
      <w:r w:rsidRPr="007902CF">
        <w:rPr>
          <w:rStyle w:val="StyleUnderline"/>
        </w:rPr>
        <w:t xml:space="preserve">Yet he </w:t>
      </w:r>
      <w:r w:rsidRPr="007902CF">
        <w:rPr>
          <w:sz w:val="14"/>
        </w:rPr>
        <w:t xml:space="preserve">has more often </w:t>
      </w:r>
      <w:r w:rsidRPr="00D61A34">
        <w:rPr>
          <w:rStyle w:val="Emphasis"/>
          <w:highlight w:val="cyan"/>
        </w:rPr>
        <w:t>linked nationalism to a collective sense of grievance</w:t>
      </w:r>
      <w:r w:rsidRPr="007902CF">
        <w:rPr>
          <w:sz w:val="14"/>
        </w:rPr>
        <w:t xml:space="preserve">, </w:t>
      </w:r>
      <w:r w:rsidRPr="007902CF">
        <w:rPr>
          <w:rStyle w:val="StyleUnderline"/>
        </w:rPr>
        <w:t>recounting the depredations of imperial powers</w:t>
      </w:r>
      <w:r w:rsidRPr="007902CF">
        <w:rPr>
          <w:sz w:val="14"/>
        </w:rPr>
        <w:t xml:space="preserve"> such as the United States and Japan during a “century of humiliation” from 1842 to 1949. In Xi’s view, these foreign adversaries “subjected the Chinese nation to untold miseries and sacrifices rarely seen in the world’s history.” </w:t>
      </w:r>
      <w:r w:rsidRPr="007902CF">
        <w:rPr>
          <w:rStyle w:val="StyleUnderline"/>
        </w:rPr>
        <w:t xml:space="preserve">The CCP presents itself as the avenger of </w:t>
      </w:r>
      <w:r w:rsidRPr="007902CF">
        <w:rPr>
          <w:rStyle w:val="Emphasis"/>
        </w:rPr>
        <w:t>past victimization</w:t>
      </w:r>
      <w:r w:rsidRPr="007902CF">
        <w:rPr>
          <w:sz w:val="14"/>
        </w:rPr>
        <w:t xml:space="preserve">, a claim repeated by the media, the educational system, official histories, and the government bureaucracy. </w:t>
      </w:r>
      <w:r w:rsidRPr="007902CF">
        <w:rPr>
          <w:rStyle w:val="StyleUnderline"/>
        </w:rPr>
        <w:t xml:space="preserve">The </w:t>
      </w:r>
      <w:r w:rsidRPr="00D61A34">
        <w:rPr>
          <w:rStyle w:val="StyleUnderline"/>
          <w:highlight w:val="cyan"/>
        </w:rPr>
        <w:t xml:space="preserve">volatility of Chinese nationalism arises from this </w:t>
      </w:r>
      <w:r w:rsidRPr="00D61A34">
        <w:rPr>
          <w:rStyle w:val="Emphasis"/>
          <w:highlight w:val="cyan"/>
        </w:rPr>
        <w:t>unstable combination of cultural narcissism</w:t>
      </w:r>
      <w:r w:rsidRPr="00D61A34">
        <w:rPr>
          <w:sz w:val="14"/>
          <w:highlight w:val="cyan"/>
        </w:rPr>
        <w:t xml:space="preserve"> </w:t>
      </w:r>
      <w:r w:rsidRPr="00D61A34">
        <w:rPr>
          <w:rStyle w:val="StyleUnderline"/>
          <w:highlight w:val="cyan"/>
        </w:rPr>
        <w:t>and</w:t>
      </w:r>
      <w:r w:rsidRPr="00D61A34">
        <w:rPr>
          <w:sz w:val="14"/>
          <w:highlight w:val="cyan"/>
        </w:rPr>
        <w:t xml:space="preserve"> </w:t>
      </w:r>
      <w:r w:rsidRPr="00D61A34">
        <w:rPr>
          <w:rStyle w:val="Emphasis"/>
          <w:highlight w:val="cyan"/>
        </w:rPr>
        <w:t>an insecurity</w:t>
      </w:r>
      <w:r w:rsidRPr="007902CF">
        <w:rPr>
          <w:sz w:val="14"/>
        </w:rPr>
        <w:t xml:space="preserve"> </w:t>
      </w:r>
      <w:r w:rsidRPr="007902CF">
        <w:rPr>
          <w:rStyle w:val="StyleUnderline"/>
        </w:rPr>
        <w:t xml:space="preserve">born of the country’s modern historical traumas. </w:t>
      </w:r>
      <w:r w:rsidRPr="00D61A34">
        <w:rPr>
          <w:rStyle w:val="StyleUnderline"/>
          <w:highlight w:val="cyan"/>
        </w:rPr>
        <w:t xml:space="preserve">Xi seeks to place this elemental force </w:t>
      </w:r>
      <w:r w:rsidRPr="00D61A34">
        <w:rPr>
          <w:rStyle w:val="Emphasis"/>
          <w:highlight w:val="cyan"/>
        </w:rPr>
        <w:t>in the service of the party,</w:t>
      </w:r>
      <w:r w:rsidRPr="007902CF">
        <w:rPr>
          <w:sz w:val="14"/>
        </w:rPr>
        <w:t xml:space="preserve"> but like the sorcerer’s apprentice in Goethe’s poem, in the end he may cry, “Help me, help, eternal powers! ... Spirits that I have cited my commands ignore.” </w:t>
      </w:r>
      <w:r w:rsidRPr="007902CF">
        <w:rPr>
          <w:rStyle w:val="StyleUnderline"/>
        </w:rPr>
        <w:t>In the past, state-sanctioned demonstrations like those in 2012 evolved into a critique of the CCP before frightened officials restored order</w:t>
      </w:r>
      <w:r w:rsidRPr="007902CF">
        <w:rPr>
          <w:sz w:val="14"/>
        </w:rPr>
        <w:t xml:space="preserve">. </w:t>
      </w:r>
      <w:r w:rsidRPr="00D61A34">
        <w:rPr>
          <w:rStyle w:val="Emphasis"/>
          <w:highlight w:val="cyan"/>
        </w:rPr>
        <w:t>Nationalistic protests can pose a danger to the government</w:t>
      </w:r>
      <w:r w:rsidRPr="007902CF">
        <w:rPr>
          <w:sz w:val="14"/>
        </w:rPr>
        <w:t xml:space="preserve"> because they offer one of the few legal means of expressing collective popular discontent. </w:t>
      </w:r>
      <w:r w:rsidRPr="007902CF">
        <w:rPr>
          <w:rStyle w:val="StyleUnderline"/>
        </w:rPr>
        <w:t xml:space="preserve">Yet this disaffection can metastasize into </w:t>
      </w:r>
      <w:r w:rsidRPr="007902CF">
        <w:rPr>
          <w:rStyle w:val="Emphasis"/>
        </w:rPr>
        <w:t>political dissent almost overnight</w:t>
      </w:r>
      <w:r w:rsidRPr="007902CF">
        <w:rPr>
          <w:sz w:val="14"/>
        </w:rPr>
        <w:t xml:space="preserve">. Are there alternatives to using nationalism to build support for the Chinese government? China’s last imperial dynasty, the Qing (1644–1911), developed a form of multiethnic statecraft that reflected the heterogeneous character of their vast territories. The ruling Manchu elite remained a small minority of the population, relying not only on coercion but cultural patronage and power-sharing arrangements to maintain control. They supported classical learning and scholarship, adopted the rhetoric and rituals of Confucian monarchy, and reinstated the civil service examinations to win the loyalties of their hundreds of millions of Han Chinese subjects. In contrast, the Manchu awarded powerful Mongols with positions in the military, encouraged the practice of Tibetan Buddhism, and presented themselves as the political legatees of the khanates of Central Asia. Official documents circulated in Manchu, Mongol, and Chinese-language versions, and the dynasty established a separate set of institutions known as the Court of Colonial Affairs to govern its tens of millions of Inner Asian subjects. Yet the Manchu dispensed cultural and political patronage on a selective basis, dislodging, assimilating, or killing ethnic minorities that contributed little to their own hold on power. In short, the Qing dynasty ruled its sprawling multiethnic empire through a type of cosmopolitan authoritarianism. Could Xi Jinping broaden the CCP’s base of support in contemporary China through a liberal iteration of this earlier multiculturalism? In theory, such an approach holds the promise of a more just and equitable society, but both elements of this formula threaten the party’s existence. </w:t>
      </w:r>
      <w:r w:rsidRPr="00D61A34">
        <w:rPr>
          <w:rStyle w:val="StyleUnderline"/>
          <w:highlight w:val="cyan"/>
        </w:rPr>
        <w:t>The government fears that restive groups</w:t>
      </w:r>
      <w:r w:rsidRPr="007902CF">
        <w:rPr>
          <w:sz w:val="14"/>
        </w:rPr>
        <w:t xml:space="preserve"> such as Tibetans and Uyghurs </w:t>
      </w:r>
      <w:r w:rsidRPr="00D61A34">
        <w:rPr>
          <w:rStyle w:val="Emphasis"/>
          <w:highlight w:val="cyan"/>
        </w:rPr>
        <w:t>would demand substantial</w:t>
      </w:r>
      <w:r w:rsidRPr="007902CF">
        <w:rPr>
          <w:rStyle w:val="Emphasis"/>
        </w:rPr>
        <w:t xml:space="preserve"> political </w:t>
      </w:r>
      <w:r w:rsidRPr="00D61A34">
        <w:rPr>
          <w:rStyle w:val="Emphasis"/>
          <w:highlight w:val="cyan"/>
        </w:rPr>
        <w:t>autonomy</w:t>
      </w:r>
      <w:r w:rsidRPr="007902CF">
        <w:rPr>
          <w:sz w:val="14"/>
        </w:rPr>
        <w:t xml:space="preserve">, if not independence, </w:t>
      </w:r>
      <w:r w:rsidRPr="00D61A34">
        <w:rPr>
          <w:rStyle w:val="StyleUnderline"/>
          <w:highlight w:val="cyan"/>
        </w:rPr>
        <w:t>endangering</w:t>
      </w:r>
      <w:r w:rsidRPr="007902CF">
        <w:rPr>
          <w:rStyle w:val="StyleUnderline"/>
        </w:rPr>
        <w:t xml:space="preserve"> the country’s territorial </w:t>
      </w:r>
      <w:r w:rsidRPr="00D61A34">
        <w:rPr>
          <w:rStyle w:val="StyleUnderline"/>
          <w:highlight w:val="cyan"/>
        </w:rPr>
        <w:t>integrity</w:t>
      </w:r>
      <w:r w:rsidRPr="007902CF">
        <w:rPr>
          <w:rStyle w:val="StyleUnderline"/>
        </w:rPr>
        <w:t>.</w:t>
      </w:r>
      <w:r w:rsidRPr="007902CF">
        <w:rPr>
          <w:sz w:val="14"/>
        </w:rPr>
        <w:t xml:space="preserve"> Instead </w:t>
      </w:r>
      <w:r w:rsidRPr="00D61A34">
        <w:rPr>
          <w:rStyle w:val="StyleUnderline"/>
          <w:highlight w:val="cyan"/>
        </w:rPr>
        <w:t xml:space="preserve">the state will </w:t>
      </w:r>
      <w:r w:rsidRPr="00D61A34">
        <w:rPr>
          <w:rStyle w:val="Emphasis"/>
          <w:highlight w:val="cyan"/>
        </w:rPr>
        <w:t>continue to rely on coercion</w:t>
      </w:r>
      <w:r w:rsidRPr="007902CF">
        <w:rPr>
          <w:sz w:val="14"/>
        </w:rPr>
        <w:t xml:space="preserve">, assimilation, and demographic engineering </w:t>
      </w:r>
      <w:r w:rsidRPr="00D61A34">
        <w:rPr>
          <w:rStyle w:val="StyleUnderline"/>
          <w:highlight w:val="cyan"/>
        </w:rPr>
        <w:t>to control</w:t>
      </w:r>
      <w:r w:rsidRPr="007902CF">
        <w:rPr>
          <w:rStyle w:val="StyleUnderline"/>
        </w:rPr>
        <w:t xml:space="preserve"> minority </w:t>
      </w:r>
      <w:r w:rsidRPr="00D61A34">
        <w:rPr>
          <w:rStyle w:val="StyleUnderline"/>
          <w:highlight w:val="cyan"/>
        </w:rPr>
        <w:t>populations</w:t>
      </w:r>
      <w:r w:rsidRPr="007902CF">
        <w:rPr>
          <w:rStyle w:val="StyleUnderline"/>
        </w:rPr>
        <w:t xml:space="preserve"> even if this exacerbates civil unrest.</w:t>
      </w:r>
      <w:r>
        <w:rPr>
          <w:rStyle w:val="StyleUnderline"/>
        </w:rPr>
        <w:t xml:space="preserve"> </w:t>
      </w:r>
      <w:r w:rsidRPr="007902CF">
        <w:rPr>
          <w:sz w:val="14"/>
        </w:rPr>
        <w:t xml:space="preserve">In addition, </w:t>
      </w:r>
      <w:r w:rsidRPr="00D61A34">
        <w:rPr>
          <w:rStyle w:val="StyleUnderline"/>
          <w:highlight w:val="cyan"/>
        </w:rPr>
        <w:t>Xi</w:t>
      </w:r>
      <w:r w:rsidRPr="007902CF">
        <w:rPr>
          <w:sz w:val="14"/>
        </w:rPr>
        <w:t xml:space="preserve"> Jinping has </w:t>
      </w:r>
      <w:r w:rsidRPr="00D61A34">
        <w:rPr>
          <w:rStyle w:val="StyleUnderline"/>
          <w:highlight w:val="cyan"/>
        </w:rPr>
        <w:t xml:space="preserve">denounced “Western </w:t>
      </w:r>
      <w:r w:rsidRPr="005C441B">
        <w:rPr>
          <w:rStyle w:val="StyleUnderline"/>
        </w:rPr>
        <w:t xml:space="preserve">constitutional </w:t>
      </w:r>
      <w:r w:rsidRPr="00D61A34">
        <w:rPr>
          <w:rStyle w:val="StyleUnderline"/>
          <w:highlight w:val="cyan"/>
        </w:rPr>
        <w:t>democracy” as an</w:t>
      </w:r>
      <w:r w:rsidRPr="007902CF">
        <w:rPr>
          <w:rStyle w:val="StyleUnderline"/>
        </w:rPr>
        <w:t xml:space="preserve"> “</w:t>
      </w:r>
      <w:r w:rsidRPr="00D61A34">
        <w:rPr>
          <w:rStyle w:val="StyleUnderline"/>
          <w:highlight w:val="cyan"/>
        </w:rPr>
        <w:t xml:space="preserve">attempt to </w:t>
      </w:r>
      <w:r w:rsidRPr="00D61A34">
        <w:rPr>
          <w:rStyle w:val="Emphasis"/>
          <w:highlight w:val="cyan"/>
        </w:rPr>
        <w:t>undermine the current leadership</w:t>
      </w:r>
      <w:r w:rsidRPr="007902CF">
        <w:rPr>
          <w:sz w:val="14"/>
        </w:rPr>
        <w:t xml:space="preserve"> and the system of governance [called] socialism with Chinese characteristics.” </w:t>
      </w:r>
      <w:r w:rsidRPr="00D61A34">
        <w:rPr>
          <w:rStyle w:val="StyleUnderline"/>
          <w:highlight w:val="cyan"/>
        </w:rPr>
        <w:t>He fears the CCP’s prospects for survival in a liberal</w:t>
      </w:r>
      <w:r w:rsidRPr="007902CF">
        <w:rPr>
          <w:rStyle w:val="StyleUnderline"/>
        </w:rPr>
        <w:t xml:space="preserve"> political </w:t>
      </w:r>
      <w:r w:rsidRPr="00D61A34">
        <w:rPr>
          <w:rStyle w:val="StyleUnderline"/>
          <w:highlight w:val="cyan"/>
        </w:rPr>
        <w:t>order and</w:t>
      </w:r>
      <w:r w:rsidRPr="00D61A34">
        <w:rPr>
          <w:sz w:val="14"/>
          <w:highlight w:val="cyan"/>
        </w:rPr>
        <w:t xml:space="preserve"> h</w:t>
      </w:r>
      <w:r w:rsidRPr="007902CF">
        <w:rPr>
          <w:sz w:val="14"/>
        </w:rPr>
        <w:t xml:space="preserve">as </w:t>
      </w:r>
      <w:r w:rsidRPr="00D61A34">
        <w:rPr>
          <w:rStyle w:val="Emphasis"/>
          <w:highlight w:val="cyan"/>
        </w:rPr>
        <w:t>rejected any effort to seek legitimacy in new forms</w:t>
      </w:r>
      <w:r w:rsidRPr="007902CF">
        <w:rPr>
          <w:rStyle w:val="Emphasis"/>
        </w:rPr>
        <w:t xml:space="preserve"> of popular sovereignty</w:t>
      </w:r>
      <w:r w:rsidRPr="007902CF">
        <w:rPr>
          <w:sz w:val="14"/>
        </w:rPr>
        <w:t>. Not all Chinese societies have followed a similar course. The Taiwanese, for example, link national identity in part to democratic values, and this shift has eliminated or at least muted expressions of cultural chauvinism. In the People’s Republic, however</w:t>
      </w:r>
      <w:r w:rsidRPr="007902CF">
        <w:rPr>
          <w:rStyle w:val="Style13ptBold"/>
        </w:rPr>
        <w:t xml:space="preserve">, </w:t>
      </w:r>
      <w:r w:rsidRPr="007902CF">
        <w:rPr>
          <w:rStyle w:val="StyleUnderline"/>
        </w:rPr>
        <w:t>a commitment to statist authoritarianism has led the CCP to foster a “nationalism of grievance,” and</w:t>
      </w:r>
      <w:r w:rsidRPr="007902CF">
        <w:rPr>
          <w:sz w:val="14"/>
        </w:rPr>
        <w:t xml:space="preserve"> it </w:t>
      </w:r>
      <w:r w:rsidRPr="007902CF">
        <w:rPr>
          <w:rStyle w:val="StyleUnderline"/>
        </w:rPr>
        <w:t>can turn neither to the multicultural models offered by Chinese history nor the liberal alternatives of its neighbor</w:t>
      </w:r>
      <w:r w:rsidRPr="007902CF">
        <w:rPr>
          <w:sz w:val="14"/>
        </w:rPr>
        <w:t xml:space="preserve">s. </w:t>
      </w:r>
      <w:r w:rsidRPr="007902CF">
        <w:rPr>
          <w:rStyle w:val="StyleUnderline"/>
        </w:rPr>
        <w:t xml:space="preserve">Even if the economy rebounds </w:t>
      </w:r>
      <w:r w:rsidRPr="007902CF">
        <w:rPr>
          <w:sz w:val="14"/>
        </w:rPr>
        <w:t xml:space="preserve">in coming years, </w:t>
      </w:r>
      <w:r w:rsidRPr="00D61A34">
        <w:rPr>
          <w:rStyle w:val="Emphasis"/>
          <w:highlight w:val="cyan"/>
        </w:rPr>
        <w:t>Chinese nationalism may become more strident, menacing, and disruptive to the Asia-Pacific region</w:t>
      </w:r>
      <w:r w:rsidRPr="007902CF">
        <w:rPr>
          <w:sz w:val="14"/>
        </w:rPr>
        <w:t xml:space="preserve">. </w:t>
      </w:r>
      <w:r w:rsidRPr="007902CF">
        <w:rPr>
          <w:rStyle w:val="StyleUnderline"/>
        </w:rPr>
        <w:t>To maintain its position</w:t>
      </w:r>
      <w:r w:rsidRPr="007902CF">
        <w:rPr>
          <w:sz w:val="14"/>
        </w:rPr>
        <w:t xml:space="preserve"> in the future, </w:t>
      </w:r>
      <w:r w:rsidRPr="00D61A34">
        <w:rPr>
          <w:rStyle w:val="StyleUnderline"/>
          <w:highlight w:val="cyan"/>
        </w:rPr>
        <w:t>the Communist Party may have to exert itself</w:t>
      </w:r>
      <w:r w:rsidRPr="007902CF">
        <w:rPr>
          <w:rStyle w:val="StyleUnderline"/>
        </w:rPr>
        <w:t xml:space="preserve"> ever </w:t>
      </w:r>
      <w:r w:rsidRPr="00D61A34">
        <w:rPr>
          <w:rStyle w:val="StyleUnderline"/>
          <w:highlight w:val="cyan"/>
        </w:rPr>
        <w:t xml:space="preserve">harder to </w:t>
      </w:r>
      <w:r w:rsidRPr="00D61A34">
        <w:rPr>
          <w:rStyle w:val="Emphasis"/>
          <w:highlight w:val="cyan"/>
        </w:rPr>
        <w:t>ensure that it remains the master of the powerful spirits it conjures.</w:t>
      </w:r>
    </w:p>
    <w:p w14:paraId="27FC704E" w14:textId="77777777" w:rsidR="00045041" w:rsidRDefault="00045041" w:rsidP="00045041">
      <w:pPr>
        <w:pStyle w:val="Heading4"/>
      </w:pPr>
      <w:r>
        <w:t xml:space="preserve">CCP leaders are in control but still concerned with stability– maintaining an </w:t>
      </w:r>
      <w:r w:rsidRPr="005C441B">
        <w:rPr>
          <w:u w:val="single"/>
        </w:rPr>
        <w:t>effective balance</w:t>
      </w:r>
      <w:r>
        <w:t xml:space="preserve"> between nationalism is </w:t>
      </w:r>
      <w:r w:rsidRPr="005C441B">
        <w:rPr>
          <w:u w:val="single"/>
        </w:rPr>
        <w:t>key to peace and prevent maritime disputes</w:t>
      </w:r>
      <w:r>
        <w:t xml:space="preserve"> from escalating. </w:t>
      </w:r>
    </w:p>
    <w:p w14:paraId="1A6D23D9" w14:textId="77777777" w:rsidR="00045041" w:rsidRPr="00D81FB2" w:rsidRDefault="00045041" w:rsidP="00045041">
      <w:pPr>
        <w:rPr>
          <w:sz w:val="16"/>
        </w:rPr>
      </w:pPr>
      <w:proofErr w:type="spellStart"/>
      <w:r w:rsidRPr="00D61A34">
        <w:rPr>
          <w:rStyle w:val="Style13ptBold"/>
          <w:highlight w:val="cyan"/>
        </w:rPr>
        <w:t>Kausikan</w:t>
      </w:r>
      <w:proofErr w:type="spellEnd"/>
      <w:r w:rsidRPr="00D81FB2">
        <w:rPr>
          <w:rStyle w:val="Style13ptBold"/>
        </w:rPr>
        <w:t xml:space="preserve">, former Permanent Secretary of the Ministry of Foreign Affairs of Singapore, </w:t>
      </w:r>
      <w:r w:rsidRPr="00D61A34">
        <w:rPr>
          <w:rStyle w:val="Style13ptBold"/>
          <w:highlight w:val="cyan"/>
        </w:rPr>
        <w:t>2015</w:t>
      </w:r>
      <w:r w:rsidRPr="00D81FB2">
        <w:rPr>
          <w:sz w:val="16"/>
        </w:rPr>
        <w:t xml:space="preserve"> </w:t>
      </w:r>
      <w:proofErr w:type="spellStart"/>
      <w:r w:rsidRPr="00D81FB2">
        <w:rPr>
          <w:sz w:val="16"/>
        </w:rPr>
        <w:t>Bilahari</w:t>
      </w:r>
      <w:proofErr w:type="spellEnd"/>
      <w:r w:rsidRPr="00D81FB2">
        <w:rPr>
          <w:sz w:val="16"/>
        </w:rPr>
        <w:t>, “A World Transforming”</w:t>
      </w:r>
      <w:r>
        <w:rPr>
          <w:sz w:val="16"/>
        </w:rPr>
        <w:t xml:space="preserve"> 2/3</w:t>
      </w:r>
      <w:r w:rsidRPr="00D81FB2">
        <w:rPr>
          <w:sz w:val="16"/>
        </w:rPr>
        <w:t xml:space="preserve"> http://www.the-american-interest.com/2015/02/03/a-world-transforming/</w:t>
      </w:r>
    </w:p>
    <w:p w14:paraId="6805088E" w14:textId="77777777" w:rsidR="00045041" w:rsidRDefault="00045041" w:rsidP="00045041">
      <w:pPr>
        <w:rPr>
          <w:rStyle w:val="Emphasis"/>
        </w:rPr>
      </w:pPr>
      <w:r w:rsidRPr="00D61A34">
        <w:rPr>
          <w:rStyle w:val="StyleUnderline"/>
          <w:highlight w:val="cyan"/>
        </w:rPr>
        <w:t>The Chinese leadership will</w:t>
      </w:r>
      <w:r w:rsidRPr="00916370">
        <w:rPr>
          <w:rStyle w:val="StyleUnderline"/>
        </w:rPr>
        <w:t xml:space="preserve"> </w:t>
      </w:r>
      <w:r w:rsidRPr="00D81FB2">
        <w:rPr>
          <w:sz w:val="12"/>
        </w:rPr>
        <w:t xml:space="preserve">also </w:t>
      </w:r>
      <w:r w:rsidRPr="00D61A34">
        <w:rPr>
          <w:rStyle w:val="StyleUnderline"/>
          <w:highlight w:val="cyan"/>
        </w:rPr>
        <w:t>need</w:t>
      </w:r>
      <w:r w:rsidRPr="00D61A34">
        <w:rPr>
          <w:sz w:val="12"/>
          <w:highlight w:val="cyan"/>
        </w:rPr>
        <w:t xml:space="preserve"> </w:t>
      </w:r>
      <w:r w:rsidRPr="00D61A34">
        <w:rPr>
          <w:rStyle w:val="Emphasis"/>
          <w:highlight w:val="cyan"/>
        </w:rPr>
        <w:t>to confront a new self-image.</w:t>
      </w:r>
      <w:r w:rsidRPr="00D81FB2">
        <w:rPr>
          <w:sz w:val="12"/>
        </w:rPr>
        <w:t xml:space="preserve"> </w:t>
      </w:r>
      <w:r w:rsidRPr="00916370">
        <w:rPr>
          <w:rStyle w:val="StyleUnderline"/>
        </w:rPr>
        <w:t xml:space="preserve">That </w:t>
      </w:r>
      <w:r w:rsidRPr="00D61A34">
        <w:rPr>
          <w:rStyle w:val="StyleUnderline"/>
          <w:highlight w:val="cyan"/>
        </w:rPr>
        <w:t>leadership is deeply</w:t>
      </w:r>
      <w:r w:rsidRPr="00D81FB2">
        <w:rPr>
          <w:sz w:val="12"/>
        </w:rPr>
        <w:t xml:space="preserve"> </w:t>
      </w:r>
      <w:r w:rsidRPr="00D61A34">
        <w:rPr>
          <w:rStyle w:val="Emphasis"/>
          <w:highlight w:val="cyan"/>
        </w:rPr>
        <w:t>concerned about maintaining internal stability</w:t>
      </w:r>
      <w:r w:rsidRPr="00D81FB2">
        <w:rPr>
          <w:sz w:val="12"/>
        </w:rPr>
        <w:t xml:space="preserve">, </w:t>
      </w:r>
      <w:r w:rsidRPr="00916370">
        <w:rPr>
          <w:rStyle w:val="StyleUnderline"/>
        </w:rPr>
        <w:t xml:space="preserve">which it equates with </w:t>
      </w:r>
      <w:r w:rsidRPr="00D61A34">
        <w:rPr>
          <w:rStyle w:val="StyleUnderline"/>
          <w:highlight w:val="cyan"/>
        </w:rPr>
        <w:t>preserving</w:t>
      </w:r>
      <w:r w:rsidRPr="00D81FB2">
        <w:rPr>
          <w:sz w:val="12"/>
        </w:rPr>
        <w:t xml:space="preserve"> Chinese Communist Party (</w:t>
      </w:r>
      <w:r w:rsidRPr="00D61A34">
        <w:rPr>
          <w:rStyle w:val="StyleUnderline"/>
          <w:highlight w:val="cyan"/>
        </w:rPr>
        <w:t>CCP</w:t>
      </w:r>
      <w:r w:rsidRPr="00D81FB2">
        <w:rPr>
          <w:sz w:val="12"/>
        </w:rPr>
        <w:t xml:space="preserve">) rule. </w:t>
      </w:r>
      <w:r w:rsidRPr="00916370">
        <w:rPr>
          <w:rStyle w:val="StyleUnderline"/>
        </w:rPr>
        <w:t>History</w:t>
      </w:r>
      <w:r w:rsidRPr="00D81FB2">
        <w:rPr>
          <w:sz w:val="12"/>
        </w:rPr>
        <w:t xml:space="preserve"> has </w:t>
      </w:r>
      <w:r w:rsidRPr="00916370">
        <w:rPr>
          <w:rStyle w:val="StyleUnderline"/>
        </w:rPr>
        <w:t xml:space="preserve">taught the </w:t>
      </w:r>
      <w:r w:rsidRPr="00D81FB2">
        <w:rPr>
          <w:sz w:val="12"/>
        </w:rPr>
        <w:t xml:space="preserve">Chinese </w:t>
      </w:r>
      <w:r w:rsidRPr="00916370">
        <w:rPr>
          <w:rStyle w:val="StyleUnderline"/>
        </w:rPr>
        <w:t>leadership to fear</w:t>
      </w:r>
      <w:r w:rsidRPr="00D81FB2">
        <w:rPr>
          <w:sz w:val="12"/>
        </w:rPr>
        <w:t xml:space="preserve"> most those historical </w:t>
      </w:r>
      <w:r w:rsidRPr="00916370">
        <w:rPr>
          <w:rStyle w:val="StyleUnderline"/>
        </w:rPr>
        <w:t xml:space="preserve">periods such as they are now experiencing, </w:t>
      </w:r>
      <w:r w:rsidRPr="00D61A34">
        <w:rPr>
          <w:rStyle w:val="StyleUnderline"/>
          <w:highlight w:val="cyan"/>
        </w:rPr>
        <w:t>when</w:t>
      </w:r>
      <w:r w:rsidRPr="00D61A34">
        <w:rPr>
          <w:sz w:val="12"/>
          <w:highlight w:val="cyan"/>
        </w:rPr>
        <w:t xml:space="preserve"> </w:t>
      </w:r>
      <w:r w:rsidRPr="00D61A34">
        <w:rPr>
          <w:rStyle w:val="Emphasis"/>
          <w:highlight w:val="cyan"/>
        </w:rPr>
        <w:t>internal unrest coincides</w:t>
      </w:r>
      <w:r w:rsidRPr="00D61A34">
        <w:rPr>
          <w:sz w:val="12"/>
          <w:highlight w:val="cyan"/>
        </w:rPr>
        <w:t xml:space="preserve"> </w:t>
      </w:r>
      <w:r w:rsidRPr="00D61A34">
        <w:rPr>
          <w:rStyle w:val="StyleUnderline"/>
          <w:highlight w:val="cyan"/>
        </w:rPr>
        <w:t>with</w:t>
      </w:r>
      <w:r w:rsidRPr="009739BE">
        <w:rPr>
          <w:sz w:val="12"/>
        </w:rPr>
        <w:t xml:space="preserve"> external </w:t>
      </w:r>
      <w:r w:rsidRPr="00D61A34">
        <w:rPr>
          <w:rStyle w:val="Emphasis"/>
          <w:highlight w:val="cyan"/>
        </w:rPr>
        <w:t>uncertainty</w:t>
      </w:r>
      <w:r w:rsidRPr="009739BE">
        <w:rPr>
          <w:sz w:val="12"/>
        </w:rPr>
        <w:t xml:space="preserve">. With communism a bankrupt ideology, </w:t>
      </w:r>
      <w:r w:rsidRPr="00D61A34">
        <w:rPr>
          <w:rStyle w:val="StyleUnderline"/>
          <w:highlight w:val="cyan"/>
        </w:rPr>
        <w:t xml:space="preserve">the CCP </w:t>
      </w:r>
      <w:r w:rsidRPr="00D61A34">
        <w:rPr>
          <w:rStyle w:val="Emphasis"/>
          <w:highlight w:val="cyan"/>
        </w:rPr>
        <w:t>emphasizes</w:t>
      </w:r>
      <w:r w:rsidRPr="009739BE">
        <w:rPr>
          <w:rStyle w:val="Emphasis"/>
        </w:rPr>
        <w:t xml:space="preserve"> </w:t>
      </w:r>
      <w:r w:rsidRPr="00D61A34">
        <w:rPr>
          <w:rStyle w:val="Emphasis"/>
          <w:highlight w:val="cyan"/>
        </w:rPr>
        <w:t>nationalism</w:t>
      </w:r>
      <w:r w:rsidRPr="009739BE">
        <w:rPr>
          <w:sz w:val="12"/>
        </w:rPr>
        <w:t xml:space="preserve"> and economic growth </w:t>
      </w:r>
      <w:r w:rsidRPr="00D61A34">
        <w:rPr>
          <w:rStyle w:val="Emphasis"/>
          <w:highlight w:val="cyan"/>
        </w:rPr>
        <w:t>to legitimize its rule</w:t>
      </w:r>
      <w:r w:rsidRPr="00D81FB2">
        <w:rPr>
          <w:sz w:val="12"/>
        </w:rPr>
        <w:t xml:space="preserve">. </w:t>
      </w:r>
      <w:r w:rsidRPr="00916370">
        <w:rPr>
          <w:rStyle w:val="StyleUnderline"/>
        </w:rPr>
        <w:t xml:space="preserve">But </w:t>
      </w:r>
      <w:r w:rsidRPr="00D61A34">
        <w:rPr>
          <w:rStyle w:val="StyleUnderline"/>
          <w:highlight w:val="cyan"/>
        </w:rPr>
        <w:t xml:space="preserve">rapid growth inevitably raises </w:t>
      </w:r>
      <w:r w:rsidRPr="00D61A34">
        <w:rPr>
          <w:rStyle w:val="Emphasis"/>
          <w:highlight w:val="cyan"/>
        </w:rPr>
        <w:t>social tensions</w:t>
      </w:r>
      <w:r w:rsidRPr="00D81FB2">
        <w:rPr>
          <w:sz w:val="12"/>
        </w:rPr>
        <w:t xml:space="preserve"> born of creative destruction, </w:t>
      </w:r>
      <w:r w:rsidRPr="00D61A34">
        <w:rPr>
          <w:rStyle w:val="StyleUnderline"/>
          <w:highlight w:val="cyan"/>
        </w:rPr>
        <w:t>and nationalism</w:t>
      </w:r>
      <w:r w:rsidRPr="00D81FB2">
        <w:rPr>
          <w:sz w:val="12"/>
        </w:rPr>
        <w:t xml:space="preserve">, it knows, </w:t>
      </w:r>
      <w:r w:rsidRPr="00D61A34">
        <w:rPr>
          <w:rStyle w:val="Emphasis"/>
          <w:highlight w:val="cyan"/>
        </w:rPr>
        <w:t>is a double-edged sword</w:t>
      </w:r>
      <w:r w:rsidRPr="00D61A34">
        <w:rPr>
          <w:sz w:val="12"/>
          <w:highlight w:val="cyan"/>
        </w:rPr>
        <w:t xml:space="preserve">. </w:t>
      </w:r>
      <w:r w:rsidRPr="00D61A34">
        <w:rPr>
          <w:rStyle w:val="StyleUnderline"/>
          <w:highlight w:val="cyan"/>
        </w:rPr>
        <w:t>The CCP is</w:t>
      </w:r>
      <w:r w:rsidRPr="00D81FB2">
        <w:rPr>
          <w:sz w:val="12"/>
        </w:rPr>
        <w:t xml:space="preserve"> thus </w:t>
      </w:r>
      <w:r w:rsidRPr="00D81FB2">
        <w:rPr>
          <w:rStyle w:val="StyleUnderline"/>
        </w:rPr>
        <w:t>e</w:t>
      </w:r>
      <w:r w:rsidRPr="00D61A34">
        <w:rPr>
          <w:rStyle w:val="StyleUnderline"/>
          <w:highlight w:val="cyan"/>
        </w:rPr>
        <w:t xml:space="preserve">ngaged in a </w:t>
      </w:r>
      <w:r w:rsidRPr="00D61A34">
        <w:rPr>
          <w:rStyle w:val="Emphasis"/>
          <w:highlight w:val="cyan"/>
        </w:rPr>
        <w:t>delicate balancing act</w:t>
      </w:r>
      <w:r w:rsidRPr="00D81FB2">
        <w:rPr>
          <w:sz w:val="12"/>
        </w:rPr>
        <w:t xml:space="preserve">, the continuation of which depends on the success of the new stage of ambitious reforms announced in 2013. China is unlikely to become a multi-party system, but Chinese politics is becoming more normal. The days are long past when any Chinese leader, however powerful, can simply command reality into being. </w:t>
      </w:r>
      <w:r w:rsidRPr="00D81FB2">
        <w:rPr>
          <w:rStyle w:val="StyleUnderline"/>
        </w:rPr>
        <w:t>The Chinese system has become more pluralist, with</w:t>
      </w:r>
      <w:r w:rsidRPr="00D81FB2">
        <w:rPr>
          <w:sz w:val="12"/>
        </w:rPr>
        <w:t xml:space="preserve"> competing institutional and </w:t>
      </w:r>
      <w:r w:rsidRPr="00D81FB2">
        <w:rPr>
          <w:rStyle w:val="StyleUnderline"/>
        </w:rPr>
        <w:t>regional interests to be brokered in the context of a public opinion</w:t>
      </w:r>
      <w:r w:rsidRPr="00D81FB2">
        <w:rPr>
          <w:sz w:val="12"/>
        </w:rPr>
        <w:t xml:space="preserve"> </w:t>
      </w:r>
      <w:r w:rsidRPr="00D81FB2">
        <w:rPr>
          <w:rStyle w:val="Emphasis"/>
        </w:rPr>
        <w:t>easily inflamed</w:t>
      </w:r>
      <w:r w:rsidRPr="00D81FB2">
        <w:rPr>
          <w:sz w:val="12"/>
        </w:rPr>
        <w:t xml:space="preserve"> and aroused through social media. China has more than 500 million netizens. Unfortunately, in the 21st century “normal” politics is also all too often dysfunctional. The new dysfunctional normal is a global phenomenon caused in large part by the collision of the 18th-century notion of the sovereign territorial state with 21st-century communications technologies and the </w:t>
      </w:r>
      <w:proofErr w:type="spellStart"/>
      <w:r w:rsidRPr="00D81FB2">
        <w:rPr>
          <w:sz w:val="12"/>
        </w:rPr>
        <w:t>transterritorial</w:t>
      </w:r>
      <w:proofErr w:type="spellEnd"/>
      <w:r w:rsidRPr="00D81FB2">
        <w:rPr>
          <w:sz w:val="12"/>
        </w:rPr>
        <w:t xml:space="preserve"> behavioral shifts it has sired or accelerated. The exercise of state power in traditional ways is elusive. At the same time, the environment of expectations is changing. Internet-based social media conflate the idea of “the people” with the over-amplified views of individuals or small groups; it confuses fact with opinion, devalues expertise, and sets up an array of near-instantaneous dynamics that make governance a more difficult and a very much more thankless task. It remains to be seen how the CCP will cope. </w:t>
      </w:r>
      <w:r w:rsidRPr="00D81FB2">
        <w:rPr>
          <w:rStyle w:val="StyleUnderline"/>
        </w:rPr>
        <w:t xml:space="preserve">Under these circumstances, </w:t>
      </w:r>
      <w:r w:rsidRPr="00D61A34">
        <w:rPr>
          <w:rStyle w:val="StyleUnderline"/>
          <w:highlight w:val="cyan"/>
        </w:rPr>
        <w:t>the Chinese leadership</w:t>
      </w:r>
      <w:r w:rsidRPr="00D81FB2">
        <w:rPr>
          <w:sz w:val="12"/>
        </w:rPr>
        <w:t xml:space="preserve"> can be forgiven for </w:t>
      </w:r>
      <w:r w:rsidRPr="00D61A34">
        <w:rPr>
          <w:rStyle w:val="StyleUnderline"/>
          <w:highlight w:val="cyan"/>
        </w:rPr>
        <w:t>regard</w:t>
      </w:r>
      <w:r w:rsidRPr="009739BE">
        <w:rPr>
          <w:sz w:val="12"/>
        </w:rPr>
        <w:t>ing</w:t>
      </w:r>
      <w:r w:rsidRPr="00D81FB2">
        <w:rPr>
          <w:rStyle w:val="StyleUnderline"/>
        </w:rPr>
        <w:t xml:space="preserve"> </w:t>
      </w:r>
      <w:r w:rsidRPr="00D61A34">
        <w:rPr>
          <w:rStyle w:val="StyleUnderline"/>
          <w:highlight w:val="cyan"/>
        </w:rPr>
        <w:t>Western attitudes</w:t>
      </w:r>
      <w:r w:rsidRPr="00D81FB2">
        <w:rPr>
          <w:sz w:val="12"/>
        </w:rPr>
        <w:t xml:space="preserve"> toward universality and Western rhetoric about human rights and democracy in Hong Kong or Xinjiang or Tibet or Taiwan </w:t>
      </w:r>
      <w:r w:rsidRPr="00D61A34">
        <w:rPr>
          <w:rStyle w:val="Emphasis"/>
          <w:highlight w:val="cyan"/>
        </w:rPr>
        <w:t>with grave suspicion</w:t>
      </w:r>
      <w:r w:rsidRPr="00D81FB2">
        <w:rPr>
          <w:sz w:val="12"/>
        </w:rPr>
        <w:t xml:space="preserve">, as ultimately </w:t>
      </w:r>
      <w:r w:rsidRPr="00D61A34">
        <w:rPr>
          <w:rStyle w:val="StyleUnderline"/>
          <w:highlight w:val="cyan"/>
        </w:rPr>
        <w:t>intended</w:t>
      </w:r>
      <w:r w:rsidRPr="00D81FB2">
        <w:rPr>
          <w:rStyle w:val="StyleUnderline"/>
        </w:rPr>
        <w:t xml:space="preserve"> </w:t>
      </w:r>
      <w:r w:rsidRPr="00D61A34">
        <w:rPr>
          <w:rStyle w:val="StyleUnderline"/>
          <w:highlight w:val="cyan"/>
        </w:rPr>
        <w:t xml:space="preserve">to </w:t>
      </w:r>
      <w:r w:rsidRPr="00D61A34">
        <w:rPr>
          <w:rStyle w:val="Emphasis"/>
          <w:highlight w:val="cyan"/>
        </w:rPr>
        <w:t>delegitimize their rule</w:t>
      </w:r>
      <w:r w:rsidRPr="00D81FB2">
        <w:rPr>
          <w:rStyle w:val="StyleUnderline"/>
        </w:rPr>
        <w:t xml:space="preserve"> or </w:t>
      </w:r>
      <w:r w:rsidRPr="00D81FB2">
        <w:rPr>
          <w:sz w:val="12"/>
        </w:rPr>
        <w:t xml:space="preserve">at least </w:t>
      </w:r>
      <w:r w:rsidRPr="00D81FB2">
        <w:rPr>
          <w:rStyle w:val="StyleUnderline"/>
        </w:rPr>
        <w:t>complicate</w:t>
      </w:r>
      <w:r w:rsidRPr="00D81FB2">
        <w:rPr>
          <w:sz w:val="12"/>
        </w:rPr>
        <w:t xml:space="preserve"> further their already complicated </w:t>
      </w:r>
      <w:r w:rsidRPr="00D81FB2">
        <w:rPr>
          <w:rStyle w:val="StyleUnderline"/>
        </w:rPr>
        <w:t>challenges</w:t>
      </w:r>
      <w:r w:rsidRPr="00D81FB2">
        <w:rPr>
          <w:sz w:val="12"/>
        </w:rPr>
        <w:t xml:space="preserve">. It is significant that respect for “core interests” is a central theme in the “new model of great power relations” that China has proposed to the United States. </w:t>
      </w:r>
      <w:r w:rsidRPr="009739BE">
        <w:rPr>
          <w:rStyle w:val="StyleUnderline"/>
        </w:rPr>
        <w:t>Preservation of CCP rule is</w:t>
      </w:r>
      <w:r w:rsidRPr="00D81FB2">
        <w:rPr>
          <w:sz w:val="12"/>
        </w:rPr>
        <w:t xml:space="preserve"> certainly </w:t>
      </w:r>
      <w:r w:rsidRPr="00D81FB2">
        <w:rPr>
          <w:rStyle w:val="Emphasis"/>
        </w:rPr>
        <w:t>a core interest to the CCP</w:t>
      </w:r>
      <w:r w:rsidRPr="00D81FB2">
        <w:rPr>
          <w:sz w:val="12"/>
        </w:rPr>
        <w:t xml:space="preserve">, and who is to say that this is merely selfish? </w:t>
      </w:r>
      <w:r w:rsidRPr="00D81FB2">
        <w:rPr>
          <w:rStyle w:val="StyleUnderline"/>
        </w:rPr>
        <w:t>Political reform is difficult</w:t>
      </w:r>
      <w:r w:rsidRPr="00D81FB2">
        <w:rPr>
          <w:sz w:val="12"/>
        </w:rPr>
        <w:t xml:space="preserve"> in any system, </w:t>
      </w:r>
      <w:r w:rsidRPr="00D81FB2">
        <w:rPr>
          <w:rStyle w:val="StyleUnderline"/>
        </w:rPr>
        <w:t>and Chinese leaders are wise to be cautious given the traumatic experience of the former Soviet Union</w:t>
      </w:r>
      <w:r w:rsidRPr="00D81FB2">
        <w:rPr>
          <w:sz w:val="12"/>
        </w:rPr>
        <w:t xml:space="preserve"> under Mikhail Gorbachev’s ill-considered innovations. It is not self-evident that a multi-party system is optimal for a country the size of China, and China as a failed state would destabilize not just East Asia but possibly the entire world. If a </w:t>
      </w:r>
      <w:r w:rsidRPr="00D61A34">
        <w:rPr>
          <w:rStyle w:val="StyleUnderline"/>
          <w:highlight w:val="cyan"/>
        </w:rPr>
        <w:t>successful peaceful transition</w:t>
      </w:r>
      <w:r w:rsidRPr="00D81FB2">
        <w:rPr>
          <w:sz w:val="12"/>
        </w:rPr>
        <w:t xml:space="preserve"> to a new international order requires the West to abandon the pretentious myth of liberal-democratic universality and allow simplistic, stark images to be replaced by a more shaded recognition that different political systems have their own formulas for legitimacy and intellectual validity, it also </w:t>
      </w:r>
      <w:r w:rsidRPr="00D61A34">
        <w:rPr>
          <w:rStyle w:val="StyleUnderline"/>
          <w:highlight w:val="cyan"/>
        </w:rPr>
        <w:t>requires China to resist the temptations of</w:t>
      </w:r>
      <w:r w:rsidRPr="00D81FB2">
        <w:rPr>
          <w:rStyle w:val="StyleUnderline"/>
        </w:rPr>
        <w:t xml:space="preserve"> a narrow, </w:t>
      </w:r>
      <w:r w:rsidRPr="00D61A34">
        <w:rPr>
          <w:rStyle w:val="StyleUnderline"/>
          <w:highlight w:val="cyan"/>
        </w:rPr>
        <w:t>triumphalist nationalism</w:t>
      </w:r>
      <w:r w:rsidRPr="00D81FB2">
        <w:rPr>
          <w:rStyle w:val="StyleUnderline"/>
        </w:rPr>
        <w:t>.</w:t>
      </w:r>
      <w:r w:rsidRPr="00D81FB2">
        <w:rPr>
          <w:sz w:val="12"/>
        </w:rPr>
        <w:t xml:space="preserve"> This is particularly so </w:t>
      </w:r>
      <w:r w:rsidRPr="00D61A34">
        <w:rPr>
          <w:rStyle w:val="StyleUnderline"/>
          <w:highlight w:val="cyan"/>
        </w:rPr>
        <w:t>because</w:t>
      </w:r>
      <w:r w:rsidRPr="00D81FB2">
        <w:rPr>
          <w:rStyle w:val="StyleUnderline"/>
        </w:rPr>
        <w:t xml:space="preserve"> contemporary </w:t>
      </w:r>
      <w:r w:rsidRPr="00D61A34">
        <w:rPr>
          <w:rStyle w:val="StyleUnderline"/>
          <w:highlight w:val="cyan"/>
        </w:rPr>
        <w:t xml:space="preserve">Chinese nationalism is </w:t>
      </w:r>
      <w:r w:rsidRPr="00D61A34">
        <w:rPr>
          <w:rStyle w:val="Emphasis"/>
          <w:highlight w:val="cyan"/>
        </w:rPr>
        <w:t>outwardly directed</w:t>
      </w:r>
      <w:r w:rsidRPr="00D81FB2">
        <w:rPr>
          <w:rStyle w:val="Emphasis"/>
        </w:rPr>
        <w:t>, far more so than other nationalisms.</w:t>
      </w:r>
      <w:r>
        <w:rPr>
          <w:rStyle w:val="Emphasis"/>
        </w:rPr>
        <w:t xml:space="preserve"> </w:t>
      </w:r>
      <w:r w:rsidRPr="00D81FB2">
        <w:rPr>
          <w:sz w:val="12"/>
        </w:rPr>
        <w:t xml:space="preserve">Chinese nationalism today is focused on Japan. Chinese nationalism today is focused on Japan. The Chinese public is fed a steady diet of movies, TV dramas, documentaries, and publications that fan bitter memories of the atrocities Japan committed in China during World War II. It was not always so. Mao Zedong himself brushed aside apologies for Japan’s wartime record in China on at least two occasions—to a Japanese socialist group in 1964 and to then-Prime Minister Kakuei Tanaka in 1972—because it was with the “help” of the Japanese invasion that the CCP was victorious. In 1972, he told President Nixon much the same thing. In those days the CCP based its primary claim to legitimacy on class struggle. It emphasized its defeat of the Kuomintang (KMT) as representative of the old order it overthrew, rather than Japan. It was indeed the KMT rather than the CCP that bore the brunt of the fighting against Japan while the CCP largely husbanded its strength for the postwar power struggle. But </w:t>
      </w:r>
      <w:r w:rsidRPr="00D81FB2">
        <w:rPr>
          <w:rStyle w:val="StyleUnderline"/>
        </w:rPr>
        <w:t>once China embraced the market economy, class struggle no longer served as the basis of the CCP’s legitimacy</w:t>
      </w:r>
      <w:r w:rsidRPr="00D81FB2">
        <w:rPr>
          <w:sz w:val="12"/>
        </w:rPr>
        <w:t xml:space="preserve">. And once the CCP decided in 2002 to allow businessmen working in private enterprises—capitalists by any other name—to join its ranks, the class struggle rationale lost all credibility as a claim to legitimacy. But as nominal communists the CCP cannot focus Chinese nationalism on China’s own imperial history. After all, if the imperial past was so glorious, why the need for a revolution? Meanwhile, the CCP’s attitude toward its own revolutionary history, notably such episodes as the Great Leap Forward and the Cultural Revolution, has become profoundly ambivalent. Even Mao casts diffuse shadows; his huge image still towers over the entrance to the Forbidden City as leader of the China that in Mao’s own words “stood up” in 1949, but his legacy divides as much as it unites contemporary China. Chinese nationalism therefore must be directed outward lest awkward questions be voiced internally about the CCP itself, questions that have no good answers. Japan did behave with great brutality during World War II, not just in China but throughout Southeast Asia. But deploying bitter memories as a domestic political tactic circumscribes China’s own room for maneuver and complicates already tricky adjustments that need to be made with the United States, Japan’s principal ally. Virulent nationalism also casts a shadow over relations with the smaller countries around China’s periphery. </w:t>
      </w:r>
      <w:r w:rsidRPr="00D81FB2">
        <w:rPr>
          <w:rStyle w:val="StyleUnderline"/>
        </w:rPr>
        <w:t xml:space="preserve">The sheer disparity of size and economic weight already causes anxieties and risks polarizing the region, but some </w:t>
      </w:r>
      <w:r w:rsidRPr="00D61A34">
        <w:rPr>
          <w:rStyle w:val="StyleUnderline"/>
          <w:highlight w:val="cyan"/>
        </w:rPr>
        <w:t>Chinese actions</w:t>
      </w:r>
      <w:r w:rsidRPr="00D81FB2">
        <w:rPr>
          <w:rStyle w:val="StyleUnderline"/>
        </w:rPr>
        <w:t xml:space="preserve"> and words </w:t>
      </w:r>
      <w:r w:rsidRPr="00D61A34">
        <w:rPr>
          <w:rStyle w:val="StyleUnderline"/>
          <w:highlight w:val="cyan"/>
        </w:rPr>
        <w:t>in the E</w:t>
      </w:r>
      <w:r w:rsidRPr="00D81FB2">
        <w:rPr>
          <w:rStyle w:val="StyleUnderline"/>
        </w:rPr>
        <w:t xml:space="preserve">ast </w:t>
      </w:r>
      <w:r w:rsidRPr="00D61A34">
        <w:rPr>
          <w:rStyle w:val="StyleUnderline"/>
          <w:highlight w:val="cyan"/>
        </w:rPr>
        <w:t>and</w:t>
      </w:r>
      <w:r w:rsidRPr="00D81FB2">
        <w:rPr>
          <w:rStyle w:val="StyleUnderline"/>
        </w:rPr>
        <w:t xml:space="preserve"> </w:t>
      </w:r>
      <w:r w:rsidRPr="00D61A34">
        <w:rPr>
          <w:rStyle w:val="StyleUnderline"/>
          <w:highlight w:val="cyan"/>
        </w:rPr>
        <w:t>S</w:t>
      </w:r>
      <w:r w:rsidRPr="00D81FB2">
        <w:rPr>
          <w:rStyle w:val="StyleUnderline"/>
        </w:rPr>
        <w:t xml:space="preserve">outh </w:t>
      </w:r>
      <w:r w:rsidRPr="00D61A34">
        <w:rPr>
          <w:rStyle w:val="StyleUnderline"/>
          <w:highlight w:val="cyan"/>
        </w:rPr>
        <w:t>C</w:t>
      </w:r>
      <w:r w:rsidRPr="00D81FB2">
        <w:rPr>
          <w:rStyle w:val="StyleUnderline"/>
        </w:rPr>
        <w:t xml:space="preserve">hina </w:t>
      </w:r>
      <w:r w:rsidRPr="00D61A34">
        <w:rPr>
          <w:rStyle w:val="StyleUnderline"/>
          <w:highlight w:val="cyan"/>
        </w:rPr>
        <w:t>S</w:t>
      </w:r>
      <w:r w:rsidRPr="00D81FB2">
        <w:rPr>
          <w:rStyle w:val="StyleUnderline"/>
        </w:rPr>
        <w:t xml:space="preserve">eas have </w:t>
      </w:r>
      <w:r w:rsidRPr="00D61A34">
        <w:rPr>
          <w:rStyle w:val="StyleUnderline"/>
          <w:highlight w:val="cyan"/>
        </w:rPr>
        <w:t>made things worse</w:t>
      </w:r>
      <w:r w:rsidRPr="00D81FB2">
        <w:rPr>
          <w:rStyle w:val="StyleUnderline"/>
        </w:rPr>
        <w:t xml:space="preserve">, </w:t>
      </w:r>
      <w:r w:rsidRPr="00D81FB2">
        <w:rPr>
          <w:sz w:val="12"/>
        </w:rPr>
        <w:t xml:space="preserve">leading several countries to seek a closer relationship with the United States. A more robust American military posture in the South China Sea is already manifest, even without the United States having yet redeemed its pledge of a “pivot” to the region generally. </w:t>
      </w:r>
      <w:r w:rsidRPr="00D61A34">
        <w:rPr>
          <w:rStyle w:val="Emphasis"/>
          <w:highlight w:val="cyan"/>
        </w:rPr>
        <w:t>It is entirely natural that a great power will defend what it considers</w:t>
      </w:r>
      <w:r w:rsidRPr="00D81FB2">
        <w:rPr>
          <w:rStyle w:val="Emphasis"/>
        </w:rPr>
        <w:t xml:space="preserve"> its </w:t>
      </w:r>
      <w:r w:rsidRPr="00D61A34">
        <w:rPr>
          <w:rStyle w:val="Emphasis"/>
          <w:highlight w:val="cyan"/>
        </w:rPr>
        <w:t>sovereign rights</w:t>
      </w:r>
      <w:r w:rsidRPr="00D81FB2">
        <w:rPr>
          <w:sz w:val="12"/>
        </w:rPr>
        <w:t xml:space="preserve">. It is entirely natural that such a country will want the best military force it can afford, because the ability to defend oneself is a vital attribute of sovereignty. There is nothing unusual in Chinese maritime claims in the East and South China Seas or in China’s military modernization program. What matters is how a country defends its sovereignty, and how it uses military force. </w:t>
      </w:r>
      <w:r w:rsidRPr="00D81FB2">
        <w:rPr>
          <w:rStyle w:val="StyleUnderline"/>
        </w:rPr>
        <w:t>Will sovereign claims be pursued within common frameworks of norms, including procedures to change norms that are regarded as obsolete or unjust, or by unilateral actions based on superior force?</w:t>
      </w:r>
      <w:r w:rsidRPr="00D81FB2">
        <w:rPr>
          <w:sz w:val="12"/>
        </w:rPr>
        <w:t xml:space="preserve"> The record is mixed; China has not behaved consistently. </w:t>
      </w:r>
      <w:r w:rsidRPr="00D81FB2">
        <w:rPr>
          <w:rStyle w:val="StyleUnderline"/>
        </w:rPr>
        <w:t>Great powers have a responsibility to reassure others as well as to serve their own interests, and China has only partly fulfilled that responsibility in recent years.</w:t>
      </w:r>
      <w:r>
        <w:rPr>
          <w:rStyle w:val="StyleUnderline"/>
        </w:rPr>
        <w:t xml:space="preserve"> </w:t>
      </w:r>
      <w:r w:rsidRPr="00D81FB2">
        <w:rPr>
          <w:sz w:val="8"/>
          <w:vertAlign w:val="subscript"/>
        </w:rPr>
        <w:t>Every Chinese schoolchild knows of the hundred years of humiliation that China suffered. The CCP is the latest iteration in a history of experimentation that began with the “self-strengthening” movements of the 19th century. Since the fall of the Qing dynasty in 1911, the Chinese have tried republicanism, communism, and now the market economy in search of the wealth and power that can preserve China from foreign predations. This history has made the CCP a highly adaptive organization that, unlike the former Communist Party of the Soviet Union, is not led by leaders in denial but by competent and rigorously tested cadres with a clinical understanding of China’s challenges. But permanently adopting the mentality and pose of a victim is harmful to the interests of a true great power. It was never realistic, then, to expect China to be a “responsible stakeholder” in a regional and global order that it had no say in establishing, and which it holds responsible for a century of humiliation. It is natural for any rising power to want to revise an order to better reflect its interests, besides which, no status quo is ever static and nothing lasts forever. At the same time, the current regional and global order has not been unfavorable to China and, at least over the past three decades, it has facilitated its rise. Certainly, China has been a fortunate free-rider on U.S. international security goods, particularly as regards East Asia and the energy-rich Middle East. So there is no compelling or urgent reason for China to kick over the table and seek radical revisions—at least as long as the U.S. provision of those common security goods continues. Setting aside sovereignty disputes over a series of small islands, what is most problematic is not that China is revisionist; it is that China is still overall a global free-rider on a system the original creators and beneficiaries of which cannot now afford to maintain without help. Perhaps the Obama Administration lacks some degree of will to lead, but this is arguably beside the point; we have come to a moment when the means have become the problem. Hence, the key question that cannot yet be answered on the basis of any evidence is what price the West, and in particular the United States, is prepared to pay for help—not least from China. Nor have the Chinese themselves settled on what price to ask, and for what benefits—or even how to ask. This accounts for the many uncertainties of the transition. It also accounts for the inconsistency of Chinese foreign policy, which is pulled this way and that by contradictory imperatives and by the vagaries of domestic opinion, which is no longer under firm control. The CCP elite’s promotion of a nationalism of the victim has escaped its cage, and Chinese leaders now deploy that beast while fearing it at the same time. T</w:t>
      </w:r>
      <w:r w:rsidRPr="00D81FB2">
        <w:rPr>
          <w:sz w:val="12"/>
        </w:rPr>
        <w:t xml:space="preserve">hat said, </w:t>
      </w:r>
      <w:r w:rsidRPr="00D81FB2">
        <w:rPr>
          <w:rStyle w:val="StyleUnderline"/>
        </w:rPr>
        <w:t>sovereignty disputes</w:t>
      </w:r>
      <w:r w:rsidRPr="00D81FB2">
        <w:rPr>
          <w:sz w:val="12"/>
        </w:rPr>
        <w:t xml:space="preserve"> do </w:t>
      </w:r>
      <w:r w:rsidRPr="00D81FB2">
        <w:rPr>
          <w:rStyle w:val="StyleUnderline"/>
        </w:rPr>
        <w:t xml:space="preserve">have a special resonance and </w:t>
      </w:r>
      <w:r w:rsidRPr="00D81FB2">
        <w:rPr>
          <w:rStyle w:val="Emphasis"/>
        </w:rPr>
        <w:t>arouse special sensitivities</w:t>
      </w:r>
      <w:r w:rsidRPr="00D81FB2">
        <w:rPr>
          <w:rStyle w:val="StyleUnderline"/>
        </w:rPr>
        <w:t xml:space="preserve"> in China</w:t>
      </w:r>
      <w:r w:rsidRPr="00D81FB2">
        <w:rPr>
          <w:sz w:val="12"/>
        </w:rPr>
        <w:t xml:space="preserve"> and across the region. This is partly </w:t>
      </w:r>
      <w:r w:rsidRPr="00D81FB2">
        <w:rPr>
          <w:rStyle w:val="StyleUnderline"/>
        </w:rPr>
        <w:t>because China is increasingly defining its claims in in terms of historical rights</w:t>
      </w:r>
      <w:r w:rsidRPr="00D81FB2">
        <w:rPr>
          <w:rStyle w:val="StyleUnderline"/>
          <w:sz w:val="18"/>
        </w:rPr>
        <w:t>.</w:t>
      </w:r>
      <w:r w:rsidRPr="00D81FB2">
        <w:rPr>
          <w:sz w:val="8"/>
        </w:rPr>
        <w:t xml:space="preserve"> China has pledged that its development will be peaceful, and it has carefully studied the experiences of Germany and Japan to avoid the mistakes that led both to disaster. The CCP elite must know, too, that in international law history has a role to play in claims over territory, but not over maritime claims—and history is in any event always subject to multiple and shifting interpretations. But Chinese leaders seem trapped by their own narratives; they see themselves as a collective national victim entitled to redress, but what their neighbors see is often something more geopolitically menacing. The Chinese government and people are rightly proud of what they have achieved. Never before in history have so many people been lifted out of poverty in so short a time. Still, it is a dangerous mistake to try to understand the complex global and regional transitions now underway through simplistic and propagandistic slogans. Some Chinese intellectuals and even some officials occasionally come perilously close to boasting that “China is rising, the West is declining.” But the changes in the distribution of power occurring are relative, not absolute. The West and in particular the United States are not declining in absolute terms; all who have underestimated American creativity, resilience, and resolve have had cause regret it. Worse, such a boast completely ignores the structural changes now afoot in the relative capacities of states vis à vis other elements of social, normative, and economic influence—changes that some states are better positioned to navigate successfully than others. Global patterns of trade and finance, which now involve investment and production chains that treat national boundaries as though they barely exist, cannot be characterized by now-antique, geographically defined dichotomies. It is always a mistake to believe one’s own </w:t>
      </w:r>
      <w:proofErr w:type="spellStart"/>
      <w:r w:rsidRPr="00D81FB2">
        <w:rPr>
          <w:sz w:val="8"/>
        </w:rPr>
        <w:t>propaganda.It</w:t>
      </w:r>
      <w:proofErr w:type="spellEnd"/>
      <w:r w:rsidRPr="00D81FB2">
        <w:rPr>
          <w:sz w:val="8"/>
        </w:rPr>
        <w:t xml:space="preserve"> is always a mistake to believe one’s own propaganda. The East Asia that is growing is in any case an East Asia that has been profoundly influenced by contacts with the West. The most successful East Asian countries, China included, are those that have most thoroughly adapted to a Western-defined modernity. This has enabled some, China included, to “leave Asia and join the West”, as </w:t>
      </w:r>
      <w:proofErr w:type="spellStart"/>
      <w:r w:rsidRPr="00D81FB2">
        <w:rPr>
          <w:sz w:val="8"/>
        </w:rPr>
        <w:t>Fukuzawa</w:t>
      </w:r>
      <w:proofErr w:type="spellEnd"/>
      <w:r w:rsidRPr="00D81FB2">
        <w:rPr>
          <w:sz w:val="8"/>
        </w:rPr>
        <w:t xml:space="preserve"> </w:t>
      </w:r>
      <w:proofErr w:type="spellStart"/>
      <w:r w:rsidRPr="00D81FB2">
        <w:rPr>
          <w:sz w:val="8"/>
        </w:rPr>
        <w:t>Yukichi</w:t>
      </w:r>
      <w:proofErr w:type="spellEnd"/>
      <w:r w:rsidRPr="00D81FB2">
        <w:rPr>
          <w:sz w:val="8"/>
        </w:rPr>
        <w:t xml:space="preserve"> (1835–1901), a prominent Meiji-era reformer, put it. Of course, this does not mean that non-Western societies must replicate Western institutions, uncritically adopt Western ideologies, or sacrifice core cultural identities. Moreover, the very meaning of what we understand to be “the West” is evolving. It is changing on account of its own internal developments first and foremost. In a still tentative and inchoate manner the internal structural changes imposed by the new world economy are forcing some to ask whether liberal values, taken to extremes, have become self-subverting. It is changing, too, on account of its engagement with others, not least a dynamic and growing East Asia. Even on a superficial level, China’s rise is forcing a reappraisal of the way Western countries view issues like Tibet and Taiwan. More profoundly, however, entire civilizations as well as masses of individuals now have multiple, often unconscious, identities. We have all changed, at least in the sense that we can take ever less for granted as fixed and eternal. It is not as if some relatively hermetically sealed Western system stands in danger of being suddenly displaced by some similarly insular and protected Asian system. Neither exists in the kind of world we live in these days. A multidimensional process of social, economic, political, and cultural metamorphosis has been underway and gathering force in East Asia since the Meiji Restoration. The road has not been smooth, and many an unpredictable twist and turn is yet to come. But the trajectory has been set, and it is now spreading beyond East Asia. Once the metamorphosis is complete, there will be a new hybrid, that is to say a new world system—for the larger political units cannot but be shaped by the human social ferment within them. How long this will take, what specific institutional forms will emerge, what collateral damage may be incurred along the way, and what the implications will be for international relations, no one can say with certain</w:t>
      </w:r>
      <w:r w:rsidRPr="00D81FB2">
        <w:rPr>
          <w:sz w:val="12"/>
        </w:rPr>
        <w:t xml:space="preserve">ty. But </w:t>
      </w:r>
      <w:r w:rsidRPr="00D81FB2">
        <w:rPr>
          <w:rStyle w:val="StyleUnderline"/>
        </w:rPr>
        <w:t xml:space="preserve">in East Asia this ferment has already made the strategic environment more complex and unpredictable. The </w:t>
      </w:r>
      <w:r w:rsidRPr="009739BE">
        <w:rPr>
          <w:rStyle w:val="StyleUnderline"/>
        </w:rPr>
        <w:t>tensions</w:t>
      </w:r>
      <w:r w:rsidRPr="00D81FB2">
        <w:rPr>
          <w:rStyle w:val="StyleUnderline"/>
        </w:rPr>
        <w:t xml:space="preserve"> </w:t>
      </w:r>
      <w:r w:rsidRPr="00D81FB2">
        <w:rPr>
          <w:sz w:val="12"/>
        </w:rPr>
        <w:t xml:space="preserve">over maritime claims are mere symptoms; they </w:t>
      </w:r>
      <w:r w:rsidRPr="00D81FB2">
        <w:rPr>
          <w:rStyle w:val="StyleUnderline"/>
        </w:rPr>
        <w:t>are but shadows of the new strategic complexities</w:t>
      </w:r>
      <w:r w:rsidRPr="00D81FB2">
        <w:rPr>
          <w:sz w:val="12"/>
        </w:rPr>
        <w:t xml:space="preserve">. </w:t>
      </w:r>
      <w:r w:rsidRPr="00D61A34">
        <w:rPr>
          <w:rStyle w:val="StyleUnderline"/>
          <w:highlight w:val="cyan"/>
        </w:rPr>
        <w:t>U.S.-China relations are at the center of the necessary adjustments</w:t>
      </w:r>
      <w:r w:rsidRPr="00D81FB2">
        <w:rPr>
          <w:rStyle w:val="StyleUnderline"/>
        </w:rPr>
        <w:t xml:space="preserve"> and complexities, but relations between China and Japan, Japan and Korea, and China and India also require adjustments</w:t>
      </w:r>
      <w:r w:rsidRPr="00D81FB2">
        <w:rPr>
          <w:sz w:val="12"/>
        </w:rPr>
        <w:t xml:space="preserve">. Indeed, </w:t>
      </w:r>
      <w:r w:rsidRPr="00D81FB2">
        <w:rPr>
          <w:rStyle w:val="Emphasis"/>
        </w:rPr>
        <w:t>these intra-Asian relationships are particularly sensitive</w:t>
      </w:r>
      <w:r w:rsidRPr="00D81FB2">
        <w:rPr>
          <w:sz w:val="12"/>
        </w:rPr>
        <w:t xml:space="preserve">, replete with ambushes laid by their long and complexly interwoven histories. </w:t>
      </w:r>
      <w:r w:rsidRPr="00D81FB2">
        <w:rPr>
          <w:rStyle w:val="StyleUnderline"/>
        </w:rPr>
        <w:t xml:space="preserve">Southeast Asia, too, has its own complications </w:t>
      </w:r>
      <w:r w:rsidRPr="00D81FB2">
        <w:rPr>
          <w:rStyle w:val="Emphasis"/>
        </w:rPr>
        <w:t>that require careful management.</w:t>
      </w:r>
    </w:p>
    <w:p w14:paraId="24262FCA" w14:textId="77777777" w:rsidR="00045041" w:rsidRPr="007902CF" w:rsidRDefault="00045041" w:rsidP="00045041">
      <w:pPr>
        <w:rPr>
          <w:rStyle w:val="Emphasis"/>
        </w:rPr>
      </w:pPr>
    </w:p>
    <w:p w14:paraId="68042A0D" w14:textId="77777777" w:rsidR="00045041" w:rsidRDefault="00045041" w:rsidP="00045041">
      <w:pPr>
        <w:pStyle w:val="Heading4"/>
      </w:pPr>
      <w:r>
        <w:t>Nationalism is the key determinant in CCP policy making</w:t>
      </w:r>
    </w:p>
    <w:p w14:paraId="02CE347B" w14:textId="77777777" w:rsidR="00045041" w:rsidRPr="007E22E6" w:rsidRDefault="00045041" w:rsidP="00045041">
      <w:pPr>
        <w:rPr>
          <w:sz w:val="16"/>
        </w:rPr>
      </w:pPr>
      <w:r w:rsidRPr="007E22E6">
        <w:rPr>
          <w:rStyle w:val="Style13ptBold"/>
        </w:rPr>
        <w:t>Sun, Visiting Brookings Fellow, Foreign Policy, Center for East Asia Policy Studies, 2011</w:t>
      </w:r>
      <w:r w:rsidRPr="007E22E6">
        <w:rPr>
          <w:sz w:val="16"/>
        </w:rPr>
        <w:t xml:space="preserve"> Yun, “Chinese Public Opinion: Shaping China’s Foreign Policy, or Shaped by It?” http://www.brookings.edu/research/opinions/2011/12/13-china-public-opinion-sun</w:t>
      </w:r>
    </w:p>
    <w:p w14:paraId="3BBFFA8C" w14:textId="77777777" w:rsidR="00045041" w:rsidRDefault="00045041" w:rsidP="00045041">
      <w:pPr>
        <w:rPr>
          <w:rStyle w:val="StyleUnderline"/>
        </w:rPr>
      </w:pPr>
      <w:r w:rsidRPr="007E22E6">
        <w:rPr>
          <w:sz w:val="14"/>
        </w:rPr>
        <w:t>In recent years, “</w:t>
      </w:r>
      <w:r w:rsidRPr="001A66B9">
        <w:rPr>
          <w:rStyle w:val="StyleUnderline"/>
          <w:highlight w:val="cyan"/>
        </w:rPr>
        <w:t>public opinion</w:t>
      </w:r>
      <w:r w:rsidRPr="00E2752C">
        <w:rPr>
          <w:rStyle w:val="StyleUnderline"/>
        </w:rPr>
        <w:t xml:space="preserve">” in China </w:t>
      </w:r>
      <w:r w:rsidRPr="001A66B9">
        <w:rPr>
          <w:rStyle w:val="StyleUnderline"/>
          <w:highlight w:val="cyan"/>
        </w:rPr>
        <w:t>has been</w:t>
      </w:r>
      <w:r w:rsidRPr="00E2752C">
        <w:rPr>
          <w:rStyle w:val="StyleUnderline"/>
        </w:rPr>
        <w:t xml:space="preserve"> accredited more and more often as </w:t>
      </w:r>
      <w:r w:rsidRPr="001A66B9">
        <w:rPr>
          <w:rStyle w:val="StyleUnderline"/>
          <w:highlight w:val="cyan"/>
        </w:rPr>
        <w:t xml:space="preserve">a </w:t>
      </w:r>
      <w:r w:rsidRPr="001A66B9">
        <w:rPr>
          <w:rStyle w:val="Emphasis"/>
          <w:highlight w:val="cyan"/>
        </w:rPr>
        <w:t>force driving China’s foreign policy</w:t>
      </w:r>
      <w:r w:rsidRPr="007E22E6">
        <w:rPr>
          <w:sz w:val="14"/>
        </w:rPr>
        <w:t xml:space="preserve">. For example, </w:t>
      </w:r>
      <w:r w:rsidRPr="001A66B9">
        <w:rPr>
          <w:rStyle w:val="StyleUnderline"/>
          <w:highlight w:val="cyan"/>
        </w:rPr>
        <w:t>analysts</w:t>
      </w:r>
      <w:r w:rsidRPr="007E22E6">
        <w:rPr>
          <w:sz w:val="14"/>
        </w:rPr>
        <w:t xml:space="preserve"> inside and outside China </w:t>
      </w:r>
      <w:r w:rsidRPr="001A66B9">
        <w:rPr>
          <w:rStyle w:val="StyleUnderline"/>
          <w:highlight w:val="cyan"/>
        </w:rPr>
        <w:t>have</w:t>
      </w:r>
      <w:r w:rsidRPr="00E2752C">
        <w:rPr>
          <w:rStyle w:val="StyleUnderline"/>
        </w:rPr>
        <w:t xml:space="preserve"> </w:t>
      </w:r>
      <w:r w:rsidRPr="001A66B9">
        <w:rPr>
          <w:rStyle w:val="StyleUnderline"/>
          <w:highlight w:val="cyan"/>
        </w:rPr>
        <w:t>attributed</w:t>
      </w:r>
      <w:r w:rsidRPr="00E2752C">
        <w:rPr>
          <w:rStyle w:val="StyleUnderline"/>
        </w:rPr>
        <w:t xml:space="preserve"> </w:t>
      </w:r>
      <w:r w:rsidRPr="001A66B9">
        <w:rPr>
          <w:rStyle w:val="StyleUnderline"/>
          <w:highlight w:val="cyan"/>
        </w:rPr>
        <w:t xml:space="preserve">Beijing’s rising assertiveness </w:t>
      </w:r>
      <w:r w:rsidRPr="001A66B9">
        <w:rPr>
          <w:rStyle w:val="StyleUnderline"/>
        </w:rPr>
        <w:t>in international relations</w:t>
      </w:r>
      <w:r w:rsidRPr="00E2752C">
        <w:rPr>
          <w:rStyle w:val="StyleUnderline"/>
        </w:rPr>
        <w:t xml:space="preserve"> in part </w:t>
      </w:r>
      <w:r w:rsidRPr="001A66B9">
        <w:rPr>
          <w:rStyle w:val="StyleUnderline"/>
          <w:highlight w:val="cyan"/>
        </w:rPr>
        <w:t>to the</w:t>
      </w:r>
      <w:r w:rsidRPr="00E2752C">
        <w:rPr>
          <w:rStyle w:val="StyleUnderline"/>
        </w:rPr>
        <w:t xml:space="preserve"> need of the government to </w:t>
      </w:r>
      <w:r w:rsidRPr="00E2752C">
        <w:rPr>
          <w:rStyle w:val="Emphasis"/>
        </w:rPr>
        <w:t xml:space="preserve">cater to </w:t>
      </w:r>
      <w:r w:rsidRPr="001A66B9">
        <w:rPr>
          <w:rStyle w:val="Emphasis"/>
          <w:highlight w:val="cyan"/>
        </w:rPr>
        <w:t>rising nationalism at home</w:t>
      </w:r>
      <w:r w:rsidRPr="007E22E6">
        <w:rPr>
          <w:sz w:val="14"/>
        </w:rPr>
        <w:t xml:space="preserve">. The logic of many of these analysts is that expressions of Chinese nationalism are becoming increasingly vocal and frequent, and that </w:t>
      </w:r>
      <w:r w:rsidRPr="001A66B9">
        <w:rPr>
          <w:rStyle w:val="StyleUnderline"/>
          <w:highlight w:val="cyan"/>
        </w:rPr>
        <w:t>Beijing has to stand up against</w:t>
      </w:r>
      <w:r w:rsidRPr="00E2752C">
        <w:rPr>
          <w:rStyle w:val="StyleUnderline"/>
        </w:rPr>
        <w:t xml:space="preserve"> “hostile foreign </w:t>
      </w:r>
      <w:r w:rsidRPr="001A66B9">
        <w:rPr>
          <w:rStyle w:val="StyleUnderline"/>
          <w:highlight w:val="cyan"/>
        </w:rPr>
        <w:t>forces</w:t>
      </w:r>
      <w:r w:rsidRPr="00E2752C">
        <w:rPr>
          <w:rStyle w:val="StyleUnderline"/>
        </w:rPr>
        <w:t xml:space="preserve">” </w:t>
      </w:r>
      <w:r w:rsidRPr="001A66B9">
        <w:rPr>
          <w:rStyle w:val="StyleUnderline"/>
          <w:highlight w:val="cyan"/>
        </w:rPr>
        <w:t>or it will lose legitimacy</w:t>
      </w:r>
      <w:r w:rsidRPr="007E22E6">
        <w:rPr>
          <w:sz w:val="14"/>
        </w:rPr>
        <w:t xml:space="preserve"> in the eyes of its own citizens. </w:t>
      </w:r>
      <w:r w:rsidRPr="00E2752C">
        <w:rPr>
          <w:rStyle w:val="StyleUnderline"/>
        </w:rPr>
        <w:t xml:space="preserve">Ample </w:t>
      </w:r>
      <w:r w:rsidRPr="001A66B9">
        <w:rPr>
          <w:rStyle w:val="StyleUnderline"/>
          <w:highlight w:val="cyan"/>
        </w:rPr>
        <w:t>cases</w:t>
      </w:r>
      <w:r w:rsidRPr="00E2752C">
        <w:rPr>
          <w:rStyle w:val="StyleUnderline"/>
        </w:rPr>
        <w:t xml:space="preserve"> of this dynamic have been identified, </w:t>
      </w:r>
      <w:r w:rsidRPr="001A66B9">
        <w:rPr>
          <w:rStyle w:val="StyleUnderline"/>
          <w:highlight w:val="cyan"/>
        </w:rPr>
        <w:t>including</w:t>
      </w:r>
      <w:r w:rsidRPr="007E22E6">
        <w:rPr>
          <w:sz w:val="14"/>
        </w:rPr>
        <w:t xml:space="preserve"> the government’s hawkish response to U.S. arms sales to </w:t>
      </w:r>
      <w:r w:rsidRPr="001A66B9">
        <w:rPr>
          <w:rStyle w:val="StyleUnderline"/>
          <w:highlight w:val="cyan"/>
        </w:rPr>
        <w:t>Taiwan</w:t>
      </w:r>
      <w:r w:rsidRPr="007E22E6">
        <w:rPr>
          <w:sz w:val="14"/>
        </w:rPr>
        <w:t xml:space="preserve">, </w:t>
      </w:r>
      <w:r w:rsidRPr="00E2752C">
        <w:rPr>
          <w:rStyle w:val="Emphasis"/>
        </w:rPr>
        <w:t xml:space="preserve">controversies with </w:t>
      </w:r>
      <w:r w:rsidRPr="001A66B9">
        <w:rPr>
          <w:rStyle w:val="Emphasis"/>
          <w:highlight w:val="cyan"/>
        </w:rPr>
        <w:t>Japan</w:t>
      </w:r>
      <w:r w:rsidRPr="007E22E6">
        <w:rPr>
          <w:sz w:val="14"/>
        </w:rPr>
        <w:t xml:space="preserve"> over the waters around the </w:t>
      </w:r>
      <w:proofErr w:type="spellStart"/>
      <w:r w:rsidRPr="007E22E6">
        <w:rPr>
          <w:sz w:val="14"/>
        </w:rPr>
        <w:t>Diaoyu</w:t>
      </w:r>
      <w:proofErr w:type="spellEnd"/>
      <w:r w:rsidRPr="007E22E6">
        <w:rPr>
          <w:sz w:val="14"/>
        </w:rPr>
        <w:t xml:space="preserve"> or Senkaku islands, and, more recently, China’s “aggressive” behavior against Southeast Asian claimants to areas of the South China Sea. More often than ever, </w:t>
      </w:r>
      <w:r w:rsidRPr="007E22E6">
        <w:rPr>
          <w:rStyle w:val="StyleUnderline"/>
        </w:rPr>
        <w:t xml:space="preserve">especially in private conversations, Chinese </w:t>
      </w:r>
      <w:r w:rsidRPr="001A66B9">
        <w:rPr>
          <w:rStyle w:val="StyleUnderline"/>
          <w:highlight w:val="cyan"/>
        </w:rPr>
        <w:t>officials</w:t>
      </w:r>
      <w:r w:rsidRPr="007E22E6">
        <w:rPr>
          <w:rStyle w:val="StyleUnderline"/>
        </w:rPr>
        <w:t xml:space="preserve"> and scholars </w:t>
      </w:r>
      <w:r w:rsidRPr="001A66B9">
        <w:rPr>
          <w:rStyle w:val="StyleUnderline"/>
          <w:highlight w:val="cyan"/>
        </w:rPr>
        <w:t xml:space="preserve">seem to play the public opinion card to </w:t>
      </w:r>
      <w:r w:rsidRPr="001A66B9">
        <w:rPr>
          <w:rStyle w:val="Emphasis"/>
          <w:highlight w:val="cyan"/>
        </w:rPr>
        <w:t>justify</w:t>
      </w:r>
      <w:r w:rsidRPr="007E22E6">
        <w:rPr>
          <w:rStyle w:val="Emphasis"/>
        </w:rPr>
        <w:t xml:space="preserve"> externally </w:t>
      </w:r>
      <w:r w:rsidRPr="001A66B9">
        <w:rPr>
          <w:rStyle w:val="Emphasis"/>
          <w:highlight w:val="cyan"/>
        </w:rPr>
        <w:t>unpopular foreign policy moves</w:t>
      </w:r>
      <w:r w:rsidRPr="007E22E6">
        <w:rPr>
          <w:rStyle w:val="Emphasis"/>
        </w:rPr>
        <w:t>.</w:t>
      </w:r>
      <w:r w:rsidRPr="007E22E6">
        <w:rPr>
          <w:sz w:val="14"/>
        </w:rPr>
        <w:t xml:space="preserve"> Such arguments seem reasonable at first glance. Public opinion, or, what is understood to be the will of the majority of the polity or at least a substantial element of it, can be a very powerful determinant of a country’s foreign policy. In democratic countries, governments have to respect public opinion: failure to do so can be very politically expensive. </w:t>
      </w:r>
      <w:r w:rsidRPr="007E22E6">
        <w:rPr>
          <w:sz w:val="8"/>
        </w:rPr>
        <w:t xml:space="preserve">However, in a country like China, where the government has critical means to shape public opinion but in which the public has relatively limited means to express their political opinions, one must carefully examine the relationship between foreign policy and public opinion to determine the extent to which public opinion influences foreign policy decisions―or whether it is created or at least shaped by the government to advance a political or policy agenda. On foreign policy issues, the Chinese public relies overwhelmingly on the official media for daily information, and the Chinese Communist Party (CCP) and the government plays a central role in determining what information will be available to the public. The Propaganda Department of the CCP is the political center for ideological control and news censorship. It has almost absolute authority over what the public will read and see through its control of the sources of information, such as Xinhua News Agency and China Central Television (CCTV). On current foreign affairs concerning China, the Ministry of Foreign Affairs and the Xinhua News Agency jointly decide the content and tone of news reports to make sure they are in line with China’s official positions. On important foreign policy issues, such as key international affairs or state visits by Chinese top leaders, domestic media outlets are required to use the official stories and lines from Xinhua. For example, in January 2011, the government allegedly required that “all media nationwide must use Xinhua’s reporting on the Egyptian riots. It is strictly forbidden to translate foreign media coverage.”[1] In some extreme and sensitive cases, such as incidents in the South China Sea, even Xinhua is required to use reports that it receives directly from the State Council. For most foreign policy issues, China’s existing foreign policy serves as a directive for media reports. For example, Chinese media reports on the domestic turbulence in Libya and Syria in 2011 rarely focuses on the governments’ authoritarian records, human rights violations, or corruption. Instead, following China’s foreign policy principles, Chinese media spent most volume on the negative aspects of domestic instability and the danger of foreign intervention. Chinese reporting on North Korea’s provocations in 2010 provide another example. To create a North Korea-friendly domestic public opinion and abiding by China’s policy toward the Korean Peninsula, Chinese media reports on the sinking of the South Korean navy ship </w:t>
      </w:r>
      <w:proofErr w:type="spellStart"/>
      <w:r w:rsidRPr="007E22E6">
        <w:rPr>
          <w:sz w:val="8"/>
        </w:rPr>
        <w:t>Cheonan</w:t>
      </w:r>
      <w:proofErr w:type="spellEnd"/>
      <w:r w:rsidRPr="007E22E6">
        <w:rPr>
          <w:sz w:val="8"/>
        </w:rPr>
        <w:t xml:space="preserve"> in March 2010 focused overwhelmingly on the “inconclusiveness” of the evidence and the findings of the international investigation into the sinking, and on other factors that did not indicate North Korean culpability. Reports on the shelling of </w:t>
      </w:r>
      <w:proofErr w:type="spellStart"/>
      <w:r w:rsidRPr="007E22E6">
        <w:rPr>
          <w:sz w:val="8"/>
        </w:rPr>
        <w:t>Yeonpyeong</w:t>
      </w:r>
      <w:proofErr w:type="spellEnd"/>
      <w:r w:rsidRPr="007E22E6">
        <w:rPr>
          <w:sz w:val="8"/>
        </w:rPr>
        <w:t xml:space="preserve"> Island in November 2010 referred to the event mostly as “an exchange of fire” between North and South Korea and blamed the escalation of tension on the U.S. and South Korea. Few, if any, held the North responsible for the shelling or South Korean civilian casualties. In these cases, media coverage is determined by the policy, and it is intended to shape public opinion. Alternative sources of information such as internet and commercial media organizations are also under strict government control. Indeed, China’s internet environment remains one of the most restrictive in the world. Various government agencies, including the Ministry of Public Security, the State Council Information Office, and the newly established State Internet Information Office all carry responsibilities for regulating the internet in China. Although tech-savvy Chinese netizens often use proxy servers to browse websites outside the so-called “Great Firewall of China,” the government adapts quickly and has been effective in blocking mushrooming virtual private network (VPN) providers such as </w:t>
      </w:r>
      <w:proofErr w:type="spellStart"/>
      <w:r w:rsidRPr="007E22E6">
        <w:rPr>
          <w:sz w:val="8"/>
        </w:rPr>
        <w:t>Witopia</w:t>
      </w:r>
      <w:proofErr w:type="spellEnd"/>
      <w:r w:rsidRPr="007E22E6">
        <w:rPr>
          <w:sz w:val="8"/>
        </w:rPr>
        <w:t xml:space="preserve">. (Of course, many internet users in China who bypass the Great Firewall are not seeking English-language media reports on foreign affairs, but perhaps more often social websites such as Facebook and YouTube.) Commercial media are without exception subject to the censorship and boundaries set by the propaganda system, and although they often have a bit more latitude than the state media, they do not have total independence to decide their stories and tones. One example was the interview of President Obama by the liberal Southern Weekly during his visit to China in November 2009. Not only did the Propaganda Department scrutinize and edit the report, it also forced the Southern Weekly to move the story from the front page to the second page in its final publication. Furthermore, the Department issued a directive forbidding any domestic media to re-run the story in any form, efficiently controlling the spread of the story and its content.[2] The opinions of Chinese netizens are often identified by observers, including some serious researchers, as a key indicator of Chinese public opinion on foreign policies. However, like publications from the organized media, opinions expressed on the internet by individual citizens are also not free of government intervention and regulations. The first layer of control comes when the government issues directives to websites to monitor the content of posts, forums, blogs and micro-blogs and not to publish “problematic” information. In the second layer, the government’s “internet police force” under the Ministry of Public Security monitors the content of online posts accessible in China and constantly removes or blocks those that it deems dangerous or inappropriate. Then in the third layer, members of the “50 Cent Party,” netizens who are paid by the government to post pro-government opinions, are active on discussion sites to shape the discourse in ways that are favorable to the government. Under this structure, most discussion on the internet in China is carefully screened, and much of it is pre-approved, by the government―including inflammatory comments and nationalistic criticisms about foreign policy issues. If it wished to, therefore, the government could shape and influence the direction of the internet content and netizens’ discussions to tone down nationalistic sentiment. The fact that it does not in many cases raises the question not about its ability, but its intentions. One example was Beijing’s handling of an announcement of U.S. arms sales to Taiwan and President Obama’s meeting with the Dalai Lama in early 2010. Both decisions were conveyed to Beijing several months before they were announced, especially during President Obama’s visit to China in late 2009. Yet when they were officially announced, Beijing responded in a ferocious manner. Harsh official statements were applauded and echoed by an even more agitated public, which in its more extreme examples called for sanctions on American companies and even a military confrontation with the United States. However, Beijing could have chosen a different path to deal with Obama’s decisions to prevent severe damage in the bilateral relationship. According to Alan Romberg, “The PRC government, knowing that arms sales would be made, and knowing that the Dalai Lama would be visiting the White House, could have voiced its principled objections while framing the issues for the public in less contentious ways. It could have underscored the support of the U.S. has given to cross-Strait reconciliation (sometimes even to Taiwan’s discomfort) and its repeated assertion that the U.S. has all along recognized Tibet as part of China.”[3] The fact that it did not revealed several things. Beijing had enjoyed its inflated sense of empowerment since the international financial crisis and didn't necessarily feel the need for restraint when Washington challenged its core national interests on Taiwan and Tibet.[4] And, it saw public opinion as a useful tool to show Washington how angry the Chinese people are and how severe the consequences could be.[5] Beijing might have a point when saying it had to answer to the public sentiment at home, but such a sentiment was at least in part its own creation to begin with. Public opinion was more instrumental than original in this case. Another example was Beijing’s handling of anti-Japan sentiment after the collision between a Chinese fishing boat and two Japanese vessels in September 2010, in a part of the East China Sea that is claimed by both China and Japan. After the Chinese captain was arrested and detained in Japan, Beijing substantially stepped up its retaliatory posture to press Tokyo into releasing the captain. From the suspension of ministerial-level talks to the suspension of rare earth exports to Japan, Beijing’s message was resolute and coercive. Subsequently, massive anti-Japan protests broke out in multiple cities in China. The anti-Japan public opinion reached a recent historical high, complementing and reinforcing the government’s hawkish positions. Several Chinese analysts commented that “our government had to respond or its domestic legitimacy would be challenged.”[6] However, the fact that the anti-Japan demonstrations were allowed to take place at all indicated at least a tacit blessing from the government, which saw them as a safety valve to release the accumulated nationalist anger. According to Shi </w:t>
      </w:r>
      <w:proofErr w:type="spellStart"/>
      <w:r w:rsidRPr="007E22E6">
        <w:rPr>
          <w:sz w:val="8"/>
        </w:rPr>
        <w:t>Yinhong</w:t>
      </w:r>
      <w:proofErr w:type="spellEnd"/>
      <w:r w:rsidRPr="007E22E6">
        <w:rPr>
          <w:sz w:val="8"/>
        </w:rPr>
        <w:t xml:space="preserve">, a prominent scholar of international relations at </w:t>
      </w:r>
      <w:proofErr w:type="spellStart"/>
      <w:r w:rsidRPr="007E22E6">
        <w:rPr>
          <w:sz w:val="8"/>
        </w:rPr>
        <w:t>Renmin</w:t>
      </w:r>
      <w:proofErr w:type="spellEnd"/>
      <w:r w:rsidRPr="007E22E6">
        <w:rPr>
          <w:sz w:val="8"/>
        </w:rPr>
        <w:t xml:space="preserve"> University, “If the government very consciously opposed or didn't want these demonstrations, if they resolutely didn't want them, then there would be nothing.”[7] Even if protests are already under way or erupt spontaneously at the grass-roots level, the government certainly has effective means to manage them. In the similar but larger anti-Japan demonstrations in the spring of 2005, when the government felt the massive protests was getting out of control, it mobilized its resources to end the demonstrations. </w:t>
      </w:r>
      <w:r w:rsidRPr="007E22E6">
        <w:rPr>
          <w:sz w:val="14"/>
        </w:rPr>
        <w:t xml:space="preserve">The Ministry of Public Security issued a statement on April 21 that forbade the public from participating in future demonstrations. (The statement was broadcast on the CCTV News Link). It also blocked anti-Japanese text-messages and online postings calling for more protests. The government’s action did not result in major backlash from the public and the anti-Japan sentiment was effectively put to a quiet end within a week. In a country without free media, independent public opinion is certainly a myth. Since in China the information received by the general public―and the ensuing discussion about it―are decided, colored, and shaped by the authorities, it is extremely difficult to argue that the resulting public sentiment is not at least in part manufactured by the government. As is the case with most governments, appealing to nationalism is an easy way to score points with the public. This may be especially true in China, where much of the society still carries a victim mentality left over from previous centuries of domination by foreign countries. Also, lacking the periodic reaffirmation of its mandate to rule―through elections, for example―the government always needs ways to reaffirm its legitimacy in the eyes of the people. This dynamic also can be effective externally: </w:t>
      </w:r>
      <w:r w:rsidRPr="001A66B9">
        <w:rPr>
          <w:rStyle w:val="StyleUnderline"/>
          <w:highlight w:val="cyan"/>
        </w:rPr>
        <w:t>stirring up domestic public opinion helps</w:t>
      </w:r>
      <w:r w:rsidRPr="007E22E6">
        <w:rPr>
          <w:rStyle w:val="StyleUnderline"/>
        </w:rPr>
        <w:t xml:space="preserve"> Beijing t</w:t>
      </w:r>
      <w:r w:rsidRPr="001A66B9">
        <w:rPr>
          <w:rStyle w:val="StyleUnderline"/>
          <w:highlight w:val="cyan"/>
        </w:rPr>
        <w:t xml:space="preserve">o </w:t>
      </w:r>
      <w:r w:rsidRPr="001A66B9">
        <w:rPr>
          <w:rStyle w:val="Emphasis"/>
          <w:highlight w:val="cyan"/>
        </w:rPr>
        <w:t>strengthen tough policy positions</w:t>
      </w:r>
      <w:r w:rsidRPr="001A66B9">
        <w:rPr>
          <w:rStyle w:val="StyleUnderline"/>
          <w:highlight w:val="cyan"/>
        </w:rPr>
        <w:t xml:space="preserve"> abroad and </w:t>
      </w:r>
      <w:r w:rsidRPr="001A66B9">
        <w:rPr>
          <w:rStyle w:val="Emphasis"/>
          <w:highlight w:val="cyan"/>
        </w:rPr>
        <w:t>serves as leverage</w:t>
      </w:r>
      <w:r w:rsidRPr="001A66B9">
        <w:rPr>
          <w:sz w:val="14"/>
          <w:highlight w:val="cyan"/>
        </w:rPr>
        <w:t xml:space="preserve"> </w:t>
      </w:r>
      <w:r w:rsidRPr="001A66B9">
        <w:rPr>
          <w:rStyle w:val="StyleUnderline"/>
          <w:highlight w:val="cyan"/>
        </w:rPr>
        <w:t xml:space="preserve">in </w:t>
      </w:r>
      <w:r w:rsidRPr="001A66B9">
        <w:rPr>
          <w:rStyle w:val="Emphasis"/>
          <w:highlight w:val="cyan"/>
        </w:rPr>
        <w:t>negotiating concessions</w:t>
      </w:r>
      <w:r w:rsidRPr="007E22E6">
        <w:rPr>
          <w:sz w:val="14"/>
        </w:rPr>
        <w:t xml:space="preserve"> from foreign governments. </w:t>
      </w:r>
      <w:r w:rsidRPr="007E22E6">
        <w:rPr>
          <w:rStyle w:val="StyleUnderline"/>
        </w:rPr>
        <w:t xml:space="preserve">Therefore, </w:t>
      </w:r>
      <w:r w:rsidRPr="001A66B9">
        <w:rPr>
          <w:rStyle w:val="StyleUnderline"/>
          <w:highlight w:val="cyan"/>
        </w:rPr>
        <w:t>the</w:t>
      </w:r>
      <w:r w:rsidRPr="007E22E6">
        <w:rPr>
          <w:rStyle w:val="StyleUnderline"/>
        </w:rPr>
        <w:t xml:space="preserve"> causal </w:t>
      </w:r>
      <w:r w:rsidRPr="001A66B9">
        <w:rPr>
          <w:rStyle w:val="StyleUnderline"/>
          <w:highlight w:val="cyan"/>
        </w:rPr>
        <w:t>relationship</w:t>
      </w:r>
      <w:r w:rsidRPr="007E22E6">
        <w:rPr>
          <w:rStyle w:val="StyleUnderline"/>
        </w:rPr>
        <w:t xml:space="preserve"> </w:t>
      </w:r>
      <w:r w:rsidRPr="001A66B9">
        <w:rPr>
          <w:rStyle w:val="StyleUnderline"/>
          <w:highlight w:val="cyan"/>
        </w:rPr>
        <w:t>must be carefully examined in any assessment of public opinion</w:t>
      </w:r>
      <w:r w:rsidRPr="007E22E6">
        <w:rPr>
          <w:rStyle w:val="StyleUnderline"/>
        </w:rPr>
        <w:t xml:space="preserve"> </w:t>
      </w:r>
      <w:r w:rsidRPr="001A66B9">
        <w:rPr>
          <w:rStyle w:val="StyleUnderline"/>
          <w:highlight w:val="cyan"/>
        </w:rPr>
        <w:t>as a force driving</w:t>
      </w:r>
      <w:r w:rsidRPr="007E22E6">
        <w:rPr>
          <w:rStyle w:val="StyleUnderline"/>
        </w:rPr>
        <w:t xml:space="preserve"> Chinese </w:t>
      </w:r>
      <w:r w:rsidRPr="001A66B9">
        <w:rPr>
          <w:rStyle w:val="StyleUnderline"/>
          <w:highlight w:val="cyan"/>
        </w:rPr>
        <w:t>foreign policy</w:t>
      </w:r>
      <w:r w:rsidRPr="007E22E6">
        <w:rPr>
          <w:rStyle w:val="StyleUnderline"/>
        </w:rPr>
        <w:t>.</w:t>
      </w:r>
    </w:p>
    <w:p w14:paraId="4EFB989D" w14:textId="77777777" w:rsidR="00045041" w:rsidRDefault="00045041" w:rsidP="00045041">
      <w:pPr>
        <w:pStyle w:val="Heading4"/>
      </w:pPr>
      <w:r>
        <w:t xml:space="preserve">Absent effective reform decentralization and insecurity increases the risk of </w:t>
      </w:r>
      <w:proofErr w:type="spellStart"/>
      <w:r>
        <w:t>lashout</w:t>
      </w:r>
      <w:proofErr w:type="spellEnd"/>
      <w:r>
        <w:t xml:space="preserve">. </w:t>
      </w:r>
    </w:p>
    <w:p w14:paraId="251AA204" w14:textId="77777777" w:rsidR="00045041" w:rsidRPr="00492B2F" w:rsidRDefault="00045041" w:rsidP="00045041">
      <w:pPr>
        <w:rPr>
          <w:sz w:val="16"/>
        </w:rPr>
      </w:pPr>
      <w:r w:rsidRPr="00D61A34">
        <w:rPr>
          <w:rStyle w:val="Style13ptBold"/>
          <w:highlight w:val="cyan"/>
        </w:rPr>
        <w:t>Horowitz,</w:t>
      </w:r>
      <w:r w:rsidRPr="00492B2F">
        <w:rPr>
          <w:rStyle w:val="Style13ptBold"/>
        </w:rPr>
        <w:t xml:space="preserve"> Professor of Political Science at the University of Wisconsin, </w:t>
      </w:r>
      <w:proofErr w:type="spellStart"/>
      <w:r w:rsidRPr="00492B2F">
        <w:rPr>
          <w:rStyle w:val="Style13ptBold"/>
        </w:rPr>
        <w:t>Ph.D</w:t>
      </w:r>
      <w:proofErr w:type="spellEnd"/>
      <w:r w:rsidRPr="00492B2F">
        <w:rPr>
          <w:rStyle w:val="Style13ptBold"/>
        </w:rPr>
        <w:t xml:space="preserve"> </w:t>
      </w:r>
      <w:proofErr w:type="spellStart"/>
      <w:r w:rsidRPr="00492B2F">
        <w:rPr>
          <w:rStyle w:val="Style13ptBold"/>
        </w:rPr>
        <w:t>PoliSci</w:t>
      </w:r>
      <w:proofErr w:type="spellEnd"/>
      <w:r w:rsidRPr="00492B2F">
        <w:rPr>
          <w:rStyle w:val="Style13ptBold"/>
        </w:rPr>
        <w:t xml:space="preserve">, M.A. Economics, </w:t>
      </w:r>
      <w:r w:rsidRPr="00D61A34">
        <w:rPr>
          <w:rStyle w:val="Style13ptBold"/>
          <w:highlight w:val="cyan"/>
        </w:rPr>
        <w:t>4/8/2015</w:t>
      </w:r>
      <w:r w:rsidRPr="00492B2F">
        <w:rPr>
          <w:sz w:val="16"/>
        </w:rPr>
        <w:t xml:space="preserve"> “Why China’s Leaders Benefit from a Nuclear, Threatening North Korea: Preempting and Diverting Opposition at Home and Abroad” http://onlinelibrary.wiley.com/doi/10.1111/pafo.12039/pdf</w:t>
      </w:r>
    </w:p>
    <w:p w14:paraId="09C64B46" w14:textId="77777777" w:rsidR="00045041" w:rsidRPr="009A67A9" w:rsidRDefault="00045041" w:rsidP="00045041">
      <w:pPr>
        <w:rPr>
          <w:rStyle w:val="StyleUnderline"/>
        </w:rPr>
      </w:pPr>
      <w:r w:rsidRPr="00BA4184">
        <w:rPr>
          <w:sz w:val="14"/>
        </w:rPr>
        <w:t xml:space="preserve">In the post-Deng period, </w:t>
      </w:r>
      <w:r w:rsidRPr="00D61A34">
        <w:rPr>
          <w:rStyle w:val="StyleUnderline"/>
          <w:highlight w:val="cyan"/>
        </w:rPr>
        <w:t xml:space="preserve">China’s leadership has become </w:t>
      </w:r>
      <w:r w:rsidRPr="00D61A34">
        <w:rPr>
          <w:rStyle w:val="Emphasis"/>
          <w:highlight w:val="cyan"/>
        </w:rPr>
        <w:t>more decentralized and insecure</w:t>
      </w:r>
      <w:r w:rsidRPr="00BA4184">
        <w:rPr>
          <w:sz w:val="14"/>
        </w:rPr>
        <w:t xml:space="preserve">, and its </w:t>
      </w:r>
      <w:r w:rsidRPr="00D61A34">
        <w:rPr>
          <w:rStyle w:val="StyleUnderline"/>
          <w:highlight w:val="cyan"/>
        </w:rPr>
        <w:t>leaders</w:t>
      </w:r>
      <w:r w:rsidRPr="00BA4184">
        <w:rPr>
          <w:sz w:val="14"/>
        </w:rPr>
        <w:t xml:space="preserve"> have </w:t>
      </w:r>
      <w:r w:rsidRPr="00BA4184">
        <w:rPr>
          <w:rStyle w:val="StyleUnderline"/>
        </w:rPr>
        <w:t>need</w:t>
      </w:r>
      <w:r w:rsidRPr="00BA4184">
        <w:rPr>
          <w:sz w:val="14"/>
        </w:rPr>
        <w:t xml:space="preserve">ed </w:t>
      </w:r>
      <w:r w:rsidRPr="00BA4184">
        <w:rPr>
          <w:rStyle w:val="Emphasis"/>
        </w:rPr>
        <w:t xml:space="preserve">to </w:t>
      </w:r>
      <w:r w:rsidRPr="00D61A34">
        <w:rPr>
          <w:rStyle w:val="Emphasis"/>
          <w:highlight w:val="cyan"/>
        </w:rPr>
        <w:t>worry more about securing</w:t>
      </w:r>
      <w:r w:rsidRPr="00BA4184">
        <w:rPr>
          <w:rStyle w:val="Emphasis"/>
        </w:rPr>
        <w:t xml:space="preserve"> their own </w:t>
      </w:r>
      <w:r w:rsidRPr="00D61A34">
        <w:rPr>
          <w:rStyle w:val="Emphasis"/>
          <w:highlight w:val="cyan"/>
        </w:rPr>
        <w:t>political power</w:t>
      </w:r>
      <w:r w:rsidRPr="00BA4184">
        <w:rPr>
          <w:sz w:val="14"/>
        </w:rPr>
        <w:t xml:space="preserve"> against both intra-regime and mass-level threats. </w:t>
      </w:r>
      <w:r w:rsidRPr="00BA4184">
        <w:rPr>
          <w:rStyle w:val="StyleUnderline"/>
        </w:rPr>
        <w:t>No leader since Deng has had such strong authority within the CCP and</w:t>
      </w:r>
      <w:r w:rsidRPr="00BA4184">
        <w:rPr>
          <w:sz w:val="14"/>
        </w:rPr>
        <w:t xml:space="preserve"> People’s Liberation Army (</w:t>
      </w:r>
      <w:r w:rsidRPr="00BA4184">
        <w:rPr>
          <w:rStyle w:val="StyleUnderline"/>
        </w:rPr>
        <w:t xml:space="preserve">PLA). </w:t>
      </w:r>
      <w:r w:rsidRPr="00D61A34">
        <w:rPr>
          <w:rStyle w:val="StyleUnderline"/>
          <w:highlight w:val="cyan"/>
        </w:rPr>
        <w:t>The threat from below revealed at Tiananmen</w:t>
      </w:r>
      <w:r w:rsidRPr="00BA4184">
        <w:rPr>
          <w:sz w:val="14"/>
        </w:rPr>
        <w:t xml:space="preserve"> </w:t>
      </w:r>
      <w:r w:rsidRPr="00BA4184">
        <w:rPr>
          <w:rStyle w:val="Emphasis"/>
        </w:rPr>
        <w:t xml:space="preserve">only </w:t>
      </w:r>
      <w:r w:rsidRPr="00D61A34">
        <w:rPr>
          <w:rStyle w:val="Emphasis"/>
          <w:highlight w:val="cyan"/>
        </w:rPr>
        <w:t>becomes more difficult to contain as China’s population</w:t>
      </w:r>
      <w:r w:rsidRPr="00BA4184">
        <w:rPr>
          <w:rStyle w:val="Emphasis"/>
        </w:rPr>
        <w:t xml:space="preserve"> </w:t>
      </w:r>
      <w:r w:rsidRPr="00D61A34">
        <w:rPr>
          <w:rStyle w:val="Emphasis"/>
          <w:highlight w:val="cyan"/>
        </w:rPr>
        <w:t>becomes more urbanized,</w:t>
      </w:r>
      <w:r w:rsidRPr="00BA4184">
        <w:rPr>
          <w:rStyle w:val="Emphasis"/>
        </w:rPr>
        <w:t xml:space="preserve"> educated, networked, and well-informed</w:t>
      </w:r>
      <w:r w:rsidRPr="00BA4184">
        <w:rPr>
          <w:sz w:val="14"/>
        </w:rPr>
        <w:t xml:space="preserve">. </w:t>
      </w:r>
      <w:r w:rsidRPr="00BA4184">
        <w:rPr>
          <w:rStyle w:val="StyleUnderline"/>
        </w:rPr>
        <w:t xml:space="preserve">At the same time, </w:t>
      </w:r>
      <w:r w:rsidRPr="00D61A34">
        <w:rPr>
          <w:rStyle w:val="StyleUnderline"/>
          <w:highlight w:val="cyan"/>
        </w:rPr>
        <w:t>China has become more secure from external threats</w:t>
      </w:r>
      <w:r w:rsidRPr="00BA4184">
        <w:rPr>
          <w:rStyle w:val="StyleUnderline"/>
        </w:rPr>
        <w:t xml:space="preserve"> following the Soviet collapse and the relative rise of China’s own</w:t>
      </w:r>
      <w:r w:rsidRPr="00BA4184">
        <w:rPr>
          <w:sz w:val="14"/>
        </w:rPr>
        <w:t xml:space="preserve"> economic and military </w:t>
      </w:r>
      <w:r w:rsidRPr="00BA4184">
        <w:rPr>
          <w:rStyle w:val="StyleUnderline"/>
        </w:rPr>
        <w:t>power</w:t>
      </w:r>
      <w:r w:rsidRPr="00BA4184">
        <w:rPr>
          <w:sz w:val="14"/>
        </w:rPr>
        <w:t xml:space="preserve">. These trends imply that </w:t>
      </w:r>
      <w:r w:rsidRPr="00BA4184">
        <w:rPr>
          <w:rStyle w:val="StyleUnderline"/>
        </w:rPr>
        <w:t xml:space="preserve">China’s post-Deng leaders are expected to focus less on China’s national interests, </w:t>
      </w:r>
      <w:r w:rsidRPr="005912FB">
        <w:rPr>
          <w:rStyle w:val="StyleUnderline"/>
        </w:rPr>
        <w:t>while</w:t>
      </w:r>
      <w:r w:rsidRPr="005912FB">
        <w:rPr>
          <w:sz w:val="14"/>
        </w:rPr>
        <w:t xml:space="preserve"> </w:t>
      </w:r>
      <w:r w:rsidRPr="00D61A34">
        <w:rPr>
          <w:rStyle w:val="Emphasis"/>
          <w:highlight w:val="cyan"/>
        </w:rPr>
        <w:t>placing higher value on diversionary internal political benefits of foreign policy</w:t>
      </w:r>
      <w:r w:rsidRPr="00BA4184">
        <w:rPr>
          <w:rStyle w:val="Emphasis"/>
        </w:rPr>
        <w:t xml:space="preserve"> </w:t>
      </w:r>
      <w:r w:rsidRPr="00BA4184">
        <w:rPr>
          <w:sz w:val="14"/>
        </w:rPr>
        <w:t xml:space="preserve">– </w:t>
      </w:r>
      <w:r w:rsidRPr="009A67A9">
        <w:rPr>
          <w:rStyle w:val="StyleUnderline"/>
        </w:rPr>
        <w:t>even where such</w:t>
      </w:r>
      <w:r w:rsidRPr="00BA4184">
        <w:rPr>
          <w:sz w:val="14"/>
        </w:rPr>
        <w:t xml:space="preserve"> diversionary internal benefits </w:t>
      </w:r>
      <w:r w:rsidRPr="009A67A9">
        <w:rPr>
          <w:rStyle w:val="StyleUnderline"/>
        </w:rPr>
        <w:t>have</w:t>
      </w:r>
      <w:r w:rsidRPr="00BA4184">
        <w:rPr>
          <w:sz w:val="14"/>
        </w:rPr>
        <w:t xml:space="preserve"> traditional </w:t>
      </w:r>
      <w:r w:rsidRPr="009A67A9">
        <w:rPr>
          <w:rStyle w:val="StyleUnderline"/>
        </w:rPr>
        <w:t>national interest costs.</w:t>
      </w:r>
    </w:p>
    <w:p w14:paraId="17426B6A" w14:textId="77777777" w:rsidR="00045041" w:rsidRPr="007E22E6" w:rsidRDefault="00045041" w:rsidP="00045041">
      <w:pPr>
        <w:rPr>
          <w:rStyle w:val="StyleUnderline"/>
        </w:rPr>
      </w:pPr>
    </w:p>
    <w:p w14:paraId="6A1F70B6" w14:textId="77777777" w:rsidR="00045041" w:rsidRDefault="00045041" w:rsidP="00045041">
      <w:pPr>
        <w:pStyle w:val="Heading3"/>
      </w:pPr>
      <w:r>
        <w:t xml:space="preserve">Science Proves – 2NC </w:t>
      </w:r>
    </w:p>
    <w:p w14:paraId="5333E097" w14:textId="77777777" w:rsidR="00045041" w:rsidRDefault="00045041" w:rsidP="00045041">
      <w:pPr>
        <w:pStyle w:val="Heading4"/>
      </w:pPr>
      <w:r>
        <w:t>Social sciences prove the potential for diversionary conflict over Senkaku is high</w:t>
      </w:r>
    </w:p>
    <w:p w14:paraId="083BDEF8" w14:textId="77777777" w:rsidR="00045041" w:rsidRDefault="00045041" w:rsidP="00045041">
      <w:r w:rsidRPr="007319F7">
        <w:rPr>
          <w:b/>
        </w:rPr>
        <w:t>Renner, 2013</w:t>
      </w:r>
      <w:r>
        <w:t>, UNIVERSITEIT VAN AMSTERDAM Graduate School of Social Science (Bastian, “Explaining the Senkaku Islands dispute”, http://dare.uva.nl/cgi/arno/show.cgi?fid=492759)</w:t>
      </w:r>
    </w:p>
    <w:p w14:paraId="7BE588F6" w14:textId="77777777" w:rsidR="00045041" w:rsidRPr="00192886" w:rsidRDefault="00045041" w:rsidP="00045041">
      <w:pPr>
        <w:rPr>
          <w:sz w:val="14"/>
        </w:rPr>
      </w:pPr>
      <w:r w:rsidRPr="00581154">
        <w:rPr>
          <w:rStyle w:val="StyleUnderline"/>
        </w:rPr>
        <w:t>Diversionary foreign policy theory is especially useful for explaining the prolonged nature of the Senkaku Islands dispute for several reasons</w:t>
      </w:r>
      <w:r w:rsidRPr="00192886">
        <w:rPr>
          <w:sz w:val="14"/>
        </w:rPr>
        <w:t xml:space="preserve">. 1) First, </w:t>
      </w:r>
      <w:r w:rsidRPr="00055AD4">
        <w:rPr>
          <w:rStyle w:val="StyleUnderline"/>
          <w:highlight w:val="cyan"/>
        </w:rPr>
        <w:t>diversionary theory</w:t>
      </w:r>
      <w:r w:rsidRPr="00581154">
        <w:rPr>
          <w:rStyle w:val="StyleUnderline"/>
        </w:rPr>
        <w:t xml:space="preserve"> is especially valuable because it can explain seemingly irrational state </w:t>
      </w:r>
      <w:proofErr w:type="spellStart"/>
      <w:r w:rsidRPr="00581154">
        <w:rPr>
          <w:rStyle w:val="StyleUnderline"/>
        </w:rPr>
        <w:t>behaviour</w:t>
      </w:r>
      <w:proofErr w:type="spellEnd"/>
      <w:r w:rsidRPr="00581154">
        <w:rPr>
          <w:rStyle w:val="StyleUnderline"/>
        </w:rPr>
        <w:t xml:space="preserve"> in conflicts which cannot be explained by mainstream IR theories</w:t>
      </w:r>
      <w:r w:rsidRPr="00192886">
        <w:rPr>
          <w:sz w:val="14"/>
        </w:rPr>
        <w:t xml:space="preserve"> (Smith, 1996). Frequently, </w:t>
      </w:r>
      <w:r w:rsidRPr="00581154">
        <w:rPr>
          <w:rStyle w:val="StyleUnderline"/>
        </w:rPr>
        <w:t xml:space="preserve">rhetoric and action of a regime towards a given conflict is at odds with mainstream IR theory predictions or seemingly even rational </w:t>
      </w:r>
      <w:proofErr w:type="spellStart"/>
      <w:r w:rsidRPr="00581154">
        <w:rPr>
          <w:rStyle w:val="StyleUnderline"/>
        </w:rPr>
        <w:t>behaviour</w:t>
      </w:r>
      <w:proofErr w:type="spellEnd"/>
      <w:r w:rsidRPr="00192886">
        <w:rPr>
          <w:sz w:val="14"/>
        </w:rPr>
        <w:t xml:space="preserve"> (Levy, 1989). Thus, there is a need for a different approach in explaining this </w:t>
      </w:r>
      <w:proofErr w:type="spellStart"/>
      <w:r w:rsidRPr="00192886">
        <w:rPr>
          <w:sz w:val="14"/>
        </w:rPr>
        <w:t>behaviour</w:t>
      </w:r>
      <w:proofErr w:type="spellEnd"/>
      <w:r w:rsidRPr="00192886">
        <w:rPr>
          <w:sz w:val="14"/>
        </w:rPr>
        <w:t xml:space="preserve"> which goes beyond mainstream realist and liberal thoughts which treat states as a ‘black-box’ and ignore internal dynamics. 2) Second, diversionary theory offers a solution by using the constructivist approach of looking inside the state and </w:t>
      </w:r>
      <w:proofErr w:type="spellStart"/>
      <w:r w:rsidRPr="00192886">
        <w:rPr>
          <w:sz w:val="14"/>
        </w:rPr>
        <w:t>analysing</w:t>
      </w:r>
      <w:proofErr w:type="spellEnd"/>
      <w:r w:rsidRPr="00192886">
        <w:rPr>
          <w:sz w:val="14"/>
        </w:rPr>
        <w:t xml:space="preserve"> possible ambitions and actual </w:t>
      </w:r>
      <w:proofErr w:type="spellStart"/>
      <w:r w:rsidRPr="00192886">
        <w:rPr>
          <w:sz w:val="14"/>
        </w:rPr>
        <w:t>behaviour</w:t>
      </w:r>
      <w:proofErr w:type="spellEnd"/>
      <w:r w:rsidRPr="00192886">
        <w:rPr>
          <w:sz w:val="14"/>
        </w:rPr>
        <w:t xml:space="preserve"> of key leaders. This leads to the third strength of the theory. 3) </w:t>
      </w:r>
      <w:r w:rsidRPr="001A66B9">
        <w:rPr>
          <w:rStyle w:val="Emphasis"/>
          <w:highlight w:val="cyan"/>
        </w:rPr>
        <w:t>Diversionary theory is</w:t>
      </w:r>
      <w:r w:rsidRPr="00581154">
        <w:rPr>
          <w:rStyle w:val="Emphasis"/>
        </w:rPr>
        <w:t xml:space="preserve"> especially </w:t>
      </w:r>
      <w:r w:rsidRPr="001A66B9">
        <w:rPr>
          <w:rStyle w:val="Emphasis"/>
          <w:highlight w:val="cyan"/>
        </w:rPr>
        <w:t>important</w:t>
      </w:r>
      <w:r w:rsidRPr="00581154">
        <w:rPr>
          <w:rStyle w:val="Emphasis"/>
        </w:rPr>
        <w:t xml:space="preserve"> </w:t>
      </w:r>
      <w:r w:rsidRPr="001A66B9">
        <w:rPr>
          <w:rStyle w:val="Emphasis"/>
          <w:highlight w:val="cyan"/>
        </w:rPr>
        <w:t>in</w:t>
      </w:r>
      <w:r w:rsidRPr="00581154">
        <w:rPr>
          <w:rStyle w:val="Emphasis"/>
        </w:rPr>
        <w:t xml:space="preserve"> </w:t>
      </w:r>
      <w:r w:rsidRPr="001A66B9">
        <w:rPr>
          <w:rStyle w:val="Emphasis"/>
          <w:highlight w:val="cyan"/>
        </w:rPr>
        <w:t>the</w:t>
      </w:r>
      <w:r w:rsidRPr="00581154">
        <w:rPr>
          <w:rStyle w:val="Emphasis"/>
        </w:rPr>
        <w:t xml:space="preserve"> </w:t>
      </w:r>
      <w:r w:rsidRPr="001A66B9">
        <w:rPr>
          <w:rStyle w:val="Emphasis"/>
          <w:highlight w:val="cyan"/>
        </w:rPr>
        <w:t>Senkaku Islands dispute</w:t>
      </w:r>
      <w:r w:rsidRPr="00192886">
        <w:rPr>
          <w:sz w:val="14"/>
        </w:rPr>
        <w:t xml:space="preserve">, </w:t>
      </w:r>
      <w:r w:rsidRPr="00581154">
        <w:rPr>
          <w:rStyle w:val="StyleUnderline"/>
        </w:rPr>
        <w:t>as the Chinese political system has a history of being very focused on popular leaders like Mao or Deng Xiaoping as well as on a strong party leadership</w:t>
      </w:r>
      <w:r w:rsidRPr="00192886">
        <w:rPr>
          <w:sz w:val="14"/>
        </w:rPr>
        <w:t xml:space="preserve"> (Li, Bastian Renner – Chinese Foreign Policy - Master thesis June 2013 16 2001). </w:t>
      </w:r>
      <w:r w:rsidRPr="001A66B9">
        <w:rPr>
          <w:rStyle w:val="Emphasis"/>
          <w:highlight w:val="cyan"/>
        </w:rPr>
        <w:t>Ignoring the inside of the state and the ambitions</w:t>
      </w:r>
      <w:r w:rsidRPr="00581154">
        <w:rPr>
          <w:rStyle w:val="Emphasis"/>
        </w:rPr>
        <w:t xml:space="preserve"> and roles of its leadership </w:t>
      </w:r>
      <w:r w:rsidRPr="001A66B9">
        <w:rPr>
          <w:rStyle w:val="Emphasis"/>
          <w:highlight w:val="cyan"/>
        </w:rPr>
        <w:t>thus would leave out a very crucial aspect of the Chinese political system</w:t>
      </w:r>
      <w:r w:rsidRPr="00581154">
        <w:rPr>
          <w:rStyle w:val="Emphasis"/>
        </w:rPr>
        <w:t xml:space="preserve"> and lead to a lack of important key information and understanding</w:t>
      </w:r>
      <w:r w:rsidRPr="00192886">
        <w:rPr>
          <w:sz w:val="14"/>
        </w:rPr>
        <w:t xml:space="preserve">. Despite having its early stages in explaining US </w:t>
      </w:r>
      <w:proofErr w:type="spellStart"/>
      <w:r w:rsidRPr="00192886">
        <w:rPr>
          <w:sz w:val="14"/>
        </w:rPr>
        <w:t>behaviour</w:t>
      </w:r>
      <w:proofErr w:type="spellEnd"/>
      <w:r w:rsidRPr="00192886">
        <w:rPr>
          <w:sz w:val="14"/>
        </w:rPr>
        <w:t xml:space="preserve">, </w:t>
      </w:r>
      <w:r w:rsidRPr="001A66B9">
        <w:rPr>
          <w:rStyle w:val="StyleUnderline"/>
          <w:highlight w:val="cyan"/>
        </w:rPr>
        <w:t>diversionary theory is strongest in more leadership or leader-based a political system</w:t>
      </w:r>
      <w:r w:rsidRPr="00192886">
        <w:rPr>
          <w:sz w:val="14"/>
        </w:rPr>
        <w:t xml:space="preserve">. </w:t>
      </w:r>
      <w:r w:rsidRPr="00581154">
        <w:rPr>
          <w:rStyle w:val="StyleUnderline"/>
        </w:rPr>
        <w:t xml:space="preserve">This is simply because </w:t>
      </w:r>
      <w:r w:rsidRPr="001A66B9">
        <w:rPr>
          <w:rStyle w:val="StyleUnderline"/>
          <w:highlight w:val="cyan"/>
        </w:rPr>
        <w:t xml:space="preserve">a strong leader has fewer obstacles in </w:t>
      </w:r>
      <w:proofErr w:type="spellStart"/>
      <w:r w:rsidRPr="001A66B9">
        <w:rPr>
          <w:rStyle w:val="StyleUnderline"/>
          <w:highlight w:val="cyan"/>
        </w:rPr>
        <w:t>utilising</w:t>
      </w:r>
      <w:proofErr w:type="spellEnd"/>
      <w:r w:rsidRPr="001A66B9">
        <w:rPr>
          <w:rStyle w:val="StyleUnderline"/>
          <w:highlight w:val="cyan"/>
        </w:rPr>
        <w:t xml:space="preserve"> diversionary tactics compared to</w:t>
      </w:r>
      <w:r w:rsidRPr="00192886">
        <w:rPr>
          <w:sz w:val="14"/>
        </w:rPr>
        <w:t xml:space="preserve">, for example, </w:t>
      </w:r>
      <w:r w:rsidRPr="001A66B9">
        <w:rPr>
          <w:rStyle w:val="StyleUnderline"/>
          <w:highlight w:val="cyan"/>
        </w:rPr>
        <w:t>a democratic government</w:t>
      </w:r>
      <w:r w:rsidRPr="00581154">
        <w:rPr>
          <w:rStyle w:val="StyleUnderline"/>
        </w:rPr>
        <w:t xml:space="preserve"> which is checked and balanced by opposition</w:t>
      </w:r>
      <w:r w:rsidRPr="00192886">
        <w:rPr>
          <w:sz w:val="14"/>
        </w:rPr>
        <w:t xml:space="preserve">. Therefore, </w:t>
      </w:r>
      <w:r w:rsidRPr="001A66B9">
        <w:rPr>
          <w:rStyle w:val="Emphasis"/>
          <w:highlight w:val="cyan"/>
        </w:rPr>
        <w:t>applying the theory to</w:t>
      </w:r>
      <w:r w:rsidRPr="00581154">
        <w:rPr>
          <w:rStyle w:val="Emphasis"/>
        </w:rPr>
        <w:t xml:space="preserve"> the leadership based regime in </w:t>
      </w:r>
      <w:r w:rsidRPr="001A66B9">
        <w:rPr>
          <w:rStyle w:val="Emphasis"/>
          <w:highlight w:val="cyan"/>
        </w:rPr>
        <w:t>China is predicted to give very good results</w:t>
      </w:r>
      <w:r w:rsidRPr="00192886">
        <w:rPr>
          <w:sz w:val="14"/>
        </w:rPr>
        <w:t xml:space="preserve">. 4) Lastly, </w:t>
      </w:r>
      <w:proofErr w:type="spellStart"/>
      <w:r w:rsidRPr="00192886">
        <w:rPr>
          <w:sz w:val="14"/>
        </w:rPr>
        <w:t>Tir</w:t>
      </w:r>
      <w:proofErr w:type="spellEnd"/>
      <w:r w:rsidRPr="00192886">
        <w:rPr>
          <w:sz w:val="14"/>
        </w:rPr>
        <w:t xml:space="preserve"> found that </w:t>
      </w:r>
      <w:r w:rsidRPr="00055AD4">
        <w:rPr>
          <w:rStyle w:val="StyleUnderline"/>
          <w:highlight w:val="cyan"/>
        </w:rPr>
        <w:t>the “rally around the flag”</w:t>
      </w:r>
      <w:r w:rsidRPr="00581154">
        <w:rPr>
          <w:rStyle w:val="StyleUnderline"/>
        </w:rPr>
        <w:t xml:space="preserve"> phenomenon</w:t>
      </w:r>
      <w:r w:rsidRPr="00192886">
        <w:rPr>
          <w:sz w:val="14"/>
        </w:rPr>
        <w:t xml:space="preserve">, a crucial part of diversionary foreign policy theory, </w:t>
      </w:r>
      <w:r w:rsidRPr="00055AD4">
        <w:rPr>
          <w:rStyle w:val="StyleUnderline"/>
          <w:highlight w:val="cyan"/>
        </w:rPr>
        <w:t>is strongest in territorial disputes</w:t>
      </w:r>
      <w:r w:rsidRPr="00581154">
        <w:rPr>
          <w:rStyle w:val="StyleUnderline"/>
        </w:rPr>
        <w:t xml:space="preserve"> </w:t>
      </w:r>
      <w:r w:rsidRPr="00192886">
        <w:rPr>
          <w:sz w:val="14"/>
        </w:rPr>
        <w:t>(</w:t>
      </w:r>
      <w:proofErr w:type="spellStart"/>
      <w:r w:rsidRPr="00192886">
        <w:rPr>
          <w:sz w:val="14"/>
        </w:rPr>
        <w:t>Tir</w:t>
      </w:r>
      <w:proofErr w:type="spellEnd"/>
      <w:r w:rsidRPr="00192886">
        <w:rPr>
          <w:sz w:val="14"/>
        </w:rPr>
        <w:t xml:space="preserve">, 2010). Thus, </w:t>
      </w:r>
      <w:r w:rsidRPr="00055AD4">
        <w:rPr>
          <w:rStyle w:val="StyleUnderline"/>
        </w:rPr>
        <w:t>the theory gains more weight in</w:t>
      </w:r>
      <w:r w:rsidRPr="00581154">
        <w:rPr>
          <w:rStyle w:val="StyleUnderline"/>
        </w:rPr>
        <w:t xml:space="preserve"> </w:t>
      </w:r>
      <w:proofErr w:type="spellStart"/>
      <w:r w:rsidRPr="00581154">
        <w:rPr>
          <w:rStyle w:val="StyleUnderline"/>
        </w:rPr>
        <w:t>analysing</w:t>
      </w:r>
      <w:proofErr w:type="spellEnd"/>
      <w:r w:rsidRPr="00581154">
        <w:rPr>
          <w:rStyle w:val="StyleUnderline"/>
        </w:rPr>
        <w:t xml:space="preserve"> </w:t>
      </w:r>
      <w:r w:rsidRPr="00055AD4">
        <w:rPr>
          <w:rStyle w:val="StyleUnderline"/>
        </w:rPr>
        <w:t>a territorial dispute</w:t>
      </w:r>
      <w:r w:rsidRPr="00581154">
        <w:rPr>
          <w:rStyle w:val="StyleUnderline"/>
        </w:rPr>
        <w:t xml:space="preserve">, </w:t>
      </w:r>
      <w:r w:rsidRPr="001A66B9">
        <w:rPr>
          <w:rStyle w:val="StyleUnderline"/>
          <w:highlight w:val="cyan"/>
        </w:rPr>
        <w:t>as here the diversionary effect and the leadership’s diversionary gains will be strongest</w:t>
      </w:r>
      <w:r w:rsidRPr="00192886">
        <w:rPr>
          <w:sz w:val="14"/>
        </w:rPr>
        <w:t xml:space="preserve">. In summary, the theory is useful for four main reasons. 1) It offers a solid, non-mainstream alternative to realist and liberal thoughts, 2) it is able to explain seemingly irrational </w:t>
      </w:r>
      <w:proofErr w:type="spellStart"/>
      <w:r w:rsidRPr="00192886">
        <w:rPr>
          <w:sz w:val="14"/>
        </w:rPr>
        <w:t>behaviour</w:t>
      </w:r>
      <w:proofErr w:type="spellEnd"/>
      <w:r w:rsidRPr="00192886">
        <w:rPr>
          <w:sz w:val="14"/>
        </w:rPr>
        <w:t xml:space="preserve"> by using the constructivist approach of looking inside a state, instead of treating it as a black box, 3) as the theory has its strength in leadership-heavy regimes it is especially useful for application to the historically leadership-focused Chinese political setup and, lastly 4) based on </w:t>
      </w:r>
      <w:proofErr w:type="spellStart"/>
      <w:r w:rsidRPr="00192886">
        <w:rPr>
          <w:sz w:val="14"/>
        </w:rPr>
        <w:t>Tir’s</w:t>
      </w:r>
      <w:proofErr w:type="spellEnd"/>
      <w:r w:rsidRPr="00192886">
        <w:rPr>
          <w:sz w:val="14"/>
        </w:rPr>
        <w:t xml:space="preserve"> observation of the high magnitude of the rally around the flag effect in territorial disputes, diversionary foreign policy theory is predicted to be especially useful in the territorial dispute about the Senkaku Islands.</w:t>
      </w:r>
    </w:p>
    <w:p w14:paraId="2FC44067" w14:textId="77777777" w:rsidR="00045041" w:rsidRDefault="00045041" w:rsidP="00045041"/>
    <w:p w14:paraId="16E76CC9" w14:textId="77777777" w:rsidR="00045041" w:rsidRPr="000A4405" w:rsidRDefault="00045041" w:rsidP="00045041">
      <w:pPr>
        <w:pStyle w:val="Heading3"/>
      </w:pPr>
      <w:r>
        <w:t xml:space="preserve">AT: High Threshold for </w:t>
      </w:r>
      <w:proofErr w:type="spellStart"/>
      <w:r>
        <w:t>Lashout</w:t>
      </w:r>
      <w:proofErr w:type="spellEnd"/>
    </w:p>
    <w:p w14:paraId="47452BCB" w14:textId="77777777" w:rsidR="00045041" w:rsidRDefault="00045041" w:rsidP="00045041">
      <w:pPr>
        <w:pStyle w:val="Heading4"/>
      </w:pPr>
      <w:r>
        <w:t xml:space="preserve">Multiple challenges against Xi lower the threshold for inciting backlash – recent incidents prove. </w:t>
      </w:r>
    </w:p>
    <w:p w14:paraId="43ADDD3E" w14:textId="77777777" w:rsidR="00045041" w:rsidRPr="00BA15AB" w:rsidRDefault="00045041" w:rsidP="00045041">
      <w:pPr>
        <w:rPr>
          <w:sz w:val="16"/>
        </w:rPr>
      </w:pPr>
      <w:r w:rsidRPr="00BA15AB">
        <w:rPr>
          <w:rStyle w:val="Style13ptBold"/>
        </w:rPr>
        <w:t>Leavenworth, 2016</w:t>
      </w:r>
      <w:r w:rsidRPr="00BA15AB">
        <w:rPr>
          <w:sz w:val="16"/>
        </w:rPr>
        <w:t xml:space="preserve"> Stuart, The Guardian, “'Not fit to lead': letter attacking Xi Jinping sparks witch-hunt in Beijing” https://www.theguardian.com/world/2016/apr/01/not-fit-to-lead-letter-attacking-xi-jinping-sparks-panic-in-beijing</w:t>
      </w:r>
    </w:p>
    <w:p w14:paraId="000D6CD8" w14:textId="77777777" w:rsidR="00045041" w:rsidRPr="000A4405" w:rsidRDefault="00045041" w:rsidP="00045041">
      <w:pPr>
        <w:rPr>
          <w:rStyle w:val="Emphasis"/>
        </w:rPr>
      </w:pPr>
      <w:r w:rsidRPr="00BA15AB">
        <w:rPr>
          <w:sz w:val="8"/>
        </w:rPr>
        <w:t xml:space="preserve">It wasn’t </w:t>
      </w:r>
      <w:r w:rsidRPr="005A14E7">
        <w:rPr>
          <w:rStyle w:val="StyleUnderline"/>
          <w:highlight w:val="cyan"/>
        </w:rPr>
        <w:t>a</w:t>
      </w:r>
      <w:r w:rsidRPr="00BA15AB">
        <w:rPr>
          <w:sz w:val="8"/>
        </w:rPr>
        <w:t xml:space="preserve"> very long </w:t>
      </w:r>
      <w:r w:rsidRPr="005A14E7">
        <w:rPr>
          <w:rStyle w:val="StyleUnderline"/>
          <w:highlight w:val="cyan"/>
        </w:rPr>
        <w:t>letter</w:t>
      </w:r>
      <w:r w:rsidRPr="00BA15AB">
        <w:rPr>
          <w:sz w:val="8"/>
        </w:rPr>
        <w:t xml:space="preserve"> - the equivalent of about 920 words in English and it appeared only briefly on a Chinese website. But its content was potentially incendiary. It </w:t>
      </w:r>
      <w:r w:rsidRPr="005A14E7">
        <w:rPr>
          <w:rStyle w:val="StyleUnderline"/>
          <w:highlight w:val="cyan"/>
        </w:rPr>
        <w:t>called for</w:t>
      </w:r>
      <w:r w:rsidRPr="000A4405">
        <w:rPr>
          <w:rStyle w:val="StyleUnderline"/>
        </w:rPr>
        <w:t xml:space="preserve"> </w:t>
      </w:r>
      <w:r w:rsidRPr="00BA15AB">
        <w:rPr>
          <w:sz w:val="8"/>
        </w:rPr>
        <w:t xml:space="preserve">president </w:t>
      </w:r>
      <w:r w:rsidRPr="005A14E7">
        <w:rPr>
          <w:rStyle w:val="StyleUnderline"/>
          <w:highlight w:val="cyan"/>
        </w:rPr>
        <w:t>Xi</w:t>
      </w:r>
      <w:r w:rsidRPr="00BA15AB">
        <w:rPr>
          <w:sz w:val="8"/>
        </w:rPr>
        <w:t xml:space="preserve"> Jinping to </w:t>
      </w:r>
      <w:r w:rsidRPr="005A14E7">
        <w:rPr>
          <w:rStyle w:val="StyleUnderline"/>
          <w:highlight w:val="cyan"/>
        </w:rPr>
        <w:t>resign</w:t>
      </w:r>
      <w:r w:rsidRPr="00BA15AB">
        <w:rPr>
          <w:sz w:val="8"/>
        </w:rPr>
        <w:t xml:space="preserve">. Many China watchers initially dismissed it as a prank, as opposed to a sign of real dissension within the ruling Communist party. But </w:t>
      </w:r>
      <w:r w:rsidRPr="000A4405">
        <w:rPr>
          <w:rStyle w:val="StyleUnderline"/>
        </w:rPr>
        <w:t>only a few weeks later, the mysterious letter has taken on a life of its own</w:t>
      </w:r>
      <w:r w:rsidRPr="00BA15AB">
        <w:rPr>
          <w:sz w:val="8"/>
        </w:rPr>
        <w:t xml:space="preserve"> – largely because of the government’s reaction to it. </w:t>
      </w:r>
      <w:r w:rsidRPr="000A4405">
        <w:rPr>
          <w:rStyle w:val="StyleUnderline"/>
        </w:rPr>
        <w:t>State security agents have detained more than two dozen people</w:t>
      </w:r>
      <w:r w:rsidRPr="00BA15AB">
        <w:rPr>
          <w:sz w:val="8"/>
        </w:rPr>
        <w:t xml:space="preserve"> thought to be linked to the letter’s distribution. </w:t>
      </w:r>
      <w:r w:rsidRPr="000A4405">
        <w:rPr>
          <w:rStyle w:val="StyleUnderline"/>
        </w:rPr>
        <w:t>They scrubbed the Chinese internet of all search terms related to it. They have also detained and harassed family members of exiled Chinese journalists</w:t>
      </w:r>
      <w:r w:rsidRPr="00BA15AB">
        <w:rPr>
          <w:sz w:val="8"/>
        </w:rPr>
        <w:t xml:space="preserve"> who commented on the letter, and even tried to get one of those commentaries retracted by a German broadcaster. Party </w:t>
      </w:r>
      <w:r w:rsidRPr="005A14E7">
        <w:rPr>
          <w:rStyle w:val="StyleUnderline"/>
          <w:highlight w:val="cyan"/>
        </w:rPr>
        <w:t>leaders</w:t>
      </w:r>
      <w:r w:rsidRPr="00BA15AB">
        <w:rPr>
          <w:sz w:val="8"/>
        </w:rPr>
        <w:t xml:space="preserve"> apparently </w:t>
      </w:r>
      <w:r w:rsidRPr="005A14E7">
        <w:rPr>
          <w:rStyle w:val="StyleUnderline"/>
          <w:highlight w:val="cyan"/>
        </w:rPr>
        <w:t xml:space="preserve">see the letter as </w:t>
      </w:r>
      <w:r w:rsidRPr="005A14E7">
        <w:rPr>
          <w:rStyle w:val="Emphasis"/>
          <w:highlight w:val="cyan"/>
        </w:rPr>
        <w:t>a real threat</w:t>
      </w:r>
      <w:r w:rsidRPr="00BA15AB">
        <w:rPr>
          <w:sz w:val="8"/>
        </w:rPr>
        <w:t xml:space="preserve">, </w:t>
      </w:r>
      <w:r w:rsidRPr="000A4405">
        <w:rPr>
          <w:rStyle w:val="StyleUnderline"/>
        </w:rPr>
        <w:t>China experts have concluded, and so have launched a manhunt to determine how it became an internet sensation.</w:t>
      </w:r>
      <w:r>
        <w:rPr>
          <w:rStyle w:val="StyleUnderline"/>
        </w:rPr>
        <w:t xml:space="preserve"> </w:t>
      </w:r>
      <w:r w:rsidRPr="00BA15AB">
        <w:rPr>
          <w:sz w:val="8"/>
        </w:rPr>
        <w:t xml:space="preserve">“In the beginning this letter didn’t seem like much,” said Bill Bishop, author of the </w:t>
      </w:r>
      <w:proofErr w:type="spellStart"/>
      <w:r w:rsidRPr="00BA15AB">
        <w:rPr>
          <w:sz w:val="8"/>
        </w:rPr>
        <w:t>Sinocism</w:t>
      </w:r>
      <w:proofErr w:type="spellEnd"/>
      <w:r w:rsidRPr="00BA15AB">
        <w:rPr>
          <w:sz w:val="8"/>
        </w:rPr>
        <w:t xml:space="preserve"> newsletter, which tracks Chinese politics. “But now, given the reaction, it has become much more important. They are going after multiple people, in China and now outside of China.” </w:t>
      </w:r>
      <w:r w:rsidRPr="005A14E7">
        <w:rPr>
          <w:rStyle w:val="StyleUnderline"/>
          <w:highlight w:val="cyan"/>
        </w:rPr>
        <w:t xml:space="preserve">The manhunt comes as Xi </w:t>
      </w:r>
      <w:r w:rsidRPr="005A14E7">
        <w:rPr>
          <w:rStyle w:val="Emphasis"/>
          <w:highlight w:val="cyan"/>
        </w:rPr>
        <w:t>confronts challenges</w:t>
      </w:r>
      <w:r w:rsidRPr="000A4405">
        <w:rPr>
          <w:rStyle w:val="Emphasis"/>
        </w:rPr>
        <w:t xml:space="preserve"> </w:t>
      </w:r>
      <w:r w:rsidRPr="005A14E7">
        <w:rPr>
          <w:rStyle w:val="Emphasis"/>
          <w:highlight w:val="cyan"/>
        </w:rPr>
        <w:t>on multiple fronts</w:t>
      </w:r>
      <w:r w:rsidRPr="005A14E7">
        <w:rPr>
          <w:sz w:val="8"/>
          <w:highlight w:val="cyan"/>
        </w:rPr>
        <w:t xml:space="preserve">. </w:t>
      </w:r>
      <w:r w:rsidRPr="005A14E7">
        <w:rPr>
          <w:rStyle w:val="StyleUnderline"/>
          <w:highlight w:val="cyan"/>
        </w:rPr>
        <w:t xml:space="preserve">China’s economy is slowing and its state-owned industries </w:t>
      </w:r>
      <w:r w:rsidRPr="005A14E7">
        <w:rPr>
          <w:rStyle w:val="Emphasis"/>
          <w:highlight w:val="cyan"/>
        </w:rPr>
        <w:t>are resisting Xi’s calls</w:t>
      </w:r>
      <w:r w:rsidRPr="000A4405">
        <w:rPr>
          <w:rStyle w:val="Emphasis"/>
        </w:rPr>
        <w:t xml:space="preserve"> for reform</w:t>
      </w:r>
      <w:r w:rsidRPr="00BA15AB">
        <w:rPr>
          <w:sz w:val="8"/>
        </w:rPr>
        <w:t xml:space="preserve">. </w:t>
      </w:r>
      <w:r w:rsidRPr="000A4405">
        <w:rPr>
          <w:rStyle w:val="StyleUnderline"/>
        </w:rPr>
        <w:t>Within the party, many functionaries are chaffing at Xi’s anti-corruption crusade, widely seen as a way for him to consolidate power.</w:t>
      </w:r>
      <w:r w:rsidRPr="00BA15AB">
        <w:rPr>
          <w:sz w:val="8"/>
        </w:rPr>
        <w:t xml:space="preserve"> The letter calling for Xi’s resignation included a point-by-point critique of his leadership failures. It was also written in a style – signed by “loyal Communist party members” – that has left many wondering who authored it. “Comrade Xi Jinping, we feel that you do not possess the capabilities to lead the party and the nation into the future, and we believe that you are no longer suitable for the post of general secretary,” the letter stated. “For the party cause, for the long-term peace and stability of the country, and for your own personal safety and that of your family, we ask you to resign from all positions …” Willy </w:t>
      </w:r>
      <w:r w:rsidRPr="000A4405">
        <w:rPr>
          <w:rStyle w:val="StyleUnderline"/>
        </w:rPr>
        <w:t xml:space="preserve">Lam, a professor at the Chinese University of Hong Kong who </w:t>
      </w:r>
      <w:proofErr w:type="spellStart"/>
      <w:r w:rsidRPr="000A4405">
        <w:rPr>
          <w:rStyle w:val="StyleUnderline"/>
        </w:rPr>
        <w:t>specialises</w:t>
      </w:r>
      <w:proofErr w:type="spellEnd"/>
      <w:r w:rsidRPr="000A4405">
        <w:rPr>
          <w:rStyle w:val="StyleUnderline"/>
        </w:rPr>
        <w:t xml:space="preserve"> in the party’s politics,</w:t>
      </w:r>
      <w:r w:rsidRPr="00BA15AB">
        <w:rPr>
          <w:sz w:val="8"/>
        </w:rPr>
        <w:t xml:space="preserve"> said he did not think the letter originated from a party official. The style and word choice, he said, suggested it was written by a Chinese national abroad. Yet Lam </w:t>
      </w:r>
      <w:r w:rsidRPr="000A4405">
        <w:rPr>
          <w:rStyle w:val="Emphasis"/>
        </w:rPr>
        <w:t xml:space="preserve">said </w:t>
      </w:r>
      <w:r w:rsidRPr="005A14E7">
        <w:rPr>
          <w:rStyle w:val="Emphasis"/>
          <w:highlight w:val="cyan"/>
        </w:rPr>
        <w:t>the letter reflected conversations</w:t>
      </w:r>
      <w:r w:rsidRPr="000A4405">
        <w:rPr>
          <w:rStyle w:val="Emphasis"/>
        </w:rPr>
        <w:t xml:space="preserve"> that </w:t>
      </w:r>
      <w:r w:rsidRPr="005A14E7">
        <w:rPr>
          <w:rStyle w:val="Emphasis"/>
          <w:highlight w:val="cyan"/>
        </w:rPr>
        <w:t>elite Chinese were having about the cult of personality</w:t>
      </w:r>
      <w:r w:rsidRPr="000A4405">
        <w:rPr>
          <w:rStyle w:val="Emphasis"/>
        </w:rPr>
        <w:t xml:space="preserve"> </w:t>
      </w:r>
      <w:r w:rsidRPr="005A14E7">
        <w:rPr>
          <w:rStyle w:val="Emphasis"/>
          <w:highlight w:val="cyan"/>
        </w:rPr>
        <w:t>Xi</w:t>
      </w:r>
      <w:r w:rsidRPr="000A4405">
        <w:rPr>
          <w:rStyle w:val="Emphasis"/>
        </w:rPr>
        <w:t xml:space="preserve"> has </w:t>
      </w:r>
      <w:r w:rsidRPr="005A14E7">
        <w:rPr>
          <w:rStyle w:val="Emphasis"/>
          <w:highlight w:val="cyan"/>
        </w:rPr>
        <w:t>created</w:t>
      </w:r>
      <w:r w:rsidRPr="000A4405">
        <w:rPr>
          <w:rStyle w:val="Emphasis"/>
        </w:rPr>
        <w:t xml:space="preserve"> for himself</w:t>
      </w:r>
      <w:r w:rsidRPr="00BA15AB">
        <w:rPr>
          <w:sz w:val="8"/>
        </w:rPr>
        <w:t xml:space="preserve">, and his handling of the economy and foreign affairs. </w:t>
      </w:r>
      <w:r w:rsidRPr="000A4405">
        <w:rPr>
          <w:rStyle w:val="StyleUnderline"/>
        </w:rPr>
        <w:t xml:space="preserve">The president, he said, may feel threatened that a letter reflecting those concerns was aired in China, </w:t>
      </w:r>
      <w:r w:rsidRPr="00BA15AB">
        <w:rPr>
          <w:sz w:val="8"/>
        </w:rPr>
        <w:t>and so wanted to find out who was responsible. “</w:t>
      </w:r>
      <w:r w:rsidRPr="005A14E7">
        <w:rPr>
          <w:rStyle w:val="Emphasis"/>
          <w:highlight w:val="cyan"/>
        </w:rPr>
        <w:t>It speaks to the paranoia that</w:t>
      </w:r>
      <w:r w:rsidRPr="000A4405">
        <w:rPr>
          <w:rStyle w:val="Emphasis"/>
        </w:rPr>
        <w:t xml:space="preserve"> </w:t>
      </w:r>
      <w:r w:rsidRPr="005A14E7">
        <w:rPr>
          <w:rStyle w:val="Emphasis"/>
          <w:highlight w:val="cyan"/>
        </w:rPr>
        <w:t>surrounds Xi</w:t>
      </w:r>
      <w:r w:rsidRPr="005A14E7">
        <w:rPr>
          <w:rStyle w:val="Emphasis"/>
        </w:rPr>
        <w:t>’s</w:t>
      </w:r>
      <w:r w:rsidRPr="000A4405">
        <w:rPr>
          <w:rStyle w:val="Emphasis"/>
        </w:rPr>
        <w:t xml:space="preserve"> leadership</w:t>
      </w:r>
      <w:r w:rsidRPr="00BA15AB">
        <w:rPr>
          <w:sz w:val="8"/>
        </w:rPr>
        <w:t xml:space="preserve">,” said Lam, author of a recent book on the Chinese president called Chinese Politics in the Era of Xi Jinping. “In </w:t>
      </w:r>
      <w:r w:rsidRPr="000A4405">
        <w:rPr>
          <w:rStyle w:val="StyleUnderline"/>
        </w:rPr>
        <w:t xml:space="preserve">the process of amassing all this power, </w:t>
      </w:r>
      <w:r w:rsidRPr="005A14E7">
        <w:rPr>
          <w:rStyle w:val="Emphasis"/>
          <w:highlight w:val="cyan"/>
        </w:rPr>
        <w:t>he has made multiple enemies</w:t>
      </w:r>
      <w:r w:rsidRPr="000A4405">
        <w:rPr>
          <w:rStyle w:val="StyleUnderline"/>
        </w:rPr>
        <w:t>, more than his predecessors.</w:t>
      </w:r>
      <w:r>
        <w:rPr>
          <w:rStyle w:val="StyleUnderline"/>
        </w:rPr>
        <w:t xml:space="preserve"> </w:t>
      </w:r>
      <w:r w:rsidRPr="00BA15AB">
        <w:rPr>
          <w:sz w:val="8"/>
        </w:rPr>
        <w:t>“</w:t>
      </w:r>
      <w:r w:rsidRPr="000A4405">
        <w:rPr>
          <w:rStyle w:val="Emphasis"/>
        </w:rPr>
        <w:t xml:space="preserve">So now you have this paradox. </w:t>
      </w:r>
      <w:r w:rsidRPr="005A14E7">
        <w:rPr>
          <w:rStyle w:val="Emphasis"/>
          <w:highlight w:val="cyan"/>
        </w:rPr>
        <w:t xml:space="preserve">The more power he obtains, the more paranoid he gets.” </w:t>
      </w:r>
      <w:r w:rsidRPr="005A14E7">
        <w:rPr>
          <w:rStyle w:val="StyleUnderline"/>
          <w:highlight w:val="cyan"/>
        </w:rPr>
        <w:t>The timing of the letter’</w:t>
      </w:r>
      <w:r w:rsidRPr="000A4405">
        <w:rPr>
          <w:rStyle w:val="StyleUnderline"/>
        </w:rPr>
        <w:t xml:space="preserve">s publication also raised eyebrows. It was </w:t>
      </w:r>
      <w:r w:rsidRPr="005A14E7">
        <w:rPr>
          <w:rStyle w:val="StyleUnderline"/>
          <w:highlight w:val="cyan"/>
        </w:rPr>
        <w:t>circulated</w:t>
      </w:r>
      <w:r w:rsidRPr="000A4405">
        <w:rPr>
          <w:rStyle w:val="StyleUnderline"/>
        </w:rPr>
        <w:t xml:space="preserve"> right </w:t>
      </w:r>
      <w:r w:rsidRPr="005A14E7">
        <w:rPr>
          <w:rStyle w:val="StyleUnderline"/>
          <w:highlight w:val="cyan"/>
        </w:rPr>
        <w:t>before the</w:t>
      </w:r>
      <w:r w:rsidRPr="000A4405">
        <w:rPr>
          <w:rStyle w:val="StyleUnderline"/>
        </w:rPr>
        <w:t xml:space="preserve"> start of China’s </w:t>
      </w:r>
      <w:r w:rsidRPr="005A14E7">
        <w:rPr>
          <w:rStyle w:val="StyleUnderline"/>
          <w:highlight w:val="cyan"/>
        </w:rPr>
        <w:t>legislative</w:t>
      </w:r>
      <w:r w:rsidRPr="000A4405">
        <w:rPr>
          <w:rStyle w:val="StyleUnderline"/>
        </w:rPr>
        <w:t xml:space="preserve"> session,</w:t>
      </w:r>
      <w:r w:rsidRPr="00BA15AB">
        <w:rPr>
          <w:sz w:val="8"/>
        </w:rPr>
        <w:t xml:space="preserve"> </w:t>
      </w:r>
      <w:r w:rsidRPr="005A14E7">
        <w:rPr>
          <w:rStyle w:val="Emphasis"/>
          <w:highlight w:val="cyan"/>
        </w:rPr>
        <w:t>a time when the party leadership likes to project an image of</w:t>
      </w:r>
      <w:r w:rsidRPr="000A4405">
        <w:rPr>
          <w:rStyle w:val="Emphasis"/>
        </w:rPr>
        <w:t xml:space="preserve"> national </w:t>
      </w:r>
      <w:r w:rsidRPr="005A14E7">
        <w:rPr>
          <w:rStyle w:val="Emphasis"/>
          <w:highlight w:val="cyan"/>
        </w:rPr>
        <w:t>unity</w:t>
      </w:r>
      <w:r w:rsidRPr="000A4405">
        <w:rPr>
          <w:rStyle w:val="Emphasis"/>
        </w:rPr>
        <w:t xml:space="preserve"> and party solidarity. </w:t>
      </w:r>
    </w:p>
    <w:p w14:paraId="1E153B5D" w14:textId="77777777" w:rsidR="00045041" w:rsidRDefault="00045041" w:rsidP="00045041">
      <w:pPr>
        <w:pStyle w:val="Heading4"/>
      </w:pPr>
      <w:r>
        <w:t>Low threshold for an internal link – CCP stability on the brink.</w:t>
      </w:r>
    </w:p>
    <w:p w14:paraId="2F932EA9" w14:textId="77777777" w:rsidR="00045041" w:rsidRDefault="00045041" w:rsidP="00045041">
      <w:proofErr w:type="spellStart"/>
      <w:r w:rsidRPr="00662BA6">
        <w:rPr>
          <w:b/>
        </w:rPr>
        <w:t>Shambaugh</w:t>
      </w:r>
      <w:proofErr w:type="spellEnd"/>
      <w:r w:rsidRPr="00662BA6">
        <w:rPr>
          <w:b/>
        </w:rPr>
        <w:t>, 2015</w:t>
      </w:r>
      <w:r>
        <w:t>, professor of international affairs and the director of the China Policy Program at George Washington University and a nonresident senior fellow at the Brookings Institution (David, “The Coming Chinese Crackup”, http://www.wsj.com/articles/the-coming-chinese-crack-up-1425659198)</w:t>
      </w:r>
    </w:p>
    <w:p w14:paraId="3C71E2A2" w14:textId="77777777" w:rsidR="00045041" w:rsidRDefault="00045041" w:rsidP="00045041">
      <w:pPr>
        <w:rPr>
          <w:rStyle w:val="StyleUnderline"/>
        </w:rPr>
      </w:pPr>
      <w:r w:rsidRPr="00177B3A">
        <w:rPr>
          <w:sz w:val="16"/>
        </w:rPr>
        <w:t xml:space="preserve">On Thursday, the National People’s Congress convened in Beijing in what has become a familiar annual ritual. Some 3,000 “elected” delegates from all over the country—ranging from colorfully clad ethnic minorities to urbane billionaires—will meet for a week to discuss the state of the nation and to engage in the pretense of political participation. Some see this impressive gathering as a sign of the strength of the Chinese political system—but it masks serious weaknesses. </w:t>
      </w:r>
      <w:r w:rsidRPr="00177B3A">
        <w:rPr>
          <w:rStyle w:val="StyleUnderline"/>
        </w:rPr>
        <w:t>Chinese politics has always had a theatrical veneer</w:t>
      </w:r>
      <w:r w:rsidRPr="00177B3A">
        <w:rPr>
          <w:sz w:val="16"/>
        </w:rPr>
        <w:t xml:space="preserve">, </w:t>
      </w:r>
      <w:r w:rsidRPr="00177B3A">
        <w:rPr>
          <w:rStyle w:val="StyleUnderline"/>
        </w:rPr>
        <w:t xml:space="preserve">with staged events like the congress intended to project the power and stability of the </w:t>
      </w:r>
      <w:r w:rsidRPr="00177B3A">
        <w:rPr>
          <w:sz w:val="16"/>
        </w:rPr>
        <w:t xml:space="preserve">Chinese Communist Party, or </w:t>
      </w:r>
      <w:r w:rsidRPr="00177B3A">
        <w:rPr>
          <w:rStyle w:val="StyleUnderline"/>
        </w:rPr>
        <w:t>CCP</w:t>
      </w:r>
      <w:r w:rsidRPr="00177B3A">
        <w:rPr>
          <w:sz w:val="16"/>
        </w:rPr>
        <w:t xml:space="preserve">. Officials and citizens alike know that they are supposed to conform to these rituals, participating cheerfully and parroting back official slogans. This behavior is known in Chinese as </w:t>
      </w:r>
      <w:proofErr w:type="spellStart"/>
      <w:r w:rsidRPr="00177B3A">
        <w:rPr>
          <w:sz w:val="16"/>
        </w:rPr>
        <w:t>biaotai</w:t>
      </w:r>
      <w:proofErr w:type="spellEnd"/>
      <w:r w:rsidRPr="00177B3A">
        <w:rPr>
          <w:sz w:val="16"/>
        </w:rPr>
        <w:t xml:space="preserve">, “declaring where one stands,” but it is little more than an act of symbolic compliance. </w:t>
      </w:r>
      <w:r w:rsidRPr="00177B3A">
        <w:rPr>
          <w:rStyle w:val="StyleUnderline"/>
        </w:rPr>
        <w:t>Despite appearances</w:t>
      </w:r>
      <w:r w:rsidRPr="00177B3A">
        <w:rPr>
          <w:sz w:val="16"/>
        </w:rPr>
        <w:t xml:space="preserve">, </w:t>
      </w:r>
      <w:r w:rsidRPr="003A4368">
        <w:rPr>
          <w:rStyle w:val="Emphasis"/>
          <w:highlight w:val="cyan"/>
        </w:rPr>
        <w:t>China’s political system is badly broken</w:t>
      </w:r>
      <w:r w:rsidRPr="00177B3A">
        <w:rPr>
          <w:sz w:val="16"/>
        </w:rPr>
        <w:t xml:space="preserve">, and nobody knows it better than the Communist Party itself. China’s strongman leader, </w:t>
      </w:r>
      <w:r w:rsidRPr="003A4368">
        <w:rPr>
          <w:rStyle w:val="StyleUnderline"/>
          <w:highlight w:val="cyan"/>
        </w:rPr>
        <w:t>Xi</w:t>
      </w:r>
      <w:r w:rsidRPr="00177B3A">
        <w:rPr>
          <w:sz w:val="16"/>
        </w:rPr>
        <w:t xml:space="preserve"> </w:t>
      </w:r>
      <w:r w:rsidRPr="00177B3A">
        <w:rPr>
          <w:rStyle w:val="StyleUnderline"/>
        </w:rPr>
        <w:t>Jinping</w:t>
      </w:r>
      <w:r w:rsidRPr="00177B3A">
        <w:rPr>
          <w:sz w:val="16"/>
        </w:rPr>
        <w:t xml:space="preserve">, </w:t>
      </w:r>
      <w:r w:rsidRPr="003A4368">
        <w:rPr>
          <w:rStyle w:val="StyleUnderline"/>
          <w:highlight w:val="cyan"/>
        </w:rPr>
        <w:t>is hoping that a crackdown o</w:t>
      </w:r>
      <w:r w:rsidRPr="00177B3A">
        <w:rPr>
          <w:rStyle w:val="StyleUnderline"/>
        </w:rPr>
        <w:t xml:space="preserve">n dissent and </w:t>
      </w:r>
      <w:r w:rsidRPr="003A4368">
        <w:rPr>
          <w:rStyle w:val="StyleUnderline"/>
          <w:highlight w:val="cyan"/>
        </w:rPr>
        <w:t>corruption will shore up the party’s rule</w:t>
      </w:r>
      <w:r w:rsidRPr="00177B3A">
        <w:rPr>
          <w:sz w:val="16"/>
        </w:rPr>
        <w:t xml:space="preserve">. He is determined to avoid becoming the Mikhail Gorbachev of China, presiding over the party’s collapse. But </w:t>
      </w:r>
      <w:r w:rsidRPr="00177B3A">
        <w:rPr>
          <w:rStyle w:val="StyleUnderline"/>
        </w:rPr>
        <w:t>instead</w:t>
      </w:r>
      <w:r w:rsidRPr="00177B3A">
        <w:rPr>
          <w:sz w:val="16"/>
        </w:rPr>
        <w:t xml:space="preserve"> </w:t>
      </w:r>
      <w:r w:rsidRPr="00177B3A">
        <w:rPr>
          <w:rStyle w:val="StyleUnderline"/>
        </w:rPr>
        <w:t>of being the antithesis of</w:t>
      </w:r>
      <w:r w:rsidRPr="00177B3A">
        <w:rPr>
          <w:sz w:val="16"/>
        </w:rPr>
        <w:t xml:space="preserve"> Mr. </w:t>
      </w:r>
      <w:r w:rsidRPr="00177B3A">
        <w:rPr>
          <w:rStyle w:val="StyleUnderline"/>
        </w:rPr>
        <w:t>Gorbachev</w:t>
      </w:r>
      <w:r w:rsidRPr="00177B3A">
        <w:rPr>
          <w:sz w:val="16"/>
        </w:rPr>
        <w:t xml:space="preserve">, Mr. </w:t>
      </w:r>
      <w:r w:rsidRPr="00177B3A">
        <w:rPr>
          <w:rStyle w:val="StyleUnderline"/>
        </w:rPr>
        <w:t>Xi</w:t>
      </w:r>
      <w:r w:rsidRPr="00177B3A">
        <w:rPr>
          <w:sz w:val="16"/>
        </w:rPr>
        <w:t xml:space="preserve"> </w:t>
      </w:r>
      <w:r w:rsidRPr="00177B3A">
        <w:rPr>
          <w:rStyle w:val="StyleUnderline"/>
        </w:rPr>
        <w:t>may well wind up having the same effec</w:t>
      </w:r>
      <w:r w:rsidRPr="00177B3A">
        <w:rPr>
          <w:sz w:val="16"/>
        </w:rPr>
        <w:t xml:space="preserve">t. </w:t>
      </w:r>
      <w:r w:rsidRPr="003A4368">
        <w:rPr>
          <w:rStyle w:val="StyleUnderline"/>
          <w:highlight w:val="cyan"/>
        </w:rPr>
        <w:t xml:space="preserve">His despotism is </w:t>
      </w:r>
      <w:r w:rsidRPr="003A4368">
        <w:rPr>
          <w:rStyle w:val="Emphasis"/>
          <w:highlight w:val="cyan"/>
        </w:rPr>
        <w:t>severely stressing China’s system and society</w:t>
      </w:r>
      <w:r w:rsidRPr="00177B3A">
        <w:rPr>
          <w:sz w:val="16"/>
        </w:rPr>
        <w:t xml:space="preserve">—and </w:t>
      </w:r>
      <w:r w:rsidRPr="003A4368">
        <w:rPr>
          <w:rStyle w:val="Emphasis"/>
          <w:highlight w:val="cyan"/>
        </w:rPr>
        <w:t>bringing it closer to a breaking point.</w:t>
      </w:r>
      <w:r>
        <w:rPr>
          <w:rStyle w:val="Emphasis"/>
        </w:rPr>
        <w:t xml:space="preserve"> </w:t>
      </w:r>
      <w:r w:rsidRPr="00177B3A">
        <w:rPr>
          <w:sz w:val="16"/>
        </w:rPr>
        <w:t xml:space="preserve">Predicting the demise of authoritarian regimes is a risky business. Few Western experts forecast the collapse of the Soviet Union before it occurred in 1991; the CIA missed it entirely. The downfall of Eastern Europe’s communist states two years earlier was similarly scorned as the wishful thinking of anticommunists—until it happened. The post-Soviet “color revolutions” in Georgia, Ukraine and Kyrgyzstan from 2003 to 2005, as well as the 2011 Arab Spring uprisings, all burst forth unanticipated. </w:t>
      </w:r>
      <w:r w:rsidRPr="003A4368">
        <w:rPr>
          <w:rStyle w:val="StyleUnderline"/>
          <w:highlight w:val="cyan"/>
        </w:rPr>
        <w:t>China-watchers have been on high alert for</w:t>
      </w:r>
      <w:r w:rsidRPr="00177B3A">
        <w:rPr>
          <w:rStyle w:val="StyleUnderline"/>
        </w:rPr>
        <w:t xml:space="preserve"> telltale </w:t>
      </w:r>
      <w:r w:rsidRPr="003A4368">
        <w:rPr>
          <w:rStyle w:val="StyleUnderline"/>
        </w:rPr>
        <w:t xml:space="preserve">signs of </w:t>
      </w:r>
      <w:r w:rsidRPr="003A4368">
        <w:rPr>
          <w:rStyle w:val="StyleUnderline"/>
          <w:highlight w:val="cyan"/>
        </w:rPr>
        <w:t>regime decay and decline</w:t>
      </w:r>
      <w:r w:rsidRPr="00177B3A">
        <w:rPr>
          <w:rStyle w:val="StyleUnderline"/>
        </w:rPr>
        <w:t xml:space="preserve"> ever since the regime’s near-death experience in Tiananmen Square in 1989</w:t>
      </w:r>
      <w:r w:rsidRPr="00177B3A">
        <w:rPr>
          <w:sz w:val="16"/>
        </w:rPr>
        <w:t xml:space="preserve">. Since then, several </w:t>
      </w:r>
      <w:r w:rsidRPr="00177B3A">
        <w:rPr>
          <w:rStyle w:val="StyleUnderline"/>
        </w:rPr>
        <w:t>seasoned Sinologists have risked their professional reputations by asserting that the collapse of CCP rule was inevitable</w:t>
      </w:r>
      <w:r w:rsidRPr="00177B3A">
        <w:rPr>
          <w:sz w:val="16"/>
        </w:rPr>
        <w:t xml:space="preserve">. </w:t>
      </w:r>
      <w:r w:rsidRPr="00177B3A">
        <w:rPr>
          <w:rStyle w:val="StyleUnderline"/>
        </w:rPr>
        <w:t>Others were more cautious</w:t>
      </w:r>
      <w:r w:rsidRPr="00177B3A">
        <w:rPr>
          <w:sz w:val="16"/>
        </w:rPr>
        <w:t xml:space="preserve">—myself included. </w:t>
      </w:r>
      <w:r w:rsidRPr="003A4368">
        <w:rPr>
          <w:rStyle w:val="Emphasis"/>
          <w:highlight w:val="cyan"/>
        </w:rPr>
        <w:t>But</w:t>
      </w:r>
      <w:r w:rsidRPr="003A4368">
        <w:rPr>
          <w:sz w:val="16"/>
          <w:highlight w:val="cyan"/>
        </w:rPr>
        <w:t xml:space="preserve"> </w:t>
      </w:r>
      <w:r w:rsidRPr="003A4368">
        <w:rPr>
          <w:rStyle w:val="StyleUnderline"/>
          <w:highlight w:val="cyan"/>
        </w:rPr>
        <w:t>times change in China</w:t>
      </w:r>
      <w:r w:rsidRPr="00177B3A">
        <w:rPr>
          <w:sz w:val="16"/>
        </w:rPr>
        <w:t xml:space="preserve">, and so must our analyses. </w:t>
      </w:r>
      <w:r w:rsidRPr="003A4368">
        <w:rPr>
          <w:rStyle w:val="StyleUnderline"/>
          <w:highlight w:val="cyan"/>
        </w:rPr>
        <w:t>The endgame of Chinese communist rule has</w:t>
      </w:r>
      <w:r w:rsidRPr="00177B3A">
        <w:rPr>
          <w:rStyle w:val="StyleUnderline"/>
        </w:rPr>
        <w:t xml:space="preserve"> now </w:t>
      </w:r>
      <w:r w:rsidRPr="003A4368">
        <w:rPr>
          <w:rStyle w:val="StyleUnderline"/>
          <w:highlight w:val="cyan"/>
        </w:rPr>
        <w:t>begun</w:t>
      </w:r>
      <w:r w:rsidRPr="00177B3A">
        <w:rPr>
          <w:sz w:val="16"/>
        </w:rPr>
        <w:t xml:space="preserve">, I believe, and </w:t>
      </w:r>
      <w:r w:rsidRPr="00177B3A">
        <w:rPr>
          <w:rStyle w:val="Emphasis"/>
        </w:rPr>
        <w:t>it has progressed further than many think</w:t>
      </w:r>
      <w:r w:rsidRPr="00177B3A">
        <w:rPr>
          <w:sz w:val="16"/>
        </w:rPr>
        <w:t xml:space="preserve">. We don’t know what the pathway from now until the end will look like, of course. </w:t>
      </w:r>
      <w:r w:rsidRPr="003A4368">
        <w:rPr>
          <w:rStyle w:val="StyleUnderline"/>
          <w:highlight w:val="cyan"/>
        </w:rPr>
        <w:t>It will</w:t>
      </w:r>
      <w:r w:rsidRPr="00177B3A">
        <w:rPr>
          <w:rStyle w:val="StyleUnderline"/>
        </w:rPr>
        <w:t xml:space="preserve"> probably </w:t>
      </w:r>
      <w:r w:rsidRPr="003A4368">
        <w:rPr>
          <w:rStyle w:val="StyleUnderline"/>
          <w:highlight w:val="cyan"/>
        </w:rPr>
        <w:t>be highly unstable and unsettled</w:t>
      </w:r>
      <w:r w:rsidRPr="00177B3A">
        <w:rPr>
          <w:sz w:val="16"/>
        </w:rPr>
        <w:t xml:space="preserve">. But until the system begins to unravel in some obvious way, those inside of it will play along—thus contributing to the facade of stability. </w:t>
      </w:r>
      <w:r w:rsidRPr="003A4368">
        <w:rPr>
          <w:rStyle w:val="Emphasis"/>
          <w:highlight w:val="cyan"/>
        </w:rPr>
        <w:t>Communist rule in China is unlikely to end quietly</w:t>
      </w:r>
      <w:r w:rsidRPr="00177B3A">
        <w:rPr>
          <w:sz w:val="16"/>
        </w:rPr>
        <w:t xml:space="preserve">. </w:t>
      </w:r>
      <w:r w:rsidRPr="003A4368">
        <w:rPr>
          <w:rStyle w:val="StyleUnderline"/>
          <w:highlight w:val="cyan"/>
        </w:rPr>
        <w:t>A single event is unlikely to trigger a peaceful implosion</w:t>
      </w:r>
      <w:r w:rsidRPr="00177B3A">
        <w:rPr>
          <w:rStyle w:val="StyleUnderline"/>
        </w:rPr>
        <w:t xml:space="preserve"> of the regime</w:t>
      </w:r>
      <w:r w:rsidRPr="00177B3A">
        <w:rPr>
          <w:sz w:val="16"/>
        </w:rPr>
        <w:t xml:space="preserve">. </w:t>
      </w:r>
      <w:r w:rsidRPr="003A4368">
        <w:rPr>
          <w:rStyle w:val="Emphasis"/>
          <w:highlight w:val="cyan"/>
        </w:rPr>
        <w:t>Its demise is likely to be protracted, messy and violent</w:t>
      </w:r>
      <w:r w:rsidRPr="00177B3A">
        <w:rPr>
          <w:sz w:val="16"/>
        </w:rPr>
        <w:t xml:space="preserve">. I wouldn’t rule out the possibility that Mr. Xi will be deposed in a power struggle or coup d’état. </w:t>
      </w:r>
      <w:r w:rsidRPr="00177B3A">
        <w:rPr>
          <w:rStyle w:val="StyleUnderline"/>
        </w:rPr>
        <w:t>With his aggressive anticorruption campaign</w:t>
      </w:r>
      <w:r w:rsidRPr="00177B3A">
        <w:rPr>
          <w:sz w:val="16"/>
        </w:rPr>
        <w:t>—a focus of this week’s National People’s Congress—</w:t>
      </w:r>
      <w:r w:rsidRPr="003A4368">
        <w:rPr>
          <w:rStyle w:val="StyleUnderline"/>
          <w:highlight w:val="cyan"/>
        </w:rPr>
        <w:t>he is overplaying a weak hand and deeply aggravating</w:t>
      </w:r>
      <w:r w:rsidRPr="00177B3A">
        <w:rPr>
          <w:rStyle w:val="StyleUnderline"/>
        </w:rPr>
        <w:t xml:space="preserve"> key party, state, </w:t>
      </w:r>
      <w:r w:rsidRPr="003A4368">
        <w:rPr>
          <w:rStyle w:val="StyleUnderline"/>
          <w:highlight w:val="cyan"/>
        </w:rPr>
        <w:t>military</w:t>
      </w:r>
      <w:r w:rsidRPr="00177B3A">
        <w:rPr>
          <w:rStyle w:val="StyleUnderline"/>
        </w:rPr>
        <w:t xml:space="preserve"> and commercial </w:t>
      </w:r>
      <w:r w:rsidRPr="003A4368">
        <w:rPr>
          <w:rStyle w:val="StyleUnderline"/>
          <w:highlight w:val="cyan"/>
        </w:rPr>
        <w:t>constituencies</w:t>
      </w:r>
      <w:r w:rsidRPr="00177B3A">
        <w:rPr>
          <w:rStyle w:val="StyleUnderline"/>
        </w:rPr>
        <w:t>.</w:t>
      </w:r>
    </w:p>
    <w:p w14:paraId="78104780" w14:textId="77777777" w:rsidR="00045041" w:rsidRDefault="00045041" w:rsidP="00045041">
      <w:pPr>
        <w:rPr>
          <w:rStyle w:val="StyleUnderline"/>
        </w:rPr>
      </w:pPr>
    </w:p>
    <w:p w14:paraId="2393F3DC" w14:textId="77777777" w:rsidR="00045041" w:rsidRPr="000A4405" w:rsidRDefault="00045041" w:rsidP="00045041"/>
    <w:p w14:paraId="7DFF0A39" w14:textId="77777777" w:rsidR="00045041" w:rsidRDefault="00045041" w:rsidP="00045041">
      <w:pPr>
        <w:pStyle w:val="Heading3"/>
      </w:pPr>
      <w:r w:rsidRPr="00431A9C">
        <w:t>AT: Plan Solves Relations</w:t>
      </w:r>
    </w:p>
    <w:p w14:paraId="3C381B9A" w14:textId="77777777" w:rsidR="005A14E7" w:rsidRPr="005A14E7" w:rsidRDefault="005A14E7" w:rsidP="005A14E7">
      <w:pPr>
        <w:pStyle w:val="Heading4"/>
      </w:pPr>
      <w:r>
        <w:t xml:space="preserve">This is irrelevant for our scenario – Even if China and the US are able to forge relations over &lt;the </w:t>
      </w:r>
      <w:proofErr w:type="spellStart"/>
      <w:r>
        <w:t>aff</w:t>
      </w:r>
      <w:proofErr w:type="spellEnd"/>
      <w:r>
        <w:t xml:space="preserve">&gt; the internal political imbalance would cause Xi to adopt hardline policies to regain internal credibility. </w:t>
      </w:r>
    </w:p>
    <w:p w14:paraId="4F87B631" w14:textId="77777777" w:rsidR="00045041" w:rsidRDefault="00045041" w:rsidP="00045041">
      <w:pPr>
        <w:pStyle w:val="Heading4"/>
      </w:pPr>
      <w:r>
        <w:t xml:space="preserve">US-China competition is inevitable because of nationalistic sentiment and lack of effective US follow through on cooperation – the plan won’t change that </w:t>
      </w:r>
    </w:p>
    <w:p w14:paraId="24654813" w14:textId="77777777" w:rsidR="00045041" w:rsidRPr="00392281" w:rsidRDefault="00045041" w:rsidP="00045041">
      <w:pPr>
        <w:rPr>
          <w:rFonts w:ascii="Arial" w:hAnsi="Arial"/>
          <w:color w:val="222222"/>
          <w:sz w:val="14"/>
          <w:szCs w:val="19"/>
        </w:rPr>
      </w:pPr>
      <w:proofErr w:type="spellStart"/>
      <w:r w:rsidRPr="00392281">
        <w:rPr>
          <w:rStyle w:val="Style13ptBold"/>
        </w:rPr>
        <w:t>Noori</w:t>
      </w:r>
      <w:proofErr w:type="spellEnd"/>
      <w:r w:rsidRPr="00392281">
        <w:rPr>
          <w:rStyle w:val="Style13ptBold"/>
        </w:rPr>
        <w:t xml:space="preserve"> et al 8/24</w:t>
      </w:r>
      <w:r>
        <w:rPr>
          <w:rStyle w:val="Style13ptBold"/>
        </w:rPr>
        <w:t>/2015</w:t>
      </w:r>
      <w:r w:rsidRPr="00392281">
        <w:rPr>
          <w:rStyle w:val="apple-converted-space"/>
          <w:rFonts w:cs="Arial"/>
          <w:color w:val="000000"/>
          <w:sz w:val="14"/>
        </w:rPr>
        <w:t> </w:t>
      </w:r>
      <w:r w:rsidRPr="00392281">
        <w:rPr>
          <w:sz w:val="14"/>
        </w:rPr>
        <w:t>(</w:t>
      </w:r>
      <w:proofErr w:type="spellStart"/>
      <w:r w:rsidRPr="00392281">
        <w:rPr>
          <w:sz w:val="14"/>
        </w:rPr>
        <w:t>Maral</w:t>
      </w:r>
      <w:proofErr w:type="spellEnd"/>
      <w:r w:rsidRPr="00392281">
        <w:rPr>
          <w:sz w:val="14"/>
        </w:rPr>
        <w:t xml:space="preserve"> </w:t>
      </w:r>
      <w:proofErr w:type="spellStart"/>
      <w:r w:rsidRPr="00392281">
        <w:rPr>
          <w:sz w:val="14"/>
        </w:rPr>
        <w:t>Noori</w:t>
      </w:r>
      <w:proofErr w:type="spellEnd"/>
      <w:r w:rsidRPr="00392281">
        <w:rPr>
          <w:sz w:val="14"/>
        </w:rPr>
        <w:t>, program specialist in the Asia-Pacific Programs at the U.S. Institute of Peace, Daniel Jasper, public education and advocacy coordinator for Asia at the AFSC, and Jason Tower, East Asia Quaker International Affairs representative at the AFSC, “Overcoming Barriers to U.S.-China Cooperation” August 24, 2015,</w:t>
      </w:r>
      <w:r w:rsidRPr="00392281">
        <w:rPr>
          <w:rStyle w:val="apple-converted-space"/>
          <w:rFonts w:cs="Arial"/>
          <w:color w:val="000000"/>
          <w:sz w:val="14"/>
          <w:szCs w:val="20"/>
        </w:rPr>
        <w:t> </w:t>
      </w:r>
      <w:r w:rsidR="00357E0E">
        <w:fldChar w:fldCharType="begin"/>
      </w:r>
      <w:r w:rsidR="00357E0E">
        <w:instrText xml:space="preserve"> HYPERLINK "http://www.usip.org/publications/2015/08/24/overcoming-barriers-us-china-cooperation" \t "_blank" </w:instrText>
      </w:r>
      <w:r w:rsidR="00357E0E">
        <w:fldChar w:fldCharType="separate"/>
      </w:r>
      <w:r w:rsidRPr="00392281">
        <w:rPr>
          <w:rStyle w:val="Hyperlink"/>
          <w:rFonts w:cs="Arial"/>
          <w:color w:val="1155CC"/>
          <w:sz w:val="14"/>
          <w:szCs w:val="20"/>
        </w:rPr>
        <w:t>http://www.usip.org/publications/2015/08/24/overcoming-barriers-us-china-cooperation</w:t>
      </w:r>
      <w:r w:rsidR="00357E0E">
        <w:rPr>
          <w:rStyle w:val="Hyperlink"/>
          <w:rFonts w:cs="Arial"/>
          <w:color w:val="1155CC"/>
          <w:sz w:val="14"/>
          <w:szCs w:val="20"/>
        </w:rPr>
        <w:fldChar w:fldCharType="end"/>
      </w:r>
      <w:r w:rsidRPr="00392281">
        <w:rPr>
          <w:sz w:val="14"/>
        </w:rPr>
        <w:t>)</w:t>
      </w:r>
    </w:p>
    <w:p w14:paraId="5C8AC54F" w14:textId="77777777" w:rsidR="00045041" w:rsidRDefault="00045041" w:rsidP="00045041">
      <w:pPr>
        <w:rPr>
          <w:rFonts w:cs="Arial"/>
          <w:color w:val="000000"/>
          <w:sz w:val="14"/>
          <w:szCs w:val="16"/>
        </w:rPr>
      </w:pPr>
      <w:r w:rsidRPr="00D61A34">
        <w:rPr>
          <w:rStyle w:val="StyleUnderline"/>
          <w:highlight w:val="cyan"/>
        </w:rPr>
        <w:t>Lack of</w:t>
      </w:r>
      <w:r w:rsidRPr="00392281">
        <w:rPr>
          <w:rStyle w:val="StyleUnderline"/>
        </w:rPr>
        <w:t xml:space="preserve"> strategic </w:t>
      </w:r>
      <w:r w:rsidRPr="00D61A34">
        <w:rPr>
          <w:rStyle w:val="StyleUnderline"/>
          <w:highlight w:val="cyan"/>
        </w:rPr>
        <w:t>trust between the U</w:t>
      </w:r>
      <w:r w:rsidRPr="00392281">
        <w:rPr>
          <w:rStyle w:val="StyleUnderline"/>
        </w:rPr>
        <w:t xml:space="preserve">nited </w:t>
      </w:r>
      <w:r w:rsidRPr="00D61A34">
        <w:rPr>
          <w:rStyle w:val="StyleUnderline"/>
          <w:highlight w:val="cyan"/>
        </w:rPr>
        <w:t>S</w:t>
      </w:r>
      <w:r w:rsidRPr="00392281">
        <w:rPr>
          <w:rStyle w:val="StyleUnderline"/>
        </w:rPr>
        <w:t xml:space="preserve">tates </w:t>
      </w:r>
      <w:r w:rsidRPr="00D61A34">
        <w:rPr>
          <w:rStyle w:val="StyleUnderline"/>
          <w:highlight w:val="cyan"/>
        </w:rPr>
        <w:t>and China</w:t>
      </w:r>
      <w:r w:rsidRPr="00D61A34">
        <w:rPr>
          <w:rStyle w:val="apple-converted-space"/>
          <w:rFonts w:cs="Arial"/>
          <w:color w:val="000000"/>
          <w:highlight w:val="cyan"/>
        </w:rPr>
        <w:t> </w:t>
      </w:r>
      <w:r w:rsidRPr="00D61A34">
        <w:rPr>
          <w:rStyle w:val="Emphasis"/>
          <w:highlight w:val="cyan"/>
        </w:rPr>
        <w:t>prevents productive cooperation.</w:t>
      </w:r>
      <w:r w:rsidRPr="00D61A34">
        <w:rPr>
          <w:rFonts w:cs="Arial"/>
          <w:color w:val="000000"/>
          <w:sz w:val="14"/>
          <w:highlight w:val="cyan"/>
        </w:rPr>
        <w:t xml:space="preserve"> </w:t>
      </w:r>
      <w:r w:rsidRPr="00D61A34">
        <w:rPr>
          <w:rStyle w:val="StyleUnderline"/>
          <w:highlight w:val="cyan"/>
        </w:rPr>
        <w:t>Both</w:t>
      </w:r>
      <w:r w:rsidRPr="00392281">
        <w:rPr>
          <w:rStyle w:val="StyleUnderline"/>
        </w:rPr>
        <w:t xml:space="preserve"> sides have largely </w:t>
      </w:r>
      <w:r w:rsidRPr="00D61A34">
        <w:rPr>
          <w:rStyle w:val="StyleUnderline"/>
          <w:highlight w:val="cyan"/>
        </w:rPr>
        <w:t>continued to act as if their relationship is a</w:t>
      </w:r>
      <w:r w:rsidRPr="00D61A34">
        <w:rPr>
          <w:rStyle w:val="apple-converted-space"/>
          <w:rFonts w:cs="Arial"/>
          <w:color w:val="000000"/>
          <w:highlight w:val="cyan"/>
        </w:rPr>
        <w:t> </w:t>
      </w:r>
      <w:r w:rsidRPr="00D61A34">
        <w:rPr>
          <w:rStyle w:val="Emphasis"/>
          <w:highlight w:val="cyan"/>
        </w:rPr>
        <w:t>zero-sum game</w:t>
      </w:r>
      <w:r w:rsidRPr="00392281">
        <w:rPr>
          <w:rFonts w:cs="Arial"/>
          <w:bCs/>
          <w:color w:val="000000"/>
          <w:sz w:val="14"/>
        </w:rPr>
        <w:t>.</w:t>
      </w:r>
      <w:r>
        <w:rPr>
          <w:rStyle w:val="apple-converted-space"/>
          <w:rFonts w:cs="Arial"/>
          <w:color w:val="000000"/>
        </w:rPr>
        <w:t> </w:t>
      </w:r>
      <w:r w:rsidRPr="00392281">
        <w:rPr>
          <w:rStyle w:val="Emphasis"/>
        </w:rPr>
        <w:t xml:space="preserve">These </w:t>
      </w:r>
      <w:r w:rsidRPr="00D61A34">
        <w:rPr>
          <w:rStyle w:val="Emphasis"/>
          <w:highlight w:val="cyan"/>
        </w:rPr>
        <w:t>tensions have</w:t>
      </w:r>
      <w:r w:rsidRPr="00392281">
        <w:rPr>
          <w:rStyle w:val="Emphasis"/>
        </w:rPr>
        <w:t xml:space="preserve"> only </w:t>
      </w:r>
      <w:r w:rsidRPr="00D61A34">
        <w:rPr>
          <w:rStyle w:val="Emphasis"/>
          <w:highlight w:val="cyan"/>
        </w:rPr>
        <w:t>intensified over</w:t>
      </w:r>
      <w:r w:rsidRPr="00392281">
        <w:rPr>
          <w:rStyle w:val="Emphasis"/>
        </w:rPr>
        <w:t xml:space="preserve"> recent </w:t>
      </w:r>
      <w:r w:rsidRPr="00D61A34">
        <w:rPr>
          <w:rStyle w:val="Emphasis"/>
          <w:highlight w:val="cyan"/>
        </w:rPr>
        <w:t>security concerns in the E</w:t>
      </w:r>
      <w:r w:rsidRPr="00392281">
        <w:rPr>
          <w:rStyle w:val="Emphasis"/>
        </w:rPr>
        <w:t xml:space="preserve">ast </w:t>
      </w:r>
      <w:r w:rsidRPr="00D61A34">
        <w:rPr>
          <w:rStyle w:val="Emphasis"/>
          <w:highlight w:val="cyan"/>
        </w:rPr>
        <w:t>C</w:t>
      </w:r>
      <w:r w:rsidRPr="00392281">
        <w:rPr>
          <w:rStyle w:val="Emphasis"/>
        </w:rPr>
        <w:t xml:space="preserve">hina </w:t>
      </w:r>
      <w:r w:rsidRPr="00D61A34">
        <w:rPr>
          <w:rStyle w:val="Emphasis"/>
          <w:highlight w:val="cyan"/>
        </w:rPr>
        <w:t>S</w:t>
      </w:r>
      <w:r w:rsidRPr="00392281">
        <w:rPr>
          <w:rStyle w:val="Emphasis"/>
        </w:rPr>
        <w:t xml:space="preserve">ea </w:t>
      </w:r>
      <w:r w:rsidRPr="00D61A34">
        <w:rPr>
          <w:rStyle w:val="Emphasis"/>
          <w:highlight w:val="cyan"/>
        </w:rPr>
        <w:t>and the S</w:t>
      </w:r>
      <w:r w:rsidRPr="00392281">
        <w:rPr>
          <w:rStyle w:val="Emphasis"/>
        </w:rPr>
        <w:t xml:space="preserve">outh </w:t>
      </w:r>
      <w:r w:rsidRPr="00D61A34">
        <w:rPr>
          <w:rStyle w:val="Emphasis"/>
          <w:highlight w:val="cyan"/>
        </w:rPr>
        <w:t>C</w:t>
      </w:r>
      <w:r w:rsidRPr="00392281">
        <w:rPr>
          <w:rStyle w:val="Emphasis"/>
        </w:rPr>
        <w:t xml:space="preserve">hina </w:t>
      </w:r>
      <w:r w:rsidRPr="00D61A34">
        <w:rPr>
          <w:rStyle w:val="Emphasis"/>
          <w:highlight w:val="cyan"/>
        </w:rPr>
        <w:t>S</w:t>
      </w:r>
      <w:r w:rsidRPr="00392281">
        <w:rPr>
          <w:rStyle w:val="Emphasis"/>
        </w:rPr>
        <w:t>ea.</w:t>
      </w:r>
      <w:r w:rsidRPr="00392281">
        <w:rPr>
          <w:rStyle w:val="apple-converted-space"/>
          <w:rFonts w:cs="Arial"/>
          <w:color w:val="000000"/>
          <w:sz w:val="14"/>
          <w:szCs w:val="16"/>
        </w:rPr>
        <w:t> </w:t>
      </w:r>
      <w:r w:rsidRPr="00392281">
        <w:rPr>
          <w:rFonts w:cs="Arial"/>
          <w:color w:val="000000"/>
          <w:sz w:val="14"/>
          <w:szCs w:val="16"/>
        </w:rPr>
        <w:t>Moreover,</w:t>
      </w:r>
      <w:r w:rsidRPr="00392281">
        <w:rPr>
          <w:rStyle w:val="apple-converted-space"/>
          <w:rFonts w:cs="Arial"/>
          <w:color w:val="000000"/>
          <w:sz w:val="14"/>
          <w:szCs w:val="16"/>
        </w:rPr>
        <w:t> </w:t>
      </w:r>
      <w:r w:rsidRPr="00D61A34">
        <w:rPr>
          <w:rStyle w:val="StyleUnderline"/>
          <w:highlight w:val="cyan"/>
        </w:rPr>
        <w:t>Washington</w:t>
      </w:r>
      <w:r w:rsidRPr="00392281">
        <w:rPr>
          <w:rStyle w:val="StyleUnderline"/>
        </w:rPr>
        <w:t xml:space="preserve"> has </w:t>
      </w:r>
      <w:r w:rsidRPr="00D61A34">
        <w:rPr>
          <w:rStyle w:val="StyleUnderline"/>
          <w:highlight w:val="cyan"/>
        </w:rPr>
        <w:t>cited concerns about Beijing’s</w:t>
      </w:r>
      <w:r w:rsidRPr="00392281">
        <w:rPr>
          <w:rStyle w:val="StyleUnderline"/>
        </w:rPr>
        <w:t xml:space="preserve"> steady increase in </w:t>
      </w:r>
      <w:r w:rsidRPr="00D61A34">
        <w:rPr>
          <w:rStyle w:val="StyleUnderline"/>
          <w:highlight w:val="cyan"/>
        </w:rPr>
        <w:t>military spending</w:t>
      </w:r>
      <w:r w:rsidRPr="00392281">
        <w:rPr>
          <w:rStyle w:val="StyleUnderline"/>
        </w:rPr>
        <w:t>,</w:t>
      </w:r>
      <w:r w:rsidRPr="00392281">
        <w:rPr>
          <w:rFonts w:cs="Arial"/>
          <w:color w:val="000000"/>
          <w:sz w:val="14"/>
          <w:szCs w:val="16"/>
        </w:rPr>
        <w:t xml:space="preserve"> from $10 billion in 1997 to $145 billion in 2015,</w:t>
      </w:r>
      <w:r w:rsidRPr="00392281">
        <w:rPr>
          <w:rStyle w:val="apple-converted-space"/>
          <w:rFonts w:cs="Arial"/>
          <w:color w:val="000000"/>
          <w:sz w:val="14"/>
          <w:szCs w:val="16"/>
        </w:rPr>
        <w:t> </w:t>
      </w:r>
      <w:r w:rsidRPr="00D61A34">
        <w:rPr>
          <w:rStyle w:val="StyleUnderline"/>
          <w:highlight w:val="cyan"/>
        </w:rPr>
        <w:t>and sees China as a</w:t>
      </w:r>
      <w:r w:rsidRPr="00392281">
        <w:rPr>
          <w:rStyle w:val="StyleUnderline"/>
        </w:rPr>
        <w:t xml:space="preserve"> direct </w:t>
      </w:r>
      <w:r w:rsidRPr="00D61A34">
        <w:rPr>
          <w:rStyle w:val="StyleUnderline"/>
          <w:highlight w:val="cyan"/>
        </w:rPr>
        <w:t>threat</w:t>
      </w:r>
      <w:r>
        <w:rPr>
          <w:rStyle w:val="apple-converted-space"/>
          <w:rFonts w:cs="Arial"/>
          <w:color w:val="000000"/>
        </w:rPr>
        <w:t> </w:t>
      </w:r>
      <w:r w:rsidRPr="00392281">
        <w:rPr>
          <w:rFonts w:cs="Arial"/>
          <w:color w:val="000000"/>
          <w:sz w:val="14"/>
          <w:szCs w:val="16"/>
        </w:rPr>
        <w:t>to its allies and interests in the Asia-Pacific.2</w:t>
      </w:r>
      <w:r w:rsidRPr="00392281">
        <w:rPr>
          <w:rStyle w:val="apple-converted-space"/>
          <w:rFonts w:cs="Arial"/>
          <w:color w:val="000000"/>
          <w:sz w:val="14"/>
          <w:szCs w:val="16"/>
        </w:rPr>
        <w:t> </w:t>
      </w:r>
      <w:r w:rsidRPr="00D61A34">
        <w:rPr>
          <w:rStyle w:val="Emphasis"/>
          <w:highlight w:val="cyan"/>
        </w:rPr>
        <w:t>Beijing sees</w:t>
      </w:r>
      <w:r w:rsidRPr="00392281">
        <w:rPr>
          <w:rStyle w:val="Emphasis"/>
        </w:rPr>
        <w:t xml:space="preserve"> the U.S. </w:t>
      </w:r>
      <w:r w:rsidRPr="00D61A34">
        <w:rPr>
          <w:rStyle w:val="Emphasis"/>
          <w:highlight w:val="cyan"/>
        </w:rPr>
        <w:t>military presence</w:t>
      </w:r>
      <w:r w:rsidRPr="00392281">
        <w:rPr>
          <w:rStyle w:val="Emphasis"/>
        </w:rPr>
        <w:t xml:space="preserve"> in the region and </w:t>
      </w:r>
      <w:r w:rsidRPr="00D61A34">
        <w:rPr>
          <w:rStyle w:val="Emphasis"/>
          <w:highlight w:val="cyan"/>
        </w:rPr>
        <w:t>across Asia as its greatest security threat</w:t>
      </w:r>
      <w:r w:rsidRPr="00392281">
        <w:rPr>
          <w:rFonts w:cs="Arial"/>
          <w:color w:val="000000"/>
          <w:sz w:val="14"/>
        </w:rPr>
        <w:t>.</w:t>
      </w:r>
      <w:r w:rsidRPr="00392281">
        <w:rPr>
          <w:rStyle w:val="apple-converted-space"/>
          <w:rFonts w:cs="Arial"/>
          <w:color w:val="000000"/>
          <w:sz w:val="14"/>
          <w:szCs w:val="16"/>
        </w:rPr>
        <w:t> </w:t>
      </w:r>
      <w:r w:rsidRPr="00392281">
        <w:rPr>
          <w:rFonts w:cs="Arial"/>
          <w:color w:val="000000"/>
          <w:sz w:val="14"/>
          <w:szCs w:val="16"/>
        </w:rPr>
        <w:t>It is also keenly aware that Washington maintains the world’s highest military spending, up from $560 billion in 2015 to a requested $585 billion in 2016.</w:t>
      </w:r>
      <w:r w:rsidRPr="00D61A34">
        <w:rPr>
          <w:rStyle w:val="StyleUnderline"/>
          <w:highlight w:val="cyan"/>
        </w:rPr>
        <w:t>3Washington</w:t>
      </w:r>
      <w:r w:rsidRPr="00392281">
        <w:rPr>
          <w:rStyle w:val="StyleUnderline"/>
        </w:rPr>
        <w:t xml:space="preserve"> also routinely </w:t>
      </w:r>
      <w:r w:rsidRPr="00D61A34">
        <w:rPr>
          <w:rStyle w:val="StyleUnderline"/>
          <w:highlight w:val="cyan"/>
        </w:rPr>
        <w:t>accuses Beijing of cyber attacks</w:t>
      </w:r>
      <w:r w:rsidRPr="00392281">
        <w:rPr>
          <w:rStyle w:val="StyleUnderline"/>
        </w:rPr>
        <w:t xml:space="preserve"> on government agencies</w:t>
      </w:r>
      <w:r w:rsidRPr="00392281">
        <w:rPr>
          <w:rFonts w:cs="Arial"/>
          <w:color w:val="000000"/>
          <w:sz w:val="14"/>
          <w:szCs w:val="16"/>
        </w:rPr>
        <w:t>—most recently in June 2015 when both the Office of Personnel Management’s systems and corporate computer systems were breached.</w:t>
      </w:r>
      <w:r w:rsidRPr="00392281">
        <w:rPr>
          <w:rStyle w:val="apple-converted-space"/>
          <w:rFonts w:cs="Arial"/>
          <w:color w:val="000000"/>
          <w:sz w:val="14"/>
          <w:szCs w:val="16"/>
        </w:rPr>
        <w:t> </w:t>
      </w:r>
      <w:r w:rsidRPr="00D61A34">
        <w:rPr>
          <w:rStyle w:val="StyleUnderline"/>
          <w:highlight w:val="cyan"/>
        </w:rPr>
        <w:t>Both sides lack strategic trust in trade</w:t>
      </w:r>
      <w:r w:rsidRPr="00392281">
        <w:rPr>
          <w:rStyle w:val="StyleUnderline"/>
        </w:rPr>
        <w:t>, despite China being Washington’s second largest trade partner</w:t>
      </w:r>
      <w:r w:rsidRPr="00392281">
        <w:rPr>
          <w:rStyle w:val="apple-converted-space"/>
          <w:rFonts w:cs="Arial"/>
          <w:color w:val="000000"/>
          <w:sz w:val="14"/>
          <w:szCs w:val="16"/>
        </w:rPr>
        <w:t> </w:t>
      </w:r>
      <w:r w:rsidRPr="00392281">
        <w:rPr>
          <w:rFonts w:cs="Arial"/>
          <w:color w:val="000000"/>
          <w:sz w:val="14"/>
          <w:szCs w:val="16"/>
        </w:rPr>
        <w:t>($592 billion in 2014).4</w:t>
      </w:r>
      <w:r w:rsidRPr="00392281">
        <w:rPr>
          <w:rStyle w:val="apple-converted-space"/>
          <w:rFonts w:cs="Arial"/>
          <w:color w:val="000000"/>
          <w:sz w:val="14"/>
          <w:szCs w:val="16"/>
        </w:rPr>
        <w:t> </w:t>
      </w:r>
      <w:r w:rsidRPr="00392281">
        <w:rPr>
          <w:rStyle w:val="Emphasis"/>
        </w:rPr>
        <w:t xml:space="preserve">A sense of </w:t>
      </w:r>
      <w:r w:rsidRPr="00D61A34">
        <w:rPr>
          <w:rStyle w:val="Emphasis"/>
          <w:highlight w:val="cyan"/>
        </w:rPr>
        <w:t>competition is</w:t>
      </w:r>
      <w:r w:rsidRPr="00392281">
        <w:rPr>
          <w:rStyle w:val="Emphasis"/>
        </w:rPr>
        <w:t xml:space="preserve"> </w:t>
      </w:r>
      <w:r w:rsidRPr="00D61A34">
        <w:rPr>
          <w:rStyle w:val="Emphasis"/>
          <w:highlight w:val="cyan"/>
        </w:rPr>
        <w:t>constant</w:t>
      </w:r>
      <w:r w:rsidRPr="00392281">
        <w:rPr>
          <w:rStyle w:val="Emphasis"/>
        </w:rPr>
        <w:t>.</w:t>
      </w:r>
      <w:r>
        <w:rPr>
          <w:rStyle w:val="apple-converted-space"/>
          <w:rFonts w:cs="Arial"/>
          <w:color w:val="000000"/>
        </w:rPr>
        <w:t> </w:t>
      </w:r>
      <w:r w:rsidRPr="00392281">
        <w:rPr>
          <w:rStyle w:val="StyleUnderline"/>
        </w:rPr>
        <w:t xml:space="preserve">As </w:t>
      </w:r>
      <w:r w:rsidRPr="00D61A34">
        <w:rPr>
          <w:rStyle w:val="StyleUnderline"/>
          <w:highlight w:val="cyan"/>
        </w:rPr>
        <w:t>Washington pushes</w:t>
      </w:r>
      <w:r w:rsidRPr="00392281">
        <w:rPr>
          <w:rStyle w:val="StyleUnderline"/>
        </w:rPr>
        <w:t xml:space="preserve"> forward with </w:t>
      </w:r>
      <w:r w:rsidRPr="00D61A34">
        <w:rPr>
          <w:rStyle w:val="StyleUnderline"/>
          <w:highlight w:val="cyan"/>
        </w:rPr>
        <w:t>the T</w:t>
      </w:r>
      <w:r w:rsidRPr="00392281">
        <w:rPr>
          <w:rStyle w:val="StyleUnderline"/>
        </w:rPr>
        <w:t>rans-</w:t>
      </w:r>
      <w:r w:rsidRPr="00D61A34">
        <w:rPr>
          <w:rStyle w:val="StyleUnderline"/>
          <w:highlight w:val="cyan"/>
        </w:rPr>
        <w:t>P</w:t>
      </w:r>
      <w:r w:rsidRPr="00392281">
        <w:rPr>
          <w:rStyle w:val="StyleUnderline"/>
        </w:rPr>
        <w:t xml:space="preserve">acific </w:t>
      </w:r>
      <w:r w:rsidRPr="00D61A34">
        <w:rPr>
          <w:rStyle w:val="StyleUnderline"/>
          <w:highlight w:val="cyan"/>
        </w:rPr>
        <w:t>P</w:t>
      </w:r>
      <w:r w:rsidRPr="00392281">
        <w:rPr>
          <w:rStyle w:val="StyleUnderline"/>
        </w:rPr>
        <w:t xml:space="preserve">artnership, </w:t>
      </w:r>
      <w:r w:rsidRPr="00D61A34">
        <w:rPr>
          <w:rStyle w:val="StyleUnderline"/>
          <w:highlight w:val="cyan"/>
        </w:rPr>
        <w:t>Beijing pursues the</w:t>
      </w:r>
      <w:r w:rsidRPr="00392281">
        <w:rPr>
          <w:rStyle w:val="StyleUnderline"/>
        </w:rPr>
        <w:t xml:space="preserve"> </w:t>
      </w:r>
      <w:r w:rsidRPr="00D61A34">
        <w:rPr>
          <w:rStyle w:val="StyleUnderline"/>
          <w:highlight w:val="cyan"/>
        </w:rPr>
        <w:t>Regional Comprehensive</w:t>
      </w:r>
      <w:r w:rsidRPr="00392281">
        <w:rPr>
          <w:rStyle w:val="StyleUnderline"/>
        </w:rPr>
        <w:t xml:space="preserve"> Economic </w:t>
      </w:r>
      <w:r w:rsidRPr="00D61A34">
        <w:rPr>
          <w:rStyle w:val="StyleUnderline"/>
          <w:highlight w:val="cyan"/>
        </w:rPr>
        <w:t>Partnership. Each framework tacitly excludes the other</w:t>
      </w:r>
      <w:r w:rsidRPr="00392281">
        <w:rPr>
          <w:rStyle w:val="StyleUnderline"/>
        </w:rPr>
        <w:t xml:space="preserve"> country, underscoring the mistrust. Further, </w:t>
      </w:r>
      <w:r w:rsidRPr="00D61A34">
        <w:rPr>
          <w:rStyle w:val="StyleUnderline"/>
          <w:highlight w:val="cyan"/>
        </w:rPr>
        <w:t>the two nations continue to compete for influence in Myanmar</w:t>
      </w:r>
      <w:r w:rsidRPr="00392281">
        <w:rPr>
          <w:rStyle w:val="StyleUnderline"/>
        </w:rPr>
        <w:t>, a nascent democracy still threatened by conflict</w:t>
      </w:r>
      <w:r w:rsidRPr="00392281">
        <w:rPr>
          <w:rFonts w:cs="Arial"/>
          <w:color w:val="000000"/>
          <w:sz w:val="14"/>
        </w:rPr>
        <w:t>.</w:t>
      </w:r>
      <w:r>
        <w:rPr>
          <w:rStyle w:val="apple-converted-space"/>
          <w:rFonts w:cs="Arial"/>
          <w:color w:val="000000"/>
        </w:rPr>
        <w:t> </w:t>
      </w:r>
      <w:r w:rsidRPr="00392281">
        <w:rPr>
          <w:rFonts w:cs="Arial"/>
          <w:color w:val="000000"/>
          <w:sz w:val="14"/>
          <w:szCs w:val="16"/>
        </w:rPr>
        <w:t>Points of tension should not prevent the United States and China from overcoming their challenges, enhancing cooperation, and fostering deeper mutual understanding and strategic trust. The private sectors and nongovernmental organizations on both sides could launch this process by enhancing their own cooperation. Ultimately, Washington and Beijing need to compartmentalize early on and hope that positivity on some ends—such as cooperation in Myanmar—will spill over to others—such as cyber security and the South China Sea. Both sides will need to commit to greater transparency so that in a moment of crisis, chances are minimal for misunderstanding to lead to a major conflict. Domestic Politics</w:t>
      </w:r>
      <w:r w:rsidRPr="00392281">
        <w:rPr>
          <w:rStyle w:val="apple-converted-space"/>
          <w:rFonts w:cs="Arial"/>
          <w:color w:val="000000"/>
          <w:sz w:val="14"/>
          <w:szCs w:val="16"/>
        </w:rPr>
        <w:t> </w:t>
      </w:r>
      <w:r w:rsidRPr="00D61A34">
        <w:rPr>
          <w:rStyle w:val="StyleUnderline"/>
          <w:highlight w:val="cyan"/>
        </w:rPr>
        <w:t>Political interests</w:t>
      </w:r>
      <w:r w:rsidRPr="00392281">
        <w:rPr>
          <w:rStyle w:val="StyleUnderline"/>
        </w:rPr>
        <w:t xml:space="preserve"> </w:t>
      </w:r>
      <w:r w:rsidRPr="00D61A34">
        <w:rPr>
          <w:rStyle w:val="StyleUnderline"/>
          <w:highlight w:val="cyan"/>
        </w:rPr>
        <w:t>undermine the</w:t>
      </w:r>
      <w:r w:rsidRPr="00392281">
        <w:rPr>
          <w:rStyle w:val="StyleUnderline"/>
        </w:rPr>
        <w:t xml:space="preserve"> bilateral </w:t>
      </w:r>
      <w:r w:rsidRPr="00D61A34">
        <w:rPr>
          <w:rStyle w:val="StyleUnderline"/>
          <w:highlight w:val="cyan"/>
        </w:rPr>
        <w:t>relationship. U.S. hard-liners fear</w:t>
      </w:r>
      <w:r w:rsidRPr="00392281">
        <w:rPr>
          <w:rStyle w:val="StyleUnderline"/>
        </w:rPr>
        <w:t xml:space="preserve"> </w:t>
      </w:r>
      <w:r w:rsidRPr="00D61A34">
        <w:rPr>
          <w:rStyle w:val="StyleUnderline"/>
          <w:highlight w:val="cyan"/>
        </w:rPr>
        <w:t>a</w:t>
      </w:r>
      <w:r w:rsidRPr="00392281">
        <w:rPr>
          <w:rStyle w:val="StyleUnderline"/>
        </w:rPr>
        <w:t xml:space="preserve">n increasingly </w:t>
      </w:r>
      <w:r w:rsidRPr="00D61A34">
        <w:rPr>
          <w:rStyle w:val="StyleUnderline"/>
          <w:highlight w:val="cyan"/>
        </w:rPr>
        <w:t>powerful China.</w:t>
      </w:r>
      <w:r w:rsidRPr="00392281">
        <w:rPr>
          <w:rStyle w:val="StyleUnderline"/>
        </w:rPr>
        <w:t xml:space="preserve"> The military threat is used both to rationalize increasing U.S. defense funding and to counter any Obama administration attempt to constructively engage China</w:t>
      </w:r>
      <w:r w:rsidRPr="00392281">
        <w:rPr>
          <w:rFonts w:cs="Arial"/>
          <w:color w:val="000000"/>
          <w:sz w:val="14"/>
          <w:szCs w:val="16"/>
        </w:rPr>
        <w:t>. Even the U.S.-China climate change and clean energy cooperation joint announcement was denounced, with Republicans complaining that China would not be required to make changes for sixteen years.5</w:t>
      </w:r>
      <w:r w:rsidRPr="00392281">
        <w:rPr>
          <w:rStyle w:val="apple-converted-space"/>
          <w:rFonts w:cs="Arial"/>
          <w:color w:val="000000"/>
          <w:sz w:val="14"/>
          <w:szCs w:val="16"/>
        </w:rPr>
        <w:t> </w:t>
      </w:r>
      <w:r w:rsidRPr="00D61A34">
        <w:rPr>
          <w:rStyle w:val="StyleUnderline"/>
          <w:highlight w:val="cyan"/>
        </w:rPr>
        <w:t xml:space="preserve">Similar </w:t>
      </w:r>
      <w:proofErr w:type="spellStart"/>
      <w:r w:rsidRPr="00D61A34">
        <w:rPr>
          <w:rStyle w:val="StyleUnderline"/>
          <w:highlight w:val="cyan"/>
        </w:rPr>
        <w:t>hard-line</w:t>
      </w:r>
      <w:proofErr w:type="spellEnd"/>
      <w:r w:rsidRPr="00D61A34">
        <w:rPr>
          <w:rStyle w:val="StyleUnderline"/>
          <w:highlight w:val="cyan"/>
        </w:rPr>
        <w:t xml:space="preserve"> Chinese sentiments are a growing trend.</w:t>
      </w:r>
      <w:r w:rsidRPr="00392281">
        <w:rPr>
          <w:rStyle w:val="StyleUnderline"/>
        </w:rPr>
        <w:t xml:space="preserve"> Conspiracy theories or perceived </w:t>
      </w:r>
      <w:proofErr w:type="spellStart"/>
      <w:r w:rsidRPr="00392281">
        <w:rPr>
          <w:rStyle w:val="StyleUnderline"/>
        </w:rPr>
        <w:t>illintentions</w:t>
      </w:r>
      <w:proofErr w:type="spellEnd"/>
      <w:r w:rsidRPr="00392281">
        <w:rPr>
          <w:rStyle w:val="StyleUnderline"/>
        </w:rPr>
        <w:t xml:space="preserve"> related to U.S. policies abound, and</w:t>
      </w:r>
      <w:r>
        <w:rPr>
          <w:rStyle w:val="apple-converted-space"/>
          <w:rFonts w:cs="Arial"/>
          <w:color w:val="000000"/>
        </w:rPr>
        <w:t> </w:t>
      </w:r>
      <w:r w:rsidRPr="00392281">
        <w:rPr>
          <w:rStyle w:val="Emphasis"/>
        </w:rPr>
        <w:t xml:space="preserve">nearly any negative outcome in China’s foreign diplomacy </w:t>
      </w:r>
      <w:proofErr w:type="spellStart"/>
      <w:r w:rsidRPr="00392281">
        <w:rPr>
          <w:rStyle w:val="Emphasis"/>
        </w:rPr>
        <w:t>isblamed</w:t>
      </w:r>
      <w:proofErr w:type="spellEnd"/>
      <w:r w:rsidRPr="00392281">
        <w:rPr>
          <w:rStyle w:val="Emphasis"/>
        </w:rPr>
        <w:t xml:space="preserve"> on Washington.</w:t>
      </w:r>
      <w:r w:rsidRPr="00392281">
        <w:rPr>
          <w:rFonts w:cs="Arial"/>
          <w:color w:val="000000"/>
          <w:sz w:val="14"/>
          <w:szCs w:val="16"/>
        </w:rPr>
        <w:t xml:space="preserve"> The political transition in Myanmar is an example.</w:t>
      </w:r>
    </w:p>
    <w:p w14:paraId="52C061AF" w14:textId="77777777" w:rsidR="00045041" w:rsidRDefault="00045041" w:rsidP="00045041"/>
    <w:p w14:paraId="39704553" w14:textId="77777777" w:rsidR="00045041" w:rsidRDefault="00045041" w:rsidP="00045041">
      <w:pPr>
        <w:pStyle w:val="Heading2"/>
      </w:pPr>
      <w:r>
        <w:t>Impacts</w:t>
      </w:r>
    </w:p>
    <w:p w14:paraId="23205752" w14:textId="77777777" w:rsidR="00045041" w:rsidRDefault="00A9362F" w:rsidP="00045041">
      <w:pPr>
        <w:pStyle w:val="Heading3"/>
      </w:pPr>
      <w:r>
        <w:t xml:space="preserve">SCS/ECS </w:t>
      </w:r>
      <w:r w:rsidR="00045041">
        <w:t xml:space="preserve">Impact Overview – 2NC </w:t>
      </w:r>
    </w:p>
    <w:p w14:paraId="2AC2BA49" w14:textId="77777777" w:rsidR="00045041" w:rsidRDefault="00045041" w:rsidP="00A9362F">
      <w:pPr>
        <w:pStyle w:val="Heading4"/>
      </w:pPr>
      <w:r>
        <w:t xml:space="preserve">ECS war escalates – </w:t>
      </w:r>
      <w:r w:rsidRPr="000046AB">
        <w:rPr>
          <w:u w:val="single"/>
        </w:rPr>
        <w:t xml:space="preserve">Draws in the US </w:t>
      </w:r>
      <w:r>
        <w:t xml:space="preserve">to maintain security and </w:t>
      </w:r>
      <w:r w:rsidRPr="000046AB">
        <w:rPr>
          <w:u w:val="single"/>
        </w:rPr>
        <w:t xml:space="preserve">causes </w:t>
      </w:r>
      <w:proofErr w:type="spellStart"/>
      <w:r w:rsidR="00A9362F">
        <w:rPr>
          <w:u w:val="single"/>
        </w:rPr>
        <w:t>inadverdent</w:t>
      </w:r>
      <w:proofErr w:type="spellEnd"/>
      <w:r w:rsidRPr="000046AB">
        <w:rPr>
          <w:u w:val="single"/>
        </w:rPr>
        <w:t xml:space="preserve"> escalation</w:t>
      </w:r>
      <w:r>
        <w:t xml:space="preserve"> due to lack of </w:t>
      </w:r>
      <w:r w:rsidR="00A9362F">
        <w:t>channels of diplomacy and high alert of military tech</w:t>
      </w:r>
      <w:r>
        <w:t xml:space="preserve"> – that’s </w:t>
      </w:r>
      <w:proofErr w:type="spellStart"/>
      <w:r w:rsidR="00A9362F">
        <w:t>Kulacki</w:t>
      </w:r>
      <w:proofErr w:type="spellEnd"/>
      <w:r>
        <w:t xml:space="preserve">. </w:t>
      </w:r>
    </w:p>
    <w:p w14:paraId="0B713FAA" w14:textId="77777777" w:rsidR="00045041" w:rsidRDefault="00045041" w:rsidP="00045041">
      <w:pPr>
        <w:pStyle w:val="Heading4"/>
      </w:pPr>
      <w:r>
        <w:t xml:space="preserve">Err neg – high likelihood of inadvertent escalation. </w:t>
      </w:r>
    </w:p>
    <w:p w14:paraId="12A418A1" w14:textId="77777777" w:rsidR="00045041" w:rsidRPr="00955BE5" w:rsidRDefault="00045041" w:rsidP="00045041">
      <w:r w:rsidRPr="00955BE5">
        <w:rPr>
          <w:rStyle w:val="Style13ptBold"/>
        </w:rPr>
        <w:t>Colby 2015</w:t>
      </w:r>
      <w:r>
        <w:t xml:space="preserve"> Elbridge, Robert M. Gates Fellow at the Center for a New American Security, The Foreign Policy Essay: A Nuclear Asia?, 2/15/2015, http://www.lawfareblog.com/2015/02/the-foreign-policy-essay-a-nuclear-asia/</w:t>
      </w:r>
    </w:p>
    <w:p w14:paraId="3C5190FC" w14:textId="77777777" w:rsidR="00045041" w:rsidRDefault="00045041" w:rsidP="00045041">
      <w:pPr>
        <w:rPr>
          <w:sz w:val="16"/>
        </w:rPr>
      </w:pPr>
      <w:r w:rsidRPr="00955BE5">
        <w:rPr>
          <w:rStyle w:val="StyleUnderline"/>
        </w:rPr>
        <w:t xml:space="preserve">For all the focus on maritime disputes in the South and East China Seas, there is an even greater peril in Asia that deserves attention: the rising salience of nuclear weapons. </w:t>
      </w:r>
      <w:r w:rsidRPr="00D61A34">
        <w:rPr>
          <w:rStyle w:val="StyleUnderline"/>
          <w:highlight w:val="cyan"/>
        </w:rPr>
        <w:t>China’s military buildup</w:t>
      </w:r>
      <w:r w:rsidRPr="00955BE5">
        <w:rPr>
          <w:sz w:val="16"/>
        </w:rPr>
        <w:t>—in particular its growing capabilities to blunt America’s ability to project effective force in the western Pacific—</w:t>
      </w:r>
      <w:r w:rsidRPr="00955BE5">
        <w:rPr>
          <w:rStyle w:val="StyleUnderline"/>
        </w:rPr>
        <w:t xml:space="preserve">is threatening to change the military balance in the region. This </w:t>
      </w:r>
      <w:r w:rsidRPr="00D61A34">
        <w:rPr>
          <w:rStyle w:val="StyleUnderline"/>
          <w:highlight w:val="cyan"/>
        </w:rPr>
        <w:t>will lead to a cascade of strategic shifts that will make nuclear weapons more central</w:t>
      </w:r>
      <w:r w:rsidRPr="00955BE5">
        <w:rPr>
          <w:rStyle w:val="StyleUnderline"/>
        </w:rPr>
        <w:t xml:space="preserve"> in both American and Chinese </w:t>
      </w:r>
      <w:r w:rsidRPr="00955BE5">
        <w:rPr>
          <w:sz w:val="16"/>
        </w:rPr>
        <w:t xml:space="preserve">national-security </w:t>
      </w:r>
      <w:r w:rsidRPr="00955BE5">
        <w:rPr>
          <w:rStyle w:val="StyleUnderline"/>
        </w:rPr>
        <w:t>plans</w:t>
      </w:r>
      <w:r w:rsidRPr="00955BE5">
        <w:rPr>
          <w:sz w:val="16"/>
        </w:rPr>
        <w:t xml:space="preserve">, </w:t>
      </w:r>
      <w:r w:rsidRPr="00D61A34">
        <w:rPr>
          <w:rStyle w:val="StyleUnderline"/>
          <w:highlight w:val="cyan"/>
        </w:rPr>
        <w:t>while increasing the danger that other</w:t>
      </w:r>
      <w:r w:rsidRPr="00955BE5">
        <w:rPr>
          <w:rStyle w:val="StyleUnderline"/>
        </w:rPr>
        <w:t xml:space="preserve"> regional </w:t>
      </w:r>
      <w:r w:rsidRPr="00D61A34">
        <w:rPr>
          <w:rStyle w:val="StyleUnderline"/>
          <w:highlight w:val="cyan"/>
        </w:rPr>
        <w:t>states will seek nuclear arsenals</w:t>
      </w:r>
      <w:r w:rsidRPr="00955BE5">
        <w:rPr>
          <w:rStyle w:val="StyleUnderline"/>
        </w:rPr>
        <w:t xml:space="preserve"> of their own</w:t>
      </w:r>
      <w:r w:rsidRPr="00955BE5">
        <w:rPr>
          <w:sz w:val="16"/>
        </w:rPr>
        <w:t xml:space="preserve">. Like it or not, nuclear weapons in Asia are back. This is true for four reasons. First, </w:t>
      </w:r>
      <w:r w:rsidRPr="00955BE5">
        <w:rPr>
          <w:rStyle w:val="StyleUnderline"/>
        </w:rPr>
        <w:t>the conventional military balance in the region is becoming more competitive in ways that will make the possibility of nuclear escalation in the event of conflict more likely</w:t>
      </w:r>
      <w:r w:rsidRPr="00955BE5">
        <w:rPr>
          <w:sz w:val="16"/>
        </w:rPr>
        <w:t xml:space="preserve">. After three quarters of a century of unquestioned supremacy in maritime Asia, </w:t>
      </w:r>
      <w:r w:rsidRPr="00955BE5">
        <w:rPr>
          <w:rStyle w:val="StyleUnderline"/>
        </w:rPr>
        <w:t>the U.S. military is now facing an increasingly severe challenge from China’s</w:t>
      </w:r>
      <w:r w:rsidRPr="00955BE5">
        <w:rPr>
          <w:sz w:val="16"/>
        </w:rPr>
        <w:t xml:space="preserve"> military </w:t>
      </w:r>
      <w:r w:rsidRPr="00955BE5">
        <w:rPr>
          <w:rStyle w:val="StyleUnderline"/>
        </w:rPr>
        <w:t>buildup</w:t>
      </w:r>
      <w:r w:rsidRPr="00955BE5">
        <w:rPr>
          <w:sz w:val="16"/>
        </w:rPr>
        <w:t xml:space="preserve">. No longer can U.S. forces in maritime Asia operate decisively and with impunity; rather, </w:t>
      </w:r>
      <w:r w:rsidRPr="00D61A34">
        <w:rPr>
          <w:rStyle w:val="StyleUnderline"/>
          <w:highlight w:val="cyan"/>
        </w:rPr>
        <w:t>key U.S. facilities</w:t>
      </w:r>
      <w:r w:rsidRPr="00955BE5">
        <w:rPr>
          <w:sz w:val="16"/>
        </w:rPr>
        <w:t xml:space="preserve"> and assets, such as aircraft carriers and vital bases on Okinawa and Guam, </w:t>
      </w:r>
      <w:r w:rsidRPr="00D61A34">
        <w:rPr>
          <w:rStyle w:val="StyleUnderline"/>
          <w:highlight w:val="cyan"/>
        </w:rPr>
        <w:t xml:space="preserve">are now increasingly vulnerable to China’s </w:t>
      </w:r>
      <w:r w:rsidRPr="00420139">
        <w:rPr>
          <w:rStyle w:val="StyleUnderline"/>
        </w:rPr>
        <w:t xml:space="preserve">strike </w:t>
      </w:r>
      <w:r w:rsidRPr="00D61A34">
        <w:rPr>
          <w:rStyle w:val="StyleUnderline"/>
          <w:highlight w:val="cyan"/>
        </w:rPr>
        <w:t>forces</w:t>
      </w:r>
      <w:r w:rsidRPr="00955BE5">
        <w:rPr>
          <w:sz w:val="16"/>
        </w:rPr>
        <w:t xml:space="preserve"> even as the United States’ own strike assets face a more and more capable Chinese air defense network. Because of this, U.S. forces attempting to operate in maritime Asia will now have to struggle for dominance rather than simply assume it. </w:t>
      </w:r>
      <w:r w:rsidRPr="00D61A34">
        <w:rPr>
          <w:rStyle w:val="StyleUnderline"/>
          <w:highlight w:val="cyan"/>
        </w:rPr>
        <w:t>A war</w:t>
      </w:r>
      <w:r w:rsidRPr="00955BE5">
        <w:rPr>
          <w:rStyle w:val="StyleUnderline"/>
        </w:rPr>
        <w:t xml:space="preserve"> in the region between the United States and China under such circumstances </w:t>
      </w:r>
      <w:r w:rsidRPr="00D61A34">
        <w:rPr>
          <w:rStyle w:val="StyleUnderline"/>
          <w:highlight w:val="cyan"/>
        </w:rPr>
        <w:t>would be more susceptible to nuclear escalation</w:t>
      </w:r>
      <w:r w:rsidRPr="00955BE5">
        <w:rPr>
          <w:sz w:val="16"/>
        </w:rPr>
        <w:t xml:space="preserve">. In any contingency in the region, the growing sophistication of China’s large military would mean that the United States would have a much more difficult time overcoming it, since Chinese systems that have longer range, are more accurate, are smarter, and are more effectively netted together require more work, creativity, and skill to defeat. Put more directly, </w:t>
      </w:r>
      <w:r w:rsidRPr="00D61A34">
        <w:rPr>
          <w:rStyle w:val="StyleUnderline"/>
          <w:highlight w:val="cyan"/>
        </w:rPr>
        <w:t>the U</w:t>
      </w:r>
      <w:r w:rsidRPr="00955BE5">
        <w:rPr>
          <w:rStyle w:val="StyleUnderline"/>
        </w:rPr>
        <w:t xml:space="preserve">nited </w:t>
      </w:r>
      <w:r w:rsidRPr="00D61A34">
        <w:rPr>
          <w:rStyle w:val="StyleUnderline"/>
          <w:highlight w:val="cyan"/>
        </w:rPr>
        <w:t>S</w:t>
      </w:r>
      <w:r w:rsidRPr="00955BE5">
        <w:rPr>
          <w:rStyle w:val="StyleUnderline"/>
        </w:rPr>
        <w:t xml:space="preserve">tates and its allies </w:t>
      </w:r>
      <w:r w:rsidRPr="00D61A34">
        <w:rPr>
          <w:rStyle w:val="StyleUnderline"/>
          <w:highlight w:val="cyan"/>
        </w:rPr>
        <w:t>would have to fight harder</w:t>
      </w:r>
      <w:r w:rsidRPr="00955BE5">
        <w:rPr>
          <w:rStyle w:val="StyleUnderline"/>
        </w:rPr>
        <w:t xml:space="preserve">, quicker, nastier, deeper, for longer, </w:t>
      </w:r>
      <w:r w:rsidRPr="00D61A34">
        <w:rPr>
          <w:rStyle w:val="StyleUnderline"/>
          <w:highlight w:val="cyan"/>
        </w:rPr>
        <w:t>with less deliberation, and over a wider battlefield</w:t>
      </w:r>
      <w:r w:rsidRPr="00955BE5">
        <w:rPr>
          <w:rStyle w:val="StyleUnderline"/>
        </w:rPr>
        <w:t xml:space="preserve"> than was the case in the past in order to defeat Chinese forces in maritime Asia</w:t>
      </w:r>
      <w:r w:rsidRPr="00955BE5">
        <w:rPr>
          <w:sz w:val="16"/>
        </w:rPr>
        <w:t xml:space="preserve">. </w:t>
      </w:r>
      <w:r w:rsidRPr="00D61A34">
        <w:rPr>
          <w:rStyle w:val="StyleUnderline"/>
          <w:highlight w:val="cyan"/>
        </w:rPr>
        <w:t xml:space="preserve">Even without anyone really wanting to introduce nuclear weapons into the equation, </w:t>
      </w:r>
      <w:r w:rsidRPr="00D61A34">
        <w:rPr>
          <w:rStyle w:val="Emphasis"/>
          <w:highlight w:val="cyan"/>
        </w:rPr>
        <w:t>these trends raise classic “inadvertent escalation” risks</w:t>
      </w:r>
      <w:r w:rsidRPr="00955BE5">
        <w:rPr>
          <w:sz w:val="16"/>
        </w:rPr>
        <w:t xml:space="preserve">. This line of analysis points to the dangers of escalation that can arise due to the way even a conventional war can unfold. In particular, </w:t>
      </w:r>
      <w:r w:rsidRPr="00955BE5">
        <w:rPr>
          <w:rStyle w:val="StyleUnderline"/>
        </w:rPr>
        <w:t>if one needs to fight harder against an opponent in order to prevail, it also becomes harder to limit the war—including in ways that might entangle nuclear weapons</w:t>
      </w:r>
      <w:r w:rsidRPr="00955BE5">
        <w:rPr>
          <w:sz w:val="16"/>
        </w:rPr>
        <w:t xml:space="preserve">. Second, </w:t>
      </w:r>
      <w:r w:rsidRPr="00955BE5">
        <w:rPr>
          <w:rStyle w:val="StyleUnderline"/>
        </w:rPr>
        <w:t>China’s nuclear arsenal is becoming somewhat larger and considerably more sophisticated</w:t>
      </w:r>
      <w:r w:rsidRPr="00955BE5">
        <w:rPr>
          <w:sz w:val="16"/>
        </w:rPr>
        <w:t xml:space="preserve">. While China continues to exhibit restraint regarding the size of its nuclear arsenal and in how it appears to think about the role of nuclear weapons in its military strategy, </w:t>
      </w:r>
      <w:r w:rsidRPr="00D61A34">
        <w:rPr>
          <w:rStyle w:val="StyleUnderline"/>
          <w:highlight w:val="cyan"/>
        </w:rPr>
        <w:t>China is</w:t>
      </w:r>
      <w:r w:rsidRPr="00955BE5">
        <w:rPr>
          <w:sz w:val="16"/>
        </w:rPr>
        <w:t xml:space="preserve"> nevertheless substantially </w:t>
      </w:r>
      <w:r w:rsidRPr="00D61A34">
        <w:rPr>
          <w:rStyle w:val="StyleUnderline"/>
          <w:highlight w:val="cyan"/>
        </w:rPr>
        <w:t>modernizing its nuclear forces. It is fielding more modern</w:t>
      </w:r>
      <w:r w:rsidRPr="00955BE5">
        <w:rPr>
          <w:sz w:val="16"/>
        </w:rPr>
        <w:t xml:space="preserve"> road-mobile intercontinental ballistic missiles (</w:t>
      </w:r>
      <w:r w:rsidRPr="00D61A34">
        <w:rPr>
          <w:rStyle w:val="StyleUnderline"/>
          <w:highlight w:val="cyan"/>
        </w:rPr>
        <w:t>ICBMs</w:t>
      </w:r>
      <w:r w:rsidRPr="00955BE5">
        <w:rPr>
          <w:sz w:val="16"/>
        </w:rPr>
        <w:t xml:space="preserve">) </w:t>
      </w:r>
      <w:r w:rsidRPr="00955BE5">
        <w:rPr>
          <w:rStyle w:val="StyleUnderline"/>
        </w:rPr>
        <w:t>possibly capable of carrying</w:t>
      </w:r>
      <w:r w:rsidRPr="00955BE5">
        <w:rPr>
          <w:sz w:val="16"/>
        </w:rPr>
        <w:t xml:space="preserve"> multiple independently targetable reentry vehicles (</w:t>
      </w:r>
      <w:r w:rsidRPr="00955BE5">
        <w:rPr>
          <w:rStyle w:val="StyleUnderline"/>
        </w:rPr>
        <w:t>MIRVs</w:t>
      </w:r>
      <w:r w:rsidRPr="00955BE5">
        <w:rPr>
          <w:sz w:val="16"/>
        </w:rPr>
        <w:t xml:space="preserve">) </w:t>
      </w:r>
      <w:r w:rsidRPr="00955BE5">
        <w:rPr>
          <w:rStyle w:val="StyleUnderline"/>
        </w:rPr>
        <w:t>while also making progress on the development of a serious ballistic missile submarine capability</w:t>
      </w:r>
      <w:r w:rsidRPr="00955BE5">
        <w:rPr>
          <w:sz w:val="16"/>
        </w:rPr>
        <w:t xml:space="preserve">. At the same time, its command and control systems and the professionalism of its nuclear warriors are also improving. Whether deliberately pursued or not, </w:t>
      </w:r>
      <w:r w:rsidRPr="00955BE5">
        <w:rPr>
          <w:rStyle w:val="StyleUnderline"/>
        </w:rPr>
        <w:t>these advances will by necessity give Beijing more and better options for employing its nuclear weapons</w:t>
      </w:r>
      <w:r w:rsidRPr="00955BE5">
        <w:rPr>
          <w:sz w:val="16"/>
        </w:rPr>
        <w:t xml:space="preserve">, especially in more limited and controlled ways. Instead of only, practically speaking, having the option of striking at a major American or Japanese city, China will increasingly gain the ability to employ its nuclear forces in more tailored fashion—for example, against military facilities or forces, including those in the region. </w:t>
      </w:r>
      <w:r w:rsidRPr="00D61A34">
        <w:rPr>
          <w:rStyle w:val="StyleUnderline"/>
          <w:highlight w:val="cyan"/>
        </w:rPr>
        <w:t>This ability to use nuclear weapons in more</w:t>
      </w:r>
      <w:r w:rsidRPr="00955BE5">
        <w:rPr>
          <w:rStyle w:val="StyleUnderline"/>
        </w:rPr>
        <w:t xml:space="preserve"> limited and </w:t>
      </w:r>
      <w:r w:rsidRPr="00D61A34">
        <w:rPr>
          <w:rStyle w:val="StyleUnderline"/>
          <w:highlight w:val="cyan"/>
        </w:rPr>
        <w:t>tailored ways will make China’s threats</w:t>
      </w:r>
      <w:r w:rsidRPr="00955BE5">
        <w:rPr>
          <w:sz w:val="16"/>
        </w:rPr>
        <w:t>—explicit or implicit—</w:t>
      </w:r>
      <w:r w:rsidRPr="00955BE5">
        <w:rPr>
          <w:rStyle w:val="StyleUnderline"/>
        </w:rPr>
        <w:t xml:space="preserve">to use nuclear forces </w:t>
      </w:r>
      <w:r w:rsidRPr="00D61A34">
        <w:rPr>
          <w:rStyle w:val="StyleUnderline"/>
          <w:highlight w:val="cyan"/>
        </w:rPr>
        <w:t>more credible</w:t>
      </w:r>
      <w:r w:rsidRPr="00955BE5">
        <w:rPr>
          <w:rStyle w:val="StyleUnderline"/>
        </w:rPr>
        <w:t>. The consequence of this is that China’s nuclear force will cast a darker shadow over</w:t>
      </w:r>
      <w:r w:rsidRPr="00955BE5">
        <w:rPr>
          <w:sz w:val="16"/>
        </w:rPr>
        <w:t xml:space="preserve"> Sino-American </w:t>
      </w:r>
      <w:r w:rsidRPr="00955BE5">
        <w:rPr>
          <w:rStyle w:val="StyleUnderline"/>
        </w:rPr>
        <w:t>competition in the Pacific</w:t>
      </w:r>
      <w:r w:rsidRPr="00955BE5">
        <w:rPr>
          <w:sz w:val="16"/>
        </w:rPr>
        <w:t xml:space="preserve">. Third, the conventional balance is not fixed and the United States might actually lose the conventional advantage in the western Pacific—or important portions of it. A loss of U.S. conventional advantages in maritime Asia could come about because of a U.S. lack of resolve or inattention, because of the scale and effectiveness of China’s substantial and ongoing military buildup, or because of some malign combination of both. In this case, </w:t>
      </w:r>
      <w:r w:rsidRPr="00D61A34">
        <w:rPr>
          <w:rStyle w:val="StyleUnderline"/>
          <w:highlight w:val="cyan"/>
        </w:rPr>
        <w:t>Washington might seek to rely more on its nuclear weapons to compensate for this conventional weakness in extending deterrence to its allies in the region</w:t>
      </w:r>
      <w:r w:rsidRPr="00955BE5">
        <w:rPr>
          <w:sz w:val="16"/>
        </w:rPr>
        <w:t xml:space="preserve">. In particular, </w:t>
      </w:r>
      <w:r w:rsidRPr="00955BE5">
        <w:rPr>
          <w:rStyle w:val="StyleUnderline"/>
        </w:rPr>
        <w:t>Washington would likely seek to exploit its superior ability to conduct a limited nuclear war to deter China from taking advantage of its conventional lead</w:t>
      </w:r>
      <w:r w:rsidRPr="00955BE5">
        <w:rPr>
          <w:sz w:val="16"/>
        </w:rPr>
        <w:t xml:space="preserve">. This course will seem unappealing to many, not least in the United States. But this disquiet points to the fourth and final reason: the prospect of further nuclear proliferation in the region. </w:t>
      </w:r>
      <w:r w:rsidRPr="00955BE5">
        <w:rPr>
          <w:rStyle w:val="StyleUnderline"/>
        </w:rPr>
        <w:t>If</w:t>
      </w:r>
      <w:r w:rsidRPr="00955BE5">
        <w:rPr>
          <w:sz w:val="16"/>
        </w:rPr>
        <w:t xml:space="preserve">, as </w:t>
      </w:r>
      <w:r w:rsidRPr="00955BE5">
        <w:rPr>
          <w:rStyle w:val="StyleUnderline"/>
        </w:rPr>
        <w:t>China grows stronger and more assertive</w:t>
      </w:r>
      <w:r w:rsidRPr="00955BE5">
        <w:rPr>
          <w:sz w:val="16"/>
        </w:rPr>
        <w:t xml:space="preserve">, its conventional military power begins to outweigh that of the United States in maritime Asia, and if that shift is not met by a greater U.S. reliance on its nuclear forces or some other effective countervailing steps, then those </w:t>
      </w:r>
      <w:r w:rsidRPr="00955BE5">
        <w:rPr>
          <w:rStyle w:val="StyleUnderline"/>
        </w:rPr>
        <w:t>countries of Asia traditionally allied to Washington</w:t>
      </w:r>
      <w:r w:rsidRPr="00955BE5">
        <w:rPr>
          <w:sz w:val="16"/>
        </w:rPr>
        <w:t>—countries that cannot hope to match China’s strength at the conventional level—</w:t>
      </w:r>
      <w:r w:rsidRPr="00955BE5">
        <w:rPr>
          <w:rStyle w:val="StyleUnderline"/>
        </w:rPr>
        <w:t>may ultimately see getting their own nuclear weapons as essential to deterring China</w:t>
      </w:r>
      <w:r w:rsidRPr="00955BE5">
        <w:rPr>
          <w:sz w:val="16"/>
        </w:rPr>
        <w:t xml:space="preserve">’s exploitation of its growing strength. </w:t>
      </w:r>
    </w:p>
    <w:p w14:paraId="2033EBBD" w14:textId="77777777" w:rsidR="00A9362F" w:rsidRPr="009F1A1B" w:rsidRDefault="00A9362F" w:rsidP="00A9362F">
      <w:pPr>
        <w:pStyle w:val="Heading4"/>
        <w:rPr>
          <w:rFonts w:asciiTheme="minorHAnsi" w:hAnsiTheme="minorHAnsi" w:cs="Times New Roman"/>
        </w:rPr>
      </w:pPr>
      <w:r>
        <w:rPr>
          <w:rFonts w:asciiTheme="minorHAnsi" w:hAnsiTheme="minorHAnsi" w:cs="Times New Roman"/>
        </w:rPr>
        <w:t xml:space="preserve">Goes nuclear – ECS war causes US draw in and </w:t>
      </w:r>
      <w:r w:rsidRPr="009F1A1B">
        <w:rPr>
          <w:rFonts w:asciiTheme="minorHAnsi" w:hAnsiTheme="minorHAnsi" w:cs="Times New Roman"/>
        </w:rPr>
        <w:t>neither side has escalation dominance so there’s no cap on tit-for-tat retaliation</w:t>
      </w:r>
    </w:p>
    <w:p w14:paraId="02E7837C" w14:textId="77777777" w:rsidR="00A9362F" w:rsidRPr="009F1A1B" w:rsidRDefault="00A9362F" w:rsidP="00A9362F">
      <w:pPr>
        <w:rPr>
          <w:rFonts w:asciiTheme="minorHAnsi" w:hAnsiTheme="minorHAnsi"/>
        </w:rPr>
      </w:pPr>
      <w:r w:rsidRPr="009F1A1B">
        <w:rPr>
          <w:rFonts w:asciiTheme="minorHAnsi" w:hAnsiTheme="minorHAnsi"/>
        </w:rPr>
        <w:t xml:space="preserve">Hugh </w:t>
      </w:r>
      <w:r w:rsidRPr="009F1A1B">
        <w:rPr>
          <w:rStyle w:val="Style13ptBold"/>
          <w:rFonts w:asciiTheme="minorHAnsi" w:hAnsiTheme="minorHAnsi"/>
        </w:rPr>
        <w:t xml:space="preserve">White </w:t>
      </w:r>
      <w:r w:rsidRPr="009F1A1B">
        <w:rPr>
          <w:rFonts w:asciiTheme="minorHAnsi" w:hAnsiTheme="minorHAnsi"/>
        </w:rPr>
        <w:t>7/5/</w:t>
      </w:r>
      <w:r w:rsidRPr="009F1A1B">
        <w:rPr>
          <w:rStyle w:val="Style13ptBold"/>
          <w:rFonts w:asciiTheme="minorHAnsi" w:hAnsiTheme="minorHAnsi"/>
        </w:rPr>
        <w:t>14</w:t>
      </w:r>
      <w:r w:rsidRPr="009F1A1B">
        <w:rPr>
          <w:rFonts w:asciiTheme="minorHAnsi" w:hAnsiTheme="minorHAnsi"/>
        </w:rPr>
        <w:t xml:space="preserve">, professor of strategic studies at the Australian National University in Canberra, former Australian Deputy Secretary for Strategy and Intelligence, “Asia's Nightmare Scenario: A War in the East China Sea Over the </w:t>
      </w:r>
      <w:proofErr w:type="spellStart"/>
      <w:r w:rsidRPr="009F1A1B">
        <w:rPr>
          <w:rFonts w:asciiTheme="minorHAnsi" w:hAnsiTheme="minorHAnsi"/>
        </w:rPr>
        <w:t>Senkakus</w:t>
      </w:r>
      <w:proofErr w:type="spellEnd"/>
      <w:r w:rsidRPr="009F1A1B">
        <w:rPr>
          <w:rFonts w:asciiTheme="minorHAnsi" w:hAnsiTheme="minorHAnsi"/>
        </w:rPr>
        <w:t>,” http://nationalinterest.org/feature/asias-nightmare-scenario-war-the-east-china-sea-over-the-10805</w:t>
      </w:r>
    </w:p>
    <w:p w14:paraId="06ABED03" w14:textId="77777777" w:rsidR="00A9362F" w:rsidRPr="009F1A1B" w:rsidRDefault="00A9362F" w:rsidP="00A9362F">
      <w:pPr>
        <w:rPr>
          <w:rFonts w:asciiTheme="minorHAnsi" w:hAnsiTheme="minorHAnsi"/>
          <w:sz w:val="8"/>
        </w:rPr>
      </w:pPr>
      <w:r w:rsidRPr="009F1A1B">
        <w:rPr>
          <w:rFonts w:asciiTheme="minorHAnsi" w:hAnsiTheme="minorHAnsi"/>
          <w:sz w:val="8"/>
        </w:rPr>
        <w:t xml:space="preserve">It is clear that </w:t>
      </w:r>
      <w:r w:rsidRPr="009F1A1B">
        <w:rPr>
          <w:rStyle w:val="StyleUnderline"/>
          <w:rFonts w:asciiTheme="minorHAnsi" w:hAnsiTheme="minorHAnsi"/>
        </w:rPr>
        <w:t xml:space="preserve">an </w:t>
      </w:r>
      <w:r w:rsidRPr="00D61A34">
        <w:rPr>
          <w:rStyle w:val="StyleUnderline"/>
          <w:rFonts w:asciiTheme="minorHAnsi" w:hAnsiTheme="minorHAnsi"/>
          <w:highlight w:val="cyan"/>
        </w:rPr>
        <w:t>armed clash between Japan and China over the Senkaku</w:t>
      </w:r>
      <w:r w:rsidRPr="009F1A1B">
        <w:rPr>
          <w:rFonts w:asciiTheme="minorHAnsi" w:hAnsiTheme="minorHAnsi"/>
          <w:sz w:val="8"/>
        </w:rPr>
        <w:t>/</w:t>
      </w:r>
      <w:proofErr w:type="spellStart"/>
      <w:r w:rsidRPr="009F1A1B">
        <w:rPr>
          <w:rFonts w:asciiTheme="minorHAnsi" w:hAnsiTheme="minorHAnsi"/>
          <w:sz w:val="8"/>
        </w:rPr>
        <w:t>Diaoyu</w:t>
      </w:r>
      <w:proofErr w:type="spellEnd"/>
      <w:r w:rsidRPr="009F1A1B">
        <w:rPr>
          <w:rFonts w:asciiTheme="minorHAnsi" w:hAnsiTheme="minorHAnsi"/>
          <w:sz w:val="8"/>
        </w:rPr>
        <w:t xml:space="preserve"> </w:t>
      </w:r>
      <w:r w:rsidRPr="009F1A1B">
        <w:rPr>
          <w:rStyle w:val="StyleUnderline"/>
          <w:rFonts w:asciiTheme="minorHAnsi" w:hAnsiTheme="minorHAnsi"/>
        </w:rPr>
        <w:t>island</w:t>
      </w:r>
      <w:r w:rsidRPr="00D61A34">
        <w:rPr>
          <w:rStyle w:val="StyleUnderline"/>
          <w:rFonts w:asciiTheme="minorHAnsi" w:hAnsiTheme="minorHAnsi"/>
          <w:highlight w:val="cyan"/>
        </w:rPr>
        <w:t>s</w:t>
      </w:r>
      <w:r w:rsidRPr="009F1A1B">
        <w:rPr>
          <w:rStyle w:val="StyleUnderline"/>
          <w:rFonts w:asciiTheme="minorHAnsi" w:hAnsiTheme="minorHAnsi"/>
        </w:rPr>
        <w:t xml:space="preserve"> </w:t>
      </w:r>
      <w:r w:rsidRPr="00D61A34">
        <w:rPr>
          <w:rStyle w:val="StyleUnderline"/>
          <w:rFonts w:asciiTheme="minorHAnsi" w:hAnsiTheme="minorHAnsi"/>
          <w:highlight w:val="cyan"/>
        </w:rPr>
        <w:t>is a real possibility</w:t>
      </w:r>
      <w:r w:rsidRPr="009F1A1B">
        <w:rPr>
          <w:rFonts w:asciiTheme="minorHAnsi" w:hAnsiTheme="minorHAnsi"/>
          <w:sz w:val="8"/>
        </w:rPr>
        <w:t xml:space="preserve">. If that happens Washington would face a very serious choice. Failing to support Japan militarily would fatally weaken the US-Japan alliance, torpedo President Obama’s ‘Pivot’, and undermine America’s whole position in Asia. But supporting Japan would mean going to war with China. Whether that would be wise depends, as much as anything, on how </w:t>
      </w:r>
      <w:r w:rsidRPr="009F1A1B">
        <w:rPr>
          <w:rStyle w:val="StyleUnderline"/>
          <w:rFonts w:asciiTheme="minorHAnsi" w:hAnsiTheme="minorHAnsi"/>
        </w:rPr>
        <w:t xml:space="preserve">a </w:t>
      </w:r>
      <w:r w:rsidRPr="00D61A34">
        <w:rPr>
          <w:rStyle w:val="StyleUnderline"/>
          <w:rFonts w:asciiTheme="minorHAnsi" w:hAnsiTheme="minorHAnsi"/>
          <w:highlight w:val="cyan"/>
        </w:rPr>
        <w:t>US-China war over</w:t>
      </w:r>
      <w:r w:rsidRPr="009F1A1B">
        <w:rPr>
          <w:rStyle w:val="StyleUnderline"/>
          <w:rFonts w:asciiTheme="minorHAnsi" w:hAnsiTheme="minorHAnsi"/>
        </w:rPr>
        <w:t xml:space="preserve"> the </w:t>
      </w:r>
      <w:proofErr w:type="spellStart"/>
      <w:r w:rsidRPr="00D61A34">
        <w:rPr>
          <w:rStyle w:val="StyleUnderline"/>
          <w:rFonts w:asciiTheme="minorHAnsi" w:hAnsiTheme="minorHAnsi"/>
          <w:highlight w:val="cyan"/>
        </w:rPr>
        <w:t>Senkakus</w:t>
      </w:r>
      <w:proofErr w:type="spellEnd"/>
      <w:r w:rsidRPr="009F1A1B">
        <w:rPr>
          <w:rFonts w:asciiTheme="minorHAnsi" w:hAnsiTheme="minorHAnsi"/>
          <w:sz w:val="8"/>
        </w:rPr>
        <w:t xml:space="preserve"> would play out. </w:t>
      </w:r>
      <w:r w:rsidRPr="009F1A1B">
        <w:rPr>
          <w:rFonts w:asciiTheme="minorHAnsi" w:hAnsiTheme="minorHAnsi"/>
          <w:sz w:val="12"/>
        </w:rPr>
        <w:t>¶</w:t>
      </w:r>
      <w:r w:rsidRPr="009F1A1B">
        <w:rPr>
          <w:rFonts w:asciiTheme="minorHAnsi" w:hAnsiTheme="minorHAnsi"/>
          <w:sz w:val="8"/>
        </w:rPr>
        <w:t xml:space="preserve"> Of course no one knows for sure. There has not been a serious maritime conflict for decades, nor war between two nuclear-armed states so we cannot be sure how the fighting would go. Nor do we have any real experience of </w:t>
      </w:r>
      <w:r w:rsidRPr="00D61A34">
        <w:rPr>
          <w:rStyle w:val="StyleUnderline"/>
          <w:rFonts w:asciiTheme="minorHAnsi" w:hAnsiTheme="minorHAnsi"/>
          <w:highlight w:val="cyan"/>
        </w:rPr>
        <w:t xml:space="preserve">war between </w:t>
      </w:r>
      <w:r w:rsidRPr="00D61A34">
        <w:rPr>
          <w:rStyle w:val="Emphasis"/>
          <w:rFonts w:asciiTheme="minorHAnsi" w:hAnsiTheme="minorHAnsi"/>
          <w:highlight w:val="cyan"/>
        </w:rPr>
        <w:t>nuclear-armed states</w:t>
      </w:r>
      <w:r w:rsidRPr="009F1A1B">
        <w:rPr>
          <w:rFonts w:asciiTheme="minorHAnsi" w:hAnsiTheme="minorHAnsi"/>
          <w:sz w:val="8"/>
        </w:rPr>
        <w:t xml:space="preserve">, so that factor too </w:t>
      </w:r>
      <w:r w:rsidRPr="00D61A34">
        <w:rPr>
          <w:rStyle w:val="StyleUnderline"/>
          <w:rFonts w:asciiTheme="minorHAnsi" w:hAnsiTheme="minorHAnsi"/>
          <w:highlight w:val="cyan"/>
        </w:rPr>
        <w:t>adds</w:t>
      </w:r>
      <w:r w:rsidRPr="009F1A1B">
        <w:rPr>
          <w:rStyle w:val="StyleUnderline"/>
          <w:rFonts w:asciiTheme="minorHAnsi" w:hAnsiTheme="minorHAnsi"/>
        </w:rPr>
        <w:t xml:space="preserve"> to </w:t>
      </w:r>
      <w:r w:rsidRPr="00D61A34">
        <w:rPr>
          <w:rStyle w:val="StyleUnderline"/>
          <w:rFonts w:asciiTheme="minorHAnsi" w:hAnsiTheme="minorHAnsi"/>
          <w:highlight w:val="cyan"/>
        </w:rPr>
        <w:t>uncertainty</w:t>
      </w:r>
      <w:r w:rsidRPr="009F1A1B">
        <w:rPr>
          <w:rFonts w:asciiTheme="minorHAnsi" w:hAnsiTheme="minorHAnsi"/>
          <w:sz w:val="8"/>
        </w:rPr>
        <w:t xml:space="preserve">. But there are some broad judgments that can be offered. If these judgments seem even moderately likely to be right, the implications for America’s choice about war over the </w:t>
      </w:r>
      <w:proofErr w:type="spellStart"/>
      <w:r w:rsidRPr="009F1A1B">
        <w:rPr>
          <w:rFonts w:asciiTheme="minorHAnsi" w:hAnsiTheme="minorHAnsi"/>
          <w:sz w:val="8"/>
        </w:rPr>
        <w:t>Senkakus</w:t>
      </w:r>
      <w:proofErr w:type="spellEnd"/>
      <w:r w:rsidRPr="009F1A1B">
        <w:rPr>
          <w:rFonts w:asciiTheme="minorHAnsi" w:hAnsiTheme="minorHAnsi"/>
          <w:sz w:val="8"/>
        </w:rPr>
        <w:t xml:space="preserve"> are rather sobering. They suggest that </w:t>
      </w:r>
      <w:r w:rsidRPr="009F1A1B">
        <w:rPr>
          <w:rStyle w:val="StyleUnderline"/>
          <w:rFonts w:asciiTheme="minorHAnsi" w:hAnsiTheme="minorHAnsi"/>
        </w:rPr>
        <w:t xml:space="preserve">this would be a war that </w:t>
      </w:r>
      <w:r w:rsidRPr="00D61A34">
        <w:rPr>
          <w:rStyle w:val="StyleUnderline"/>
          <w:rFonts w:asciiTheme="minorHAnsi" w:hAnsiTheme="minorHAnsi"/>
          <w:highlight w:val="cyan"/>
        </w:rPr>
        <w:t>America</w:t>
      </w:r>
      <w:r w:rsidRPr="009F1A1B">
        <w:rPr>
          <w:rFonts w:asciiTheme="minorHAnsi" w:hAnsiTheme="minorHAnsi"/>
          <w:sz w:val="8"/>
        </w:rPr>
        <w:t xml:space="preserve"> would not win, </w:t>
      </w:r>
      <w:r w:rsidRPr="00D61A34">
        <w:rPr>
          <w:rStyle w:val="StyleUnderline"/>
          <w:rFonts w:asciiTheme="minorHAnsi" w:hAnsiTheme="minorHAnsi"/>
          <w:highlight w:val="cyan"/>
        </w:rPr>
        <w:t>could not control</w:t>
      </w:r>
      <w:r w:rsidRPr="009F1A1B">
        <w:rPr>
          <w:rFonts w:asciiTheme="minorHAnsi" w:hAnsiTheme="minorHAnsi"/>
          <w:sz w:val="8"/>
        </w:rPr>
        <w:t>, and should not undertake. And that of course has huge implications for America’s position in Asia.</w:t>
      </w:r>
      <w:r w:rsidRPr="009F1A1B">
        <w:rPr>
          <w:rFonts w:asciiTheme="minorHAnsi" w:hAnsiTheme="minorHAnsi"/>
          <w:sz w:val="12"/>
        </w:rPr>
        <w:t>¶</w:t>
      </w:r>
      <w:r w:rsidRPr="009F1A1B">
        <w:rPr>
          <w:rFonts w:asciiTheme="minorHAnsi" w:hAnsiTheme="minorHAnsi"/>
          <w:sz w:val="8"/>
        </w:rPr>
        <w:t xml:space="preserve"> Suppose that fighting starts between China and Japan with a small armed clash near the islands, in which losses are sustained by both sides. It is possible this kind of incident could be quickly contained without further fighting, but only if both Tokyo and Beijing acted with tact, forbearance and political courage. No one would bet on that, so it is at least equally likely that the clash would escalate, and if so Japan would quickly ask America to help.</w:t>
      </w:r>
      <w:r w:rsidRPr="009F1A1B">
        <w:rPr>
          <w:rFonts w:asciiTheme="minorHAnsi" w:hAnsiTheme="minorHAnsi"/>
          <w:sz w:val="12"/>
        </w:rPr>
        <w:t>¶</w:t>
      </w:r>
      <w:r w:rsidRPr="009F1A1B">
        <w:rPr>
          <w:rFonts w:asciiTheme="minorHAnsi" w:hAnsiTheme="minorHAnsi"/>
          <w:sz w:val="8"/>
        </w:rPr>
        <w:t xml:space="preserve"> What happens next if America joins the fight depends first on the strategic aims of each side? China’s primary aim might be to land forces to take control of the islands, and at the minimum it would want to exclude Japanese and US forces from the air- and sea-space around them. America’s and Japan’s aims might well look the same. Tokyo might decide that the time had come to put its control of the islands beyond dispute by stationing forces on them, and at a minimum it would want to prevent further challenges of the kind we have seen recently by excluding Chinese forces from around the islands.</w:t>
      </w:r>
      <w:r w:rsidRPr="009F1A1B">
        <w:rPr>
          <w:rFonts w:asciiTheme="minorHAnsi" w:hAnsiTheme="minorHAnsi"/>
          <w:sz w:val="12"/>
        </w:rPr>
        <w:t>¶</w:t>
      </w:r>
      <w:r w:rsidRPr="009F1A1B">
        <w:rPr>
          <w:rFonts w:asciiTheme="minorHAnsi" w:hAnsiTheme="minorHAnsi"/>
          <w:sz w:val="8"/>
        </w:rPr>
        <w:t xml:space="preserve"> What operational objectives would flow for each side from these strategic aims? Let us first suppose that each side decides to limit the geographic scope of the conflict to the areas around the disputed islands. To achieve their primary aims by deploying and sustaining occupation forces on the islands, either side would need to establish a high degree of sea and air control around them. That is likely to prove impossible for either of them: neither China nor the Allies have any serious chance of achieving the sea and air control required to securely deploy and sustain occupation forces on the disputed islands against the other side’s formidable sea and air denial capabilities. So as long as both sides limit their operations to the area around the islands, neither would be able to take control of the islands by establishing forces on them.</w:t>
      </w:r>
      <w:r w:rsidRPr="009F1A1B">
        <w:rPr>
          <w:rFonts w:asciiTheme="minorHAnsi" w:hAnsiTheme="minorHAnsi"/>
          <w:sz w:val="12"/>
        </w:rPr>
        <w:t>¶</w:t>
      </w:r>
      <w:r w:rsidRPr="009F1A1B">
        <w:rPr>
          <w:rFonts w:asciiTheme="minorHAnsi" w:hAnsiTheme="minorHAnsi"/>
          <w:sz w:val="8"/>
        </w:rPr>
        <w:t xml:space="preserve"> The situation is much less clear when we look at the two side’s minimum aims. To prevent each other operating near the disputed islands they would only need to impose sea and air denial around them. Each side could probably deny the waters surrounding the islands to the other’s surface forces. Neither side could prevent the other sustaining a substantial submarine presence there. But a battle for air superiority over and around the islands might be more evenly balanced. Allied advantages in quality and perhaps in tactics could be offset by Chinese advantages in numbers and proximity, leading to a protracted and inconclusive air campaign in which losses on both sides would be quite high.</w:t>
      </w:r>
      <w:r w:rsidRPr="009F1A1B">
        <w:rPr>
          <w:rFonts w:asciiTheme="minorHAnsi" w:hAnsiTheme="minorHAnsi"/>
          <w:sz w:val="12"/>
        </w:rPr>
        <w:t>¶</w:t>
      </w:r>
      <w:r w:rsidRPr="009F1A1B">
        <w:rPr>
          <w:rFonts w:asciiTheme="minorHAnsi" w:hAnsiTheme="minorHAnsi"/>
          <w:sz w:val="8"/>
        </w:rPr>
        <w:t xml:space="preserve"> This suggests that </w:t>
      </w:r>
      <w:r w:rsidRPr="009F1A1B">
        <w:rPr>
          <w:rStyle w:val="StyleUnderline"/>
          <w:rFonts w:asciiTheme="minorHAnsi" w:hAnsiTheme="minorHAnsi"/>
        </w:rPr>
        <w:t xml:space="preserve">as long as operations were limited to the immediate area under contention, the </w:t>
      </w:r>
      <w:r w:rsidRPr="00D61A34">
        <w:rPr>
          <w:rStyle w:val="StyleUnderline"/>
          <w:rFonts w:asciiTheme="minorHAnsi" w:hAnsiTheme="minorHAnsi"/>
          <w:highlight w:val="cyan"/>
        </w:rPr>
        <w:t>most likely outcome would be</w:t>
      </w:r>
      <w:r w:rsidRPr="009F1A1B">
        <w:rPr>
          <w:rStyle w:val="StyleUnderline"/>
          <w:rFonts w:asciiTheme="minorHAnsi" w:hAnsiTheme="minorHAnsi"/>
        </w:rPr>
        <w:t xml:space="preserve"> an inconclusive </w:t>
      </w:r>
      <w:r w:rsidRPr="00D61A34">
        <w:rPr>
          <w:rStyle w:val="StyleUnderline"/>
          <w:rFonts w:asciiTheme="minorHAnsi" w:hAnsiTheme="minorHAnsi"/>
          <w:highlight w:val="cyan"/>
        </w:rPr>
        <w:t>stalemate</w:t>
      </w:r>
      <w:r w:rsidRPr="009F1A1B">
        <w:rPr>
          <w:rStyle w:val="StyleUnderline"/>
          <w:rFonts w:asciiTheme="minorHAnsi" w:hAnsiTheme="minorHAnsi"/>
        </w:rPr>
        <w:t>: both sides could deny the waters around the islands to the other’s surface ships, but neither can exclude the other’s submarine and air forces</w:t>
      </w:r>
      <w:r w:rsidRPr="009F1A1B">
        <w:rPr>
          <w:rFonts w:asciiTheme="minorHAnsi" w:hAnsiTheme="minorHAnsi"/>
          <w:sz w:val="8"/>
        </w:rPr>
        <w:t xml:space="preserve"> from the disputed area. </w:t>
      </w:r>
      <w:r w:rsidRPr="009F1A1B">
        <w:rPr>
          <w:rStyle w:val="StyleUnderline"/>
          <w:rFonts w:asciiTheme="minorHAnsi" w:hAnsiTheme="minorHAnsi"/>
        </w:rPr>
        <w:t>It is hard to see how either side would consider this</w:t>
      </w:r>
      <w:r w:rsidRPr="009F1A1B">
        <w:rPr>
          <w:rFonts w:asciiTheme="minorHAnsi" w:hAnsiTheme="minorHAnsi"/>
          <w:sz w:val="8"/>
        </w:rPr>
        <w:t xml:space="preserve"> a </w:t>
      </w:r>
      <w:r w:rsidRPr="009F1A1B">
        <w:rPr>
          <w:rStyle w:val="StyleUnderline"/>
          <w:rFonts w:asciiTheme="minorHAnsi" w:hAnsiTheme="minorHAnsi"/>
        </w:rPr>
        <w:t>satisfactory</w:t>
      </w:r>
      <w:r w:rsidRPr="009F1A1B">
        <w:rPr>
          <w:rFonts w:asciiTheme="minorHAnsi" w:hAnsiTheme="minorHAnsi"/>
          <w:sz w:val="8"/>
        </w:rPr>
        <w:t xml:space="preserve"> basis to conclude hostilities. Neither would have to improve their position in relation to the islands enough to justify the costs of the fighting. Both would be trapped in an indefinite and costly campaign, especially in the air, with no way to end the conflict. Quite apart from any other considerations, this would prolong the extraordinary disruption of the conflict to each side’s economy, and convey a message of weakness to each side’s public. </w:t>
      </w:r>
      <w:r w:rsidRPr="009F1A1B">
        <w:rPr>
          <w:rFonts w:asciiTheme="minorHAnsi" w:hAnsiTheme="minorHAnsi"/>
          <w:sz w:val="12"/>
        </w:rPr>
        <w:t>¶</w:t>
      </w:r>
      <w:r w:rsidRPr="009F1A1B">
        <w:rPr>
          <w:rFonts w:asciiTheme="minorHAnsi" w:hAnsiTheme="minorHAnsi"/>
          <w:sz w:val="8"/>
        </w:rPr>
        <w:t xml:space="preserve"> </w:t>
      </w:r>
      <w:r w:rsidRPr="009F1A1B">
        <w:rPr>
          <w:rStyle w:val="StyleUnderline"/>
          <w:rFonts w:asciiTheme="minorHAnsi" w:hAnsiTheme="minorHAnsi"/>
        </w:rPr>
        <w:t xml:space="preserve">This means </w:t>
      </w:r>
      <w:r w:rsidRPr="00D61A34">
        <w:rPr>
          <w:rStyle w:val="StyleUnderline"/>
          <w:rFonts w:asciiTheme="minorHAnsi" w:hAnsiTheme="minorHAnsi"/>
          <w:highlight w:val="cyan"/>
        </w:rPr>
        <w:t xml:space="preserve">both </w:t>
      </w:r>
      <w:r w:rsidRPr="009F1A1B">
        <w:rPr>
          <w:rStyle w:val="StyleUnderline"/>
          <w:rFonts w:asciiTheme="minorHAnsi" w:hAnsiTheme="minorHAnsi"/>
        </w:rPr>
        <w:t xml:space="preserve">sides </w:t>
      </w:r>
      <w:r w:rsidRPr="00D61A34">
        <w:rPr>
          <w:rStyle w:val="StyleUnderline"/>
          <w:rFonts w:asciiTheme="minorHAnsi" w:hAnsiTheme="minorHAnsi"/>
          <w:highlight w:val="cyan"/>
        </w:rPr>
        <w:t>would have strong incentives to seek</w:t>
      </w:r>
      <w:r w:rsidRPr="009F1A1B">
        <w:rPr>
          <w:rStyle w:val="StyleUnderline"/>
          <w:rFonts w:asciiTheme="minorHAnsi" w:hAnsiTheme="minorHAnsi"/>
        </w:rPr>
        <w:t xml:space="preserve"> a quicker and more </w:t>
      </w:r>
      <w:r w:rsidRPr="00D61A34">
        <w:rPr>
          <w:rStyle w:val="Emphasis"/>
          <w:rFonts w:asciiTheme="minorHAnsi" w:hAnsiTheme="minorHAnsi"/>
          <w:highlight w:val="cyan"/>
        </w:rPr>
        <w:t>decisive result</w:t>
      </w:r>
      <w:r w:rsidRPr="00D61A34">
        <w:rPr>
          <w:rStyle w:val="StyleUnderline"/>
          <w:rFonts w:asciiTheme="minorHAnsi" w:hAnsiTheme="minorHAnsi"/>
          <w:highlight w:val="cyan"/>
        </w:rPr>
        <w:t xml:space="preserve"> by broadening</w:t>
      </w:r>
      <w:r w:rsidRPr="009F1A1B">
        <w:rPr>
          <w:rStyle w:val="StyleUnderline"/>
          <w:rFonts w:asciiTheme="minorHAnsi" w:hAnsiTheme="minorHAnsi"/>
        </w:rPr>
        <w:t xml:space="preserve"> the </w:t>
      </w:r>
      <w:r w:rsidRPr="00D61A34">
        <w:rPr>
          <w:rStyle w:val="StyleUnderline"/>
          <w:rFonts w:asciiTheme="minorHAnsi" w:hAnsiTheme="minorHAnsi"/>
          <w:highlight w:val="cyan"/>
        </w:rPr>
        <w:t>conflict</w:t>
      </w:r>
      <w:r w:rsidRPr="009F1A1B">
        <w:rPr>
          <w:rStyle w:val="StyleUnderline"/>
          <w:rFonts w:asciiTheme="minorHAnsi" w:hAnsiTheme="minorHAnsi"/>
        </w:rPr>
        <w:t xml:space="preserve"> beyond the disputed area itself</w:t>
      </w:r>
      <w:r w:rsidRPr="009F1A1B">
        <w:rPr>
          <w:rFonts w:asciiTheme="minorHAnsi" w:hAnsiTheme="minorHAnsi"/>
          <w:sz w:val="8"/>
        </w:rPr>
        <w:t xml:space="preserve">. That could happen in several ways. Some people have suggested that America could prevail in this kind of situation by imposing a distant blockade of China which would bring its highly trade-dependent economy to its knees. Others have suggested that cyber-attacks or attacks on China’s satellites could compel China to back off. Certainly Washington has these options, but so does Beijing. America is just as vulnerable as China to attacks on its sea-borne trade, cyber systems and satellites, and China’s capacity to mount such attacks is quite formidable. Moreover China may have options to damage America’s economy through its immense holdings of US debt. This suggests that on balance neither side would see much to gain in opening these kinds of new fronts. </w:t>
      </w:r>
      <w:r w:rsidRPr="009F1A1B">
        <w:rPr>
          <w:rFonts w:asciiTheme="minorHAnsi" w:hAnsiTheme="minorHAnsi"/>
          <w:sz w:val="12"/>
        </w:rPr>
        <w:t>¶</w:t>
      </w:r>
      <w:r w:rsidRPr="009F1A1B">
        <w:rPr>
          <w:rFonts w:asciiTheme="minorHAnsi" w:hAnsiTheme="minorHAnsi"/>
          <w:sz w:val="8"/>
        </w:rPr>
        <w:t xml:space="preserve"> They would therefore be more likely to look for advantage by extending conventional military operations beyond the disputed area itself. They could try to degrade one another’s air and naval strength around the islands by attacking forces and bases beyond that primary Area of Operations. This is what America’s Air-Sea Battle concept is all about, of course, but two can play at that game. China has plenty of options to attack US and Japanese forces and bases too. US and Japanese submarine and precision land-strike forces could certainly sink a lot of Chinese ships and destroy a lot of air bases, but Chinese short- and medium- range ballistic missiles could likewise do a lot of damage to US and Japanese bases, and China too could sink a lot of allied ships.</w:t>
      </w:r>
      <w:r w:rsidRPr="009F1A1B">
        <w:rPr>
          <w:rFonts w:asciiTheme="minorHAnsi" w:hAnsiTheme="minorHAnsi"/>
          <w:sz w:val="12"/>
        </w:rPr>
        <w:t>¶</w:t>
      </w:r>
      <w:r w:rsidRPr="009F1A1B">
        <w:rPr>
          <w:rFonts w:asciiTheme="minorHAnsi" w:hAnsiTheme="minorHAnsi"/>
          <w:sz w:val="8"/>
        </w:rPr>
        <w:t xml:space="preserve"> So again it is hard to see how one side or the other could win a decisive advantage this way. That means </w:t>
      </w:r>
      <w:r w:rsidRPr="009F1A1B">
        <w:rPr>
          <w:rStyle w:val="StyleUnderline"/>
          <w:rFonts w:asciiTheme="minorHAnsi" w:hAnsiTheme="minorHAnsi"/>
        </w:rPr>
        <w:t xml:space="preserve">further escalation might then seem the only way to achieve acceptable strategic outcomes for both sides. </w:t>
      </w:r>
      <w:r w:rsidRPr="00D61A34">
        <w:rPr>
          <w:rStyle w:val="StyleUnderline"/>
          <w:rFonts w:asciiTheme="minorHAnsi" w:hAnsiTheme="minorHAnsi"/>
          <w:highlight w:val="cyan"/>
        </w:rPr>
        <w:t xml:space="preserve">But </w:t>
      </w:r>
      <w:r w:rsidRPr="00D61A34">
        <w:rPr>
          <w:rStyle w:val="Emphasis"/>
          <w:rFonts w:asciiTheme="minorHAnsi" w:hAnsiTheme="minorHAnsi"/>
          <w:highlight w:val="cyan"/>
        </w:rPr>
        <w:t xml:space="preserve">neither </w:t>
      </w:r>
      <w:r w:rsidRPr="009F1A1B">
        <w:rPr>
          <w:rStyle w:val="Emphasis"/>
          <w:rFonts w:asciiTheme="minorHAnsi" w:hAnsiTheme="minorHAnsi"/>
        </w:rPr>
        <w:t xml:space="preserve">side </w:t>
      </w:r>
      <w:r w:rsidRPr="00D61A34">
        <w:rPr>
          <w:rStyle w:val="Emphasis"/>
          <w:rFonts w:asciiTheme="minorHAnsi" w:hAnsiTheme="minorHAnsi"/>
          <w:highlight w:val="cyan"/>
        </w:rPr>
        <w:t>has escalation dominance</w:t>
      </w:r>
      <w:r w:rsidRPr="009F1A1B">
        <w:rPr>
          <w:rStyle w:val="StyleUnderline"/>
          <w:rFonts w:asciiTheme="minorHAnsi" w:hAnsiTheme="minorHAnsi"/>
        </w:rPr>
        <w:t xml:space="preserve">: any step by one side can be matched by the other. Both sides might nonetheless be impelled to escalate further because the cost of relinquishing their strategic objectives will have increased as the scale and cost of the conflict has grown. </w:t>
      </w:r>
      <w:r w:rsidRPr="00D61A34">
        <w:rPr>
          <w:rStyle w:val="StyleUnderline"/>
          <w:rFonts w:asciiTheme="minorHAnsi" w:hAnsiTheme="minorHAnsi"/>
          <w:highlight w:val="cyan"/>
        </w:rPr>
        <w:t>The longer and more bitter the fight</w:t>
      </w:r>
      <w:r w:rsidRPr="009F1A1B">
        <w:rPr>
          <w:rStyle w:val="StyleUnderline"/>
          <w:rFonts w:asciiTheme="minorHAnsi" w:hAnsiTheme="minorHAnsi"/>
        </w:rPr>
        <w:t xml:space="preserve"> becomes, </w:t>
      </w:r>
      <w:r w:rsidRPr="00D61A34">
        <w:rPr>
          <w:rStyle w:val="StyleUnderline"/>
          <w:rFonts w:asciiTheme="minorHAnsi" w:hAnsiTheme="minorHAnsi"/>
          <w:highlight w:val="cyan"/>
        </w:rPr>
        <w:t>the harder it becomes to step back</w:t>
      </w:r>
      <w:r w:rsidRPr="009F1A1B">
        <w:rPr>
          <w:rStyle w:val="StyleUnderline"/>
          <w:rFonts w:asciiTheme="minorHAnsi" w:hAnsiTheme="minorHAnsi"/>
        </w:rPr>
        <w:t>, and the more dangerous each step forward becomes</w:t>
      </w:r>
      <w:r w:rsidRPr="009F1A1B">
        <w:rPr>
          <w:rFonts w:asciiTheme="minorHAnsi" w:hAnsiTheme="minorHAnsi"/>
          <w:sz w:val="8"/>
        </w:rPr>
        <w:t>.</w:t>
      </w:r>
      <w:r w:rsidRPr="009F1A1B">
        <w:rPr>
          <w:rFonts w:asciiTheme="minorHAnsi" w:hAnsiTheme="minorHAnsi"/>
          <w:sz w:val="12"/>
        </w:rPr>
        <w:t>¶</w:t>
      </w:r>
      <w:r w:rsidRPr="009F1A1B">
        <w:rPr>
          <w:rFonts w:asciiTheme="minorHAnsi" w:hAnsiTheme="minorHAnsi"/>
          <w:sz w:val="8"/>
        </w:rPr>
        <w:t xml:space="preserve"> </w:t>
      </w:r>
      <w:r w:rsidRPr="00D61A34">
        <w:rPr>
          <w:rStyle w:val="StyleUnderline"/>
          <w:rFonts w:asciiTheme="minorHAnsi" w:hAnsiTheme="minorHAnsi"/>
          <w:highlight w:val="cyan"/>
        </w:rPr>
        <w:t>At the top of this ladder of escalation looms</w:t>
      </w:r>
      <w:r w:rsidRPr="009F1A1B">
        <w:rPr>
          <w:rStyle w:val="StyleUnderline"/>
          <w:rFonts w:asciiTheme="minorHAnsi" w:hAnsiTheme="minorHAnsi"/>
        </w:rPr>
        <w:t xml:space="preserve"> the possibility of an </w:t>
      </w:r>
      <w:r w:rsidRPr="00D61A34">
        <w:rPr>
          <w:rStyle w:val="Emphasis"/>
          <w:rFonts w:asciiTheme="minorHAnsi" w:hAnsiTheme="minorHAnsi"/>
          <w:highlight w:val="cyan"/>
        </w:rPr>
        <w:t>intercontinental nuclear exchange</w:t>
      </w:r>
      <w:r w:rsidRPr="009F1A1B">
        <w:rPr>
          <w:rFonts w:asciiTheme="minorHAnsi" w:hAnsiTheme="minorHAnsi"/>
          <w:sz w:val="8"/>
        </w:rPr>
        <w:t xml:space="preserve">, which would, or at least should, weigh heavily on both side’s calculations right from the start. During the Cold War, the possibility of a large-scale nuclear exchange affected the calculations of the superpowers whenever there was a risk of even the smallest-scale skirmishes between their forces. That was because each superpower recognized how hard it would be to contain an escalating conflict before it reached the nuclear level, because they both saw the danger that neither of them would back down and accept defeat even to avoid a nuclear exchange. War was avoided because both sides understood that their opponents were as grimly resolved as they were. </w:t>
      </w:r>
    </w:p>
    <w:p w14:paraId="0CB05214" w14:textId="77777777" w:rsidR="00045041" w:rsidRPr="00554683" w:rsidRDefault="00045041" w:rsidP="00045041"/>
    <w:p w14:paraId="63498665" w14:textId="77777777" w:rsidR="007721E9" w:rsidRDefault="007721E9" w:rsidP="00045041">
      <w:pPr>
        <w:pStyle w:val="Heading3"/>
      </w:pPr>
      <w:r>
        <w:t>Econ Impact Overview – 2NC</w:t>
      </w:r>
    </w:p>
    <w:p w14:paraId="16B5CA08" w14:textId="77777777" w:rsidR="007721E9" w:rsidRDefault="007A4013" w:rsidP="007721E9">
      <w:pPr>
        <w:rPr>
          <w:rStyle w:val="Style13ptBold"/>
        </w:rPr>
      </w:pPr>
      <w:r>
        <w:rPr>
          <w:rStyle w:val="Style13ptBold"/>
        </w:rPr>
        <w:t>Chinese economic decline causes great power war – increases regional instability and reverberates globally – specifically it escalates tensions with Taiwan and causes war over the peninsula.  – That’s Carpenter</w:t>
      </w:r>
    </w:p>
    <w:p w14:paraId="571452B9" w14:textId="77777777" w:rsidR="007A4013" w:rsidRPr="007A4013" w:rsidRDefault="007A4013" w:rsidP="007A4013">
      <w:pPr>
        <w:pStyle w:val="Heading4"/>
      </w:pPr>
      <w:r w:rsidRPr="007A4013">
        <w:t>That e</w:t>
      </w:r>
      <w:r>
        <w:t xml:space="preserve">scalates and causes nuclear war – err </w:t>
      </w:r>
      <w:proofErr w:type="spellStart"/>
      <w:r>
        <w:t>neg</w:t>
      </w:r>
      <w:proofErr w:type="spellEnd"/>
      <w:r>
        <w:t xml:space="preserve"> highest probability of escalation. </w:t>
      </w:r>
      <w:r w:rsidRPr="007A4013">
        <w:t xml:space="preserve"> </w:t>
      </w:r>
    </w:p>
    <w:p w14:paraId="41B6576D" w14:textId="77777777" w:rsidR="007A4013" w:rsidRPr="007A4013" w:rsidRDefault="007A4013" w:rsidP="007A4013">
      <w:pPr>
        <w:rPr>
          <w:sz w:val="16"/>
        </w:rPr>
      </w:pPr>
      <w:r w:rsidRPr="007A4013">
        <w:rPr>
          <w:rStyle w:val="Style13ptBold"/>
        </w:rPr>
        <w:t>Lowther and Littlefield 2015</w:t>
      </w:r>
      <w:r w:rsidRPr="007A4013">
        <w:rPr>
          <w:sz w:val="16"/>
        </w:rPr>
        <w:t xml:space="preserve"> (Dr. Adam Lowther is Director, School of Advanced Nuclear Deterrence Studies, Air Force Global Strike Command. Alex Littlefield is a professor at Feng Chia University, 8/11/15, The Diplomat, Taiwan and the Prospects for War Between China and America, </w:t>
      </w:r>
      <w:hyperlink r:id="rId7" w:history="1">
        <w:r w:rsidRPr="007A4013">
          <w:rPr>
            <w:sz w:val="16"/>
          </w:rPr>
          <w:t>http://thediplomat.com/2015/08/taiwan-and-the-prospects-for-war-between-china-and-america/</w:t>
        </w:r>
      </w:hyperlink>
      <w:r w:rsidRPr="007A4013">
        <w:rPr>
          <w:sz w:val="16"/>
        </w:rPr>
        <w:t xml:space="preserve">) </w:t>
      </w:r>
    </w:p>
    <w:p w14:paraId="0B44D0BC" w14:textId="77777777" w:rsidR="007A4013" w:rsidRPr="00557943" w:rsidRDefault="007A4013" w:rsidP="007A4013">
      <w:pPr>
        <w:rPr>
          <w:sz w:val="16"/>
        </w:rPr>
      </w:pPr>
      <w:r w:rsidRPr="00557943">
        <w:rPr>
          <w:sz w:val="16"/>
        </w:rPr>
        <w:t xml:space="preserve">While there are several scenarios where conflict between the United States and China is possible, some analysts believe that </w:t>
      </w:r>
      <w:r w:rsidRPr="00557943">
        <w:rPr>
          <w:u w:val="single"/>
        </w:rPr>
        <w:t xml:space="preserve">a </w:t>
      </w:r>
      <w:r w:rsidRPr="00557943">
        <w:rPr>
          <w:highlight w:val="green"/>
          <w:u w:val="single"/>
        </w:rPr>
        <w:t>conflict over Taiwan remains the most likely place where the PRC and the U.S. would come to blows</w:t>
      </w:r>
      <w:r w:rsidRPr="00557943">
        <w:rPr>
          <w:u w:val="single"/>
        </w:rPr>
        <w:t xml:space="preserve">. </w:t>
      </w:r>
      <w:r w:rsidRPr="00557943">
        <w:rPr>
          <w:highlight w:val="green"/>
          <w:u w:val="single"/>
        </w:rPr>
        <w:t>Beijing is aware that any coercive action on its part to force Taiwan to accept its political domination could incur the wrath of the U</w:t>
      </w:r>
      <w:r w:rsidRPr="00557943">
        <w:rPr>
          <w:sz w:val="16"/>
        </w:rPr>
        <w:t xml:space="preserve">nited </w:t>
      </w:r>
      <w:r w:rsidRPr="00557943">
        <w:rPr>
          <w:highlight w:val="green"/>
          <w:u w:val="single"/>
        </w:rPr>
        <w:t>S</w:t>
      </w:r>
      <w:r w:rsidRPr="00557943">
        <w:rPr>
          <w:sz w:val="16"/>
        </w:rPr>
        <w:t xml:space="preserve">tates. </w:t>
      </w:r>
      <w:r w:rsidRPr="00557943">
        <w:rPr>
          <w:u w:val="single"/>
        </w:rPr>
        <w:t xml:space="preserve">To prevent the U.S. from intervening </w:t>
      </w:r>
      <w:r w:rsidRPr="00557943">
        <w:rPr>
          <w:sz w:val="16"/>
        </w:rPr>
        <w:t>in the region</w:t>
      </w:r>
      <w:r w:rsidRPr="00557943">
        <w:rPr>
          <w:u w:val="single"/>
        </w:rPr>
        <w:t>, China will certainly turn to its anti-access/area-denial</w:t>
      </w:r>
      <w:r w:rsidRPr="00557943">
        <w:rPr>
          <w:sz w:val="16"/>
        </w:rPr>
        <w:t xml:space="preserve"> (A2/AD) </w:t>
      </w:r>
      <w:r w:rsidRPr="00557943">
        <w:rPr>
          <w:u w:val="single"/>
        </w:rPr>
        <w:t>strategy,</w:t>
      </w:r>
      <w:r w:rsidRPr="00557943">
        <w:rPr>
          <w:sz w:val="16"/>
        </w:rPr>
        <w:t xml:space="preserve"> beginning with non-lethal means and non-lethal threats to discourage the American public from supporting the use of force in support of Taiwan</w:t>
      </w:r>
      <w:r w:rsidRPr="00557943">
        <w:rPr>
          <w:u w:val="single"/>
        </w:rPr>
        <w:t>. If thwarted</w:t>
      </w:r>
      <w:r w:rsidRPr="00557943">
        <w:rPr>
          <w:sz w:val="16"/>
        </w:rPr>
        <w:t xml:space="preserve"> in its initial efforts to stop Chinese aggression against Taiwan, </w:t>
      </w:r>
      <w:r w:rsidRPr="00557943">
        <w:rPr>
          <w:u w:val="single"/>
        </w:rPr>
        <w:t>the U</w:t>
      </w:r>
      <w:r w:rsidRPr="00557943">
        <w:rPr>
          <w:sz w:val="16"/>
        </w:rPr>
        <w:t xml:space="preserve">nited </w:t>
      </w:r>
      <w:r w:rsidRPr="00557943">
        <w:rPr>
          <w:u w:val="single"/>
        </w:rPr>
        <w:t>S</w:t>
      </w:r>
      <w:r w:rsidRPr="00557943">
        <w:rPr>
          <w:sz w:val="16"/>
        </w:rPr>
        <w:t xml:space="preserve">tates </w:t>
      </w:r>
      <w:r w:rsidRPr="00557943">
        <w:rPr>
          <w:u w:val="single"/>
        </w:rPr>
        <w:t>may be tempted to resort to stronger measures and attack mainland China.</w:t>
      </w:r>
      <w:r w:rsidRPr="00557943">
        <w:rPr>
          <w:sz w:val="16"/>
        </w:rPr>
        <w:t xml:space="preserve">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w:t>
      </w:r>
      <w:r w:rsidRPr="00557943">
        <w:rPr>
          <w:sz w:val="16"/>
          <w:highlight w:val="green"/>
        </w:rPr>
        <w:t xml:space="preserve">, </w:t>
      </w:r>
      <w:r w:rsidRPr="00557943">
        <w:rPr>
          <w:highlight w:val="green"/>
          <w:u w:val="single"/>
        </w:rPr>
        <w:t>the Chinese may escalate to the use of a nuclear weapon</w:t>
      </w:r>
      <w:r w:rsidRPr="00557943">
        <w:rPr>
          <w:sz w:val="16"/>
          <w:highlight w:val="green"/>
        </w:rPr>
        <w:t xml:space="preserve"> (a</w:t>
      </w:r>
      <w:r w:rsidRPr="00557943">
        <w:rPr>
          <w:sz w:val="16"/>
        </w:rPr>
        <w:t xml:space="preserve">gainst a U.S. carrier in China’s self-declared waters for example) as a means of forcing de-escalation. </w:t>
      </w:r>
      <w:r w:rsidRPr="00557943">
        <w:rPr>
          <w:highlight w:val="green"/>
          <w:u w:val="single"/>
        </w:rPr>
        <w:t>In the view of China, such a strike would not be a violation of its no-first-use policy because the strike would occur in sovereign Chinese waters</w:t>
      </w:r>
      <w:r w:rsidRPr="00557943">
        <w:rPr>
          <w:sz w:val="16"/>
        </w:rPr>
        <w:t xml:space="preserve">, thus making the use of nuclear weapons a defensive act. </w:t>
      </w:r>
      <w:r w:rsidRPr="00557943">
        <w:rPr>
          <w:highlight w:val="green"/>
          <w:u w:val="single"/>
        </w:rPr>
        <w:t>Since Taiwan is a domestic matter</w:t>
      </w:r>
      <w:r w:rsidRPr="00557943">
        <w:rPr>
          <w:sz w:val="16"/>
        </w:rPr>
        <w:t xml:space="preserve">, any U.S. intervention would be viewed as an act of aggression. </w:t>
      </w:r>
      <w:r w:rsidRPr="00557943">
        <w:rPr>
          <w:highlight w:val="green"/>
          <w:u w:val="single"/>
        </w:rPr>
        <w:t>This, in the minds of the Chinese, makes the U</w:t>
      </w:r>
      <w:r w:rsidRPr="00557943">
        <w:rPr>
          <w:sz w:val="16"/>
        </w:rPr>
        <w:t xml:space="preserve">nited </w:t>
      </w:r>
      <w:r w:rsidRPr="00557943">
        <w:rPr>
          <w:highlight w:val="green"/>
          <w:u w:val="single"/>
        </w:rPr>
        <w:t>S</w:t>
      </w:r>
      <w:r w:rsidRPr="00557943">
        <w:rPr>
          <w:sz w:val="16"/>
          <w:highlight w:val="green"/>
        </w:rPr>
        <w:t>ta</w:t>
      </w:r>
      <w:r w:rsidRPr="00557943">
        <w:rPr>
          <w:sz w:val="16"/>
        </w:rPr>
        <w:t xml:space="preserve">tes </w:t>
      </w:r>
      <w:r w:rsidRPr="00557943">
        <w:rPr>
          <w:highlight w:val="green"/>
          <w:u w:val="single"/>
        </w:rPr>
        <w:t>an outside aggressor, not China</w:t>
      </w:r>
      <w:r w:rsidRPr="00557943">
        <w:rPr>
          <w:sz w:val="16"/>
        </w:rPr>
        <w:t xml:space="preserve">. It is also important to remember that </w:t>
      </w:r>
      <w:r w:rsidRPr="00557943">
        <w:rPr>
          <w:highlight w:val="green"/>
          <w:u w:val="single"/>
        </w:rPr>
        <w:t>nuclear weapons are an asymmetric response</w:t>
      </w:r>
      <w:r w:rsidRPr="00557943">
        <w:rPr>
          <w:u w:val="single"/>
        </w:rPr>
        <w:t xml:space="preserve"> to American conventional superiority</w:t>
      </w:r>
      <w:r w:rsidRPr="00557943">
        <w:rPr>
          <w:sz w:val="16"/>
        </w:rPr>
        <w:t xml:space="preserve">. Given that China is incapable of executing and sustaining a conventional military campaign against the continental United States, China would clearly have an asymmetry of interest and capability with the United States – </w:t>
      </w:r>
      <w:r w:rsidRPr="00557943">
        <w:rPr>
          <w:highlight w:val="green"/>
          <w:u w:val="single"/>
        </w:rPr>
        <w:t>far more is at stake for China</w:t>
      </w:r>
      <w:r w:rsidRPr="00557943">
        <w:rPr>
          <w:u w:val="single"/>
        </w:rPr>
        <w:t xml:space="preserve"> than it is for the United States. In essence, </w:t>
      </w:r>
      <w:r w:rsidRPr="00557943">
        <w:rPr>
          <w:highlight w:val="green"/>
          <w:u w:val="single"/>
        </w:rPr>
        <w:t>the only effective option in retaliation</w:t>
      </w:r>
      <w:r w:rsidRPr="00557943">
        <w:rPr>
          <w:u w:val="single"/>
        </w:rPr>
        <w:t xml:space="preserve"> for a successful U.S. conventional campaign on Chinese soil </w:t>
      </w:r>
      <w:r w:rsidRPr="00557943">
        <w:rPr>
          <w:highlight w:val="green"/>
          <w:u w:val="single"/>
        </w:rPr>
        <w:t>is the nuclear one</w:t>
      </w:r>
      <w:r w:rsidRPr="00557943">
        <w:rPr>
          <w:sz w:val="16"/>
        </w:rPr>
        <w:t>. Without making too crude a point, the nuclear option provides more bang for the buck, or yuan. Given that mutually assured destruction (</w:t>
      </w:r>
      <w:r w:rsidRPr="00557943">
        <w:rPr>
          <w:highlight w:val="green"/>
          <w:u w:val="single"/>
        </w:rPr>
        <w:t>MAD) is not part of China’s strategic thinkin</w:t>
      </w:r>
      <w:r w:rsidRPr="00557943">
        <w:rPr>
          <w:u w:val="single"/>
        </w:rPr>
        <w:t>g</w:t>
      </w:r>
      <w:r w:rsidRPr="00557943">
        <w:rPr>
          <w:sz w:val="16"/>
        </w:rPr>
        <w:t xml:space="preserve"> – </w:t>
      </w:r>
      <w:r w:rsidRPr="00557943">
        <w:rPr>
          <w:highlight w:val="green"/>
          <w:u w:val="single"/>
        </w:rPr>
        <w:t>in fact it is explicitly rejected</w:t>
      </w:r>
      <w:r w:rsidRPr="00557943">
        <w:rPr>
          <w:u w:val="single"/>
        </w:rPr>
        <w:t xml:space="preserve"> –</w:t>
      </w:r>
      <w:r w:rsidRPr="00557943">
        <w:t xml:space="preserve"> </w:t>
      </w:r>
      <w:r w:rsidRPr="00557943">
        <w:rPr>
          <w:sz w:val="16"/>
        </w:rPr>
        <w:t xml:space="preserve">the PRC will see the situation very differently than the United States. China likely has no desire to become a nuclear peer of the United States. It does not need to be in order to achieve its geopolitical objectives. However, </w:t>
      </w:r>
      <w:r w:rsidRPr="00557943">
        <w:rPr>
          <w:highlight w:val="green"/>
          <w:u w:val="single"/>
        </w:rPr>
        <w:t>China does have specific goals that are a part of its stated core security interests, including</w:t>
      </w:r>
      <w:r w:rsidRPr="00557943">
        <w:rPr>
          <w:u w:val="single"/>
        </w:rPr>
        <w:t xml:space="preserve"> reunification with </w:t>
      </w:r>
      <w:r w:rsidRPr="00557943">
        <w:rPr>
          <w:highlight w:val="green"/>
          <w:u w:val="single"/>
        </w:rPr>
        <w:t>Taiwan</w:t>
      </w:r>
      <w:r w:rsidRPr="00557943">
        <w:rPr>
          <w:sz w:val="16"/>
        </w:rPr>
        <w:t>.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w:t>
      </w:r>
      <w:r w:rsidRPr="00557943">
        <w:rPr>
          <w:u w:val="single"/>
        </w:rPr>
        <w:t xml:space="preserve">, </w:t>
      </w:r>
      <w:r w:rsidRPr="00557943">
        <w:rPr>
          <w:highlight w:val="green"/>
          <w:u w:val="single"/>
        </w:rPr>
        <w:t>Chinese political leaders must still be responsive to a domestic audience that demands</w:t>
      </w:r>
      <w:r w:rsidRPr="00557943">
        <w:rPr>
          <w:u w:val="single"/>
        </w:rPr>
        <w:t xml:space="preserve"> ever higher levels of prosperity. Central to China’s ability to guarantee that prosperity is the return of </w:t>
      </w:r>
      <w:r w:rsidRPr="00557943">
        <w:rPr>
          <w:highlight w:val="green"/>
          <w:u w:val="single"/>
        </w:rPr>
        <w:t>Taiwan</w:t>
      </w:r>
      <w:r w:rsidRPr="00557943">
        <w:rPr>
          <w:u w:val="single"/>
        </w:rPr>
        <w:t xml:space="preserve">, </w:t>
      </w:r>
      <w:r w:rsidRPr="00557943">
        <w:rPr>
          <w:sz w:val="16"/>
        </w:rPr>
        <w:t xml:space="preserve">and control of the sea lines of commerce and communication upon which it relies. Unfortunately, </w:t>
      </w:r>
      <w:r w:rsidRPr="00557943">
        <w:rPr>
          <w:highlight w:val="green"/>
          <w:u w:val="single"/>
        </w:rPr>
        <w:t>too many</w:t>
      </w:r>
      <w:r w:rsidRPr="00557943">
        <w:rPr>
          <w:u w:val="single"/>
        </w:rPr>
        <w:t xml:space="preserve"> Americans </w:t>
      </w:r>
      <w:r w:rsidRPr="00557943">
        <w:rPr>
          <w:highlight w:val="green"/>
          <w:u w:val="single"/>
        </w:rPr>
        <w:t>underestimate the importance of these core interests to China and the lengths to which China will ultimately go in order to guarantee them – even</w:t>
      </w:r>
      <w:r w:rsidRPr="00557943">
        <w:rPr>
          <w:u w:val="single"/>
        </w:rPr>
        <w:t xml:space="preserve"> the use of </w:t>
      </w:r>
      <w:r w:rsidRPr="00557943">
        <w:rPr>
          <w:highlight w:val="green"/>
          <w:u w:val="single"/>
        </w:rPr>
        <w:t>nuclear weapons</w:t>
      </w:r>
      <w:r w:rsidRPr="00557943">
        <w:rPr>
          <w:u w:val="single"/>
        </w:rPr>
        <w:t>.</w:t>
      </w:r>
      <w:r w:rsidRPr="00557943">
        <w:rPr>
          <w:sz w:val="16"/>
        </w:rPr>
        <w:t xml:space="preserve"> Should China succeed it pushing the United States back, 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w:t>
      </w:r>
      <w:r w:rsidRPr="00557943">
        <w:rPr>
          <w:u w:val="single"/>
        </w:rPr>
        <w:t>in the Taiwan Straits. China will likely use the election or statement of a pro-independence high-ranking official as the impetus for action.</w:t>
      </w:r>
      <w:r w:rsidRPr="00557943">
        <w:rPr>
          <w:sz w:val="16"/>
        </w:rPr>
        <w:t xml:space="preserve"> </w:t>
      </w:r>
      <w:r w:rsidRPr="00557943">
        <w:rPr>
          <w:u w:val="single"/>
        </w:rPr>
        <w:t>This is the same method it used when it fired missiles in the Straits in response to remarks by then-President Lee Teng-hui, ushering in the 1996 Taiwan Straits Crisis</w:t>
      </w:r>
      <w:r w:rsidRPr="00557943">
        <w:rPr>
          <w:sz w:val="16"/>
        </w:rPr>
        <w:t>. The U.S. brought an end to the mainland’s antics when the U.S.S Nimitz and six additional ships sailed into the Straits. Despite the pro-China presidency of Ma Ying-</w:t>
      </w:r>
      <w:proofErr w:type="spellStart"/>
      <w:r w:rsidRPr="00557943">
        <w:rPr>
          <w:sz w:val="16"/>
        </w:rPr>
        <w:t>jeou</w:t>
      </w:r>
      <w:proofErr w:type="spellEnd"/>
      <w:r w:rsidRPr="00557943">
        <w:rPr>
          <w:sz w:val="16"/>
        </w:rPr>
        <w:t xml:space="preserve">, China continues to expand its missile force targeting Taiwan and undertakes annual war games that simulate an attack on Taiwan. 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 While the scenario described is certainly not inevitable,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w:t>
      </w:r>
      <w:r w:rsidRPr="00557943">
        <w:rPr>
          <w:u w:val="single"/>
        </w:rPr>
        <w:t xml:space="preserve">Unless we give serious thought to possible scenarios where nuclear conflict could occur, </w:t>
      </w:r>
      <w:r w:rsidRPr="00557943">
        <w:rPr>
          <w:highlight w:val="green"/>
          <w:u w:val="single"/>
        </w:rPr>
        <w:t>the U</w:t>
      </w:r>
      <w:r w:rsidRPr="00557943">
        <w:rPr>
          <w:sz w:val="16"/>
        </w:rPr>
        <w:t>nited</w:t>
      </w:r>
      <w:r w:rsidRPr="00557943">
        <w:rPr>
          <w:highlight w:val="green"/>
          <w:u w:val="single"/>
        </w:rPr>
        <w:t xml:space="preserve"> S</w:t>
      </w:r>
      <w:r w:rsidRPr="00557943">
        <w:rPr>
          <w:sz w:val="16"/>
          <w:highlight w:val="green"/>
        </w:rPr>
        <w:t>t</w:t>
      </w:r>
      <w:r w:rsidRPr="00557943">
        <w:rPr>
          <w:sz w:val="16"/>
        </w:rPr>
        <w:t>ates</w:t>
      </w:r>
      <w:r w:rsidRPr="00557943">
        <w:rPr>
          <w:u w:val="single"/>
        </w:rPr>
        <w:t xml:space="preserve"> </w:t>
      </w:r>
      <w:r w:rsidRPr="00557943">
        <w:rPr>
          <w:highlight w:val="green"/>
          <w:u w:val="single"/>
        </w:rPr>
        <w:t>may be unprepared for a situation that escalates beyond its ability to prevent a catastrophe.</w:t>
      </w:r>
    </w:p>
    <w:p w14:paraId="6A08717E" w14:textId="77777777" w:rsidR="007A4013" w:rsidRPr="007A4013" w:rsidRDefault="007A4013" w:rsidP="007721E9">
      <w:pPr>
        <w:rPr>
          <w:rStyle w:val="Style13ptBold"/>
        </w:rPr>
      </w:pPr>
    </w:p>
    <w:p w14:paraId="60F6EDA0" w14:textId="77777777" w:rsidR="007721E9" w:rsidRDefault="007721E9" w:rsidP="007721E9">
      <w:pPr>
        <w:pStyle w:val="Heading4"/>
      </w:pPr>
      <w:r>
        <w:t xml:space="preserve">Chinese growth is </w:t>
      </w:r>
      <w:r w:rsidRPr="001A7439">
        <w:rPr>
          <w:u w:val="single"/>
        </w:rPr>
        <w:t>on the brink</w:t>
      </w:r>
      <w:r>
        <w:t xml:space="preserve">—further decline causes </w:t>
      </w:r>
      <w:r w:rsidRPr="001A7439">
        <w:rPr>
          <w:u w:val="single"/>
        </w:rPr>
        <w:t xml:space="preserve">domestic </w:t>
      </w:r>
      <w:r>
        <w:rPr>
          <w:u w:val="single"/>
        </w:rPr>
        <w:t>internal tension</w:t>
      </w:r>
      <w:r w:rsidRPr="001A7439">
        <w:t xml:space="preserve"> </w:t>
      </w:r>
      <w:r>
        <w:t>causes US-China war</w:t>
      </w:r>
    </w:p>
    <w:p w14:paraId="7C0700D1" w14:textId="77777777" w:rsidR="007721E9" w:rsidRDefault="007721E9" w:rsidP="007721E9">
      <w:r>
        <w:t xml:space="preserve">Gordon G. </w:t>
      </w:r>
      <w:r w:rsidRPr="00255B9D">
        <w:rPr>
          <w:rStyle w:val="Style13ptBold"/>
        </w:rPr>
        <w:t>Chang 14</w:t>
      </w:r>
      <w:r>
        <w:t xml:space="preserve">, Distinguished Senior Fellow, </w:t>
      </w:r>
      <w:proofErr w:type="spellStart"/>
      <w:r>
        <w:t>Gatestone</w:t>
      </w:r>
      <w:proofErr w:type="spellEnd"/>
      <w:r>
        <w:t xml:space="preserve"> Institute, “China on the Edge,” April 16, 2014, http://www.gatestoneinstitute.org/4269/china-on-the-edge</w:t>
      </w:r>
    </w:p>
    <w:p w14:paraId="33B74F22" w14:textId="77777777" w:rsidR="007721E9" w:rsidRPr="00AB511A" w:rsidRDefault="007721E9" w:rsidP="007721E9">
      <w:pPr>
        <w:rPr>
          <w:b/>
          <w:sz w:val="16"/>
        </w:rPr>
      </w:pPr>
      <w:r w:rsidRPr="00905189">
        <w:rPr>
          <w:sz w:val="16"/>
        </w:rPr>
        <w:t xml:space="preserve">The country has entered an especially troubling phase, and </w:t>
      </w:r>
      <w:r w:rsidRPr="00270654">
        <w:rPr>
          <w:rStyle w:val="StyleUnderline"/>
          <w:highlight w:val="yellow"/>
        </w:rPr>
        <w:t>we have to be concerned that Beijing</w:t>
      </w:r>
      <w:r w:rsidRPr="00905189">
        <w:rPr>
          <w:rStyle w:val="StyleUnderline"/>
        </w:rPr>
        <w:t xml:space="preserve">—out of </w:t>
      </w:r>
      <w:r w:rsidRPr="00905189">
        <w:rPr>
          <w:sz w:val="16"/>
        </w:rPr>
        <w:t xml:space="preserve">fundamental </w:t>
      </w:r>
      <w:r w:rsidRPr="00905189">
        <w:rPr>
          <w:rStyle w:val="StyleUnderline"/>
        </w:rPr>
        <w:t>weakness</w:t>
      </w:r>
      <w:r w:rsidRPr="00905189">
        <w:rPr>
          <w:sz w:val="16"/>
        </w:rPr>
        <w:t xml:space="preserve"> and not out of strength—</w:t>
      </w:r>
      <w:r w:rsidRPr="00270654">
        <w:rPr>
          <w:rStyle w:val="StyleUnderline"/>
          <w:highlight w:val="yellow"/>
        </w:rPr>
        <w:t>will lash out</w:t>
      </w:r>
      <w:r w:rsidRPr="00905189">
        <w:rPr>
          <w:rStyle w:val="StyleUnderline"/>
        </w:rPr>
        <w:t xml:space="preserve"> and shake the world.</w:t>
      </w:r>
      <w:r w:rsidRPr="00905189">
        <w:rPr>
          <w:sz w:val="12"/>
        </w:rPr>
        <w:t>¶</w:t>
      </w:r>
      <w:r w:rsidRPr="00905189">
        <w:rPr>
          <w:sz w:val="16"/>
        </w:rPr>
        <w:t xml:space="preserve"> So what happened in the past decade?</w:t>
      </w:r>
      <w:r w:rsidRPr="00905189">
        <w:rPr>
          <w:sz w:val="12"/>
        </w:rPr>
        <w:t>¶</w:t>
      </w:r>
      <w:r w:rsidRPr="00905189">
        <w:rPr>
          <w:sz w:val="16"/>
        </w:rPr>
        <w:t xml:space="preserve"> </w:t>
      </w:r>
      <w:r w:rsidRPr="00AE6395">
        <w:rPr>
          <w:rStyle w:val="StyleUnderline"/>
        </w:rPr>
        <w:t>To understand</w:t>
      </w:r>
      <w:r w:rsidRPr="00905189">
        <w:rPr>
          <w:rStyle w:val="StyleUnderline"/>
        </w:rPr>
        <w:t xml:space="preserve"> China</w:t>
      </w:r>
      <w:r w:rsidRPr="00905189">
        <w:rPr>
          <w:sz w:val="16"/>
        </w:rPr>
        <w:t xml:space="preserve">'s new </w:t>
      </w:r>
      <w:r w:rsidRPr="00AE6395">
        <w:rPr>
          <w:rStyle w:val="StyleUnderline"/>
        </w:rPr>
        <w:t>belligerent external policies</w:t>
      </w:r>
      <w:r w:rsidRPr="00905189">
        <w:rPr>
          <w:rStyle w:val="StyleUnderline"/>
        </w:rPr>
        <w:t xml:space="preserve">, </w:t>
      </w:r>
      <w:r w:rsidRPr="00AE6395">
        <w:rPr>
          <w:rStyle w:val="StyleUnderline"/>
        </w:rPr>
        <w:t>we need to look inside the country</w:t>
      </w:r>
      <w:r w:rsidRPr="00905189">
        <w:rPr>
          <w:rStyle w:val="StyleUnderline"/>
        </w:rPr>
        <w:t>, and we might well start with the motor of its rise: its economy.</w:t>
      </w:r>
      <w:r w:rsidRPr="00905189">
        <w:rPr>
          <w:rStyle w:val="StyleUnderline"/>
          <w:sz w:val="12"/>
          <w:u w:val="none"/>
        </w:rPr>
        <w:t>¶</w:t>
      </w:r>
      <w:r w:rsidRPr="00905189">
        <w:rPr>
          <w:sz w:val="16"/>
        </w:rPr>
        <w:t xml:space="preserve"> </w:t>
      </w:r>
      <w:r w:rsidRPr="00905189">
        <w:rPr>
          <w:rStyle w:val="StyleUnderline"/>
        </w:rPr>
        <w:t>Everyone knows China's growth is slowing. Yet what is not obvious is that it is slowing so fast that the economy could fail</w:t>
      </w:r>
      <w:r w:rsidRPr="00270654">
        <w:rPr>
          <w:rStyle w:val="StyleUnderline"/>
        </w:rPr>
        <w:t>.</w:t>
      </w:r>
      <w:r w:rsidRPr="00270654">
        <w:rPr>
          <w:rStyle w:val="StyleUnderline"/>
          <w:sz w:val="10"/>
          <w:u w:val="none"/>
        </w:rPr>
        <w:t>¶</w:t>
      </w:r>
      <w:r w:rsidRPr="00270654">
        <w:rPr>
          <w:sz w:val="14"/>
        </w:rPr>
        <w:t xml:space="preserve"> The Chinese economy almost failed in June. There were extraordinary events that month including two waves of bank defaults. The Industrial and Commercial Bank of China, the country's largest bank—the world's largest bank—was obviously in distress: it even had to shut down its ATMs and online banking platforms to conserve cash. The Bank of China, the country's third-largest lender, was also on the edge of default.</w:t>
      </w:r>
      <w:r w:rsidRPr="00270654">
        <w:rPr>
          <w:sz w:val="10"/>
        </w:rPr>
        <w:t>¶</w:t>
      </w:r>
      <w:r w:rsidRPr="00270654">
        <w:rPr>
          <w:sz w:val="14"/>
        </w:rPr>
        <w:t xml:space="preserve"> There was panic in China in June, but central government technocrats were able to rescue the economy by pouring even more state money into "ghost cities" and high-speed-rail-lines-to-nowhere.</w:t>
      </w:r>
      <w:r w:rsidRPr="00270654">
        <w:rPr>
          <w:sz w:val="10"/>
        </w:rPr>
        <w:t>¶</w:t>
      </w:r>
      <w:r w:rsidRPr="00270654">
        <w:rPr>
          <w:sz w:val="14"/>
        </w:rPr>
        <w:t xml:space="preserve"> Doing so created gross domestic product—economic output—but that was the last thing Beijing should have been doing at that—or this—moment. China, at every level of government, is funding all its construction with new debt. You think America has a debt problem; China's is worse.</w:t>
      </w:r>
      <w:r w:rsidRPr="00270654">
        <w:rPr>
          <w:sz w:val="10"/>
        </w:rPr>
        <w:t>¶</w:t>
      </w:r>
      <w:r w:rsidRPr="00270654">
        <w:rPr>
          <w:sz w:val="14"/>
        </w:rPr>
        <w:t xml:space="preserve"> As one economist told us recently, every province in China is a Greece.</w:t>
      </w:r>
      <w:r w:rsidRPr="00270654">
        <w:rPr>
          <w:sz w:val="10"/>
        </w:rPr>
        <w:t>¶</w:t>
      </w:r>
      <w:r w:rsidRPr="00270654">
        <w:rPr>
          <w:sz w:val="14"/>
        </w:rPr>
        <w:t xml:space="preserve"> China, after the biggest boom in history, is heading into what could end up as the biggest debt crisis in history. This is not a coincidence.</w:t>
      </w:r>
      <w:r w:rsidRPr="00270654">
        <w:rPr>
          <w:sz w:val="10"/>
        </w:rPr>
        <w:t>¶</w:t>
      </w:r>
      <w:r w:rsidRPr="00270654">
        <w:rPr>
          <w:sz w:val="14"/>
        </w:rPr>
        <w:t xml:space="preserve"> Soon, there must be a reckoning because the </w:t>
      </w:r>
      <w:proofErr w:type="spellStart"/>
      <w:r w:rsidRPr="00270654">
        <w:rPr>
          <w:sz w:val="14"/>
        </w:rPr>
        <w:t>flatlined</w:t>
      </w:r>
      <w:proofErr w:type="spellEnd"/>
      <w:r w:rsidRPr="00270654">
        <w:rPr>
          <w:sz w:val="14"/>
        </w:rPr>
        <w:t xml:space="preserve"> economy is not able to produce sufficient growth to pay back debt. If we ignore official statistics and look at independent data—such as private surveys, corporate results, and job creation numbers—we see an economy that cannot be expanding in the high single digits as Beijing claims.</w:t>
      </w:r>
      <w:r w:rsidRPr="00270654">
        <w:rPr>
          <w:sz w:val="10"/>
        </w:rPr>
        <w:t>¶</w:t>
      </w:r>
      <w:r w:rsidRPr="00270654">
        <w:rPr>
          <w:sz w:val="14"/>
        </w:rPr>
        <w:t xml:space="preserve"> How fast is the country really growing? In 2012—the last year for which we have a full set of employment statistics—the number of jobs in China increased 0.37% over 2011. This indicates that China could not have grown by more than 2.0%</w:t>
      </w:r>
      <w:r w:rsidRPr="00270654">
        <w:rPr>
          <w:sz w:val="10"/>
        </w:rPr>
        <w:t>¶</w:t>
      </w:r>
      <w:r w:rsidRPr="00270654">
        <w:rPr>
          <w:sz w:val="14"/>
        </w:rPr>
        <w:t xml:space="preserve"> In 2013's third quarter, preliminary surveys show the number of jobs decreased 2.5% from Q3 in 2012 and 4.0% from Q2 2013. That is an indication that China's economy has already begun to contract both year-on-year and quarter-on-quarter.</w:t>
      </w:r>
      <w:r w:rsidRPr="00270654">
        <w:rPr>
          <w:sz w:val="10"/>
        </w:rPr>
        <w:t>¶</w:t>
      </w:r>
      <w:r w:rsidRPr="00270654">
        <w:rPr>
          <w:sz w:val="14"/>
        </w:rPr>
        <w:t xml:space="preserve"> And why are China's severe economic problems relevant to us? Because</w:t>
      </w:r>
      <w:r w:rsidRPr="00905189">
        <w:rPr>
          <w:sz w:val="16"/>
        </w:rPr>
        <w:t xml:space="preserve"> </w:t>
      </w:r>
      <w:r w:rsidRPr="00905189">
        <w:rPr>
          <w:rStyle w:val="StyleUnderline"/>
        </w:rPr>
        <w:t xml:space="preserve">for more than three decades </w:t>
      </w:r>
      <w:r w:rsidRPr="00B45B13">
        <w:rPr>
          <w:rStyle w:val="StyleUnderline"/>
          <w:highlight w:val="yellow"/>
        </w:rPr>
        <w:t>the Communist Party has</w:t>
      </w:r>
      <w:r w:rsidRPr="00905189">
        <w:rPr>
          <w:rStyle w:val="StyleUnderline"/>
        </w:rPr>
        <w:t xml:space="preserve"> primarily </w:t>
      </w:r>
      <w:r w:rsidRPr="00B45B13">
        <w:rPr>
          <w:rStyle w:val="StyleUnderline"/>
          <w:highlight w:val="yellow"/>
        </w:rPr>
        <w:t>based its legitimacy on</w:t>
      </w:r>
      <w:r w:rsidRPr="00905189">
        <w:rPr>
          <w:rStyle w:val="StyleUnderline"/>
        </w:rPr>
        <w:t xml:space="preserve"> the continual delivery of </w:t>
      </w:r>
      <w:r w:rsidRPr="00B45B13">
        <w:rPr>
          <w:rStyle w:val="StyleUnderline"/>
          <w:highlight w:val="yellow"/>
        </w:rPr>
        <w:t>prosperity</w:t>
      </w:r>
      <w:r w:rsidRPr="00905189">
        <w:rPr>
          <w:rStyle w:val="StyleUnderline"/>
        </w:rPr>
        <w:t xml:space="preserve">. And </w:t>
      </w:r>
      <w:r w:rsidRPr="00270654">
        <w:rPr>
          <w:rStyle w:val="StyleUnderline"/>
          <w:highlight w:val="yellow"/>
        </w:rPr>
        <w:t xml:space="preserve">without prosperity, the only remaining basis of legitimacy is </w:t>
      </w:r>
      <w:r w:rsidRPr="00270654">
        <w:rPr>
          <w:rStyle w:val="Emphasis"/>
          <w:highlight w:val="yellow"/>
        </w:rPr>
        <w:t>nationalism</w:t>
      </w:r>
      <w:r w:rsidRPr="00905189">
        <w:rPr>
          <w:rStyle w:val="Emphasis"/>
        </w:rPr>
        <w:t>.</w:t>
      </w:r>
      <w:r w:rsidRPr="00905189">
        <w:rPr>
          <w:rStyle w:val="StyleUnderline"/>
          <w:sz w:val="12"/>
          <w:u w:val="none"/>
        </w:rPr>
        <w:t>¶</w:t>
      </w:r>
      <w:r w:rsidRPr="00905189">
        <w:rPr>
          <w:sz w:val="16"/>
        </w:rPr>
        <w:t xml:space="preserve"> </w:t>
      </w:r>
      <w:r w:rsidRPr="00905189">
        <w:rPr>
          <w:rStyle w:val="StyleUnderline"/>
        </w:rPr>
        <w:t>The</w:t>
      </w:r>
      <w:r w:rsidRPr="00905189">
        <w:rPr>
          <w:sz w:val="16"/>
        </w:rPr>
        <w:t xml:space="preserve"> </w:t>
      </w:r>
      <w:r w:rsidRPr="00905189">
        <w:rPr>
          <w:rStyle w:val="Emphasis"/>
        </w:rPr>
        <w:t>P</w:t>
      </w:r>
      <w:r w:rsidRPr="00905189">
        <w:rPr>
          <w:sz w:val="16"/>
        </w:rPr>
        <w:t xml:space="preserve">eople's </w:t>
      </w:r>
      <w:r w:rsidRPr="00905189">
        <w:rPr>
          <w:rStyle w:val="Emphasis"/>
        </w:rPr>
        <w:t>L</w:t>
      </w:r>
      <w:r w:rsidRPr="00905189">
        <w:rPr>
          <w:sz w:val="16"/>
        </w:rPr>
        <w:t xml:space="preserve">iberation </w:t>
      </w:r>
      <w:r w:rsidRPr="00905189">
        <w:rPr>
          <w:rStyle w:val="Emphasis"/>
        </w:rPr>
        <w:t>A</w:t>
      </w:r>
      <w:r w:rsidRPr="00905189">
        <w:rPr>
          <w:sz w:val="16"/>
        </w:rPr>
        <w:t xml:space="preserve">rmy, </w:t>
      </w:r>
      <w:r w:rsidRPr="00905189">
        <w:rPr>
          <w:rStyle w:val="StyleUnderline"/>
        </w:rPr>
        <w:t>which is configuring itself to fight the United States, is the embodiment of that nationalism.</w:t>
      </w:r>
      <w:r w:rsidRPr="00905189">
        <w:rPr>
          <w:rStyle w:val="StyleUnderline"/>
          <w:sz w:val="12"/>
          <w:u w:val="none"/>
        </w:rPr>
        <w:t>¶</w:t>
      </w:r>
      <w:r w:rsidRPr="00905189">
        <w:rPr>
          <w:sz w:val="16"/>
        </w:rPr>
        <w:t xml:space="preserve"> </w:t>
      </w:r>
      <w:r w:rsidRPr="00270654">
        <w:rPr>
          <w:rStyle w:val="StyleUnderline"/>
          <w:highlight w:val="yellow"/>
        </w:rPr>
        <w:t xml:space="preserve">China's militant nationalism is creating friction in </w:t>
      </w:r>
      <w:r w:rsidRPr="00AE6395">
        <w:rPr>
          <w:rStyle w:val="StyleUnderline"/>
        </w:rPr>
        <w:t xml:space="preserve">an </w:t>
      </w:r>
      <w:r w:rsidRPr="00270654">
        <w:rPr>
          <w:rStyle w:val="StyleUnderline"/>
          <w:highlight w:val="yellow"/>
        </w:rPr>
        <w:t>arc of nations from India</w:t>
      </w:r>
      <w:r w:rsidRPr="00905189">
        <w:rPr>
          <w:rStyle w:val="StyleUnderline"/>
        </w:rPr>
        <w:t xml:space="preserve"> in the south </w:t>
      </w:r>
      <w:r w:rsidRPr="00270654">
        <w:rPr>
          <w:rStyle w:val="StyleUnderline"/>
          <w:highlight w:val="yellow"/>
        </w:rPr>
        <w:t>to South Korea</w:t>
      </w:r>
      <w:r w:rsidRPr="00905189">
        <w:rPr>
          <w:rStyle w:val="StyleUnderline"/>
        </w:rPr>
        <w:t xml:space="preserve"> in the north. Let us focus on the Philippines </w:t>
      </w:r>
      <w:r w:rsidRPr="00270654">
        <w:rPr>
          <w:rStyle w:val="StyleUnderline"/>
          <w:highlight w:val="yellow"/>
        </w:rPr>
        <w:t>and Japan</w:t>
      </w:r>
      <w:r w:rsidRPr="00905189">
        <w:rPr>
          <w:rStyle w:val="StyleUnderline"/>
        </w:rPr>
        <w:t>.</w:t>
      </w:r>
      <w:r w:rsidRPr="00905189">
        <w:rPr>
          <w:rStyle w:val="StyleUnderline"/>
          <w:sz w:val="12"/>
          <w:u w:val="none"/>
        </w:rPr>
        <w:t>¶</w:t>
      </w:r>
      <w:r w:rsidRPr="00905189">
        <w:rPr>
          <w:sz w:val="16"/>
        </w:rPr>
        <w:t xml:space="preserve"> Nearly two years ago, Chinese vessels surrounded and seized Scarborough Shoal from the Philippines. </w:t>
      </w:r>
      <w:r w:rsidRPr="00905189">
        <w:rPr>
          <w:rStyle w:val="StyleUnderline"/>
        </w:rPr>
        <w:t>Washington, not wanting to antagonize Beijing and hoping to avoid a confrontation, did nothing to stop the Chinese taking over the shoal</w:t>
      </w:r>
      <w:r w:rsidRPr="00905189">
        <w:rPr>
          <w:sz w:val="16"/>
        </w:rPr>
        <w:t xml:space="preserve"> despite our mutual defense treaty with Manila.</w:t>
      </w:r>
      <w:r w:rsidRPr="00905189">
        <w:rPr>
          <w:sz w:val="12"/>
        </w:rPr>
        <w:t>¶</w:t>
      </w:r>
      <w:r w:rsidRPr="00905189">
        <w:rPr>
          <w:sz w:val="16"/>
        </w:rPr>
        <w:t xml:space="preserve"> </w:t>
      </w:r>
      <w:r w:rsidRPr="00905189">
        <w:rPr>
          <w:rStyle w:val="StyleUnderline"/>
        </w:rPr>
        <w:t xml:space="preserve">The Chinese, however, were not satisfied with their seizure. </w:t>
      </w:r>
      <w:r w:rsidRPr="00905189">
        <w:rPr>
          <w:sz w:val="16"/>
        </w:rPr>
        <w:t>They are now pressuring Second Thomas Shoal and other Philippine territory, also in the South China Sea. Beijing claims about 80% of that critical body of international water as an internal Chinese lake.</w:t>
      </w:r>
      <w:r w:rsidRPr="00905189">
        <w:rPr>
          <w:sz w:val="12"/>
        </w:rPr>
        <w:t>¶</w:t>
      </w:r>
      <w:r w:rsidRPr="00905189">
        <w:rPr>
          <w:sz w:val="16"/>
        </w:rPr>
        <w:t xml:space="preserve"> </w:t>
      </w:r>
      <w:r w:rsidRPr="00905189">
        <w:rPr>
          <w:rStyle w:val="StyleUnderline"/>
        </w:rPr>
        <w:t>As soon as the Chinese took Scarborough, they began to increase pressure on Japan's Senkaku Islands</w:t>
      </w:r>
      <w:r w:rsidRPr="00905189">
        <w:rPr>
          <w:sz w:val="16"/>
        </w:rPr>
        <w:t xml:space="preserve"> in the East China Sea. The barren outcroppings are claimed and administered by Japan, but Beijing, which calls them the </w:t>
      </w:r>
      <w:proofErr w:type="spellStart"/>
      <w:r w:rsidRPr="00905189">
        <w:rPr>
          <w:sz w:val="16"/>
        </w:rPr>
        <w:t>Diaoyus</w:t>
      </w:r>
      <w:proofErr w:type="spellEnd"/>
      <w:r w:rsidRPr="00905189">
        <w:rPr>
          <w:sz w:val="16"/>
        </w:rPr>
        <w:t xml:space="preserve">, claims them as well. As a matter of international law, the claim of the People's Republic is weak—Beijing acknowledged they were Japanese until 1971, when it first asserted sovereignty over them.  </w:t>
      </w:r>
      <w:r w:rsidRPr="00905189">
        <w:rPr>
          <w:sz w:val="12"/>
        </w:rPr>
        <w:t>¶</w:t>
      </w:r>
      <w:r w:rsidRPr="00905189">
        <w:rPr>
          <w:sz w:val="16"/>
        </w:rPr>
        <w:t xml:space="preserve"> Yet the weakness of the claim is not the problem. Many countries pursue weak territorial claims. The problem is China's tactics. </w:t>
      </w:r>
      <w:r w:rsidRPr="00270654">
        <w:rPr>
          <w:rStyle w:val="StyleUnderline"/>
          <w:highlight w:val="yellow"/>
        </w:rPr>
        <w:t xml:space="preserve">Beijing is using forceful tactics to try to take the </w:t>
      </w:r>
      <w:proofErr w:type="spellStart"/>
      <w:r w:rsidRPr="00270654">
        <w:rPr>
          <w:rStyle w:val="StyleUnderline"/>
          <w:highlight w:val="yellow"/>
        </w:rPr>
        <w:t>Senkakus</w:t>
      </w:r>
      <w:proofErr w:type="spellEnd"/>
      <w:r w:rsidRPr="00905189">
        <w:rPr>
          <w:rStyle w:val="StyleUnderline"/>
        </w:rPr>
        <w:t>,</w:t>
      </w:r>
      <w:r w:rsidRPr="00905189">
        <w:rPr>
          <w:sz w:val="16"/>
        </w:rPr>
        <w:t xml:space="preserve"> </w:t>
      </w:r>
      <w:r w:rsidRPr="00270654">
        <w:rPr>
          <w:sz w:val="14"/>
        </w:rPr>
        <w:t>regularly sending its ships into Japanese territorial waters surrounding the islands and sometimes flying planes into Japanese airspace there.</w:t>
      </w:r>
      <w:r w:rsidRPr="00270654">
        <w:rPr>
          <w:sz w:val="10"/>
        </w:rPr>
        <w:t>¶</w:t>
      </w:r>
      <w:r w:rsidRPr="00270654">
        <w:rPr>
          <w:sz w:val="14"/>
        </w:rPr>
        <w:t xml:space="preserve"> Many people ask why the Japanese should care about eight barren outcroppings. The reason is that the Chinese are acting like classic aggressors. They were not satisfied with Scarborough, so they ramped up pressure on the </w:t>
      </w:r>
      <w:proofErr w:type="spellStart"/>
      <w:r w:rsidRPr="00270654">
        <w:rPr>
          <w:sz w:val="14"/>
        </w:rPr>
        <w:t>Senkakus</w:t>
      </w:r>
      <w:proofErr w:type="spellEnd"/>
      <w:r w:rsidRPr="00270654">
        <w:rPr>
          <w:sz w:val="14"/>
        </w:rPr>
        <w:t xml:space="preserve">. They will not be happy with just the </w:t>
      </w:r>
      <w:proofErr w:type="spellStart"/>
      <w:r w:rsidRPr="00270654">
        <w:rPr>
          <w:sz w:val="14"/>
        </w:rPr>
        <w:t>Senkakus</w:t>
      </w:r>
      <w:proofErr w:type="spellEnd"/>
      <w:r w:rsidRPr="00270654">
        <w:rPr>
          <w:sz w:val="14"/>
        </w:rPr>
        <w:t>. Chinese policymakers—and state media—are now arguing that Beijing should claim Okinawa and the rest of the Ryukyu chain.</w:t>
      </w:r>
      <w:r w:rsidRPr="00270654">
        <w:rPr>
          <w:sz w:val="10"/>
        </w:rPr>
        <w:t>¶</w:t>
      </w:r>
      <w:r w:rsidRPr="00270654">
        <w:rPr>
          <w:sz w:val="14"/>
        </w:rPr>
        <w:t xml:space="preserve"> And recently, Beijing expanded its Air-Defense Identification Zone to include airspace over Japan's sovereign territory, a clearly hostile act and one that can lead to conflict.</w:t>
      </w:r>
      <w:r w:rsidRPr="00270654">
        <w:rPr>
          <w:sz w:val="10"/>
        </w:rPr>
        <w:t>¶</w:t>
      </w:r>
      <w:r w:rsidRPr="00270654">
        <w:rPr>
          <w:sz w:val="14"/>
        </w:rPr>
        <w:t xml:space="preserve"> There has been a noticeable increase in the tempo of China's territorial incursions during the last year. This uptick has generally coincided with the elevation of Xi Jinping as China's new ruler in November 2012.</w:t>
      </w:r>
      <w:r w:rsidRPr="00270654">
        <w:rPr>
          <w:sz w:val="10"/>
        </w:rPr>
        <w:t>¶</w:t>
      </w:r>
      <w:r w:rsidRPr="00270654">
        <w:rPr>
          <w:sz w:val="14"/>
        </w:rPr>
        <w:t xml:space="preserve"> Of course, </w:t>
      </w:r>
      <w:r w:rsidRPr="00270654">
        <w:rPr>
          <w:rStyle w:val="StyleUnderline"/>
        </w:rPr>
        <w:t>we all want to understand what is going on inside Beijing's political circles and what is causing this new aggressiveness.</w:t>
      </w:r>
      <w:r w:rsidRPr="00270654">
        <w:rPr>
          <w:rStyle w:val="StyleUnderline"/>
          <w:sz w:val="10"/>
          <w:u w:val="none"/>
        </w:rPr>
        <w:t>¶</w:t>
      </w:r>
      <w:r w:rsidRPr="00270654">
        <w:rPr>
          <w:sz w:val="14"/>
        </w:rPr>
        <w:t xml:space="preserve"> There are two theories. First, some think Xi Jinping has quickly consolidated control and that he is really an ardent nationalist, that he is the one pushing the military to act aggressively.</w:t>
      </w:r>
      <w:r w:rsidRPr="00270654">
        <w:rPr>
          <w:sz w:val="10"/>
        </w:rPr>
        <w:t>¶</w:t>
      </w:r>
      <w:r w:rsidRPr="00270654">
        <w:rPr>
          <w:sz w:val="14"/>
        </w:rPr>
        <w:t xml:space="preserve"> There is some support for this conclusion because it has been repeatedly reported that he is personally directing Beijing's hostile campaign to take the </w:t>
      </w:r>
      <w:proofErr w:type="spellStart"/>
      <w:r w:rsidRPr="00270654">
        <w:rPr>
          <w:sz w:val="14"/>
        </w:rPr>
        <w:t>Senkakus</w:t>
      </w:r>
      <w:proofErr w:type="spellEnd"/>
      <w:r w:rsidRPr="00270654">
        <w:rPr>
          <w:sz w:val="14"/>
        </w:rPr>
        <w:t>.</w:t>
      </w:r>
      <w:r w:rsidRPr="00270654">
        <w:rPr>
          <w:sz w:val="10"/>
        </w:rPr>
        <w:t>¶</w:t>
      </w:r>
      <w:r w:rsidRPr="00270654">
        <w:rPr>
          <w:sz w:val="14"/>
        </w:rPr>
        <w:t xml:space="preserve"> Even some in the Xi-is-strong camp acknowledge the incompleteness of the leadership transition, however. For instance, Kenneth </w:t>
      </w:r>
      <w:proofErr w:type="spellStart"/>
      <w:r w:rsidRPr="00270654">
        <w:rPr>
          <w:sz w:val="14"/>
        </w:rPr>
        <w:t>Lieberthal</w:t>
      </w:r>
      <w:proofErr w:type="spellEnd"/>
      <w:r w:rsidRPr="00270654">
        <w:rPr>
          <w:sz w:val="14"/>
        </w:rPr>
        <w:t xml:space="preserve"> of Brookings, who is one of Xi's defenders, believes that the new leader is a domestic reformer but cannot get on the wrong side of the ugly nationalism the Party has fostered in the past. </w:t>
      </w:r>
      <w:proofErr w:type="spellStart"/>
      <w:r w:rsidRPr="00270654">
        <w:rPr>
          <w:sz w:val="14"/>
        </w:rPr>
        <w:t>Lieberthal</w:t>
      </w:r>
      <w:proofErr w:type="spellEnd"/>
      <w:r w:rsidRPr="00270654">
        <w:rPr>
          <w:sz w:val="14"/>
        </w:rPr>
        <w:t xml:space="preserve"> believes Xi is allowing the military to engage in provocative behavior so that he will have the political capital to push through economic reforms at home.</w:t>
      </w:r>
      <w:r w:rsidRPr="00270654">
        <w:rPr>
          <w:sz w:val="10"/>
        </w:rPr>
        <w:t>¶</w:t>
      </w:r>
      <w:r w:rsidRPr="00270654">
        <w:rPr>
          <w:sz w:val="14"/>
        </w:rPr>
        <w:t xml:space="preserve"> Second, others, including me, believe the transition has not been completed. More than </w:t>
      </w:r>
      <w:proofErr w:type="spellStart"/>
      <w:r w:rsidRPr="00270654">
        <w:rPr>
          <w:sz w:val="14"/>
        </w:rPr>
        <w:t>Lieberthal</w:t>
      </w:r>
      <w:proofErr w:type="spellEnd"/>
      <w:r w:rsidRPr="00270654">
        <w:rPr>
          <w:sz w:val="14"/>
        </w:rPr>
        <w:t>, I see a weak leader who does not control the military. People who share this view, which is a minority one, are concerned that flag officers are either making their own policies independently of China's civilian leaders, or essentially telling civilian leaders what policies they will adopt.</w:t>
      </w:r>
      <w:r w:rsidRPr="00270654">
        <w:rPr>
          <w:sz w:val="10"/>
        </w:rPr>
        <w:t>¶</w:t>
      </w:r>
      <w:r w:rsidRPr="00270654">
        <w:rPr>
          <w:sz w:val="14"/>
        </w:rPr>
        <w:t xml:space="preserve"> In short, I believe we should be careful speaking of "Beijing this" or "Beijing that," but should be looking instead at the factional messiness inside the Communist Party and realizing that the People's Liberation Army is now the Party's most powerful faction.</w:t>
      </w:r>
      <w:r w:rsidRPr="00270654">
        <w:rPr>
          <w:sz w:val="10"/>
        </w:rPr>
        <w:t>¶</w:t>
      </w:r>
      <w:r w:rsidRPr="00270654">
        <w:rPr>
          <w:sz w:val="14"/>
        </w:rPr>
        <w:t xml:space="preserve"> Xi Jinping has, in fact, no faction of his own. People say he heads the "Princelings," but that term merely describes sons and daughters of either former leaders or high officials.</w:t>
      </w:r>
      <w:r w:rsidRPr="00270654">
        <w:rPr>
          <w:sz w:val="10"/>
        </w:rPr>
        <w:t>¶</w:t>
      </w:r>
      <w:r w:rsidRPr="00270654">
        <w:rPr>
          <w:sz w:val="14"/>
        </w:rPr>
        <w:t xml:space="preserve"> These offspring have views that span the political spectrum and do not form a cohesive group.</w:t>
      </w:r>
      <w:r w:rsidRPr="00270654">
        <w:rPr>
          <w:sz w:val="10"/>
        </w:rPr>
        <w:t>¶</w:t>
      </w:r>
      <w:r w:rsidRPr="00270654">
        <w:rPr>
          <w:sz w:val="14"/>
        </w:rPr>
        <w:t xml:space="preserve"> Xi became China's supreme leader because he appealed to all factions, in large part because he had no faction. He was, in short, the least unacceptable candidate. And because he still has no identifiable faction, he cannot afford to offend the generals and admirals, who, in my view have been driving the bus for some time. </w:t>
      </w:r>
      <w:r w:rsidRPr="00270654">
        <w:rPr>
          <w:sz w:val="10"/>
        </w:rPr>
        <w:t>¶</w:t>
      </w:r>
      <w:r w:rsidRPr="00270654">
        <w:rPr>
          <w:sz w:val="14"/>
        </w:rPr>
        <w:t xml:space="preserve"> Some political analysts even joke that the military is now Xi Jinping's faction.</w:t>
      </w:r>
      <w:r w:rsidRPr="00270654">
        <w:rPr>
          <w:sz w:val="10"/>
        </w:rPr>
        <w:t>¶</w:t>
      </w:r>
      <w:r w:rsidRPr="00270654">
        <w:rPr>
          <w:sz w:val="14"/>
        </w:rPr>
        <w:t xml:space="preserve"> In any event, </w:t>
      </w:r>
      <w:r w:rsidRPr="00270654">
        <w:rPr>
          <w:rStyle w:val="StyleUnderline"/>
        </w:rPr>
        <w:t>China's external policies are of deep concern. It is not just that Beijing is hostile; its foreign policy now makes little sense</w:t>
      </w:r>
      <w:r w:rsidRPr="00270654">
        <w:rPr>
          <w:sz w:val="14"/>
        </w:rPr>
        <w:t xml:space="preserve">. </w:t>
      </w:r>
      <w:r w:rsidRPr="00270654">
        <w:rPr>
          <w:rStyle w:val="StyleUnderline"/>
        </w:rPr>
        <w:t>In the past, Beijing threw tantrums and even started wars when it wanted to punish a neighbor. Chinese leaders were always smart enough to direct their anger at just one or two targets to make sure they got what they wanted.</w:t>
      </w:r>
      <w:r w:rsidRPr="00270654">
        <w:rPr>
          <w:sz w:val="14"/>
        </w:rPr>
        <w:t xml:space="preserve"> And many times they were successful.</w:t>
      </w:r>
      <w:r w:rsidRPr="00270654">
        <w:rPr>
          <w:sz w:val="10"/>
        </w:rPr>
        <w:t>¶</w:t>
      </w:r>
      <w:r w:rsidRPr="00270654">
        <w:rPr>
          <w:sz w:val="14"/>
        </w:rPr>
        <w:t xml:space="preserve"> </w:t>
      </w:r>
      <w:r w:rsidRPr="00270654">
        <w:rPr>
          <w:rStyle w:val="StyleUnderline"/>
        </w:rPr>
        <w:t>Today, Beijing is taking on many others, all at the same time, especially countries to its south and its east and the United States. How many adversaries does a country need?</w:t>
      </w:r>
      <w:r w:rsidRPr="00270654">
        <w:rPr>
          <w:rStyle w:val="StyleUnderline"/>
          <w:sz w:val="10"/>
          <w:u w:val="none"/>
        </w:rPr>
        <w:t>¶</w:t>
      </w:r>
      <w:r w:rsidRPr="00270654">
        <w:rPr>
          <w:sz w:val="14"/>
        </w:rPr>
        <w:t xml:space="preserve"> </w:t>
      </w:r>
      <w:r w:rsidRPr="00270654">
        <w:rPr>
          <w:rStyle w:val="StyleUnderline"/>
        </w:rPr>
        <w:t>The Party is lashing out, and that is not a good sign</w:t>
      </w:r>
      <w:r w:rsidRPr="00270654">
        <w:rPr>
          <w:sz w:val="14"/>
        </w:rPr>
        <w:t>. If nothing else, it betrays a lack of strategic thinking. It is not promoting worldwide revolution, as it did in the early years of the People's Republic, but it is trying to upend the existing international order, something that Mao also attempted. So we have to be prepared to face the fact that China is no longer a status quo power.</w:t>
      </w:r>
      <w:r w:rsidRPr="00270654">
        <w:rPr>
          <w:sz w:val="10"/>
        </w:rPr>
        <w:t>¶</w:t>
      </w:r>
      <w:r w:rsidRPr="00270654">
        <w:rPr>
          <w:sz w:val="14"/>
        </w:rPr>
        <w:t xml:space="preserve"> Is China really going back to its Maoist origins? On the face of it, this sounds absurd. Almost everybody believes China has left its past forever, but that belief does not accord with the facts. The Chinese political system, thanks to Xi Jinping, is now going on a bender, with his Maoist and Marxist "mass line" campaigns, one right after the other; his prolonged attack on civil society; and his new movement promoting "ideological purification."</w:t>
      </w:r>
      <w:r w:rsidRPr="00270654">
        <w:rPr>
          <w:sz w:val="10"/>
        </w:rPr>
        <w:t>¶</w:t>
      </w:r>
      <w:r w:rsidRPr="00270654">
        <w:rPr>
          <w:sz w:val="14"/>
        </w:rPr>
        <w:t xml:space="preserve"> If the dominant view is correct—that Xi Jinping is now firmly in control of China—it means that he must really believe in his extremist positions.</w:t>
      </w:r>
      <w:r w:rsidRPr="00270654">
        <w:rPr>
          <w:sz w:val="10"/>
        </w:rPr>
        <w:t>¶</w:t>
      </w:r>
      <w:r w:rsidRPr="00270654">
        <w:rPr>
          <w:sz w:val="14"/>
        </w:rPr>
        <w:t xml:space="preserve"> Either way, Xi is roiling Chinese politics at the moment. For one thing, he is purging political opponents under the guise of a crackdown on corruption. One of these probes, against Zhou </w:t>
      </w:r>
      <w:proofErr w:type="spellStart"/>
      <w:r w:rsidRPr="00270654">
        <w:rPr>
          <w:sz w:val="14"/>
        </w:rPr>
        <w:t>Yongkang</w:t>
      </w:r>
      <w:proofErr w:type="spellEnd"/>
      <w:r w:rsidRPr="00270654">
        <w:rPr>
          <w:sz w:val="14"/>
        </w:rPr>
        <w:t>, breaks the most sacred rule of Chinese communist politics. To heal the Party's grievous wounds caused by Mao Zedong's decade-long Cultural Revolution, leaders in the early part of the 1980s, after the trial of the Gang of Four, decided that no member or former member of the Politburo Standing Committee could be investigated. Those at the apex of political power were immune from prosecution.</w:t>
      </w:r>
      <w:r w:rsidRPr="00270654">
        <w:rPr>
          <w:sz w:val="10"/>
        </w:rPr>
        <w:t>¶</w:t>
      </w:r>
      <w:r w:rsidRPr="00270654">
        <w:rPr>
          <w:sz w:val="14"/>
        </w:rPr>
        <w:t xml:space="preserve"> The theory was that if leaders knew they would not be hunted down, as they were in the Cultural Revolution, they would be willing to withdraw gracefully after losing political struggles. In other words, Deng Xiaoping, Mao's crafty successor, reduced the incentive for political figures to fight to the end and, as a result, tear the Communist Party apart.</w:t>
      </w:r>
      <w:r w:rsidRPr="00270654">
        <w:rPr>
          <w:sz w:val="10"/>
        </w:rPr>
        <w:t>¶</w:t>
      </w:r>
      <w:r w:rsidRPr="00270654">
        <w:rPr>
          <w:sz w:val="14"/>
        </w:rPr>
        <w:t xml:space="preserve"> Xi Jinping, however, is reversing the process and upping the stakes, something evident in the tribulations of Mr. Zhou, the former internal security chief, as well as the more famous Bo </w:t>
      </w:r>
      <w:proofErr w:type="spellStart"/>
      <w:r w:rsidRPr="00270654">
        <w:rPr>
          <w:sz w:val="14"/>
        </w:rPr>
        <w:t>Xilai</w:t>
      </w:r>
      <w:proofErr w:type="spellEnd"/>
      <w:r w:rsidRPr="00270654">
        <w:rPr>
          <w:sz w:val="14"/>
        </w:rPr>
        <w:t>, once China's most openly ambitious politician, who is now serving a life term after an incompetently run show trial last August. The widespread use of criminal penalties is a sign that China is returning to a period that many thought was long past.</w:t>
      </w:r>
      <w:r w:rsidRPr="00270654">
        <w:rPr>
          <w:sz w:val="10"/>
        </w:rPr>
        <w:t>¶</w:t>
      </w:r>
      <w:r w:rsidRPr="00270654">
        <w:rPr>
          <w:sz w:val="14"/>
        </w:rPr>
        <w:t xml:space="preserve"> Last year, then Premier Wen </w:t>
      </w:r>
      <w:proofErr w:type="spellStart"/>
      <w:r w:rsidRPr="00270654">
        <w:rPr>
          <w:sz w:val="14"/>
        </w:rPr>
        <w:t>Jiabao</w:t>
      </w:r>
      <w:proofErr w:type="spellEnd"/>
      <w:r w:rsidRPr="00270654">
        <w:rPr>
          <w:sz w:val="14"/>
        </w:rPr>
        <w:t xml:space="preserve"> warned that China could descend into another Cultural Revolution. Observers at the time thought he was being melodramatic. He probably was not</w:t>
      </w:r>
      <w:r w:rsidRPr="00905189">
        <w:rPr>
          <w:sz w:val="16"/>
        </w:rPr>
        <w:t xml:space="preserve">. </w:t>
      </w:r>
      <w:r w:rsidRPr="00270654">
        <w:rPr>
          <w:rStyle w:val="StyleUnderline"/>
          <w:highlight w:val="yellow"/>
        </w:rPr>
        <w:t>China is on the edge</w:t>
      </w:r>
      <w:r w:rsidRPr="00905189">
        <w:rPr>
          <w:rStyle w:val="StyleUnderline"/>
        </w:rPr>
        <w:t>, taking wrong turns at the moment.</w:t>
      </w:r>
      <w:r w:rsidRPr="00905189">
        <w:rPr>
          <w:rStyle w:val="StyleUnderline"/>
          <w:sz w:val="12"/>
          <w:u w:val="none"/>
        </w:rPr>
        <w:t>¶</w:t>
      </w:r>
      <w:r w:rsidRPr="00905189">
        <w:rPr>
          <w:rStyle w:val="StyleUnderline"/>
          <w:sz w:val="12"/>
        </w:rPr>
        <w:t xml:space="preserve"> </w:t>
      </w:r>
      <w:r w:rsidRPr="00905189">
        <w:rPr>
          <w:rStyle w:val="StyleUnderline"/>
        </w:rPr>
        <w:t>Most foreign policy establishments in Washington and other capitals are doing their best to ignore what is happening in Beijing</w:t>
      </w:r>
      <w:r w:rsidRPr="00905189">
        <w:rPr>
          <w:sz w:val="16"/>
        </w:rPr>
        <w:t xml:space="preserve">. </w:t>
      </w:r>
      <w:r w:rsidRPr="00270654">
        <w:rPr>
          <w:sz w:val="14"/>
        </w:rPr>
        <w:t>They have always hoped that China could become a partner for the U.S., rather than another Soviet Union or, worse, a 1930s Germany or Japan.</w:t>
      </w:r>
      <w:r w:rsidRPr="00270654">
        <w:rPr>
          <w:sz w:val="10"/>
        </w:rPr>
        <w:t>¶</w:t>
      </w:r>
      <w:r w:rsidRPr="00270654">
        <w:rPr>
          <w:sz w:val="14"/>
        </w:rPr>
        <w:t xml:space="preserve"> And this leads us to the central question in Sino-U.S. ties today: How are we going to develop good relations with a China that, out of weakness or strength, is roiling the world?</w:t>
      </w:r>
      <w:r w:rsidRPr="00270654">
        <w:rPr>
          <w:sz w:val="10"/>
        </w:rPr>
        <w:t>¶</w:t>
      </w:r>
      <w:r w:rsidRPr="00270654">
        <w:rPr>
          <w:sz w:val="14"/>
        </w:rPr>
        <w:t xml:space="preserve"> Almost everyone says we need to talk to the Chinese because we talked to the Soviets. Talking, the argument goes, will build good relations or, at the very least, will avoid miscommunications and misunderstandings.</w:t>
      </w:r>
      <w:r w:rsidRPr="00270654">
        <w:rPr>
          <w:sz w:val="10"/>
        </w:rPr>
        <w:t>¶</w:t>
      </w:r>
      <w:r w:rsidRPr="00270654">
        <w:rPr>
          <w:sz w:val="14"/>
        </w:rPr>
        <w:t xml:space="preserve"> The argument sounds compelling. After all, who can be against good relations? Who can be in favor of miscommunication and misunderstanding?</w:t>
      </w:r>
      <w:r w:rsidRPr="00270654">
        <w:rPr>
          <w:sz w:val="10"/>
        </w:rPr>
        <w:t>¶</w:t>
      </w:r>
      <w:r w:rsidRPr="00270654">
        <w:rPr>
          <w:sz w:val="14"/>
        </w:rPr>
        <w:t xml:space="preserve"> Since the early 1970s, however, the U.S. has talked to China in every conceivable format, formal and informal, bilateral and multilateral, secret and announced. Discussions have been held in Washington and Beijing and many places in between. There have been state visits, the Strategic and Economic Dialogues, and even the "shirtsleeves summit" in southern California in June.</w:t>
      </w:r>
      <w:r w:rsidRPr="00270654">
        <w:rPr>
          <w:sz w:val="10"/>
        </w:rPr>
        <w:t>¶</w:t>
      </w:r>
      <w:r w:rsidRPr="00270654">
        <w:rPr>
          <w:sz w:val="14"/>
        </w:rPr>
        <w:t xml:space="preserve"> During the previous administration, the number of ongoing bilateral forums between China and the U.S. reached fifty. Today, there are about 90 of them. </w:t>
      </w:r>
      <w:r w:rsidRPr="00270654">
        <w:rPr>
          <w:sz w:val="10"/>
        </w:rPr>
        <w:t>¶</w:t>
      </w:r>
      <w:r w:rsidRPr="00270654">
        <w:rPr>
          <w:sz w:val="14"/>
        </w:rPr>
        <w:t xml:space="preserve"> Yet </w:t>
      </w:r>
      <w:r w:rsidRPr="00270654">
        <w:rPr>
          <w:rStyle w:val="StyleUnderline"/>
        </w:rPr>
        <w:t>as the interactions between American and Chinese officials have increased dramatically during the Obama administration and the last one, ties between the two nations have remained strained.</w:t>
      </w:r>
      <w:r w:rsidRPr="00270654">
        <w:rPr>
          <w:rStyle w:val="StyleUnderline"/>
          <w:sz w:val="10"/>
          <w:u w:val="none"/>
        </w:rPr>
        <w:t>¶</w:t>
      </w:r>
      <w:r w:rsidRPr="00270654">
        <w:rPr>
          <w:rStyle w:val="StyleUnderline"/>
          <w:sz w:val="10"/>
        </w:rPr>
        <w:t xml:space="preserve"> </w:t>
      </w:r>
      <w:r w:rsidRPr="00270654">
        <w:rPr>
          <w:rStyle w:val="StyleUnderline"/>
        </w:rPr>
        <w:t>Obviously something is wrong</w:t>
      </w:r>
      <w:r w:rsidRPr="00270654">
        <w:rPr>
          <w:sz w:val="14"/>
        </w:rPr>
        <w:t>. We have talked about what is wrong in China. We also need to think about what is wrong on our side. There are three things we are getting wrong.</w:t>
      </w:r>
      <w:r w:rsidRPr="00270654">
        <w:rPr>
          <w:sz w:val="10"/>
        </w:rPr>
        <w:t>¶</w:t>
      </w:r>
      <w:r w:rsidRPr="00270654">
        <w:rPr>
          <w:sz w:val="14"/>
        </w:rPr>
        <w:t xml:space="preserve"> First, we do not understand how the Chinese think. We fervently believe that if we try hard enough, the Chinese will have to respond in kind. This is a product of our reasoning that we are people, the Chinese are people, we respond to gestures of friendship, so the Chinese will respond favorably to our friendly gestures. By now we should have learned that this line of reasoning, which has a surface logic to it, is faulty because it has not in fact produced good outcomes.</w:t>
      </w:r>
      <w:r w:rsidRPr="00270654">
        <w:rPr>
          <w:sz w:val="10"/>
        </w:rPr>
        <w:t>¶</w:t>
      </w:r>
      <w:r w:rsidRPr="00270654">
        <w:rPr>
          <w:sz w:val="14"/>
        </w:rPr>
        <w:t xml:space="preserve"> Chinese leaders do not distrust us because they have insufficient contact with us. They distrust us because they see themselves as the protector of an ideology threatened by free societies.</w:t>
      </w:r>
      <w:r w:rsidRPr="00270654">
        <w:rPr>
          <w:sz w:val="10"/>
        </w:rPr>
        <w:t>¶</w:t>
      </w:r>
      <w:r w:rsidRPr="00270654">
        <w:rPr>
          <w:sz w:val="14"/>
        </w:rPr>
        <w:t xml:space="preserve"> The mistrust is inherent in their one-party state. It can never be relieved as long as the Communist Party remains in power. As Ronald Reagan taught us, the nature of regimes matters.</w:t>
      </w:r>
      <w:r w:rsidRPr="00270654">
        <w:rPr>
          <w:sz w:val="10"/>
        </w:rPr>
        <w:t>¶</w:t>
      </w:r>
      <w:r w:rsidRPr="00270654">
        <w:rPr>
          <w:sz w:val="14"/>
        </w:rPr>
        <w:t xml:space="preserve"> In short, illiberal regimes cannot maintain enlightened foreign policies, at least over the long term. So we should not be surprised that China cannot compromise or maintain good relations with its neighbors, the international community, with us.</w:t>
      </w:r>
      <w:r w:rsidRPr="00270654">
        <w:rPr>
          <w:sz w:val="10"/>
        </w:rPr>
        <w:t>¶</w:t>
      </w:r>
      <w:r w:rsidRPr="00270654">
        <w:rPr>
          <w:sz w:val="14"/>
        </w:rPr>
        <w:t xml:space="preserve"> </w:t>
      </w:r>
      <w:r w:rsidRPr="00905189">
        <w:rPr>
          <w:rStyle w:val="StyleUnderline"/>
        </w:rPr>
        <w:t xml:space="preserve">The </w:t>
      </w:r>
      <w:r w:rsidRPr="00905189">
        <w:rPr>
          <w:sz w:val="16"/>
        </w:rPr>
        <w:t xml:space="preserve">second </w:t>
      </w:r>
      <w:r w:rsidRPr="00905189">
        <w:rPr>
          <w:rStyle w:val="StyleUnderline"/>
        </w:rPr>
        <w:t xml:space="preserve">thing we get wrong about China is that </w:t>
      </w:r>
      <w:r w:rsidRPr="00AE6395">
        <w:rPr>
          <w:rStyle w:val="StyleUnderline"/>
        </w:rPr>
        <w:t>we believe that it is safe to ignore periodic Chinese threats</w:t>
      </w:r>
      <w:r w:rsidRPr="00905189">
        <w:rPr>
          <w:rStyle w:val="StyleUnderline"/>
        </w:rPr>
        <w:t xml:space="preserve"> to incinerate our cities and wage war on us</w:t>
      </w:r>
      <w:r w:rsidRPr="00905189">
        <w:rPr>
          <w:sz w:val="16"/>
        </w:rPr>
        <w:t>, like the reports that appeared in state media in October 2013 boasting how Chinese submarines can launch missiles with nuclear warheads that can kill tens of millions of Americans.</w:t>
      </w:r>
      <w:r w:rsidRPr="00905189">
        <w:rPr>
          <w:sz w:val="12"/>
        </w:rPr>
        <w:t>¶</w:t>
      </w:r>
      <w:r w:rsidRPr="00905189">
        <w:rPr>
          <w:sz w:val="16"/>
        </w:rPr>
        <w:t xml:space="preserve"> </w:t>
      </w:r>
      <w:r w:rsidRPr="00270654">
        <w:rPr>
          <w:rStyle w:val="StyleUnderline"/>
          <w:highlight w:val="yellow"/>
        </w:rPr>
        <w:t>These are real threats</w:t>
      </w:r>
      <w:r w:rsidRPr="00905189">
        <w:rPr>
          <w:rStyle w:val="StyleUnderline"/>
        </w:rPr>
        <w:t xml:space="preserve"> and every time we fail to respond to them, </w:t>
      </w:r>
      <w:r w:rsidRPr="00905189">
        <w:rPr>
          <w:rStyle w:val="Emphasis"/>
        </w:rPr>
        <w:t xml:space="preserve">the concept of </w:t>
      </w:r>
      <w:r w:rsidRPr="00270654">
        <w:rPr>
          <w:rStyle w:val="Emphasis"/>
          <w:highlight w:val="yellow"/>
        </w:rPr>
        <w:t>deterrence erodes</w:t>
      </w:r>
      <w:r w:rsidRPr="00270654">
        <w:rPr>
          <w:rStyle w:val="Emphasis"/>
        </w:rPr>
        <w:t>.</w:t>
      </w:r>
      <w:r w:rsidRPr="00270654">
        <w:rPr>
          <w:sz w:val="14"/>
        </w:rPr>
        <w:t xml:space="preserve"> Already, Shen </w:t>
      </w:r>
      <w:proofErr w:type="spellStart"/>
      <w:r w:rsidRPr="00270654">
        <w:rPr>
          <w:sz w:val="14"/>
        </w:rPr>
        <w:t>Dengli</w:t>
      </w:r>
      <w:proofErr w:type="spellEnd"/>
      <w:r w:rsidRPr="00270654">
        <w:rPr>
          <w:sz w:val="14"/>
        </w:rPr>
        <w:t xml:space="preserve"> of </w:t>
      </w:r>
      <w:proofErr w:type="spellStart"/>
      <w:r w:rsidRPr="00270654">
        <w:rPr>
          <w:sz w:val="14"/>
        </w:rPr>
        <w:t>Fudan</w:t>
      </w:r>
      <w:proofErr w:type="spellEnd"/>
      <w:r w:rsidRPr="00270654">
        <w:rPr>
          <w:sz w:val="14"/>
        </w:rPr>
        <w:t xml:space="preserve"> University in Shanghai tells us, in public, that we have "no guts" to stand up to China.</w:t>
      </w:r>
      <w:r w:rsidRPr="00270654">
        <w:rPr>
          <w:sz w:val="10"/>
        </w:rPr>
        <w:t>¶</w:t>
      </w:r>
      <w:r w:rsidRPr="00270654">
        <w:rPr>
          <w:sz w:val="14"/>
        </w:rPr>
        <w:t xml:space="preserve"> Bad things happen when your adversary does not respect you.</w:t>
      </w:r>
      <w:r w:rsidRPr="00270654">
        <w:rPr>
          <w:sz w:val="10"/>
        </w:rPr>
        <w:t>¶</w:t>
      </w:r>
      <w:r w:rsidRPr="00270654">
        <w:rPr>
          <w:sz w:val="14"/>
        </w:rPr>
        <w:t xml:space="preserve"> The third thing we get wrong about China is that we think is it inadvisable to call the Chinese out in public. In 2012, for instance, we learned that the Chinese military sold the North Koreans at least six transporter-erector-launchers—TELs—for their newest missile, the KN-08. And we said nothing to the Chinese in public.</w:t>
      </w:r>
      <w:r w:rsidRPr="00270654">
        <w:rPr>
          <w:sz w:val="10"/>
        </w:rPr>
        <w:t>¶</w:t>
      </w:r>
      <w:r w:rsidRPr="00270654">
        <w:rPr>
          <w:sz w:val="14"/>
        </w:rPr>
        <w:t xml:space="preserve"> Why is that omission important? Because we are not that concerned at this moment with North Korea's longest-range launchers being used as weapons. These launchers take weeks to transport, assemble, fuel, and test.</w:t>
      </w:r>
      <w:r w:rsidRPr="00270654">
        <w:rPr>
          <w:sz w:val="10"/>
        </w:rPr>
        <w:t>¶</w:t>
      </w:r>
      <w:r w:rsidRPr="00270654">
        <w:rPr>
          <w:sz w:val="14"/>
        </w:rPr>
        <w:t xml:space="preserve"> We can destroy them on the pad. We are, however, concerned about the nuclear-capable, road-mobile KN-08, which can hide and shoot. We should remember that the Pentagon last March cited the KN-08 as one of the principal reasons for going ahead with 14 additional ground-based interceptors in Alaska and California.</w:t>
      </w:r>
      <w:r w:rsidRPr="00270654">
        <w:rPr>
          <w:sz w:val="10"/>
        </w:rPr>
        <w:t>¶</w:t>
      </w:r>
      <w:r w:rsidRPr="00270654">
        <w:rPr>
          <w:sz w:val="14"/>
        </w:rPr>
        <w:t xml:space="preserve"> So Beijing substantially increased North Korea's ability to wage nuclear war on us, and we acted as if it did not matter. Personally speaking, not offending the Chinese is low on my list of priorities.</w:t>
      </w:r>
      <w:r w:rsidRPr="00270654">
        <w:rPr>
          <w:sz w:val="10"/>
        </w:rPr>
        <w:t>¶</w:t>
      </w:r>
      <w:r w:rsidRPr="00270654">
        <w:rPr>
          <w:sz w:val="14"/>
        </w:rPr>
        <w:t xml:space="preserve"> And our bashfulness has other consequences. The Chinese, with justification, complain that we are not being transparent with them about the "pivot." We keep on saying that the pivot has nothing to do with them, yet we are rotating B-52s through Australia and B-52s and B-2s through Guam and the Chinese have to be asking what that is all about.</w:t>
      </w:r>
      <w:r w:rsidRPr="00270654">
        <w:rPr>
          <w:sz w:val="10"/>
        </w:rPr>
        <w:t>¶</w:t>
      </w:r>
      <w:r w:rsidRPr="00270654">
        <w:rPr>
          <w:sz w:val="14"/>
        </w:rPr>
        <w:t xml:space="preserve"> We need to be able to say, in public and in clear tones, that the pivot is all about them, that the pivot is about ensuring peace and stability in the region and they are the ones threatening it.</w:t>
      </w:r>
      <w:r w:rsidRPr="00270654">
        <w:rPr>
          <w:sz w:val="10"/>
        </w:rPr>
        <w:t>¶</w:t>
      </w:r>
      <w:r w:rsidRPr="00270654">
        <w:rPr>
          <w:sz w:val="14"/>
        </w:rPr>
        <w:t xml:space="preserve"> If we cannot say those things clearly, the Chinese will think we are afraid of them. If they think we are afraid of them, they will act accordingly. I repeat: bad things happen when your adversary does not respect you.</w:t>
      </w:r>
      <w:r w:rsidRPr="00270654">
        <w:rPr>
          <w:sz w:val="10"/>
        </w:rPr>
        <w:t>¶</w:t>
      </w:r>
      <w:r w:rsidRPr="00270654">
        <w:rPr>
          <w:sz w:val="14"/>
        </w:rPr>
        <w:t xml:space="preserve"> Let me put all that we have just talked about into context</w:t>
      </w:r>
      <w:r w:rsidRPr="00905189">
        <w:rPr>
          <w:sz w:val="16"/>
        </w:rPr>
        <w:t xml:space="preserve">. </w:t>
      </w:r>
      <w:r w:rsidRPr="00B45B13">
        <w:rPr>
          <w:rStyle w:val="StyleUnderline"/>
          <w:highlight w:val="yellow"/>
        </w:rPr>
        <w:t>Chinese leaders</w:t>
      </w:r>
      <w:r w:rsidRPr="00905189">
        <w:rPr>
          <w:rStyle w:val="StyleUnderline"/>
        </w:rPr>
        <w:t xml:space="preserve">, it is true, have not launched a large-scale invasion since 1979. Instead, they </w:t>
      </w:r>
      <w:r w:rsidRPr="00B45B13">
        <w:rPr>
          <w:rStyle w:val="StyleUnderline"/>
          <w:highlight w:val="yellow"/>
        </w:rPr>
        <w:t>employ salami-slicing tactics, to grab territory in increments</w:t>
      </w:r>
      <w:r w:rsidRPr="00905189">
        <w:rPr>
          <w:rStyle w:val="StyleUnderline"/>
        </w:rPr>
        <w:t>, so that they do not invite retaliation.</w:t>
      </w:r>
      <w:r w:rsidRPr="00905189">
        <w:rPr>
          <w:sz w:val="16"/>
        </w:rPr>
        <w:t xml:space="preserve"> For instance, they successfully salami-sliced Scarborough Shoal.</w:t>
      </w:r>
      <w:r w:rsidRPr="00905189">
        <w:rPr>
          <w:sz w:val="12"/>
        </w:rPr>
        <w:t>¶</w:t>
      </w:r>
      <w:r w:rsidRPr="00905189">
        <w:rPr>
          <w:sz w:val="16"/>
        </w:rPr>
        <w:t xml:space="preserve"> </w:t>
      </w:r>
      <w:r w:rsidRPr="00905189">
        <w:rPr>
          <w:rStyle w:val="StyleUnderline"/>
        </w:rPr>
        <w:t>The Chinese were not the first to use this clever stratagem</w:t>
      </w:r>
      <w:r w:rsidRPr="00905189">
        <w:rPr>
          <w:sz w:val="16"/>
        </w:rPr>
        <w:t xml:space="preserve">. We actually know where they learned this because the Chinese were the victims of these same tactics. </w:t>
      </w:r>
      <w:r w:rsidRPr="00905189">
        <w:rPr>
          <w:rStyle w:val="StyleUnderline"/>
        </w:rPr>
        <w:t>The hardline Japanese military in the 1930s kept grabbing chunks of northeastern China.</w:t>
      </w:r>
      <w:r>
        <w:rPr>
          <w:rStyle w:val="StyleUnderline"/>
        </w:rPr>
        <w:t xml:space="preserve"> </w:t>
      </w:r>
      <w:r w:rsidRPr="00905189">
        <w:rPr>
          <w:rStyle w:val="StyleUnderline"/>
          <w:sz w:val="12"/>
          <w:u w:val="none"/>
        </w:rPr>
        <w:t>¶</w:t>
      </w:r>
      <w:r w:rsidRPr="00905189">
        <w:rPr>
          <w:sz w:val="16"/>
        </w:rPr>
        <w:t xml:space="preserve"> </w:t>
      </w:r>
      <w:r w:rsidRPr="00905189">
        <w:rPr>
          <w:rStyle w:val="StyleUnderline"/>
        </w:rPr>
        <w:t xml:space="preserve">The Chinese then were continually pushed back </w:t>
      </w:r>
      <w:r w:rsidRPr="00905189">
        <w:rPr>
          <w:sz w:val="16"/>
        </w:rPr>
        <w:t xml:space="preserve">and humiliated. In the second half of 1937, there was a feeling in Chinese circles that, although Nationalist forces were no match for Japan's, </w:t>
      </w:r>
      <w:r w:rsidRPr="00905189">
        <w:rPr>
          <w:rStyle w:val="StyleUnderline"/>
        </w:rPr>
        <w:t>Chiang Kai-shek had no choice but to fight back.</w:t>
      </w:r>
      <w:r w:rsidRPr="00905189">
        <w:rPr>
          <w:rStyle w:val="StyleUnderline"/>
          <w:sz w:val="12"/>
          <w:u w:val="none"/>
        </w:rPr>
        <w:t>¶</w:t>
      </w:r>
      <w:r w:rsidRPr="00905189">
        <w:rPr>
          <w:sz w:val="16"/>
        </w:rPr>
        <w:t xml:space="preserve"> Chiang ultimately made his stand after Japanese soldiers fired on his troops in July of that year in a minor—and undoubtedly accidental—scrap at the Marco Polo Bridge, a few miles southwest of what is now the Chinese capital.</w:t>
      </w:r>
      <w:r w:rsidRPr="00905189">
        <w:rPr>
          <w:sz w:val="12"/>
        </w:rPr>
        <w:t>¶</w:t>
      </w:r>
      <w:r w:rsidRPr="00905189">
        <w:rPr>
          <w:sz w:val="16"/>
        </w:rPr>
        <w:t xml:space="preserve"> This is, of course, a lesson for us today. The parallels between then and now are striking.</w:t>
      </w:r>
      <w:r w:rsidRPr="00905189">
        <w:rPr>
          <w:sz w:val="12"/>
        </w:rPr>
        <w:t>¶</w:t>
      </w:r>
      <w:r w:rsidRPr="00905189">
        <w:rPr>
          <w:sz w:val="16"/>
        </w:rPr>
        <w:t xml:space="preserve"> </w:t>
      </w:r>
      <w:r w:rsidRPr="00905189">
        <w:rPr>
          <w:rStyle w:val="StyleUnderline"/>
        </w:rPr>
        <w:t>Then, the Japanese military, like the Chinese military today, was</w:t>
      </w:r>
      <w:r w:rsidRPr="00905189">
        <w:rPr>
          <w:sz w:val="16"/>
        </w:rPr>
        <w:t xml:space="preserve"> emboldened by success and was </w:t>
      </w:r>
      <w:r w:rsidRPr="00905189">
        <w:rPr>
          <w:rStyle w:val="StyleUnderline"/>
        </w:rPr>
        <w:t>ultra-nationalist</w:t>
      </w:r>
      <w:r w:rsidRPr="00905189">
        <w:rPr>
          <w:sz w:val="16"/>
        </w:rPr>
        <w:t xml:space="preserve">. </w:t>
      </w:r>
      <w:r w:rsidRPr="00905189">
        <w:rPr>
          <w:rStyle w:val="StyleUnderline"/>
        </w:rPr>
        <w:t>Then, like now, civilians controlled Asia's biggest army only loosely</w:t>
      </w:r>
      <w:r w:rsidRPr="00905189">
        <w:rPr>
          <w:sz w:val="16"/>
        </w:rPr>
        <w:t>. Then, the media publicized the idea that Japan was being surrounded by hostile powers that wished to prevent its rise. That is exactly what the Communist Party says today about China.</w:t>
      </w:r>
      <w:r w:rsidRPr="00905189">
        <w:rPr>
          <w:sz w:val="12"/>
        </w:rPr>
        <w:t>¶</w:t>
      </w:r>
      <w:r w:rsidRPr="00905189">
        <w:rPr>
          <w:sz w:val="16"/>
        </w:rPr>
        <w:t xml:space="preserve"> Instead of ignoring Beijing's current salami tactics, as Washington does, </w:t>
      </w:r>
      <w:r w:rsidRPr="00905189">
        <w:rPr>
          <w:rStyle w:val="StyleUnderline"/>
        </w:rPr>
        <w:t xml:space="preserve">we should be alive to the fact that </w:t>
      </w:r>
      <w:r w:rsidRPr="00B45B13">
        <w:rPr>
          <w:rStyle w:val="StyleUnderline"/>
          <w:highlight w:val="yellow"/>
        </w:rPr>
        <w:t>countries on China's</w:t>
      </w:r>
      <w:r w:rsidRPr="00AE6395">
        <w:rPr>
          <w:rStyle w:val="StyleUnderline"/>
        </w:rPr>
        <w:t xml:space="preserve"> </w:t>
      </w:r>
      <w:r w:rsidRPr="00B45B13">
        <w:rPr>
          <w:rStyle w:val="StyleUnderline"/>
          <w:highlight w:val="yellow"/>
        </w:rPr>
        <w:t>periphery</w:t>
      </w:r>
      <w:r w:rsidRPr="00AE6395">
        <w:rPr>
          <w:rStyle w:val="StyleUnderline"/>
        </w:rPr>
        <w:t xml:space="preserve">, pushed to the limit by Beijing's unrelenting belligerence, </w:t>
      </w:r>
      <w:r w:rsidRPr="00B45B13">
        <w:rPr>
          <w:rStyle w:val="StyleUnderline"/>
          <w:highlight w:val="yellow"/>
        </w:rPr>
        <w:t>could</w:t>
      </w:r>
      <w:r w:rsidRPr="00AE6395">
        <w:rPr>
          <w:rStyle w:val="StyleUnderline"/>
        </w:rPr>
        <w:t xml:space="preserve"> very well </w:t>
      </w:r>
      <w:r w:rsidRPr="00B45B13">
        <w:rPr>
          <w:rStyle w:val="StyleUnderline"/>
          <w:highlight w:val="yellow"/>
        </w:rPr>
        <w:t>be forced into the same decision</w:t>
      </w:r>
      <w:r w:rsidRPr="00905189">
        <w:rPr>
          <w:rStyle w:val="StyleUnderline"/>
        </w:rPr>
        <w:t xml:space="preserve"> that </w:t>
      </w:r>
      <w:r w:rsidRPr="00B45B13">
        <w:rPr>
          <w:rStyle w:val="StyleUnderline"/>
          <w:highlight w:val="yellow"/>
        </w:rPr>
        <w:t>Chiang</w:t>
      </w:r>
      <w:r w:rsidRPr="00905189">
        <w:rPr>
          <w:rStyle w:val="StyleUnderline"/>
        </w:rPr>
        <w:t xml:space="preserve"> Kai-shek </w:t>
      </w:r>
      <w:r w:rsidRPr="00B45B13">
        <w:rPr>
          <w:rStyle w:val="StyleUnderline"/>
          <w:highlight w:val="yellow"/>
        </w:rPr>
        <w:t>made</w:t>
      </w:r>
      <w:r w:rsidRPr="00905189">
        <w:rPr>
          <w:rStyle w:val="StyleUnderline"/>
        </w:rPr>
        <w:t xml:space="preserve"> in 1937, </w:t>
      </w:r>
      <w:r w:rsidRPr="00B45B13">
        <w:rPr>
          <w:rStyle w:val="StyleUnderline"/>
          <w:highlight w:val="yellow"/>
        </w:rPr>
        <w:t>to resist aggression with force</w:t>
      </w:r>
      <w:r w:rsidRPr="00AE6395">
        <w:rPr>
          <w:rStyle w:val="StyleUnderline"/>
        </w:rPr>
        <w:t xml:space="preserve"> of arms.</w:t>
      </w:r>
      <w:r w:rsidRPr="00905189">
        <w:rPr>
          <w:rStyle w:val="StyleUnderline"/>
          <w:sz w:val="12"/>
          <w:u w:val="none"/>
        </w:rPr>
        <w:t>¶</w:t>
      </w:r>
      <w:r w:rsidRPr="00905189">
        <w:rPr>
          <w:sz w:val="16"/>
        </w:rPr>
        <w:t xml:space="preserve"> Let us all remember, </w:t>
      </w:r>
      <w:r w:rsidRPr="00AE6395">
        <w:rPr>
          <w:rStyle w:val="StyleUnderline"/>
        </w:rPr>
        <w:t>World War II started not on the plains of Europe</w:t>
      </w:r>
      <w:r w:rsidRPr="00905189">
        <w:rPr>
          <w:rStyle w:val="StyleUnderline"/>
        </w:rPr>
        <w:t xml:space="preserve"> in 1939 </w:t>
      </w:r>
      <w:r w:rsidRPr="00AE6395">
        <w:rPr>
          <w:rStyle w:val="StyleUnderline"/>
        </w:rPr>
        <w:t>but near Beijing two years before</w:t>
      </w:r>
      <w:r w:rsidRPr="00905189">
        <w:rPr>
          <w:sz w:val="16"/>
        </w:rPr>
        <w:t>.</w:t>
      </w:r>
      <w:r w:rsidRPr="00905189">
        <w:rPr>
          <w:sz w:val="12"/>
        </w:rPr>
        <w:t>¶</w:t>
      </w:r>
      <w:r w:rsidRPr="00905189">
        <w:rPr>
          <w:sz w:val="16"/>
        </w:rPr>
        <w:t xml:space="preserve"> </w:t>
      </w:r>
      <w:r w:rsidRPr="00905189">
        <w:rPr>
          <w:rStyle w:val="StyleUnderline"/>
        </w:rPr>
        <w:t>We live in an era defined by the absence of major war, but this peace may not las</w:t>
      </w:r>
      <w:r w:rsidRPr="00905189">
        <w:rPr>
          <w:sz w:val="16"/>
        </w:rPr>
        <w:t xml:space="preserve">t. At this moment, </w:t>
      </w:r>
      <w:r w:rsidRPr="00905189">
        <w:rPr>
          <w:rStyle w:val="StyleUnderline"/>
        </w:rPr>
        <w:t>we do not know whether a Chinese political system in turmoil will drive the country to become the aggressor of the 21st century, but we should be prepared.</w:t>
      </w:r>
    </w:p>
    <w:p w14:paraId="1A6392E9" w14:textId="77777777" w:rsidR="007721E9" w:rsidRPr="007721E9" w:rsidRDefault="007721E9" w:rsidP="007721E9"/>
    <w:p w14:paraId="7907BA06" w14:textId="77777777" w:rsidR="00045041" w:rsidRDefault="005964D8" w:rsidP="00045041">
      <w:pPr>
        <w:pStyle w:val="Heading3"/>
      </w:pPr>
      <w:r>
        <w:t xml:space="preserve">Turns The Aff </w:t>
      </w:r>
      <w:r w:rsidR="00045041">
        <w:t>Laundry List – 2NC</w:t>
      </w:r>
    </w:p>
    <w:p w14:paraId="38788007" w14:textId="77777777" w:rsidR="00045041" w:rsidRDefault="00045041" w:rsidP="00876975">
      <w:pPr>
        <w:pStyle w:val="Heading4"/>
      </w:pPr>
      <w:r>
        <w:t xml:space="preserve">CCP instability </w:t>
      </w:r>
      <w:r w:rsidR="005964D8">
        <w:t xml:space="preserve">turns every </w:t>
      </w:r>
      <w:proofErr w:type="spellStart"/>
      <w:r w:rsidR="005964D8">
        <w:t>aff</w:t>
      </w:r>
      <w:proofErr w:type="spellEnd"/>
      <w:r w:rsidR="005964D8">
        <w:t xml:space="preserve"> scenario – it </w:t>
      </w:r>
      <w:proofErr w:type="spellStart"/>
      <w:r w:rsidR="005964D8">
        <w:t>infalames</w:t>
      </w:r>
      <w:proofErr w:type="spellEnd"/>
      <w:r>
        <w:t xml:space="preserve"> territorial disputes, </w:t>
      </w:r>
      <w:r w:rsidR="005964D8">
        <w:t xml:space="preserve">collapses Japans economy and trade routes, and causes </w:t>
      </w:r>
      <w:r w:rsidR="00876975">
        <w:t xml:space="preserve">Korean and Taiwan war, and Indo-Pak conflict. </w:t>
      </w:r>
      <w:r>
        <w:t xml:space="preserve"> </w:t>
      </w:r>
    </w:p>
    <w:p w14:paraId="01D44C29" w14:textId="77777777" w:rsidR="00045041" w:rsidRPr="003933DB" w:rsidRDefault="00045041" w:rsidP="00045041">
      <w:pPr>
        <w:rPr>
          <w:rFonts w:asciiTheme="minorHAnsi" w:hAnsiTheme="minorHAnsi"/>
          <w:sz w:val="16"/>
          <w:szCs w:val="16"/>
        </w:rPr>
      </w:pPr>
      <w:proofErr w:type="spellStart"/>
      <w:r w:rsidRPr="00586730">
        <w:rPr>
          <w:rStyle w:val="Style13ptBold"/>
        </w:rPr>
        <w:t>Perkinson</w:t>
      </w:r>
      <w:proofErr w:type="spellEnd"/>
      <w:r w:rsidRPr="00586730">
        <w:rPr>
          <w:rStyle w:val="Style13ptBold"/>
        </w:rPr>
        <w:t xml:space="preserve"> 2012</w:t>
      </w:r>
      <w:r w:rsidRPr="00020E63">
        <w:rPr>
          <w:rFonts w:asciiTheme="minorHAnsi" w:hAnsiTheme="minorHAnsi"/>
        </w:rPr>
        <w:t xml:space="preserve"> </w:t>
      </w:r>
      <w:r w:rsidRPr="00020E63">
        <w:rPr>
          <w:rFonts w:asciiTheme="minorHAnsi" w:hAnsiTheme="minorHAnsi"/>
          <w:sz w:val="16"/>
          <w:szCs w:val="16"/>
        </w:rPr>
        <w:t xml:space="preserve">Jessica </w:t>
      </w:r>
      <w:proofErr w:type="spellStart"/>
      <w:r w:rsidRPr="00020E63">
        <w:rPr>
          <w:rFonts w:asciiTheme="minorHAnsi" w:hAnsiTheme="minorHAnsi"/>
          <w:sz w:val="16"/>
          <w:szCs w:val="16"/>
        </w:rPr>
        <w:t>Perkinson</w:t>
      </w:r>
      <w:proofErr w:type="spellEnd"/>
      <w:r w:rsidRPr="00020E63">
        <w:rPr>
          <w:rFonts w:asciiTheme="minorHAnsi" w:hAnsiTheme="minorHAnsi"/>
          <w:sz w:val="16"/>
          <w:szCs w:val="16"/>
        </w:rPr>
        <w:t>, Master School Of Internatio</w:t>
      </w:r>
      <w:r>
        <w:rPr>
          <w:rFonts w:asciiTheme="minorHAnsi" w:hAnsiTheme="minorHAnsi"/>
          <w:sz w:val="16"/>
          <w:szCs w:val="16"/>
        </w:rPr>
        <w:t>nal Service American University</w:t>
      </w:r>
      <w:r w:rsidRPr="00020E63">
        <w:rPr>
          <w:rFonts w:asciiTheme="minorHAnsi" w:hAnsiTheme="minorHAnsi"/>
          <w:sz w:val="16"/>
          <w:szCs w:val="16"/>
        </w:rPr>
        <w:t>, “The Potential For Instability in the PRC: How The Doomsday Theory Misses the Mark”</w:t>
      </w:r>
    </w:p>
    <w:p w14:paraId="487A7C8A" w14:textId="77777777" w:rsidR="00045041" w:rsidRDefault="00045041" w:rsidP="00045041">
      <w:pPr>
        <w:rPr>
          <w:rFonts w:asciiTheme="minorHAnsi" w:hAnsiTheme="minorHAnsi"/>
          <w:sz w:val="12"/>
        </w:rPr>
      </w:pPr>
      <w:r w:rsidRPr="00020E63">
        <w:rPr>
          <w:rFonts w:asciiTheme="minorHAnsi" w:hAnsiTheme="minorHAnsi"/>
          <w:b/>
          <w:u w:val="single"/>
        </w:rPr>
        <w:t>There are a number of areas of concern among China’s immediate regional neighbors and partners, including</w:t>
      </w:r>
      <w:r w:rsidRPr="00586730">
        <w:rPr>
          <w:rFonts w:asciiTheme="minorHAnsi" w:hAnsiTheme="minorHAnsi"/>
          <w:sz w:val="12"/>
        </w:rPr>
        <w:t xml:space="preserve"> those on </w:t>
      </w:r>
      <w:r w:rsidRPr="00020E63">
        <w:rPr>
          <w:rFonts w:asciiTheme="minorHAnsi" w:hAnsiTheme="minorHAnsi"/>
          <w:b/>
          <w:u w:val="single"/>
        </w:rPr>
        <w:t>the Korean Peninsula, Taiwan, Japan, and India</w:t>
      </w:r>
      <w:r w:rsidRPr="00586730">
        <w:rPr>
          <w:rFonts w:asciiTheme="minorHAnsi" w:hAnsiTheme="minorHAnsi"/>
          <w:sz w:val="12"/>
        </w:rPr>
        <w:t xml:space="preserve">. Though China currently adheres to a strict foreign policy regime based on the Five Principles of Peaceful Coexistence151 and has been able to significantly advance their own interests internationally using this method, </w:t>
      </w:r>
      <w:r w:rsidRPr="00D61A34">
        <w:rPr>
          <w:rFonts w:asciiTheme="minorHAnsi" w:hAnsiTheme="minorHAnsi"/>
          <w:b/>
          <w:highlight w:val="cyan"/>
          <w:u w:val="single"/>
        </w:rPr>
        <w:t xml:space="preserve">the </w:t>
      </w:r>
      <w:r w:rsidRPr="00DD2781">
        <w:rPr>
          <w:rFonts w:asciiTheme="minorHAnsi" w:hAnsiTheme="minorHAnsi"/>
          <w:b/>
          <w:u w:val="single"/>
        </w:rPr>
        <w:t xml:space="preserve">potentially </w:t>
      </w:r>
      <w:r w:rsidRPr="00DB51F3">
        <w:rPr>
          <w:rFonts w:asciiTheme="minorHAnsi" w:hAnsiTheme="minorHAnsi"/>
          <w:b/>
          <w:u w:val="single"/>
        </w:rPr>
        <w:t xml:space="preserve">destabilizing </w:t>
      </w:r>
      <w:r w:rsidRPr="00D61A34">
        <w:rPr>
          <w:rFonts w:asciiTheme="minorHAnsi" w:hAnsiTheme="minorHAnsi"/>
          <w:b/>
          <w:highlight w:val="cyan"/>
          <w:u w:val="single"/>
        </w:rPr>
        <w:t xml:space="preserve">effect that forced </w:t>
      </w:r>
      <w:r w:rsidRPr="00DB51F3">
        <w:rPr>
          <w:rFonts w:asciiTheme="minorHAnsi" w:hAnsiTheme="minorHAnsi"/>
          <w:b/>
          <w:u w:val="single"/>
        </w:rPr>
        <w:t xml:space="preserve">political </w:t>
      </w:r>
      <w:r w:rsidRPr="00D61A34">
        <w:rPr>
          <w:rFonts w:asciiTheme="minorHAnsi" w:hAnsiTheme="minorHAnsi"/>
          <w:b/>
          <w:highlight w:val="cyan"/>
          <w:u w:val="single"/>
        </w:rPr>
        <w:t xml:space="preserve">reform could </w:t>
      </w:r>
      <w:r w:rsidRPr="00DB51F3">
        <w:rPr>
          <w:rFonts w:asciiTheme="minorHAnsi" w:hAnsiTheme="minorHAnsi"/>
          <w:b/>
          <w:u w:val="single"/>
        </w:rPr>
        <w:t xml:space="preserve">have </w:t>
      </w:r>
      <w:r w:rsidRPr="00020E63">
        <w:rPr>
          <w:rFonts w:asciiTheme="minorHAnsi" w:hAnsiTheme="minorHAnsi"/>
          <w:b/>
          <w:u w:val="single"/>
        </w:rPr>
        <w:t xml:space="preserve">on the country </w:t>
      </w:r>
      <w:r w:rsidRPr="00DB51F3">
        <w:rPr>
          <w:rFonts w:asciiTheme="minorHAnsi" w:hAnsiTheme="minorHAnsi"/>
          <w:b/>
          <w:u w:val="single"/>
        </w:rPr>
        <w:t xml:space="preserve">may </w:t>
      </w:r>
      <w:r w:rsidRPr="00D61A34">
        <w:rPr>
          <w:rStyle w:val="Emphasis"/>
          <w:rFonts w:asciiTheme="minorHAnsi" w:hAnsiTheme="minorHAnsi"/>
          <w:highlight w:val="cyan"/>
        </w:rPr>
        <w:t xml:space="preserve">derail </w:t>
      </w:r>
      <w:r w:rsidRPr="00020E63">
        <w:rPr>
          <w:rStyle w:val="Emphasis"/>
          <w:rFonts w:asciiTheme="minorHAnsi" w:hAnsiTheme="minorHAnsi"/>
        </w:rPr>
        <w:t xml:space="preserve">their </w:t>
      </w:r>
      <w:r w:rsidRPr="00D61A34">
        <w:rPr>
          <w:rStyle w:val="Emphasis"/>
          <w:rFonts w:asciiTheme="minorHAnsi" w:hAnsiTheme="minorHAnsi"/>
          <w:highlight w:val="cyan"/>
        </w:rPr>
        <w:t>relations</w:t>
      </w:r>
      <w:r w:rsidRPr="00D61A34">
        <w:rPr>
          <w:rFonts w:asciiTheme="minorHAnsi" w:hAnsiTheme="minorHAnsi"/>
          <w:b/>
          <w:highlight w:val="cyan"/>
          <w:u w:val="single"/>
        </w:rPr>
        <w:t xml:space="preserve"> and security </w:t>
      </w:r>
      <w:r w:rsidRPr="00020E63">
        <w:rPr>
          <w:rFonts w:asciiTheme="minorHAnsi" w:hAnsiTheme="minorHAnsi"/>
          <w:b/>
          <w:u w:val="single"/>
        </w:rPr>
        <w:t>with their neighbors. Chief among these</w:t>
      </w:r>
      <w:r w:rsidRPr="00586730">
        <w:rPr>
          <w:rFonts w:asciiTheme="minorHAnsi" w:hAnsiTheme="minorHAnsi"/>
          <w:sz w:val="12"/>
        </w:rPr>
        <w:t xml:space="preserve"> regional </w:t>
      </w:r>
      <w:r w:rsidRPr="00020E63">
        <w:rPr>
          <w:rFonts w:asciiTheme="minorHAnsi" w:hAnsiTheme="minorHAnsi"/>
          <w:b/>
          <w:u w:val="single"/>
        </w:rPr>
        <w:t>concerns are North Korea</w:t>
      </w:r>
      <w:r w:rsidRPr="00586730">
        <w:rPr>
          <w:rFonts w:asciiTheme="minorHAnsi" w:hAnsiTheme="minorHAnsi"/>
          <w:sz w:val="12"/>
        </w:rPr>
        <w:t xml:space="preserve">’s dependence on China’s exports, </w:t>
      </w:r>
      <w:r w:rsidRPr="00020E63">
        <w:rPr>
          <w:rFonts w:asciiTheme="minorHAnsi" w:hAnsiTheme="minorHAnsi"/>
          <w:b/>
          <w:u w:val="single"/>
        </w:rPr>
        <w:t>South Korea</w:t>
      </w:r>
      <w:r w:rsidRPr="00586730">
        <w:rPr>
          <w:rFonts w:asciiTheme="minorHAnsi" w:hAnsiTheme="minorHAnsi"/>
          <w:sz w:val="12"/>
        </w:rPr>
        <w:t xml:space="preserve">’s dependence on China’s North Korea deterrence and trade, the security and stability of the </w:t>
      </w:r>
      <w:r w:rsidRPr="00020E63">
        <w:rPr>
          <w:rFonts w:asciiTheme="minorHAnsi" w:hAnsiTheme="minorHAnsi"/>
          <w:b/>
          <w:u w:val="single"/>
        </w:rPr>
        <w:t>Taiwan</w:t>
      </w:r>
      <w:r w:rsidRPr="00586730">
        <w:rPr>
          <w:rFonts w:asciiTheme="minorHAnsi" w:hAnsiTheme="minorHAnsi"/>
          <w:sz w:val="12"/>
        </w:rPr>
        <w:t xml:space="preserve"> Strait, </w:t>
      </w:r>
      <w:r w:rsidRPr="00020E63">
        <w:rPr>
          <w:rFonts w:asciiTheme="minorHAnsi" w:hAnsiTheme="minorHAnsi"/>
          <w:b/>
          <w:u w:val="single"/>
        </w:rPr>
        <w:t>Japan</w:t>
      </w:r>
      <w:r w:rsidRPr="00586730">
        <w:rPr>
          <w:rFonts w:asciiTheme="minorHAnsi" w:hAnsiTheme="minorHAnsi"/>
          <w:sz w:val="12"/>
        </w:rPr>
        <w:t xml:space="preserve">’s reliance on Chinese trade and message consistency regarding territorial disputes, </w:t>
      </w:r>
      <w:r w:rsidRPr="00020E63">
        <w:rPr>
          <w:rFonts w:asciiTheme="minorHAnsi" w:hAnsiTheme="minorHAnsi"/>
          <w:b/>
          <w:u w:val="single"/>
        </w:rPr>
        <w:t>and</w:t>
      </w:r>
      <w:r w:rsidRPr="00586730">
        <w:rPr>
          <w:rFonts w:asciiTheme="minorHAnsi" w:hAnsiTheme="minorHAnsi"/>
          <w:sz w:val="12"/>
        </w:rPr>
        <w:t xml:space="preserve"> stability of </w:t>
      </w:r>
      <w:r w:rsidRPr="00020E63">
        <w:rPr>
          <w:rFonts w:asciiTheme="minorHAnsi" w:hAnsiTheme="minorHAnsi"/>
          <w:b/>
          <w:u w:val="single"/>
        </w:rPr>
        <w:t>the Sino-Indian border</w:t>
      </w:r>
      <w:r w:rsidRPr="00586730">
        <w:rPr>
          <w:rFonts w:asciiTheme="minorHAnsi" w:hAnsiTheme="minorHAnsi"/>
          <w:sz w:val="12"/>
        </w:rPr>
        <w:t xml:space="preserve"> area. First, </w:t>
      </w:r>
      <w:r w:rsidRPr="00D61A34">
        <w:rPr>
          <w:rFonts w:asciiTheme="minorHAnsi" w:hAnsiTheme="minorHAnsi"/>
          <w:b/>
          <w:highlight w:val="cyan"/>
          <w:u w:val="single"/>
        </w:rPr>
        <w:t xml:space="preserve">the stability of the </w:t>
      </w:r>
      <w:r w:rsidRPr="00D61A34">
        <w:rPr>
          <w:rStyle w:val="Emphasis"/>
          <w:rFonts w:asciiTheme="minorHAnsi" w:hAnsiTheme="minorHAnsi"/>
          <w:highlight w:val="cyan"/>
        </w:rPr>
        <w:t>Korean Peninsula rests in</w:t>
      </w:r>
      <w:r w:rsidRPr="00D61A34">
        <w:rPr>
          <w:rFonts w:asciiTheme="minorHAnsi" w:hAnsiTheme="minorHAnsi"/>
          <w:sz w:val="12"/>
          <w:highlight w:val="cyan"/>
        </w:rPr>
        <w:t xml:space="preserve"> </w:t>
      </w:r>
      <w:r w:rsidRPr="00586730">
        <w:rPr>
          <w:rFonts w:asciiTheme="minorHAnsi" w:hAnsiTheme="minorHAnsi"/>
          <w:sz w:val="12"/>
        </w:rPr>
        <w:t xml:space="preserve">large part on </w:t>
      </w:r>
      <w:r w:rsidRPr="00D61A34">
        <w:rPr>
          <w:rStyle w:val="Emphasis"/>
          <w:rFonts w:asciiTheme="minorHAnsi" w:hAnsiTheme="minorHAnsi"/>
          <w:highlight w:val="cyan"/>
        </w:rPr>
        <w:t>the stability of China’s political system</w:t>
      </w:r>
      <w:r w:rsidRPr="00020E63">
        <w:rPr>
          <w:rFonts w:asciiTheme="minorHAnsi" w:hAnsiTheme="minorHAnsi"/>
          <w:b/>
          <w:u w:val="single"/>
        </w:rPr>
        <w:t>. Both North and South Korea have vested interests in the continued stability of the CCP for</w:t>
      </w:r>
      <w:r w:rsidRPr="00586730">
        <w:rPr>
          <w:rFonts w:asciiTheme="minorHAnsi" w:hAnsiTheme="minorHAnsi"/>
          <w:sz w:val="12"/>
        </w:rPr>
        <w:t xml:space="preserve"> their own </w:t>
      </w:r>
      <w:r w:rsidRPr="00020E63">
        <w:rPr>
          <w:rFonts w:asciiTheme="minorHAnsi" w:hAnsiTheme="minorHAnsi"/>
          <w:b/>
          <w:u w:val="single"/>
        </w:rPr>
        <w:t>security</w:t>
      </w:r>
      <w:r w:rsidRPr="00586730">
        <w:rPr>
          <w:rFonts w:asciiTheme="minorHAnsi" w:hAnsiTheme="minorHAnsi"/>
          <w:sz w:val="12"/>
        </w:rPr>
        <w:t xml:space="preserve">. As is generally well-known in the international community, North Korea relies in large part on China superseding international trade sanctions not only for luxury goods, but for basic needs such as food and oil. For example, the United States led the charge and enacted its first set of sanctions against North Korea over two decades ago in response to the existence of fissile material on the Korean Peninsula and its risk for proliferation.152 Over time, these sanctions have been expanded upon and have attracted the support and participation of the United Nations Security Council (UNSC). Specifically, these sanctions have included blocked property and interests in property, banned transactions involving North Korean vessels and bans on reception of imports originating in North Korea.153 Though these sanctions have not encouraged the North Korean regime to change its policies (and in some cases have made them more militant), they have unfortunately had a devastating effect on the North Korean people, including depravation of access to critical resources such as medication, food and water and energy supplies such as oil.154 In addition, due to a succession of floods and droughts and the refusal of the international community to intervene in a country violating international laws, pervasive malnutrition has led to “up to one million excess deaths since the 1990’s.155 </w:t>
      </w:r>
      <w:r w:rsidRPr="00D61A34">
        <w:rPr>
          <w:rFonts w:asciiTheme="minorHAnsi" w:hAnsiTheme="minorHAnsi"/>
          <w:b/>
          <w:highlight w:val="cyan"/>
          <w:u w:val="single"/>
        </w:rPr>
        <w:t xml:space="preserve">In order to maintain stability </w:t>
      </w:r>
      <w:r w:rsidRPr="00020E63">
        <w:rPr>
          <w:rFonts w:asciiTheme="minorHAnsi" w:hAnsiTheme="minorHAnsi"/>
          <w:b/>
          <w:u w:val="single"/>
        </w:rPr>
        <w:t xml:space="preserve">on the Peninsula </w:t>
      </w:r>
      <w:r w:rsidRPr="00D61A34">
        <w:rPr>
          <w:rFonts w:asciiTheme="minorHAnsi" w:hAnsiTheme="minorHAnsi"/>
          <w:b/>
          <w:highlight w:val="cyan"/>
          <w:u w:val="single"/>
        </w:rPr>
        <w:t xml:space="preserve">and prevent </w:t>
      </w:r>
      <w:r w:rsidRPr="00020E63">
        <w:rPr>
          <w:rFonts w:asciiTheme="minorHAnsi" w:hAnsiTheme="minorHAnsi"/>
          <w:b/>
          <w:u w:val="single"/>
        </w:rPr>
        <w:t xml:space="preserve">the </w:t>
      </w:r>
      <w:r w:rsidRPr="00D61A34">
        <w:rPr>
          <w:rFonts w:asciiTheme="minorHAnsi" w:hAnsiTheme="minorHAnsi"/>
          <w:b/>
          <w:highlight w:val="cyan"/>
          <w:u w:val="single"/>
        </w:rPr>
        <w:t>North Korea</w:t>
      </w:r>
      <w:r w:rsidRPr="00020E63">
        <w:rPr>
          <w:rFonts w:asciiTheme="minorHAnsi" w:hAnsiTheme="minorHAnsi"/>
          <w:b/>
          <w:u w:val="single"/>
        </w:rPr>
        <w:t xml:space="preserve">ns </w:t>
      </w:r>
      <w:r w:rsidRPr="00D61A34">
        <w:rPr>
          <w:rFonts w:asciiTheme="minorHAnsi" w:hAnsiTheme="minorHAnsi"/>
          <w:b/>
          <w:highlight w:val="cyan"/>
          <w:u w:val="single"/>
        </w:rPr>
        <w:t>from becoming desperate, China continues to export</w:t>
      </w:r>
      <w:r w:rsidRPr="00D61A34">
        <w:rPr>
          <w:rFonts w:asciiTheme="minorHAnsi" w:hAnsiTheme="minorHAnsi"/>
          <w:sz w:val="12"/>
          <w:highlight w:val="cyan"/>
        </w:rPr>
        <w:t xml:space="preserve"> </w:t>
      </w:r>
      <w:r w:rsidRPr="00586730">
        <w:rPr>
          <w:rFonts w:asciiTheme="minorHAnsi" w:hAnsiTheme="minorHAnsi"/>
          <w:sz w:val="12"/>
        </w:rPr>
        <w:t xml:space="preserve">both luxury goods and </w:t>
      </w:r>
      <w:r w:rsidRPr="00DB51F3">
        <w:rPr>
          <w:rFonts w:asciiTheme="minorHAnsi" w:hAnsiTheme="minorHAnsi"/>
          <w:b/>
          <w:u w:val="single"/>
        </w:rPr>
        <w:t>basic commodities</w:t>
      </w:r>
      <w:r w:rsidRPr="00586730">
        <w:rPr>
          <w:rFonts w:asciiTheme="minorHAnsi" w:hAnsiTheme="minorHAnsi"/>
          <w:sz w:val="12"/>
        </w:rPr>
        <w:t xml:space="preserve"> into North Korea. For example, in 2005, China accounted for 53% of North Korea’s international commerce. However, this has increased rapidly since sanctions have become stricter and have increased pressure in the country. In 2009, China accounted for 79% in North Korea’s international commerce and as of 2010 was up to 83% of North Korea’s $4.2 billion in trade156 in order to ease the effect of the existing international sanctions. In addition, </w:t>
      </w:r>
      <w:r w:rsidRPr="00D61A34">
        <w:rPr>
          <w:rFonts w:asciiTheme="minorHAnsi" w:hAnsiTheme="minorHAnsi"/>
          <w:b/>
          <w:highlight w:val="cyan"/>
          <w:u w:val="single"/>
        </w:rPr>
        <w:t xml:space="preserve">China has been a facilitator of </w:t>
      </w:r>
      <w:r w:rsidRPr="00020E63">
        <w:rPr>
          <w:rFonts w:asciiTheme="minorHAnsi" w:hAnsiTheme="minorHAnsi"/>
          <w:b/>
          <w:u w:val="single"/>
        </w:rPr>
        <w:t>the Six-Party Talks, the</w:t>
      </w:r>
      <w:r w:rsidRPr="00586730">
        <w:rPr>
          <w:rFonts w:asciiTheme="minorHAnsi" w:hAnsiTheme="minorHAnsi"/>
          <w:sz w:val="12"/>
        </w:rPr>
        <w:t xml:space="preserve"> primary international diplomatic </w:t>
      </w:r>
      <w:r w:rsidRPr="00020E63">
        <w:rPr>
          <w:rFonts w:asciiTheme="minorHAnsi" w:hAnsiTheme="minorHAnsi"/>
          <w:b/>
          <w:u w:val="single"/>
        </w:rPr>
        <w:t xml:space="preserve">forum for </w:t>
      </w:r>
      <w:r w:rsidRPr="00D61A34">
        <w:rPr>
          <w:rFonts w:asciiTheme="minorHAnsi" w:hAnsiTheme="minorHAnsi"/>
          <w:b/>
          <w:highlight w:val="cyan"/>
          <w:u w:val="single"/>
        </w:rPr>
        <w:t xml:space="preserve">handling tensions </w:t>
      </w:r>
      <w:r w:rsidRPr="00DB51F3">
        <w:rPr>
          <w:rFonts w:asciiTheme="minorHAnsi" w:hAnsiTheme="minorHAnsi"/>
          <w:b/>
          <w:u w:val="single"/>
        </w:rPr>
        <w:t>on the Korean Peninsula</w:t>
      </w:r>
      <w:r w:rsidRPr="00586730">
        <w:rPr>
          <w:rFonts w:asciiTheme="minorHAnsi" w:hAnsiTheme="minorHAnsi"/>
          <w:sz w:val="12"/>
        </w:rPr>
        <w:t xml:space="preserve">. Countries involved in the Six-Party Talks include China, North Korea, Russia, the United States, South Korea and Japan, and the first round of talks was initiated and hosted by China, taking place in Beijing in August 2003.157 During the talks, </w:t>
      </w:r>
      <w:r w:rsidRPr="00DB51F3">
        <w:rPr>
          <w:rFonts w:asciiTheme="minorHAnsi" w:hAnsiTheme="minorHAnsi"/>
          <w:b/>
          <w:u w:val="single"/>
        </w:rPr>
        <w:t>China served as a moderator between the US and North Korea</w:t>
      </w:r>
      <w:r w:rsidRPr="00586730">
        <w:rPr>
          <w:rFonts w:asciiTheme="minorHAnsi" w:hAnsiTheme="minorHAnsi"/>
          <w:sz w:val="12"/>
        </w:rPr>
        <w:t xml:space="preserve"> during tense times of debate, also insisting on certain thresholds of success before members could leave the talks, such as the drafting of diplomatic agreements158. Though the talks have remained in an on-and-off pattern over the last decade, China still makes consistent efforts to bring North Korea back to the diplomatic negotiations over their nuclear regime.159 </w:t>
      </w:r>
      <w:r w:rsidRPr="00D61A34">
        <w:rPr>
          <w:rFonts w:asciiTheme="minorHAnsi" w:hAnsiTheme="minorHAnsi"/>
          <w:b/>
          <w:highlight w:val="cyan"/>
          <w:u w:val="single"/>
        </w:rPr>
        <w:t xml:space="preserve">South Korea’s dependence on </w:t>
      </w:r>
      <w:r w:rsidRPr="00020E63">
        <w:rPr>
          <w:rFonts w:asciiTheme="minorHAnsi" w:hAnsiTheme="minorHAnsi"/>
          <w:b/>
          <w:u w:val="single"/>
        </w:rPr>
        <w:t>China</w:t>
      </w:r>
      <w:r w:rsidRPr="00586730">
        <w:rPr>
          <w:rFonts w:asciiTheme="minorHAnsi" w:hAnsiTheme="minorHAnsi"/>
          <w:sz w:val="12"/>
        </w:rPr>
        <w:t xml:space="preserve">’s continued </w:t>
      </w:r>
      <w:r w:rsidRPr="00020E63">
        <w:rPr>
          <w:rFonts w:asciiTheme="minorHAnsi" w:hAnsiTheme="minorHAnsi"/>
          <w:b/>
          <w:u w:val="single"/>
        </w:rPr>
        <w:t xml:space="preserve">stability is twofold. Not only does South Korea rely on </w:t>
      </w:r>
      <w:r w:rsidRPr="00D61A34">
        <w:rPr>
          <w:rFonts w:asciiTheme="minorHAnsi" w:hAnsiTheme="minorHAnsi"/>
          <w:b/>
          <w:highlight w:val="cyan"/>
          <w:u w:val="single"/>
        </w:rPr>
        <w:t>China’s</w:t>
      </w:r>
      <w:r w:rsidRPr="00D61A34">
        <w:rPr>
          <w:rFonts w:asciiTheme="minorHAnsi" w:hAnsiTheme="minorHAnsi"/>
          <w:sz w:val="12"/>
          <w:highlight w:val="cyan"/>
        </w:rPr>
        <w:t xml:space="preserve"> </w:t>
      </w:r>
      <w:r w:rsidRPr="00586730">
        <w:rPr>
          <w:rFonts w:asciiTheme="minorHAnsi" w:hAnsiTheme="minorHAnsi"/>
          <w:sz w:val="12"/>
        </w:rPr>
        <w:t xml:space="preserve">continued </w:t>
      </w:r>
      <w:r w:rsidRPr="00D61A34">
        <w:rPr>
          <w:rFonts w:asciiTheme="minorHAnsi" w:hAnsiTheme="minorHAnsi"/>
          <w:b/>
          <w:highlight w:val="cyan"/>
          <w:u w:val="single"/>
        </w:rPr>
        <w:t>deterrence</w:t>
      </w:r>
      <w:r w:rsidRPr="00D61A34">
        <w:rPr>
          <w:rFonts w:asciiTheme="minorHAnsi" w:hAnsiTheme="minorHAnsi"/>
          <w:sz w:val="12"/>
          <w:highlight w:val="cyan"/>
        </w:rPr>
        <w:t xml:space="preserve"> </w:t>
      </w:r>
      <w:r w:rsidRPr="00586730">
        <w:rPr>
          <w:rFonts w:asciiTheme="minorHAnsi" w:hAnsiTheme="minorHAnsi"/>
          <w:sz w:val="12"/>
        </w:rPr>
        <w:t xml:space="preserve">of North Korean aggression both through diplomacy and satisfaction of their trade needs, </w:t>
      </w:r>
      <w:r w:rsidRPr="00D61A34">
        <w:rPr>
          <w:rFonts w:asciiTheme="minorHAnsi" w:hAnsiTheme="minorHAnsi"/>
          <w:b/>
          <w:highlight w:val="cyan"/>
          <w:u w:val="single"/>
        </w:rPr>
        <w:t xml:space="preserve">but </w:t>
      </w:r>
      <w:r w:rsidRPr="00020E63">
        <w:rPr>
          <w:rFonts w:asciiTheme="minorHAnsi" w:hAnsiTheme="minorHAnsi"/>
          <w:b/>
          <w:u w:val="single"/>
        </w:rPr>
        <w:t xml:space="preserve">they also </w:t>
      </w:r>
      <w:r w:rsidRPr="00D61A34">
        <w:rPr>
          <w:rFonts w:asciiTheme="minorHAnsi" w:hAnsiTheme="minorHAnsi"/>
          <w:b/>
          <w:highlight w:val="cyan"/>
          <w:u w:val="single"/>
        </w:rPr>
        <w:t>rely on China as a trade partner</w:t>
      </w:r>
      <w:r w:rsidRPr="00586730">
        <w:rPr>
          <w:rFonts w:asciiTheme="minorHAnsi" w:hAnsiTheme="minorHAnsi"/>
          <w:sz w:val="12"/>
        </w:rPr>
        <w:t xml:space="preserve">. For example, on November 23, 2010, North Korea fired dozens of missiles onto the South’s </w:t>
      </w:r>
      <w:proofErr w:type="spellStart"/>
      <w:r w:rsidRPr="00586730">
        <w:rPr>
          <w:rFonts w:asciiTheme="minorHAnsi" w:hAnsiTheme="minorHAnsi"/>
          <w:sz w:val="12"/>
        </w:rPr>
        <w:t>Yeonpyeong</w:t>
      </w:r>
      <w:proofErr w:type="spellEnd"/>
      <w:r w:rsidRPr="00586730">
        <w:rPr>
          <w:rFonts w:asciiTheme="minorHAnsi" w:hAnsiTheme="minorHAnsi"/>
          <w:sz w:val="12"/>
        </w:rPr>
        <w:t xml:space="preserve"> Island, killing two South Korean soldiers, significantly escalating tension on the Peninsula as South Korea threatened military retaliation for the attack.160 In response, </w:t>
      </w:r>
      <w:r w:rsidRPr="00D61A34">
        <w:rPr>
          <w:rFonts w:asciiTheme="minorHAnsi" w:hAnsiTheme="minorHAnsi"/>
          <w:b/>
          <w:highlight w:val="cyan"/>
          <w:u w:val="single"/>
        </w:rPr>
        <w:t>China focused their energy on deterring</w:t>
      </w:r>
      <w:r w:rsidRPr="00D61A34">
        <w:rPr>
          <w:rFonts w:asciiTheme="minorHAnsi" w:hAnsiTheme="minorHAnsi"/>
          <w:sz w:val="12"/>
          <w:highlight w:val="cyan"/>
        </w:rPr>
        <w:t xml:space="preserve"> </w:t>
      </w:r>
      <w:r w:rsidRPr="00586730">
        <w:rPr>
          <w:rFonts w:asciiTheme="minorHAnsi" w:hAnsiTheme="minorHAnsi"/>
          <w:sz w:val="12"/>
        </w:rPr>
        <w:t xml:space="preserve">an armed </w:t>
      </w:r>
      <w:r w:rsidRPr="00020E63">
        <w:rPr>
          <w:rFonts w:asciiTheme="minorHAnsi" w:hAnsiTheme="minorHAnsi"/>
          <w:b/>
          <w:u w:val="single"/>
        </w:rPr>
        <w:t>response</w:t>
      </w:r>
      <w:r w:rsidRPr="00586730">
        <w:rPr>
          <w:rFonts w:asciiTheme="minorHAnsi" w:hAnsiTheme="minorHAnsi"/>
          <w:sz w:val="12"/>
        </w:rPr>
        <w:t xml:space="preserve"> by the South Koreans, </w:t>
      </w:r>
      <w:r w:rsidRPr="00020E63">
        <w:rPr>
          <w:rFonts w:asciiTheme="minorHAnsi" w:hAnsiTheme="minorHAnsi"/>
          <w:b/>
          <w:u w:val="single"/>
        </w:rPr>
        <w:t xml:space="preserve">which could have potentially </w:t>
      </w:r>
      <w:r w:rsidRPr="00020E63">
        <w:rPr>
          <w:rStyle w:val="Emphasis"/>
          <w:rFonts w:asciiTheme="minorHAnsi" w:hAnsiTheme="minorHAnsi"/>
        </w:rPr>
        <w:t>led to</w:t>
      </w:r>
      <w:r w:rsidRPr="00586730">
        <w:rPr>
          <w:rFonts w:asciiTheme="minorHAnsi" w:hAnsiTheme="minorHAnsi"/>
          <w:sz w:val="12"/>
        </w:rPr>
        <w:t xml:space="preserve"> protracted civil </w:t>
      </w:r>
      <w:r w:rsidRPr="00D61A34">
        <w:rPr>
          <w:rStyle w:val="Emphasis"/>
          <w:rFonts w:asciiTheme="minorHAnsi" w:hAnsiTheme="minorHAnsi"/>
          <w:highlight w:val="cyan"/>
        </w:rPr>
        <w:t>war</w:t>
      </w:r>
      <w:r w:rsidRPr="00D61A34">
        <w:rPr>
          <w:rFonts w:asciiTheme="minorHAnsi" w:hAnsiTheme="minorHAnsi"/>
          <w:sz w:val="12"/>
          <w:highlight w:val="cyan"/>
        </w:rPr>
        <w:t xml:space="preserve"> </w:t>
      </w:r>
      <w:r w:rsidRPr="00586730">
        <w:rPr>
          <w:rFonts w:asciiTheme="minorHAnsi" w:hAnsiTheme="minorHAnsi"/>
          <w:sz w:val="12"/>
        </w:rPr>
        <w:t xml:space="preserve">between the two countries. Though the international community has expressed deep disagreement with </w:t>
      </w:r>
      <w:r w:rsidRPr="00DB51F3">
        <w:rPr>
          <w:rFonts w:asciiTheme="minorHAnsi" w:hAnsiTheme="minorHAnsi"/>
          <w:b/>
          <w:u w:val="single"/>
        </w:rPr>
        <w:t>China’s</w:t>
      </w:r>
      <w:r w:rsidRPr="00586730">
        <w:rPr>
          <w:rFonts w:asciiTheme="minorHAnsi" w:hAnsiTheme="minorHAnsi"/>
          <w:sz w:val="12"/>
        </w:rPr>
        <w:t xml:space="preserve"> soft-line </w:t>
      </w:r>
      <w:r w:rsidRPr="00DB51F3">
        <w:rPr>
          <w:rFonts w:asciiTheme="minorHAnsi" w:hAnsiTheme="minorHAnsi"/>
          <w:b/>
          <w:u w:val="single"/>
        </w:rPr>
        <w:t>approach</w:t>
      </w:r>
      <w:r w:rsidRPr="00586730">
        <w:rPr>
          <w:rFonts w:asciiTheme="minorHAnsi" w:hAnsiTheme="minorHAnsi"/>
          <w:sz w:val="12"/>
        </w:rPr>
        <w:t xml:space="preserve"> toward North Korea, it appears their understanding, ‘big-brother’ style of handling North Korean aggression toward South Korea </w:t>
      </w:r>
      <w:r w:rsidRPr="00DB51F3">
        <w:rPr>
          <w:rFonts w:asciiTheme="minorHAnsi" w:hAnsiTheme="minorHAnsi"/>
          <w:b/>
          <w:u w:val="single"/>
        </w:rPr>
        <w:t>has</w:t>
      </w:r>
      <w:r w:rsidRPr="00586730">
        <w:rPr>
          <w:rFonts w:asciiTheme="minorHAnsi" w:hAnsiTheme="minorHAnsi"/>
          <w:sz w:val="12"/>
        </w:rPr>
        <w:t xml:space="preserve"> at least </w:t>
      </w:r>
      <w:r w:rsidRPr="00DB51F3">
        <w:rPr>
          <w:rFonts w:asciiTheme="minorHAnsi" w:hAnsiTheme="minorHAnsi"/>
          <w:b/>
          <w:u w:val="single"/>
        </w:rPr>
        <w:t>prevented a violent, protracted conflict</w:t>
      </w:r>
      <w:r w:rsidRPr="00586730">
        <w:rPr>
          <w:rFonts w:asciiTheme="minorHAnsi" w:hAnsiTheme="minorHAnsi"/>
          <w:sz w:val="12"/>
        </w:rPr>
        <w:t xml:space="preserve">, though not necessarily further North Korean acts of aggression.161 </w:t>
      </w:r>
      <w:r w:rsidRPr="00020E63">
        <w:rPr>
          <w:rFonts w:asciiTheme="minorHAnsi" w:hAnsiTheme="minorHAnsi"/>
          <w:b/>
          <w:u w:val="single"/>
        </w:rPr>
        <w:t xml:space="preserve">Not only does </w:t>
      </w:r>
      <w:r w:rsidRPr="00D61A34">
        <w:rPr>
          <w:rFonts w:asciiTheme="minorHAnsi" w:hAnsiTheme="minorHAnsi"/>
          <w:b/>
          <w:highlight w:val="cyan"/>
          <w:u w:val="single"/>
        </w:rPr>
        <w:t>South Korea rely on</w:t>
      </w:r>
      <w:r w:rsidRPr="00020E63">
        <w:rPr>
          <w:rFonts w:asciiTheme="minorHAnsi" w:hAnsiTheme="minorHAnsi"/>
          <w:b/>
          <w:u w:val="single"/>
        </w:rPr>
        <w:t xml:space="preserve"> the continued intervention of the Chinese in North-South relations, but they have a deep economic integration and dependence on </w:t>
      </w:r>
      <w:r w:rsidRPr="00D61A34">
        <w:rPr>
          <w:rFonts w:asciiTheme="minorHAnsi" w:hAnsiTheme="minorHAnsi"/>
          <w:b/>
          <w:highlight w:val="cyan"/>
          <w:u w:val="single"/>
        </w:rPr>
        <w:t>Chinese trade</w:t>
      </w:r>
      <w:r w:rsidRPr="00586730">
        <w:rPr>
          <w:rFonts w:asciiTheme="minorHAnsi" w:hAnsiTheme="minorHAnsi"/>
          <w:sz w:val="12"/>
        </w:rPr>
        <w:t xml:space="preserve">. For example, in 2010, South Korea was China’s fourth-largest trading partner, exchanging goods of $207.2 billion, up 32.6% over 2009.162 In other words, both North and South Korea rely heavily on China not only for their continued economic prosperity, but also for the survival of their people and territorial security. </w:t>
      </w:r>
      <w:r w:rsidRPr="00D61A34">
        <w:rPr>
          <w:rFonts w:asciiTheme="minorHAnsi" w:hAnsiTheme="minorHAnsi"/>
          <w:b/>
          <w:highlight w:val="cyan"/>
          <w:u w:val="single"/>
        </w:rPr>
        <w:t>Should the</w:t>
      </w:r>
      <w:r w:rsidRPr="00DB51F3">
        <w:rPr>
          <w:rFonts w:asciiTheme="minorHAnsi" w:hAnsiTheme="minorHAnsi"/>
          <w:b/>
          <w:u w:val="single"/>
        </w:rPr>
        <w:t xml:space="preserve"> Chinese </w:t>
      </w:r>
      <w:r w:rsidRPr="00D61A34">
        <w:rPr>
          <w:rFonts w:asciiTheme="minorHAnsi" w:hAnsiTheme="minorHAnsi"/>
          <w:b/>
          <w:highlight w:val="cyan"/>
          <w:u w:val="single"/>
        </w:rPr>
        <w:t xml:space="preserve">government undergo </w:t>
      </w:r>
      <w:r w:rsidRPr="00020E63">
        <w:rPr>
          <w:rFonts w:asciiTheme="minorHAnsi" w:hAnsiTheme="minorHAnsi"/>
          <w:b/>
          <w:u w:val="single"/>
        </w:rPr>
        <w:t xml:space="preserve">a period of reform and </w:t>
      </w:r>
      <w:r w:rsidRPr="00D61A34">
        <w:rPr>
          <w:rFonts w:asciiTheme="minorHAnsi" w:hAnsiTheme="minorHAnsi"/>
          <w:b/>
          <w:highlight w:val="cyan"/>
          <w:u w:val="single"/>
        </w:rPr>
        <w:t xml:space="preserve">instability </w:t>
      </w:r>
      <w:r w:rsidRPr="00020E63">
        <w:rPr>
          <w:rFonts w:asciiTheme="minorHAnsi" w:hAnsiTheme="minorHAnsi"/>
          <w:b/>
          <w:u w:val="single"/>
        </w:rPr>
        <w:t xml:space="preserve">great enough to interrupt these benefits to the Korean Peninsula, </w:t>
      </w:r>
      <w:r w:rsidRPr="00D61A34">
        <w:rPr>
          <w:rFonts w:asciiTheme="minorHAnsi" w:hAnsiTheme="minorHAnsi"/>
          <w:b/>
          <w:highlight w:val="cyan"/>
          <w:u w:val="single"/>
        </w:rPr>
        <w:t xml:space="preserve">the international system may be faced with a </w:t>
      </w:r>
      <w:r w:rsidRPr="00020E63">
        <w:rPr>
          <w:rFonts w:asciiTheme="minorHAnsi" w:hAnsiTheme="minorHAnsi"/>
          <w:b/>
          <w:u w:val="single"/>
        </w:rPr>
        <w:t xml:space="preserve">serious </w:t>
      </w:r>
      <w:r w:rsidRPr="00D61A34">
        <w:rPr>
          <w:rStyle w:val="Emphasis"/>
          <w:rFonts w:asciiTheme="minorHAnsi" w:hAnsiTheme="minorHAnsi"/>
          <w:highlight w:val="cyan"/>
        </w:rPr>
        <w:t xml:space="preserve">nuclear </w:t>
      </w:r>
      <w:r w:rsidRPr="00020E63">
        <w:rPr>
          <w:rStyle w:val="Emphasis"/>
          <w:rFonts w:asciiTheme="minorHAnsi" w:hAnsiTheme="minorHAnsi"/>
        </w:rPr>
        <w:t xml:space="preserve">and conventional military </w:t>
      </w:r>
      <w:r w:rsidRPr="00D61A34">
        <w:rPr>
          <w:rStyle w:val="Emphasis"/>
          <w:rFonts w:asciiTheme="minorHAnsi" w:hAnsiTheme="minorHAnsi"/>
          <w:highlight w:val="cyan"/>
        </w:rPr>
        <w:t>conflict</w:t>
      </w:r>
      <w:r w:rsidRPr="00D61A34">
        <w:rPr>
          <w:rFonts w:asciiTheme="minorHAnsi" w:hAnsiTheme="minorHAnsi"/>
          <w:b/>
          <w:highlight w:val="cyan"/>
          <w:u w:val="single"/>
        </w:rPr>
        <w:t xml:space="preserve"> </w:t>
      </w:r>
      <w:r w:rsidRPr="00020E63">
        <w:rPr>
          <w:rFonts w:asciiTheme="minorHAnsi" w:hAnsiTheme="minorHAnsi"/>
          <w:b/>
          <w:u w:val="single"/>
        </w:rPr>
        <w:t>between North and South Korea</w:t>
      </w:r>
      <w:r w:rsidRPr="00586730">
        <w:rPr>
          <w:rFonts w:asciiTheme="minorHAnsi" w:hAnsiTheme="minorHAnsi"/>
          <w:sz w:val="12"/>
        </w:rPr>
        <w:t xml:space="preserve">. </w:t>
      </w:r>
      <w:r w:rsidRPr="00D61A34">
        <w:rPr>
          <w:rFonts w:asciiTheme="minorHAnsi" w:hAnsiTheme="minorHAnsi"/>
          <w:b/>
          <w:highlight w:val="cyan"/>
          <w:u w:val="single"/>
        </w:rPr>
        <w:t xml:space="preserve">A second region </w:t>
      </w:r>
      <w:r w:rsidRPr="00DB51F3">
        <w:rPr>
          <w:rFonts w:asciiTheme="minorHAnsi" w:hAnsiTheme="minorHAnsi"/>
          <w:b/>
          <w:u w:val="single"/>
        </w:rPr>
        <w:t>that relies</w:t>
      </w:r>
      <w:r w:rsidRPr="00586730">
        <w:rPr>
          <w:rFonts w:asciiTheme="minorHAnsi" w:hAnsiTheme="minorHAnsi"/>
          <w:sz w:val="12"/>
        </w:rPr>
        <w:t xml:space="preserve"> heavily </w:t>
      </w:r>
      <w:r w:rsidRPr="00DB51F3">
        <w:rPr>
          <w:rFonts w:asciiTheme="minorHAnsi" w:hAnsiTheme="minorHAnsi"/>
          <w:b/>
          <w:u w:val="single"/>
        </w:rPr>
        <w:t>on</w:t>
      </w:r>
      <w:r w:rsidRPr="00586730">
        <w:rPr>
          <w:rFonts w:asciiTheme="minorHAnsi" w:hAnsiTheme="minorHAnsi"/>
          <w:sz w:val="12"/>
        </w:rPr>
        <w:t xml:space="preserve"> the continued </w:t>
      </w:r>
      <w:r w:rsidRPr="00DB51F3">
        <w:rPr>
          <w:rFonts w:asciiTheme="minorHAnsi" w:hAnsiTheme="minorHAnsi"/>
          <w:b/>
          <w:u w:val="single"/>
        </w:rPr>
        <w:t>stability of China’s</w:t>
      </w:r>
      <w:r w:rsidRPr="00020E63">
        <w:rPr>
          <w:rFonts w:asciiTheme="minorHAnsi" w:hAnsiTheme="minorHAnsi"/>
          <w:b/>
          <w:u w:val="single"/>
        </w:rPr>
        <w:t xml:space="preserve"> government </w:t>
      </w:r>
      <w:r w:rsidRPr="00D61A34">
        <w:rPr>
          <w:rFonts w:asciiTheme="minorHAnsi" w:hAnsiTheme="minorHAnsi"/>
          <w:b/>
          <w:highlight w:val="cyan"/>
          <w:u w:val="single"/>
        </w:rPr>
        <w:t>is</w:t>
      </w:r>
      <w:r w:rsidRPr="00D61A34">
        <w:rPr>
          <w:rFonts w:asciiTheme="minorHAnsi" w:hAnsiTheme="minorHAnsi"/>
          <w:sz w:val="12"/>
          <w:highlight w:val="cyan"/>
        </w:rPr>
        <w:t xml:space="preserve"> </w:t>
      </w:r>
      <w:r w:rsidRPr="00586730">
        <w:rPr>
          <w:rFonts w:asciiTheme="minorHAnsi" w:hAnsiTheme="minorHAnsi"/>
          <w:sz w:val="12"/>
        </w:rPr>
        <w:t xml:space="preserve">the island of </w:t>
      </w:r>
      <w:r w:rsidRPr="00D61A34">
        <w:rPr>
          <w:rFonts w:asciiTheme="minorHAnsi" w:hAnsiTheme="minorHAnsi"/>
          <w:b/>
          <w:highlight w:val="cyan"/>
          <w:u w:val="single"/>
        </w:rPr>
        <w:t>Taiwan</w:t>
      </w:r>
      <w:r w:rsidRPr="00020E63">
        <w:rPr>
          <w:rFonts w:asciiTheme="minorHAnsi" w:hAnsiTheme="minorHAnsi"/>
          <w:b/>
          <w:u w:val="single"/>
        </w:rPr>
        <w:t>. Because China and Taiwan have a long history of conflict</w:t>
      </w:r>
      <w:r w:rsidRPr="00586730">
        <w:rPr>
          <w:rFonts w:asciiTheme="minorHAnsi" w:hAnsiTheme="minorHAnsi"/>
          <w:sz w:val="12"/>
        </w:rPr>
        <w:t xml:space="preserve"> over the status of Taiwan’s sovereignty, </w:t>
      </w:r>
      <w:r w:rsidRPr="00020E63">
        <w:rPr>
          <w:rFonts w:asciiTheme="minorHAnsi" w:hAnsiTheme="minorHAnsi"/>
          <w:b/>
          <w:u w:val="single"/>
        </w:rPr>
        <w:t>maintenance of stability in the Taiwan Strait continues to be an issue of critical interest</w:t>
      </w:r>
      <w:r w:rsidRPr="00586730">
        <w:rPr>
          <w:rFonts w:asciiTheme="minorHAnsi" w:hAnsiTheme="minorHAnsi"/>
          <w:sz w:val="12"/>
        </w:rPr>
        <w:t xml:space="preserve"> to the international community as a whole. For example, in 1995, the third Taiwan Strait Crisis occurred in response to what may seem like a small event to the international community, but what was viewed by the Chinese as a grave threat to their sovereignty. In 1995, then-US President Bill Clinton allowed Taiwanese President Lee Teng-Hui to come and visit his alma-mater at Cornell University. Though the visit alone sparked some controversy between the US, China and Taiwan, the remarks made at Cornell by Lee Teng-Hui during an address tipped the security balance on the Taiwan Strait. In his address, Lee referred to Taiwan as the “Republic of China” on multiple occasions, and made references to “nation” and “country”.163 These events led the Chinese leadership to believe that the US was making overtures toward Taiwanese independence from the mainland. The following year, the PLA fired missiles off the coast of Taiwan, nearly drawing the international community – including the US – into a conflict on the Strait.164 Some scholars argue this was to deter the US from developing closer ties with Taiwan.165 However, since that incident, the Strait has remained relatively calm and stable, as the Taiwanese leadership under Ma Ying-</w:t>
      </w:r>
      <w:proofErr w:type="spellStart"/>
      <w:r w:rsidRPr="00586730">
        <w:rPr>
          <w:rFonts w:asciiTheme="minorHAnsi" w:hAnsiTheme="minorHAnsi"/>
          <w:sz w:val="12"/>
        </w:rPr>
        <w:t>jeou</w:t>
      </w:r>
      <w:proofErr w:type="spellEnd"/>
      <w:r w:rsidRPr="00586730">
        <w:rPr>
          <w:rFonts w:asciiTheme="minorHAnsi" w:hAnsiTheme="minorHAnsi"/>
          <w:sz w:val="12"/>
        </w:rPr>
        <w:t xml:space="preserve"> has remained very moderate in their stance on China-Taiwan relations and has been very careful not to make any inflammatory statements that could set off conflict on the Strait. However, </w:t>
      </w:r>
      <w:r w:rsidRPr="00020E63">
        <w:rPr>
          <w:rFonts w:asciiTheme="minorHAnsi" w:hAnsiTheme="minorHAnsi"/>
          <w:b/>
          <w:u w:val="single"/>
        </w:rPr>
        <w:t xml:space="preserve">a period of </w:t>
      </w:r>
      <w:r w:rsidRPr="00DB51F3">
        <w:rPr>
          <w:rFonts w:asciiTheme="minorHAnsi" w:hAnsiTheme="minorHAnsi"/>
          <w:b/>
          <w:u w:val="single"/>
        </w:rPr>
        <w:t xml:space="preserve">significant </w:t>
      </w:r>
      <w:r w:rsidRPr="00D61A34">
        <w:rPr>
          <w:rFonts w:asciiTheme="minorHAnsi" w:hAnsiTheme="minorHAnsi"/>
          <w:b/>
          <w:highlight w:val="cyan"/>
          <w:u w:val="single"/>
        </w:rPr>
        <w:t xml:space="preserve">reform </w:t>
      </w:r>
      <w:r w:rsidRPr="00020E63">
        <w:rPr>
          <w:rFonts w:asciiTheme="minorHAnsi" w:hAnsiTheme="minorHAnsi"/>
          <w:b/>
          <w:u w:val="single"/>
        </w:rPr>
        <w:t xml:space="preserve">within the CCP </w:t>
      </w:r>
      <w:r w:rsidRPr="00D61A34">
        <w:rPr>
          <w:rFonts w:asciiTheme="minorHAnsi" w:hAnsiTheme="minorHAnsi"/>
          <w:b/>
          <w:highlight w:val="cyan"/>
          <w:u w:val="single"/>
        </w:rPr>
        <w:t xml:space="preserve">could lend itself to instability </w:t>
      </w:r>
      <w:r w:rsidRPr="00DB51F3">
        <w:rPr>
          <w:rFonts w:asciiTheme="minorHAnsi" w:hAnsiTheme="minorHAnsi"/>
          <w:b/>
          <w:u w:val="single"/>
        </w:rPr>
        <w:t>on the Taiwan Strait</w:t>
      </w:r>
      <w:r w:rsidRPr="00020E63">
        <w:rPr>
          <w:rFonts w:asciiTheme="minorHAnsi" w:hAnsiTheme="minorHAnsi"/>
          <w:b/>
          <w:u w:val="single"/>
        </w:rPr>
        <w:t xml:space="preserve">. There is no guarantee that </w:t>
      </w:r>
      <w:r w:rsidRPr="00D61A34">
        <w:rPr>
          <w:rFonts w:asciiTheme="minorHAnsi" w:hAnsiTheme="minorHAnsi"/>
          <w:b/>
          <w:highlight w:val="cyan"/>
          <w:u w:val="single"/>
        </w:rPr>
        <w:t xml:space="preserve">pro-independence factions within Taiwan would </w:t>
      </w:r>
      <w:r w:rsidRPr="00020E63">
        <w:rPr>
          <w:rFonts w:asciiTheme="minorHAnsi" w:hAnsiTheme="minorHAnsi"/>
          <w:b/>
          <w:u w:val="single"/>
        </w:rPr>
        <w:t xml:space="preserve">not </w:t>
      </w:r>
      <w:r w:rsidRPr="00D61A34">
        <w:rPr>
          <w:rFonts w:asciiTheme="minorHAnsi" w:hAnsiTheme="minorHAnsi"/>
          <w:b/>
          <w:highlight w:val="cyan"/>
          <w:u w:val="single"/>
        </w:rPr>
        <w:t xml:space="preserve">take advantage </w:t>
      </w:r>
      <w:r w:rsidRPr="00020E63">
        <w:rPr>
          <w:rFonts w:asciiTheme="minorHAnsi" w:hAnsiTheme="minorHAnsi"/>
          <w:b/>
          <w:u w:val="single"/>
        </w:rPr>
        <w:t>of the CCP</w:t>
      </w:r>
      <w:r w:rsidRPr="00586730">
        <w:rPr>
          <w:rFonts w:asciiTheme="minorHAnsi" w:hAnsiTheme="minorHAnsi"/>
          <w:sz w:val="12"/>
          <w:szCs w:val="14"/>
        </w:rPr>
        <w:t xml:space="preserve"> and PLA’s distraction</w:t>
      </w:r>
      <w:r w:rsidRPr="00020E63">
        <w:rPr>
          <w:rFonts w:asciiTheme="minorHAnsi" w:hAnsiTheme="minorHAnsi"/>
          <w:sz w:val="14"/>
          <w:szCs w:val="14"/>
          <w:u w:val="single"/>
        </w:rPr>
        <w:t xml:space="preserve"> </w:t>
      </w:r>
      <w:r w:rsidRPr="00DB51F3">
        <w:rPr>
          <w:rFonts w:asciiTheme="minorHAnsi" w:hAnsiTheme="minorHAnsi"/>
          <w:b/>
          <w:u w:val="single"/>
        </w:rPr>
        <w:t xml:space="preserve">with their own transformation </w:t>
      </w:r>
      <w:r w:rsidRPr="00D61A34">
        <w:rPr>
          <w:rFonts w:asciiTheme="minorHAnsi" w:hAnsiTheme="minorHAnsi"/>
          <w:b/>
          <w:highlight w:val="cyan"/>
          <w:u w:val="single"/>
        </w:rPr>
        <w:t>to take</w:t>
      </w:r>
      <w:r w:rsidRPr="00D61A34">
        <w:rPr>
          <w:rFonts w:asciiTheme="minorHAnsi" w:hAnsiTheme="minorHAnsi"/>
          <w:sz w:val="12"/>
          <w:highlight w:val="cyan"/>
        </w:rPr>
        <w:t xml:space="preserve"> </w:t>
      </w:r>
      <w:r w:rsidRPr="00586730">
        <w:rPr>
          <w:rFonts w:asciiTheme="minorHAnsi" w:hAnsiTheme="minorHAnsi"/>
          <w:sz w:val="12"/>
        </w:rPr>
        <w:t xml:space="preserve">dramatic, perhaps </w:t>
      </w:r>
      <w:r w:rsidRPr="00D61A34">
        <w:rPr>
          <w:rFonts w:asciiTheme="minorHAnsi" w:hAnsiTheme="minorHAnsi"/>
          <w:b/>
          <w:highlight w:val="cyan"/>
          <w:u w:val="single"/>
        </w:rPr>
        <w:t>militaristic, steps toward independence</w:t>
      </w:r>
      <w:r w:rsidRPr="00586730">
        <w:rPr>
          <w:rFonts w:asciiTheme="minorHAnsi" w:hAnsiTheme="minorHAnsi"/>
          <w:sz w:val="12"/>
        </w:rPr>
        <w:t xml:space="preserve">. For example, </w:t>
      </w:r>
      <w:r w:rsidRPr="00020E63">
        <w:rPr>
          <w:rFonts w:asciiTheme="minorHAnsi" w:hAnsiTheme="minorHAnsi"/>
          <w:b/>
          <w:u w:val="single"/>
        </w:rPr>
        <w:t>during Taiwan’s most recent election cycle, the pro-independence candidate</w:t>
      </w:r>
      <w:r w:rsidRPr="00586730">
        <w:rPr>
          <w:rFonts w:asciiTheme="minorHAnsi" w:hAnsiTheme="minorHAnsi"/>
          <w:sz w:val="12"/>
          <w:szCs w:val="14"/>
        </w:rPr>
        <w:t xml:space="preserve"> Tsai </w:t>
      </w:r>
      <w:proofErr w:type="spellStart"/>
      <w:r w:rsidRPr="00586730">
        <w:rPr>
          <w:rFonts w:asciiTheme="minorHAnsi" w:hAnsiTheme="minorHAnsi"/>
          <w:sz w:val="12"/>
          <w:szCs w:val="14"/>
        </w:rPr>
        <w:t>Ing</w:t>
      </w:r>
      <w:proofErr w:type="spellEnd"/>
      <w:r w:rsidRPr="00586730">
        <w:rPr>
          <w:rFonts w:asciiTheme="minorHAnsi" w:hAnsiTheme="minorHAnsi"/>
          <w:sz w:val="12"/>
          <w:szCs w:val="14"/>
        </w:rPr>
        <w:t xml:space="preserve">-wen, </w:t>
      </w:r>
      <w:r w:rsidRPr="00586730">
        <w:rPr>
          <w:rFonts w:asciiTheme="minorHAnsi" w:hAnsiTheme="minorHAnsi"/>
          <w:sz w:val="12"/>
        </w:rPr>
        <w:t xml:space="preserve">though she lost the election, </w:t>
      </w:r>
      <w:r w:rsidRPr="00020E63">
        <w:rPr>
          <w:rFonts w:asciiTheme="minorHAnsi" w:hAnsiTheme="minorHAnsi"/>
          <w:b/>
          <w:u w:val="single"/>
        </w:rPr>
        <w:t>garnered enough support to make the government in mainland China nervous</w:t>
      </w:r>
      <w:r w:rsidRPr="00586730">
        <w:rPr>
          <w:rFonts w:asciiTheme="minorHAnsi" w:hAnsiTheme="minorHAnsi"/>
          <w:sz w:val="12"/>
        </w:rPr>
        <w:t xml:space="preserve"> about her rise in support.166 </w:t>
      </w:r>
      <w:r w:rsidRPr="00D61A34">
        <w:rPr>
          <w:rFonts w:asciiTheme="minorHAnsi" w:hAnsiTheme="minorHAnsi"/>
          <w:b/>
          <w:highlight w:val="cyan"/>
          <w:u w:val="single"/>
        </w:rPr>
        <w:t xml:space="preserve">The </w:t>
      </w:r>
      <w:r w:rsidRPr="00DB51F3">
        <w:rPr>
          <w:rFonts w:asciiTheme="minorHAnsi" w:hAnsiTheme="minorHAnsi"/>
          <w:b/>
          <w:u w:val="single"/>
        </w:rPr>
        <w:t xml:space="preserve">potential </w:t>
      </w:r>
      <w:r w:rsidRPr="00D61A34">
        <w:rPr>
          <w:rFonts w:asciiTheme="minorHAnsi" w:hAnsiTheme="minorHAnsi"/>
          <w:b/>
          <w:highlight w:val="cyan"/>
          <w:u w:val="single"/>
        </w:rPr>
        <w:t xml:space="preserve">destabilization of the </w:t>
      </w:r>
      <w:r w:rsidRPr="00DB51F3">
        <w:rPr>
          <w:rFonts w:asciiTheme="minorHAnsi" w:hAnsiTheme="minorHAnsi"/>
          <w:b/>
          <w:u w:val="single"/>
        </w:rPr>
        <w:t xml:space="preserve">Taiwan </w:t>
      </w:r>
      <w:r w:rsidRPr="00D61A34">
        <w:rPr>
          <w:rFonts w:asciiTheme="minorHAnsi" w:hAnsiTheme="minorHAnsi"/>
          <w:b/>
          <w:highlight w:val="cyan"/>
          <w:u w:val="single"/>
        </w:rPr>
        <w:t>Strait could spell disaster for the entire region</w:t>
      </w:r>
      <w:r w:rsidRPr="00586730">
        <w:rPr>
          <w:rFonts w:asciiTheme="minorHAnsi" w:hAnsiTheme="minorHAnsi"/>
          <w:sz w:val="12"/>
        </w:rPr>
        <w:t xml:space="preserve">, as other </w:t>
      </w:r>
      <w:r w:rsidRPr="00DB51F3">
        <w:rPr>
          <w:rStyle w:val="Emphasis"/>
          <w:rFonts w:asciiTheme="minorHAnsi" w:hAnsiTheme="minorHAnsi"/>
        </w:rPr>
        <w:t>countries and allies could be pulled into a protracted conflict</w:t>
      </w:r>
      <w:r w:rsidRPr="00586730">
        <w:rPr>
          <w:rFonts w:asciiTheme="minorHAnsi" w:hAnsiTheme="minorHAnsi"/>
          <w:sz w:val="12"/>
        </w:rPr>
        <w:t xml:space="preserve"> between the two regions. </w:t>
      </w:r>
      <w:r w:rsidRPr="00DB51F3">
        <w:rPr>
          <w:rFonts w:asciiTheme="minorHAnsi" w:hAnsiTheme="minorHAnsi"/>
          <w:b/>
          <w:u w:val="single"/>
        </w:rPr>
        <w:t xml:space="preserve">A </w:t>
      </w:r>
      <w:r w:rsidRPr="00D61A34">
        <w:rPr>
          <w:rFonts w:asciiTheme="minorHAnsi" w:hAnsiTheme="minorHAnsi"/>
          <w:b/>
          <w:highlight w:val="cyan"/>
          <w:u w:val="single"/>
        </w:rPr>
        <w:t xml:space="preserve">third </w:t>
      </w:r>
      <w:r w:rsidRPr="00DB51F3">
        <w:rPr>
          <w:rFonts w:asciiTheme="minorHAnsi" w:hAnsiTheme="minorHAnsi"/>
          <w:b/>
          <w:u w:val="single"/>
        </w:rPr>
        <w:t>region that has</w:t>
      </w:r>
      <w:r w:rsidRPr="00020E63">
        <w:rPr>
          <w:rFonts w:asciiTheme="minorHAnsi" w:hAnsiTheme="minorHAnsi"/>
          <w:b/>
          <w:u w:val="single"/>
        </w:rPr>
        <w:t xml:space="preserve"> a deep </w:t>
      </w:r>
      <w:r w:rsidRPr="00DB51F3">
        <w:rPr>
          <w:rFonts w:asciiTheme="minorHAnsi" w:hAnsiTheme="minorHAnsi"/>
          <w:b/>
          <w:u w:val="single"/>
        </w:rPr>
        <w:t xml:space="preserve">interest in China’s political stability </w:t>
      </w:r>
      <w:r w:rsidRPr="00D61A34">
        <w:rPr>
          <w:rFonts w:asciiTheme="minorHAnsi" w:hAnsiTheme="minorHAnsi"/>
          <w:b/>
          <w:highlight w:val="cyan"/>
          <w:u w:val="single"/>
        </w:rPr>
        <w:t>is</w:t>
      </w:r>
      <w:r w:rsidRPr="00D61A34">
        <w:rPr>
          <w:rFonts w:asciiTheme="minorHAnsi" w:hAnsiTheme="minorHAnsi"/>
          <w:sz w:val="12"/>
          <w:highlight w:val="cyan"/>
        </w:rPr>
        <w:t xml:space="preserve"> </w:t>
      </w:r>
      <w:r w:rsidRPr="00586730">
        <w:rPr>
          <w:rFonts w:asciiTheme="minorHAnsi" w:hAnsiTheme="minorHAnsi"/>
          <w:sz w:val="12"/>
        </w:rPr>
        <w:t xml:space="preserve">their neighbor </w:t>
      </w:r>
      <w:r w:rsidRPr="00D61A34">
        <w:rPr>
          <w:rStyle w:val="StyleUnderline"/>
          <w:rFonts w:asciiTheme="minorHAnsi" w:hAnsiTheme="minorHAnsi"/>
          <w:highlight w:val="cyan"/>
        </w:rPr>
        <w:t xml:space="preserve">Japan. </w:t>
      </w:r>
      <w:r w:rsidRPr="00DB51F3">
        <w:rPr>
          <w:rStyle w:val="StyleUnderline"/>
          <w:rFonts w:asciiTheme="minorHAnsi" w:hAnsiTheme="minorHAnsi"/>
        </w:rPr>
        <w:t>Not only</w:t>
      </w:r>
      <w:r w:rsidRPr="00DB51F3">
        <w:rPr>
          <w:rFonts w:asciiTheme="minorHAnsi" w:hAnsiTheme="minorHAnsi"/>
          <w:b/>
          <w:u w:val="single"/>
        </w:rPr>
        <w:t xml:space="preserve"> is </w:t>
      </w:r>
      <w:r w:rsidRPr="00D61A34">
        <w:rPr>
          <w:rFonts w:asciiTheme="minorHAnsi" w:hAnsiTheme="minorHAnsi"/>
          <w:b/>
          <w:highlight w:val="cyan"/>
          <w:u w:val="single"/>
        </w:rPr>
        <w:t xml:space="preserve">Japan </w:t>
      </w:r>
      <w:r w:rsidRPr="00020E63">
        <w:rPr>
          <w:rFonts w:asciiTheme="minorHAnsi" w:hAnsiTheme="minorHAnsi"/>
          <w:b/>
          <w:u w:val="single"/>
        </w:rPr>
        <w:t xml:space="preserve">deeply </w:t>
      </w:r>
      <w:r w:rsidRPr="00DB51F3">
        <w:rPr>
          <w:rFonts w:asciiTheme="minorHAnsi" w:hAnsiTheme="minorHAnsi"/>
          <w:b/>
          <w:u w:val="single"/>
        </w:rPr>
        <w:t xml:space="preserve">integrated economically into the Chinese trade system, it also </w:t>
      </w:r>
      <w:r w:rsidRPr="00D61A34">
        <w:rPr>
          <w:rFonts w:asciiTheme="minorHAnsi" w:hAnsiTheme="minorHAnsi"/>
          <w:b/>
          <w:highlight w:val="cyan"/>
          <w:u w:val="single"/>
        </w:rPr>
        <w:t>has a number of ongoing territorial disputes</w:t>
      </w:r>
      <w:r w:rsidRPr="00D61A34">
        <w:rPr>
          <w:rFonts w:asciiTheme="minorHAnsi" w:hAnsiTheme="minorHAnsi"/>
          <w:sz w:val="12"/>
          <w:highlight w:val="cyan"/>
        </w:rPr>
        <w:t xml:space="preserve"> </w:t>
      </w:r>
      <w:r w:rsidRPr="00586730">
        <w:rPr>
          <w:rFonts w:asciiTheme="minorHAnsi" w:hAnsiTheme="minorHAnsi"/>
          <w:sz w:val="12"/>
        </w:rPr>
        <w:t xml:space="preserve">with the country. For example, in January 2007, total trade between China and Japan was $18.1 million. That amount spiked to $344.9 million in December, 2011 (an 1808.1% increase)167, a clear indicator that China and Japan are growing their trade dependence at an astounding rate. In addition, </w:t>
      </w:r>
      <w:r w:rsidRPr="00020E63">
        <w:rPr>
          <w:rFonts w:asciiTheme="minorHAnsi" w:hAnsiTheme="minorHAnsi"/>
          <w:b/>
          <w:u w:val="single"/>
        </w:rPr>
        <w:t>Japan and China continue to disagree over the status of some hotly contested territories</w:t>
      </w:r>
      <w:r w:rsidRPr="00586730">
        <w:rPr>
          <w:rFonts w:asciiTheme="minorHAnsi" w:hAnsiTheme="minorHAnsi"/>
          <w:sz w:val="12"/>
        </w:rPr>
        <w:t xml:space="preserve">, including the </w:t>
      </w:r>
      <w:proofErr w:type="spellStart"/>
      <w:r w:rsidRPr="00586730">
        <w:rPr>
          <w:rFonts w:asciiTheme="minorHAnsi" w:hAnsiTheme="minorHAnsi"/>
          <w:sz w:val="12"/>
        </w:rPr>
        <w:t>Diaoyu</w:t>
      </w:r>
      <w:proofErr w:type="spellEnd"/>
      <w:r w:rsidRPr="00586730">
        <w:rPr>
          <w:rFonts w:asciiTheme="minorHAnsi" w:hAnsiTheme="minorHAnsi"/>
          <w:sz w:val="12"/>
        </w:rPr>
        <w:t xml:space="preserve">/Senkaku Islands. Not only do </w:t>
      </w:r>
      <w:r w:rsidRPr="00020E63">
        <w:rPr>
          <w:rFonts w:asciiTheme="minorHAnsi" w:hAnsiTheme="minorHAnsi"/>
          <w:b/>
          <w:u w:val="single"/>
        </w:rPr>
        <w:t>both countries have a territorial claim to the islands</w:t>
      </w:r>
      <w:r w:rsidRPr="00586730">
        <w:rPr>
          <w:rFonts w:asciiTheme="minorHAnsi" w:hAnsiTheme="minorHAnsi"/>
          <w:sz w:val="12"/>
        </w:rPr>
        <w:t xml:space="preserve">, but the area contains vast amounts of oil and natural gas resources that both countries want to develop. For example, it is estimated that the Japanese side of the disputed East China Sea area contains up to 500 million kiloliters of crude oil volume.168 As China is the world’s second-largest consumer of oil and Japan third, with Chinese demand for oil expected to rise 14% by 2025, these oil deposits are of crucial national security interest to both countries.169 </w:t>
      </w:r>
      <w:r w:rsidRPr="00020E63">
        <w:rPr>
          <w:rFonts w:asciiTheme="minorHAnsi" w:hAnsiTheme="minorHAnsi"/>
          <w:b/>
          <w:u w:val="single"/>
        </w:rPr>
        <w:t>Tension in the region has been rising as China has continued to press closer to the median line that Japan has drawn around the islands</w:t>
      </w:r>
      <w:r w:rsidRPr="00586730">
        <w:rPr>
          <w:rFonts w:asciiTheme="minorHAnsi" w:hAnsiTheme="minorHAnsi"/>
          <w:sz w:val="12"/>
        </w:rPr>
        <w:t xml:space="preserve">, at one point coming as close as five kilometers from the line.170 The consistency of the Chinese message on the status of these disputed territories, though tense and combative for the Japanese, have at least lent a level of predictability to China’s stance and actions. However, </w:t>
      </w:r>
      <w:r w:rsidRPr="00DB51F3">
        <w:rPr>
          <w:rFonts w:asciiTheme="minorHAnsi" w:hAnsiTheme="minorHAnsi"/>
          <w:b/>
          <w:u w:val="single"/>
        </w:rPr>
        <w:t xml:space="preserve">should the </w:t>
      </w:r>
      <w:r w:rsidRPr="00D61A34">
        <w:rPr>
          <w:rFonts w:asciiTheme="minorHAnsi" w:hAnsiTheme="minorHAnsi"/>
          <w:b/>
          <w:highlight w:val="cyan"/>
          <w:u w:val="single"/>
        </w:rPr>
        <w:t xml:space="preserve">CCP </w:t>
      </w:r>
      <w:r w:rsidRPr="00DB51F3">
        <w:rPr>
          <w:rFonts w:asciiTheme="minorHAnsi" w:hAnsiTheme="minorHAnsi"/>
          <w:b/>
          <w:u w:val="single"/>
        </w:rPr>
        <w:t xml:space="preserve">undergo </w:t>
      </w:r>
      <w:r w:rsidRPr="00020E63">
        <w:rPr>
          <w:rFonts w:asciiTheme="minorHAnsi" w:hAnsiTheme="minorHAnsi"/>
          <w:b/>
          <w:u w:val="single"/>
        </w:rPr>
        <w:t xml:space="preserve">a period of </w:t>
      </w:r>
      <w:r w:rsidRPr="00D61A34">
        <w:rPr>
          <w:rFonts w:asciiTheme="minorHAnsi" w:hAnsiTheme="minorHAnsi"/>
          <w:b/>
          <w:highlight w:val="cyan"/>
          <w:u w:val="single"/>
        </w:rPr>
        <w:t xml:space="preserve">instability </w:t>
      </w:r>
      <w:r w:rsidRPr="00DB51F3">
        <w:rPr>
          <w:rFonts w:asciiTheme="minorHAnsi" w:hAnsiTheme="minorHAnsi"/>
          <w:b/>
          <w:u w:val="single"/>
        </w:rPr>
        <w:t>and reform</w:t>
      </w:r>
      <w:r w:rsidRPr="00020E63">
        <w:rPr>
          <w:rFonts w:asciiTheme="minorHAnsi" w:hAnsiTheme="minorHAnsi"/>
          <w:b/>
          <w:u w:val="single"/>
        </w:rPr>
        <w:t xml:space="preserve">, and if their message or actions were to change regarding the status of these islands, </w:t>
      </w:r>
      <w:r w:rsidRPr="00DB51F3">
        <w:rPr>
          <w:rFonts w:asciiTheme="minorHAnsi" w:hAnsiTheme="minorHAnsi"/>
          <w:b/>
          <w:u w:val="single"/>
        </w:rPr>
        <w:t xml:space="preserve">it </w:t>
      </w:r>
      <w:r w:rsidRPr="00D61A34">
        <w:rPr>
          <w:rFonts w:asciiTheme="minorHAnsi" w:hAnsiTheme="minorHAnsi"/>
          <w:b/>
          <w:highlight w:val="cyan"/>
          <w:u w:val="single"/>
        </w:rPr>
        <w:t xml:space="preserve">could cause a </w:t>
      </w:r>
      <w:r w:rsidRPr="00D61A34">
        <w:rPr>
          <w:rStyle w:val="Emphasis"/>
          <w:rFonts w:asciiTheme="minorHAnsi" w:hAnsiTheme="minorHAnsi"/>
          <w:highlight w:val="cyan"/>
        </w:rPr>
        <w:t>significant conflict</w:t>
      </w:r>
      <w:r w:rsidRPr="00D61A34">
        <w:rPr>
          <w:rFonts w:asciiTheme="minorHAnsi" w:hAnsiTheme="minorHAnsi"/>
          <w:b/>
          <w:highlight w:val="cyan"/>
          <w:u w:val="single"/>
        </w:rPr>
        <w:t xml:space="preserve"> over these territories </w:t>
      </w:r>
      <w:r w:rsidRPr="00020E63">
        <w:rPr>
          <w:rFonts w:asciiTheme="minorHAnsi" w:hAnsiTheme="minorHAnsi"/>
          <w:b/>
          <w:u w:val="single"/>
        </w:rPr>
        <w:t xml:space="preserve">between China and Japan, </w:t>
      </w:r>
      <w:r w:rsidRPr="00D61A34">
        <w:rPr>
          <w:rFonts w:asciiTheme="minorHAnsi" w:hAnsiTheme="minorHAnsi"/>
          <w:b/>
          <w:highlight w:val="cyan"/>
          <w:u w:val="single"/>
        </w:rPr>
        <w:t xml:space="preserve">and </w:t>
      </w:r>
      <w:r w:rsidRPr="00020E63">
        <w:rPr>
          <w:rFonts w:asciiTheme="minorHAnsi" w:hAnsiTheme="minorHAnsi"/>
          <w:b/>
          <w:u w:val="single"/>
        </w:rPr>
        <w:t xml:space="preserve">could severely </w:t>
      </w:r>
      <w:r w:rsidRPr="00D61A34">
        <w:rPr>
          <w:rStyle w:val="Emphasis"/>
          <w:rFonts w:asciiTheme="minorHAnsi" w:hAnsiTheme="minorHAnsi"/>
          <w:highlight w:val="cyan"/>
        </w:rPr>
        <w:t>destabilize</w:t>
      </w:r>
      <w:r w:rsidRPr="00D61A34">
        <w:rPr>
          <w:rFonts w:asciiTheme="minorHAnsi" w:hAnsiTheme="minorHAnsi"/>
          <w:b/>
          <w:highlight w:val="cyan"/>
          <w:u w:val="single"/>
        </w:rPr>
        <w:t xml:space="preserve"> </w:t>
      </w:r>
      <w:r w:rsidRPr="00020E63">
        <w:rPr>
          <w:rFonts w:asciiTheme="minorHAnsi" w:hAnsiTheme="minorHAnsi"/>
          <w:b/>
          <w:u w:val="single"/>
        </w:rPr>
        <w:t xml:space="preserve">an already weakened </w:t>
      </w:r>
      <w:r w:rsidRPr="005964D8">
        <w:rPr>
          <w:rStyle w:val="Emphasis"/>
          <w:highlight w:val="cyan"/>
        </w:rPr>
        <w:t>Japanese economy</w:t>
      </w:r>
      <w:r w:rsidRPr="00586730">
        <w:rPr>
          <w:rFonts w:asciiTheme="minorHAnsi" w:hAnsiTheme="minorHAnsi"/>
          <w:sz w:val="12"/>
        </w:rPr>
        <w:t xml:space="preserve">. Much like the potential destabilization of the Taiwan Strait, </w:t>
      </w:r>
      <w:r w:rsidRPr="00D61A34">
        <w:rPr>
          <w:rFonts w:asciiTheme="minorHAnsi" w:hAnsiTheme="minorHAnsi"/>
          <w:b/>
          <w:highlight w:val="cyan"/>
          <w:u w:val="single"/>
        </w:rPr>
        <w:t>the destabilization</w:t>
      </w:r>
      <w:r w:rsidRPr="00D61A34">
        <w:rPr>
          <w:rFonts w:asciiTheme="minorHAnsi" w:hAnsiTheme="minorHAnsi"/>
          <w:sz w:val="12"/>
          <w:highlight w:val="cyan"/>
        </w:rPr>
        <w:t xml:space="preserve"> </w:t>
      </w:r>
      <w:r w:rsidRPr="00586730">
        <w:rPr>
          <w:rFonts w:asciiTheme="minorHAnsi" w:hAnsiTheme="minorHAnsi"/>
          <w:sz w:val="12"/>
        </w:rPr>
        <w:t xml:space="preserve">of the East China Sea region </w:t>
      </w:r>
      <w:r w:rsidRPr="00D61A34">
        <w:rPr>
          <w:rFonts w:asciiTheme="minorHAnsi" w:hAnsiTheme="minorHAnsi"/>
          <w:b/>
          <w:highlight w:val="cyan"/>
          <w:u w:val="single"/>
        </w:rPr>
        <w:t xml:space="preserve">could </w:t>
      </w:r>
      <w:r w:rsidRPr="00D61A34">
        <w:rPr>
          <w:rStyle w:val="Emphasis"/>
          <w:rFonts w:asciiTheme="minorHAnsi" w:hAnsiTheme="minorHAnsi"/>
          <w:highlight w:val="cyan"/>
        </w:rPr>
        <w:t>draw the countries’ regional neighbors and international partners</w:t>
      </w:r>
      <w:r w:rsidRPr="00D61A34">
        <w:rPr>
          <w:rFonts w:asciiTheme="minorHAnsi" w:hAnsiTheme="minorHAnsi"/>
          <w:b/>
          <w:highlight w:val="cyan"/>
          <w:u w:val="single"/>
        </w:rPr>
        <w:t xml:space="preserve"> into </w:t>
      </w:r>
      <w:r w:rsidRPr="00020E63">
        <w:rPr>
          <w:rFonts w:asciiTheme="minorHAnsi" w:hAnsiTheme="minorHAnsi"/>
          <w:b/>
          <w:u w:val="single"/>
        </w:rPr>
        <w:t xml:space="preserve">a </w:t>
      </w:r>
      <w:r w:rsidRPr="00020E63">
        <w:rPr>
          <w:rStyle w:val="Emphasis"/>
          <w:rFonts w:asciiTheme="minorHAnsi" w:hAnsiTheme="minorHAnsi"/>
        </w:rPr>
        <w:t xml:space="preserve">protracted </w:t>
      </w:r>
      <w:r w:rsidRPr="00D61A34">
        <w:rPr>
          <w:rStyle w:val="Emphasis"/>
          <w:rFonts w:asciiTheme="minorHAnsi" w:hAnsiTheme="minorHAnsi"/>
          <w:highlight w:val="cyan"/>
        </w:rPr>
        <w:t>conflict</w:t>
      </w:r>
      <w:r w:rsidRPr="00D61A34">
        <w:rPr>
          <w:rFonts w:asciiTheme="minorHAnsi" w:hAnsiTheme="minorHAnsi"/>
          <w:b/>
          <w:highlight w:val="cyan"/>
          <w:u w:val="single"/>
        </w:rPr>
        <w:t xml:space="preserve"> </w:t>
      </w:r>
      <w:r w:rsidRPr="00020E63">
        <w:rPr>
          <w:rFonts w:asciiTheme="minorHAnsi" w:hAnsiTheme="minorHAnsi"/>
          <w:b/>
          <w:u w:val="single"/>
        </w:rPr>
        <w:t>between the two nations</w:t>
      </w:r>
      <w:r w:rsidRPr="00586730">
        <w:rPr>
          <w:rFonts w:asciiTheme="minorHAnsi" w:hAnsiTheme="minorHAnsi"/>
          <w:sz w:val="12"/>
        </w:rPr>
        <w:t xml:space="preserve">. </w:t>
      </w:r>
      <w:r w:rsidRPr="00DB51F3">
        <w:rPr>
          <w:rFonts w:asciiTheme="minorHAnsi" w:hAnsiTheme="minorHAnsi"/>
          <w:b/>
          <w:u w:val="single"/>
        </w:rPr>
        <w:t xml:space="preserve">A </w:t>
      </w:r>
      <w:r w:rsidRPr="00D61A34">
        <w:rPr>
          <w:rFonts w:asciiTheme="minorHAnsi" w:hAnsiTheme="minorHAnsi"/>
          <w:b/>
          <w:highlight w:val="cyan"/>
          <w:u w:val="single"/>
        </w:rPr>
        <w:t xml:space="preserve">fourth </w:t>
      </w:r>
      <w:r w:rsidRPr="00DB51F3">
        <w:rPr>
          <w:rFonts w:asciiTheme="minorHAnsi" w:hAnsiTheme="minorHAnsi"/>
          <w:b/>
          <w:u w:val="single"/>
        </w:rPr>
        <w:t xml:space="preserve">region </w:t>
      </w:r>
      <w:r w:rsidRPr="00020E63">
        <w:rPr>
          <w:rFonts w:asciiTheme="minorHAnsi" w:hAnsiTheme="minorHAnsi"/>
          <w:b/>
          <w:u w:val="single"/>
        </w:rPr>
        <w:t xml:space="preserve">that would be </w:t>
      </w:r>
      <w:r w:rsidRPr="00DB51F3">
        <w:rPr>
          <w:rFonts w:asciiTheme="minorHAnsi" w:hAnsiTheme="minorHAnsi"/>
          <w:b/>
          <w:u w:val="single"/>
        </w:rPr>
        <w:t xml:space="preserve">negatively affected </w:t>
      </w:r>
      <w:r w:rsidRPr="00020E63">
        <w:rPr>
          <w:rFonts w:asciiTheme="minorHAnsi" w:hAnsiTheme="minorHAnsi"/>
          <w:b/>
          <w:u w:val="single"/>
        </w:rPr>
        <w:t xml:space="preserve">by political destabilization in China </w:t>
      </w:r>
      <w:r w:rsidRPr="00D61A34">
        <w:rPr>
          <w:rFonts w:asciiTheme="minorHAnsi" w:hAnsiTheme="minorHAnsi"/>
          <w:b/>
          <w:highlight w:val="cyan"/>
          <w:u w:val="single"/>
        </w:rPr>
        <w:t>is</w:t>
      </w:r>
      <w:r w:rsidRPr="00D61A34">
        <w:rPr>
          <w:rFonts w:asciiTheme="minorHAnsi" w:hAnsiTheme="minorHAnsi"/>
          <w:sz w:val="12"/>
          <w:highlight w:val="cyan"/>
        </w:rPr>
        <w:t xml:space="preserve"> </w:t>
      </w:r>
      <w:r w:rsidRPr="00586730">
        <w:rPr>
          <w:rFonts w:asciiTheme="minorHAnsi" w:hAnsiTheme="minorHAnsi"/>
          <w:sz w:val="12"/>
        </w:rPr>
        <w:t xml:space="preserve">their southern neighbor, </w:t>
      </w:r>
      <w:r w:rsidRPr="00D61A34">
        <w:rPr>
          <w:rFonts w:asciiTheme="minorHAnsi" w:hAnsiTheme="minorHAnsi"/>
          <w:b/>
          <w:highlight w:val="cyan"/>
          <w:u w:val="single"/>
        </w:rPr>
        <w:t>India</w:t>
      </w:r>
      <w:r w:rsidRPr="00020E63">
        <w:rPr>
          <w:rFonts w:asciiTheme="minorHAnsi" w:hAnsiTheme="minorHAnsi"/>
          <w:b/>
          <w:u w:val="single"/>
        </w:rPr>
        <w:t>. Though China and India are becoming</w:t>
      </w:r>
      <w:r w:rsidRPr="00586730">
        <w:rPr>
          <w:rFonts w:asciiTheme="minorHAnsi" w:hAnsiTheme="minorHAnsi"/>
          <w:sz w:val="12"/>
        </w:rPr>
        <w:t xml:space="preserve"> increasingly </w:t>
      </w:r>
      <w:r w:rsidRPr="00020E63">
        <w:rPr>
          <w:rFonts w:asciiTheme="minorHAnsi" w:hAnsiTheme="minorHAnsi"/>
          <w:b/>
          <w:u w:val="single"/>
        </w:rPr>
        <w:t xml:space="preserve">reliant on one another economically, </w:t>
      </w:r>
      <w:r w:rsidRPr="00DB51F3">
        <w:rPr>
          <w:rFonts w:asciiTheme="minorHAnsi" w:hAnsiTheme="minorHAnsi"/>
          <w:b/>
          <w:u w:val="single"/>
        </w:rPr>
        <w:t>they</w:t>
      </w:r>
      <w:r w:rsidRPr="00586730">
        <w:rPr>
          <w:rFonts w:asciiTheme="minorHAnsi" w:hAnsiTheme="minorHAnsi"/>
          <w:sz w:val="12"/>
        </w:rPr>
        <w:t xml:space="preserve"> still </w:t>
      </w:r>
      <w:r w:rsidRPr="00DB51F3">
        <w:rPr>
          <w:rFonts w:asciiTheme="minorHAnsi" w:hAnsiTheme="minorHAnsi"/>
          <w:b/>
          <w:u w:val="single"/>
        </w:rPr>
        <w:t>s</w:t>
      </w:r>
      <w:r w:rsidRPr="00020E63">
        <w:rPr>
          <w:rFonts w:asciiTheme="minorHAnsi" w:hAnsiTheme="minorHAnsi"/>
          <w:b/>
          <w:u w:val="single"/>
        </w:rPr>
        <w:t>uffer from a number of serious areas of conflict</w:t>
      </w:r>
      <w:r w:rsidRPr="00586730">
        <w:rPr>
          <w:rFonts w:asciiTheme="minorHAnsi" w:hAnsiTheme="minorHAnsi"/>
          <w:sz w:val="12"/>
        </w:rPr>
        <w:t xml:space="preserve">, including a hotly contested border area and India’s support of the Dalai Lama and the Tibetan government-in-exile. In 1962, the PLA invaded India through the Arunachal Pradesh region, laying claim to portions of the Himalayas that had previously been under Indian control in what became known as the Sino-Indian War. Though the Chinese eventually called a cease-fire and withdrew from the region171, the conflict over it remains tense for a number of reasons, including access to water resources, forestry resources and China’s enduring theme of territorial integrity. Similar to the destabilization of the two regions mentioned above, </w:t>
      </w:r>
      <w:r w:rsidRPr="00D61A34">
        <w:rPr>
          <w:rFonts w:asciiTheme="minorHAnsi" w:hAnsiTheme="minorHAnsi"/>
          <w:b/>
          <w:highlight w:val="cyan"/>
          <w:u w:val="single"/>
        </w:rPr>
        <w:t xml:space="preserve">the inconsistency of China’s message </w:t>
      </w:r>
      <w:r w:rsidRPr="00DB51F3">
        <w:rPr>
          <w:rFonts w:asciiTheme="minorHAnsi" w:hAnsiTheme="minorHAnsi"/>
          <w:b/>
          <w:u w:val="single"/>
        </w:rPr>
        <w:t xml:space="preserve">during </w:t>
      </w:r>
      <w:r w:rsidRPr="00020E63">
        <w:rPr>
          <w:rFonts w:asciiTheme="minorHAnsi" w:hAnsiTheme="minorHAnsi"/>
          <w:b/>
          <w:u w:val="single"/>
        </w:rPr>
        <w:t xml:space="preserve">a time of </w:t>
      </w:r>
      <w:r w:rsidRPr="00DB51F3">
        <w:rPr>
          <w:rFonts w:asciiTheme="minorHAnsi" w:hAnsiTheme="minorHAnsi"/>
          <w:b/>
          <w:u w:val="single"/>
        </w:rPr>
        <w:t>political destabilization or reform</w:t>
      </w:r>
      <w:r w:rsidRPr="00D61A34">
        <w:rPr>
          <w:rFonts w:asciiTheme="minorHAnsi" w:hAnsiTheme="minorHAnsi"/>
          <w:b/>
          <w:highlight w:val="cyan"/>
          <w:u w:val="single"/>
        </w:rPr>
        <w:t xml:space="preserve"> could lead the </w:t>
      </w:r>
      <w:r w:rsidRPr="00D61A34">
        <w:rPr>
          <w:rStyle w:val="Emphasis"/>
          <w:rFonts w:asciiTheme="minorHAnsi" w:hAnsiTheme="minorHAnsi"/>
          <w:highlight w:val="cyan"/>
        </w:rPr>
        <w:t xml:space="preserve">Indian military to </w:t>
      </w:r>
      <w:r w:rsidRPr="00020E63">
        <w:rPr>
          <w:rStyle w:val="Emphasis"/>
          <w:rFonts w:asciiTheme="minorHAnsi" w:hAnsiTheme="minorHAnsi"/>
        </w:rPr>
        <w:t xml:space="preserve">either </w:t>
      </w:r>
      <w:r w:rsidRPr="00D61A34">
        <w:rPr>
          <w:rStyle w:val="Emphasis"/>
          <w:rFonts w:asciiTheme="minorHAnsi" w:hAnsiTheme="minorHAnsi"/>
          <w:highlight w:val="cyan"/>
        </w:rPr>
        <w:t>panic</w:t>
      </w:r>
      <w:r w:rsidRPr="00D61A34">
        <w:rPr>
          <w:rFonts w:asciiTheme="minorHAnsi" w:hAnsiTheme="minorHAnsi"/>
          <w:b/>
          <w:highlight w:val="cyan"/>
          <w:u w:val="single"/>
        </w:rPr>
        <w:t xml:space="preserve"> </w:t>
      </w:r>
      <w:r w:rsidRPr="00020E63">
        <w:rPr>
          <w:rFonts w:asciiTheme="minorHAnsi" w:hAnsiTheme="minorHAnsi"/>
          <w:b/>
          <w:u w:val="single"/>
        </w:rPr>
        <w:t xml:space="preserve">from the unpredictability of China’s potential actions </w:t>
      </w:r>
      <w:r w:rsidRPr="00DB51F3">
        <w:rPr>
          <w:rFonts w:asciiTheme="minorHAnsi" w:hAnsiTheme="minorHAnsi"/>
          <w:b/>
          <w:u w:val="single"/>
        </w:rPr>
        <w:t xml:space="preserve">or </w:t>
      </w:r>
      <w:r w:rsidRPr="00DB51F3">
        <w:rPr>
          <w:rStyle w:val="Emphasis"/>
          <w:rFonts w:asciiTheme="minorHAnsi" w:hAnsiTheme="minorHAnsi"/>
        </w:rPr>
        <w:t>move to take the Arunachal Pradesh region by force</w:t>
      </w:r>
      <w:r w:rsidRPr="00DB51F3">
        <w:rPr>
          <w:rFonts w:asciiTheme="minorHAnsi" w:hAnsiTheme="minorHAnsi"/>
          <w:b/>
          <w:u w:val="single"/>
        </w:rPr>
        <w:t>.</w:t>
      </w:r>
      <w:r>
        <w:rPr>
          <w:rFonts w:asciiTheme="minorHAnsi" w:hAnsiTheme="minorHAnsi"/>
          <w:b/>
          <w:u w:val="single"/>
        </w:rPr>
        <w:t xml:space="preserve"> </w:t>
      </w:r>
      <w:r w:rsidRPr="00D61A34">
        <w:rPr>
          <w:rFonts w:asciiTheme="minorHAnsi" w:hAnsiTheme="minorHAnsi"/>
          <w:b/>
          <w:highlight w:val="cyan"/>
          <w:u w:val="single"/>
        </w:rPr>
        <w:t>Not only could political instability</w:t>
      </w:r>
      <w:r w:rsidRPr="00D61A34">
        <w:rPr>
          <w:rFonts w:asciiTheme="minorHAnsi" w:hAnsiTheme="minorHAnsi"/>
          <w:sz w:val="12"/>
          <w:highlight w:val="cyan"/>
        </w:rPr>
        <w:t xml:space="preserve"> </w:t>
      </w:r>
      <w:r w:rsidRPr="00586730">
        <w:rPr>
          <w:rFonts w:asciiTheme="minorHAnsi" w:hAnsiTheme="minorHAnsi"/>
          <w:sz w:val="12"/>
        </w:rPr>
        <w:t xml:space="preserve">in China </w:t>
      </w:r>
      <w:r w:rsidRPr="00D61A34">
        <w:rPr>
          <w:rFonts w:asciiTheme="minorHAnsi" w:hAnsiTheme="minorHAnsi"/>
          <w:b/>
          <w:highlight w:val="cyan"/>
          <w:u w:val="single"/>
        </w:rPr>
        <w:t xml:space="preserve">cause </w:t>
      </w:r>
      <w:r w:rsidRPr="00020E63">
        <w:rPr>
          <w:rFonts w:asciiTheme="minorHAnsi" w:hAnsiTheme="minorHAnsi"/>
          <w:b/>
          <w:u w:val="single"/>
        </w:rPr>
        <w:t xml:space="preserve">a </w:t>
      </w:r>
      <w:r w:rsidRPr="00D61A34">
        <w:rPr>
          <w:rFonts w:asciiTheme="minorHAnsi" w:hAnsiTheme="minorHAnsi"/>
          <w:b/>
          <w:highlight w:val="cyan"/>
          <w:u w:val="single"/>
        </w:rPr>
        <w:t xml:space="preserve">border conflict </w:t>
      </w:r>
      <w:r w:rsidRPr="00020E63">
        <w:rPr>
          <w:rFonts w:asciiTheme="minorHAnsi" w:hAnsiTheme="minorHAnsi"/>
          <w:b/>
          <w:u w:val="single"/>
        </w:rPr>
        <w:t xml:space="preserve">between India and China, but </w:t>
      </w:r>
      <w:r w:rsidRPr="00D61A34">
        <w:rPr>
          <w:rFonts w:asciiTheme="minorHAnsi" w:hAnsiTheme="minorHAnsi"/>
          <w:b/>
          <w:highlight w:val="cyan"/>
          <w:u w:val="single"/>
        </w:rPr>
        <w:t>it could also cause an influx of Tibetans into the country</w:t>
      </w:r>
      <w:r w:rsidRPr="00586730">
        <w:rPr>
          <w:rFonts w:asciiTheme="minorHAnsi" w:hAnsiTheme="minorHAnsi"/>
          <w:sz w:val="12"/>
        </w:rPr>
        <w:t xml:space="preserve">, as India’s government is sympathetic to the Tibetan plight. Though China has labeled the Dalai Lama and his government-in-exile a separatist force working to separate Tibet from mainland China, India has provided the group sanctuary in </w:t>
      </w:r>
      <w:proofErr w:type="spellStart"/>
      <w:r w:rsidRPr="00586730">
        <w:rPr>
          <w:rFonts w:asciiTheme="minorHAnsi" w:hAnsiTheme="minorHAnsi"/>
          <w:sz w:val="12"/>
        </w:rPr>
        <w:t>Dharamsala</w:t>
      </w:r>
      <w:proofErr w:type="spellEnd"/>
      <w:r w:rsidRPr="00586730">
        <w:rPr>
          <w:rFonts w:asciiTheme="minorHAnsi" w:hAnsiTheme="minorHAnsi"/>
          <w:sz w:val="12"/>
        </w:rPr>
        <w:t xml:space="preserve">, India.172 Abroad, the Dalai Lama continues to draw supporters from around the world, occasionally attracting Tibetans inside Tibet to make the treacherous journey across the Himalayas to </w:t>
      </w:r>
      <w:proofErr w:type="spellStart"/>
      <w:r w:rsidRPr="00586730">
        <w:rPr>
          <w:rFonts w:asciiTheme="minorHAnsi" w:hAnsiTheme="minorHAnsi"/>
          <w:sz w:val="12"/>
        </w:rPr>
        <w:t>Dharamsala</w:t>
      </w:r>
      <w:proofErr w:type="spellEnd"/>
      <w:r w:rsidRPr="00586730">
        <w:rPr>
          <w:rFonts w:asciiTheme="minorHAnsi" w:hAnsiTheme="minorHAnsi"/>
          <w:sz w:val="12"/>
        </w:rPr>
        <w:t xml:space="preserve">. China, in turn, has taken up guarding this area in an attempt to prevent flows of Tibetans out of Tibet and into India to reach the Dalai Lama.173 However, </w:t>
      </w:r>
      <w:r w:rsidRPr="00DB51F3">
        <w:rPr>
          <w:rFonts w:asciiTheme="minorHAnsi" w:hAnsiTheme="minorHAnsi"/>
          <w:b/>
          <w:u w:val="single"/>
        </w:rPr>
        <w:t xml:space="preserve">should the </w:t>
      </w:r>
      <w:r w:rsidRPr="00D61A34">
        <w:rPr>
          <w:rFonts w:asciiTheme="minorHAnsi" w:hAnsiTheme="minorHAnsi"/>
          <w:b/>
          <w:highlight w:val="cyan"/>
          <w:u w:val="single"/>
        </w:rPr>
        <w:t xml:space="preserve">CCP </w:t>
      </w:r>
      <w:r w:rsidRPr="00DB51F3">
        <w:rPr>
          <w:rFonts w:asciiTheme="minorHAnsi" w:hAnsiTheme="minorHAnsi"/>
          <w:b/>
          <w:u w:val="single"/>
        </w:rPr>
        <w:t xml:space="preserve">undergo </w:t>
      </w:r>
      <w:r w:rsidRPr="00020E63">
        <w:rPr>
          <w:rFonts w:asciiTheme="minorHAnsi" w:hAnsiTheme="minorHAnsi"/>
          <w:b/>
          <w:u w:val="single"/>
        </w:rPr>
        <w:t xml:space="preserve">a period of significant </w:t>
      </w:r>
      <w:r w:rsidRPr="00DB51F3">
        <w:rPr>
          <w:rFonts w:asciiTheme="minorHAnsi" w:hAnsiTheme="minorHAnsi"/>
          <w:b/>
          <w:u w:val="single"/>
        </w:rPr>
        <w:t xml:space="preserve">political </w:t>
      </w:r>
      <w:r w:rsidRPr="00D61A34">
        <w:rPr>
          <w:rFonts w:asciiTheme="minorHAnsi" w:hAnsiTheme="minorHAnsi"/>
          <w:b/>
          <w:highlight w:val="cyan"/>
          <w:u w:val="single"/>
        </w:rPr>
        <w:t xml:space="preserve">reform, </w:t>
      </w:r>
      <w:r w:rsidRPr="00DB51F3">
        <w:rPr>
          <w:rFonts w:asciiTheme="minorHAnsi" w:hAnsiTheme="minorHAnsi"/>
          <w:b/>
          <w:u w:val="single"/>
        </w:rPr>
        <w:t xml:space="preserve">this </w:t>
      </w:r>
      <w:r w:rsidRPr="00D61A34">
        <w:rPr>
          <w:rFonts w:asciiTheme="minorHAnsi" w:hAnsiTheme="minorHAnsi"/>
          <w:b/>
          <w:highlight w:val="cyan"/>
          <w:u w:val="single"/>
        </w:rPr>
        <w:t xml:space="preserve">could encourage Tibetans </w:t>
      </w:r>
      <w:r w:rsidRPr="00D61A34">
        <w:rPr>
          <w:rStyle w:val="Emphasis"/>
          <w:rFonts w:asciiTheme="minorHAnsi" w:hAnsiTheme="minorHAnsi"/>
          <w:highlight w:val="cyan"/>
        </w:rPr>
        <w:t xml:space="preserve">to </w:t>
      </w:r>
      <w:r w:rsidRPr="00020E63">
        <w:rPr>
          <w:rStyle w:val="Emphasis"/>
          <w:rFonts w:asciiTheme="minorHAnsi" w:hAnsiTheme="minorHAnsi"/>
        </w:rPr>
        <w:t xml:space="preserve">either </w:t>
      </w:r>
      <w:r w:rsidRPr="00D61A34">
        <w:rPr>
          <w:rStyle w:val="Emphasis"/>
          <w:rFonts w:asciiTheme="minorHAnsi" w:hAnsiTheme="minorHAnsi"/>
          <w:highlight w:val="cyan"/>
        </w:rPr>
        <w:t>take advantage of the CCP’s distraction</w:t>
      </w:r>
      <w:r w:rsidRPr="00D61A34">
        <w:rPr>
          <w:rFonts w:asciiTheme="minorHAnsi" w:hAnsiTheme="minorHAnsi"/>
          <w:b/>
          <w:highlight w:val="cyan"/>
          <w:u w:val="single"/>
        </w:rPr>
        <w:t xml:space="preserve"> to seek independence </w:t>
      </w:r>
      <w:r w:rsidRPr="00020E63">
        <w:rPr>
          <w:rFonts w:asciiTheme="minorHAnsi" w:hAnsiTheme="minorHAnsi"/>
          <w:b/>
          <w:u w:val="single"/>
        </w:rPr>
        <w:t xml:space="preserve">by force, </w:t>
      </w:r>
      <w:r w:rsidRPr="00D61A34">
        <w:rPr>
          <w:rFonts w:asciiTheme="minorHAnsi" w:hAnsiTheme="minorHAnsi"/>
          <w:b/>
          <w:highlight w:val="cyan"/>
          <w:u w:val="single"/>
        </w:rPr>
        <w:t xml:space="preserve">or </w:t>
      </w:r>
      <w:r w:rsidRPr="00020E63">
        <w:rPr>
          <w:rFonts w:asciiTheme="minorHAnsi" w:hAnsiTheme="minorHAnsi"/>
          <w:b/>
          <w:u w:val="single"/>
        </w:rPr>
        <w:t xml:space="preserve">could </w:t>
      </w:r>
      <w:r w:rsidRPr="00020E63">
        <w:rPr>
          <w:rStyle w:val="Emphasis"/>
          <w:rFonts w:asciiTheme="minorHAnsi" w:hAnsiTheme="minorHAnsi"/>
        </w:rPr>
        <w:t xml:space="preserve">cause </w:t>
      </w:r>
      <w:r w:rsidRPr="00D61A34">
        <w:rPr>
          <w:rStyle w:val="Emphasis"/>
          <w:rFonts w:asciiTheme="minorHAnsi" w:hAnsiTheme="minorHAnsi"/>
          <w:highlight w:val="cyan"/>
        </w:rPr>
        <w:t xml:space="preserve">massive immigrant flows </w:t>
      </w:r>
      <w:r w:rsidRPr="00020E63">
        <w:rPr>
          <w:rStyle w:val="Emphasis"/>
          <w:rFonts w:asciiTheme="minorHAnsi" w:hAnsiTheme="minorHAnsi"/>
        </w:rPr>
        <w:t>across the Sino-Indian border</w:t>
      </w:r>
      <w:r w:rsidRPr="00020E63">
        <w:rPr>
          <w:rFonts w:asciiTheme="minorHAnsi" w:hAnsiTheme="minorHAnsi"/>
          <w:b/>
          <w:u w:val="single"/>
        </w:rPr>
        <w:t xml:space="preserve">. </w:t>
      </w:r>
      <w:r w:rsidRPr="00DB51F3">
        <w:rPr>
          <w:rFonts w:asciiTheme="minorHAnsi" w:hAnsiTheme="minorHAnsi"/>
          <w:b/>
          <w:u w:val="single"/>
        </w:rPr>
        <w:t>Both China and India already have a regional example of destabilization due to immigrant flows</w:t>
      </w:r>
      <w:r w:rsidRPr="00586730">
        <w:rPr>
          <w:rFonts w:asciiTheme="minorHAnsi" w:hAnsiTheme="minorHAnsi"/>
          <w:sz w:val="12"/>
        </w:rPr>
        <w:t xml:space="preserve">, as China already suffers from this issue on its border with North Korea. In addition, </w:t>
      </w:r>
      <w:r w:rsidRPr="00D61A34">
        <w:rPr>
          <w:rFonts w:asciiTheme="minorHAnsi" w:hAnsiTheme="minorHAnsi"/>
          <w:b/>
          <w:highlight w:val="cyan"/>
          <w:u w:val="single"/>
        </w:rPr>
        <w:t xml:space="preserve">any political stability within the CCP would spell </w:t>
      </w:r>
      <w:r w:rsidRPr="00D61A34">
        <w:rPr>
          <w:rStyle w:val="Emphasis"/>
          <w:rFonts w:asciiTheme="minorHAnsi" w:hAnsiTheme="minorHAnsi"/>
          <w:highlight w:val="cyan"/>
        </w:rPr>
        <w:t>disaster for the Indian economy</w:t>
      </w:r>
      <w:r w:rsidRPr="00020E63">
        <w:rPr>
          <w:rFonts w:asciiTheme="minorHAnsi" w:hAnsiTheme="minorHAnsi"/>
          <w:b/>
          <w:u w:val="single"/>
        </w:rPr>
        <w:t>, which is becoming increasingly reliant on China as a trading partner.</w:t>
      </w:r>
      <w:r w:rsidRPr="00586730">
        <w:rPr>
          <w:rFonts w:asciiTheme="minorHAnsi" w:hAnsiTheme="minorHAnsi"/>
          <w:sz w:val="12"/>
        </w:rPr>
        <w:t xml:space="preserve"> Partially as a counterweight to the two nations’ conflict, India and China have been dramatically growing their bilateral trade in the last three decades. Though this has served to promote peace in the region and between the two giants in particular, it has also made India increasingly reliant on China’s continued stability for its economic prosperity. For example, in 1990, trade between India and China had bottomed out at near $0. However, this figure shot up drastically between 2000 and 2008 to around $35 billion174, with no sign of leveling off. It is obvious from these statistics that the two nations continue to build their trade dependency and that India’s economy is deeply intertwined with China’s. The consistency of China’s message on the contested border area, as well as the fairly stable environment surrounding the Tibetan dispute, lend at least some predictability to the disagreement between the two nations. However, </w:t>
      </w:r>
      <w:r w:rsidRPr="00D61A34">
        <w:rPr>
          <w:rFonts w:asciiTheme="minorHAnsi" w:hAnsiTheme="minorHAnsi"/>
          <w:b/>
          <w:highlight w:val="cyan"/>
          <w:u w:val="single"/>
        </w:rPr>
        <w:t>if China were to undergo</w:t>
      </w:r>
      <w:r w:rsidRPr="00020E63">
        <w:rPr>
          <w:rFonts w:asciiTheme="minorHAnsi" w:hAnsiTheme="minorHAnsi"/>
          <w:b/>
          <w:u w:val="single"/>
        </w:rPr>
        <w:t xml:space="preserve"> a period of political </w:t>
      </w:r>
      <w:r w:rsidRPr="00D61A34">
        <w:rPr>
          <w:rFonts w:asciiTheme="minorHAnsi" w:hAnsiTheme="minorHAnsi"/>
          <w:b/>
          <w:highlight w:val="cyan"/>
          <w:u w:val="single"/>
        </w:rPr>
        <w:t>instability</w:t>
      </w:r>
      <w:r w:rsidRPr="00020E63">
        <w:rPr>
          <w:rFonts w:asciiTheme="minorHAnsi" w:hAnsiTheme="minorHAnsi"/>
          <w:b/>
          <w:u w:val="single"/>
        </w:rPr>
        <w:t xml:space="preserve">, this series of predictable messages and </w:t>
      </w:r>
      <w:r w:rsidRPr="00D61A34">
        <w:rPr>
          <w:rFonts w:asciiTheme="minorHAnsi" w:hAnsiTheme="minorHAnsi"/>
          <w:b/>
          <w:highlight w:val="cyan"/>
          <w:u w:val="single"/>
        </w:rPr>
        <w:t xml:space="preserve">actions from China on these disagreements could change, and cause aggression from either side, </w:t>
      </w:r>
      <w:r w:rsidRPr="00D61A34">
        <w:rPr>
          <w:rStyle w:val="Emphasis"/>
          <w:rFonts w:asciiTheme="minorHAnsi" w:hAnsiTheme="minorHAnsi"/>
          <w:highlight w:val="cyan"/>
        </w:rPr>
        <w:t xml:space="preserve">destabilizing the region and India’ economy </w:t>
      </w:r>
      <w:r w:rsidRPr="00020E63">
        <w:rPr>
          <w:rStyle w:val="Emphasis"/>
          <w:rFonts w:asciiTheme="minorHAnsi" w:hAnsiTheme="minorHAnsi"/>
        </w:rPr>
        <w:t>in the process</w:t>
      </w:r>
      <w:r w:rsidRPr="00020E63">
        <w:rPr>
          <w:rFonts w:asciiTheme="minorHAnsi" w:hAnsiTheme="minorHAnsi"/>
          <w:b/>
          <w:u w:val="single"/>
        </w:rPr>
        <w:t>.</w:t>
      </w:r>
      <w:r>
        <w:rPr>
          <w:rFonts w:asciiTheme="minorHAnsi" w:hAnsiTheme="minorHAnsi"/>
          <w:b/>
          <w:u w:val="single"/>
        </w:rPr>
        <w:t xml:space="preserve"> </w:t>
      </w:r>
      <w:r w:rsidRPr="00586730">
        <w:rPr>
          <w:rFonts w:asciiTheme="minorHAnsi" w:hAnsiTheme="minorHAnsi"/>
          <w:sz w:val="12"/>
        </w:rPr>
        <w:t xml:space="preserve">Outside of China’s immediate vicinity, </w:t>
      </w:r>
      <w:r w:rsidRPr="00020E63">
        <w:rPr>
          <w:rFonts w:asciiTheme="minorHAnsi" w:hAnsiTheme="minorHAnsi"/>
          <w:b/>
          <w:u w:val="single"/>
        </w:rPr>
        <w:t xml:space="preserve">there exist a number of countries that would be challenged by political instability in China. </w:t>
      </w:r>
      <w:r w:rsidRPr="00D61A34">
        <w:rPr>
          <w:rFonts w:asciiTheme="minorHAnsi" w:hAnsiTheme="minorHAnsi"/>
          <w:b/>
          <w:highlight w:val="cyan"/>
          <w:u w:val="single"/>
        </w:rPr>
        <w:t>Due to intense and growing economic and military integration between China, the East Asian region and the world</w:t>
      </w:r>
      <w:r w:rsidRPr="00586730">
        <w:rPr>
          <w:rFonts w:asciiTheme="minorHAnsi" w:hAnsiTheme="minorHAnsi"/>
          <w:sz w:val="12"/>
        </w:rPr>
        <w:t xml:space="preserve">, these </w:t>
      </w:r>
      <w:r w:rsidRPr="00D61A34">
        <w:rPr>
          <w:rFonts w:asciiTheme="minorHAnsi" w:hAnsiTheme="minorHAnsi"/>
          <w:b/>
          <w:highlight w:val="cyan"/>
          <w:u w:val="single"/>
        </w:rPr>
        <w:t>other countries have a significant reliance on the continued stability of the CCP</w:t>
      </w:r>
      <w:r w:rsidRPr="00586730">
        <w:rPr>
          <w:rFonts w:asciiTheme="minorHAnsi" w:hAnsiTheme="minorHAnsi"/>
          <w:sz w:val="12"/>
        </w:rPr>
        <w:t>. Chief among these global concerns are China’s growing integration with European countries and its continued commitment of foreign direct investment (FDI) into developing countries, primarily on the African continent.</w:t>
      </w:r>
    </w:p>
    <w:p w14:paraId="1E088417" w14:textId="77777777" w:rsidR="00045041" w:rsidRDefault="00045041" w:rsidP="00045041">
      <w:pPr>
        <w:pStyle w:val="Heading3"/>
      </w:pPr>
      <w:r>
        <w:t xml:space="preserve">Bioweapons – 2NC </w:t>
      </w:r>
    </w:p>
    <w:p w14:paraId="47C03B8C" w14:textId="77777777" w:rsidR="00045041" w:rsidRPr="00470451" w:rsidRDefault="00045041" w:rsidP="00045041">
      <w:pPr>
        <w:pStyle w:val="Heading4"/>
        <w:rPr>
          <w:rFonts w:asciiTheme="minorHAnsi" w:hAnsiTheme="minorHAnsi"/>
        </w:rPr>
      </w:pPr>
      <w:r w:rsidRPr="00470451">
        <w:rPr>
          <w:rFonts w:asciiTheme="minorHAnsi" w:hAnsiTheme="minorHAnsi"/>
        </w:rPr>
        <w:t>The CCP would lash out for power, and they would use bioweapons</w:t>
      </w:r>
    </w:p>
    <w:p w14:paraId="34B957DB" w14:textId="77777777" w:rsidR="00045041" w:rsidRPr="00470451" w:rsidRDefault="00045041" w:rsidP="00045041">
      <w:pPr>
        <w:rPr>
          <w:rFonts w:asciiTheme="minorHAnsi" w:hAnsiTheme="minorHAnsi"/>
          <w:b/>
          <w:bCs/>
          <w:sz w:val="16"/>
        </w:rPr>
      </w:pPr>
      <w:proofErr w:type="spellStart"/>
      <w:r w:rsidRPr="00470451">
        <w:rPr>
          <w:rStyle w:val="Style13ptBold"/>
          <w:rFonts w:asciiTheme="minorHAnsi" w:hAnsiTheme="minorHAnsi"/>
        </w:rPr>
        <w:t>Renxin</w:t>
      </w:r>
      <w:proofErr w:type="spellEnd"/>
      <w:r w:rsidRPr="00470451">
        <w:rPr>
          <w:rStyle w:val="Style13ptBold"/>
          <w:rFonts w:asciiTheme="minorHAnsi" w:hAnsiTheme="minorHAnsi"/>
        </w:rPr>
        <w:t xml:space="preserve"> 05</w:t>
      </w:r>
      <w:r w:rsidRPr="00470451">
        <w:rPr>
          <w:rStyle w:val="Style13ptBold"/>
          <w:rFonts w:asciiTheme="minorHAnsi" w:hAnsiTheme="minorHAnsi"/>
          <w:szCs w:val="24"/>
        </w:rPr>
        <w:t xml:space="preserve"> </w:t>
      </w:r>
      <w:proofErr w:type="spellStart"/>
      <w:r w:rsidRPr="00470451">
        <w:rPr>
          <w:rFonts w:asciiTheme="minorHAnsi" w:hAnsiTheme="minorHAnsi"/>
          <w:sz w:val="16"/>
        </w:rPr>
        <w:t>Renxin</w:t>
      </w:r>
      <w:proofErr w:type="spellEnd"/>
      <w:r w:rsidRPr="00470451">
        <w:rPr>
          <w:rFonts w:asciiTheme="minorHAnsi" w:hAnsiTheme="minorHAnsi"/>
          <w:sz w:val="16"/>
        </w:rPr>
        <w:t>, Journalist, 8-3-2K5 (San, “CCP Gambles Insanely to Avoid Death,” Epoch Times, www.theepochtimes.com/news/5-8-3/30931.html)</w:t>
      </w:r>
    </w:p>
    <w:p w14:paraId="456C38E9" w14:textId="77777777" w:rsidR="00045041" w:rsidRPr="00A427BB" w:rsidRDefault="00045041" w:rsidP="00045041">
      <w:pPr>
        <w:rPr>
          <w:rFonts w:asciiTheme="minorHAnsi" w:hAnsiTheme="minorHAnsi"/>
          <w:sz w:val="12"/>
        </w:rPr>
      </w:pPr>
      <w:r w:rsidRPr="00470451">
        <w:rPr>
          <w:rStyle w:val="StyleUnderline"/>
          <w:rFonts w:asciiTheme="minorHAnsi" w:hAnsiTheme="minorHAnsi"/>
        </w:rPr>
        <w:t xml:space="preserve">Since </w:t>
      </w:r>
      <w:r w:rsidRPr="00D61A34">
        <w:rPr>
          <w:rStyle w:val="StyleUnderline"/>
          <w:rFonts w:asciiTheme="minorHAnsi" w:hAnsiTheme="minorHAnsi"/>
          <w:highlight w:val="cyan"/>
        </w:rPr>
        <w:t>the Party’s life is “above all else</w:t>
      </w:r>
      <w:r w:rsidRPr="00470451">
        <w:rPr>
          <w:rStyle w:val="StyleUnderline"/>
          <w:rFonts w:asciiTheme="minorHAnsi" w:hAnsiTheme="minorHAnsi"/>
        </w:rPr>
        <w:t xml:space="preserve">,” </w:t>
      </w:r>
      <w:r w:rsidRPr="00D61A34">
        <w:rPr>
          <w:rStyle w:val="StyleUnderline"/>
          <w:rFonts w:asciiTheme="minorHAnsi" w:hAnsiTheme="minorHAnsi"/>
          <w:highlight w:val="cyan"/>
        </w:rPr>
        <w:t>it would not be surprising if the CCP resorts to</w:t>
      </w:r>
      <w:r w:rsidRPr="00470451">
        <w:rPr>
          <w:rStyle w:val="StyleUnderline"/>
          <w:rFonts w:asciiTheme="minorHAnsi" w:hAnsiTheme="minorHAnsi"/>
        </w:rPr>
        <w:t xml:space="preserve"> the use of </w:t>
      </w:r>
      <w:r w:rsidRPr="00D61A34">
        <w:rPr>
          <w:rStyle w:val="Emphasis"/>
          <w:highlight w:val="cyan"/>
        </w:rPr>
        <w:t>biological, chemical, and nuclear weapons</w:t>
      </w:r>
      <w:r w:rsidRPr="00D61A34">
        <w:rPr>
          <w:rStyle w:val="StyleUnderline"/>
          <w:rFonts w:asciiTheme="minorHAnsi" w:hAnsiTheme="minorHAnsi"/>
          <w:highlight w:val="cyan"/>
        </w:rPr>
        <w:t xml:space="preserve"> in its attempt to postpone its life. The CCP,</w:t>
      </w:r>
      <w:r w:rsidRPr="00D61A34">
        <w:rPr>
          <w:rFonts w:asciiTheme="minorHAnsi" w:hAnsiTheme="minorHAnsi"/>
          <w:sz w:val="12"/>
          <w:highlight w:val="cyan"/>
        </w:rPr>
        <w:t xml:space="preserve"> </w:t>
      </w:r>
      <w:r w:rsidRPr="00A427BB">
        <w:rPr>
          <w:rFonts w:asciiTheme="minorHAnsi" w:hAnsiTheme="minorHAnsi"/>
          <w:sz w:val="12"/>
        </w:rPr>
        <w:t xml:space="preserve">that disregards human life, </w:t>
      </w:r>
      <w:r w:rsidRPr="00D61A34">
        <w:rPr>
          <w:rStyle w:val="StyleUnderline"/>
          <w:rFonts w:asciiTheme="minorHAnsi" w:hAnsiTheme="minorHAnsi"/>
          <w:highlight w:val="cyan"/>
        </w:rPr>
        <w:t>would not hesitate to kill two hundred million Americans, coupled with seven or eight hundred million Chinese, to achieve its ends</w:t>
      </w:r>
      <w:r w:rsidRPr="00470451">
        <w:rPr>
          <w:rStyle w:val="StyleUnderline"/>
          <w:rFonts w:asciiTheme="minorHAnsi" w:hAnsiTheme="minorHAnsi"/>
        </w:rPr>
        <w:t>.</w:t>
      </w:r>
      <w:r w:rsidRPr="00A427BB">
        <w:rPr>
          <w:rFonts w:asciiTheme="minorHAnsi" w:hAnsiTheme="minorHAnsi"/>
          <w:sz w:val="12"/>
        </w:rPr>
        <w:t xml:space="preserve"> The “speech,” free of all disguises, lets the public see the CCP for what it really is: with evil filling its every cell, </w:t>
      </w:r>
      <w:r w:rsidRPr="00D61A34">
        <w:rPr>
          <w:rStyle w:val="StyleUnderline"/>
          <w:rFonts w:asciiTheme="minorHAnsi" w:hAnsiTheme="minorHAnsi"/>
          <w:highlight w:val="cyan"/>
        </w:rPr>
        <w:t>the CCP intends to fight</w:t>
      </w:r>
      <w:r w:rsidRPr="00470451">
        <w:rPr>
          <w:rFonts w:asciiTheme="minorHAnsi" w:hAnsiTheme="minorHAnsi"/>
          <w:u w:val="thick"/>
        </w:rPr>
        <w:t xml:space="preserve"> </w:t>
      </w:r>
      <w:r w:rsidRPr="00A427BB">
        <w:rPr>
          <w:rFonts w:asciiTheme="minorHAnsi" w:hAnsiTheme="minorHAnsi"/>
          <w:sz w:val="12"/>
        </w:rPr>
        <w:t xml:space="preserve">all of </w:t>
      </w:r>
      <w:r w:rsidRPr="00470451">
        <w:rPr>
          <w:rStyle w:val="StyleUnderline"/>
          <w:rFonts w:asciiTheme="minorHAnsi" w:hAnsiTheme="minorHAnsi"/>
        </w:rPr>
        <w:t xml:space="preserve">mankind in its desperate attempt </w:t>
      </w:r>
      <w:r w:rsidRPr="00D61A34">
        <w:rPr>
          <w:rStyle w:val="StyleUnderline"/>
          <w:rFonts w:asciiTheme="minorHAnsi" w:hAnsiTheme="minorHAnsi"/>
          <w:highlight w:val="cyan"/>
        </w:rPr>
        <w:t>to cling</w:t>
      </w:r>
      <w:r w:rsidRPr="00470451">
        <w:rPr>
          <w:rStyle w:val="StyleUnderline"/>
          <w:rFonts w:asciiTheme="minorHAnsi" w:hAnsiTheme="minorHAnsi"/>
        </w:rPr>
        <w:t xml:space="preserve"> </w:t>
      </w:r>
      <w:r w:rsidRPr="00D61A34">
        <w:rPr>
          <w:rStyle w:val="StyleUnderline"/>
          <w:rFonts w:asciiTheme="minorHAnsi" w:hAnsiTheme="minorHAnsi"/>
          <w:highlight w:val="cyan"/>
        </w:rPr>
        <w:t>to life</w:t>
      </w:r>
      <w:r w:rsidRPr="00A427BB">
        <w:rPr>
          <w:rFonts w:asciiTheme="minorHAnsi" w:hAnsiTheme="minorHAnsi"/>
          <w:sz w:val="12"/>
        </w:rPr>
        <w:t xml:space="preserve">. 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 the CCP’s bloodiness: a monstrous murderer, who has killed 80 million Chinese people, now plans to hold one billion people hostage and gamble with their lives. As the CCP is known to be a clique with a closed system, it is extraordinary for it to reveal its top secret on its own. One might ask: what is the CCP’s purpose to make public its gambling plan on its deathbed? The answer is: the “speech” would have the effect of killing three birds with one stone. Its intentions are the following: Expressing the CCP’s resolve that it “not be buried by either heaven or earth” (direct quote from the “speech”). But then, isn’t the CCP opposed to the universe if it claims not to be buried by heaven and earth? Feeling the urgent need to harden its image as a soft egg in the face of the Nine Commentaries. Preparing publicity for its final battle with mankind by threatening war and trumpeting violence. So, strictly speaking, what the CCP has leaked out is more of an attempt to clutch at straws to save its life rather than to launch a trial balloon. Of course, the way the “speech” was presented had been carefully prepared. It did not have a usual opening or ending, and the audience, time, place, and background related to the “speech” were all kept unidentified. One may speculate or imagine as one may, but never verify. The aim was obviously to create a mysterious setting. In short, the “speech” came out as something one finds difficult to tell whether it is false or true. </w:t>
      </w:r>
    </w:p>
    <w:p w14:paraId="63D02001" w14:textId="77777777" w:rsidR="00045041" w:rsidRPr="00586C1F" w:rsidRDefault="00045041" w:rsidP="00045041">
      <w:pPr>
        <w:pStyle w:val="Heading4"/>
      </w:pPr>
      <w:r w:rsidRPr="00586C1F">
        <w:t>Outweighs and causes extinction</w:t>
      </w:r>
    </w:p>
    <w:p w14:paraId="4268ACA4" w14:textId="77777777" w:rsidR="00045041" w:rsidRPr="00470451" w:rsidRDefault="00045041" w:rsidP="00045041">
      <w:pPr>
        <w:rPr>
          <w:rFonts w:asciiTheme="minorHAnsi" w:hAnsiTheme="minorHAnsi"/>
        </w:rPr>
      </w:pPr>
      <w:r w:rsidRPr="00470451">
        <w:rPr>
          <w:rStyle w:val="Style13ptBold"/>
          <w:rFonts w:asciiTheme="minorHAnsi" w:hAnsiTheme="minorHAnsi"/>
        </w:rPr>
        <w:t>Ochs 2</w:t>
      </w:r>
      <w:r w:rsidRPr="00470451">
        <w:rPr>
          <w:rFonts w:asciiTheme="minorHAnsi" w:hAnsiTheme="minorHAnsi"/>
        </w:rPr>
        <w:t xml:space="preserve"> </w:t>
      </w:r>
    </w:p>
    <w:p w14:paraId="44B3E718" w14:textId="77777777" w:rsidR="00045041" w:rsidRPr="00470451" w:rsidRDefault="00045041" w:rsidP="00045041">
      <w:pPr>
        <w:rPr>
          <w:rFonts w:asciiTheme="minorHAnsi" w:hAnsiTheme="minorHAnsi"/>
          <w:sz w:val="16"/>
        </w:rPr>
      </w:pPr>
      <w:r w:rsidRPr="00470451">
        <w:rPr>
          <w:rFonts w:asciiTheme="minorHAnsi" w:hAnsiTheme="minorHAnsi"/>
          <w:sz w:val="16"/>
        </w:rPr>
        <w:t xml:space="preserve">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8" w:history="1">
        <w:r w:rsidRPr="00470451">
          <w:rPr>
            <w:rStyle w:val="Hyperlink"/>
            <w:rFonts w:asciiTheme="minorHAnsi" w:hAnsiTheme="minorHAnsi"/>
            <w:sz w:val="16"/>
          </w:rPr>
          <w:t>http://www.freefromterror.net/other_articles/abolish.html</w:t>
        </w:r>
      </w:hyperlink>
      <w:r w:rsidRPr="00470451">
        <w:rPr>
          <w:rFonts w:asciiTheme="minorHAnsi" w:hAnsiTheme="minorHAnsi"/>
          <w:sz w:val="16"/>
        </w:rPr>
        <w:t>]</w:t>
      </w:r>
    </w:p>
    <w:p w14:paraId="44B5638D" w14:textId="77777777" w:rsidR="00045041" w:rsidRPr="00192886" w:rsidRDefault="00045041" w:rsidP="00045041">
      <w:pPr>
        <w:pStyle w:val="cardtext"/>
        <w:ind w:left="0"/>
        <w:rPr>
          <w:rFonts w:asciiTheme="minorHAnsi" w:hAnsiTheme="minorHAnsi"/>
          <w:sz w:val="12"/>
        </w:rPr>
      </w:pPr>
      <w:r w:rsidRPr="00192886">
        <w:rPr>
          <w:rFonts w:asciiTheme="minorHAnsi" w:hAnsiTheme="minorHAnsi"/>
          <w:sz w:val="12"/>
        </w:rPr>
        <w:t xml:space="preserve">Of all the weapons of mass destruction, the </w:t>
      </w:r>
      <w:r w:rsidRPr="00470451">
        <w:rPr>
          <w:rStyle w:val="StyleUnderline"/>
          <w:rFonts w:asciiTheme="minorHAnsi" w:hAnsiTheme="minorHAnsi"/>
        </w:rPr>
        <w:t xml:space="preserve">genetically engineered </w:t>
      </w:r>
      <w:r w:rsidRPr="00D61A34">
        <w:rPr>
          <w:rStyle w:val="StyleUnderline"/>
          <w:rFonts w:asciiTheme="minorHAnsi" w:hAnsiTheme="minorHAnsi"/>
          <w:highlight w:val="cyan"/>
        </w:rPr>
        <w:t>biological weapons,</w:t>
      </w:r>
      <w:r w:rsidRPr="00470451">
        <w:rPr>
          <w:rStyle w:val="StyleUnderline"/>
          <w:rFonts w:asciiTheme="minorHAnsi" w:hAnsiTheme="minorHAnsi"/>
        </w:rPr>
        <w:t xml:space="preserve"> many without a known cure or vaccine, </w:t>
      </w:r>
      <w:r w:rsidRPr="00D61A34">
        <w:rPr>
          <w:rStyle w:val="StyleUnderline"/>
          <w:rFonts w:asciiTheme="minorHAnsi" w:hAnsiTheme="minorHAnsi"/>
          <w:highlight w:val="cyan"/>
        </w:rPr>
        <w:t>are an extreme danger to the</w:t>
      </w:r>
      <w:r w:rsidRPr="00470451">
        <w:rPr>
          <w:rStyle w:val="StyleUnderline"/>
          <w:rFonts w:asciiTheme="minorHAnsi" w:hAnsiTheme="minorHAnsi"/>
        </w:rPr>
        <w:t xml:space="preserve"> continued </w:t>
      </w:r>
      <w:r w:rsidRPr="00D61A34">
        <w:rPr>
          <w:rStyle w:val="StyleUnderline"/>
          <w:rFonts w:asciiTheme="minorHAnsi" w:hAnsiTheme="minorHAnsi"/>
          <w:highlight w:val="cyan"/>
        </w:rPr>
        <w:t>survival of life on earth</w:t>
      </w:r>
      <w:r w:rsidRPr="00192886">
        <w:rPr>
          <w:rFonts w:asciiTheme="minorHAnsi" w:hAnsiTheme="minorHAnsi"/>
          <w:sz w:val="12"/>
        </w:rPr>
        <w:t>. Any perceived military value or deterrence pales in comparison to the great risk these weapons pose just sitting in vials in laboratories. While a “</w:t>
      </w:r>
      <w:r w:rsidRPr="00D61A34">
        <w:rPr>
          <w:rStyle w:val="StyleUnderline"/>
          <w:rFonts w:asciiTheme="minorHAnsi" w:hAnsiTheme="minorHAnsi"/>
          <w:highlight w:val="cyan"/>
        </w:rPr>
        <w:t>nuclear</w:t>
      </w:r>
      <w:r w:rsidRPr="00192886">
        <w:rPr>
          <w:rFonts w:asciiTheme="minorHAnsi" w:hAnsiTheme="minorHAnsi"/>
          <w:sz w:val="12"/>
        </w:rPr>
        <w:t xml:space="preserve"> winter,” resulting from a massive exchange of nuclear weapons, could also kill off most of life on earth and severely compromise the health of future generations, they </w:t>
      </w:r>
      <w:r w:rsidRPr="00D61A34">
        <w:rPr>
          <w:rStyle w:val="StyleUnderline"/>
          <w:rFonts w:asciiTheme="minorHAnsi" w:hAnsiTheme="minorHAnsi"/>
          <w:highlight w:val="cyan"/>
        </w:rPr>
        <w:t>are easier to control. Bio</w:t>
      </w:r>
      <w:r w:rsidRPr="00470451">
        <w:rPr>
          <w:rStyle w:val="StyleUnderline"/>
          <w:rFonts w:asciiTheme="minorHAnsi" w:hAnsiTheme="minorHAnsi"/>
        </w:rPr>
        <w:t xml:space="preserve">logical </w:t>
      </w:r>
      <w:r w:rsidRPr="00D61A34">
        <w:rPr>
          <w:rStyle w:val="StyleUnderline"/>
          <w:rFonts w:asciiTheme="minorHAnsi" w:hAnsiTheme="minorHAnsi"/>
          <w:highlight w:val="cyan"/>
        </w:rPr>
        <w:t>weapons</w:t>
      </w:r>
      <w:r w:rsidRPr="00470451">
        <w:rPr>
          <w:rStyle w:val="StyleUnderline"/>
          <w:rFonts w:asciiTheme="minorHAnsi" w:hAnsiTheme="minorHAnsi"/>
        </w:rPr>
        <w:t xml:space="preserve">, on the other hand, can </w:t>
      </w:r>
      <w:r w:rsidRPr="00D61A34">
        <w:rPr>
          <w:rStyle w:val="StyleUnderline"/>
          <w:rFonts w:asciiTheme="minorHAnsi" w:hAnsiTheme="minorHAnsi"/>
          <w:highlight w:val="cyan"/>
        </w:rPr>
        <w:t>get out of control very easily</w:t>
      </w:r>
      <w:r w:rsidRPr="00192886">
        <w:rPr>
          <w:rFonts w:asciiTheme="minorHAnsi" w:hAnsiTheme="minorHAnsi"/>
          <w:sz w:val="12"/>
        </w:rPr>
        <w:t xml:space="preserve">, as the recent anthrax attacks has demonstrated. There is no way to guarantee the security of these doomsday weapons because very </w:t>
      </w:r>
      <w:r w:rsidRPr="00D61A34">
        <w:rPr>
          <w:rStyle w:val="StyleUnderline"/>
          <w:rFonts w:asciiTheme="minorHAnsi" w:hAnsiTheme="minorHAnsi"/>
          <w:highlight w:val="cyan"/>
        </w:rPr>
        <w:t>tiny amounts</w:t>
      </w:r>
      <w:r w:rsidRPr="00192886">
        <w:rPr>
          <w:rFonts w:asciiTheme="minorHAnsi" w:hAnsiTheme="minorHAnsi"/>
          <w:sz w:val="12"/>
        </w:rPr>
        <w:t xml:space="preserve"> can be stolen or accidentally released and then </w:t>
      </w:r>
      <w:r w:rsidRPr="00D61A34">
        <w:rPr>
          <w:rStyle w:val="StyleUnderline"/>
          <w:rFonts w:asciiTheme="minorHAnsi" w:hAnsiTheme="minorHAnsi"/>
          <w:highlight w:val="cyan"/>
        </w:rPr>
        <w:t>grow</w:t>
      </w:r>
      <w:r w:rsidRPr="00470451">
        <w:rPr>
          <w:rStyle w:val="StyleUnderline"/>
          <w:rFonts w:asciiTheme="minorHAnsi" w:hAnsiTheme="minorHAnsi"/>
        </w:rPr>
        <w:t xml:space="preserve"> or be grown </w:t>
      </w:r>
      <w:r w:rsidRPr="00D61A34">
        <w:rPr>
          <w:rStyle w:val="StyleUnderline"/>
          <w:rFonts w:asciiTheme="minorHAnsi" w:hAnsiTheme="minorHAnsi"/>
          <w:highlight w:val="cyan"/>
        </w:rPr>
        <w:t>to horrendous proportions</w:t>
      </w:r>
      <w:r w:rsidRPr="00192886">
        <w:rPr>
          <w:rFonts w:asciiTheme="minorHAnsi" w:hAnsiTheme="minorHAnsi"/>
          <w:sz w:val="12"/>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D61A34">
        <w:rPr>
          <w:rStyle w:val="StyleUnderline"/>
          <w:rFonts w:asciiTheme="minorHAnsi" w:hAnsiTheme="minorHAnsi"/>
          <w:highlight w:val="cyan"/>
        </w:rPr>
        <w:t xml:space="preserve">agents </w:t>
      </w:r>
      <w:r w:rsidRPr="00470451">
        <w:rPr>
          <w:rStyle w:val="StyleUnderline"/>
          <w:rFonts w:asciiTheme="minorHAnsi" w:hAnsiTheme="minorHAnsi"/>
        </w:rPr>
        <w:t xml:space="preserve">by the hundreds </w:t>
      </w:r>
      <w:r w:rsidRPr="00D61A34">
        <w:rPr>
          <w:rStyle w:val="StyleUnderline"/>
          <w:rFonts w:asciiTheme="minorHAnsi" w:hAnsiTheme="minorHAnsi"/>
          <w:highlight w:val="cyan"/>
        </w:rPr>
        <w:t xml:space="preserve">with no </w:t>
      </w:r>
      <w:r w:rsidRPr="00470451">
        <w:rPr>
          <w:rStyle w:val="StyleUnderline"/>
          <w:rFonts w:asciiTheme="minorHAnsi" w:hAnsiTheme="minorHAnsi"/>
        </w:rPr>
        <w:t xml:space="preserve">known </w:t>
      </w:r>
      <w:r w:rsidRPr="00D61A34">
        <w:rPr>
          <w:rStyle w:val="StyleUnderline"/>
          <w:rFonts w:asciiTheme="minorHAnsi" w:hAnsiTheme="minorHAnsi"/>
          <w:highlight w:val="cyan"/>
        </w:rPr>
        <w:t>cure could wreck</w:t>
      </w:r>
      <w:r w:rsidRPr="00470451">
        <w:rPr>
          <w:rStyle w:val="StyleUnderline"/>
          <w:rFonts w:asciiTheme="minorHAnsi" w:hAnsiTheme="minorHAnsi"/>
        </w:rPr>
        <w:t xml:space="preserve"> even greater </w:t>
      </w:r>
      <w:r w:rsidRPr="00D61A34">
        <w:rPr>
          <w:rStyle w:val="StyleUnderline"/>
          <w:rFonts w:asciiTheme="minorHAnsi" w:hAnsiTheme="minorHAnsi"/>
          <w:highlight w:val="cyan"/>
        </w:rPr>
        <w:t xml:space="preserve">calamity </w:t>
      </w:r>
      <w:r w:rsidRPr="00470451">
        <w:rPr>
          <w:rStyle w:val="StyleUnderline"/>
          <w:rFonts w:asciiTheme="minorHAnsi" w:hAnsiTheme="minorHAnsi"/>
        </w:rPr>
        <w:t xml:space="preserve">on the human race </w:t>
      </w:r>
      <w:r w:rsidRPr="00192886">
        <w:rPr>
          <w:rFonts w:asciiTheme="minorHAnsi" w:hAnsiTheme="minorHAnsi"/>
          <w:sz w:val="12"/>
        </w:rPr>
        <w:t xml:space="preserve">than could persistent radiation. AIDS and </w:t>
      </w:r>
      <w:proofErr w:type="spellStart"/>
      <w:r w:rsidRPr="00192886">
        <w:rPr>
          <w:rFonts w:asciiTheme="minorHAnsi" w:hAnsiTheme="minorHAnsi"/>
          <w:sz w:val="12"/>
        </w:rPr>
        <w:t>ebola</w:t>
      </w:r>
      <w:proofErr w:type="spellEnd"/>
      <w:r w:rsidRPr="00192886">
        <w:rPr>
          <w:rFonts w:asciiTheme="minorHAnsi" w:hAnsiTheme="minorHAnsi"/>
          <w:sz w:val="12"/>
        </w:rPr>
        <w:t xml:space="preserve"> viruses are just a small example of recently emerging plagues with no known cure or vaccine. Can we imagine hundreds of such plagues? HUMAN </w:t>
      </w:r>
      <w:r w:rsidRPr="00D61A34">
        <w:rPr>
          <w:rStyle w:val="StyleUnderline"/>
          <w:rFonts w:asciiTheme="minorHAnsi" w:hAnsiTheme="minorHAnsi"/>
          <w:highlight w:val="cyan"/>
        </w:rPr>
        <w:t>EXTINCTION IS NOW POSSIBLE</w:t>
      </w:r>
      <w:r w:rsidRPr="00192886">
        <w:rPr>
          <w:rFonts w:asciiTheme="minorHAnsi" w:hAnsiTheme="minorHAnsi"/>
          <w:sz w:val="12"/>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p>
    <w:p w14:paraId="7DB8FE46" w14:textId="77777777" w:rsidR="00045041" w:rsidRPr="00BC7FA8" w:rsidRDefault="00045041" w:rsidP="00045041"/>
    <w:p w14:paraId="3CFFAC68" w14:textId="77777777" w:rsidR="00045041" w:rsidRPr="00586730" w:rsidRDefault="00045041" w:rsidP="00045041">
      <w:pPr>
        <w:rPr>
          <w:rFonts w:asciiTheme="minorHAnsi" w:hAnsiTheme="minorHAnsi"/>
          <w:sz w:val="12"/>
        </w:rPr>
      </w:pPr>
      <w:r w:rsidRPr="00586730">
        <w:rPr>
          <w:rFonts w:asciiTheme="minorHAnsi" w:hAnsiTheme="minorHAnsi"/>
          <w:sz w:val="12"/>
        </w:rPr>
        <w:t xml:space="preserve"> </w:t>
      </w:r>
    </w:p>
    <w:p w14:paraId="3785D7B1" w14:textId="77777777" w:rsidR="00045041" w:rsidRDefault="00045041" w:rsidP="00045041">
      <w:pPr>
        <w:pStyle w:val="Heading3"/>
      </w:pPr>
      <w:r>
        <w:t xml:space="preserve">Turns Relations – 2NC </w:t>
      </w:r>
    </w:p>
    <w:p w14:paraId="24B066D6" w14:textId="77777777" w:rsidR="00045041" w:rsidRPr="00C77992" w:rsidRDefault="00045041" w:rsidP="00045041">
      <w:pPr>
        <w:pStyle w:val="Heading4"/>
      </w:pPr>
      <w:r w:rsidRPr="00C77992">
        <w:t xml:space="preserve">Increased </w:t>
      </w:r>
      <w:r>
        <w:t xml:space="preserve">dissent turns relations – Xi will subvert US-China relations to regain stability. </w:t>
      </w:r>
    </w:p>
    <w:p w14:paraId="1E65E8CD" w14:textId="77777777" w:rsidR="00045041" w:rsidRPr="00123C30" w:rsidRDefault="00045041" w:rsidP="00045041">
      <w:pPr>
        <w:rPr>
          <w:sz w:val="16"/>
        </w:rPr>
      </w:pPr>
      <w:r w:rsidRPr="00123C30">
        <w:rPr>
          <w:rStyle w:val="Style13ptBold"/>
        </w:rPr>
        <w:t>Jiang, 4/24/2016</w:t>
      </w:r>
      <w:r w:rsidRPr="00123C30">
        <w:rPr>
          <w:sz w:val="16"/>
        </w:rPr>
        <w:t xml:space="preserve"> Steven, CNN Correspondent, “China's Xi Jinping: Reformer in disguise?” http://www.cnn.com/2016/04/24/asia/china-xi-jinping-analysis/</w:t>
      </w:r>
    </w:p>
    <w:p w14:paraId="46A0B7C5" w14:textId="77777777" w:rsidR="00045041" w:rsidRPr="005C3ADD" w:rsidRDefault="00045041" w:rsidP="00045041">
      <w:pPr>
        <w:rPr>
          <w:sz w:val="8"/>
        </w:rPr>
      </w:pPr>
      <w:r w:rsidRPr="005C3ADD">
        <w:rPr>
          <w:sz w:val="8"/>
        </w:rPr>
        <w:t xml:space="preserve">Three years into his expected decade-long reign, </w:t>
      </w:r>
      <w:r w:rsidRPr="00354A8B">
        <w:rPr>
          <w:rStyle w:val="StyleUnderline"/>
          <w:highlight w:val="cyan"/>
        </w:rPr>
        <w:t>Xi</w:t>
      </w:r>
      <w:r w:rsidRPr="005C3ADD">
        <w:rPr>
          <w:sz w:val="8"/>
        </w:rPr>
        <w:t xml:space="preserve"> -- who also heads the ruling Communist Party and the two-million-strong People's Liberation Army -- </w:t>
      </w:r>
      <w:r w:rsidRPr="00540AE0">
        <w:rPr>
          <w:rStyle w:val="StyleUnderline"/>
        </w:rPr>
        <w:t>has amassed more power than almost any other post-Mao Chinese leader.</w:t>
      </w:r>
      <w:r>
        <w:rPr>
          <w:rStyle w:val="StyleUnderline"/>
        </w:rPr>
        <w:t xml:space="preserve"> </w:t>
      </w:r>
      <w:r w:rsidRPr="00540AE0">
        <w:rPr>
          <w:rStyle w:val="StyleUnderline"/>
        </w:rPr>
        <w:t>Xi sits</w:t>
      </w:r>
      <w:r w:rsidRPr="005C3ADD">
        <w:rPr>
          <w:sz w:val="8"/>
        </w:rPr>
        <w:t xml:space="preserve"> atop a growing number of self-created "leading small groups," </w:t>
      </w:r>
      <w:r w:rsidRPr="00540AE0">
        <w:rPr>
          <w:rStyle w:val="StyleUnderline"/>
        </w:rPr>
        <w:t>powerful committees that</w:t>
      </w:r>
      <w:r w:rsidRPr="005C3ADD">
        <w:rPr>
          <w:sz w:val="8"/>
        </w:rPr>
        <w:t xml:space="preserve"> </w:t>
      </w:r>
      <w:r w:rsidRPr="00540AE0">
        <w:rPr>
          <w:rStyle w:val="StyleUnderline"/>
        </w:rPr>
        <w:t>oversee</w:t>
      </w:r>
      <w:r w:rsidRPr="005C3ADD">
        <w:rPr>
          <w:sz w:val="8"/>
        </w:rPr>
        <w:t xml:space="preserve"> all matters of the state ranging from </w:t>
      </w:r>
      <w:r w:rsidRPr="00540AE0">
        <w:rPr>
          <w:rStyle w:val="Emphasis"/>
        </w:rPr>
        <w:t>national security, economic reform to internet control.</w:t>
      </w:r>
      <w:r>
        <w:rPr>
          <w:rStyle w:val="Emphasis"/>
        </w:rPr>
        <w:t xml:space="preserve"> </w:t>
      </w:r>
      <w:r w:rsidRPr="005C3ADD">
        <w:rPr>
          <w:sz w:val="8"/>
        </w:rPr>
        <w:t xml:space="preserve">He has effectively killed a decades-long system -- set up after Mao's death -- of consensus ruling among a few senior leaders. Last week, he acquired another title -- "commander in chief" of the nation's new joint forces battle command center, consolidating his control of the military. </w:t>
      </w:r>
      <w:r w:rsidRPr="00540AE0">
        <w:rPr>
          <w:rStyle w:val="StyleUnderline"/>
        </w:rPr>
        <w:t xml:space="preserve">His government has been silencing critics </w:t>
      </w:r>
      <w:r w:rsidRPr="005C3ADD">
        <w:rPr>
          <w:sz w:val="8"/>
        </w:rPr>
        <w:t>at home and abroad, strengthening its extensive internet censorship, arresting people for online comments and even allegedly sending agents overseas to kidnap its detractors. Many lawyers, intellectuals and businessmen -- well known for their dissenting views on state policies but tolerated by Xi's predecessors -- have fallen victim to the latest crackdown. Is Xi Jinping more Mao, or Putin? New Mao? Not since the height of Mao's Cultural Revolution -- the tumultuous 1966-76 political movement marked by ideological fervor -- has the Chinese public seen so much leader-worshipping in state media, including daily stories exalting Xi's wisdom and achievements as well as elaborate songs and dances dedicated to him on national television. "</w:t>
      </w:r>
      <w:r w:rsidRPr="00540AE0">
        <w:rPr>
          <w:rStyle w:val="StyleUnderline"/>
        </w:rPr>
        <w:t xml:space="preserve">It's an overstatement to say Xi's becoming the next Mao -- what we do see is a leader </w:t>
      </w:r>
      <w:r w:rsidRPr="00540AE0">
        <w:rPr>
          <w:rStyle w:val="Emphasis"/>
        </w:rPr>
        <w:t xml:space="preserve">who </w:t>
      </w:r>
      <w:r w:rsidRPr="00354A8B">
        <w:rPr>
          <w:rStyle w:val="Emphasis"/>
          <w:highlight w:val="cyan"/>
        </w:rPr>
        <w:t>wants to centralize power</w:t>
      </w:r>
      <w:r w:rsidRPr="00540AE0">
        <w:rPr>
          <w:rStyle w:val="Emphasis"/>
        </w:rPr>
        <w:t>...</w:t>
      </w:r>
      <w:r w:rsidRPr="005C3ADD">
        <w:rPr>
          <w:sz w:val="8"/>
        </w:rPr>
        <w:t xml:space="preserve"> and his formative experiences lay in the Cultural Revolution era," said Orville Schell, a prominent American scholar who has been visiting China since the Mao years and now heads the Center on U.S.-China Relations at the Asia Society in New York. "It's not surprising when he reaches into his toolbox, he comes up with many tools that harken back to that period when Mao was alive: control, propaganda, discipline," he added. "But I don't think it's possible for Chinese society to regress... to that degree of self-isolation and total indoctrination." Another longtime China analyst agrees with Schell on the unlikelihood of another Cultural Revolution -- though with a different take on Xi's power grabbing. READ: 'Lost generation' recalls hardship of Cultural Revolution "</w:t>
      </w:r>
      <w:r w:rsidRPr="00540AE0">
        <w:rPr>
          <w:rStyle w:val="StyleUnderline"/>
        </w:rPr>
        <w:t>Consolidating power is the most important thing Xi has done since he took office</w:t>
      </w:r>
      <w:r w:rsidRPr="005C3ADD">
        <w:rPr>
          <w:sz w:val="8"/>
        </w:rPr>
        <w:t xml:space="preserve"> -- many have mistaken that as a sign of Xi becoming the next Mao," said He Pin, the founder of </w:t>
      </w:r>
      <w:proofErr w:type="spellStart"/>
      <w:r w:rsidRPr="005C3ADD">
        <w:rPr>
          <w:sz w:val="8"/>
        </w:rPr>
        <w:t>Mingjing</w:t>
      </w:r>
      <w:proofErr w:type="spellEnd"/>
      <w:r w:rsidRPr="005C3ADD">
        <w:rPr>
          <w:sz w:val="8"/>
        </w:rPr>
        <w:t xml:space="preserve"> News, an influential Chinese-language media company based in New York that publishes books and runs websites on Chinese politics. "</w:t>
      </w:r>
      <w:r w:rsidRPr="00540AE0">
        <w:rPr>
          <w:rStyle w:val="StyleUnderline"/>
        </w:rPr>
        <w:t>Whether he turns out to be a</w:t>
      </w:r>
      <w:r w:rsidRPr="005C3ADD">
        <w:rPr>
          <w:sz w:val="8"/>
        </w:rPr>
        <w:t xml:space="preserve"> true dictator or </w:t>
      </w:r>
      <w:r w:rsidRPr="00540AE0">
        <w:rPr>
          <w:rStyle w:val="StyleUnderline"/>
        </w:rPr>
        <w:t xml:space="preserve">reformer, </w:t>
      </w:r>
      <w:r w:rsidRPr="00354A8B">
        <w:rPr>
          <w:rStyle w:val="Emphasis"/>
          <w:highlight w:val="cyan"/>
        </w:rPr>
        <w:t>consolidation of power remains a prerequisite for a</w:t>
      </w:r>
      <w:r w:rsidRPr="00540AE0">
        <w:rPr>
          <w:rStyle w:val="Emphasis"/>
        </w:rPr>
        <w:t xml:space="preserve"> national and </w:t>
      </w:r>
      <w:r w:rsidRPr="00354A8B">
        <w:rPr>
          <w:rStyle w:val="Emphasis"/>
          <w:highlight w:val="cyan"/>
        </w:rPr>
        <w:t>Party leader to succeed</w:t>
      </w:r>
      <w:r w:rsidRPr="005C3ADD">
        <w:rPr>
          <w:sz w:val="8"/>
        </w:rPr>
        <w:t xml:space="preserve">," He said, explaining that the post-Mao system of dividing power among several members of the Politburo Standing Committee -- China's top decision-making body -- had only meant fiefdoms and factional struggles instead of checks and balances. "Xi's biggest mistake in the past few years has been still trying to make changes within the system -- the system is beyond saving." Protracted fight </w:t>
      </w:r>
      <w:r w:rsidRPr="00540AE0">
        <w:rPr>
          <w:rStyle w:val="StyleUnderline"/>
        </w:rPr>
        <w:t xml:space="preserve">Nowhere has </w:t>
      </w:r>
      <w:r w:rsidRPr="00354A8B">
        <w:rPr>
          <w:rStyle w:val="StyleUnderline"/>
          <w:highlight w:val="cyan"/>
        </w:rPr>
        <w:t>Xi devoted</w:t>
      </w:r>
      <w:r w:rsidRPr="00540AE0">
        <w:rPr>
          <w:rStyle w:val="StyleUnderline"/>
        </w:rPr>
        <w:t xml:space="preserve"> more </w:t>
      </w:r>
      <w:r w:rsidRPr="00354A8B">
        <w:rPr>
          <w:rStyle w:val="StyleUnderline"/>
          <w:highlight w:val="cyan"/>
        </w:rPr>
        <w:t>energy and resources</w:t>
      </w:r>
      <w:r w:rsidRPr="00540AE0">
        <w:rPr>
          <w:rStyle w:val="StyleUnderline"/>
        </w:rPr>
        <w:t xml:space="preserve"> than </w:t>
      </w:r>
      <w:r w:rsidRPr="00354A8B">
        <w:rPr>
          <w:rStyle w:val="StyleUnderline"/>
          <w:highlight w:val="cyan"/>
        </w:rPr>
        <w:t xml:space="preserve">to </w:t>
      </w:r>
      <w:r w:rsidRPr="00354A8B">
        <w:rPr>
          <w:rStyle w:val="Emphasis"/>
          <w:highlight w:val="cyan"/>
        </w:rPr>
        <w:t>his war on corruption</w:t>
      </w:r>
      <w:r w:rsidRPr="005C3ADD">
        <w:rPr>
          <w:sz w:val="8"/>
        </w:rPr>
        <w:t xml:space="preserve">, an issue he once labeled "life-and-death" for the Party. After punishing thousands of officials, including the former domestic security czar and two retired top generals, his massive campaign seems to be losing steam -- and attracting criticism over Party investigators' extrajudicial and often brutal methods. "Sure the campaign was popular at the beginning but then ordinary people started to realize that it had little to do with them -- and had benefited them little," He said, calling Xi's "selective" anti-graft fight "political grandstanding." "Now officials and businessmen have little sense of security because most of their assets have been accumulated illegally," he added. "The campaign is wrong because the system is unfair and breeds corruption." "I don't think Xi will get corruption out of the system because you can't have bureaucrats who control state assets get paid a couple thousand yuan a month and not have them be corrupt," said Schell, referring to the relatively low salaries for most Chinese officials. "I do grant him that his impulse is a sincere one. But on the other hand... you have to look at the anti-corruption campaign as sitting on a much larger political movement that is dedicated to ideological uniformity." </w:t>
      </w:r>
      <w:r w:rsidRPr="005C3ADD">
        <w:rPr>
          <w:rStyle w:val="StyleUnderline"/>
        </w:rPr>
        <w:t>A few cracks have appeared in the wall of ideological uniformity, though</w:t>
      </w:r>
      <w:r w:rsidRPr="005C3ADD">
        <w:rPr>
          <w:sz w:val="8"/>
        </w:rPr>
        <w:t xml:space="preserve"> -- </w:t>
      </w:r>
      <w:r w:rsidRPr="005C3ADD">
        <w:rPr>
          <w:rStyle w:val="Emphasis"/>
        </w:rPr>
        <w:t xml:space="preserve">noticeably in the form of two </w:t>
      </w:r>
      <w:r w:rsidRPr="005332EF">
        <w:rPr>
          <w:rStyle w:val="Emphasis"/>
          <w:highlight w:val="cyan"/>
        </w:rPr>
        <w:t>recent</w:t>
      </w:r>
      <w:r w:rsidRPr="005C3ADD">
        <w:rPr>
          <w:rStyle w:val="Emphasis"/>
        </w:rPr>
        <w:t xml:space="preserve"> open </w:t>
      </w:r>
      <w:r w:rsidRPr="005332EF">
        <w:rPr>
          <w:rStyle w:val="Emphasis"/>
          <w:highlight w:val="cyan"/>
        </w:rPr>
        <w:t>letters calling for Xi's resignation</w:t>
      </w:r>
      <w:r w:rsidRPr="005C3ADD">
        <w:rPr>
          <w:rStyle w:val="Emphasis"/>
        </w:rPr>
        <w:t>.</w:t>
      </w:r>
      <w:r>
        <w:rPr>
          <w:rStyle w:val="Emphasis"/>
        </w:rPr>
        <w:t xml:space="preserve"> </w:t>
      </w:r>
      <w:r w:rsidRPr="005C3ADD">
        <w:rPr>
          <w:sz w:val="8"/>
        </w:rPr>
        <w:t xml:space="preserve">Both anonymous online posts list a series of Xi's failures on domestic and international fronts, accusing him of becoming a dictator and building a personality cult, while highlighting the continued economic slowdown in China and mounting regional tensions over China's territorial disputes with its neighbors. </w:t>
      </w:r>
      <w:r w:rsidRPr="005C3ADD">
        <w:rPr>
          <w:rStyle w:val="StyleUnderline"/>
        </w:rPr>
        <w:t xml:space="preserve">"I think the letters </w:t>
      </w:r>
      <w:r w:rsidRPr="005332EF">
        <w:rPr>
          <w:rStyle w:val="Emphasis"/>
          <w:highlight w:val="cyan"/>
        </w:rPr>
        <w:t>reflect the views of</w:t>
      </w:r>
      <w:r w:rsidRPr="005C3ADD">
        <w:rPr>
          <w:rStyle w:val="Emphasis"/>
        </w:rPr>
        <w:t xml:space="preserve"> </w:t>
      </w:r>
      <w:r w:rsidRPr="005332EF">
        <w:rPr>
          <w:rStyle w:val="Emphasis"/>
          <w:highlight w:val="cyan"/>
        </w:rPr>
        <w:t>many</w:t>
      </w:r>
      <w:r w:rsidRPr="005C3ADD">
        <w:rPr>
          <w:rStyle w:val="StyleUnderline"/>
        </w:rPr>
        <w:t xml:space="preserve"> officials, businessmen and intellectuals</w:t>
      </w:r>
      <w:r w:rsidRPr="005C3ADD">
        <w:rPr>
          <w:sz w:val="8"/>
        </w:rPr>
        <w:t>," He said. "The subsequent manhunt for the authors only shows that the letters hit a nerve -- and should serve as a warning to Xi." Even with more than a dozen people taken into police custody in connection to the case, experts point out that issues raised in the letters are not going away. The Chinese economy -- now the world's second largest -- posted its slowest growth in a quarter century in 2015, after the government clumsily tried but spectacularly failed to stop a stock market crash last summer that wiped out a third of share value within a month. READ: Is China cooking the books? "</w:t>
      </w:r>
      <w:r w:rsidRPr="005332EF">
        <w:rPr>
          <w:rStyle w:val="StyleUnderline"/>
          <w:highlight w:val="cyan"/>
        </w:rPr>
        <w:t>This is a great danger</w:t>
      </w:r>
      <w:r w:rsidRPr="005C3ADD">
        <w:rPr>
          <w:rStyle w:val="StyleUnderline"/>
        </w:rPr>
        <w:t xml:space="preserve"> about consolidating power</w:t>
      </w:r>
      <w:r w:rsidRPr="005C3ADD">
        <w:rPr>
          <w:sz w:val="8"/>
        </w:rPr>
        <w:t xml:space="preserve"> and Xi's gotten rid of his premier, in effect," Schell said. "So </w:t>
      </w:r>
      <w:r w:rsidRPr="005C3ADD">
        <w:rPr>
          <w:rStyle w:val="Emphasis"/>
        </w:rPr>
        <w:t>everything is on him</w:t>
      </w:r>
      <w:r w:rsidRPr="005C3ADD">
        <w:rPr>
          <w:sz w:val="8"/>
        </w:rPr>
        <w:t xml:space="preserve"> -- </w:t>
      </w:r>
      <w:r w:rsidRPr="005332EF">
        <w:rPr>
          <w:rStyle w:val="StyleUnderline"/>
          <w:highlight w:val="cyan"/>
        </w:rPr>
        <w:t>and the only place where he can pass blame off to is</w:t>
      </w:r>
      <w:r w:rsidRPr="005C3ADD">
        <w:rPr>
          <w:rStyle w:val="StyleUnderline"/>
        </w:rPr>
        <w:t xml:space="preserve"> of course </w:t>
      </w:r>
      <w:r w:rsidRPr="005332EF">
        <w:rPr>
          <w:rStyle w:val="Emphasis"/>
          <w:highlight w:val="cyan"/>
        </w:rPr>
        <w:t>foreigners</w:t>
      </w:r>
      <w:r w:rsidRPr="005C3ADD">
        <w:rPr>
          <w:rStyle w:val="StyleUnderline"/>
        </w:rPr>
        <w:t>."</w:t>
      </w:r>
      <w:r>
        <w:rPr>
          <w:rStyle w:val="StyleUnderline"/>
        </w:rPr>
        <w:t xml:space="preserve"> </w:t>
      </w:r>
      <w:r w:rsidRPr="005332EF">
        <w:rPr>
          <w:sz w:val="8"/>
        </w:rPr>
        <w:t>In the South China Sea, where Beijing competes with five small neighbors on territorial and maritime claims, China's island-building and military deployment have unnerved other claimants, prompting some of them to embrace Washington's increasingly visible military presence in contested waters</w:t>
      </w:r>
      <w:r w:rsidRPr="005C3ADD">
        <w:rPr>
          <w:sz w:val="8"/>
        </w:rPr>
        <w:t>. "</w:t>
      </w:r>
      <w:r w:rsidRPr="005332EF">
        <w:rPr>
          <w:rStyle w:val="StyleUnderline"/>
          <w:highlight w:val="cyan"/>
        </w:rPr>
        <w:t xml:space="preserve">The tendency to blame hostile foreign forces will </w:t>
      </w:r>
      <w:r w:rsidRPr="005332EF">
        <w:rPr>
          <w:rStyle w:val="Emphasis"/>
          <w:highlight w:val="cyan"/>
        </w:rPr>
        <w:t>undermine China's ability to get along with the U.S</w:t>
      </w:r>
      <w:r w:rsidRPr="005C3ADD">
        <w:rPr>
          <w:sz w:val="8"/>
        </w:rPr>
        <w:t xml:space="preserve">. </w:t>
      </w:r>
      <w:r w:rsidRPr="005C3ADD">
        <w:rPr>
          <w:rStyle w:val="StyleUnderline"/>
        </w:rPr>
        <w:t xml:space="preserve">and it's a very </w:t>
      </w:r>
      <w:r w:rsidRPr="005C3ADD">
        <w:rPr>
          <w:rStyle w:val="Emphasis"/>
        </w:rPr>
        <w:t>precariously balanced situation</w:t>
      </w:r>
      <w:r w:rsidRPr="005C3ADD">
        <w:rPr>
          <w:sz w:val="8"/>
        </w:rPr>
        <w:t xml:space="preserve"> where China doesn't have any allies," Schell said.</w:t>
      </w:r>
    </w:p>
    <w:p w14:paraId="1EB6DC5B" w14:textId="77777777" w:rsidR="00045041" w:rsidRDefault="00045041" w:rsidP="00045041">
      <w:pPr>
        <w:pStyle w:val="Heading4"/>
      </w:pPr>
      <w:r>
        <w:t xml:space="preserve">And concerns over legitimacy is the largest obstacle to peaceful relations. </w:t>
      </w:r>
    </w:p>
    <w:p w14:paraId="68305617" w14:textId="77777777" w:rsidR="00045041" w:rsidRPr="00880329" w:rsidRDefault="00045041" w:rsidP="00045041">
      <w:pPr>
        <w:rPr>
          <w:sz w:val="16"/>
        </w:rPr>
      </w:pPr>
      <w:r w:rsidRPr="00D61A34">
        <w:rPr>
          <w:rStyle w:val="Style13ptBold"/>
          <w:highlight w:val="cyan"/>
        </w:rPr>
        <w:t>Swaine,</w:t>
      </w:r>
      <w:r w:rsidRPr="00D85506">
        <w:rPr>
          <w:rStyle w:val="Style13ptBold"/>
        </w:rPr>
        <w:t xml:space="preserve"> Senior Associate for the Asia Program at the Carnegie Endowment Center for International Peace, </w:t>
      </w:r>
      <w:r w:rsidRPr="00D61A34">
        <w:rPr>
          <w:rStyle w:val="Style13ptBold"/>
          <w:highlight w:val="cyan"/>
        </w:rPr>
        <w:t>4/20/2015</w:t>
      </w:r>
      <w:r w:rsidRPr="00880329">
        <w:rPr>
          <w:sz w:val="16"/>
        </w:rPr>
        <w:t xml:space="preserve"> Michael, “The Real Challenge in the Pacific A Response to “How to Deter China</w:t>
      </w:r>
      <w:r w:rsidRPr="00880329">
        <w:rPr>
          <w:rFonts w:cs="Calibri"/>
          <w:sz w:val="16"/>
        </w:rPr>
        <w:t>” https://www.foreignaffairs.com/articles/asia/2015-04-20/real-challenge-pacific</w:t>
      </w:r>
    </w:p>
    <w:p w14:paraId="216391B1" w14:textId="77777777" w:rsidR="00045041" w:rsidRDefault="00045041" w:rsidP="00045041">
      <w:pPr>
        <w:rPr>
          <w:rStyle w:val="Emphasis"/>
        </w:rPr>
      </w:pPr>
      <w:r w:rsidRPr="00D92214">
        <w:rPr>
          <w:sz w:val="14"/>
        </w:rPr>
        <w:t xml:space="preserve">On the Chinese side, perhaps </w:t>
      </w:r>
      <w:r w:rsidRPr="00D61A34">
        <w:rPr>
          <w:rStyle w:val="StyleUnderline"/>
          <w:highlight w:val="cyan"/>
        </w:rPr>
        <w:t>the</w:t>
      </w:r>
      <w:r w:rsidRPr="00EA5327">
        <w:rPr>
          <w:rStyle w:val="StyleUnderline"/>
        </w:rPr>
        <w:t xml:space="preserve"> most </w:t>
      </w:r>
      <w:r w:rsidRPr="00D61A34">
        <w:rPr>
          <w:rStyle w:val="StyleUnderline"/>
          <w:highlight w:val="cyan"/>
        </w:rPr>
        <w:t>significant obstacle to undertaking a transition toward a</w:t>
      </w:r>
      <w:r w:rsidRPr="00D61A34">
        <w:rPr>
          <w:sz w:val="14"/>
          <w:highlight w:val="cyan"/>
        </w:rPr>
        <w:t xml:space="preserve"> </w:t>
      </w:r>
      <w:r w:rsidRPr="00D61A34">
        <w:rPr>
          <w:rStyle w:val="Emphasis"/>
          <w:highlight w:val="cyan"/>
        </w:rPr>
        <w:t>stable balance</w:t>
      </w:r>
      <w:r w:rsidRPr="00EA5327">
        <w:rPr>
          <w:rStyle w:val="Emphasis"/>
        </w:rPr>
        <w:t xml:space="preserve"> </w:t>
      </w:r>
      <w:r w:rsidRPr="00D61A34">
        <w:rPr>
          <w:rStyle w:val="Emphasis"/>
          <w:highlight w:val="cyan"/>
        </w:rPr>
        <w:t>of power</w:t>
      </w:r>
      <w:r w:rsidRPr="00EA5327">
        <w:rPr>
          <w:rStyle w:val="Emphasis"/>
        </w:rPr>
        <w:t xml:space="preserve"> in Asia </w:t>
      </w:r>
      <w:r w:rsidRPr="00D61A34">
        <w:rPr>
          <w:rStyle w:val="StyleUnderline"/>
          <w:highlight w:val="cyan"/>
        </w:rPr>
        <w:t xml:space="preserve">derives from the </w:t>
      </w:r>
      <w:r w:rsidRPr="00D61A34">
        <w:rPr>
          <w:rStyle w:val="Emphasis"/>
          <w:highlight w:val="cyan"/>
        </w:rPr>
        <w:t>insecurities and weaknesses</w:t>
      </w:r>
      <w:r w:rsidRPr="00D61A34">
        <w:rPr>
          <w:sz w:val="14"/>
          <w:highlight w:val="cyan"/>
        </w:rPr>
        <w:t xml:space="preserve"> </w:t>
      </w:r>
      <w:r w:rsidRPr="00D61A34">
        <w:rPr>
          <w:rStyle w:val="StyleUnderline"/>
          <w:highlight w:val="cyan"/>
        </w:rPr>
        <w:t>of the Chinese government</w:t>
      </w:r>
      <w:r w:rsidRPr="00D92214">
        <w:rPr>
          <w:sz w:val="14"/>
        </w:rPr>
        <w:t xml:space="preserve">, both at home and abroad. </w:t>
      </w:r>
      <w:r w:rsidRPr="00EA5327">
        <w:rPr>
          <w:rStyle w:val="StyleUnderline"/>
        </w:rPr>
        <w:t xml:space="preserve">China’s </w:t>
      </w:r>
      <w:r w:rsidRPr="00D61A34">
        <w:rPr>
          <w:rStyle w:val="StyleUnderline"/>
          <w:highlight w:val="cyan"/>
        </w:rPr>
        <w:t xml:space="preserve">leaders </w:t>
      </w:r>
      <w:r w:rsidRPr="00D61A34">
        <w:rPr>
          <w:rStyle w:val="Emphasis"/>
          <w:highlight w:val="cyan"/>
        </w:rPr>
        <w:t>rely for their legitimacy</w:t>
      </w:r>
      <w:r w:rsidRPr="00D92214">
        <w:rPr>
          <w:sz w:val="14"/>
        </w:rPr>
        <w:t xml:space="preserve"> and support not only on continued economic success and rising living standards but also </w:t>
      </w:r>
      <w:r w:rsidRPr="00D61A34">
        <w:rPr>
          <w:rStyle w:val="StyleUnderline"/>
          <w:highlight w:val="cyan"/>
        </w:rPr>
        <w:t>on a</w:t>
      </w:r>
      <w:r w:rsidRPr="00D61A34">
        <w:rPr>
          <w:sz w:val="14"/>
          <w:highlight w:val="cyan"/>
        </w:rPr>
        <w:t xml:space="preserve"> </w:t>
      </w:r>
      <w:r w:rsidRPr="00D61A34">
        <w:rPr>
          <w:rStyle w:val="Emphasis"/>
          <w:highlight w:val="cyan"/>
        </w:rPr>
        <w:t>form of nationalism</w:t>
      </w:r>
      <w:r w:rsidRPr="00D61A34">
        <w:rPr>
          <w:sz w:val="14"/>
          <w:highlight w:val="cyan"/>
        </w:rPr>
        <w:t xml:space="preserve"> </w:t>
      </w:r>
      <w:r w:rsidRPr="00D61A34">
        <w:rPr>
          <w:rStyle w:val="StyleUnderline"/>
          <w:highlight w:val="cyan"/>
        </w:rPr>
        <w:t xml:space="preserve">that </w:t>
      </w:r>
      <w:r w:rsidRPr="00D61A34">
        <w:rPr>
          <w:rStyle w:val="Emphasis"/>
          <w:highlight w:val="cyan"/>
        </w:rPr>
        <w:t>prizes the ability of the regime</w:t>
      </w:r>
      <w:r w:rsidRPr="00D61A34">
        <w:rPr>
          <w:rStyle w:val="StyleUnderline"/>
          <w:highlight w:val="cyan"/>
        </w:rPr>
        <w:t xml:space="preserve"> to stand up to</w:t>
      </w:r>
      <w:r w:rsidRPr="00EA5327">
        <w:rPr>
          <w:rStyle w:val="StyleUnderline"/>
        </w:rPr>
        <w:t xml:space="preserve"> slights and correct past </w:t>
      </w:r>
      <w:r w:rsidRPr="00D61A34">
        <w:rPr>
          <w:rStyle w:val="StyleUnderline"/>
          <w:highlight w:val="cyan"/>
        </w:rPr>
        <w:t>injustices</w:t>
      </w:r>
      <w:r w:rsidRPr="00EA5327">
        <w:rPr>
          <w:rStyle w:val="StyleUnderline"/>
        </w:rPr>
        <w:t xml:space="preserve"> meted out by the imperialist powers during China’s “century of humiliation.”</w:t>
      </w:r>
      <w:r w:rsidRPr="00D92214">
        <w:rPr>
          <w:sz w:val="14"/>
        </w:rPr>
        <w:t xml:space="preserve"> </w:t>
      </w:r>
      <w:r w:rsidRPr="00D61A34">
        <w:rPr>
          <w:rStyle w:val="Emphasis"/>
          <w:highlight w:val="cyan"/>
        </w:rPr>
        <w:t>This</w:t>
      </w:r>
      <w:r w:rsidRPr="00EA5327">
        <w:rPr>
          <w:rStyle w:val="Emphasis"/>
        </w:rPr>
        <w:t xml:space="preserve"> dependence </w:t>
      </w:r>
      <w:r w:rsidRPr="00D61A34">
        <w:rPr>
          <w:rStyle w:val="Emphasis"/>
          <w:highlight w:val="cyan"/>
        </w:rPr>
        <w:t>makes Chinese leaders hesitant to quell more extreme forms of nationalism</w:t>
      </w:r>
      <w:r w:rsidRPr="00D61A34">
        <w:rPr>
          <w:sz w:val="14"/>
          <w:highlight w:val="cyan"/>
        </w:rPr>
        <w:t xml:space="preserve"> </w:t>
      </w:r>
      <w:r w:rsidRPr="00D61A34">
        <w:rPr>
          <w:rStyle w:val="StyleUnderline"/>
          <w:highlight w:val="cyan"/>
        </w:rPr>
        <w:t>and</w:t>
      </w:r>
      <w:r w:rsidRPr="00D92214">
        <w:rPr>
          <w:sz w:val="14"/>
        </w:rPr>
        <w:t xml:space="preserve"> </w:t>
      </w:r>
      <w:r w:rsidRPr="00D61A34">
        <w:rPr>
          <w:rStyle w:val="Emphasis"/>
          <w:highlight w:val="cyan"/>
        </w:rPr>
        <w:t>prone to concealing their country’s military capabilities while they are undergoing rapid development.</w:t>
      </w:r>
    </w:p>
    <w:p w14:paraId="03D8E4E8" w14:textId="77777777" w:rsidR="00BE6D28" w:rsidRDefault="00BE6D28" w:rsidP="00045041">
      <w:pPr>
        <w:pStyle w:val="Heading3"/>
      </w:pPr>
      <w:r>
        <w:t>Turns Warming – 2NC</w:t>
      </w:r>
    </w:p>
    <w:p w14:paraId="32D25533" w14:textId="77777777" w:rsidR="007721E9" w:rsidRDefault="007721E9" w:rsidP="007721E9">
      <w:pPr>
        <w:pStyle w:val="Heading4"/>
      </w:pPr>
      <w:r>
        <w:t>Chinese economic downturn turns warming – causes lack of enforcement of environmental regulations to attempt to preserve economic growth</w:t>
      </w:r>
    </w:p>
    <w:p w14:paraId="4A1B52DA" w14:textId="77777777" w:rsidR="007721E9" w:rsidRPr="007721E9" w:rsidRDefault="007721E9" w:rsidP="007721E9">
      <w:pPr>
        <w:rPr>
          <w:sz w:val="16"/>
        </w:rPr>
      </w:pPr>
      <w:r w:rsidRPr="007721E9">
        <w:rPr>
          <w:rStyle w:val="Style13ptBold"/>
        </w:rPr>
        <w:t>Global Warming Policy Foundation, 2015</w:t>
      </w:r>
      <w:r w:rsidRPr="007721E9">
        <w:rPr>
          <w:sz w:val="16"/>
        </w:rPr>
        <w:t xml:space="preserve"> “NEW REPORT: THE TRUTH ABOUT CHINA” 2/12 http://www.thegwpf.org/new-report-the-truth-about-china/</w:t>
      </w:r>
    </w:p>
    <w:p w14:paraId="1546606C" w14:textId="77777777" w:rsidR="007721E9" w:rsidRPr="007721E9" w:rsidRDefault="007721E9" w:rsidP="007721E9">
      <w:pPr>
        <w:rPr>
          <w:sz w:val="10"/>
        </w:rPr>
      </w:pPr>
      <w:r w:rsidRPr="007721E9">
        <w:rPr>
          <w:sz w:val="10"/>
        </w:rPr>
        <w:t>“</w:t>
      </w:r>
      <w:r w:rsidRPr="007721E9">
        <w:rPr>
          <w:rStyle w:val="StyleUnderline"/>
          <w:highlight w:val="cyan"/>
        </w:rPr>
        <w:t>C</w:t>
      </w:r>
      <w:r w:rsidRPr="007721E9">
        <w:rPr>
          <w:rStyle w:val="StyleUnderline"/>
        </w:rPr>
        <w:t xml:space="preserve">hina’s </w:t>
      </w:r>
      <w:r w:rsidRPr="007721E9">
        <w:rPr>
          <w:rStyle w:val="StyleUnderline"/>
          <w:highlight w:val="cyan"/>
        </w:rPr>
        <w:t>C</w:t>
      </w:r>
      <w:r w:rsidRPr="007721E9">
        <w:rPr>
          <w:rStyle w:val="StyleUnderline"/>
        </w:rPr>
        <w:t xml:space="preserve">ommunist </w:t>
      </w:r>
      <w:r w:rsidRPr="007721E9">
        <w:rPr>
          <w:rStyle w:val="StyleUnderline"/>
          <w:highlight w:val="cyan"/>
        </w:rPr>
        <w:t>P</w:t>
      </w:r>
      <w:r w:rsidRPr="007721E9">
        <w:rPr>
          <w:rStyle w:val="StyleUnderline"/>
        </w:rPr>
        <w:t xml:space="preserve">arty </w:t>
      </w:r>
      <w:r w:rsidRPr="007721E9">
        <w:rPr>
          <w:rStyle w:val="StyleUnderline"/>
          <w:highlight w:val="cyan"/>
        </w:rPr>
        <w:t>has</w:t>
      </w:r>
      <w:r w:rsidRPr="007721E9">
        <w:rPr>
          <w:rStyle w:val="StyleUnderline"/>
        </w:rPr>
        <w:t xml:space="preserve"> as </w:t>
      </w:r>
      <w:r w:rsidRPr="007721E9">
        <w:rPr>
          <w:rStyle w:val="StyleUnderline"/>
          <w:highlight w:val="cyan"/>
        </w:rPr>
        <w:t xml:space="preserve">its </w:t>
      </w:r>
      <w:r w:rsidRPr="007721E9">
        <w:rPr>
          <w:rStyle w:val="Emphasis"/>
          <w:highlight w:val="cyan"/>
        </w:rPr>
        <w:t>highest priority</w:t>
      </w:r>
      <w:r w:rsidRPr="007721E9">
        <w:rPr>
          <w:rStyle w:val="Emphasis"/>
        </w:rPr>
        <w:t xml:space="preserve"> its own </w:t>
      </w:r>
      <w:r w:rsidRPr="007721E9">
        <w:rPr>
          <w:rStyle w:val="Emphasis"/>
          <w:highlight w:val="cyan"/>
        </w:rPr>
        <w:t>self-preservation</w:t>
      </w:r>
      <w:r w:rsidRPr="007721E9">
        <w:rPr>
          <w:sz w:val="10"/>
        </w:rPr>
        <w:t>, and that self-preservation depends overwhelmingly on its ability to continue raising the standard of living of its citizens,” states economist Patricia Adams, the study’s author and the executive director of Toronto-based Probe International, an organization that has worked closely with Chinese NGOs for decades. “</w:t>
      </w:r>
      <w:r w:rsidRPr="007721E9">
        <w:rPr>
          <w:rStyle w:val="StyleUnderline"/>
          <w:highlight w:val="cyan"/>
        </w:rPr>
        <w:t>With</w:t>
      </w:r>
      <w:r w:rsidRPr="007721E9">
        <w:rPr>
          <w:rStyle w:val="StyleUnderline"/>
        </w:rPr>
        <w:t xml:space="preserve"> China’s </w:t>
      </w:r>
      <w:r w:rsidRPr="007721E9">
        <w:rPr>
          <w:rStyle w:val="StyleUnderline"/>
          <w:highlight w:val="cyan"/>
        </w:rPr>
        <w:t xml:space="preserve">economic </w:t>
      </w:r>
      <w:r w:rsidRPr="007721E9">
        <w:rPr>
          <w:rStyle w:val="Emphasis"/>
          <w:highlight w:val="cyan"/>
        </w:rPr>
        <w:t>growth faltering</w:t>
      </w:r>
      <w:r w:rsidRPr="007721E9">
        <w:rPr>
          <w:sz w:val="10"/>
          <w:highlight w:val="cyan"/>
        </w:rPr>
        <w:t xml:space="preserve">, </w:t>
      </w:r>
      <w:r w:rsidRPr="007721E9">
        <w:rPr>
          <w:rStyle w:val="StyleUnderline"/>
          <w:highlight w:val="cyan"/>
        </w:rPr>
        <w:t>the last thing the</w:t>
      </w:r>
      <w:r w:rsidRPr="007721E9">
        <w:rPr>
          <w:rStyle w:val="StyleUnderline"/>
        </w:rPr>
        <w:t xml:space="preserve"> Communist Party </w:t>
      </w:r>
      <w:r w:rsidRPr="007721E9">
        <w:rPr>
          <w:rStyle w:val="StyleUnderline"/>
          <w:highlight w:val="cyan"/>
        </w:rPr>
        <w:t xml:space="preserve">wants </w:t>
      </w:r>
      <w:r w:rsidRPr="007721E9">
        <w:rPr>
          <w:rStyle w:val="Emphasis"/>
          <w:highlight w:val="cyan"/>
        </w:rPr>
        <w:t>is to hobble its economy further by curtailing</w:t>
      </w:r>
      <w:r w:rsidRPr="007721E9">
        <w:rPr>
          <w:rStyle w:val="Emphasis"/>
        </w:rPr>
        <w:t xml:space="preserve"> the use of the </w:t>
      </w:r>
      <w:r w:rsidRPr="007721E9">
        <w:rPr>
          <w:rStyle w:val="Emphasis"/>
          <w:highlight w:val="cyan"/>
        </w:rPr>
        <w:t>fossil fuels</w:t>
      </w:r>
      <w:r w:rsidRPr="007721E9">
        <w:rPr>
          <w:rStyle w:val="Emphasis"/>
        </w:rPr>
        <w:t xml:space="preserve"> </w:t>
      </w:r>
      <w:r w:rsidRPr="007721E9">
        <w:rPr>
          <w:rStyle w:val="Emphasis"/>
          <w:highlight w:val="cyan"/>
        </w:rPr>
        <w:t>upon which its economy depends</w:t>
      </w:r>
      <w:r w:rsidRPr="007721E9">
        <w:rPr>
          <w:sz w:val="10"/>
          <w:highlight w:val="cyan"/>
        </w:rPr>
        <w:t xml:space="preserve">. </w:t>
      </w:r>
      <w:r w:rsidRPr="007721E9">
        <w:rPr>
          <w:rStyle w:val="StyleUnderline"/>
          <w:highlight w:val="cyan"/>
        </w:rPr>
        <w:t>A major cutback</w:t>
      </w:r>
      <w:r w:rsidRPr="007721E9">
        <w:rPr>
          <w:rStyle w:val="StyleUnderline"/>
        </w:rPr>
        <w:t xml:space="preserve"> in fossil fuel use repres</w:t>
      </w:r>
      <w:r w:rsidRPr="007721E9">
        <w:rPr>
          <w:rStyle w:val="StyleUnderline"/>
          <w:highlight w:val="cyan"/>
        </w:rPr>
        <w:t xml:space="preserve">ents an </w:t>
      </w:r>
      <w:r w:rsidRPr="007721E9">
        <w:rPr>
          <w:rStyle w:val="Emphasis"/>
          <w:highlight w:val="cyan"/>
        </w:rPr>
        <w:t>existential threat to the</w:t>
      </w:r>
      <w:r w:rsidRPr="007721E9">
        <w:rPr>
          <w:rStyle w:val="Emphasis"/>
        </w:rPr>
        <w:t xml:space="preserve"> Communist </w:t>
      </w:r>
      <w:r w:rsidRPr="007721E9">
        <w:rPr>
          <w:rStyle w:val="Emphasis"/>
          <w:highlight w:val="cyan"/>
        </w:rPr>
        <w:t>Party’s rule</w:t>
      </w:r>
      <w:r w:rsidRPr="007721E9">
        <w:rPr>
          <w:rStyle w:val="StyleUnderline"/>
          <w:highlight w:val="cyan"/>
        </w:rPr>
        <w:t>.</w:t>
      </w:r>
      <w:r w:rsidRPr="007721E9">
        <w:rPr>
          <w:rStyle w:val="StyleUnderline"/>
        </w:rPr>
        <w:t xml:space="preserve"> It simply isn’t going to happen.”</w:t>
      </w:r>
      <w:r>
        <w:rPr>
          <w:rStyle w:val="StyleUnderline"/>
        </w:rPr>
        <w:t xml:space="preserve"> </w:t>
      </w:r>
      <w:r w:rsidRPr="007721E9">
        <w:rPr>
          <w:rStyle w:val="StyleUnderline"/>
        </w:rPr>
        <w:t xml:space="preserve">Adams’s report includes another important finding: tackling CO2 emissions would do little if anything to curb the serious air pollution </w:t>
      </w:r>
      <w:r w:rsidRPr="007721E9">
        <w:rPr>
          <w:sz w:val="10"/>
        </w:rPr>
        <w:t>– dubbed “</w:t>
      </w:r>
      <w:proofErr w:type="spellStart"/>
      <w:r w:rsidRPr="007721E9">
        <w:rPr>
          <w:sz w:val="10"/>
        </w:rPr>
        <w:t>airpocalypse</w:t>
      </w:r>
      <w:proofErr w:type="spellEnd"/>
      <w:r w:rsidRPr="007721E9">
        <w:rPr>
          <w:sz w:val="10"/>
        </w:rPr>
        <w:t xml:space="preserve">” – plaguing China’s major cities. On the contrary, the measures needed to curb China’s smog of life-threatening pollutants such as nitrogen and </w:t>
      </w:r>
      <w:proofErr w:type="spellStart"/>
      <w:r w:rsidRPr="007721E9">
        <w:rPr>
          <w:sz w:val="10"/>
        </w:rPr>
        <w:t>sulphur</w:t>
      </w:r>
      <w:proofErr w:type="spellEnd"/>
      <w:r w:rsidRPr="007721E9">
        <w:rPr>
          <w:sz w:val="10"/>
        </w:rPr>
        <w:t xml:space="preserve"> oxides – scrubbers on power plants, for example – actually increase CO2 emissions. “A </w:t>
      </w:r>
      <w:proofErr w:type="spellStart"/>
      <w:r w:rsidRPr="007721E9">
        <w:rPr>
          <w:sz w:val="10"/>
        </w:rPr>
        <w:t>programme</w:t>
      </w:r>
      <w:proofErr w:type="spellEnd"/>
      <w:r w:rsidRPr="007721E9">
        <w:rPr>
          <w:sz w:val="10"/>
        </w:rPr>
        <w:t xml:space="preserve"> to rapidly reduce pollutants harmful to human health would be at odds with a </w:t>
      </w:r>
      <w:proofErr w:type="spellStart"/>
      <w:r w:rsidRPr="007721E9">
        <w:rPr>
          <w:sz w:val="10"/>
        </w:rPr>
        <w:t>programme</w:t>
      </w:r>
      <w:proofErr w:type="spellEnd"/>
      <w:r w:rsidRPr="007721E9">
        <w:rPr>
          <w:sz w:val="10"/>
        </w:rPr>
        <w:t xml:space="preserve"> to reduce CO2,” Adams states, noting that human health is unaffected by CO2, a </w:t>
      </w:r>
      <w:proofErr w:type="spellStart"/>
      <w:r w:rsidRPr="007721E9">
        <w:rPr>
          <w:sz w:val="10"/>
        </w:rPr>
        <w:t>colourless</w:t>
      </w:r>
      <w:proofErr w:type="spellEnd"/>
      <w:r w:rsidRPr="007721E9">
        <w:rPr>
          <w:sz w:val="10"/>
        </w:rPr>
        <w:t xml:space="preserve">, </w:t>
      </w:r>
      <w:proofErr w:type="spellStart"/>
      <w:r w:rsidRPr="007721E9">
        <w:rPr>
          <w:sz w:val="10"/>
        </w:rPr>
        <w:t>odourless</w:t>
      </w:r>
      <w:proofErr w:type="spellEnd"/>
      <w:r w:rsidRPr="007721E9">
        <w:rPr>
          <w:sz w:val="10"/>
        </w:rPr>
        <w:t>, tasteless gas</w:t>
      </w:r>
      <w:r w:rsidRPr="007721E9">
        <w:rPr>
          <w:rStyle w:val="StyleUnderline"/>
        </w:rPr>
        <w:t>. Next to keeping its economy afloat, the biggest challenge to its credibility that the Communist leadership faces</w:t>
      </w:r>
      <w:r w:rsidRPr="007721E9">
        <w:rPr>
          <w:sz w:val="10"/>
        </w:rPr>
        <w:t xml:space="preserve"> is its need to reduce smog. “I have never heard of a public protest in China against carbon dioxide emissions,” Adams states. “CO2 is a major concern for Western NGOs with offices in Beijing but it’s a non-issue for Chinese citizens and environmentalists at the grassroots.” </w:t>
      </w:r>
      <w:r w:rsidRPr="007721E9">
        <w:rPr>
          <w:rStyle w:val="StyleUnderline"/>
          <w:highlight w:val="cyan"/>
        </w:rPr>
        <w:t>All that China will commit to</w:t>
      </w:r>
      <w:r w:rsidRPr="007721E9">
        <w:rPr>
          <w:sz w:val="10"/>
        </w:rPr>
        <w:t xml:space="preserve">, says the Adams report, </w:t>
      </w:r>
      <w:r w:rsidRPr="007721E9">
        <w:rPr>
          <w:rStyle w:val="StyleUnderline"/>
          <w:highlight w:val="cyan"/>
        </w:rPr>
        <w:t>is to continue to improve the energy efficiency of its economy</w:t>
      </w:r>
      <w:r w:rsidRPr="007721E9">
        <w:rPr>
          <w:rStyle w:val="StyleUnderline"/>
        </w:rPr>
        <w:t xml:space="preserve"> as it grows – a goal it has long pursued, independent of global warming concerns</w:t>
      </w:r>
      <w:r w:rsidRPr="007721E9">
        <w:rPr>
          <w:sz w:val="10"/>
        </w:rPr>
        <w:t xml:space="preserve">. </w:t>
      </w:r>
      <w:r w:rsidRPr="007721E9">
        <w:rPr>
          <w:rStyle w:val="Emphasis"/>
        </w:rPr>
        <w:t xml:space="preserve">In doing so, China aims to increase its GDP along with its fossil fuel use, </w:t>
      </w:r>
      <w:r w:rsidRPr="007721E9">
        <w:rPr>
          <w:sz w:val="10"/>
        </w:rPr>
        <w:t>and by 2030 or so will depend on fossil fuels for 80% of its energy use, down from today’s 90%. When it reaches 80% 15 years hence, its energy makeup will largely resemble America’s today.</w:t>
      </w:r>
    </w:p>
    <w:p w14:paraId="47EDBFF0" w14:textId="77777777" w:rsidR="007721E9" w:rsidRDefault="007721E9" w:rsidP="007721E9">
      <w:pPr>
        <w:pStyle w:val="Heading4"/>
      </w:pPr>
      <w:r>
        <w:t xml:space="preserve">And independently nuclear war turns warming and the environment. </w:t>
      </w:r>
    </w:p>
    <w:p w14:paraId="06E93694" w14:textId="77777777" w:rsidR="007721E9" w:rsidRPr="00E20CEA" w:rsidRDefault="007721E9" w:rsidP="007721E9">
      <w:pPr>
        <w:rPr>
          <w:rStyle w:val="Style13ptBold"/>
          <w:b w:val="0"/>
          <w:bCs w:val="0"/>
        </w:rPr>
      </w:pPr>
      <w:proofErr w:type="spellStart"/>
      <w:r w:rsidRPr="00E20CEA">
        <w:rPr>
          <w:rStyle w:val="Style13ptBold"/>
        </w:rPr>
        <w:t>Jha</w:t>
      </w:r>
      <w:proofErr w:type="spellEnd"/>
      <w:r w:rsidRPr="00E20CEA">
        <w:rPr>
          <w:rStyle w:val="Style13ptBold"/>
        </w:rPr>
        <w:t>, 2006</w:t>
      </w:r>
      <w:r>
        <w:t xml:space="preserve"> </w:t>
      </w:r>
      <w:r w:rsidRPr="00D20269">
        <w:t>, science correspondent at the Guardian, 2006 (</w:t>
      </w:r>
      <w:proofErr w:type="spellStart"/>
      <w:r w:rsidRPr="00D20269">
        <w:t>Alok</w:t>
      </w:r>
      <w:proofErr w:type="spellEnd"/>
      <w:r w:rsidRPr="00D20269">
        <w:t xml:space="preserve">, “Climate threat from nuclear bombs”, The Guardian, </w:t>
      </w:r>
      <w:hyperlink r:id="rId9" w:history="1">
        <w:r w:rsidRPr="00D20269">
          <w:rPr>
            <w:rStyle w:val="Hyperlink"/>
          </w:rPr>
          <w:t>http://www.theguardian.com/environment/2006/dec/12/nuclearindustry.climatechange</w:t>
        </w:r>
      </w:hyperlink>
      <w:r>
        <w:t>)</w:t>
      </w:r>
    </w:p>
    <w:p w14:paraId="3BDF7DD1" w14:textId="77777777" w:rsidR="007721E9" w:rsidRPr="0010604E" w:rsidRDefault="007721E9" w:rsidP="007721E9">
      <w:pPr>
        <w:rPr>
          <w:sz w:val="16"/>
        </w:rPr>
      </w:pPr>
      <w:r w:rsidRPr="004E3A6D">
        <w:rPr>
          <w:rStyle w:val="StyleUnderline"/>
          <w:highlight w:val="cyan"/>
        </w:rPr>
        <w:t>Nuclear weapons pose the</w:t>
      </w:r>
      <w:r w:rsidRPr="00B62BBB">
        <w:rPr>
          <w:rStyle w:val="StyleUnderline"/>
        </w:rPr>
        <w:t xml:space="preserve"> single </w:t>
      </w:r>
      <w:r w:rsidRPr="004E3A6D">
        <w:rPr>
          <w:rStyle w:val="StyleUnderline"/>
          <w:highlight w:val="cyan"/>
        </w:rPr>
        <w:t>biggest threat to the Earth's environment</w:t>
      </w:r>
      <w:r w:rsidRPr="0010604E">
        <w:rPr>
          <w:sz w:val="16"/>
        </w:rPr>
        <w:t xml:space="preserve">, scientists have warned. In a new study of the potential global impacts of nuclear blasts, an American team found </w:t>
      </w:r>
      <w:r w:rsidRPr="00B62BBB">
        <w:rPr>
          <w:rStyle w:val="StyleUnderline"/>
        </w:rPr>
        <w:t xml:space="preserve">even </w:t>
      </w:r>
      <w:r w:rsidRPr="004E3A6D">
        <w:rPr>
          <w:rStyle w:val="StyleUnderline"/>
          <w:highlight w:val="cyan"/>
        </w:rPr>
        <w:t>a small</w:t>
      </w:r>
      <w:r w:rsidRPr="00B62BBB">
        <w:rPr>
          <w:rStyle w:val="StyleUnderline"/>
        </w:rPr>
        <w:t>-</w:t>
      </w:r>
      <w:r w:rsidRPr="004E3A6D">
        <w:rPr>
          <w:rStyle w:val="StyleUnderline"/>
          <w:highlight w:val="cyan"/>
        </w:rPr>
        <w:t>scale war would quickly devastate the world's climate and ecosystems</w:t>
      </w:r>
      <w:r w:rsidRPr="0010604E">
        <w:rPr>
          <w:sz w:val="16"/>
        </w:rPr>
        <w:t xml:space="preserve">, causing damage that would last for more than a decade. Speaking at the American Geophysical Union's meeting in San Francisco yesterday, Richard Turco of UCLA said </w:t>
      </w:r>
      <w:r w:rsidRPr="004E3A6D">
        <w:rPr>
          <w:rStyle w:val="StyleUnderline"/>
          <w:highlight w:val="cyan"/>
        </w:rPr>
        <w:t>detonating</w:t>
      </w:r>
      <w:r w:rsidRPr="00B62BBB">
        <w:rPr>
          <w:rStyle w:val="StyleUnderline"/>
        </w:rPr>
        <w:t xml:space="preserve"> between 50 and 100 bombs - </w:t>
      </w:r>
      <w:r w:rsidRPr="004E3A6D">
        <w:rPr>
          <w:rStyle w:val="StyleUnderline"/>
          <w:highlight w:val="cyan"/>
        </w:rPr>
        <w:t>just 0.03% of the world's arsenal</w:t>
      </w:r>
      <w:r w:rsidRPr="00B62BBB">
        <w:rPr>
          <w:rStyle w:val="StyleUnderline"/>
        </w:rPr>
        <w:t xml:space="preserve"> - </w:t>
      </w:r>
      <w:r w:rsidRPr="004E3A6D">
        <w:rPr>
          <w:rStyle w:val="StyleUnderline"/>
          <w:highlight w:val="cyan"/>
        </w:rPr>
        <w:t>would throw enough soot into the atmosphere to create climactic anomalies</w:t>
      </w:r>
      <w:r w:rsidRPr="00B62BBB">
        <w:rPr>
          <w:rStyle w:val="StyleUnderline"/>
        </w:rPr>
        <w:t xml:space="preserve"> unprecedented in human histor</w:t>
      </w:r>
      <w:r w:rsidRPr="0010604E">
        <w:rPr>
          <w:sz w:val="16"/>
        </w:rPr>
        <w:t>y. He said the effects would be "</w:t>
      </w:r>
      <w:r w:rsidRPr="004E3A6D">
        <w:rPr>
          <w:rStyle w:val="StyleUnderline"/>
          <w:highlight w:val="cyan"/>
        </w:rPr>
        <w:t>much greater than</w:t>
      </w:r>
      <w:r w:rsidRPr="00B62BBB">
        <w:rPr>
          <w:rStyle w:val="StyleUnderline"/>
        </w:rPr>
        <w:t xml:space="preserve"> what we're talking about with </w:t>
      </w:r>
      <w:r w:rsidRPr="004E3A6D">
        <w:rPr>
          <w:rStyle w:val="StyleUnderline"/>
          <w:highlight w:val="cyan"/>
        </w:rPr>
        <w:t>global warming</w:t>
      </w:r>
      <w:r w:rsidRPr="0010604E">
        <w:rPr>
          <w:sz w:val="16"/>
        </w:rPr>
        <w:t xml:space="preserve"> and anything that's happened in history with regards volcanic eruptions". According to the research</w:t>
      </w:r>
      <w:r w:rsidRPr="00B62BBB">
        <w:rPr>
          <w:rStyle w:val="StyleUnderline"/>
        </w:rPr>
        <w:t xml:space="preserve">, </w:t>
      </w:r>
      <w:r w:rsidRPr="004E3A6D">
        <w:rPr>
          <w:rStyle w:val="StyleUnderline"/>
          <w:highlight w:val="cyan"/>
        </w:rPr>
        <w:t>tens of millions of people would die, global temperatures would crash and most of the world would be unable to grow</w:t>
      </w:r>
      <w:r w:rsidRPr="00B62BBB">
        <w:rPr>
          <w:rStyle w:val="StyleUnderline"/>
        </w:rPr>
        <w:t xml:space="preserve"> crops</w:t>
      </w:r>
      <w:r w:rsidRPr="0010604E">
        <w:rPr>
          <w:sz w:val="16"/>
        </w:rPr>
        <w:t xml:space="preserve"> for more than five years after a conflict. In addition, </w:t>
      </w:r>
      <w:r w:rsidRPr="00B62BBB">
        <w:rPr>
          <w:rStyle w:val="StyleUnderline"/>
        </w:rPr>
        <w:t>the ozone layer, which protects the surface of the Earth from harmful ultraviolet radiation, would be depleted by 40% over many inhabited areas and up to 70% at the poles.</w:t>
      </w:r>
      <w:r w:rsidRPr="0010604E">
        <w:rPr>
          <w:sz w:val="16"/>
        </w:rPr>
        <w:t xml:space="preserve"> Alan </w:t>
      </w:r>
      <w:proofErr w:type="spellStart"/>
      <w:r w:rsidRPr="0010604E">
        <w:rPr>
          <w:sz w:val="16"/>
        </w:rPr>
        <w:t>Robock</w:t>
      </w:r>
      <w:proofErr w:type="spellEnd"/>
      <w:r w:rsidRPr="0010604E">
        <w:rPr>
          <w:sz w:val="16"/>
        </w:rPr>
        <w:t xml:space="preserve">, the co-author of the study, told Guardian Unlimited: "Nuclear weapons are the greatest environmental danger to the planet from humans, not global warming or ozone depletion." There are around 30,000 nuclear warheads worldwide, 95% of which are held by the US and Russia. In addition, there is enough unrefined nuclear material to make a further 100,000 weapons. Human costs It was Prof Turco who coined the phrase "nuclear winter" in the 1980s to describe the potential apocalyptic global consequence of all-out nuclear war. In this study he and Prof </w:t>
      </w:r>
      <w:proofErr w:type="spellStart"/>
      <w:r w:rsidRPr="0010604E">
        <w:rPr>
          <w:sz w:val="16"/>
        </w:rPr>
        <w:t>Robock</w:t>
      </w:r>
      <w:proofErr w:type="spellEnd"/>
      <w:r w:rsidRPr="0010604E">
        <w:rPr>
          <w:sz w:val="16"/>
        </w:rPr>
        <w:t xml:space="preserve"> led research teams to create models of the impacts from nuclear blasts. They examined an exchange of 100 Hiroshima-sized nuclear bombs (15 kilotons each) between two countries, a conflict they argued was well within the ability of many emerging nuclear states. The results showed that the most densely packed countries would fare worst in the aftermath of a nuclear war. India and Pakistan could face 12m and 9m immediate deaths respectively, while an attack on the UK would cause almost 3m immediate deaths. A single nuclear blast in a major urban area would kill more than 125,000 people in the UK, injuring a further 100,000. "Most of the human population is moving into very concentrated cities. At the same time, nuclear proliferation is accelerating again: we have Pakistan and India, Iran and North Korea," said </w:t>
      </w:r>
      <w:proofErr w:type="spellStart"/>
      <w:r w:rsidRPr="0010604E">
        <w:rPr>
          <w:sz w:val="16"/>
        </w:rPr>
        <w:t>Profe</w:t>
      </w:r>
      <w:proofErr w:type="spellEnd"/>
      <w:r w:rsidRPr="0010604E">
        <w:rPr>
          <w:sz w:val="16"/>
        </w:rPr>
        <w:t xml:space="preserve"> Turco. While human losses would be constrained by geography, </w:t>
      </w:r>
      <w:r w:rsidRPr="004E3A6D">
        <w:rPr>
          <w:rStyle w:val="StyleUnderline"/>
          <w:highlight w:val="cyan"/>
        </w:rPr>
        <w:t>the environmental impacts of the bombs would spread worldwide.</w:t>
      </w:r>
      <w:r w:rsidRPr="0010604E">
        <w:rPr>
          <w:sz w:val="16"/>
        </w:rPr>
        <w:t xml:space="preserve"> Black </w:t>
      </w:r>
      <w:r w:rsidRPr="00B62BBB">
        <w:rPr>
          <w:rStyle w:val="StyleUnderline"/>
        </w:rPr>
        <w:t xml:space="preserve">smoke In the 100 warhead scenario, </w:t>
      </w:r>
      <w:r w:rsidRPr="004E3A6D">
        <w:rPr>
          <w:rStyle w:val="StyleUnderline"/>
          <w:highlight w:val="cyan"/>
        </w:rPr>
        <w:t xml:space="preserve">more than 5m </w:t>
      </w:r>
      <w:proofErr w:type="spellStart"/>
      <w:r w:rsidRPr="004E3A6D">
        <w:rPr>
          <w:rStyle w:val="StyleUnderline"/>
          <w:highlight w:val="cyan"/>
        </w:rPr>
        <w:t>tonnes</w:t>
      </w:r>
      <w:proofErr w:type="spellEnd"/>
      <w:r w:rsidRPr="004E3A6D">
        <w:rPr>
          <w:rStyle w:val="StyleUnderline"/>
          <w:highlight w:val="cyan"/>
        </w:rPr>
        <w:t xml:space="preserve"> of sooty black smoke would spew from the resulting firestorms. This</w:t>
      </w:r>
      <w:r w:rsidRPr="00B62BBB">
        <w:rPr>
          <w:rStyle w:val="StyleUnderline"/>
        </w:rPr>
        <w:t xml:space="preserve"> smoke </w:t>
      </w:r>
      <w:r w:rsidRPr="004E3A6D">
        <w:rPr>
          <w:rStyle w:val="StyleUnderline"/>
          <w:highlight w:val="cyan"/>
        </w:rPr>
        <w:t>would float to the upper atmosphere</w:t>
      </w:r>
      <w:r w:rsidRPr="00B62BBB">
        <w:rPr>
          <w:rStyle w:val="StyleUnderline"/>
        </w:rPr>
        <w:t xml:space="preserve">, get heated by the sun </w:t>
      </w:r>
      <w:r w:rsidRPr="004E3A6D">
        <w:rPr>
          <w:rStyle w:val="StyleUnderline"/>
          <w:highlight w:val="cyan"/>
        </w:rPr>
        <w:t>and</w:t>
      </w:r>
      <w:r w:rsidRPr="00B62BBB">
        <w:rPr>
          <w:rStyle w:val="StyleUnderline"/>
        </w:rPr>
        <w:t xml:space="preserve"> end up being </w:t>
      </w:r>
      <w:r w:rsidRPr="004E3A6D">
        <w:rPr>
          <w:rStyle w:val="StyleUnderline"/>
          <w:highlight w:val="cyan"/>
        </w:rPr>
        <w:t>carried around the world. The particles would absorb sunligh</w:t>
      </w:r>
      <w:r w:rsidRPr="00B62BBB">
        <w:rPr>
          <w:rStyle w:val="StyleUnderline"/>
        </w:rPr>
        <w:t xml:space="preserve">t, preventing it from reaching the surface, </w:t>
      </w:r>
      <w:r w:rsidRPr="004E3A6D">
        <w:rPr>
          <w:rStyle w:val="StyleUnderline"/>
          <w:highlight w:val="cyan"/>
        </w:rPr>
        <w:t>which would result in a rapid cooling of the Earth by an average of 1.25C</w:t>
      </w:r>
      <w:r w:rsidRPr="00B62BBB">
        <w:rPr>
          <w:rStyle w:val="StyleUnderline"/>
        </w:rPr>
        <w:t>. "This would be colder than the little ice age</w:t>
      </w:r>
      <w:r w:rsidRPr="0010604E">
        <w:rPr>
          <w:sz w:val="16"/>
        </w:rPr>
        <w:t xml:space="preserve">, the largest climate change in human history," said Prof </w:t>
      </w:r>
      <w:proofErr w:type="spellStart"/>
      <w:r w:rsidRPr="0010604E">
        <w:rPr>
          <w:sz w:val="16"/>
        </w:rPr>
        <w:t>Robock</w:t>
      </w:r>
      <w:proofErr w:type="spellEnd"/>
      <w:r w:rsidRPr="0010604E">
        <w:rPr>
          <w:sz w:val="16"/>
        </w:rPr>
        <w:t xml:space="preserve">. </w:t>
      </w:r>
      <w:r w:rsidRPr="00B62BBB">
        <w:rPr>
          <w:rStyle w:val="StyleUnderline"/>
        </w:rPr>
        <w:t xml:space="preserve">The model also showed that </w:t>
      </w:r>
      <w:r w:rsidRPr="004E3A6D">
        <w:rPr>
          <w:rStyle w:val="StyleUnderline"/>
          <w:highlight w:val="cyan"/>
        </w:rPr>
        <w:t>the smoke would stay in the upper atmosphere far longer than anyone had previously thought</w:t>
      </w:r>
      <w:r w:rsidRPr="0010604E">
        <w:rPr>
          <w:sz w:val="16"/>
        </w:rPr>
        <w:t>. Older models had assumed that the smoke would linger for around a year, as has been observed with the dust from volcanic eruptions. However, using improved atmospheric data the new study showed that the climate would still be suffering a decade on from the initial conflict. "</w:t>
      </w:r>
      <w:r w:rsidRPr="00B62BBB">
        <w:rPr>
          <w:rStyle w:val="StyleUnderline"/>
        </w:rPr>
        <w:t>Far removed from the conflict, there would be large impacts on agriculture - there would be less precipitation and less sunlight; it would be a huge shock to agriculture everywhere</w:t>
      </w:r>
      <w:r w:rsidRPr="0010604E">
        <w:rPr>
          <w:sz w:val="16"/>
        </w:rPr>
        <w:t xml:space="preserve">," said Prof </w:t>
      </w:r>
      <w:proofErr w:type="spellStart"/>
      <w:r w:rsidRPr="0010604E">
        <w:rPr>
          <w:sz w:val="16"/>
        </w:rPr>
        <w:t>Robock</w:t>
      </w:r>
      <w:proofErr w:type="spellEnd"/>
      <w:r w:rsidRPr="0010604E">
        <w:rPr>
          <w:sz w:val="16"/>
        </w:rPr>
        <w:t xml:space="preserve">. </w:t>
      </w:r>
      <w:r w:rsidRPr="004E3A6D">
        <w:rPr>
          <w:rStyle w:val="StyleUnderline"/>
          <w:highlight w:val="cyan"/>
        </w:rPr>
        <w:t xml:space="preserve">There is a precedent for this sort of climactic change: major volcanic eruptions in the past </w:t>
      </w:r>
      <w:r w:rsidRPr="004E3A6D">
        <w:rPr>
          <w:rStyle w:val="Emphasis"/>
          <w:highlight w:val="cyan"/>
        </w:rPr>
        <w:t>have thrown global ecosystems into</w:t>
      </w:r>
      <w:r w:rsidRPr="004E3A6D">
        <w:rPr>
          <w:rStyle w:val="StyleUnderline"/>
          <w:highlight w:val="cyan"/>
        </w:rPr>
        <w:t xml:space="preserve"> </w:t>
      </w:r>
      <w:r w:rsidRPr="0010604E">
        <w:rPr>
          <w:sz w:val="16"/>
        </w:rPr>
        <w:t xml:space="preserve">temporary </w:t>
      </w:r>
      <w:r w:rsidRPr="004E3A6D">
        <w:rPr>
          <w:rStyle w:val="Emphasis"/>
          <w:highlight w:val="cyan"/>
        </w:rPr>
        <w:t>turmoi</w:t>
      </w:r>
      <w:r w:rsidRPr="004E3A6D">
        <w:rPr>
          <w:rStyle w:val="StyleUnderline"/>
          <w:highlight w:val="cyan"/>
        </w:rPr>
        <w:t>l</w:t>
      </w:r>
      <w:r w:rsidRPr="0010604E">
        <w:rPr>
          <w:sz w:val="16"/>
        </w:rPr>
        <w:t xml:space="preserve">. The eruption of Mount </w:t>
      </w:r>
      <w:proofErr w:type="spellStart"/>
      <w:r w:rsidRPr="0010604E">
        <w:rPr>
          <w:sz w:val="16"/>
        </w:rPr>
        <w:t>Tambora</w:t>
      </w:r>
      <w:proofErr w:type="spellEnd"/>
      <w:r w:rsidRPr="0010604E">
        <w:rPr>
          <w:sz w:val="16"/>
        </w:rPr>
        <w:t xml:space="preserve"> in 1815 was the biggest such event on record. </w:t>
      </w:r>
      <w:r w:rsidRPr="004E3A6D">
        <w:rPr>
          <w:rStyle w:val="StyleUnderline"/>
          <w:highlight w:val="cyan"/>
        </w:rPr>
        <w:t>The resulting cloud of ash spread around the world and caused crops to fail</w:t>
      </w:r>
      <w:r w:rsidRPr="00BA2BD2">
        <w:rPr>
          <w:rStyle w:val="StyleUnderline"/>
        </w:rPr>
        <w:t xml:space="preserve"> the following year in North America and Europe,</w:t>
      </w:r>
      <w:r w:rsidRPr="0010604E">
        <w:rPr>
          <w:sz w:val="16"/>
        </w:rPr>
        <w:t xml:space="preserve"> </w:t>
      </w:r>
      <w:r w:rsidRPr="004E3A6D">
        <w:rPr>
          <w:rStyle w:val="StyleUnderline"/>
          <w:highlight w:val="cyan"/>
        </w:rPr>
        <w:t>resulting in the worst famine of the century</w:t>
      </w:r>
      <w:r w:rsidRPr="0010604E">
        <w:rPr>
          <w:sz w:val="16"/>
        </w:rPr>
        <w:t xml:space="preserve">. Shock to the system the scientists said a sudden change to the Earth's ecosystem because of nuclear blasts would be worse than any of the effects predicted by global warming due to greenhouse gases. "Global warming is a problem and we certainly should address it but in 20 years, the temperature might go up by a few tenths of a degree and it will be gradual," said Prof </w:t>
      </w:r>
      <w:proofErr w:type="spellStart"/>
      <w:r w:rsidRPr="0010604E">
        <w:rPr>
          <w:sz w:val="16"/>
        </w:rPr>
        <w:t>Robock</w:t>
      </w:r>
      <w:proofErr w:type="spellEnd"/>
      <w:r w:rsidRPr="0010604E">
        <w:rPr>
          <w:sz w:val="16"/>
        </w:rPr>
        <w:t>. "We'll be able to adapt from some of it. But the climate change from even the small nuclear war we postulated would be instantaneous and such a shock to the system" He said that the results should act as a warning to the international community. "Proliferation is very dangerous - even using a couple of weapons is so much worse than anyone can imagine. I think the world should be much more concerned about proliferation than we are." Prof Turco said that the end of the cold war had taken people's minds focus off the potential dangers of nuclear war. "Look at 9/11 - there were 3,000 fatalities in that attack and that's considered a watershed in terms of terror that can be inflicted on a country. But in fact that's really a minor event to what's possible," he said. "I can't imagine what would happen if there was a detonation in London: people would head to the countryside, there would be fallout everywhere, the country would shut down."</w:t>
      </w:r>
    </w:p>
    <w:p w14:paraId="07EAA1A8" w14:textId="77777777" w:rsidR="007721E9" w:rsidRPr="007721E9" w:rsidRDefault="007721E9" w:rsidP="007721E9"/>
    <w:p w14:paraId="4F485EA1" w14:textId="77777777" w:rsidR="00BE6D28" w:rsidRDefault="00BE6D28" w:rsidP="00BE6D28">
      <w:pPr>
        <w:pStyle w:val="Heading3"/>
      </w:pPr>
      <w:r>
        <w:t>Turns Trade – 2NC</w:t>
      </w:r>
    </w:p>
    <w:p w14:paraId="266333F6" w14:textId="77777777" w:rsidR="00AC410E" w:rsidRDefault="00AC410E" w:rsidP="00AC410E">
      <w:pPr>
        <w:pStyle w:val="Heading4"/>
      </w:pPr>
      <w:r>
        <w:t xml:space="preserve">Chinese economic downturn turns their trade scenario – causes increased protectionism. </w:t>
      </w:r>
    </w:p>
    <w:p w14:paraId="46CD264E" w14:textId="77777777" w:rsidR="00AC410E" w:rsidRPr="00AC410E" w:rsidRDefault="00AC410E" w:rsidP="00AC410E">
      <w:pPr>
        <w:rPr>
          <w:sz w:val="16"/>
        </w:rPr>
      </w:pPr>
      <w:r w:rsidRPr="00AC410E">
        <w:rPr>
          <w:rStyle w:val="Style13ptBold"/>
          <w:highlight w:val="cyan"/>
        </w:rPr>
        <w:t>Kennedy</w:t>
      </w:r>
      <w:r w:rsidRPr="00AC410E">
        <w:rPr>
          <w:rStyle w:val="Style13ptBold"/>
        </w:rPr>
        <w:t xml:space="preserve">, deputy director of the Freeman Chair in China Studies and director of the Project on Chinese Business and Political Economy at CSIS, </w:t>
      </w:r>
      <w:r w:rsidRPr="00AC410E">
        <w:rPr>
          <w:rStyle w:val="Style13ptBold"/>
          <w:highlight w:val="cyan"/>
        </w:rPr>
        <w:t>2015</w:t>
      </w:r>
      <w:r w:rsidRPr="00AC410E">
        <w:rPr>
          <w:sz w:val="16"/>
        </w:rPr>
        <w:t xml:space="preserve"> Scott, “Economic Consequences of China’s Slowdown” 11/12 http://www.globaltrademag.com/global-trade-daily/commentary/economic-consequences-of-chinas-slowdown</w:t>
      </w:r>
    </w:p>
    <w:p w14:paraId="4743522E" w14:textId="77777777" w:rsidR="00AC410E" w:rsidRDefault="00AC410E" w:rsidP="00AC410E">
      <w:pPr>
        <w:rPr>
          <w:rStyle w:val="StyleUnderline"/>
        </w:rPr>
      </w:pPr>
      <w:r w:rsidRPr="00AC410E">
        <w:rPr>
          <w:sz w:val="10"/>
        </w:rPr>
        <w:t xml:space="preserve">The empirical evidence about strategic rivalry is actually much more ambiguous than some prognosticators insist. And in the Chinese case, although anxieties have risen because of tensions over China’s irredentist ambitions in the South China Sea and cyber, open warfare over these issues seems highly unlikely or necessary. Even more important, </w:t>
      </w:r>
      <w:r w:rsidRPr="00AC410E">
        <w:rPr>
          <w:rStyle w:val="StyleUnderline"/>
        </w:rPr>
        <w:t xml:space="preserve">the negative </w:t>
      </w:r>
      <w:r w:rsidRPr="00621252">
        <w:rPr>
          <w:rStyle w:val="StyleUnderline"/>
          <w:highlight w:val="cyan"/>
        </w:rPr>
        <w:t>consequences</w:t>
      </w:r>
      <w:r w:rsidRPr="00AC410E">
        <w:rPr>
          <w:rStyle w:val="StyleUnderline"/>
        </w:rPr>
        <w:t xml:space="preserve"> to the world</w:t>
      </w:r>
      <w:r w:rsidRPr="00AC410E">
        <w:rPr>
          <w:sz w:val="10"/>
        </w:rPr>
        <w:t>—which must include both China and other countries—</w:t>
      </w:r>
      <w:r w:rsidRPr="00621252">
        <w:rPr>
          <w:rStyle w:val="StyleUnderline"/>
          <w:highlight w:val="cyan"/>
        </w:rPr>
        <w:t>from</w:t>
      </w:r>
      <w:r w:rsidRPr="00AC410E">
        <w:rPr>
          <w:rStyle w:val="StyleUnderline"/>
        </w:rPr>
        <w:t xml:space="preserve"> its </w:t>
      </w:r>
      <w:r w:rsidRPr="00621252">
        <w:rPr>
          <w:rStyle w:val="Emphasis"/>
          <w:highlight w:val="cyan"/>
        </w:rPr>
        <w:t>economic weakness</w:t>
      </w:r>
      <w:r w:rsidRPr="00AC410E">
        <w:rPr>
          <w:sz w:val="10"/>
        </w:rPr>
        <w:t xml:space="preserve"> </w:t>
      </w:r>
      <w:r w:rsidRPr="00AC410E">
        <w:rPr>
          <w:rStyle w:val="StyleUnderline"/>
        </w:rPr>
        <w:t xml:space="preserve">are not just hypothetical; they </w:t>
      </w:r>
      <w:r w:rsidRPr="00621252">
        <w:rPr>
          <w:rStyle w:val="StyleUnderline"/>
          <w:highlight w:val="cyan"/>
        </w:rPr>
        <w:t>are</w:t>
      </w:r>
      <w:r w:rsidRPr="00AC410E">
        <w:rPr>
          <w:rStyle w:val="StyleUnderline"/>
        </w:rPr>
        <w:t xml:space="preserve"> </w:t>
      </w:r>
      <w:r w:rsidRPr="00621252">
        <w:rPr>
          <w:rStyle w:val="StyleUnderline"/>
          <w:highlight w:val="cyan"/>
        </w:rPr>
        <w:t>already visible and</w:t>
      </w:r>
      <w:r w:rsidRPr="00AC410E">
        <w:rPr>
          <w:rStyle w:val="StyleUnderline"/>
        </w:rPr>
        <w:t xml:space="preserve"> could become more damaging if not addressed soon.</w:t>
      </w:r>
      <w:r w:rsidRPr="00AC410E">
        <w:rPr>
          <w:sz w:val="10"/>
        </w:rPr>
        <w:t xml:space="preserve"> </w:t>
      </w:r>
      <w:r w:rsidRPr="00AC410E">
        <w:rPr>
          <w:rStyle w:val="StyleUnderline"/>
        </w:rPr>
        <w:t>China avoided the worst of the global financial crisis with a four-trillion renminbi stimulus package. But that binge in infrastructure spending has been followed by a hangover of debt and overcapacity</w:t>
      </w:r>
      <w:r w:rsidRPr="00AC410E">
        <w:rPr>
          <w:sz w:val="10"/>
        </w:rPr>
        <w:t xml:space="preserve">. Domestic demand for electricity, steel, cement, copper, and glass has all fallen off, as have imports and exports. </w:t>
      </w:r>
      <w:r w:rsidRPr="00AC410E">
        <w:rPr>
          <w:rStyle w:val="StyleUnderline"/>
        </w:rPr>
        <w:t>The only thing keeping the country out of recession is resilient employment and consumption data,</w:t>
      </w:r>
      <w:r w:rsidRPr="00AC410E">
        <w:rPr>
          <w:sz w:val="10"/>
        </w:rPr>
        <w:t xml:space="preserve"> accompanied by a gradual transition toward services, which is less dependent on infrastructure growth. </w:t>
      </w:r>
      <w:r w:rsidRPr="00AC410E">
        <w:rPr>
          <w:rStyle w:val="StyleUnderline"/>
        </w:rPr>
        <w:t>Concern about China’s poor economic performance is not only the result of built-up debt, but recent policy swings</w:t>
      </w:r>
      <w:r w:rsidRPr="00AC410E">
        <w:rPr>
          <w:sz w:val="10"/>
        </w:rPr>
        <w:t xml:space="preserve">. Xi Jinping came into power advertising a comprehensive reform package. He started with a range of reforms in finance, utility prices, fiscal affairs, and free trade zones, but in the past year, we’ve seen a string of policy moves that are decidedly more statist. The government intervened to slow a stock market collapse last summer, suspending trading of many stocks, ordering shareholders not to sell, and reportedly using $500 billion to soak up unwanted shares. The stock market fiasco was followed by the poorly managed liberalization of the renminbi, with the market expecting further depreciation. While authorities spent billions to maintain the RMB’s strength, Chinese citizens shipped their dollars out of the country, leading to a decline in foreign exchange holdings. The mistakes of the summer were accompanied by cheap-calorie stimulus, with several cuts in lending rates, ramped-up fiscal spending, and a 3.6 trillion renminbi debt-swap program involving local government bonds. </w:t>
      </w:r>
      <w:r w:rsidRPr="00AC410E">
        <w:rPr>
          <w:rStyle w:val="StyleUnderline"/>
        </w:rPr>
        <w:t>Slower growth and greater volatility in the short term mean a rise in debt and corporate losses</w:t>
      </w:r>
      <w:r w:rsidRPr="00AC410E">
        <w:rPr>
          <w:sz w:val="10"/>
        </w:rPr>
        <w:t xml:space="preserve">, which may very well translate into higher unemployment and a slowdown in household consumption. And given the unpredictable mix of market and state in recent policies, </w:t>
      </w:r>
      <w:r w:rsidRPr="00AC410E">
        <w:rPr>
          <w:rStyle w:val="StyleUnderline"/>
        </w:rPr>
        <w:t>doubts are growing about the leadership’s basic competence to govern the economy, which had always been the Communist Party’s strong suit.</w:t>
      </w:r>
      <w:r>
        <w:rPr>
          <w:rStyle w:val="StyleUnderline"/>
        </w:rPr>
        <w:t xml:space="preserve"> </w:t>
      </w:r>
      <w:r w:rsidRPr="00AC410E">
        <w:rPr>
          <w:sz w:val="10"/>
        </w:rPr>
        <w:t xml:space="preserve">From the perspective of the United States and others, </w:t>
      </w:r>
      <w:r w:rsidRPr="00621252">
        <w:rPr>
          <w:rStyle w:val="Emphasis"/>
          <w:highlight w:val="cyan"/>
        </w:rPr>
        <w:t>slower Chinese growth means less demand for their goods. Commodity prices have fallen off</w:t>
      </w:r>
      <w:r w:rsidRPr="00AC410E">
        <w:rPr>
          <w:rStyle w:val="Emphasis"/>
        </w:rPr>
        <w:t>, hurting Australia, Brazil, and the Middle East.</w:t>
      </w:r>
      <w:r>
        <w:rPr>
          <w:rStyle w:val="Emphasis"/>
        </w:rPr>
        <w:t xml:space="preserve"> </w:t>
      </w:r>
      <w:r w:rsidRPr="00621252">
        <w:rPr>
          <w:rStyle w:val="StyleUnderline"/>
          <w:highlight w:val="cyan"/>
        </w:rPr>
        <w:t>Exports to China</w:t>
      </w:r>
      <w:r w:rsidRPr="00AC410E">
        <w:rPr>
          <w:rStyle w:val="StyleUnderline"/>
        </w:rPr>
        <w:t xml:space="preserve"> of manufactured intermediate goods and final products from the United States, Europe, and other industrialized economies </w:t>
      </w:r>
      <w:r w:rsidRPr="00621252">
        <w:rPr>
          <w:rStyle w:val="Emphasis"/>
          <w:highlight w:val="cyan"/>
        </w:rPr>
        <w:t>have all dropped.</w:t>
      </w:r>
      <w:r w:rsidRPr="00621252">
        <w:rPr>
          <w:sz w:val="10"/>
          <w:highlight w:val="cyan"/>
        </w:rPr>
        <w:t xml:space="preserve"> </w:t>
      </w:r>
      <w:r w:rsidRPr="00621252">
        <w:rPr>
          <w:rStyle w:val="StyleUnderline"/>
          <w:highlight w:val="cyan"/>
        </w:rPr>
        <w:t xml:space="preserve">A slower growing pie could also </w:t>
      </w:r>
      <w:r w:rsidRPr="00621252">
        <w:rPr>
          <w:rStyle w:val="Emphasis"/>
          <w:highlight w:val="cyan"/>
        </w:rPr>
        <w:t>translate into greater protectionism</w:t>
      </w:r>
      <w:r w:rsidRPr="00AC410E">
        <w:rPr>
          <w:rStyle w:val="StyleUnderline"/>
        </w:rPr>
        <w:t xml:space="preserve">, </w:t>
      </w:r>
      <w:r w:rsidRPr="00621252">
        <w:rPr>
          <w:rStyle w:val="StyleUnderline"/>
          <w:highlight w:val="cyan"/>
        </w:rPr>
        <w:t>a trend</w:t>
      </w:r>
      <w:r w:rsidRPr="00AC410E">
        <w:rPr>
          <w:rStyle w:val="StyleUnderline"/>
        </w:rPr>
        <w:t xml:space="preserve"> already </w:t>
      </w:r>
      <w:r w:rsidRPr="00621252">
        <w:rPr>
          <w:rStyle w:val="StyleUnderline"/>
          <w:highlight w:val="cyan"/>
        </w:rPr>
        <w:t>visible in high-tech goods</w:t>
      </w:r>
      <w:r w:rsidRPr="00AC410E">
        <w:rPr>
          <w:rStyle w:val="StyleUnderline"/>
        </w:rPr>
        <w:t xml:space="preserve"> such as semiconductors and telecommunications.</w:t>
      </w:r>
      <w:r>
        <w:rPr>
          <w:rStyle w:val="StyleUnderline"/>
        </w:rPr>
        <w:t xml:space="preserve"> </w:t>
      </w:r>
      <w:r w:rsidRPr="00AC410E">
        <w:rPr>
          <w:sz w:val="10"/>
        </w:rPr>
        <w:t xml:space="preserve">But </w:t>
      </w:r>
      <w:r w:rsidRPr="00621252">
        <w:rPr>
          <w:rStyle w:val="StyleUnderline"/>
          <w:highlight w:val="cyan"/>
        </w:rPr>
        <w:t>the</w:t>
      </w:r>
      <w:r w:rsidRPr="00AC410E">
        <w:rPr>
          <w:rStyle w:val="StyleUnderline"/>
        </w:rPr>
        <w:t xml:space="preserve"> most important emerging </w:t>
      </w:r>
      <w:r w:rsidRPr="00621252">
        <w:rPr>
          <w:rStyle w:val="StyleUnderline"/>
          <w:highlight w:val="cyan"/>
        </w:rPr>
        <w:t>negative externalities</w:t>
      </w:r>
      <w:r w:rsidRPr="00AC410E">
        <w:rPr>
          <w:rStyle w:val="StyleUnderline"/>
        </w:rPr>
        <w:t xml:space="preserve"> from China’s economic troubles </w:t>
      </w:r>
      <w:r w:rsidRPr="00621252">
        <w:rPr>
          <w:rStyle w:val="StyleUnderline"/>
          <w:highlight w:val="cyan"/>
        </w:rPr>
        <w:t xml:space="preserve">are </w:t>
      </w:r>
      <w:r w:rsidRPr="00621252">
        <w:rPr>
          <w:rStyle w:val="Emphasis"/>
          <w:highlight w:val="cyan"/>
        </w:rPr>
        <w:t>volatility in global securities markets and greater pressure on macroeconomic policies</w:t>
      </w:r>
      <w:r w:rsidRPr="00AC410E">
        <w:rPr>
          <w:rStyle w:val="StyleUnderline"/>
        </w:rPr>
        <w:t xml:space="preserve"> for the United States and others</w:t>
      </w:r>
      <w:r w:rsidRPr="00AC410E">
        <w:rPr>
          <w:sz w:val="10"/>
        </w:rPr>
        <w:t xml:space="preserve">. China’s economy is now large enough and its capital markets open enough that </w:t>
      </w:r>
      <w:r w:rsidRPr="00AC410E">
        <w:rPr>
          <w:rStyle w:val="StyleUnderline"/>
        </w:rPr>
        <w:t>problems there spread elsewhere at the speed of light, as investors everywhere move their funds with just the click of a button.</w:t>
      </w:r>
      <w:r>
        <w:rPr>
          <w:rStyle w:val="StyleUnderline"/>
        </w:rPr>
        <w:t xml:space="preserve"> </w:t>
      </w:r>
    </w:p>
    <w:p w14:paraId="7CB4925D" w14:textId="77777777" w:rsidR="00EC5AE5" w:rsidRPr="00AC410E" w:rsidRDefault="00EC5AE5" w:rsidP="00EC5AE5">
      <w:pPr>
        <w:pStyle w:val="Heading3"/>
      </w:pPr>
      <w:r>
        <w:t>Turns Global Econ – 2NC</w:t>
      </w:r>
    </w:p>
    <w:p w14:paraId="365FE9F4" w14:textId="77777777" w:rsidR="00AC410E" w:rsidRDefault="00EC5AE5" w:rsidP="00EC5AE5">
      <w:pPr>
        <w:pStyle w:val="Heading4"/>
      </w:pPr>
      <w:r>
        <w:t xml:space="preserve">And Chinese economic decline spills over to collapse the entire global economy – the plan won’t be able to overcome the downturn. </w:t>
      </w:r>
    </w:p>
    <w:p w14:paraId="189F0C56" w14:textId="77777777" w:rsidR="00EC5AE5" w:rsidRPr="00EC5AE5" w:rsidRDefault="00EC5AE5" w:rsidP="00EC5AE5">
      <w:pPr>
        <w:rPr>
          <w:sz w:val="16"/>
        </w:rPr>
      </w:pPr>
      <w:r w:rsidRPr="00EC5AE5">
        <w:rPr>
          <w:rStyle w:val="Style13ptBold"/>
        </w:rPr>
        <w:t>Swanson, 1/11/2016</w:t>
      </w:r>
      <w:r w:rsidRPr="00EC5AE5">
        <w:rPr>
          <w:sz w:val="16"/>
        </w:rPr>
        <w:t xml:space="preserve"> Ana, The Washington Post Correspondent, “China’s slowdown, financial mayhem cast long shadow across world” https://www.washingtonpost.com/news/wonk/wp/2016/01/11/chinas-slowdown-financial-mayhem-cast-long-shadow-across-world/</w:t>
      </w:r>
    </w:p>
    <w:p w14:paraId="28A8F8CA" w14:textId="77777777" w:rsidR="00EC5AE5" w:rsidRPr="00EC5AE5" w:rsidRDefault="00EC5AE5" w:rsidP="00EC5AE5">
      <w:pPr>
        <w:rPr>
          <w:sz w:val="10"/>
        </w:rPr>
      </w:pPr>
      <w:r w:rsidRPr="00EC5AE5">
        <w:rPr>
          <w:rStyle w:val="StyleUnderline"/>
          <w:highlight w:val="cyan"/>
        </w:rPr>
        <w:t>China’s</w:t>
      </w:r>
      <w:r w:rsidRPr="00EC5AE5">
        <w:rPr>
          <w:rStyle w:val="StyleUnderline"/>
        </w:rPr>
        <w:t xml:space="preserve"> economic </w:t>
      </w:r>
      <w:r w:rsidRPr="00EC5AE5">
        <w:rPr>
          <w:rStyle w:val="StyleUnderline"/>
          <w:highlight w:val="cyan"/>
        </w:rPr>
        <w:t>slowdown</w:t>
      </w:r>
      <w:r w:rsidRPr="00EC5AE5">
        <w:rPr>
          <w:rStyle w:val="StyleUnderline"/>
        </w:rPr>
        <w:t xml:space="preserve"> and financial mayhem </w:t>
      </w:r>
      <w:r w:rsidRPr="00EC5AE5">
        <w:rPr>
          <w:rStyle w:val="StyleUnderline"/>
          <w:highlight w:val="cyan"/>
        </w:rPr>
        <w:t xml:space="preserve">are </w:t>
      </w:r>
      <w:r w:rsidRPr="00EC5AE5">
        <w:rPr>
          <w:rStyle w:val="Emphasis"/>
          <w:highlight w:val="cyan"/>
        </w:rPr>
        <w:t>fostering a cycle of decline and panic across</w:t>
      </w:r>
      <w:r w:rsidRPr="00EC5AE5">
        <w:rPr>
          <w:rStyle w:val="Emphasis"/>
        </w:rPr>
        <w:t xml:space="preserve"> much of </w:t>
      </w:r>
      <w:r w:rsidRPr="00EC5AE5">
        <w:rPr>
          <w:rStyle w:val="Emphasis"/>
          <w:highlight w:val="cyan"/>
        </w:rPr>
        <w:t>the world, as countries on</w:t>
      </w:r>
      <w:r w:rsidRPr="00EC5AE5">
        <w:rPr>
          <w:rStyle w:val="Emphasis"/>
        </w:rPr>
        <w:t xml:space="preserve"> nearly </w:t>
      </w:r>
      <w:r w:rsidRPr="00EC5AE5">
        <w:rPr>
          <w:rStyle w:val="Emphasis"/>
          <w:highlight w:val="cyan"/>
        </w:rPr>
        <w:t>every continent see escalating risks of prolonged slumps</w:t>
      </w:r>
      <w:r w:rsidRPr="00EC5AE5">
        <w:rPr>
          <w:rStyle w:val="Emphasis"/>
        </w:rPr>
        <w:t xml:space="preserve">, </w:t>
      </w:r>
      <w:r w:rsidRPr="00EC5AE5">
        <w:rPr>
          <w:rStyle w:val="Emphasis"/>
          <w:highlight w:val="cyan"/>
        </w:rPr>
        <w:t xml:space="preserve">political disruption and financial losses. </w:t>
      </w:r>
      <w:r w:rsidRPr="00EC5AE5">
        <w:rPr>
          <w:rStyle w:val="StyleUnderline"/>
          <w:highlight w:val="cyan"/>
        </w:rPr>
        <w:t>South Africa’s currency</w:t>
      </w:r>
      <w:r w:rsidRPr="00EC5AE5">
        <w:rPr>
          <w:rStyle w:val="StyleUnderline"/>
        </w:rPr>
        <w:t xml:space="preserve">, </w:t>
      </w:r>
      <w:r w:rsidRPr="00EC5AE5">
        <w:rPr>
          <w:sz w:val="10"/>
        </w:rPr>
        <w:t xml:space="preserve">the rand, </w:t>
      </w:r>
      <w:r w:rsidRPr="00EC5AE5">
        <w:rPr>
          <w:rStyle w:val="StyleUnderline"/>
          <w:highlight w:val="cyan"/>
        </w:rPr>
        <w:t>plunged</w:t>
      </w:r>
      <w:r w:rsidRPr="00EC5AE5">
        <w:rPr>
          <w:rStyle w:val="StyleUnderline"/>
        </w:rPr>
        <w:t xml:space="preserve"> Monday after stocks once again sold off in China</w:t>
      </w:r>
      <w:r w:rsidRPr="00EC5AE5">
        <w:rPr>
          <w:sz w:val="10"/>
        </w:rPr>
        <w:t xml:space="preserve">, which is the country’s largest trading partner. </w:t>
      </w:r>
      <w:r w:rsidRPr="00EC5AE5">
        <w:rPr>
          <w:rStyle w:val="StyleUnderline"/>
        </w:rPr>
        <w:t>South Africa’s economy</w:t>
      </w:r>
      <w:r w:rsidRPr="00EC5AE5">
        <w:rPr>
          <w:sz w:val="10"/>
        </w:rPr>
        <w:t xml:space="preserve"> -- like those of many countries on the African continent -- </w:t>
      </w:r>
      <w:r w:rsidRPr="00EC5AE5">
        <w:rPr>
          <w:rStyle w:val="StyleUnderline"/>
        </w:rPr>
        <w:t>had been fueled by China’s hunger for natural resources, but the slowing demand now threatens to compound its many other problems and worsen a food crisis.</w:t>
      </w:r>
      <w:r>
        <w:rPr>
          <w:rStyle w:val="StyleUnderline"/>
        </w:rPr>
        <w:t xml:space="preserve"> </w:t>
      </w:r>
      <w:r w:rsidRPr="00EC5AE5">
        <w:rPr>
          <w:rStyle w:val="StyleUnderline"/>
          <w:highlight w:val="cyan"/>
        </w:rPr>
        <w:t>Throughout South America, China’s</w:t>
      </w:r>
      <w:r w:rsidRPr="00EC5AE5">
        <w:rPr>
          <w:rStyle w:val="StyleUnderline"/>
        </w:rPr>
        <w:t xml:space="preserve"> </w:t>
      </w:r>
      <w:r w:rsidRPr="00EC5AE5">
        <w:rPr>
          <w:rStyle w:val="StyleUnderline"/>
          <w:highlight w:val="cyan"/>
        </w:rPr>
        <w:t>declining appetite for commodities</w:t>
      </w:r>
      <w:r w:rsidRPr="00EC5AE5">
        <w:rPr>
          <w:rStyle w:val="StyleUnderline"/>
        </w:rPr>
        <w:t xml:space="preserve"> has </w:t>
      </w:r>
      <w:r w:rsidRPr="00EC5AE5">
        <w:rPr>
          <w:rStyle w:val="StyleUnderline"/>
          <w:highlight w:val="cyan"/>
        </w:rPr>
        <w:t>led to deep recessions</w:t>
      </w:r>
      <w:r w:rsidRPr="00EC5AE5">
        <w:rPr>
          <w:rStyle w:val="StyleUnderline"/>
        </w:rPr>
        <w:t xml:space="preserve"> and talk of a “lost decade</w:t>
      </w:r>
      <w:r w:rsidRPr="00EC5AE5">
        <w:rPr>
          <w:sz w:val="10"/>
        </w:rPr>
        <w:t xml:space="preserve">.” </w:t>
      </w:r>
      <w:r w:rsidRPr="00EC5AE5">
        <w:rPr>
          <w:rStyle w:val="Emphasis"/>
        </w:rPr>
        <w:t>Venezuela</w:t>
      </w:r>
      <w:r w:rsidRPr="00EC5AE5">
        <w:rPr>
          <w:sz w:val="10"/>
        </w:rPr>
        <w:t xml:space="preserve"> is facing inflation in the double or triple digits, </w:t>
      </w:r>
      <w:r w:rsidRPr="00EC5AE5">
        <w:rPr>
          <w:rStyle w:val="Emphasis"/>
        </w:rPr>
        <w:t>Brazil</w:t>
      </w:r>
      <w:r w:rsidRPr="00EC5AE5">
        <w:rPr>
          <w:sz w:val="10"/>
        </w:rPr>
        <w:t xml:space="preserve"> is experiencing rising unemployment, and both countries are confronting political upheaval as leaders strain to preserve public benefits. And there are less direct effects. </w:t>
      </w:r>
      <w:r w:rsidRPr="00EC5AE5">
        <w:rPr>
          <w:rStyle w:val="StyleUnderline"/>
        </w:rPr>
        <w:t>China’s slowdown is one of the big drivers of the massive fall in oil prices</w:t>
      </w:r>
      <w:r w:rsidRPr="00EC5AE5">
        <w:rPr>
          <w:sz w:val="10"/>
        </w:rPr>
        <w:t xml:space="preserve">, which hit a 12-year-low on Monday of $31.56 for a barrel of Brent crude, and that is causing its own problems. </w:t>
      </w:r>
      <w:r w:rsidRPr="00EC5AE5">
        <w:rPr>
          <w:rStyle w:val="StyleUnderline"/>
          <w:highlight w:val="cyan"/>
        </w:rPr>
        <w:t>Petro-states</w:t>
      </w:r>
      <w:r w:rsidRPr="00EC5AE5">
        <w:rPr>
          <w:rStyle w:val="StyleUnderline"/>
        </w:rPr>
        <w:t xml:space="preserve"> </w:t>
      </w:r>
      <w:r w:rsidRPr="00EC5AE5">
        <w:rPr>
          <w:rStyle w:val="Emphasis"/>
        </w:rPr>
        <w:t xml:space="preserve">Saudi Arabia and Russia </w:t>
      </w:r>
      <w:r w:rsidRPr="00EC5AE5">
        <w:rPr>
          <w:rStyle w:val="Emphasis"/>
          <w:highlight w:val="cyan"/>
        </w:rPr>
        <w:t>have taken massive hits from the collapse in oil prices</w:t>
      </w:r>
      <w:r w:rsidRPr="00EC5AE5">
        <w:rPr>
          <w:sz w:val="10"/>
        </w:rPr>
        <w:t>, and are facing serious domestic financial challenges as a result. The two countries each export about 14 percent of their oil to China, according the Energy Information Administration. The United States economy, meanwhile, has proved to be fairly insulated so far, and some industries that operate in China, such as fast food and retail, are expected to remain so. Still</w:t>
      </w:r>
      <w:r w:rsidRPr="00EC5AE5">
        <w:rPr>
          <w:rStyle w:val="StyleUnderline"/>
        </w:rPr>
        <w:t xml:space="preserve">, </w:t>
      </w:r>
      <w:r w:rsidRPr="00EC5AE5">
        <w:rPr>
          <w:rStyle w:val="StyleUnderline"/>
          <w:highlight w:val="cyan"/>
        </w:rPr>
        <w:t>U.S. stock markets have struggled</w:t>
      </w:r>
      <w:r w:rsidRPr="00EC5AE5">
        <w:rPr>
          <w:rStyle w:val="StyleUnderline"/>
        </w:rPr>
        <w:t xml:space="preserve"> this year, and many </w:t>
      </w:r>
      <w:r w:rsidRPr="00EC5AE5">
        <w:rPr>
          <w:rStyle w:val="StyleUnderline"/>
          <w:highlight w:val="cyan"/>
        </w:rPr>
        <w:t>economists warn job losses could begin</w:t>
      </w:r>
      <w:r w:rsidRPr="00EC5AE5">
        <w:rPr>
          <w:rStyle w:val="StyleUnderline"/>
        </w:rPr>
        <w:t xml:space="preserve"> occurring outside of those already seen in the mining and energy industries if China’s economy worsens.</w:t>
      </w:r>
      <w:r>
        <w:rPr>
          <w:rStyle w:val="StyleUnderline"/>
        </w:rPr>
        <w:t xml:space="preserve"> </w:t>
      </w:r>
      <w:r w:rsidRPr="00EC5AE5">
        <w:rPr>
          <w:sz w:val="10"/>
        </w:rPr>
        <w:t xml:space="preserve">Caterpillar, long a darling of China’s economic growth, selling both to China and to countries that have sold China commodities, has reported declining sales, and its stock price has fallen to its lowest level since 2010. On Monday, aluminum firm Sherwin Alumina filed for chapter 11 bankruptcy. “A slowdown of half percentage point, or even a percentage point slowdown, is not going to have a very big impact on the U.S. economy. </w:t>
      </w:r>
      <w:r w:rsidRPr="00EC5AE5">
        <w:rPr>
          <w:rStyle w:val="Emphasis"/>
        </w:rPr>
        <w:t>If you’re South Africa or Peru, Chile, Colombia, Malaysia, or Thailand, then it’s a different mat</w:t>
      </w:r>
      <w:r w:rsidRPr="00EC5AE5">
        <w:rPr>
          <w:sz w:val="10"/>
        </w:rPr>
        <w:t xml:space="preserve">ter,” said Paul </w:t>
      </w:r>
      <w:proofErr w:type="spellStart"/>
      <w:r w:rsidRPr="00EC5AE5">
        <w:rPr>
          <w:sz w:val="10"/>
        </w:rPr>
        <w:t>Sheard</w:t>
      </w:r>
      <w:proofErr w:type="spellEnd"/>
      <w:r w:rsidRPr="00EC5AE5">
        <w:rPr>
          <w:sz w:val="10"/>
        </w:rPr>
        <w:t xml:space="preserve">, chief global economist, Standard &amp; Poor’s Ratings Services. Stocks in Shanghai fell 5.3 percent Monday, and remained volatile Tuesday; the stocks are down 16 percent in the past six days. Analysts are not particularly worried about the ups-and-downs of the stock market in China, because it only has tangential connections to the economy, but say the volatility underscores deeper fears about whether China’s economic growth is worse than official statistics indicate. A man looks at stock prices at a brokerage house in </w:t>
      </w:r>
      <w:proofErr w:type="spellStart"/>
      <w:r w:rsidRPr="00EC5AE5">
        <w:rPr>
          <w:sz w:val="10"/>
        </w:rPr>
        <w:t>Jiujiang</w:t>
      </w:r>
      <w:proofErr w:type="spellEnd"/>
      <w:r w:rsidRPr="00EC5AE5">
        <w:rPr>
          <w:sz w:val="10"/>
        </w:rPr>
        <w:t xml:space="preserve"> in central China's Jiangxi province, Monday, Jan. 11, 2016. </w:t>
      </w:r>
      <w:proofErr w:type="spellStart"/>
      <w:r w:rsidRPr="00EC5AE5">
        <w:rPr>
          <w:sz w:val="10"/>
        </w:rPr>
        <w:t>Chinatopix</w:t>
      </w:r>
      <w:proofErr w:type="spellEnd"/>
      <w:r w:rsidRPr="00EC5AE5">
        <w:rPr>
          <w:sz w:val="10"/>
        </w:rPr>
        <w:t xml:space="preserve"> via AP </w:t>
      </w:r>
      <w:r w:rsidRPr="00EC5AE5">
        <w:rPr>
          <w:rStyle w:val="StyleUnderline"/>
        </w:rPr>
        <w:t>After years of runaway growth, virtually all independent experts agree China’s economy was bound to slow. But the question now is how much the world’s second largest economy will decelerate</w:t>
      </w:r>
      <w:r w:rsidRPr="00EC5AE5">
        <w:rPr>
          <w:sz w:val="10"/>
        </w:rPr>
        <w:t xml:space="preserve">, from double-digit growth to a stable 6 or 7 percent or a substantially worse 3 or 4 percent — or even lower. Worldwide impact Most hit are those countries that thrived on China’s seemingly insatiable demand for natural resources. Virtually no continent is being spared, and developed and developing countries alike are facing harsh consequences. As China developed and built the world’s solar panels, laptops and iPhones, it sucked up oil, iron ore, copper and machinery and bid up the price for those raw materials. “So the end of China’s investment boom means the reverse,” says Patrick </w:t>
      </w:r>
      <w:proofErr w:type="spellStart"/>
      <w:r w:rsidRPr="00EC5AE5">
        <w:rPr>
          <w:sz w:val="10"/>
        </w:rPr>
        <w:t>Chovanec</w:t>
      </w:r>
      <w:proofErr w:type="spellEnd"/>
      <w:r w:rsidRPr="00EC5AE5">
        <w:rPr>
          <w:sz w:val="10"/>
        </w:rPr>
        <w:t xml:space="preserve">, chief strategist at </w:t>
      </w:r>
      <w:proofErr w:type="spellStart"/>
      <w:r w:rsidRPr="00EC5AE5">
        <w:rPr>
          <w:sz w:val="10"/>
        </w:rPr>
        <w:t>Silvercrest</w:t>
      </w:r>
      <w:proofErr w:type="spellEnd"/>
      <w:r w:rsidRPr="00EC5AE5">
        <w:rPr>
          <w:sz w:val="10"/>
        </w:rPr>
        <w:t xml:space="preserve"> Asset Management. In Asia, Indonesia saw coal exports plunge after China’s economic challenges began to surface last year. Brazil, Peru and Venezuela also have suffered from commodity price collapses. “</w:t>
      </w:r>
      <w:r w:rsidRPr="00EC5AE5">
        <w:rPr>
          <w:rStyle w:val="StyleUnderline"/>
        </w:rPr>
        <w:t>All those economies benefited greatly from China’s rise, and the flip side of that is they have been hit as China’s growth has slowed</w:t>
      </w:r>
      <w:r w:rsidRPr="00EC5AE5">
        <w:rPr>
          <w:sz w:val="10"/>
        </w:rPr>
        <w:t xml:space="preserve"> and prices have fallen,” says Neil Shearing, chief emerging markets economist at Capital Economics. The pain has not been limited to the developing world. </w:t>
      </w:r>
      <w:r w:rsidRPr="00EC5AE5">
        <w:rPr>
          <w:rStyle w:val="Emphasis"/>
          <w:highlight w:val="cyan"/>
        </w:rPr>
        <w:t>Australia’s</w:t>
      </w:r>
      <w:r w:rsidRPr="00EC5AE5">
        <w:rPr>
          <w:sz w:val="10"/>
        </w:rPr>
        <w:t xml:space="preserve"> exports of iron ore and other minerals to China, its largest trading partner, have declined, raising fears of a recession. Korea</w:t>
      </w:r>
      <w:r w:rsidRPr="00EC5AE5">
        <w:rPr>
          <w:rStyle w:val="Emphasis"/>
        </w:rPr>
        <w:t xml:space="preserve">, </w:t>
      </w:r>
      <w:r w:rsidRPr="00EC5AE5">
        <w:rPr>
          <w:rStyle w:val="Emphasis"/>
          <w:highlight w:val="cyan"/>
        </w:rPr>
        <w:t>Japan</w:t>
      </w:r>
      <w:r w:rsidRPr="00EC5AE5">
        <w:rPr>
          <w:rStyle w:val="Emphasis"/>
        </w:rPr>
        <w:t xml:space="preserve">, </w:t>
      </w:r>
      <w:r w:rsidRPr="00EC5AE5">
        <w:rPr>
          <w:rStyle w:val="Emphasis"/>
          <w:highlight w:val="cyan"/>
        </w:rPr>
        <w:t>Thailand and Taiwan could</w:t>
      </w:r>
      <w:r w:rsidRPr="00EC5AE5">
        <w:rPr>
          <w:rStyle w:val="Emphasis"/>
        </w:rPr>
        <w:t xml:space="preserve"> also </w:t>
      </w:r>
      <w:r w:rsidRPr="00EC5AE5">
        <w:rPr>
          <w:rStyle w:val="Emphasis"/>
          <w:highlight w:val="cyan"/>
        </w:rPr>
        <w:t>be vulnerable</w:t>
      </w:r>
      <w:r w:rsidRPr="00EC5AE5">
        <w:rPr>
          <w:rStyle w:val="Emphasis"/>
        </w:rPr>
        <w:t>.</w:t>
      </w:r>
      <w:r>
        <w:rPr>
          <w:rStyle w:val="Emphasis"/>
        </w:rPr>
        <w:t xml:space="preserve"> </w:t>
      </w:r>
      <w:r w:rsidRPr="00EC5AE5">
        <w:rPr>
          <w:sz w:val="10"/>
        </w:rPr>
        <w:t xml:space="preserve">“[T]he global spillovers from China’s reduced rate of growth, through its diminished imports and lower demand for commodities, have been much larger than we would have anticipated,” Maury Obstfeld, chief economist of the International Monetary Fund, said this month. Obstfeld recently warned that </w:t>
      </w:r>
      <w:r w:rsidRPr="00EC5AE5">
        <w:rPr>
          <w:rStyle w:val="Emphasis"/>
          <w:highlight w:val="cyan"/>
        </w:rPr>
        <w:t>China’s</w:t>
      </w:r>
      <w:r w:rsidRPr="00EC5AE5">
        <w:rPr>
          <w:rStyle w:val="Emphasis"/>
        </w:rPr>
        <w:t xml:space="preserve"> </w:t>
      </w:r>
      <w:r w:rsidRPr="00EC5AE5">
        <w:rPr>
          <w:rStyle w:val="Emphasis"/>
          <w:highlight w:val="cyan"/>
        </w:rPr>
        <w:t>slowdown and</w:t>
      </w:r>
      <w:r w:rsidRPr="00EC5AE5">
        <w:rPr>
          <w:rStyle w:val="Emphasis"/>
        </w:rPr>
        <w:t xml:space="preserve"> wilder </w:t>
      </w:r>
      <w:r w:rsidRPr="00EC5AE5">
        <w:rPr>
          <w:rStyle w:val="Emphasis"/>
          <w:highlight w:val="cyan"/>
        </w:rPr>
        <w:t>volatility</w:t>
      </w:r>
      <w:r w:rsidRPr="00EC5AE5">
        <w:rPr>
          <w:rStyle w:val="Emphasis"/>
        </w:rPr>
        <w:t xml:space="preserve"> in emerging markets </w:t>
      </w:r>
      <w:r w:rsidRPr="00EC5AE5">
        <w:rPr>
          <w:rStyle w:val="Emphasis"/>
          <w:highlight w:val="cyan"/>
        </w:rPr>
        <w:t>are among the biggest threats to the global economy in 2016.</w:t>
      </w:r>
      <w:r w:rsidRPr="00EC5AE5">
        <w:rPr>
          <w:sz w:val="10"/>
        </w:rPr>
        <w:t xml:space="preserve"> </w:t>
      </w:r>
    </w:p>
    <w:p w14:paraId="755D240A" w14:textId="77777777" w:rsidR="00EC5AE5" w:rsidRPr="00EC5AE5" w:rsidRDefault="00EC5AE5" w:rsidP="00EC5AE5"/>
    <w:p w14:paraId="113C787D" w14:textId="77777777" w:rsidR="00EC5AE5" w:rsidRDefault="00EC5AE5" w:rsidP="00EC5AE5"/>
    <w:p w14:paraId="57E719C4" w14:textId="77777777" w:rsidR="00EC5AE5" w:rsidRPr="00EC5AE5" w:rsidRDefault="00EC5AE5" w:rsidP="00EC5AE5"/>
    <w:p w14:paraId="57D4638C" w14:textId="77777777" w:rsidR="00045041" w:rsidRDefault="00045041" w:rsidP="00045041">
      <w:pPr>
        <w:pStyle w:val="Heading3"/>
      </w:pPr>
      <w:r>
        <w:t>AT: Deterrence/Interdependence Solves</w:t>
      </w:r>
    </w:p>
    <w:p w14:paraId="09FBC88E" w14:textId="77777777" w:rsidR="00045041" w:rsidRPr="00BA25F6" w:rsidRDefault="00045041" w:rsidP="00045041">
      <w:pPr>
        <w:pStyle w:val="Heading4"/>
      </w:pPr>
      <w:r>
        <w:t xml:space="preserve">Doesn’t assume the specific scenario – even if deterrence and interdependence are preventing current disputes from escalating regime instability will cause the CCP to alter its decision-making calculus and incite conflict. </w:t>
      </w:r>
    </w:p>
    <w:p w14:paraId="1B49A922" w14:textId="77777777" w:rsidR="00045041" w:rsidRDefault="00045041" w:rsidP="00045041">
      <w:pPr>
        <w:pStyle w:val="Heading4"/>
      </w:pPr>
      <w:r>
        <w:t xml:space="preserve">And </w:t>
      </w:r>
      <w:proofErr w:type="spellStart"/>
      <w:r>
        <w:t>deterrene</w:t>
      </w:r>
      <w:proofErr w:type="spellEnd"/>
      <w:r>
        <w:t xml:space="preserve"> and interdependence doesn’t apply to the territorial disputes. </w:t>
      </w:r>
    </w:p>
    <w:p w14:paraId="73EA4402" w14:textId="77777777" w:rsidR="00045041" w:rsidRPr="002B0ECC" w:rsidRDefault="00045041" w:rsidP="00045041">
      <w:proofErr w:type="spellStart"/>
      <w:r w:rsidRPr="002B0ECC">
        <w:rPr>
          <w:rStyle w:val="Style13ptBold"/>
        </w:rPr>
        <w:t>Ayson</w:t>
      </w:r>
      <w:proofErr w:type="spellEnd"/>
      <w:r w:rsidRPr="002B0ECC">
        <w:rPr>
          <w:rStyle w:val="Style13ptBold"/>
        </w:rPr>
        <w:t xml:space="preserve"> and Ball 2014</w:t>
      </w:r>
      <w:r>
        <w:t xml:space="preserve"> Robert, Professor of Strategic Studies at Victoria University of Wellington, and Desmond, emeritus Professor in the Strategic and </w:t>
      </w:r>
      <w:proofErr w:type="spellStart"/>
      <w:r>
        <w:t>Defence</w:t>
      </w:r>
      <w:proofErr w:type="spellEnd"/>
      <w:r>
        <w:t xml:space="preserve"> Studies Centre in the ANU College of Asia, Can a Sino-Japanese War Be Controlled?, Survival: Global Politics and Strategy Volume 56, Issue 6, November 2014</w:t>
      </w:r>
    </w:p>
    <w:p w14:paraId="7D3FE594" w14:textId="77777777" w:rsidR="00045041" w:rsidRDefault="00045041" w:rsidP="00045041">
      <w:pPr>
        <w:rPr>
          <w:sz w:val="16"/>
        </w:rPr>
      </w:pPr>
      <w:r w:rsidRPr="002B0ECC">
        <w:rPr>
          <w:sz w:val="16"/>
        </w:rPr>
        <w:t xml:space="preserve">It has been decades since the last war between major powers in Asia, but there is no guarantee that the region will always be able to avoid conflict. </w:t>
      </w:r>
      <w:r w:rsidRPr="00204754">
        <w:rPr>
          <w:rStyle w:val="StyleUnderline"/>
        </w:rPr>
        <w:t xml:space="preserve">The greatest strain on the peace is in North Asia, where there has been rising tension between China and Japan. What begins as </w:t>
      </w:r>
      <w:r w:rsidRPr="00D61A34">
        <w:rPr>
          <w:rStyle w:val="StyleUnderline"/>
          <w:highlight w:val="cyan"/>
        </w:rPr>
        <w:t>a minor skirmish between China and Japan could</w:t>
      </w:r>
      <w:r w:rsidRPr="00204754">
        <w:rPr>
          <w:rStyle w:val="StyleUnderline"/>
        </w:rPr>
        <w:t xml:space="preserve"> conceivably </w:t>
      </w:r>
      <w:r w:rsidRPr="00D61A34">
        <w:rPr>
          <w:rStyle w:val="StyleUnderline"/>
          <w:highlight w:val="cyan"/>
        </w:rPr>
        <w:t>escalate into a more serious conflict that involved the U</w:t>
      </w:r>
      <w:r w:rsidRPr="00204754">
        <w:rPr>
          <w:rStyle w:val="StyleUnderline"/>
        </w:rPr>
        <w:t xml:space="preserve">nited </w:t>
      </w:r>
      <w:r w:rsidRPr="00D61A34">
        <w:rPr>
          <w:rStyle w:val="StyleUnderline"/>
          <w:highlight w:val="cyan"/>
        </w:rPr>
        <w:t>S</w:t>
      </w:r>
      <w:r w:rsidRPr="00204754">
        <w:rPr>
          <w:rStyle w:val="StyleUnderline"/>
        </w:rPr>
        <w:t xml:space="preserve">tates </w:t>
      </w:r>
      <w:r w:rsidRPr="00D61A34">
        <w:rPr>
          <w:rStyle w:val="StyleUnderline"/>
          <w:highlight w:val="cyan"/>
        </w:rPr>
        <w:t>and</w:t>
      </w:r>
      <w:r w:rsidRPr="002B0ECC">
        <w:rPr>
          <w:sz w:val="16"/>
        </w:rPr>
        <w:t xml:space="preserve">, in the worst case, </w:t>
      </w:r>
      <w:r w:rsidRPr="00D61A34">
        <w:rPr>
          <w:rStyle w:val="StyleUnderline"/>
          <w:highlight w:val="cyan"/>
        </w:rPr>
        <w:t>the use of nuclear weapons</w:t>
      </w:r>
      <w:r w:rsidRPr="00204754">
        <w:rPr>
          <w:rStyle w:val="StyleUnderline"/>
        </w:rPr>
        <w:t xml:space="preserve"> by Beijing and Washington</w:t>
      </w:r>
      <w:r w:rsidRPr="002B0ECC">
        <w:rPr>
          <w:sz w:val="16"/>
        </w:rPr>
        <w:t xml:space="preserve">. Even a major conventional conflict (between just Japan and China, or involving all three) could be devastating for North Asia and the wider region, leading to a significant loss of life and widespread political, institutional and economic damage. This article considers whether an initially limited outbreak of armed conflict between Japan and China could be controlled, or whether the incentives to escalate would become irresistible. Is there, moreover, any real possibility that the US would stay on the sidelines of such a war, given its close connections with Japan and perceptions of China? And would the prospect of America's participation in an escalating conflict encourage Sino-Japanese restraint or precipitate more aggressive </w:t>
      </w:r>
      <w:proofErr w:type="spellStart"/>
      <w:r w:rsidRPr="002B0ECC">
        <w:rPr>
          <w:sz w:val="16"/>
        </w:rPr>
        <w:t>behaviour</w:t>
      </w:r>
      <w:proofErr w:type="spellEnd"/>
      <w:r w:rsidRPr="002B0ECC">
        <w:rPr>
          <w:sz w:val="16"/>
        </w:rPr>
        <w:t xml:space="preserve">? Rising concern about a North Asian war Concern about the possibility of a war in Asia has been growing as the contest of words and actions between Japan and China has become more serious. The immediate focus of this anxiety has often been the territorial dispute over the five features in the East China Sea referred to as the Senkaku Islands by Japan, the administering power, and the </w:t>
      </w:r>
      <w:proofErr w:type="spellStart"/>
      <w:r w:rsidRPr="002B0ECC">
        <w:rPr>
          <w:sz w:val="16"/>
        </w:rPr>
        <w:t>Diaoyu</w:t>
      </w:r>
      <w:proofErr w:type="spellEnd"/>
      <w:r w:rsidRPr="002B0ECC">
        <w:rPr>
          <w:sz w:val="16"/>
        </w:rPr>
        <w:t xml:space="preserve"> Islands by China, which claims them as its own. </w:t>
      </w:r>
      <w:r w:rsidRPr="00144356">
        <w:rPr>
          <w:rStyle w:val="StyleUnderline"/>
        </w:rPr>
        <w:t>More frequent and assertive patrols by Chinese vessels and aircraft in the vicinity of the islands have caused alarm in Japan, and have led Washington to publicly reassure Tokyo that they are covered by the bilateral Treaty</w:t>
      </w:r>
      <w:r w:rsidRPr="002B0ECC">
        <w:rPr>
          <w:sz w:val="16"/>
        </w:rPr>
        <w:t xml:space="preserve"> of Mutual Security and Cooperation, </w:t>
      </w:r>
      <w:r w:rsidRPr="00144356">
        <w:rPr>
          <w:rStyle w:val="StyleUnderline"/>
        </w:rPr>
        <w:t>which promises US support in the event of an attack on Japanese territories or armed forces</w:t>
      </w:r>
      <w:r w:rsidRPr="002B0ECC">
        <w:rPr>
          <w:sz w:val="16"/>
        </w:rPr>
        <w:t xml:space="preserve">. </w:t>
      </w:r>
      <w:r w:rsidRPr="00D61A34">
        <w:rPr>
          <w:rStyle w:val="StyleUnderline"/>
          <w:highlight w:val="cyan"/>
        </w:rPr>
        <w:t>Tensions grew</w:t>
      </w:r>
      <w:r w:rsidRPr="00144356">
        <w:rPr>
          <w:rStyle w:val="StyleUnderline"/>
        </w:rPr>
        <w:t xml:space="preserve"> further</w:t>
      </w:r>
      <w:r w:rsidRPr="002B0ECC">
        <w:rPr>
          <w:sz w:val="16"/>
        </w:rPr>
        <w:t xml:space="preserve"> in late 2013 </w:t>
      </w:r>
      <w:r w:rsidRPr="00D61A34">
        <w:rPr>
          <w:rStyle w:val="StyleUnderline"/>
          <w:highlight w:val="cyan"/>
        </w:rPr>
        <w:t>with China's surprise announcement of an</w:t>
      </w:r>
      <w:r w:rsidRPr="00144356">
        <w:rPr>
          <w:rStyle w:val="StyleUnderline"/>
        </w:rPr>
        <w:t xml:space="preserve"> Air </w:t>
      </w:r>
      <w:proofErr w:type="spellStart"/>
      <w:r w:rsidRPr="00144356">
        <w:rPr>
          <w:rStyle w:val="StyleUnderline"/>
        </w:rPr>
        <w:t>Defence</w:t>
      </w:r>
      <w:proofErr w:type="spellEnd"/>
      <w:r w:rsidRPr="00144356">
        <w:rPr>
          <w:rStyle w:val="StyleUnderline"/>
        </w:rPr>
        <w:t xml:space="preserve"> Identification Zone (</w:t>
      </w:r>
      <w:r w:rsidRPr="00D61A34">
        <w:rPr>
          <w:rStyle w:val="StyleUnderline"/>
          <w:highlight w:val="cyan"/>
        </w:rPr>
        <w:t>ADIZ</w:t>
      </w:r>
      <w:r w:rsidRPr="00144356">
        <w:rPr>
          <w:rStyle w:val="StyleUnderline"/>
        </w:rPr>
        <w:t>)</w:t>
      </w:r>
      <w:r w:rsidRPr="002B0ECC">
        <w:rPr>
          <w:sz w:val="16"/>
        </w:rPr>
        <w:t xml:space="preserve"> that included the airspace over the Senkaku/</w:t>
      </w:r>
      <w:proofErr w:type="spellStart"/>
      <w:r w:rsidRPr="002B0ECC">
        <w:rPr>
          <w:sz w:val="16"/>
        </w:rPr>
        <w:t>Diaoyu</w:t>
      </w:r>
      <w:proofErr w:type="spellEnd"/>
      <w:r w:rsidRPr="002B0ECC">
        <w:rPr>
          <w:sz w:val="16"/>
        </w:rPr>
        <w:t xml:space="preserve"> Islands (as well as territories claimed by South Korea). Aircraft entering the zone were required to identify themselves, maintain contact with the Chinese authorities while flying through it, report their flight plans and follow instructions. Failure to do so, the Chinese warned, could elicit ‘emergency defensive measures’. This created the possibility of threats to non-compliant civilian aircraft. Singapore's Kishore </w:t>
      </w:r>
      <w:proofErr w:type="spellStart"/>
      <w:r w:rsidRPr="002B0ECC">
        <w:rPr>
          <w:sz w:val="16"/>
        </w:rPr>
        <w:t>Mahbubani</w:t>
      </w:r>
      <w:proofErr w:type="spellEnd"/>
      <w:r w:rsidRPr="002B0ECC">
        <w:rPr>
          <w:sz w:val="16"/>
        </w:rPr>
        <w:t xml:space="preserve"> observed that: ‘we are moving toward a more dangerous world if we permit every country the right to create air </w:t>
      </w:r>
      <w:proofErr w:type="spellStart"/>
      <w:r w:rsidRPr="002B0ECC">
        <w:rPr>
          <w:sz w:val="16"/>
        </w:rPr>
        <w:t>defence</w:t>
      </w:r>
      <w:proofErr w:type="spellEnd"/>
      <w:r w:rsidRPr="002B0ECC">
        <w:rPr>
          <w:sz w:val="16"/>
        </w:rPr>
        <w:t xml:space="preserve"> zones with distinct and different rules. A multiplicity of rules will lead to confusion for civilian airlines and pilots.’1 But the wider implications were also clear. </w:t>
      </w:r>
      <w:r w:rsidRPr="00D61A34">
        <w:rPr>
          <w:rStyle w:val="StyleUnderline"/>
          <w:highlight w:val="cyan"/>
        </w:rPr>
        <w:t xml:space="preserve">Japan, the US and </w:t>
      </w:r>
      <w:r w:rsidRPr="00FD639F">
        <w:rPr>
          <w:rStyle w:val="StyleUnderline"/>
        </w:rPr>
        <w:t xml:space="preserve">their strategic-dialogue partner </w:t>
      </w:r>
      <w:r w:rsidRPr="00D61A34">
        <w:rPr>
          <w:rStyle w:val="StyleUnderline"/>
          <w:highlight w:val="cyan"/>
        </w:rPr>
        <w:t xml:space="preserve">Australia </w:t>
      </w:r>
      <w:r w:rsidRPr="00FD639F">
        <w:rPr>
          <w:rStyle w:val="StyleUnderline"/>
        </w:rPr>
        <w:t xml:space="preserve">all </w:t>
      </w:r>
      <w:r w:rsidRPr="00D61A34">
        <w:rPr>
          <w:rStyle w:val="StyleUnderline"/>
          <w:highlight w:val="cyan"/>
        </w:rPr>
        <w:t>expressed concern about the ADIZ</w:t>
      </w:r>
      <w:r w:rsidRPr="00FD639F">
        <w:rPr>
          <w:rStyle w:val="StyleUnderline"/>
        </w:rPr>
        <w:t>'s establishment, labelli</w:t>
      </w:r>
      <w:r w:rsidRPr="00144356">
        <w:rPr>
          <w:rStyle w:val="StyleUnderline"/>
        </w:rPr>
        <w:t>ng it a unilateral act of coercion designed to change the status quo.</w:t>
      </w:r>
      <w:r w:rsidRPr="002B0ECC">
        <w:rPr>
          <w:sz w:val="16"/>
        </w:rPr>
        <w:t xml:space="preserve"> Of course, there are other factors in the worsening strategic relationship between China and Japan. The ire of Beijing (and Seoul) was provoked by Japanese Prime Minister Shinzo Abe's December 2013 visit to the highly controversial </w:t>
      </w:r>
      <w:proofErr w:type="spellStart"/>
      <w:r w:rsidRPr="002B0ECC">
        <w:rPr>
          <w:sz w:val="16"/>
        </w:rPr>
        <w:t>Yasukuni</w:t>
      </w:r>
      <w:proofErr w:type="spellEnd"/>
      <w:r w:rsidRPr="002B0ECC">
        <w:rPr>
          <w:sz w:val="16"/>
        </w:rPr>
        <w:t xml:space="preserve"> Shrine, which commemorates Japanese soldiers and military leaders from a range of conflicts, including a number of Class A war criminals from the Second World War. Abe's visit, which also drew a rare rebuke from the US, lent credence to Beijing's assertions that Japan was returning to an earlier pattern of militarism from which it had failed to sufficiently distance itself. Japan and China seem locked in a battle of </w:t>
      </w:r>
      <w:proofErr w:type="spellStart"/>
      <w:r w:rsidRPr="002B0ECC">
        <w:rPr>
          <w:sz w:val="16"/>
        </w:rPr>
        <w:t>honour</w:t>
      </w:r>
      <w:proofErr w:type="spellEnd"/>
      <w:r w:rsidRPr="002B0ECC">
        <w:rPr>
          <w:sz w:val="16"/>
        </w:rPr>
        <w:t xml:space="preserve"> and status, with neither willing or able to back down. The negative and sometimes hostile views of Japan that play strongly with the Chinese public (as do reciprocal views among Japanese nationalists) limit the room for negotiation. While some official contact between the two has been maintained beyond the security arena, including in discussions over trade integration, formal interactions between the top leaderships have been rare in Abe's second term. Different readings of history, competing national identities and the quest for control over natural resources all figure in this contest. But this problem is also about a changing distribution of power in Asia that increasingly </w:t>
      </w:r>
      <w:proofErr w:type="spellStart"/>
      <w:r w:rsidRPr="002B0ECC">
        <w:rPr>
          <w:sz w:val="16"/>
        </w:rPr>
        <w:t>favours</w:t>
      </w:r>
      <w:proofErr w:type="spellEnd"/>
      <w:r w:rsidRPr="002B0ECC">
        <w:rPr>
          <w:sz w:val="16"/>
        </w:rPr>
        <w:t xml:space="preserve"> China, a shift that is the main external reason why </w:t>
      </w:r>
      <w:r w:rsidRPr="00144356">
        <w:rPr>
          <w:rStyle w:val="StyleUnderline"/>
        </w:rPr>
        <w:t xml:space="preserve">Japan has pursued a more active foreign and </w:t>
      </w:r>
      <w:proofErr w:type="spellStart"/>
      <w:r w:rsidRPr="00144356">
        <w:rPr>
          <w:rStyle w:val="StyleUnderline"/>
        </w:rPr>
        <w:t>defence</w:t>
      </w:r>
      <w:proofErr w:type="spellEnd"/>
      <w:r w:rsidRPr="00144356">
        <w:rPr>
          <w:rStyle w:val="StyleUnderline"/>
        </w:rPr>
        <w:t xml:space="preserve"> policy. Tokyo's new approach includes enhancing both the material capabilities of the</w:t>
      </w:r>
      <w:r w:rsidRPr="002B0ECC">
        <w:rPr>
          <w:sz w:val="16"/>
        </w:rPr>
        <w:t xml:space="preserve"> Japan Self-Defense Forces (</w:t>
      </w:r>
      <w:r w:rsidRPr="00144356">
        <w:rPr>
          <w:rStyle w:val="StyleUnderline"/>
        </w:rPr>
        <w:t>JSDF</w:t>
      </w:r>
      <w:r w:rsidRPr="002B0ECC">
        <w:rPr>
          <w:sz w:val="16"/>
        </w:rPr>
        <w:t xml:space="preserve">) </w:t>
      </w:r>
      <w:r w:rsidRPr="00144356">
        <w:rPr>
          <w:rStyle w:val="StyleUnderline"/>
        </w:rPr>
        <w:t>and ensuring that its activities are less restricted by long-standing constitutional provisions</w:t>
      </w:r>
      <w:r w:rsidRPr="002B0ECC">
        <w:rPr>
          <w:sz w:val="16"/>
        </w:rPr>
        <w:t xml:space="preserve">. But, with a sluggish economy, depressing demographics and concerns about the closing gap between American and Chinese military power, Japan has only limited time in which to address this challenge. Meanwhile, as China's leaders become more confident about their country's standing in the world, while remaining nervous about domestic stability, the temptation to put direct, coercive pressure on Japan appears to be growing. The way out of this situation is unclear. At least for Japan, an accommodation between the US and China is not a recipe for security but a sign of abandonment by its sole formal ally and security guarantor. And although Washington has welcomed and encouraged the </w:t>
      </w:r>
      <w:proofErr w:type="spellStart"/>
      <w:r w:rsidRPr="002B0ECC">
        <w:rPr>
          <w:sz w:val="16"/>
        </w:rPr>
        <w:t>normalisation</w:t>
      </w:r>
      <w:proofErr w:type="spellEnd"/>
      <w:r w:rsidRPr="002B0ECC">
        <w:rPr>
          <w:sz w:val="16"/>
        </w:rPr>
        <w:t xml:space="preserve"> of Japan's security policy, and wants Tokyo to develop greater self-reliance in </w:t>
      </w:r>
      <w:proofErr w:type="spellStart"/>
      <w:r w:rsidRPr="002B0ECC">
        <w:rPr>
          <w:sz w:val="16"/>
        </w:rPr>
        <w:t>defence</w:t>
      </w:r>
      <w:proofErr w:type="spellEnd"/>
      <w:r w:rsidRPr="002B0ECC">
        <w:rPr>
          <w:sz w:val="16"/>
        </w:rPr>
        <w:t xml:space="preserve">, Beijing continues to expect that the US will restrain its top Asian ally without expanding its own capacity to balance Chinese power. The prospect of miscalculation is built into this fluid set of power relations, in which the public perception that China is strong and Japan has languished does not always reflect their actual capabilities. </w:t>
      </w:r>
      <w:r w:rsidRPr="00144356">
        <w:rPr>
          <w:rStyle w:val="StyleUnderline"/>
        </w:rPr>
        <w:t>Not everyone is convinced that even a limited North Asian war is especially plausible. But some of the arguments that such a conflict is unlikely</w:t>
      </w:r>
      <w:r w:rsidRPr="002B0ECC">
        <w:rPr>
          <w:sz w:val="16"/>
        </w:rPr>
        <w:t xml:space="preserve">, including those made in these pages by Richard </w:t>
      </w:r>
      <w:proofErr w:type="spellStart"/>
      <w:r w:rsidRPr="002B0ECC">
        <w:rPr>
          <w:sz w:val="16"/>
        </w:rPr>
        <w:t>Bitzinger</w:t>
      </w:r>
      <w:proofErr w:type="spellEnd"/>
      <w:r w:rsidRPr="002B0ECC">
        <w:rPr>
          <w:sz w:val="16"/>
        </w:rPr>
        <w:t xml:space="preserve"> and Barry </w:t>
      </w:r>
      <w:proofErr w:type="spellStart"/>
      <w:r w:rsidRPr="002B0ECC">
        <w:rPr>
          <w:sz w:val="16"/>
        </w:rPr>
        <w:t>Desker</w:t>
      </w:r>
      <w:proofErr w:type="spellEnd"/>
      <w:r w:rsidRPr="002B0ECC">
        <w:rPr>
          <w:sz w:val="16"/>
        </w:rPr>
        <w:t xml:space="preserve"> just a few years ago, </w:t>
      </w:r>
      <w:r w:rsidRPr="00144356">
        <w:rPr>
          <w:rStyle w:val="StyleUnderline"/>
        </w:rPr>
        <w:t>are being tested</w:t>
      </w:r>
      <w:r w:rsidRPr="002B0ECC">
        <w:rPr>
          <w:sz w:val="16"/>
        </w:rPr>
        <w:t xml:space="preserve">.2 There is growing support for the view that war between Japan and China is a possibility that needs to be taken seriously. As 2014 approached, ominous comparisons were being drawn between contemporary tensions in North Asia and the guns of August in Europe 100 years earlier.3 The analogy itself became a matter of contention between the two major North Asian powers, when Beijing angrily rejected Abe's suggestion, made at the 2014 World Economic Forum in Davos, that the Sino-Japanese relationship resembled that of Germany and Britain in the lead-up to the First World War. Given the unceasing academic debate over the causes of that conflict, the analogy is imperfect. Nonetheless, the centenary served as a reminder of the possibility of catastrophic conflicts that owe as much to misadventure and miscalculation as they do to </w:t>
      </w:r>
      <w:proofErr w:type="spellStart"/>
      <w:r w:rsidRPr="002B0ECC">
        <w:rPr>
          <w:sz w:val="16"/>
        </w:rPr>
        <w:t>wilful</w:t>
      </w:r>
      <w:proofErr w:type="spellEnd"/>
      <w:r w:rsidRPr="002B0ECC">
        <w:rPr>
          <w:sz w:val="16"/>
        </w:rPr>
        <w:t xml:space="preserve"> aggression and war by design. Such a comparison seems especially apt because </w:t>
      </w:r>
      <w:r w:rsidRPr="00FD639F">
        <w:rPr>
          <w:rStyle w:val="StyleUnderline"/>
        </w:rPr>
        <w:t xml:space="preserve">few </w:t>
      </w:r>
      <w:r w:rsidRPr="00D61A34">
        <w:rPr>
          <w:rStyle w:val="StyleUnderline"/>
          <w:highlight w:val="cyan"/>
        </w:rPr>
        <w:t xml:space="preserve">observers </w:t>
      </w:r>
      <w:r w:rsidRPr="00FD639F">
        <w:rPr>
          <w:rStyle w:val="StyleUnderline"/>
        </w:rPr>
        <w:t xml:space="preserve">of North Asian affairs </w:t>
      </w:r>
      <w:r w:rsidRPr="00D61A34">
        <w:rPr>
          <w:rStyle w:val="StyleUnderline"/>
          <w:highlight w:val="cyan"/>
        </w:rPr>
        <w:t xml:space="preserve">believe </w:t>
      </w:r>
      <w:r w:rsidRPr="00FD639F">
        <w:rPr>
          <w:rStyle w:val="StyleUnderline"/>
        </w:rPr>
        <w:t xml:space="preserve">that </w:t>
      </w:r>
      <w:r w:rsidRPr="00D61A34">
        <w:rPr>
          <w:rStyle w:val="StyleUnderline"/>
          <w:highlight w:val="cyan"/>
        </w:rPr>
        <w:t xml:space="preserve">Japan and China </w:t>
      </w:r>
      <w:r w:rsidRPr="00FD639F">
        <w:rPr>
          <w:rStyle w:val="StyleUnderline"/>
        </w:rPr>
        <w:t>desire a war of any sort</w:t>
      </w:r>
      <w:r w:rsidRPr="002B0ECC">
        <w:rPr>
          <w:sz w:val="16"/>
        </w:rPr>
        <w:t xml:space="preserve">. </w:t>
      </w:r>
      <w:r w:rsidRPr="00144356">
        <w:rPr>
          <w:rStyle w:val="StyleUnderline"/>
        </w:rPr>
        <w:t xml:space="preserve">This is partly </w:t>
      </w:r>
      <w:r w:rsidRPr="00FD639F">
        <w:rPr>
          <w:rStyle w:val="StyleUnderline"/>
        </w:rPr>
        <w:t xml:space="preserve">because they </w:t>
      </w:r>
      <w:r w:rsidRPr="00D61A34">
        <w:rPr>
          <w:rStyle w:val="StyleUnderline"/>
          <w:highlight w:val="cyan"/>
        </w:rPr>
        <w:t xml:space="preserve">are </w:t>
      </w:r>
      <w:r w:rsidRPr="00FD639F">
        <w:rPr>
          <w:rStyle w:val="StyleUnderline"/>
        </w:rPr>
        <w:t xml:space="preserve">so </w:t>
      </w:r>
      <w:r w:rsidRPr="00D61A34">
        <w:rPr>
          <w:rStyle w:val="StyleUnderline"/>
          <w:highlight w:val="cyan"/>
        </w:rPr>
        <w:t>economically intertwined</w:t>
      </w:r>
      <w:r w:rsidRPr="00144356">
        <w:rPr>
          <w:rStyle w:val="StyleUnderline"/>
        </w:rPr>
        <w:t xml:space="preserve"> </w:t>
      </w:r>
      <w:r w:rsidRPr="002B0ECC">
        <w:rPr>
          <w:sz w:val="16"/>
        </w:rPr>
        <w:t xml:space="preserve">with each other, and so dependent on overseas supply, that hostilities would be likely to have high costs for both countries. Beijing and Tokyo are also aware that a serious conflict would harm the peaceful, defensive reputations that they each seek. </w:t>
      </w:r>
      <w:r w:rsidRPr="00FD639F">
        <w:rPr>
          <w:rStyle w:val="Emphasis"/>
        </w:rPr>
        <w:t xml:space="preserve">But </w:t>
      </w:r>
      <w:r w:rsidRPr="00D61A34">
        <w:rPr>
          <w:rStyle w:val="Emphasis"/>
          <w:highlight w:val="cyan"/>
        </w:rPr>
        <w:t>these arguments assume that the leaders of Japan and China will have the opportunity to make rational decisions</w:t>
      </w:r>
      <w:r w:rsidRPr="002B0ECC">
        <w:rPr>
          <w:sz w:val="16"/>
        </w:rPr>
        <w:t xml:space="preserve"> in a period of calm, </w:t>
      </w:r>
      <w:r w:rsidRPr="00D61A34">
        <w:rPr>
          <w:rStyle w:val="Emphasis"/>
          <w:highlight w:val="cyan"/>
        </w:rPr>
        <w:t>rather than face desperate choices in a more heated moment</w:t>
      </w:r>
      <w:r w:rsidRPr="002B0ECC">
        <w:rPr>
          <w:sz w:val="16"/>
        </w:rPr>
        <w:t xml:space="preserve">. A war may occur if one side pushes the other too far due to misplaced confidence that provocative acts can be continued without crossing the threshold into actual hostilities. </w:t>
      </w:r>
      <w:r w:rsidRPr="00144356">
        <w:rPr>
          <w:rStyle w:val="StyleUnderline"/>
        </w:rPr>
        <w:t>It is tempting to believe that Japan and China's pushing and prodding of each other in the East China Sea</w:t>
      </w:r>
      <w:r w:rsidRPr="002B0ECC">
        <w:rPr>
          <w:sz w:val="16"/>
        </w:rPr>
        <w:t xml:space="preserve">, along with their rhetorical competition, </w:t>
      </w:r>
      <w:r w:rsidRPr="00144356">
        <w:rPr>
          <w:rStyle w:val="StyleUnderline"/>
        </w:rPr>
        <w:t>are theatrical games of bluff and brinkmanship designed to achieve their goals without the use of violence.</w:t>
      </w:r>
      <w:r w:rsidRPr="002B0ECC">
        <w:rPr>
          <w:sz w:val="16"/>
        </w:rPr>
        <w:t xml:space="preserve"> In this mode, China may be emboldened by the knowledge that it appears to have displaced the Philippine presence from Scarborough Shoal in the South China Sea without firing a shot. But Japan is not the Philippines, which lacks the armed forces required for maritime military operations and is much less important to the US in the hierarchy of alliances. </w:t>
      </w:r>
      <w:r w:rsidRPr="00144356">
        <w:rPr>
          <w:rStyle w:val="StyleUnderline"/>
        </w:rPr>
        <w:t>Any military confrontations between China and Japan have far higher stakes. There have already been a number of close calls involving</w:t>
      </w:r>
      <w:r w:rsidRPr="002B0ECC">
        <w:rPr>
          <w:sz w:val="16"/>
        </w:rPr>
        <w:t xml:space="preserve"> Chinese and Japanese naval vessels and </w:t>
      </w:r>
      <w:r w:rsidRPr="00144356">
        <w:rPr>
          <w:rStyle w:val="StyleUnderline"/>
        </w:rPr>
        <w:t>aircraft in and above the East China Sea</w:t>
      </w:r>
      <w:r w:rsidRPr="002B0ECC">
        <w:rPr>
          <w:sz w:val="16"/>
        </w:rPr>
        <w:t xml:space="preserve">, and some potentially hazardous interactions between Chinese and American maritime forces. Two particularly significant incidents occurred in January 2013, when ships from the Chinese navy locked their fire-control radars onto a Japanese helicopter and, later, a Japan Maritime Self-Defense Force (JMSDF) destroyer, the JS </w:t>
      </w:r>
      <w:proofErr w:type="spellStart"/>
      <w:r w:rsidRPr="002B0ECC">
        <w:rPr>
          <w:sz w:val="16"/>
        </w:rPr>
        <w:t>Yudachi</w:t>
      </w:r>
      <w:proofErr w:type="spellEnd"/>
      <w:r w:rsidRPr="002B0ECC">
        <w:rPr>
          <w:sz w:val="16"/>
        </w:rPr>
        <w:t xml:space="preserve"> (DD-103). The radars were only turned on for ‘a matter of minutes’, but the confrontations were the closest that the two countries have come to exchanging fire.4 The Chinese government initially denied that any fire-control radars had been used, while Tokyo considered releasing recordings of the radar emissions, but decided that this would compromise its capabilities for collecting electronic intelligence. Chinese officials later admitted that a fire-control radar had in fact been used, but said that it was ‘accidental’ and ‘the act was not planned’.5 Another near miss occurred in early 2014, when the USS Cowpens was reportedly forced to take evasive action to prevent a collision with a Chinese landing ship that stopped in its path6 Although the US armed forces have not played up this incident, Washington and Beijing traded accusations in August 2014, when an American P-8 Poseidon maritime patrol aircraft was intercepted in a potentially provocative manner by a Chinese fighter jet.7 Events such as this provide a possible setting for unplanned acts of violence. And it is unclear whether there are mechanisms in place to prevent bloodshed. There has been only a limited response to long-standing calls for the establishment of an incidents-at-sea agreement between China and the US, and of robust communication channels between Tokyo and Beijing. It remains to be seen how Japan, China or the US would respond to an attack on one of their vessels or aircraft. If such an incident occurred against a backdrop of relatively calm political relations, a full-blown crisis might be avoided. But if it came at a particularly tense moment in Sino-American or Sino-Japanese relations, the situation could rapidly deteriorate. </w:t>
      </w:r>
      <w:r w:rsidRPr="00144356">
        <w:rPr>
          <w:rStyle w:val="StyleUnderline"/>
        </w:rPr>
        <w:t>In the most systematic account of the dangers of crisis instability, Avery Goldstein has charted both ‘the pressures to use force pre-emptively’ in a Sino-American crisis and the ‘incentives to initiate the limited use of force to gain bargaining leverage’</w:t>
      </w:r>
      <w:r w:rsidRPr="002B0ECC">
        <w:rPr>
          <w:sz w:val="16"/>
        </w:rPr>
        <w:t>.8 The focus on relations between China and the US is unsurprising, given the widespread recognition that there is no more important relationship than that between these two great powers, the assumption that the overall balance of military power in Asia will be decided by relations between them, and the ongoing importance of both countries to the region's economic and security environment.</w:t>
      </w:r>
      <w:r>
        <w:rPr>
          <w:sz w:val="16"/>
        </w:rPr>
        <w:t xml:space="preserve"> Among the potential third-party catalysts for a Sino-American war, the most common scenario posited in the existing literature is a crisis over the Taiwan Strait more serious than that which occurred in the mid-1990s.9 In a 2012 Survival essay on how a war between China and the US might occur in the following three decades, James Dobbins nominated ‘in descending order of probability … changes in the status of North Korea and Taiwan, Sino-American confrontation in cyberspace, and disputes arising from China's uneasy relationships with Japan and India’.10 The tendency to order dangers in this way means that rather little analysis has focused on the possibility of a worsening crisis that leads to an armed conflict between Japan and China, and hostilities that spill over to involve the US. This scenario deserves greater attention, despite the fact that there is a series of interlocking arguments as to why escalation between them might be thought unlikely. These include the judgements that China wishes to achieve its objectives in the East and South China seas without the direct use of force by exploiting the bargaining power accrued through its military build-up, but that Japan would be largely prevented from participating in an exchange of fire with China, and any significant form of escalation, by the constitutional restraints placed on its forces; and that Washington is unlikely to act first while its deterrence power restrains Beijing, which is aware that the US enjoys escalation dominance, a fact that reassures its ally Japan, reducing the likelihood that Tokyo will respond aggressively to Chinese provocation. </w:t>
      </w:r>
      <w:r w:rsidRPr="002B0ECC">
        <w:rPr>
          <w:sz w:val="16"/>
        </w:rPr>
        <w:t xml:space="preserve">Escalation: concepts and assumptions The concept of escalation is a metaphor drawn from the escalators appearing in department stores just as the US began to consider how nuclear conflict with the Soviet Union might be controlled. It has shortcomings at both ends of its spectrum. The first is its intimation that the process is somehow automatic, and that states can find themselves in an intensifying crisis or war over which they have no real control. But even states that are subject to extraordinary tension have agency. Clausewitz argued that while in theory war might tend towards an absolute extreme, in practice it is normally circumscribed by political decisions. As Lawrence Freedman insists, we should avoid becoming mesmerized by prophecies of rapid and uncontrollable escalation once any hostilities anywhere begin. Talk of escalators and quagmires – of relentless, independent processes – encourages the view that after a point, considered strategic judgements which weigh available military means against desirable political ends become irrelevant.11 At the same time, however, </w:t>
      </w:r>
      <w:r w:rsidRPr="001E64EA">
        <w:rPr>
          <w:rStyle w:val="StyleUnderline"/>
        </w:rPr>
        <w:t xml:space="preserve">there are </w:t>
      </w:r>
      <w:r w:rsidRPr="00FD639F">
        <w:rPr>
          <w:rStyle w:val="StyleUnderline"/>
        </w:rPr>
        <w:t xml:space="preserve">technical and </w:t>
      </w:r>
      <w:r w:rsidRPr="00D61A34">
        <w:rPr>
          <w:rStyle w:val="StyleUnderline"/>
          <w:highlight w:val="cyan"/>
        </w:rPr>
        <w:t>strategic factors</w:t>
      </w:r>
      <w:r w:rsidRPr="001E64EA">
        <w:rPr>
          <w:rStyle w:val="StyleUnderline"/>
        </w:rPr>
        <w:t xml:space="preserve"> that </w:t>
      </w:r>
      <w:r w:rsidRPr="00D61A34">
        <w:rPr>
          <w:rStyle w:val="StyleUnderline"/>
          <w:highlight w:val="cyan"/>
        </w:rPr>
        <w:t>would complicate</w:t>
      </w:r>
      <w:r w:rsidRPr="001E64EA">
        <w:rPr>
          <w:rStyle w:val="StyleUnderline"/>
        </w:rPr>
        <w:t xml:space="preserve"> even the best </w:t>
      </w:r>
      <w:r w:rsidRPr="00D61A34">
        <w:rPr>
          <w:rStyle w:val="StyleUnderline"/>
          <w:highlight w:val="cyan"/>
        </w:rPr>
        <w:t xml:space="preserve">intentions to limit a war </w:t>
      </w:r>
      <w:r w:rsidRPr="00FD639F">
        <w:rPr>
          <w:rStyle w:val="StyleUnderline"/>
        </w:rPr>
        <w:t>between China and Japan, and</w:t>
      </w:r>
      <w:r w:rsidRPr="001E64EA">
        <w:rPr>
          <w:rStyle w:val="StyleUnderline"/>
        </w:rPr>
        <w:t xml:space="preserve"> to avoid involving Washington. </w:t>
      </w:r>
      <w:r w:rsidRPr="00FD639F">
        <w:rPr>
          <w:rStyle w:val="StyleUnderline"/>
        </w:rPr>
        <w:t xml:space="preserve">The </w:t>
      </w:r>
      <w:r w:rsidRPr="00D61A34">
        <w:rPr>
          <w:rStyle w:val="StyleUnderline"/>
          <w:highlight w:val="cyan"/>
        </w:rPr>
        <w:t xml:space="preserve">material factors include </w:t>
      </w:r>
      <w:r w:rsidRPr="00FD639F">
        <w:rPr>
          <w:rStyle w:val="StyleUnderline"/>
        </w:rPr>
        <w:t xml:space="preserve">both countries' </w:t>
      </w:r>
      <w:r w:rsidRPr="00D61A34">
        <w:rPr>
          <w:rStyle w:val="StyleUnderline"/>
          <w:highlight w:val="cyan"/>
        </w:rPr>
        <w:t xml:space="preserve">reliance on </w:t>
      </w:r>
      <w:r w:rsidRPr="00FD639F">
        <w:rPr>
          <w:rStyle w:val="StyleUnderline"/>
        </w:rPr>
        <w:t xml:space="preserve">potentially </w:t>
      </w:r>
      <w:r w:rsidRPr="00D61A34">
        <w:rPr>
          <w:rStyle w:val="StyleUnderline"/>
          <w:highlight w:val="cyan"/>
        </w:rPr>
        <w:t>vulnerable</w:t>
      </w:r>
      <w:r w:rsidRPr="002B0ECC">
        <w:rPr>
          <w:sz w:val="16"/>
        </w:rPr>
        <w:t xml:space="preserve"> command, control, communications, computers, intelligence, surveillance and reconnaissance (</w:t>
      </w:r>
      <w:r w:rsidRPr="00FD639F">
        <w:rPr>
          <w:rStyle w:val="StyleUnderline"/>
        </w:rPr>
        <w:t>C4ISR</w:t>
      </w:r>
      <w:r w:rsidRPr="002B0ECC">
        <w:rPr>
          <w:sz w:val="16"/>
        </w:rPr>
        <w:t xml:space="preserve">) </w:t>
      </w:r>
      <w:r w:rsidRPr="00D61A34">
        <w:rPr>
          <w:rStyle w:val="StyleUnderline"/>
          <w:highlight w:val="cyan"/>
        </w:rPr>
        <w:t>systems</w:t>
      </w:r>
      <w:r w:rsidRPr="002B0ECC">
        <w:rPr>
          <w:sz w:val="16"/>
        </w:rPr>
        <w:t xml:space="preserve">, such as underwater sensors. </w:t>
      </w:r>
      <w:r w:rsidRPr="00FD639F">
        <w:rPr>
          <w:rStyle w:val="StyleUnderline"/>
        </w:rPr>
        <w:t xml:space="preserve">Dependence on </w:t>
      </w:r>
      <w:r w:rsidRPr="00D61A34">
        <w:rPr>
          <w:rStyle w:val="StyleUnderline"/>
          <w:highlight w:val="cyan"/>
        </w:rPr>
        <w:t xml:space="preserve">these sensors may encourage </w:t>
      </w:r>
      <w:r w:rsidRPr="00FD639F">
        <w:rPr>
          <w:rStyle w:val="StyleUnderline"/>
        </w:rPr>
        <w:t xml:space="preserve">early or </w:t>
      </w:r>
      <w:r w:rsidRPr="00D61A34">
        <w:rPr>
          <w:rStyle w:val="StyleUnderline"/>
          <w:highlight w:val="cyan"/>
        </w:rPr>
        <w:t xml:space="preserve">pre-emptive </w:t>
      </w:r>
      <w:r w:rsidRPr="00FD639F">
        <w:rPr>
          <w:rStyle w:val="StyleUnderline"/>
        </w:rPr>
        <w:t xml:space="preserve">military </w:t>
      </w:r>
      <w:r w:rsidRPr="00D61A34">
        <w:rPr>
          <w:rStyle w:val="StyleUnderline"/>
          <w:highlight w:val="cyan"/>
        </w:rPr>
        <w:t xml:space="preserve">escalation. </w:t>
      </w:r>
      <w:r w:rsidRPr="00FD639F">
        <w:rPr>
          <w:rStyle w:val="StyleUnderline"/>
        </w:rPr>
        <w:t xml:space="preserve">This is reflected in strategic factors </w:t>
      </w:r>
      <w:r w:rsidRPr="00D61A34">
        <w:rPr>
          <w:rStyle w:val="StyleUnderline"/>
          <w:highlight w:val="cyan"/>
        </w:rPr>
        <w:t xml:space="preserve">such as the emphasis on swift </w:t>
      </w:r>
      <w:r w:rsidRPr="00FD639F">
        <w:rPr>
          <w:rStyle w:val="StyleUnderline"/>
        </w:rPr>
        <w:t xml:space="preserve">and coordinated </w:t>
      </w:r>
      <w:r w:rsidRPr="00D61A34">
        <w:rPr>
          <w:rStyle w:val="StyleUnderline"/>
          <w:highlight w:val="cyan"/>
        </w:rPr>
        <w:t>strikes in Chinese doctrine and the American Air–Sea Battle concept</w:t>
      </w:r>
      <w:r w:rsidRPr="002B0ECC">
        <w:rPr>
          <w:sz w:val="16"/>
        </w:rPr>
        <w:t xml:space="preserve">, as well as the strong incentives China would have to free its still-limited naval forces from the confines of the first island chain. The second problem with the escalation metaphor is its intimation that, far from being unable to control the intensification of crisis and war, states can select rungs of the escalation ladder on which to </w:t>
      </w:r>
      <w:proofErr w:type="spellStart"/>
      <w:r w:rsidRPr="002B0ECC">
        <w:rPr>
          <w:sz w:val="16"/>
        </w:rPr>
        <w:t>stabilise</w:t>
      </w:r>
      <w:proofErr w:type="spellEnd"/>
      <w:r w:rsidRPr="002B0ECC">
        <w:rPr>
          <w:sz w:val="16"/>
        </w:rPr>
        <w:t xml:space="preserve"> the conflict, and are able to impose these choices on the adversary. This optimism is most famously (or infamously) reflected in the work of Herman Kahn, whose elaborate modelling of nuclear dynamics suggested that there were many discrete rungs on the ladder of this most catastrophic and confusing form of human conflict. Such an approach manifests today in the quest for conventional and nuclear escalation dominance, in which one side's over-</w:t>
      </w:r>
      <w:proofErr w:type="spellStart"/>
      <w:r w:rsidRPr="002B0ECC">
        <w:rPr>
          <w:sz w:val="16"/>
        </w:rPr>
        <w:t>whelmingly</w:t>
      </w:r>
      <w:proofErr w:type="spellEnd"/>
      <w:r w:rsidRPr="002B0ECC">
        <w:rPr>
          <w:sz w:val="16"/>
        </w:rPr>
        <w:t xml:space="preserve"> stronger capabilities at a particular level of war are expected to stop the conflict from intensifying. </w:t>
      </w:r>
      <w:r w:rsidRPr="00FD639F">
        <w:rPr>
          <w:rStyle w:val="StyleUnderline"/>
        </w:rPr>
        <w:t xml:space="preserve">While </w:t>
      </w:r>
      <w:r w:rsidRPr="00D61A34">
        <w:rPr>
          <w:rStyle w:val="StyleUnderline"/>
          <w:highlight w:val="cyan"/>
        </w:rPr>
        <w:t xml:space="preserve">escalation dominance </w:t>
      </w:r>
      <w:r w:rsidRPr="00FD639F">
        <w:rPr>
          <w:rStyle w:val="StyleUnderline"/>
        </w:rPr>
        <w:t>is possible in theory, it</w:t>
      </w:r>
      <w:r w:rsidRPr="001E64EA">
        <w:rPr>
          <w:rStyle w:val="StyleUnderline"/>
        </w:rPr>
        <w:t xml:space="preserve"> relies on preconditions that </w:t>
      </w:r>
      <w:r w:rsidRPr="00D61A34">
        <w:rPr>
          <w:rStyle w:val="StyleUnderline"/>
          <w:highlight w:val="cyan"/>
        </w:rPr>
        <w:t>cannot be taken for granted in Asia</w:t>
      </w:r>
      <w:r w:rsidRPr="001E64EA">
        <w:rPr>
          <w:rStyle w:val="StyleUnderline"/>
        </w:rPr>
        <w:t>. These include the assumptions that the various sides have similar perceptions of the strategic balance and that</w:t>
      </w:r>
      <w:r w:rsidRPr="002B0ECC">
        <w:rPr>
          <w:sz w:val="16"/>
        </w:rPr>
        <w:t xml:space="preserve">, in keeping with Sun Tzu's advice to subdue the enemy without fighting, </w:t>
      </w:r>
      <w:r w:rsidRPr="001E64EA">
        <w:rPr>
          <w:rStyle w:val="StyleUnderline"/>
        </w:rPr>
        <w:t>the weaker party will not intensify a conflict in which it is obviously outgunned. But perceptions of that balance may vary among the parties (especially between China and Japan).</w:t>
      </w:r>
      <w:r w:rsidRPr="002B0ECC">
        <w:rPr>
          <w:sz w:val="16"/>
        </w:rPr>
        <w:t xml:space="preserve"> There is little question, for example, that Beijing is aware of the large capabilities gap it would face were it to confront American forces, a view that has encouraged efforts to equip and train the People's Liberation Army (PLA) for asymmetric operations. </w:t>
      </w:r>
      <w:r w:rsidRPr="00D61A34">
        <w:rPr>
          <w:rStyle w:val="StyleUnderline"/>
          <w:highlight w:val="cyan"/>
        </w:rPr>
        <w:t>China may underrate the Japanese military</w:t>
      </w:r>
      <w:r w:rsidRPr="001E64EA">
        <w:rPr>
          <w:rStyle w:val="StyleUnderline"/>
        </w:rPr>
        <w:t xml:space="preserve"> by not taking into account Japan's advanced capabilities</w:t>
      </w:r>
      <w:r w:rsidRPr="002B0ECC">
        <w:rPr>
          <w:sz w:val="16"/>
        </w:rPr>
        <w:t xml:space="preserve"> (including its awareness of the maritime battlespace) </w:t>
      </w:r>
      <w:r w:rsidRPr="00FD639F">
        <w:rPr>
          <w:rStyle w:val="StyleUnderline"/>
        </w:rPr>
        <w:t>and by misreading Tokyo's willingness to use force</w:t>
      </w:r>
      <w:r w:rsidRPr="00FD639F">
        <w:rPr>
          <w:sz w:val="16"/>
        </w:rPr>
        <w:t xml:space="preserve"> should hostilities begin. Both of these problems are exacerbated by the close links between the Japanese and American armed forces. </w:t>
      </w:r>
      <w:r w:rsidRPr="00FD639F">
        <w:rPr>
          <w:rStyle w:val="StyleUnderline"/>
        </w:rPr>
        <w:t>Moreover</w:t>
      </w:r>
      <w:r w:rsidRPr="001E64EA">
        <w:rPr>
          <w:rStyle w:val="StyleUnderline"/>
        </w:rPr>
        <w:t xml:space="preserve">, </w:t>
      </w:r>
      <w:r w:rsidRPr="00D61A34">
        <w:rPr>
          <w:rStyle w:val="StyleUnderline"/>
          <w:highlight w:val="cyan"/>
        </w:rPr>
        <w:t>even if all parties shared an identical view of the strategic balance</w:t>
      </w:r>
      <w:r w:rsidRPr="002B0ECC">
        <w:rPr>
          <w:sz w:val="16"/>
        </w:rPr>
        <w:t xml:space="preserve"> and a thorough understanding of the costs of escalation, </w:t>
      </w:r>
      <w:r w:rsidRPr="00D61A34">
        <w:rPr>
          <w:rStyle w:val="StyleUnderline"/>
          <w:highlight w:val="cyan"/>
        </w:rPr>
        <w:t xml:space="preserve">they would </w:t>
      </w:r>
      <w:r w:rsidRPr="00FD639F">
        <w:rPr>
          <w:rStyle w:val="StyleUnderline"/>
        </w:rPr>
        <w:t xml:space="preserve">still </w:t>
      </w:r>
      <w:r w:rsidRPr="00D61A34">
        <w:rPr>
          <w:rStyle w:val="StyleUnderline"/>
          <w:highlight w:val="cyan"/>
        </w:rPr>
        <w:t>not be free of escalatory pressure</w:t>
      </w:r>
      <w:r w:rsidRPr="001E64EA">
        <w:rPr>
          <w:rStyle w:val="StyleUnderline"/>
        </w:rPr>
        <w:t xml:space="preserve">. The effect of crises on incentive structures is such that an option that initially seemed foolish to all concerned can become a distinct possibility as tensions mount. </w:t>
      </w:r>
      <w:r w:rsidRPr="00D61A34">
        <w:rPr>
          <w:rStyle w:val="StyleUnderline"/>
          <w:highlight w:val="cyan"/>
        </w:rPr>
        <w:t xml:space="preserve">If </w:t>
      </w:r>
      <w:r w:rsidRPr="00FD639F">
        <w:rPr>
          <w:rStyle w:val="StyleUnderline"/>
        </w:rPr>
        <w:t xml:space="preserve">either </w:t>
      </w:r>
      <w:r w:rsidRPr="00D61A34">
        <w:rPr>
          <w:rStyle w:val="StyleUnderline"/>
          <w:highlight w:val="cyan"/>
        </w:rPr>
        <w:t>China or Japan expect the other side to escalate</w:t>
      </w:r>
      <w:r w:rsidRPr="002B0ECC">
        <w:rPr>
          <w:sz w:val="16"/>
        </w:rPr>
        <w:t xml:space="preserve"> (rightly or not), </w:t>
      </w:r>
      <w:r w:rsidRPr="00D61A34">
        <w:rPr>
          <w:rStyle w:val="StyleUnderline"/>
          <w:highlight w:val="cyan"/>
        </w:rPr>
        <w:t>the incentive to act preemptively becomes stronger</w:t>
      </w:r>
      <w:r w:rsidRPr="002B0ECC">
        <w:rPr>
          <w:sz w:val="16"/>
        </w:rPr>
        <w:t xml:space="preserve">. In this context, neither need be confident that it will achieve the desired political objectives through the careful application of force. Instead, </w:t>
      </w:r>
      <w:r w:rsidRPr="001E64EA">
        <w:rPr>
          <w:rStyle w:val="StyleUnderline"/>
        </w:rPr>
        <w:t>if escalation seems inevitable, the state need only judge that it will suffer less damage by acting first than it would by waiting</w:t>
      </w:r>
      <w:r w:rsidRPr="002B0ECC">
        <w:rPr>
          <w:sz w:val="16"/>
        </w:rPr>
        <w:t xml:space="preserve">. A related hazard is the possibility that one or </w:t>
      </w:r>
      <w:r w:rsidRPr="00D61A34">
        <w:rPr>
          <w:rStyle w:val="StyleUnderline"/>
          <w:highlight w:val="cyan"/>
        </w:rPr>
        <w:t xml:space="preserve">both sides will suffer from overconfidence </w:t>
      </w:r>
      <w:r w:rsidRPr="00FD639F">
        <w:rPr>
          <w:rStyle w:val="StyleUnderline"/>
        </w:rPr>
        <w:t>in their ability to contain the hostilities</w:t>
      </w:r>
      <w:r w:rsidRPr="00FD639F">
        <w:rPr>
          <w:sz w:val="16"/>
        </w:rPr>
        <w:t xml:space="preserve"> they have embarked on. </w:t>
      </w:r>
      <w:r w:rsidRPr="00FD639F">
        <w:rPr>
          <w:rStyle w:val="StyleUnderline"/>
        </w:rPr>
        <w:t xml:space="preserve">It would be </w:t>
      </w:r>
      <w:proofErr w:type="spellStart"/>
      <w:r w:rsidRPr="00FD639F">
        <w:rPr>
          <w:rStyle w:val="StyleUnderline"/>
        </w:rPr>
        <w:t>destabilising</w:t>
      </w:r>
      <w:proofErr w:type="spellEnd"/>
      <w:r w:rsidRPr="00FD639F">
        <w:rPr>
          <w:rStyle w:val="StyleUnderline"/>
        </w:rPr>
        <w:t xml:space="preserve"> for China to assume that it</w:t>
      </w:r>
      <w:r w:rsidRPr="001E64EA">
        <w:rPr>
          <w:rStyle w:val="StyleUnderline"/>
        </w:rPr>
        <w:t xml:space="preserve"> had escalation </w:t>
      </w:r>
      <w:proofErr w:type="spellStart"/>
      <w:r w:rsidRPr="001E64EA">
        <w:rPr>
          <w:rStyle w:val="StyleUnderline"/>
        </w:rPr>
        <w:t>dom-inance</w:t>
      </w:r>
      <w:proofErr w:type="spellEnd"/>
      <w:r w:rsidRPr="001E64EA">
        <w:rPr>
          <w:rStyle w:val="StyleUnderline"/>
        </w:rPr>
        <w:t xml:space="preserve"> due to Japan's reluctance to use force</w:t>
      </w:r>
      <w:r w:rsidRPr="002B0ECC">
        <w:rPr>
          <w:sz w:val="16"/>
        </w:rPr>
        <w:t xml:space="preserve">. Such an assumption could also be inaccurate: in response to the flight of a Chinese drone into Japan's ADIZ (and close to the disputed islands) in September 2013, the Abe </w:t>
      </w:r>
      <w:proofErr w:type="spellStart"/>
      <w:r w:rsidRPr="002B0ECC">
        <w:rPr>
          <w:sz w:val="16"/>
        </w:rPr>
        <w:t>administraion</w:t>
      </w:r>
      <w:proofErr w:type="spellEnd"/>
      <w:r w:rsidRPr="002B0ECC">
        <w:rPr>
          <w:sz w:val="16"/>
        </w:rPr>
        <w:t xml:space="preserve"> drafted plans </w:t>
      </w:r>
      <w:proofErr w:type="spellStart"/>
      <w:r w:rsidRPr="002B0ECC">
        <w:rPr>
          <w:sz w:val="16"/>
        </w:rPr>
        <w:t>authorising</w:t>
      </w:r>
      <w:proofErr w:type="spellEnd"/>
      <w:r w:rsidRPr="002B0ECC">
        <w:rPr>
          <w:sz w:val="16"/>
        </w:rPr>
        <w:t xml:space="preserve"> its forces to shoot down drones that made similar intrusions.12 Japan appears to be increasingly willing to take forceful action. </w:t>
      </w:r>
      <w:r w:rsidRPr="00D61A34">
        <w:rPr>
          <w:rStyle w:val="StyleUnderline"/>
          <w:highlight w:val="cyan"/>
        </w:rPr>
        <w:t xml:space="preserve">It may be hazardous for Tokyo to assume </w:t>
      </w:r>
      <w:r w:rsidRPr="00FD639F">
        <w:rPr>
          <w:rStyle w:val="StyleUnderline"/>
        </w:rPr>
        <w:t xml:space="preserve">that potential </w:t>
      </w:r>
      <w:r w:rsidRPr="00D61A34">
        <w:rPr>
          <w:rStyle w:val="StyleUnderline"/>
          <w:highlight w:val="cyan"/>
        </w:rPr>
        <w:t xml:space="preserve">support from the </w:t>
      </w:r>
      <w:r w:rsidRPr="00FD639F">
        <w:rPr>
          <w:rStyle w:val="StyleUnderline"/>
        </w:rPr>
        <w:t xml:space="preserve">much stronger </w:t>
      </w:r>
      <w:r w:rsidRPr="00D61A34">
        <w:rPr>
          <w:rStyle w:val="StyleUnderline"/>
          <w:highlight w:val="cyan"/>
        </w:rPr>
        <w:t xml:space="preserve">US forces will deter Beijing </w:t>
      </w:r>
      <w:r w:rsidRPr="00FD639F">
        <w:rPr>
          <w:rStyle w:val="StyleUnderline"/>
        </w:rPr>
        <w:t>from escalating, making it safe for Japan to provoke and fight China at low levels. It would also be problematic for Tokyo, Beijing or Washington to assume that Chinese and American nuclear weapons set natural boundaries to conventional war</w:t>
      </w:r>
      <w:r w:rsidRPr="002B0ECC">
        <w:rPr>
          <w:sz w:val="16"/>
        </w:rPr>
        <w:t xml:space="preserve">, and by doing so reduce the potential costs of a limited conflict. </w:t>
      </w:r>
      <w:r w:rsidRPr="001E64EA">
        <w:rPr>
          <w:rStyle w:val="StyleUnderline"/>
        </w:rPr>
        <w:t>The stability– instability paradox may therefore operate in several forms to make the danger of escalation seem far less alarming than it ought to be</w:t>
      </w:r>
      <w:r>
        <w:rPr>
          <w:sz w:val="16"/>
        </w:rPr>
        <w:t>.</w:t>
      </w:r>
    </w:p>
    <w:p w14:paraId="17574B7D" w14:textId="77777777" w:rsidR="00045041" w:rsidRDefault="00045041" w:rsidP="00045041">
      <w:pPr>
        <w:pStyle w:val="Heading1"/>
      </w:pPr>
      <w:r>
        <w:t>Aff</w:t>
      </w:r>
    </w:p>
    <w:p w14:paraId="0AF7C378" w14:textId="77777777" w:rsidR="00045041" w:rsidRDefault="00045041" w:rsidP="00045041">
      <w:pPr>
        <w:pStyle w:val="Heading2"/>
      </w:pPr>
      <w:r>
        <w:t xml:space="preserve">Top Level </w:t>
      </w:r>
    </w:p>
    <w:p w14:paraId="5E1289E4" w14:textId="77777777" w:rsidR="00195CBE" w:rsidRDefault="00195CBE" w:rsidP="00195CBE">
      <w:pPr>
        <w:pStyle w:val="Heading3"/>
      </w:pPr>
      <w:r>
        <w:t>Reforms Will Fail – 2AC</w:t>
      </w:r>
    </w:p>
    <w:p w14:paraId="0840CB9E" w14:textId="77777777" w:rsidR="00195CBE" w:rsidRDefault="00195CBE" w:rsidP="00195CBE">
      <w:pPr>
        <w:pStyle w:val="Heading4"/>
      </w:pPr>
      <w:r>
        <w:t xml:space="preserve">Reforms will fail – structural issues ensure collapse is inevitable </w:t>
      </w:r>
    </w:p>
    <w:p w14:paraId="38D0336E" w14:textId="77777777" w:rsidR="00195CBE" w:rsidRPr="00566E6F" w:rsidRDefault="00195CBE" w:rsidP="00195CBE">
      <w:pPr>
        <w:rPr>
          <w:sz w:val="16"/>
        </w:rPr>
      </w:pPr>
      <w:r w:rsidRPr="00566E6F">
        <w:rPr>
          <w:rStyle w:val="Style13ptBold"/>
        </w:rPr>
        <w:t>Ignatius, 2016</w:t>
      </w:r>
      <w:r w:rsidRPr="00566E6F">
        <w:rPr>
          <w:sz w:val="16"/>
        </w:rPr>
        <w:t xml:space="preserve"> David, Washington Post Writers Group, “A Rough New Year for Xi Jinping” 1/15 http://www.realclearpolitics.com/articles/2016/01/15/a_rough_new_year_for_xi_jinping_129323.html</w:t>
      </w:r>
    </w:p>
    <w:p w14:paraId="2651E44B" w14:textId="77777777" w:rsidR="00C96D8C" w:rsidRPr="00566E6F" w:rsidRDefault="00C96D8C" w:rsidP="00C96D8C">
      <w:pPr>
        <w:rPr>
          <w:sz w:val="10"/>
        </w:rPr>
      </w:pPr>
      <w:r w:rsidRPr="00566E6F">
        <w:rPr>
          <w:sz w:val="10"/>
        </w:rPr>
        <w:t xml:space="preserve">  But </w:t>
      </w:r>
      <w:r w:rsidRPr="00B315F0">
        <w:rPr>
          <w:rStyle w:val="StyleUnderline"/>
        </w:rPr>
        <w:t xml:space="preserve">Xi is off to a bad new year. </w:t>
      </w:r>
      <w:r w:rsidRPr="00566E6F">
        <w:rPr>
          <w:sz w:val="10"/>
        </w:rPr>
        <w:t xml:space="preserve">The Chinese economy is slowing sharply, with actual GDP growth last year now estimated by U.S. analysts at several points below the official rate of 6.5 percent. The Chinese stock market has fallen 15 percent this year, and the value of its currency has slipped. Capital flight continues, probably at the $1 trillion annual rate estimated for the second half of last year.    But </w:t>
      </w:r>
      <w:r w:rsidRPr="00924391">
        <w:rPr>
          <w:rStyle w:val="StyleUnderline"/>
          <w:highlight w:val="cyan"/>
        </w:rPr>
        <w:t>China's</w:t>
      </w:r>
      <w:r w:rsidRPr="00B315F0">
        <w:rPr>
          <w:rStyle w:val="StyleUnderline"/>
        </w:rPr>
        <w:t xml:space="preserve"> </w:t>
      </w:r>
      <w:r w:rsidRPr="00924391">
        <w:rPr>
          <w:rStyle w:val="StyleUnderline"/>
          <w:highlight w:val="cyan"/>
        </w:rPr>
        <w:t>economic</w:t>
      </w:r>
      <w:r w:rsidRPr="00B315F0">
        <w:rPr>
          <w:rStyle w:val="StyleUnderline"/>
        </w:rPr>
        <w:t xml:space="preserve"> </w:t>
      </w:r>
      <w:r w:rsidRPr="00924391">
        <w:rPr>
          <w:rStyle w:val="StyleUnderline"/>
          <w:highlight w:val="cyan"/>
        </w:rPr>
        <w:t>woes</w:t>
      </w:r>
      <w:r w:rsidRPr="00B315F0">
        <w:rPr>
          <w:rStyle w:val="StyleUnderline"/>
        </w:rPr>
        <w:t xml:space="preserve"> </w:t>
      </w:r>
      <w:r w:rsidRPr="00924391">
        <w:rPr>
          <w:rStyle w:val="StyleUnderline"/>
          <w:highlight w:val="cyan"/>
        </w:rPr>
        <w:t xml:space="preserve">are manageable compared with its </w:t>
      </w:r>
      <w:r w:rsidRPr="00924391">
        <w:rPr>
          <w:rStyle w:val="Emphasis"/>
          <w:highlight w:val="cyan"/>
        </w:rPr>
        <w:t>domestic political difficulties</w:t>
      </w:r>
      <w:r w:rsidRPr="00566E6F">
        <w:rPr>
          <w:sz w:val="10"/>
        </w:rPr>
        <w:t xml:space="preserve">. </w:t>
      </w:r>
      <w:r w:rsidRPr="00B315F0">
        <w:rPr>
          <w:rStyle w:val="StyleUnderline"/>
        </w:rPr>
        <w:t xml:space="preserve">Xi's </w:t>
      </w:r>
      <w:r w:rsidRPr="00924391">
        <w:rPr>
          <w:rStyle w:val="StyleUnderline"/>
          <w:highlight w:val="cyan"/>
        </w:rPr>
        <w:t>anti-corruption drive has</w:t>
      </w:r>
      <w:r w:rsidRPr="00B315F0">
        <w:rPr>
          <w:rStyle w:val="StyleUnderline"/>
        </w:rPr>
        <w:t xml:space="preserve"> accelerated into a full-blown purge. The campaign has </w:t>
      </w:r>
      <w:r w:rsidRPr="00924391">
        <w:rPr>
          <w:rStyle w:val="StyleUnderline"/>
          <w:highlight w:val="cyan"/>
        </w:rPr>
        <w:t>rocked the Chinese intelligence service, toppled</w:t>
      </w:r>
      <w:r w:rsidRPr="00B315F0">
        <w:rPr>
          <w:rStyle w:val="StyleUnderline"/>
        </w:rPr>
        <w:t xml:space="preserve"> some senior military </w:t>
      </w:r>
      <w:r w:rsidRPr="00924391">
        <w:rPr>
          <w:rStyle w:val="StyleUnderline"/>
          <w:highlight w:val="cyan"/>
        </w:rPr>
        <w:t>commanders and frightened Communist Party leaders</w:t>
      </w:r>
      <w:r w:rsidRPr="00B315F0">
        <w:rPr>
          <w:rStyle w:val="StyleUnderline"/>
        </w:rPr>
        <w:t xml:space="preserve"> around the country</w:t>
      </w:r>
      <w:r w:rsidRPr="00566E6F">
        <w:rPr>
          <w:sz w:val="10"/>
        </w:rPr>
        <w:t xml:space="preserve">. Jittery party officials are lying low, avoiding decisions that might get them in trouble; </w:t>
      </w:r>
      <w:r w:rsidRPr="00B315F0">
        <w:rPr>
          <w:rStyle w:val="StyleUnderline"/>
        </w:rPr>
        <w:t>the resulting paralysis makes other problems worse.</w:t>
      </w:r>
      <w:r w:rsidRPr="00566E6F">
        <w:rPr>
          <w:sz w:val="10"/>
        </w:rPr>
        <w:t xml:space="preserve">    "</w:t>
      </w:r>
      <w:r w:rsidRPr="00924391">
        <w:rPr>
          <w:rStyle w:val="StyleUnderline"/>
          <w:highlight w:val="cyan"/>
        </w:rPr>
        <w:t>Xi</w:t>
      </w:r>
      <w:r w:rsidRPr="00B315F0">
        <w:rPr>
          <w:rStyle w:val="StyleUnderline"/>
        </w:rPr>
        <w:t xml:space="preserve"> is in an unprecedentedly powerful position.</w:t>
      </w:r>
      <w:r w:rsidRPr="00566E6F">
        <w:rPr>
          <w:sz w:val="10"/>
        </w:rPr>
        <w:t xml:space="preserve"> But because he has dismantled the tools of collective leadership that had been built up over decades, </w:t>
      </w:r>
      <w:r w:rsidRPr="00B315F0">
        <w:rPr>
          <w:rStyle w:val="Emphasis"/>
        </w:rPr>
        <w:t xml:space="preserve">he </w:t>
      </w:r>
      <w:r w:rsidRPr="00924391">
        <w:rPr>
          <w:rStyle w:val="Emphasis"/>
          <w:highlight w:val="cyan"/>
        </w:rPr>
        <w:t>owns this crisis</w:t>
      </w:r>
      <w:r w:rsidRPr="00566E6F">
        <w:rPr>
          <w:sz w:val="10"/>
        </w:rPr>
        <w:t xml:space="preserve">," says Kurt </w:t>
      </w:r>
      <w:r w:rsidRPr="00B315F0">
        <w:rPr>
          <w:rStyle w:val="StyleUnderline"/>
        </w:rPr>
        <w:t>Campbell, who was the Obama administration's top Asia expert until 2013</w:t>
      </w:r>
      <w:r w:rsidRPr="00566E6F">
        <w:rPr>
          <w:sz w:val="10"/>
        </w:rPr>
        <w:t xml:space="preserve">. He </w:t>
      </w:r>
      <w:r w:rsidRPr="00B315F0">
        <w:rPr>
          <w:rStyle w:val="Emphasis"/>
        </w:rPr>
        <w:t xml:space="preserve">worries that </w:t>
      </w:r>
      <w:r w:rsidRPr="00924391">
        <w:rPr>
          <w:rStyle w:val="Emphasis"/>
          <w:highlight w:val="cyan"/>
        </w:rPr>
        <w:t>Xi will "double down" on his</w:t>
      </w:r>
      <w:r w:rsidRPr="00B315F0">
        <w:rPr>
          <w:rStyle w:val="Emphasis"/>
        </w:rPr>
        <w:t xml:space="preserve"> nationalistic </w:t>
      </w:r>
      <w:r w:rsidRPr="00924391">
        <w:rPr>
          <w:rStyle w:val="Emphasis"/>
          <w:highlight w:val="cyan"/>
        </w:rPr>
        <w:t>push for greater power</w:t>
      </w:r>
      <w:r w:rsidRPr="00B315F0">
        <w:rPr>
          <w:rStyle w:val="Emphasis"/>
        </w:rPr>
        <w:t xml:space="preserve"> in Asia, which is one of the few themes that can unite the country. "</w:t>
      </w:r>
      <w:r w:rsidRPr="00924391">
        <w:rPr>
          <w:rStyle w:val="Emphasis"/>
          <w:highlight w:val="cyan"/>
        </w:rPr>
        <w:t>To scale back shows weakness, which Xi can ill afford now</w:t>
      </w:r>
      <w:r w:rsidRPr="00566E6F">
        <w:rPr>
          <w:sz w:val="10"/>
        </w:rPr>
        <w:t xml:space="preserve">," says Campbell.     </w:t>
      </w:r>
      <w:r w:rsidRPr="00B315F0">
        <w:rPr>
          <w:rStyle w:val="StyleUnderline"/>
        </w:rPr>
        <w:t>Chinese sometimes use historical parables to explain current domestic political issues</w:t>
      </w:r>
      <w:r w:rsidRPr="00566E6F">
        <w:rPr>
          <w:sz w:val="10"/>
        </w:rPr>
        <w:t xml:space="preserve">. The talk recently among some members of the Chinese elite has been a comparison between Xi's tenure and that of </w:t>
      </w:r>
      <w:proofErr w:type="spellStart"/>
      <w:r w:rsidRPr="00566E6F">
        <w:rPr>
          <w:sz w:val="10"/>
        </w:rPr>
        <w:t>Yongzheng</w:t>
      </w:r>
      <w:proofErr w:type="spellEnd"/>
      <w:r w:rsidRPr="00566E6F">
        <w:rPr>
          <w:sz w:val="10"/>
        </w:rPr>
        <w:t xml:space="preserve">, the emperor who ruled China from 1722 to 1735. </w:t>
      </w:r>
      <w:proofErr w:type="spellStart"/>
      <w:r w:rsidRPr="00566E6F">
        <w:rPr>
          <w:sz w:val="10"/>
        </w:rPr>
        <w:t>Yongzheng</w:t>
      </w:r>
      <w:proofErr w:type="spellEnd"/>
      <w:r w:rsidRPr="00566E6F">
        <w:rPr>
          <w:sz w:val="10"/>
        </w:rPr>
        <w:t xml:space="preserve"> waged a harsh campaign against bribery, but he came to be seen by many Chinese as a despot who had gained power illegitimately.    "A lot of historical events of that period are repeating in China today, from power conspiracy to corruption, from a deteriorating economy to an external hostility threat," comments one Chinese observer in an email.     </w:t>
      </w:r>
      <w:r w:rsidRPr="00566E6F">
        <w:rPr>
          <w:rStyle w:val="StyleUnderline"/>
        </w:rPr>
        <w:t>Xi's political troubles illustrate the difficulty of trying to reform a one-party system from within</w:t>
      </w:r>
      <w:r w:rsidRPr="00566E6F">
        <w:rPr>
          <w:sz w:val="10"/>
        </w:rPr>
        <w:t xml:space="preserve">. Much as Mikhail Gorbachev hoped in the 1980s that reforms could revitalize a decaying Soviet Communist Party, Xi began his presidency in 2013 by attacking Chinese party barons who had grown rich and comfortable on the spoils of China's economic boom. Many of Xi's rivals were </w:t>
      </w:r>
      <w:proofErr w:type="spellStart"/>
      <w:r w:rsidRPr="00566E6F">
        <w:rPr>
          <w:sz w:val="10"/>
        </w:rPr>
        <w:t>proteges</w:t>
      </w:r>
      <w:proofErr w:type="spellEnd"/>
      <w:r w:rsidRPr="00566E6F">
        <w:rPr>
          <w:sz w:val="10"/>
        </w:rPr>
        <w:t xml:space="preserve"> of former President Jiang Zemin, which meant that Xi made some powerful enemies.    David </w:t>
      </w:r>
      <w:proofErr w:type="spellStart"/>
      <w:r w:rsidRPr="00566E6F">
        <w:rPr>
          <w:sz w:val="10"/>
        </w:rPr>
        <w:t>Shambaugh</w:t>
      </w:r>
      <w:proofErr w:type="spellEnd"/>
      <w:r w:rsidRPr="00566E6F">
        <w:rPr>
          <w:sz w:val="10"/>
        </w:rPr>
        <w:t xml:space="preserve">, a China scholar at George Washington University, was an outlier when he argued last March that Xi's reform campaign would backfire. "Despite appearances, </w:t>
      </w:r>
      <w:r w:rsidRPr="00924391">
        <w:rPr>
          <w:rStyle w:val="StyleUnderline"/>
          <w:highlight w:val="cyan"/>
        </w:rPr>
        <w:t>China's political system is badly broken</w:t>
      </w:r>
      <w:r w:rsidRPr="00B315F0">
        <w:rPr>
          <w:rStyle w:val="StyleUnderline"/>
        </w:rPr>
        <w:t>, and nobody knows it better than the Communist Party itself,</w:t>
      </w:r>
      <w:r w:rsidRPr="00566E6F">
        <w:rPr>
          <w:sz w:val="10"/>
        </w:rPr>
        <w:t xml:space="preserve">" he wrote in The Wall Street Journal. "The endgame of Chinese communist rule has now begun."    This political obituary may prove premature. But </w:t>
      </w:r>
      <w:r w:rsidRPr="00B315F0">
        <w:rPr>
          <w:rStyle w:val="StyleUnderline"/>
        </w:rPr>
        <w:t>there's growing agreement among China analysts that Xi's crackdown has fueled dissent within the party and beyond</w:t>
      </w:r>
      <w:r w:rsidRPr="00566E6F">
        <w:rPr>
          <w:sz w:val="10"/>
        </w:rPr>
        <w:t xml:space="preserve">, leading to further repression. </w:t>
      </w:r>
      <w:r w:rsidRPr="00B315F0">
        <w:rPr>
          <w:rStyle w:val="StyleUnderline"/>
        </w:rPr>
        <w:t>Xi is a decisive strongman</w:t>
      </w:r>
      <w:r w:rsidRPr="00566E6F">
        <w:rPr>
          <w:sz w:val="10"/>
        </w:rPr>
        <w:t xml:space="preserve">, so he may fare better than Gorbachev, </w:t>
      </w:r>
      <w:r w:rsidRPr="00B315F0">
        <w:rPr>
          <w:rStyle w:val="Emphasis"/>
        </w:rPr>
        <w:t xml:space="preserve">but </w:t>
      </w:r>
      <w:r w:rsidRPr="00924391">
        <w:rPr>
          <w:rStyle w:val="Emphasis"/>
          <w:highlight w:val="cyan"/>
        </w:rPr>
        <w:t>the structure underneath him is fragile</w:t>
      </w:r>
      <w:r w:rsidRPr="00B315F0">
        <w:rPr>
          <w:rStyle w:val="Emphasis"/>
        </w:rPr>
        <w:t>.</w:t>
      </w:r>
      <w:r>
        <w:rPr>
          <w:rStyle w:val="Emphasis"/>
        </w:rPr>
        <w:t xml:space="preserve"> </w:t>
      </w:r>
      <w:r w:rsidRPr="00566E6F">
        <w:rPr>
          <w:sz w:val="10"/>
        </w:rPr>
        <w:t xml:space="preserve">    </w:t>
      </w:r>
      <w:r w:rsidRPr="00924391">
        <w:rPr>
          <w:rStyle w:val="Emphasis"/>
          <w:highlight w:val="cyan"/>
        </w:rPr>
        <w:t>China's recent economic turmoil may be an inevitable result of</w:t>
      </w:r>
      <w:r w:rsidRPr="00566E6F">
        <w:rPr>
          <w:rStyle w:val="Emphasis"/>
        </w:rPr>
        <w:t xml:space="preserve"> the transition </w:t>
      </w:r>
      <w:r w:rsidRPr="00924391">
        <w:rPr>
          <w:rStyle w:val="Emphasis"/>
          <w:highlight w:val="cyan"/>
        </w:rPr>
        <w:t>Xi</w:t>
      </w:r>
      <w:r w:rsidRPr="00566E6F">
        <w:rPr>
          <w:rStyle w:val="Emphasis"/>
        </w:rPr>
        <w:t xml:space="preserve"> is trying to steer</w:t>
      </w:r>
      <w:r w:rsidRPr="00566E6F">
        <w:rPr>
          <w:sz w:val="10"/>
        </w:rPr>
        <w:t xml:space="preserve">. </w:t>
      </w:r>
      <w:r w:rsidRPr="00566E6F">
        <w:rPr>
          <w:rStyle w:val="StyleUnderline"/>
        </w:rPr>
        <w:t>He wants to move China away from a debt-laden bubble economy, which depended on ever-growing exports, toward a more sustainable, consumer-driven model</w:t>
      </w:r>
      <w:r w:rsidRPr="00566E6F">
        <w:rPr>
          <w:rStyle w:val="Emphasis"/>
        </w:rPr>
        <w:t xml:space="preserve">. </w:t>
      </w:r>
      <w:r w:rsidRPr="00924391">
        <w:rPr>
          <w:rStyle w:val="Emphasis"/>
          <w:highlight w:val="cyan"/>
        </w:rPr>
        <w:t>His problem is</w:t>
      </w:r>
      <w:r w:rsidRPr="00566E6F">
        <w:rPr>
          <w:rStyle w:val="Emphasis"/>
        </w:rPr>
        <w:t xml:space="preserve"> that </w:t>
      </w:r>
      <w:r w:rsidRPr="00924391">
        <w:rPr>
          <w:rStyle w:val="Emphasis"/>
          <w:highlight w:val="cyan"/>
        </w:rPr>
        <w:t>the Chinese system is bloated by inefficient</w:t>
      </w:r>
      <w:r w:rsidRPr="00566E6F">
        <w:rPr>
          <w:rStyle w:val="Emphasis"/>
        </w:rPr>
        <w:t xml:space="preserve">, state-owned </w:t>
      </w:r>
      <w:r w:rsidRPr="00924391">
        <w:rPr>
          <w:rStyle w:val="Emphasis"/>
          <w:highlight w:val="cyan"/>
        </w:rPr>
        <w:t>enterprises</w:t>
      </w:r>
      <w:r w:rsidRPr="00566E6F">
        <w:rPr>
          <w:rStyle w:val="Emphasis"/>
        </w:rPr>
        <w:t xml:space="preserve"> that survive on debt and subsidies. </w:t>
      </w:r>
      <w:r w:rsidRPr="00924391">
        <w:rPr>
          <w:rStyle w:val="Emphasis"/>
          <w:highlight w:val="cyan"/>
        </w:rPr>
        <w:t>Xi has found it impossible</w:t>
      </w:r>
      <w:r w:rsidRPr="00566E6F">
        <w:rPr>
          <w:rStyle w:val="Emphasis"/>
        </w:rPr>
        <w:t xml:space="preserve">, so far, </w:t>
      </w:r>
      <w:r w:rsidRPr="00924391">
        <w:rPr>
          <w:rStyle w:val="Emphasis"/>
          <w:highlight w:val="cyan"/>
        </w:rPr>
        <w:t>to cut them loose</w:t>
      </w:r>
      <w:r w:rsidRPr="00566E6F">
        <w:rPr>
          <w:rStyle w:val="Emphasis"/>
        </w:rPr>
        <w:t>.</w:t>
      </w:r>
      <w:r>
        <w:rPr>
          <w:rStyle w:val="Emphasis"/>
        </w:rPr>
        <w:t xml:space="preserve"> </w:t>
      </w:r>
      <w:r w:rsidRPr="00566E6F">
        <w:rPr>
          <w:sz w:val="10"/>
        </w:rPr>
        <w:t xml:space="preserve">   "</w:t>
      </w:r>
      <w:r w:rsidRPr="00566E6F">
        <w:rPr>
          <w:rStyle w:val="StyleUnderline"/>
        </w:rPr>
        <w:t>It's no easy thing to reboot a $10 trillion economy," says a former American official who knows the top Chinese leaders well. "</w:t>
      </w:r>
      <w:r w:rsidRPr="00924391">
        <w:rPr>
          <w:rStyle w:val="StyleUnderline"/>
          <w:highlight w:val="cyan"/>
        </w:rPr>
        <w:t>Xi is trying to do it all himself</w:t>
      </w:r>
      <w:r w:rsidRPr="00566E6F">
        <w:rPr>
          <w:rStyle w:val="StyleUnderline"/>
        </w:rPr>
        <w:t>,"</w:t>
      </w:r>
      <w:r>
        <w:rPr>
          <w:rStyle w:val="StyleUnderline"/>
        </w:rPr>
        <w:t xml:space="preserve"> </w:t>
      </w:r>
      <w:r w:rsidRPr="00566E6F">
        <w:rPr>
          <w:rStyle w:val="StyleUnderline"/>
        </w:rPr>
        <w:t xml:space="preserve"> at a time when "everything is changing at once."</w:t>
      </w:r>
      <w:r>
        <w:rPr>
          <w:rStyle w:val="StyleUnderline"/>
        </w:rPr>
        <w:t xml:space="preserve"> </w:t>
      </w:r>
      <w:r w:rsidRPr="00566E6F">
        <w:rPr>
          <w:sz w:val="10"/>
        </w:rPr>
        <w:t xml:space="preserve">   </w:t>
      </w:r>
      <w:r w:rsidRPr="00566E6F">
        <w:rPr>
          <w:rStyle w:val="StyleUnderline"/>
        </w:rPr>
        <w:t>This month's financial rout showed the dangers for a China caught between a truly free market and continuing government control.</w:t>
      </w:r>
      <w:r w:rsidRPr="00566E6F">
        <w:rPr>
          <w:sz w:val="10"/>
        </w:rPr>
        <w:t xml:space="preserve"> An ill-conceived "circuit-breaker" that kicked in when the stock market fell 7 percent, and government orders to big investors not to sell, probably accelerated the sell-off and the flight of capital. Conflicting signals on whether the central bank wanted a stronger or weaker currency shook the market's confidence.    </w:t>
      </w:r>
      <w:r w:rsidRPr="00566E6F">
        <w:rPr>
          <w:rStyle w:val="StyleUnderline"/>
        </w:rPr>
        <w:t xml:space="preserve">Xi has been pressing the free-market accelerator at the same time he pumps the political brake. For a China halfway pregnant with reform, </w:t>
      </w:r>
      <w:r w:rsidRPr="00566E6F">
        <w:rPr>
          <w:rStyle w:val="Emphasis"/>
        </w:rPr>
        <w:t xml:space="preserve">the past month's turbulence showed that </w:t>
      </w:r>
      <w:r w:rsidRPr="00924391">
        <w:rPr>
          <w:rStyle w:val="Emphasis"/>
        </w:rPr>
        <w:t xml:space="preserve">these </w:t>
      </w:r>
      <w:r w:rsidRPr="00924391">
        <w:rPr>
          <w:rStyle w:val="Emphasis"/>
          <w:highlight w:val="cyan"/>
        </w:rPr>
        <w:t>fundamental contradictions may not be sustainable</w:t>
      </w:r>
      <w:r w:rsidRPr="00566E6F">
        <w:rPr>
          <w:rStyle w:val="StyleUnderline"/>
        </w:rPr>
        <w:t>.</w:t>
      </w:r>
      <w:r>
        <w:rPr>
          <w:rStyle w:val="StyleUnderline"/>
        </w:rPr>
        <w:t xml:space="preserve">  </w:t>
      </w:r>
    </w:p>
    <w:p w14:paraId="2EAFE937" w14:textId="77777777" w:rsidR="00195CBE" w:rsidRPr="00566E6F" w:rsidRDefault="00195CBE" w:rsidP="00195CBE"/>
    <w:p w14:paraId="2D929FE6" w14:textId="77777777" w:rsidR="00195CBE" w:rsidRDefault="00195CBE" w:rsidP="00195CBE">
      <w:pPr>
        <w:pStyle w:val="Heading3"/>
      </w:pPr>
      <w:r>
        <w:t>Reforms Will Fail – 1AR</w:t>
      </w:r>
    </w:p>
    <w:p w14:paraId="6D0D07E1" w14:textId="77777777" w:rsidR="00195CBE" w:rsidRPr="005E0165" w:rsidRDefault="00195CBE" w:rsidP="00195CBE">
      <w:pPr>
        <w:pStyle w:val="Heading4"/>
      </w:pPr>
      <w:r>
        <w:t xml:space="preserve">1. Reforms won’t be able to overcome the structural issues of the CCP and causes a short term collapse – Xi is propping up inefficient and debt-ridden enterprises while – That’s Ignatius. </w:t>
      </w:r>
    </w:p>
    <w:p w14:paraId="27F42DF6" w14:textId="77777777" w:rsidR="00195CBE" w:rsidRDefault="00195CBE" w:rsidP="00195CBE">
      <w:pPr>
        <w:pStyle w:val="Heading4"/>
      </w:pPr>
      <w:r>
        <w:t>2. Failed policies are too institutionalized and can’t be overcome due to behind the scenes political influence – ensures instability</w:t>
      </w:r>
    </w:p>
    <w:p w14:paraId="5D940D82" w14:textId="77777777" w:rsidR="00195CBE" w:rsidRPr="00F563AB" w:rsidRDefault="00195CBE" w:rsidP="00195CBE">
      <w:pPr>
        <w:rPr>
          <w:sz w:val="16"/>
        </w:rPr>
      </w:pPr>
      <w:r w:rsidRPr="00F563AB">
        <w:rPr>
          <w:rStyle w:val="Style13ptBold"/>
        </w:rPr>
        <w:t>Lopez, 2016</w:t>
      </w:r>
      <w:r w:rsidRPr="00F563AB">
        <w:rPr>
          <w:sz w:val="16"/>
        </w:rPr>
        <w:t xml:space="preserve"> Linette, Business Insider Correspondent, “Zombie companies are holding China's economy hostage” 5/24 http://www.businessinsider.com/chinas-economy-is-being-held-hostage-2016-5</w:t>
      </w:r>
    </w:p>
    <w:p w14:paraId="13D71796" w14:textId="77777777" w:rsidR="00C96D8C" w:rsidRPr="00F563AB" w:rsidRDefault="00C96D8C" w:rsidP="00C96D8C">
      <w:pPr>
        <w:rPr>
          <w:sz w:val="10"/>
        </w:rPr>
      </w:pPr>
      <w:r w:rsidRPr="00F563AB">
        <w:rPr>
          <w:rStyle w:val="StyleUnderline"/>
        </w:rPr>
        <w:t>China's economy is being held hostage.</w:t>
      </w:r>
      <w:r>
        <w:rPr>
          <w:rStyle w:val="StyleUnderline"/>
        </w:rPr>
        <w:t xml:space="preserve"> </w:t>
      </w:r>
      <w:r w:rsidRPr="00924391">
        <w:rPr>
          <w:rStyle w:val="StyleUnderline"/>
          <w:highlight w:val="cyan"/>
        </w:rPr>
        <w:t>The</w:t>
      </w:r>
      <w:r w:rsidRPr="00F563AB">
        <w:rPr>
          <w:rStyle w:val="StyleUnderline"/>
        </w:rPr>
        <w:t xml:space="preserve"> so-called zombie </w:t>
      </w:r>
      <w:r w:rsidRPr="00924391">
        <w:rPr>
          <w:rStyle w:val="StyleUnderline"/>
          <w:highlight w:val="cyan"/>
        </w:rPr>
        <w:t>companies the Chinese government is supposed to be reforming have hijacked</w:t>
      </w:r>
      <w:r w:rsidRPr="00F563AB">
        <w:rPr>
          <w:rStyle w:val="StyleUnderline"/>
        </w:rPr>
        <w:t xml:space="preserve"> the government's </w:t>
      </w:r>
      <w:r w:rsidRPr="00924391">
        <w:rPr>
          <w:rStyle w:val="StyleUnderline"/>
          <w:highlight w:val="cyan"/>
        </w:rPr>
        <w:t>economic policy</w:t>
      </w:r>
      <w:r w:rsidRPr="00924391">
        <w:rPr>
          <w:rStyle w:val="Emphasis"/>
          <w:highlight w:val="cyan"/>
        </w:rPr>
        <w:t>, and the dangerous bubble</w:t>
      </w:r>
      <w:r w:rsidRPr="00F563AB">
        <w:rPr>
          <w:rStyle w:val="Emphasis"/>
        </w:rPr>
        <w:t xml:space="preserve"> forming inside the country </w:t>
      </w:r>
      <w:r w:rsidRPr="00924391">
        <w:rPr>
          <w:rStyle w:val="Emphasis"/>
          <w:highlight w:val="cyan"/>
        </w:rPr>
        <w:t>stands to grow</w:t>
      </w:r>
      <w:r w:rsidRPr="00F563AB">
        <w:rPr>
          <w:rStyle w:val="Emphasis"/>
        </w:rPr>
        <w:t xml:space="preserve"> until this hostage situation has ended</w:t>
      </w:r>
      <w:r w:rsidRPr="00F563AB">
        <w:rPr>
          <w:sz w:val="10"/>
        </w:rPr>
        <w:t xml:space="preserve">. </w:t>
      </w:r>
      <w:r w:rsidRPr="00F563AB">
        <w:rPr>
          <w:rStyle w:val="StyleUnderline"/>
        </w:rPr>
        <w:t xml:space="preserve">The zombies are state-owned enterprises mostly in the property, commodity, and industrial sectors. </w:t>
      </w:r>
      <w:r w:rsidRPr="00924391">
        <w:rPr>
          <w:rStyle w:val="StyleUnderline"/>
          <w:highlight w:val="cyan"/>
        </w:rPr>
        <w:t>They are carrying a ton of debt</w:t>
      </w:r>
      <w:r w:rsidRPr="00F563AB">
        <w:rPr>
          <w:sz w:val="10"/>
        </w:rPr>
        <w:t xml:space="preserve">, </w:t>
      </w:r>
      <w:r w:rsidRPr="00F563AB">
        <w:rPr>
          <w:rStyle w:val="Emphasis"/>
        </w:rPr>
        <w:t>and this year they have started defaulting</w:t>
      </w:r>
      <w:r w:rsidRPr="00F563AB">
        <w:rPr>
          <w:sz w:val="10"/>
        </w:rPr>
        <w:t xml:space="preserve"> on that debt for the first time. "</w:t>
      </w:r>
      <w:r w:rsidRPr="00924391">
        <w:rPr>
          <w:rStyle w:val="StyleUnderline"/>
        </w:rPr>
        <w:t>SOEs are truly the</w:t>
      </w:r>
      <w:r w:rsidRPr="00F563AB">
        <w:rPr>
          <w:rStyle w:val="StyleUnderline"/>
        </w:rPr>
        <w:t xml:space="preserve"> elephant in the room of China's debt problem</w:t>
      </w:r>
      <w:r w:rsidRPr="00F563AB">
        <w:rPr>
          <w:sz w:val="10"/>
        </w:rPr>
        <w:t xml:space="preserve">," </w:t>
      </w:r>
      <w:proofErr w:type="spellStart"/>
      <w:r w:rsidRPr="00F563AB">
        <w:rPr>
          <w:sz w:val="10"/>
        </w:rPr>
        <w:t>Societe</w:t>
      </w:r>
      <w:proofErr w:type="spellEnd"/>
      <w:r w:rsidRPr="00F563AB">
        <w:rPr>
          <w:sz w:val="10"/>
        </w:rPr>
        <w:t xml:space="preserve"> </w:t>
      </w:r>
      <w:proofErr w:type="spellStart"/>
      <w:r w:rsidRPr="00F563AB">
        <w:rPr>
          <w:sz w:val="10"/>
        </w:rPr>
        <w:t>Generale</w:t>
      </w:r>
      <w:proofErr w:type="spellEnd"/>
      <w:r w:rsidRPr="00F563AB">
        <w:rPr>
          <w:sz w:val="10"/>
        </w:rPr>
        <w:t xml:space="preserve"> analyst Wei Yao wrote in a recent note. "They are the biggest borrowers and underperformers, but SOEs have been shielded by implicit government guarantees until only very recently. This is now beginning to be recognized and addressed." Or is it? </w:t>
      </w:r>
      <w:r w:rsidRPr="00F563AB">
        <w:rPr>
          <w:rStyle w:val="StyleUnderline"/>
        </w:rPr>
        <w:t>According to The Wall Street Journal, behind closed doors the Chinese government has been going back on a promise it made to the world</w:t>
      </w:r>
      <w:r w:rsidRPr="00F563AB">
        <w:rPr>
          <w:sz w:val="10"/>
        </w:rPr>
        <w:t xml:space="preserve"> </w:t>
      </w:r>
      <w:r w:rsidRPr="00F563AB">
        <w:rPr>
          <w:rStyle w:val="StyleUnderline"/>
        </w:rPr>
        <w:t xml:space="preserve">— that it would allow its currency, the yuan, to float freely with the market. It is just one example of how </w:t>
      </w:r>
      <w:r w:rsidRPr="00924391">
        <w:rPr>
          <w:rStyle w:val="StyleUnderline"/>
          <w:highlight w:val="cyan"/>
        </w:rPr>
        <w:t>the SOEs</w:t>
      </w:r>
      <w:r w:rsidRPr="00F563AB">
        <w:rPr>
          <w:rStyle w:val="StyleUnderline"/>
        </w:rPr>
        <w:t xml:space="preserve">, and the powerful government agency representing them, </w:t>
      </w:r>
      <w:r w:rsidRPr="00924391">
        <w:rPr>
          <w:rStyle w:val="StyleUnderline"/>
          <w:highlight w:val="cyan"/>
        </w:rPr>
        <w:t xml:space="preserve">have been able to influence policy and </w:t>
      </w:r>
      <w:r w:rsidRPr="00924391">
        <w:rPr>
          <w:rStyle w:val="Emphasis"/>
          <w:highlight w:val="cyan"/>
        </w:rPr>
        <w:t>take the country off the path to reform.</w:t>
      </w:r>
      <w:r>
        <w:rPr>
          <w:rStyle w:val="Emphasis"/>
        </w:rPr>
        <w:t xml:space="preserve"> </w:t>
      </w:r>
      <w:r w:rsidRPr="00F563AB">
        <w:rPr>
          <w:sz w:val="10"/>
        </w:rPr>
        <w:t xml:space="preserve">SOEs suck charts </w:t>
      </w:r>
      <w:proofErr w:type="spellStart"/>
      <w:r w:rsidRPr="00F563AB">
        <w:rPr>
          <w:sz w:val="10"/>
        </w:rPr>
        <w:t>Societe</w:t>
      </w:r>
      <w:proofErr w:type="spellEnd"/>
      <w:r w:rsidRPr="00F563AB">
        <w:rPr>
          <w:sz w:val="10"/>
        </w:rPr>
        <w:t xml:space="preserve"> </w:t>
      </w:r>
      <w:proofErr w:type="spellStart"/>
      <w:r w:rsidRPr="00F563AB">
        <w:rPr>
          <w:sz w:val="10"/>
        </w:rPr>
        <w:t>Generale</w:t>
      </w:r>
      <w:proofErr w:type="spellEnd"/>
      <w:r w:rsidRPr="00F563AB">
        <w:rPr>
          <w:sz w:val="10"/>
        </w:rPr>
        <w:t xml:space="preserve"> Free the yuan The promise to </w:t>
      </w:r>
      <w:proofErr w:type="spellStart"/>
      <w:r w:rsidRPr="00F563AB">
        <w:rPr>
          <w:sz w:val="10"/>
        </w:rPr>
        <w:t>depeg</w:t>
      </w:r>
      <w:proofErr w:type="spellEnd"/>
      <w:r w:rsidRPr="00F563AB">
        <w:rPr>
          <w:sz w:val="10"/>
        </w:rPr>
        <w:t xml:space="preserve"> the yuan from the dollar was a promise China made to be allowed to enter the Special Drawing Rights basket, an elite club of special reserve currencies designated by the World Bank. It was admitted to the club in November, and by December it said it had pegged the yuan to a basket of currencies instead of to the dollar. That doesn't jibe with this recent Journal report, which said documents show that China's leaders gave up on letting the yuan float freely after the country slightly devalued the currency back in August. At that point, </w:t>
      </w:r>
      <w:r w:rsidRPr="00F563AB">
        <w:rPr>
          <w:rStyle w:val="StyleUnderline"/>
        </w:rPr>
        <w:t xml:space="preserve">President </w:t>
      </w:r>
      <w:r w:rsidRPr="00924391">
        <w:rPr>
          <w:rStyle w:val="StyleUnderline"/>
          <w:highlight w:val="cyan"/>
        </w:rPr>
        <w:t>Xi</w:t>
      </w:r>
      <w:r w:rsidRPr="00F563AB">
        <w:rPr>
          <w:rStyle w:val="StyleUnderline"/>
        </w:rPr>
        <w:t xml:space="preserve"> Jinping </w:t>
      </w:r>
      <w:r w:rsidRPr="00924391">
        <w:rPr>
          <w:rStyle w:val="StyleUnderline"/>
          <w:highlight w:val="cyan"/>
        </w:rPr>
        <w:t>became more obsessed with keeping the economy stable</w:t>
      </w:r>
      <w:r w:rsidRPr="00F563AB">
        <w:rPr>
          <w:rStyle w:val="StyleUnderline"/>
        </w:rPr>
        <w:t xml:space="preserve"> </w:t>
      </w:r>
      <w:r w:rsidRPr="00924391">
        <w:rPr>
          <w:rStyle w:val="StyleUnderline"/>
          <w:highlight w:val="cyan"/>
        </w:rPr>
        <w:t>than</w:t>
      </w:r>
      <w:r w:rsidRPr="00F563AB">
        <w:rPr>
          <w:rStyle w:val="StyleUnderline"/>
        </w:rPr>
        <w:t xml:space="preserve"> with going through </w:t>
      </w:r>
      <w:r w:rsidRPr="00924391">
        <w:rPr>
          <w:rStyle w:val="StyleUnderline"/>
          <w:highlight w:val="cyan"/>
        </w:rPr>
        <w:t>the painful process of reforming</w:t>
      </w:r>
      <w:r w:rsidRPr="00F563AB">
        <w:rPr>
          <w:rStyle w:val="StyleUnderline"/>
        </w:rPr>
        <w:t xml:space="preserve"> it.</w:t>
      </w:r>
      <w:r>
        <w:rPr>
          <w:rStyle w:val="StyleUnderline"/>
        </w:rPr>
        <w:t xml:space="preserve"> </w:t>
      </w:r>
      <w:r w:rsidRPr="00F563AB">
        <w:rPr>
          <w:rStyle w:val="StyleUnderline"/>
        </w:rPr>
        <w:t>So the yuan is being pegged to the dollar in part to stop money from leaving the country but also in part to help the SOEs, who have a ton of dollar-denominated debt.</w:t>
      </w:r>
      <w:r>
        <w:rPr>
          <w:rStyle w:val="StyleUnderline"/>
        </w:rPr>
        <w:t xml:space="preserve"> </w:t>
      </w:r>
      <w:r w:rsidRPr="00F563AB">
        <w:rPr>
          <w:sz w:val="10"/>
        </w:rPr>
        <w:t xml:space="preserve">From The Journal: The powerful State-Owned Assets Supervision and Administration Commission was instrumental in convincing Chinese leaders to backtrack. The more the yuan is allowed to weaken, officials said, the more expensive it will be for already struggling state firms to service their loans. A 3% depreciation of the yuan could add $25.6 billion to Chinese companies' annual interest payments on dollar debts, according to estimates by analysts at BNP Paribas. </w:t>
      </w:r>
      <w:r w:rsidRPr="00F563AB">
        <w:rPr>
          <w:rStyle w:val="StyleUnderline"/>
        </w:rPr>
        <w:t xml:space="preserve">So </w:t>
      </w:r>
      <w:r w:rsidRPr="001C3451">
        <w:rPr>
          <w:rStyle w:val="StyleUnderline"/>
          <w:highlight w:val="cyan"/>
        </w:rPr>
        <w:t>who's really running the show</w:t>
      </w:r>
      <w:r w:rsidRPr="00F563AB">
        <w:rPr>
          <w:rStyle w:val="StyleUnderline"/>
        </w:rPr>
        <w:t xml:space="preserve"> here? A closer examination of China's foot-dragging on its promise of reform points, again, to </w:t>
      </w:r>
      <w:r w:rsidRPr="001C3451">
        <w:rPr>
          <w:rStyle w:val="StyleUnderline"/>
          <w:highlight w:val="cyan"/>
        </w:rPr>
        <w:t>the SOEs.</w:t>
      </w:r>
      <w:r>
        <w:rPr>
          <w:rStyle w:val="StyleUnderline"/>
        </w:rPr>
        <w:t xml:space="preserve"> </w:t>
      </w:r>
      <w:r w:rsidRPr="00F563AB">
        <w:rPr>
          <w:sz w:val="10"/>
        </w:rPr>
        <w:t xml:space="preserve">Taken If you need even more illustration of how the SOEs have taken China's economy hostage, here are a few stats from </w:t>
      </w:r>
      <w:proofErr w:type="spellStart"/>
      <w:r w:rsidRPr="00F563AB">
        <w:rPr>
          <w:sz w:val="10"/>
        </w:rPr>
        <w:t>Societe</w:t>
      </w:r>
      <w:proofErr w:type="spellEnd"/>
      <w:r w:rsidRPr="00F563AB">
        <w:rPr>
          <w:sz w:val="10"/>
        </w:rPr>
        <w:t xml:space="preserve"> General about their output that could make your hair stand on end: "Total assets and liabilities of the remaining 150,000-strong nonfinancial SOEs were equivalent to a respective 176% and 127% of GDP end-2015, rising from 130% and 76% at end-2007," Yao wrote in her recent note. "However, during the same period, their profits fell from 6.5% of GDP to 3.4%, implying significant deterioration in their return on assets — from 5% to barely 2%." A quarter of industrial SOEs are loss making, compared with about 10% of privately owned industrial businesses. SOEs' output accounts for less than a third of gross domestic product, but the enterprises take up about half of bank lending and 80% of corporate bond financing. Yao said "recognizing even a small share of SOEs' nonperforming debt would easily overwhelm the financial system," so the Chinese government hasn't done that yet. corporate bond defaults </w:t>
      </w:r>
      <w:proofErr w:type="spellStart"/>
      <w:r w:rsidRPr="00F563AB">
        <w:rPr>
          <w:sz w:val="10"/>
        </w:rPr>
        <w:t>Societe</w:t>
      </w:r>
      <w:proofErr w:type="spellEnd"/>
      <w:r w:rsidRPr="00F563AB">
        <w:rPr>
          <w:sz w:val="10"/>
        </w:rPr>
        <w:t xml:space="preserve"> General </w:t>
      </w:r>
      <w:r w:rsidRPr="00F563AB">
        <w:rPr>
          <w:rStyle w:val="StyleUnderline"/>
        </w:rPr>
        <w:t xml:space="preserve">Instead it has started chipping away at the problem in a slow, insignificant, decentralized way, and Yao doesn't think there's much time for that. Plus, </w:t>
      </w:r>
      <w:r w:rsidRPr="001C3451">
        <w:rPr>
          <w:rStyle w:val="StyleUnderline"/>
          <w:highlight w:val="cyan"/>
        </w:rPr>
        <w:t>the government's approach</w:t>
      </w:r>
      <w:r w:rsidRPr="00F563AB">
        <w:rPr>
          <w:rStyle w:val="StyleUnderline"/>
        </w:rPr>
        <w:t xml:space="preserve"> so far </w:t>
      </w:r>
      <w:r w:rsidRPr="001C3451">
        <w:rPr>
          <w:rStyle w:val="StyleUnderline"/>
          <w:highlight w:val="cyan"/>
        </w:rPr>
        <w:t xml:space="preserve">has caused </w:t>
      </w:r>
      <w:r w:rsidRPr="001C3451">
        <w:rPr>
          <w:rStyle w:val="StyleUnderline"/>
        </w:rPr>
        <w:t>some</w:t>
      </w:r>
      <w:r w:rsidRPr="00F563AB">
        <w:rPr>
          <w:rStyle w:val="StyleUnderline"/>
        </w:rPr>
        <w:t xml:space="preserve"> serious </w:t>
      </w:r>
      <w:r w:rsidRPr="001C3451">
        <w:rPr>
          <w:rStyle w:val="StyleUnderline"/>
        </w:rPr>
        <w:t>problems</w:t>
      </w:r>
      <w:r w:rsidRPr="00F563AB">
        <w:rPr>
          <w:rStyle w:val="StyleUnderline"/>
        </w:rPr>
        <w:t>.</w:t>
      </w:r>
      <w:r>
        <w:rPr>
          <w:rStyle w:val="StyleUnderline"/>
        </w:rPr>
        <w:t xml:space="preserve"> </w:t>
      </w:r>
      <w:r w:rsidRPr="00F563AB">
        <w:rPr>
          <w:rStyle w:val="StyleUnderline"/>
        </w:rPr>
        <w:t xml:space="preserve">For example, when it announced layoffs in the steel and coal industries, banks started yanking credit lines to those SOEs, </w:t>
      </w:r>
      <w:r w:rsidRPr="00F563AB">
        <w:rPr>
          <w:rStyle w:val="Emphasis"/>
        </w:rPr>
        <w:t>triggering default</w:t>
      </w:r>
      <w:r w:rsidRPr="00F563AB">
        <w:rPr>
          <w:sz w:val="10"/>
        </w:rPr>
        <w:t xml:space="preserve">. </w:t>
      </w:r>
      <w:r w:rsidRPr="00F563AB">
        <w:rPr>
          <w:rStyle w:val="Emphasis"/>
        </w:rPr>
        <w:t>Those defaults reverberate through China's banking system</w:t>
      </w:r>
      <w:r w:rsidRPr="00F563AB">
        <w:rPr>
          <w:sz w:val="10"/>
        </w:rPr>
        <w:t xml:space="preserve">, </w:t>
      </w:r>
      <w:r w:rsidRPr="00F563AB">
        <w:rPr>
          <w:rStyle w:val="StyleUnderline"/>
        </w:rPr>
        <w:t>and that is where Yao sees a reason for China to drag its feet.</w:t>
      </w:r>
      <w:r>
        <w:rPr>
          <w:rStyle w:val="StyleUnderline"/>
        </w:rPr>
        <w:t xml:space="preserve"> </w:t>
      </w:r>
      <w:r w:rsidRPr="00F563AB">
        <w:rPr>
          <w:rStyle w:val="StyleUnderline"/>
        </w:rPr>
        <w:t>"The government seems to think that it can restructure the worst part of the corporate sector</w:t>
      </w:r>
      <w:r w:rsidRPr="00F563AB">
        <w:rPr>
          <w:sz w:val="10"/>
        </w:rPr>
        <w:t xml:space="preserve"> — zombie SOEs — bit by bit and use the freed-up resources to support good corporates and the new economy," Yao wrote. "</w:t>
      </w:r>
      <w:r w:rsidRPr="00F563AB">
        <w:rPr>
          <w:rStyle w:val="Emphasis"/>
        </w:rPr>
        <w:t xml:space="preserve">However, this is an overly optimistic view. </w:t>
      </w:r>
      <w:r w:rsidRPr="001C3451">
        <w:rPr>
          <w:rStyle w:val="Emphasis"/>
        </w:rPr>
        <w:t xml:space="preserve">There are </w:t>
      </w:r>
      <w:r w:rsidRPr="001C3451">
        <w:rPr>
          <w:rStyle w:val="Emphasis"/>
          <w:highlight w:val="cyan"/>
        </w:rPr>
        <w:t>two major risks with this gradual approach</w:t>
      </w:r>
      <w:r w:rsidRPr="00F563AB">
        <w:rPr>
          <w:rStyle w:val="Emphasis"/>
        </w:rPr>
        <w:t xml:space="preserve">, in our view: </w:t>
      </w:r>
      <w:r w:rsidRPr="001C3451">
        <w:rPr>
          <w:rStyle w:val="Emphasis"/>
          <w:highlight w:val="cyan"/>
        </w:rPr>
        <w:t>a lost decade and policy uncertainty</w:t>
      </w:r>
      <w:r w:rsidRPr="00F563AB">
        <w:rPr>
          <w:sz w:val="10"/>
        </w:rPr>
        <w:t xml:space="preserve">." </w:t>
      </w:r>
      <w:r w:rsidRPr="00F563AB">
        <w:rPr>
          <w:rStyle w:val="StyleUnderline"/>
        </w:rPr>
        <w:t xml:space="preserve">Basically, she's saying if the government doesn't work fast enough, </w:t>
      </w:r>
      <w:r w:rsidRPr="001C3451">
        <w:rPr>
          <w:rStyle w:val="StyleUnderline"/>
          <w:highlight w:val="cyan"/>
        </w:rPr>
        <w:t>the SOEs will just keep adding to their debt load</w:t>
      </w:r>
      <w:r w:rsidRPr="00F563AB">
        <w:rPr>
          <w:rStyle w:val="StyleUnderline"/>
        </w:rPr>
        <w:t xml:space="preserve"> instead of actually restructuring</w:t>
      </w:r>
      <w:r w:rsidRPr="00F563AB">
        <w:rPr>
          <w:sz w:val="10"/>
        </w:rPr>
        <w:t xml:space="preserve">. The State-Owned Assets Supervision and Administration Commission would most likely appreciate that, but everyone waiting for China to reform its economy would most likely disagree. Which takes us to her second point: </w:t>
      </w:r>
      <w:r w:rsidRPr="001C3451">
        <w:rPr>
          <w:rStyle w:val="Emphasis"/>
          <w:highlight w:val="cyan"/>
        </w:rPr>
        <w:t>The</w:t>
      </w:r>
      <w:r w:rsidRPr="00F563AB">
        <w:rPr>
          <w:rStyle w:val="Emphasis"/>
        </w:rPr>
        <w:t xml:space="preserve"> </w:t>
      </w:r>
      <w:r w:rsidRPr="001C3451">
        <w:rPr>
          <w:rStyle w:val="Emphasis"/>
          <w:highlight w:val="cyan"/>
        </w:rPr>
        <w:t>longer China waits</w:t>
      </w:r>
      <w:r w:rsidRPr="00F563AB">
        <w:rPr>
          <w:rStyle w:val="Emphasis"/>
        </w:rPr>
        <w:t xml:space="preserve"> to reform, </w:t>
      </w:r>
      <w:r w:rsidRPr="001C3451">
        <w:rPr>
          <w:rStyle w:val="Emphasis"/>
          <w:highlight w:val="cyan"/>
        </w:rPr>
        <w:t>the more markets will feel betrayed</w:t>
      </w:r>
      <w:r w:rsidRPr="00F563AB">
        <w:rPr>
          <w:rStyle w:val="Emphasis"/>
        </w:rPr>
        <w:t xml:space="preserve"> and turn against the country.</w:t>
      </w:r>
    </w:p>
    <w:p w14:paraId="3DB0836C" w14:textId="77777777" w:rsidR="00195CBE" w:rsidRDefault="00195CBE" w:rsidP="00195CBE">
      <w:pPr>
        <w:pStyle w:val="Heading4"/>
      </w:pPr>
      <w:r>
        <w:t xml:space="preserve">3. Corruption is also too ingrained – prevents economic change. </w:t>
      </w:r>
    </w:p>
    <w:p w14:paraId="37AEAD56" w14:textId="77777777" w:rsidR="00195CBE" w:rsidRPr="00FD3A3E" w:rsidRDefault="00195CBE" w:rsidP="00195CBE">
      <w:pPr>
        <w:rPr>
          <w:sz w:val="16"/>
        </w:rPr>
      </w:pPr>
      <w:r w:rsidRPr="00FD3A3E">
        <w:rPr>
          <w:rStyle w:val="Style13ptBold"/>
        </w:rPr>
        <w:t>Whalen, senior managing director and head of research at Kroll Bond Rating Agency, 6/19/2016</w:t>
      </w:r>
      <w:r w:rsidRPr="00FD3A3E">
        <w:rPr>
          <w:sz w:val="16"/>
        </w:rPr>
        <w:t xml:space="preserve"> Christopher, “Xi Struggles to Reform China's Politics—and Its Economy, Too” http://nationalinterest.org/feature/xi-struggles-reform-chinas-politics%E2%80%94-its-economy-too-16632?page=2</w:t>
      </w:r>
    </w:p>
    <w:p w14:paraId="433C93AF" w14:textId="77777777" w:rsidR="00C96D8C" w:rsidRPr="00FD3A3E" w:rsidRDefault="00C96D8C" w:rsidP="00C96D8C">
      <w:pPr>
        <w:rPr>
          <w:sz w:val="10"/>
        </w:rPr>
      </w:pPr>
      <w:r w:rsidRPr="00FD3A3E">
        <w:rPr>
          <w:sz w:val="10"/>
        </w:rPr>
        <w:t xml:space="preserve">Part of </w:t>
      </w:r>
      <w:r w:rsidRPr="001C3451">
        <w:rPr>
          <w:rStyle w:val="StyleUnderline"/>
          <w:highlight w:val="cyan"/>
        </w:rPr>
        <w:t>the difficulty for Xi</w:t>
      </w:r>
      <w:r w:rsidRPr="00FD3A3E">
        <w:rPr>
          <w:rStyle w:val="StyleUnderline"/>
        </w:rPr>
        <w:t xml:space="preserve"> in managing China’s economy </w:t>
      </w:r>
      <w:r w:rsidRPr="001C3451">
        <w:rPr>
          <w:rStyle w:val="StyleUnderline"/>
          <w:highlight w:val="cyan"/>
        </w:rPr>
        <w:t>is</w:t>
      </w:r>
      <w:r w:rsidRPr="00FD3A3E">
        <w:rPr>
          <w:rStyle w:val="StyleUnderline"/>
        </w:rPr>
        <w:t xml:space="preserve"> that </w:t>
      </w:r>
      <w:r w:rsidRPr="001C3451">
        <w:rPr>
          <w:rStyle w:val="StyleUnderline"/>
          <w:highlight w:val="cyan"/>
        </w:rPr>
        <w:t>the</w:t>
      </w:r>
      <w:r w:rsidRPr="00FD3A3E">
        <w:rPr>
          <w:rStyle w:val="StyleUnderline"/>
        </w:rPr>
        <w:t xml:space="preserve"> level of </w:t>
      </w:r>
      <w:r w:rsidRPr="001C3451">
        <w:rPr>
          <w:rStyle w:val="StyleUnderline"/>
          <w:highlight w:val="cyan"/>
        </w:rPr>
        <w:t>corruption among CCP</w:t>
      </w:r>
      <w:r w:rsidRPr="00FD3A3E">
        <w:rPr>
          <w:rStyle w:val="StyleUnderline"/>
        </w:rPr>
        <w:t xml:space="preserve"> cadres is extreme, thus </w:t>
      </w:r>
      <w:r w:rsidRPr="001C3451">
        <w:rPr>
          <w:rStyle w:val="Emphasis"/>
          <w:highlight w:val="cyan"/>
        </w:rPr>
        <w:t>consolidation of political power</w:t>
      </w:r>
      <w:r w:rsidRPr="00FD3A3E">
        <w:rPr>
          <w:rStyle w:val="Emphasis"/>
        </w:rPr>
        <w:t xml:space="preserve"> truly </w:t>
      </w:r>
      <w:r w:rsidRPr="001C3451">
        <w:rPr>
          <w:rStyle w:val="Emphasis"/>
          <w:highlight w:val="cyan"/>
        </w:rPr>
        <w:t>is</w:t>
      </w:r>
      <w:r w:rsidRPr="00FD3A3E">
        <w:rPr>
          <w:rStyle w:val="Emphasis"/>
        </w:rPr>
        <w:t xml:space="preserve"> </w:t>
      </w:r>
      <w:r w:rsidRPr="001C3451">
        <w:rPr>
          <w:rStyle w:val="Emphasis"/>
          <w:highlight w:val="cyan"/>
        </w:rPr>
        <w:t>a necessary condition for economic change</w:t>
      </w:r>
      <w:r w:rsidRPr="00FD3A3E">
        <w:rPr>
          <w:rStyle w:val="Emphasis"/>
        </w:rPr>
        <w:t>.</w:t>
      </w:r>
      <w:r w:rsidRPr="00FD3A3E">
        <w:rPr>
          <w:sz w:val="10"/>
        </w:rPr>
        <w:t xml:space="preserve"> </w:t>
      </w:r>
      <w:r w:rsidRPr="00FD3A3E">
        <w:rPr>
          <w:rStyle w:val="StyleUnderline"/>
        </w:rPr>
        <w:t>A key element of the structural reforms promised by Xi is to inject a degree of risk into China’s economy,</w:t>
      </w:r>
      <w:r w:rsidRPr="00FD3A3E">
        <w:rPr>
          <w:sz w:val="10"/>
        </w:rPr>
        <w:t xml:space="preserve"> notes Leland Miller, president of China Beige Book. “</w:t>
      </w:r>
      <w:r w:rsidRPr="00FD3A3E">
        <w:rPr>
          <w:rStyle w:val="StyleUnderline"/>
        </w:rPr>
        <w:t xml:space="preserve">Foreigners need to understand that </w:t>
      </w:r>
      <w:r w:rsidRPr="001C3451">
        <w:rPr>
          <w:rStyle w:val="StyleUnderline"/>
          <w:highlight w:val="cyan"/>
        </w:rPr>
        <w:t>China is in a constant state of stimulus</w:t>
      </w:r>
      <w:r w:rsidRPr="00FD3A3E">
        <w:rPr>
          <w:sz w:val="10"/>
        </w:rPr>
        <w:t xml:space="preserve">,” notes Miller, who believes that </w:t>
      </w:r>
      <w:r w:rsidRPr="00FD3A3E">
        <w:rPr>
          <w:rStyle w:val="StyleUnderline"/>
        </w:rPr>
        <w:t>Xi will eventually use his increase political control to start allowing state owned enterprises to fail and thereby force restructuring that will reduce excess capacity in many industries.</w:t>
      </w:r>
      <w:r>
        <w:rPr>
          <w:rStyle w:val="StyleUnderline"/>
        </w:rPr>
        <w:t xml:space="preserve"> </w:t>
      </w:r>
      <w:r w:rsidRPr="00FD3A3E">
        <w:rPr>
          <w:sz w:val="10"/>
        </w:rPr>
        <w:t>“Everyone thought that the anticorruption campaign would last for six months and then things would return to the status quo,” notes Miller. “</w:t>
      </w:r>
      <w:r w:rsidRPr="001C3451">
        <w:rPr>
          <w:rStyle w:val="StyleUnderline"/>
          <w:highlight w:val="cyan"/>
        </w:rPr>
        <w:t>Xi has shown that he will go after anybody</w:t>
      </w:r>
      <w:r w:rsidRPr="00FD3A3E">
        <w:rPr>
          <w:rStyle w:val="StyleUnderline"/>
        </w:rPr>
        <w:t xml:space="preserve"> outside of his inner circle, </w:t>
      </w:r>
      <w:r w:rsidRPr="001C3451">
        <w:rPr>
          <w:rStyle w:val="StyleUnderline"/>
          <w:highlight w:val="cyan"/>
        </w:rPr>
        <w:t>including former high CCP officials</w:t>
      </w:r>
      <w:r w:rsidRPr="00FD3A3E">
        <w:rPr>
          <w:rStyle w:val="StyleUnderline"/>
        </w:rPr>
        <w:t xml:space="preserve">, </w:t>
      </w:r>
      <w:r w:rsidRPr="001C3451">
        <w:rPr>
          <w:rStyle w:val="StyleUnderline"/>
          <w:highlight w:val="cyan"/>
        </w:rPr>
        <w:t>which has given him the power to make</w:t>
      </w:r>
      <w:r w:rsidRPr="00FD3A3E">
        <w:rPr>
          <w:rStyle w:val="StyleUnderline"/>
        </w:rPr>
        <w:t xml:space="preserve"> difficult </w:t>
      </w:r>
      <w:r w:rsidRPr="001C3451">
        <w:rPr>
          <w:rStyle w:val="StyleUnderline"/>
          <w:highlight w:val="cyan"/>
        </w:rPr>
        <w:t>changes</w:t>
      </w:r>
      <w:r w:rsidRPr="00FD3A3E">
        <w:rPr>
          <w:rStyle w:val="StyleUnderline"/>
        </w:rPr>
        <w:t xml:space="preserve">. But </w:t>
      </w:r>
      <w:r w:rsidRPr="001C3451">
        <w:rPr>
          <w:rStyle w:val="StyleUnderline"/>
          <w:highlight w:val="cyan"/>
        </w:rPr>
        <w:t>his attacks</w:t>
      </w:r>
      <w:r w:rsidRPr="00FD3A3E">
        <w:rPr>
          <w:rStyle w:val="StyleUnderline"/>
        </w:rPr>
        <w:t xml:space="preserve"> on high-level cadres has </w:t>
      </w:r>
      <w:r w:rsidRPr="001C3451">
        <w:rPr>
          <w:rStyle w:val="StyleUnderline"/>
          <w:highlight w:val="cyan"/>
        </w:rPr>
        <w:t>also</w:t>
      </w:r>
      <w:r w:rsidRPr="00FD3A3E">
        <w:rPr>
          <w:rStyle w:val="StyleUnderline"/>
        </w:rPr>
        <w:t xml:space="preserve"> </w:t>
      </w:r>
      <w:r w:rsidRPr="001C3451">
        <w:rPr>
          <w:rStyle w:val="StyleUnderline"/>
        </w:rPr>
        <w:t>injected</w:t>
      </w:r>
      <w:r w:rsidRPr="00FD3A3E">
        <w:rPr>
          <w:rStyle w:val="StyleUnderline"/>
        </w:rPr>
        <w:t xml:space="preserve"> a level of fear into society that </w:t>
      </w:r>
      <w:r w:rsidRPr="001C3451">
        <w:rPr>
          <w:rStyle w:val="StyleUnderline"/>
          <w:highlight w:val="cyan"/>
        </w:rPr>
        <w:t>has a negative impact on the economy</w:t>
      </w:r>
      <w:r w:rsidRPr="00FD3A3E">
        <w:rPr>
          <w:rStyle w:val="StyleUnderline"/>
        </w:rPr>
        <w:t>.”</w:t>
      </w:r>
      <w:r>
        <w:rPr>
          <w:rStyle w:val="StyleUnderline"/>
        </w:rPr>
        <w:t xml:space="preserve"> </w:t>
      </w:r>
      <w:r w:rsidRPr="00FD3A3E">
        <w:rPr>
          <w:rStyle w:val="StyleUnderline"/>
        </w:rPr>
        <w:t>Miller expects Xi to continue to consolidate his political power and then turn to making significant structural changes to China’s state-dominated economy, but not necessarily changes that will magically produce a Western-style consumer economy</w:t>
      </w:r>
      <w:r w:rsidRPr="00FD3A3E">
        <w:rPr>
          <w:sz w:val="10"/>
        </w:rPr>
        <w:t xml:space="preserve">. Western observers have for years expected a “rebalancing” of the Chinese economy away from investment led growth to a more Western-style, consumption-based model, but as we’ve noted previously in the National Interest, this may not really be possible. </w:t>
      </w:r>
      <w:r w:rsidRPr="001C3451">
        <w:rPr>
          <w:rStyle w:val="StyleUnderline"/>
          <w:highlight w:val="cyan"/>
        </w:rPr>
        <w:t>Moving from a top-down command economy</w:t>
      </w:r>
      <w:r w:rsidRPr="00FD3A3E">
        <w:rPr>
          <w:rStyle w:val="StyleUnderline"/>
        </w:rPr>
        <w:t xml:space="preserve"> dominated by the CCP to a more decentralized model that allows for independent private business activity </w:t>
      </w:r>
      <w:r w:rsidRPr="001C3451">
        <w:rPr>
          <w:rStyle w:val="StyleUnderline"/>
          <w:highlight w:val="cyan"/>
        </w:rPr>
        <w:t>directly conflicts with Xi’s need for political control</w:t>
      </w:r>
      <w:r w:rsidRPr="00FD3A3E">
        <w:rPr>
          <w:rStyle w:val="StyleUnderline"/>
        </w:rPr>
        <w:t>.</w:t>
      </w:r>
      <w:r w:rsidRPr="00FD3A3E">
        <w:rPr>
          <w:sz w:val="10"/>
        </w:rPr>
        <w:t xml:space="preserve"> Indeed, as the level of fear in China has grown in the two-plus years of Xi’s rule, the flow of capital flight to the West has accelerated. An estimated $700 billion flowed out of China last year, much of it flowing into the United States and other nations in the form of direct private investment. Author and China observer James Rickards believes that the promise of structural reform touted by many Western observers is illusory. “He’s working around the edges, not really accomplishing much of substance,” Rickards tells the National Interest. “Just track monthly capital outflows, including the ‘trade deficit’ with Hong Kong, which is really just capital flight disguised as transfer pricing. That’s a good measure of confidence in the leadership. The outflows have fluctuated recently, but the major trend is those who can are getting their money out as fast as they can. The cronyism is too entrenched and the debt levels are too high. They waited too long to reform.” </w:t>
      </w:r>
      <w:r w:rsidRPr="00FD3A3E">
        <w:rPr>
          <w:rStyle w:val="StyleUnderline"/>
        </w:rPr>
        <w:t>Ultimately there is a conflict between the vision of China’s future held by most Western observers and the first priority of Xi</w:t>
      </w:r>
      <w:r w:rsidRPr="00FD3A3E">
        <w:rPr>
          <w:sz w:val="10"/>
        </w:rPr>
        <w:t>—nam</w:t>
      </w:r>
      <w:r w:rsidRPr="00FD3A3E">
        <w:rPr>
          <w:rStyle w:val="StyleUnderline"/>
        </w:rPr>
        <w:t>ely, maintaining the political dominance of the CCP with himself at the helm.</w:t>
      </w:r>
      <w:r w:rsidRPr="00FD3A3E">
        <w:rPr>
          <w:sz w:val="10"/>
        </w:rPr>
        <w:t xml:space="preserve"> Prior to Xi’s ascension to power, China’s leaders were reluctant to dismantle state-controlled industries for fear of a political reaction. Now several years into a political consolidation, </w:t>
      </w:r>
      <w:r w:rsidRPr="00FD3A3E">
        <w:rPr>
          <w:rStyle w:val="StyleUnderline"/>
        </w:rPr>
        <w:t xml:space="preserve">Xi has established “rule by fear” such that </w:t>
      </w:r>
      <w:r w:rsidRPr="001C3451">
        <w:rPr>
          <w:rStyle w:val="StyleUnderline"/>
          <w:highlight w:val="cyan"/>
        </w:rPr>
        <w:t>he can make economic changes, but it remains to be seen whether change will actually occur</w:t>
      </w:r>
      <w:r w:rsidRPr="00FD3A3E">
        <w:rPr>
          <w:rStyle w:val="StyleUnderline"/>
        </w:rPr>
        <w:t xml:space="preserve">. Meanwhile, China’s economy is increasingly moribund </w:t>
      </w:r>
      <w:r w:rsidRPr="001C3451">
        <w:rPr>
          <w:rStyle w:val="StyleUnderline"/>
          <w:highlight w:val="cyan"/>
        </w:rPr>
        <w:t>and the currency continues to weaken</w:t>
      </w:r>
      <w:r w:rsidRPr="00FD3A3E">
        <w:rPr>
          <w:rStyle w:val="StyleUnderline"/>
        </w:rPr>
        <w:t xml:space="preserve"> against the dollar</w:t>
      </w:r>
      <w:r w:rsidRPr="00FD3A3E">
        <w:rPr>
          <w:sz w:val="10"/>
        </w:rPr>
        <w:t>, suggesting that the CCP may eventually return to the tried and true model of an export-led economy. Such a strategy may increase economic and political tensions between China and other industrial nations led by the United States, but it would ensure the political survival of the CCP.</w:t>
      </w:r>
    </w:p>
    <w:p w14:paraId="05FA7971" w14:textId="77777777" w:rsidR="00195CBE" w:rsidRDefault="00195CBE" w:rsidP="00195CBE">
      <w:pPr>
        <w:pStyle w:val="Heading4"/>
      </w:pPr>
      <w:r>
        <w:t xml:space="preserve">4. Lack of effective coordination guarantees reforms won’t be carried out properly </w:t>
      </w:r>
    </w:p>
    <w:p w14:paraId="7511A7DC" w14:textId="77777777" w:rsidR="00195CBE" w:rsidRPr="0073483D" w:rsidRDefault="00195CBE" w:rsidP="00195CBE">
      <w:pPr>
        <w:rPr>
          <w:sz w:val="16"/>
        </w:rPr>
      </w:pPr>
      <w:r w:rsidRPr="0073483D">
        <w:rPr>
          <w:rStyle w:val="Style13ptBold"/>
        </w:rPr>
        <w:t>Hamilton, head of the Beijing office for NSBO, 6/21/2016</w:t>
      </w:r>
      <w:r w:rsidRPr="0073483D">
        <w:rPr>
          <w:sz w:val="16"/>
        </w:rPr>
        <w:t xml:space="preserve"> Gillian, “China’s debt problem needs more than Three Stooges impression” https://next.ft.com/content/ed8ee09e-36b8-11e6-a780-b48ed7b6126f</w:t>
      </w:r>
    </w:p>
    <w:p w14:paraId="41618B86" w14:textId="77777777" w:rsidR="00195CBE" w:rsidRPr="00573494" w:rsidRDefault="00195CBE" w:rsidP="00195CBE">
      <w:pPr>
        <w:rPr>
          <w:rStyle w:val="StyleUnderline"/>
        </w:rPr>
      </w:pPr>
      <w:r w:rsidRPr="00573494">
        <w:rPr>
          <w:rStyle w:val="StyleUnderline"/>
          <w:highlight w:val="cyan"/>
        </w:rPr>
        <w:t>When China’s stock market plunged</w:t>
      </w:r>
      <w:r w:rsidRPr="00573494">
        <w:rPr>
          <w:rStyle w:val="StyleUnderline"/>
        </w:rPr>
        <w:t xml:space="preserve"> </w:t>
      </w:r>
      <w:r w:rsidRPr="00573494">
        <w:rPr>
          <w:sz w:val="12"/>
        </w:rPr>
        <w:t xml:space="preserve">more than 30 per cent over the summer last year, Chinese </w:t>
      </w:r>
      <w:r w:rsidRPr="00573494">
        <w:rPr>
          <w:rStyle w:val="StyleUnderline"/>
          <w:highlight w:val="cyan"/>
        </w:rPr>
        <w:t>regulators leapt into action</w:t>
      </w:r>
      <w:r w:rsidRPr="00573494">
        <w:rPr>
          <w:rStyle w:val="StyleUnderline"/>
        </w:rPr>
        <w:t xml:space="preserve">. </w:t>
      </w:r>
      <w:r w:rsidRPr="00573494">
        <w:rPr>
          <w:rStyle w:val="StyleUnderline"/>
          <w:highlight w:val="cyan"/>
        </w:rPr>
        <w:t>Unfortunately, the leaping</w:t>
      </w:r>
      <w:r w:rsidRPr="00573494">
        <w:rPr>
          <w:rStyle w:val="StyleUnderline"/>
        </w:rPr>
        <w:t xml:space="preserve"> in question </w:t>
      </w:r>
      <w:r w:rsidRPr="00573494">
        <w:rPr>
          <w:rStyle w:val="StyleUnderline"/>
          <w:highlight w:val="cyan"/>
        </w:rPr>
        <w:t>was</w:t>
      </w:r>
      <w:r w:rsidRPr="00573494">
        <w:rPr>
          <w:rStyle w:val="StyleUnderline"/>
        </w:rPr>
        <w:t xml:space="preserve"> less a graceful, </w:t>
      </w:r>
      <w:proofErr w:type="spellStart"/>
      <w:r w:rsidRPr="00573494">
        <w:rPr>
          <w:rStyle w:val="StyleUnderline"/>
        </w:rPr>
        <w:t>synchronised</w:t>
      </w:r>
      <w:proofErr w:type="spellEnd"/>
      <w:r w:rsidRPr="00573494">
        <w:rPr>
          <w:rStyle w:val="StyleUnderline"/>
        </w:rPr>
        <w:t xml:space="preserve"> jump, and </w:t>
      </w:r>
      <w:r w:rsidRPr="00573494">
        <w:rPr>
          <w:rStyle w:val="Emphasis"/>
          <w:highlight w:val="cyan"/>
        </w:rPr>
        <w:t>more a Three Stooges</w:t>
      </w:r>
      <w:r w:rsidRPr="00573494">
        <w:rPr>
          <w:rStyle w:val="Emphasis"/>
        </w:rPr>
        <w:t xml:space="preserve"> physical </w:t>
      </w:r>
      <w:r w:rsidRPr="00573494">
        <w:rPr>
          <w:rStyle w:val="Emphasis"/>
          <w:highlight w:val="cyan"/>
        </w:rPr>
        <w:t>comedy routine as the Chinese government scrambled to retain control</w:t>
      </w:r>
      <w:r w:rsidRPr="00573494">
        <w:rPr>
          <w:rStyle w:val="Emphasis"/>
        </w:rPr>
        <w:t xml:space="preserve"> of its equity markets. </w:t>
      </w:r>
      <w:r w:rsidRPr="00573494">
        <w:rPr>
          <w:rStyle w:val="Emphasis"/>
          <w:highlight w:val="cyan"/>
        </w:rPr>
        <w:t xml:space="preserve">Regulator actions were uncoordinated, </w:t>
      </w:r>
      <w:r w:rsidRPr="00573494">
        <w:rPr>
          <w:rStyle w:val="Emphasis"/>
        </w:rPr>
        <w:t xml:space="preserve">at times </w:t>
      </w:r>
      <w:r w:rsidRPr="00573494">
        <w:rPr>
          <w:rStyle w:val="Emphasis"/>
          <w:highlight w:val="cyan"/>
        </w:rPr>
        <w:t>even contradictory</w:t>
      </w:r>
      <w:r w:rsidRPr="00573494">
        <w:rPr>
          <w:rStyle w:val="Emphasis"/>
        </w:rPr>
        <w:t>.</w:t>
      </w:r>
      <w:r>
        <w:rPr>
          <w:rStyle w:val="Emphasis"/>
        </w:rPr>
        <w:t xml:space="preserve"> </w:t>
      </w:r>
      <w:r w:rsidRPr="00573494">
        <w:rPr>
          <w:sz w:val="12"/>
        </w:rPr>
        <w:t xml:space="preserve">The </w:t>
      </w:r>
      <w:r w:rsidRPr="00573494">
        <w:rPr>
          <w:rStyle w:val="StyleUnderline"/>
          <w:highlight w:val="cyan"/>
        </w:rPr>
        <w:t>disharmony</w:t>
      </w:r>
      <w:r w:rsidRPr="00573494">
        <w:rPr>
          <w:rStyle w:val="StyleUnderline"/>
        </w:rPr>
        <w:t xml:space="preserve"> </w:t>
      </w:r>
      <w:r w:rsidRPr="00573494">
        <w:rPr>
          <w:rStyle w:val="StyleUnderline"/>
          <w:highlight w:val="cyan"/>
        </w:rPr>
        <w:t>was the result of</w:t>
      </w:r>
      <w:r w:rsidRPr="00573494">
        <w:rPr>
          <w:rStyle w:val="StyleUnderline"/>
        </w:rPr>
        <w:t xml:space="preserve"> two factors: the </w:t>
      </w:r>
      <w:r w:rsidRPr="00573494">
        <w:rPr>
          <w:rStyle w:val="StyleUnderline"/>
          <w:highlight w:val="cyan"/>
        </w:rPr>
        <w:t>lack of any will for significant interdepartmental communication</w:t>
      </w:r>
      <w:r w:rsidRPr="00573494">
        <w:rPr>
          <w:rStyle w:val="StyleUnderline"/>
        </w:rPr>
        <w:t xml:space="preserve">, </w:t>
      </w:r>
      <w:r w:rsidRPr="00573494">
        <w:rPr>
          <w:rStyle w:val="StyleUnderline"/>
          <w:highlight w:val="cyan"/>
        </w:rPr>
        <w:t>and a desire to avoid any responsibility</w:t>
      </w:r>
      <w:r w:rsidRPr="00573494">
        <w:rPr>
          <w:rStyle w:val="StyleUnderline"/>
        </w:rPr>
        <w:t xml:space="preserve"> for a failure to save the markets.</w:t>
      </w:r>
      <w:r>
        <w:rPr>
          <w:rStyle w:val="StyleUnderline"/>
        </w:rPr>
        <w:t xml:space="preserve"> </w:t>
      </w:r>
      <w:r w:rsidRPr="00573494">
        <w:rPr>
          <w:sz w:val="12"/>
        </w:rPr>
        <w:t xml:space="preserve">Chinese </w:t>
      </w:r>
      <w:r w:rsidRPr="00573494">
        <w:rPr>
          <w:rStyle w:val="Emphasis"/>
          <w:highlight w:val="cyan"/>
        </w:rPr>
        <w:t>regulators have</w:t>
      </w:r>
      <w:r w:rsidRPr="00573494">
        <w:rPr>
          <w:rStyle w:val="Emphasis"/>
        </w:rPr>
        <w:t xml:space="preserve"> </w:t>
      </w:r>
      <w:r w:rsidRPr="00573494">
        <w:rPr>
          <w:rStyle w:val="Emphasis"/>
          <w:highlight w:val="cyan"/>
        </w:rPr>
        <w:t>distinct agendas</w:t>
      </w:r>
      <w:r w:rsidRPr="00573494">
        <w:rPr>
          <w:rStyle w:val="Emphasis"/>
        </w:rPr>
        <w:t xml:space="preserve"> that can be </w:t>
      </w:r>
      <w:r w:rsidRPr="00573494">
        <w:rPr>
          <w:rStyle w:val="Emphasis"/>
          <w:highlight w:val="cyan"/>
        </w:rPr>
        <w:t>at odds with one another</w:t>
      </w:r>
      <w:r w:rsidRPr="00573494">
        <w:rPr>
          <w:sz w:val="12"/>
        </w:rPr>
        <w:t xml:space="preserve">. By increasing insurance and bank exposure to the then-collapsing markets, the bank and insurance regulators were at risk of dragging their own sectors into a mess they could not control. </w:t>
      </w:r>
      <w:r w:rsidRPr="00573494">
        <w:rPr>
          <w:rStyle w:val="StyleUnderline"/>
        </w:rPr>
        <w:t>Political adva</w:t>
      </w:r>
      <w:r w:rsidRPr="00573494">
        <w:rPr>
          <w:rStyle w:val="StyleUnderline"/>
          <w:highlight w:val="cyan"/>
        </w:rPr>
        <w:t xml:space="preserve">ncement in China tends to be a zero-sum game, which can </w:t>
      </w:r>
      <w:r w:rsidRPr="00573494">
        <w:rPr>
          <w:rStyle w:val="StyleUnderline"/>
        </w:rPr>
        <w:t xml:space="preserve">in turn </w:t>
      </w:r>
      <w:r w:rsidRPr="00573494">
        <w:rPr>
          <w:rStyle w:val="StyleUnderline"/>
          <w:highlight w:val="cyan"/>
        </w:rPr>
        <w:t xml:space="preserve">lead to an </w:t>
      </w:r>
      <w:r w:rsidRPr="00195CBE">
        <w:rPr>
          <w:rStyle w:val="Emphasis"/>
          <w:highlight w:val="cyan"/>
        </w:rPr>
        <w:t xml:space="preserve">emphasis </w:t>
      </w:r>
      <w:r w:rsidRPr="00573494">
        <w:rPr>
          <w:rStyle w:val="Emphasis"/>
          <w:highlight w:val="cyan"/>
        </w:rPr>
        <w:t>on competition over co-operation</w:t>
      </w:r>
      <w:r w:rsidRPr="00573494">
        <w:rPr>
          <w:rStyle w:val="StyleUnderline"/>
        </w:rPr>
        <w:t>.</w:t>
      </w:r>
      <w:r w:rsidRPr="00573494">
        <w:rPr>
          <w:sz w:val="12"/>
        </w:rPr>
        <w:t xml:space="preserve"> Regulatory ministers compete for senior positions, angling for leadership control over leading economic groups. </w:t>
      </w:r>
      <w:r w:rsidRPr="00573494">
        <w:rPr>
          <w:rStyle w:val="StyleUnderline"/>
        </w:rPr>
        <w:t>Behind the scenes, it was assumed that getting in too deep with the rescue efforts would make your own department responsible should the efforts fail, a career-ending move that no official was willing to make unless coerced.</w:t>
      </w:r>
    </w:p>
    <w:p w14:paraId="56325D09" w14:textId="77777777" w:rsidR="00195CBE" w:rsidRDefault="00195CBE" w:rsidP="00195CBE">
      <w:pPr>
        <w:pStyle w:val="Heading4"/>
      </w:pPr>
      <w:r>
        <w:t xml:space="preserve">5. Even if Xi is able to get reforms approved he won’t be able to follow through which ensures conflict’s inevitable. </w:t>
      </w:r>
    </w:p>
    <w:p w14:paraId="6527F570" w14:textId="77777777" w:rsidR="00195CBE" w:rsidRPr="00195CBE" w:rsidRDefault="00195CBE" w:rsidP="00195CBE">
      <w:pPr>
        <w:rPr>
          <w:sz w:val="16"/>
        </w:rPr>
      </w:pPr>
      <w:r w:rsidRPr="00195CBE">
        <w:rPr>
          <w:rStyle w:val="Style13ptBold"/>
        </w:rPr>
        <w:t>Wilson, senior research fellow in The Heritage Foundation, 6/15/2015</w:t>
      </w:r>
      <w:r w:rsidRPr="00195CBE">
        <w:rPr>
          <w:sz w:val="16"/>
        </w:rPr>
        <w:t xml:space="preserve"> William, “China Unlikely to Live Up to Its Economic Promises” http://dailysignal.com/2016/06/15/china-unlikely-to-live-up-to-its-economic-promises/</w:t>
      </w:r>
    </w:p>
    <w:p w14:paraId="48FFBB5A" w14:textId="77777777" w:rsidR="00195CBE" w:rsidRPr="00195CBE" w:rsidRDefault="00195CBE" w:rsidP="00195CBE">
      <w:pPr>
        <w:rPr>
          <w:rStyle w:val="Emphasis"/>
        </w:rPr>
      </w:pPr>
      <w:r w:rsidRPr="00195CBE">
        <w:rPr>
          <w:rStyle w:val="StyleUnderline"/>
          <w:highlight w:val="cyan"/>
        </w:rPr>
        <w:t>There are</w:t>
      </w:r>
      <w:r w:rsidRPr="00195CBE">
        <w:rPr>
          <w:sz w:val="10"/>
        </w:rPr>
        <w:t xml:space="preserve"> a multitude of </w:t>
      </w:r>
      <w:r w:rsidRPr="00195CBE">
        <w:rPr>
          <w:rStyle w:val="Emphasis"/>
          <w:highlight w:val="cyan"/>
        </w:rPr>
        <w:t>big picture issues</w:t>
      </w:r>
      <w:r w:rsidRPr="00195CBE">
        <w:rPr>
          <w:sz w:val="10"/>
          <w:highlight w:val="cyan"/>
        </w:rPr>
        <w:t xml:space="preserve"> </w:t>
      </w:r>
      <w:r w:rsidRPr="00195CBE">
        <w:rPr>
          <w:rStyle w:val="StyleUnderline"/>
          <w:highlight w:val="cyan"/>
        </w:rPr>
        <w:t>that block progress</w:t>
      </w:r>
      <w:r w:rsidRPr="00195CBE">
        <w:rPr>
          <w:rStyle w:val="StyleUnderline"/>
        </w:rPr>
        <w:t xml:space="preserve"> on bilateral economic issues</w:t>
      </w:r>
      <w:r w:rsidRPr="00195CBE">
        <w:rPr>
          <w:sz w:val="10"/>
        </w:rPr>
        <w:t xml:space="preserve"> between the world’s two largest economies. Notably, </w:t>
      </w:r>
      <w:r w:rsidRPr="00195CBE">
        <w:rPr>
          <w:rStyle w:val="StyleUnderline"/>
          <w:highlight w:val="cyan"/>
        </w:rPr>
        <w:t>China is</w:t>
      </w:r>
      <w:r w:rsidRPr="00195CBE">
        <w:rPr>
          <w:rStyle w:val="StyleUnderline"/>
        </w:rPr>
        <w:t xml:space="preserve"> currently </w:t>
      </w:r>
      <w:r w:rsidRPr="00195CBE">
        <w:rPr>
          <w:rStyle w:val="Emphasis"/>
          <w:highlight w:val="cyan"/>
        </w:rPr>
        <w:t>suffering enormous excess industrial capacity in</w:t>
      </w:r>
      <w:r w:rsidRPr="00195CBE">
        <w:rPr>
          <w:rStyle w:val="Emphasis"/>
        </w:rPr>
        <w:t xml:space="preserve"> most of its </w:t>
      </w:r>
      <w:r w:rsidRPr="00195CBE">
        <w:rPr>
          <w:rStyle w:val="Emphasis"/>
          <w:highlight w:val="cyan"/>
        </w:rPr>
        <w:t>critical manufacturing sectors</w:t>
      </w:r>
      <w:r w:rsidRPr="00195CBE">
        <w:rPr>
          <w:sz w:val="10"/>
        </w:rPr>
        <w:t xml:space="preserve">. In May, the U.S. Commerce Department paved the way to levy a 522 percent anti-dumping import duty on Chinese cold-rolled flat steel. While the Chinese made a commitment to reduce excess capacity, this may not materialize anytime soon. </w:t>
      </w:r>
      <w:r w:rsidRPr="00195CBE">
        <w:rPr>
          <w:rStyle w:val="StyleUnderline"/>
        </w:rPr>
        <w:t xml:space="preserve">The Chinese are likely to continue to price exports well below marginal cost as long as economic growth continues slumping. </w:t>
      </w:r>
      <w:r w:rsidRPr="00195CBE">
        <w:rPr>
          <w:rStyle w:val="StyleUnderline"/>
          <w:highlight w:val="cyan"/>
        </w:rPr>
        <w:t>This</w:t>
      </w:r>
      <w:r w:rsidRPr="00195CBE">
        <w:rPr>
          <w:sz w:val="10"/>
        </w:rPr>
        <w:t xml:space="preserve"> also, unfortunately, </w:t>
      </w:r>
      <w:r w:rsidRPr="00195CBE">
        <w:rPr>
          <w:rStyle w:val="Emphasis"/>
          <w:highlight w:val="cyan"/>
        </w:rPr>
        <w:t>kills near-term prospects for a bilateral investment treaty</w:t>
      </w:r>
      <w:r w:rsidRPr="00195CBE">
        <w:rPr>
          <w:sz w:val="10"/>
        </w:rPr>
        <w:t xml:space="preserve"> with the United States. The yuan has depreciated somewhat sharply against the U.S. dollar in recent months. As part of the Strategic and Economic Dialogue agreement, Beijing has again promised to address this by pushing for market-based exchange rate reform and greater transparency about future policy, including avoiding competitive devaluations. But while U.S. officials welcomed this, and although there is recent precedent for the Bank of China intervening to actually prop up the value of the yuan, there is simply a limit to how valuable—in dollar terms—the Chinese will allow its currency to be. </w:t>
      </w:r>
      <w:r w:rsidRPr="00195CBE">
        <w:rPr>
          <w:rStyle w:val="StyleUnderline"/>
        </w:rPr>
        <w:t>Another significant agreement from this week’s conference is Beijing’s promised efforts toward improving its quarterly gross domestic product</w:t>
      </w:r>
      <w:r w:rsidRPr="00195CBE">
        <w:rPr>
          <w:sz w:val="10"/>
        </w:rPr>
        <w:t xml:space="preserve"> accounting and to also report comprehensive international banking statistics to the Bank of International Settlements—making critical information available on the world’s largest banking system. To attract more foreign capital, China has stated a commitment to strengthen its corporate governance (rated one of the worse in the world), including measures to protect the rights of minority shareholders and increasing disclosure requirements. If this came to fruition, it would dramatically increase the return on domestic capital, currently an Achilles’ heel in China’s economy. Perhaps the most contentious economic issue is equitable treatment of foreign investors in China. The Chinese also agreed to remove discriminatory trade and investment barriers, particularly in the area of financial services. </w:t>
      </w:r>
      <w:r w:rsidRPr="00195CBE">
        <w:rPr>
          <w:rStyle w:val="StyleUnderline"/>
          <w:highlight w:val="cyan"/>
        </w:rPr>
        <w:t>When considering</w:t>
      </w:r>
      <w:r w:rsidRPr="00195CBE">
        <w:rPr>
          <w:rStyle w:val="StyleUnderline"/>
        </w:rPr>
        <w:t xml:space="preserve"> the Chinese </w:t>
      </w:r>
      <w:r w:rsidRPr="00195CBE">
        <w:rPr>
          <w:rStyle w:val="StyleUnderline"/>
          <w:highlight w:val="cyan"/>
        </w:rPr>
        <w:t>promises on economic reforms</w:t>
      </w:r>
      <w:r w:rsidRPr="00195CBE">
        <w:rPr>
          <w:sz w:val="10"/>
        </w:rPr>
        <w:t xml:space="preserve"> made last week, </w:t>
      </w:r>
      <w:r w:rsidRPr="00195CBE">
        <w:rPr>
          <w:rStyle w:val="StyleUnderline"/>
          <w:highlight w:val="cyan"/>
        </w:rPr>
        <w:t>one is reminded of</w:t>
      </w:r>
      <w:r w:rsidRPr="00195CBE">
        <w:rPr>
          <w:rStyle w:val="StyleUnderline"/>
        </w:rPr>
        <w:t xml:space="preserve"> Vladimir </w:t>
      </w:r>
      <w:r w:rsidRPr="00195CBE">
        <w:rPr>
          <w:rStyle w:val="StyleUnderline"/>
          <w:highlight w:val="cyan"/>
        </w:rPr>
        <w:t>Lenin’s quip, “Promises are</w:t>
      </w:r>
      <w:r w:rsidRPr="00195CBE">
        <w:rPr>
          <w:rStyle w:val="StyleUnderline"/>
        </w:rPr>
        <w:t xml:space="preserve"> like </w:t>
      </w:r>
      <w:r w:rsidRPr="00195CBE">
        <w:rPr>
          <w:rStyle w:val="StyleUnderline"/>
          <w:highlight w:val="cyan"/>
        </w:rPr>
        <w:t>piecrust, they are meant to be broken.”</w:t>
      </w:r>
      <w:r w:rsidRPr="00195CBE">
        <w:rPr>
          <w:rStyle w:val="StyleUnderline"/>
        </w:rPr>
        <w:t xml:space="preserve"> Whatever their officials may have had in mind in making these promises, </w:t>
      </w:r>
      <w:r w:rsidRPr="00195CBE">
        <w:rPr>
          <w:rStyle w:val="Emphasis"/>
          <w:highlight w:val="cyan"/>
        </w:rPr>
        <w:t>circumstances are more likely than not going to mean they go largely unfulfilled.</w:t>
      </w:r>
    </w:p>
    <w:p w14:paraId="15C35A98" w14:textId="77777777" w:rsidR="00045041" w:rsidRDefault="005E0165" w:rsidP="00045041">
      <w:pPr>
        <w:pStyle w:val="Heading3"/>
      </w:pPr>
      <w:r>
        <w:t>Won’t Pass – 2AC</w:t>
      </w:r>
    </w:p>
    <w:p w14:paraId="0277261B" w14:textId="77777777" w:rsidR="00045041" w:rsidRDefault="005E0165" w:rsidP="005E0165">
      <w:pPr>
        <w:pStyle w:val="Heading4"/>
      </w:pPr>
      <w:r>
        <w:t>Reforms won’t pass and i</w:t>
      </w:r>
      <w:r w:rsidR="00045041">
        <w:t xml:space="preserve">nstability is inevitable – </w:t>
      </w:r>
      <w:r>
        <w:t xml:space="preserve">hardline pushes by Xi are causing backlash and undermining his capital. </w:t>
      </w:r>
    </w:p>
    <w:p w14:paraId="2FFD85B8" w14:textId="77777777" w:rsidR="00045041" w:rsidRPr="00B14EE8" w:rsidRDefault="00045041" w:rsidP="00045041">
      <w:pPr>
        <w:rPr>
          <w:sz w:val="16"/>
        </w:rPr>
      </w:pPr>
      <w:r w:rsidRPr="00B14EE8">
        <w:rPr>
          <w:rStyle w:val="Style13ptBold"/>
        </w:rPr>
        <w:t>The Economist, 4/2/2016</w:t>
      </w:r>
      <w:r w:rsidRPr="00B14EE8">
        <w:rPr>
          <w:sz w:val="16"/>
        </w:rPr>
        <w:t xml:space="preserve"> online News Source, “Beware the cult of Xi” http://www.economist.com/news/leaders/21695881-xi-jinping-stronger-his-predecessors-his-power-damaging-country-beware-cult</w:t>
      </w:r>
    </w:p>
    <w:p w14:paraId="2BFFA842" w14:textId="77777777" w:rsidR="00045041" w:rsidRPr="00B14EE8" w:rsidRDefault="00045041" w:rsidP="00045041">
      <w:pPr>
        <w:rPr>
          <w:rStyle w:val="Emphasis"/>
        </w:rPr>
      </w:pPr>
      <w:r w:rsidRPr="00B14EE8">
        <w:rPr>
          <w:rStyle w:val="StyleUnderline"/>
        </w:rPr>
        <w:t>Today</w:t>
      </w:r>
      <w:r w:rsidRPr="00B14EE8">
        <w:rPr>
          <w:sz w:val="8"/>
        </w:rPr>
        <w:t xml:space="preserve">, however, </w:t>
      </w:r>
      <w:r w:rsidRPr="00B14EE8">
        <w:rPr>
          <w:rStyle w:val="StyleUnderline"/>
        </w:rPr>
        <w:t>China is enduring its biggest public-health scandal in years</w:t>
      </w:r>
      <w:r w:rsidRPr="00B14EE8">
        <w:rPr>
          <w:sz w:val="8"/>
        </w:rPr>
        <w:t xml:space="preserve">. Tens of millions of dollars-worth of black-market, out-of-date and improperly stored vaccines have been sold to government health </w:t>
      </w:r>
      <w:proofErr w:type="spellStart"/>
      <w:r w:rsidRPr="00B14EE8">
        <w:rPr>
          <w:sz w:val="8"/>
        </w:rPr>
        <w:t>centres</w:t>
      </w:r>
      <w:proofErr w:type="spellEnd"/>
      <w:r w:rsidRPr="00B14EE8">
        <w:rPr>
          <w:sz w:val="8"/>
        </w:rPr>
        <w:t xml:space="preserve">, which have in turn been making money by selling them to patients. </w:t>
      </w:r>
      <w:proofErr w:type="spellStart"/>
      <w:r w:rsidRPr="00B14EE8">
        <w:rPr>
          <w:sz w:val="8"/>
        </w:rPr>
        <w:t>Mr</w:t>
      </w:r>
      <w:proofErr w:type="spellEnd"/>
      <w:r w:rsidRPr="00B14EE8">
        <w:rPr>
          <w:sz w:val="8"/>
        </w:rPr>
        <w:t xml:space="preserve"> </w:t>
      </w:r>
      <w:r w:rsidRPr="00B14EE8">
        <w:rPr>
          <w:rStyle w:val="StyleUnderline"/>
        </w:rPr>
        <w:t>Xi’s anti-graft war has often made little difference to ordinary people</w:t>
      </w:r>
      <w:r w:rsidRPr="00B14EE8">
        <w:rPr>
          <w:sz w:val="8"/>
        </w:rPr>
        <w:t xml:space="preserve">. Their life—and health—is still blighted by corruption. </w:t>
      </w:r>
      <w:r w:rsidRPr="00B14EE8">
        <w:rPr>
          <w:rStyle w:val="Emphasis"/>
        </w:rPr>
        <w:t xml:space="preserve">In recent days </w:t>
      </w:r>
      <w:r w:rsidRPr="005332EF">
        <w:rPr>
          <w:rStyle w:val="Emphasis"/>
          <w:highlight w:val="cyan"/>
        </w:rPr>
        <w:t xml:space="preserve">there have </w:t>
      </w:r>
      <w:r w:rsidRPr="005332EF">
        <w:rPr>
          <w:rStyle w:val="Emphasis"/>
        </w:rPr>
        <w:t xml:space="preserve">also </w:t>
      </w:r>
      <w:r w:rsidRPr="005332EF">
        <w:rPr>
          <w:rStyle w:val="Emphasis"/>
          <w:highlight w:val="cyan"/>
        </w:rPr>
        <w:t>been signs of discontent with</w:t>
      </w:r>
      <w:r w:rsidRPr="00B14EE8">
        <w:rPr>
          <w:rStyle w:val="Emphasis"/>
        </w:rPr>
        <w:t xml:space="preserve"> </w:t>
      </w:r>
      <w:proofErr w:type="spellStart"/>
      <w:r w:rsidRPr="00B14EE8">
        <w:rPr>
          <w:rStyle w:val="Emphasis"/>
        </w:rPr>
        <w:t>Mr</w:t>
      </w:r>
      <w:proofErr w:type="spellEnd"/>
      <w:r w:rsidRPr="00B14EE8">
        <w:rPr>
          <w:rStyle w:val="Emphasis"/>
        </w:rPr>
        <w:t xml:space="preserve"> </w:t>
      </w:r>
      <w:r w:rsidRPr="005332EF">
        <w:rPr>
          <w:rStyle w:val="Emphasis"/>
          <w:highlight w:val="cyan"/>
        </w:rPr>
        <w:t>Xi among the elite</w:t>
      </w:r>
      <w:r w:rsidRPr="00B14EE8">
        <w:rPr>
          <w:sz w:val="8"/>
        </w:rPr>
        <w:t xml:space="preserve">: official media complaining openly about reporting restrictions, a prominent businessman attacking him on his microblog, a senior editor resigning in disgust. </w:t>
      </w:r>
      <w:proofErr w:type="spellStart"/>
      <w:r w:rsidRPr="00B14EE8">
        <w:rPr>
          <w:sz w:val="8"/>
        </w:rPr>
        <w:t>Mr</w:t>
      </w:r>
      <w:proofErr w:type="spellEnd"/>
      <w:r w:rsidRPr="00B14EE8">
        <w:rPr>
          <w:sz w:val="8"/>
        </w:rPr>
        <w:t xml:space="preserve"> </w:t>
      </w:r>
      <w:r w:rsidRPr="005332EF">
        <w:rPr>
          <w:rStyle w:val="StyleUnderline"/>
          <w:highlight w:val="cyan"/>
        </w:rPr>
        <w:t>Xi has acquired more power than any</w:t>
      </w:r>
      <w:r w:rsidRPr="00B14EE8">
        <w:rPr>
          <w:rStyle w:val="StyleUnderline"/>
        </w:rPr>
        <w:t xml:space="preserve"> Chinese leader since Mao Zedong. It was supposed to let him get things done</w:t>
      </w:r>
      <w:r w:rsidRPr="00B14EE8">
        <w:rPr>
          <w:rStyle w:val="Emphasis"/>
        </w:rPr>
        <w:t xml:space="preserve">. </w:t>
      </w:r>
      <w:r w:rsidRPr="005332EF">
        <w:rPr>
          <w:rStyle w:val="Emphasis"/>
          <w:highlight w:val="cyan"/>
        </w:rPr>
        <w:t>What is going wrong</w:t>
      </w:r>
      <w:r w:rsidRPr="00B14EE8">
        <w:rPr>
          <w:rStyle w:val="Emphasis"/>
        </w:rPr>
        <w:t>?</w:t>
      </w:r>
      <w:r>
        <w:rPr>
          <w:rStyle w:val="StyleUnderline"/>
        </w:rPr>
        <w:t xml:space="preserve"> </w:t>
      </w:r>
      <w:r w:rsidRPr="005332EF">
        <w:rPr>
          <w:rStyle w:val="Emphasis"/>
          <w:highlight w:val="cyan"/>
        </w:rPr>
        <w:t>Credibility gap</w:t>
      </w:r>
      <w:r>
        <w:rPr>
          <w:rStyle w:val="Emphasis"/>
        </w:rPr>
        <w:t xml:space="preserve"> </w:t>
      </w:r>
      <w:r w:rsidRPr="00B14EE8">
        <w:rPr>
          <w:sz w:val="8"/>
        </w:rPr>
        <w:t xml:space="preserve">In fairness, </w:t>
      </w:r>
      <w:proofErr w:type="spellStart"/>
      <w:r w:rsidRPr="00B14EE8">
        <w:rPr>
          <w:sz w:val="8"/>
        </w:rPr>
        <w:t>Mr</w:t>
      </w:r>
      <w:proofErr w:type="spellEnd"/>
      <w:r w:rsidRPr="00B14EE8">
        <w:rPr>
          <w:sz w:val="8"/>
        </w:rPr>
        <w:t xml:space="preserve"> Xi was bound to meet with hostility. Many officials are angry because he has ripped up the compact by which they have operated and which said that they could line their pockets, so long as corruption was not flagrant and they did their job well. But </w:t>
      </w:r>
      <w:proofErr w:type="spellStart"/>
      <w:r w:rsidRPr="00B14EE8">
        <w:rPr>
          <w:rStyle w:val="StyleUnderline"/>
        </w:rPr>
        <w:t>Mr</w:t>
      </w:r>
      <w:proofErr w:type="spellEnd"/>
      <w:r w:rsidRPr="00B14EE8">
        <w:rPr>
          <w:rStyle w:val="StyleUnderline"/>
        </w:rPr>
        <w:t xml:space="preserve"> Xi has also found that </w:t>
      </w:r>
      <w:r w:rsidRPr="005332EF">
        <w:rPr>
          <w:rStyle w:val="StyleUnderline"/>
          <w:highlight w:val="cyan"/>
        </w:rPr>
        <w:t>the pursuit of power is all-consuming</w:t>
      </w:r>
      <w:r w:rsidRPr="00B14EE8">
        <w:rPr>
          <w:sz w:val="8"/>
        </w:rPr>
        <w:t xml:space="preserve">: it does not leave room for much else. In three and a half years in charge, he has accumulated titles at an astonishing pace. He is not only party leader, head of state and commander-in-chief, but is also running reform, the security services and the economy. In effect, the party’s hallowed notion of “collective” leadership (see article) has been jettisoned. </w:t>
      </w:r>
      <w:proofErr w:type="spellStart"/>
      <w:r w:rsidRPr="00B14EE8">
        <w:rPr>
          <w:sz w:val="8"/>
        </w:rPr>
        <w:t>Mr</w:t>
      </w:r>
      <w:proofErr w:type="spellEnd"/>
      <w:r w:rsidRPr="00B14EE8">
        <w:rPr>
          <w:sz w:val="8"/>
        </w:rPr>
        <w:t xml:space="preserve"> Xi is, one analyst says, “Chairman of Everything”. At the same time, he has flouted the party’s ban on personality cults, introduced in 1982 to prevent another episode of Maoist madness. Official media are filled with fawning over “Uncle Xi” and his wife, Peng </w:t>
      </w:r>
      <w:proofErr w:type="spellStart"/>
      <w:r w:rsidRPr="00B14EE8">
        <w:rPr>
          <w:sz w:val="8"/>
        </w:rPr>
        <w:t>Liyuan</w:t>
      </w:r>
      <w:proofErr w:type="spellEnd"/>
      <w:r w:rsidRPr="00B14EE8">
        <w:rPr>
          <w:sz w:val="8"/>
        </w:rPr>
        <w:t xml:space="preserve">, a folk-singer whom flatterers call “Mama Peng”. A video, released in March, of a dance called “Uncle Xi in love with Mama Peng” has already been viewed over 300,000 times. There have been </w:t>
      </w:r>
      <w:proofErr w:type="spellStart"/>
      <w:r w:rsidRPr="00B14EE8">
        <w:rPr>
          <w:sz w:val="8"/>
        </w:rPr>
        <w:t>rumours</w:t>
      </w:r>
      <w:proofErr w:type="spellEnd"/>
      <w:r w:rsidRPr="00B14EE8">
        <w:rPr>
          <w:sz w:val="8"/>
        </w:rPr>
        <w:t xml:space="preserve"> recently that </w:t>
      </w:r>
      <w:proofErr w:type="spellStart"/>
      <w:r w:rsidRPr="00B14EE8">
        <w:rPr>
          <w:sz w:val="8"/>
        </w:rPr>
        <w:t>Mr</w:t>
      </w:r>
      <w:proofErr w:type="spellEnd"/>
      <w:r w:rsidRPr="00B14EE8">
        <w:rPr>
          <w:sz w:val="8"/>
        </w:rPr>
        <w:t xml:space="preserve"> Xi feels some of this has been going a bit far. Some of the most toadying videos, such as “The east is red again” (comparing </w:t>
      </w:r>
      <w:proofErr w:type="spellStart"/>
      <w:r w:rsidRPr="00B14EE8">
        <w:rPr>
          <w:sz w:val="8"/>
        </w:rPr>
        <w:t>Mr</w:t>
      </w:r>
      <w:proofErr w:type="spellEnd"/>
      <w:r w:rsidRPr="00B14EE8">
        <w:rPr>
          <w:sz w:val="8"/>
        </w:rPr>
        <w:t xml:space="preserve"> Xi to Mao), have been scrubbed from the internet. Many would take that as a sign that the personality cult is little more than harmless fun. </w:t>
      </w:r>
      <w:proofErr w:type="spellStart"/>
      <w:r w:rsidRPr="00B14EE8">
        <w:rPr>
          <w:sz w:val="8"/>
        </w:rPr>
        <w:t>Mr</w:t>
      </w:r>
      <w:proofErr w:type="spellEnd"/>
      <w:r w:rsidRPr="00B14EE8">
        <w:rPr>
          <w:sz w:val="8"/>
        </w:rPr>
        <w:t xml:space="preserve"> Xi is no Mao, whose tyrannical nature and love of adulation were so great that he blithely led the country into the frenzy and violence of the Cultural Revolution. Although some older Chinese squirm at a style of politics so reminiscent of days long past, there is no suggestion that China is on the brink of another such horror. But </w:t>
      </w:r>
      <w:proofErr w:type="spellStart"/>
      <w:r w:rsidRPr="00B14EE8">
        <w:rPr>
          <w:rStyle w:val="StyleUnderline"/>
        </w:rPr>
        <w:t>Mr</w:t>
      </w:r>
      <w:proofErr w:type="spellEnd"/>
      <w:r w:rsidRPr="00B14EE8">
        <w:rPr>
          <w:rStyle w:val="StyleUnderline"/>
        </w:rPr>
        <w:t xml:space="preserve"> </w:t>
      </w:r>
      <w:r w:rsidRPr="005332EF">
        <w:rPr>
          <w:rStyle w:val="StyleUnderline"/>
          <w:highlight w:val="cyan"/>
        </w:rPr>
        <w:t>Xi</w:t>
      </w:r>
      <w:r w:rsidRPr="00B14EE8">
        <w:rPr>
          <w:sz w:val="8"/>
        </w:rPr>
        <w:t xml:space="preserve"> does not need to be as extreme as Mao for his concentration of power to cause harm. He </w:t>
      </w:r>
      <w:r w:rsidRPr="005332EF">
        <w:rPr>
          <w:rStyle w:val="StyleUnderline"/>
          <w:highlight w:val="cyan"/>
        </w:rPr>
        <w:t xml:space="preserve">has been </w:t>
      </w:r>
      <w:r w:rsidRPr="005332EF">
        <w:rPr>
          <w:rStyle w:val="Emphasis"/>
          <w:highlight w:val="cyan"/>
        </w:rPr>
        <w:t>fighting dissent with even more ruthlessness</w:t>
      </w:r>
      <w:r w:rsidRPr="00B14EE8">
        <w:rPr>
          <w:sz w:val="8"/>
        </w:rPr>
        <w:t xml:space="preserve"> than he has been waging war on graft. Not since the dark days after the Tiananmen Square protests in 1989 has there been such a sweeping crackdown on critics of the party. Internet censors have been busy deleting messages posted on social media by outraged citizens in response to the vaccine scandal. These have included posts reminding </w:t>
      </w:r>
      <w:proofErr w:type="spellStart"/>
      <w:r w:rsidRPr="00B14EE8">
        <w:rPr>
          <w:sz w:val="8"/>
        </w:rPr>
        <w:t>Mr</w:t>
      </w:r>
      <w:proofErr w:type="spellEnd"/>
      <w:r w:rsidRPr="00B14EE8">
        <w:rPr>
          <w:sz w:val="8"/>
        </w:rPr>
        <w:t xml:space="preserve"> Xi of his words in 2013 about the party’s fitness to rule. Police have also been investigating the appearance early in March of an anonymous letter on a government-affiliated website calling on </w:t>
      </w:r>
      <w:proofErr w:type="spellStart"/>
      <w:r w:rsidRPr="00B14EE8">
        <w:rPr>
          <w:sz w:val="8"/>
        </w:rPr>
        <w:t>Mr</w:t>
      </w:r>
      <w:proofErr w:type="spellEnd"/>
      <w:r w:rsidRPr="00B14EE8">
        <w:rPr>
          <w:sz w:val="8"/>
        </w:rPr>
        <w:t xml:space="preserve"> Xi to resign (raising, among several transgressions, the personality cult and his stifling of the media). Some 20 people have been arrested. Yet </w:t>
      </w:r>
      <w:r w:rsidRPr="005332EF">
        <w:rPr>
          <w:rStyle w:val="StyleUnderline"/>
          <w:highlight w:val="cyan"/>
        </w:rPr>
        <w:t>this</w:t>
      </w:r>
      <w:r w:rsidRPr="00B14EE8">
        <w:rPr>
          <w:rStyle w:val="StyleUnderline"/>
        </w:rPr>
        <w:t xml:space="preserve"> work </w:t>
      </w:r>
      <w:r w:rsidRPr="005332EF">
        <w:rPr>
          <w:rStyle w:val="StyleUnderline"/>
          <w:highlight w:val="cyan"/>
        </w:rPr>
        <w:t>is never</w:t>
      </w:r>
      <w:r w:rsidRPr="00B14EE8">
        <w:rPr>
          <w:rStyle w:val="StyleUnderline"/>
        </w:rPr>
        <w:t>-</w:t>
      </w:r>
      <w:r w:rsidRPr="005332EF">
        <w:rPr>
          <w:rStyle w:val="StyleUnderline"/>
          <w:highlight w:val="cyan"/>
        </w:rPr>
        <w:t>ending</w:t>
      </w:r>
      <w:r w:rsidRPr="00B14EE8">
        <w:rPr>
          <w:sz w:val="8"/>
        </w:rPr>
        <w:t xml:space="preserve">. Even now citizens are pushing back. With the help of the internet, no matter how heavily it is blocked and censored, their voices keep crying out. No liberal, Xi </w:t>
      </w:r>
      <w:r w:rsidRPr="005332EF">
        <w:rPr>
          <w:rStyle w:val="StyleUnderline"/>
          <w:highlight w:val="cyan"/>
        </w:rPr>
        <w:t>By</w:t>
      </w:r>
      <w:r w:rsidRPr="00B14EE8">
        <w:rPr>
          <w:rStyle w:val="StyleUnderline"/>
        </w:rPr>
        <w:t xml:space="preserve"> cracking down and </w:t>
      </w:r>
      <w:r w:rsidRPr="005332EF">
        <w:rPr>
          <w:rStyle w:val="StyleUnderline"/>
          <w:highlight w:val="cyan"/>
        </w:rPr>
        <w:t>puffing himself up</w:t>
      </w:r>
      <w:r w:rsidRPr="00B14EE8">
        <w:rPr>
          <w:rStyle w:val="StyleUnderline"/>
        </w:rPr>
        <w:t xml:space="preserve">, </w:t>
      </w:r>
      <w:proofErr w:type="spellStart"/>
      <w:r w:rsidRPr="00B14EE8">
        <w:rPr>
          <w:rStyle w:val="StyleUnderline"/>
        </w:rPr>
        <w:t>Mr</w:t>
      </w:r>
      <w:proofErr w:type="spellEnd"/>
      <w:r w:rsidRPr="00B14EE8">
        <w:rPr>
          <w:rStyle w:val="StyleUnderline"/>
        </w:rPr>
        <w:t xml:space="preserve"> Xi i</w:t>
      </w:r>
      <w:r w:rsidRPr="005332EF">
        <w:rPr>
          <w:rStyle w:val="StyleUnderline"/>
          <w:highlight w:val="cyan"/>
        </w:rPr>
        <w:t>s neither buying himself security nor helping to keep China stable.</w:t>
      </w:r>
      <w:r w:rsidRPr="00B14EE8">
        <w:rPr>
          <w:sz w:val="8"/>
        </w:rPr>
        <w:t xml:space="preserve"> He is using the party’s own thuggish investigators to take on graft. But they have a greater interest in settling political scores than in ensuring laws are applied fairly. </w:t>
      </w:r>
      <w:r w:rsidRPr="00B14EE8">
        <w:rPr>
          <w:rStyle w:val="Emphasis"/>
        </w:rPr>
        <w:t>That gets in the way of good administration</w:t>
      </w:r>
      <w:r w:rsidRPr="00B14EE8">
        <w:rPr>
          <w:sz w:val="8"/>
        </w:rPr>
        <w:t xml:space="preserve">, if only because officials are scared of spending money in case it attracts a probe. By cowing the media, </w:t>
      </w:r>
      <w:proofErr w:type="spellStart"/>
      <w:r w:rsidRPr="00B14EE8">
        <w:rPr>
          <w:sz w:val="8"/>
        </w:rPr>
        <w:t>Mr</w:t>
      </w:r>
      <w:proofErr w:type="spellEnd"/>
      <w:r w:rsidRPr="00B14EE8">
        <w:rPr>
          <w:sz w:val="8"/>
        </w:rPr>
        <w:t xml:space="preserve"> Xi created a press reluctant to challenge officials by exposing the dodgy-vaccine trade as soon as it was discovered at least a year ago. By the time such scandals eventually come to light, they pose even greater threats to the party’s, and </w:t>
      </w:r>
      <w:proofErr w:type="spellStart"/>
      <w:r w:rsidRPr="00B14EE8">
        <w:rPr>
          <w:sz w:val="8"/>
        </w:rPr>
        <w:t>Mr</w:t>
      </w:r>
      <w:proofErr w:type="spellEnd"/>
      <w:r w:rsidRPr="00B14EE8">
        <w:rPr>
          <w:sz w:val="8"/>
        </w:rPr>
        <w:t xml:space="preserve"> Xi’s, credibility. </w:t>
      </w:r>
      <w:proofErr w:type="spellStart"/>
      <w:r w:rsidRPr="00B14EE8">
        <w:rPr>
          <w:sz w:val="8"/>
        </w:rPr>
        <w:t>Mr</w:t>
      </w:r>
      <w:proofErr w:type="spellEnd"/>
      <w:r w:rsidRPr="00B14EE8">
        <w:rPr>
          <w:sz w:val="8"/>
        </w:rPr>
        <w:t xml:space="preserve"> Xi has pledged to give market forces a “decisive role”, and put “power in a cage” by establishing the rule of law. But he is providing neither the country with prosperity and freedom, nor reassuring the rest of the world with stability. Abroad, </w:t>
      </w:r>
      <w:r w:rsidRPr="00B14EE8">
        <w:rPr>
          <w:rStyle w:val="Emphasis"/>
        </w:rPr>
        <w:t>anxieties about him keep growing</w:t>
      </w:r>
      <w:r w:rsidRPr="00B14EE8">
        <w:rPr>
          <w:sz w:val="8"/>
        </w:rPr>
        <w:t xml:space="preserve">: his muscular efforts to assert control in the South China Sea have been driving countries across Asia closer to the American camp. </w:t>
      </w:r>
      <w:r w:rsidRPr="00B14EE8">
        <w:rPr>
          <w:rStyle w:val="StyleUnderline"/>
        </w:rPr>
        <w:t xml:space="preserve">Earlier in </w:t>
      </w:r>
      <w:proofErr w:type="spellStart"/>
      <w:r w:rsidRPr="00B14EE8">
        <w:rPr>
          <w:rStyle w:val="StyleUnderline"/>
        </w:rPr>
        <w:t>Mr</w:t>
      </w:r>
      <w:proofErr w:type="spellEnd"/>
      <w:r w:rsidRPr="00B14EE8">
        <w:rPr>
          <w:rStyle w:val="StyleUnderline"/>
        </w:rPr>
        <w:t xml:space="preserve"> Xi’s rule, observers had wondered whether, after establishing himself, he would turn to carrying out the reforms that he says he wants. But </w:t>
      </w:r>
      <w:r w:rsidRPr="005332EF">
        <w:rPr>
          <w:rStyle w:val="Emphasis"/>
          <w:highlight w:val="cyan"/>
        </w:rPr>
        <w:t xml:space="preserve">hopes are fading that a big reformist push will ever </w:t>
      </w:r>
      <w:proofErr w:type="spellStart"/>
      <w:r w:rsidRPr="005332EF">
        <w:rPr>
          <w:rStyle w:val="Emphasis"/>
          <w:highlight w:val="cyan"/>
        </w:rPr>
        <w:t>materialise</w:t>
      </w:r>
      <w:proofErr w:type="spellEnd"/>
      <w:r w:rsidRPr="00B14EE8">
        <w:rPr>
          <w:rStyle w:val="Emphasis"/>
        </w:rPr>
        <w:t>.</w:t>
      </w:r>
      <w:r w:rsidRPr="00B14EE8">
        <w:rPr>
          <w:sz w:val="8"/>
        </w:rPr>
        <w:t xml:space="preserve"> </w:t>
      </w:r>
      <w:proofErr w:type="spellStart"/>
      <w:r w:rsidRPr="00B14EE8">
        <w:rPr>
          <w:rStyle w:val="StyleUnderline"/>
        </w:rPr>
        <w:t>Mr</w:t>
      </w:r>
      <w:proofErr w:type="spellEnd"/>
      <w:r w:rsidRPr="00B14EE8">
        <w:rPr>
          <w:rStyle w:val="StyleUnderline"/>
        </w:rPr>
        <w:t xml:space="preserve"> </w:t>
      </w:r>
      <w:r w:rsidRPr="005332EF">
        <w:rPr>
          <w:rStyle w:val="StyleUnderline"/>
          <w:highlight w:val="cyan"/>
        </w:rPr>
        <w:t>Xi appears to have little time for the politically irksome</w:t>
      </w:r>
      <w:r w:rsidRPr="00B14EE8">
        <w:rPr>
          <w:rStyle w:val="StyleUnderline"/>
        </w:rPr>
        <w:t xml:space="preserve"> business </w:t>
      </w:r>
      <w:r w:rsidRPr="005332EF">
        <w:rPr>
          <w:rStyle w:val="StyleUnderline"/>
          <w:highlight w:val="cyan"/>
        </w:rPr>
        <w:t>of making the party follow the law</w:t>
      </w:r>
      <w:r w:rsidRPr="00B14EE8">
        <w:rPr>
          <w:rStyle w:val="StyleUnderline"/>
        </w:rPr>
        <w:t>, closing down loss-making state-owned firms, or bringing about much-needed social changes</w:t>
      </w:r>
      <w:r w:rsidRPr="00B14EE8">
        <w:rPr>
          <w:sz w:val="8"/>
        </w:rPr>
        <w:t xml:space="preserve">, such as scrapping restrictions on access by rural migrants to urban public services. The task of preserving his power is a full-time job. In the past 66 years of Communist rule in China, </w:t>
      </w:r>
      <w:r w:rsidRPr="005332EF">
        <w:rPr>
          <w:rStyle w:val="Emphasis"/>
          <w:highlight w:val="cyan"/>
        </w:rPr>
        <w:t>the</w:t>
      </w:r>
      <w:r w:rsidRPr="00B14EE8">
        <w:rPr>
          <w:rStyle w:val="Emphasis"/>
        </w:rPr>
        <w:t xml:space="preserve"> </w:t>
      </w:r>
      <w:r w:rsidRPr="005332EF">
        <w:rPr>
          <w:rStyle w:val="Emphasis"/>
          <w:highlight w:val="cyan"/>
        </w:rPr>
        <w:t>most troubled times have</w:t>
      </w:r>
      <w:r w:rsidRPr="00B14EE8">
        <w:rPr>
          <w:rStyle w:val="Emphasis"/>
        </w:rPr>
        <w:t xml:space="preserve"> usually </w:t>
      </w:r>
      <w:r w:rsidRPr="005332EF">
        <w:rPr>
          <w:rStyle w:val="Emphasis"/>
          <w:highlight w:val="cyan"/>
        </w:rPr>
        <w:t>come about when tensions break out within the elite.</w:t>
      </w:r>
      <w:r w:rsidRPr="00B14EE8">
        <w:rPr>
          <w:rStyle w:val="Emphasis"/>
        </w:rPr>
        <w:t xml:space="preserve"> </w:t>
      </w:r>
      <w:proofErr w:type="spellStart"/>
      <w:r w:rsidRPr="00B14EE8">
        <w:rPr>
          <w:rStyle w:val="Emphasis"/>
        </w:rPr>
        <w:t>Mr</w:t>
      </w:r>
      <w:proofErr w:type="spellEnd"/>
      <w:r w:rsidRPr="00B14EE8">
        <w:rPr>
          <w:rStyle w:val="Emphasis"/>
        </w:rPr>
        <w:t xml:space="preserve"> </w:t>
      </w:r>
      <w:r w:rsidRPr="005332EF">
        <w:rPr>
          <w:rStyle w:val="Emphasis"/>
          <w:highlight w:val="cyan"/>
        </w:rPr>
        <w:t>Xi’s style</w:t>
      </w:r>
      <w:r w:rsidRPr="00B14EE8">
        <w:rPr>
          <w:rStyle w:val="Emphasis"/>
        </w:rPr>
        <w:t xml:space="preserve"> of rule </w:t>
      </w:r>
      <w:r w:rsidRPr="005332EF">
        <w:rPr>
          <w:rStyle w:val="Emphasis"/>
          <w:highlight w:val="cyan"/>
        </w:rPr>
        <w:t>is only serving to stoke them</w:t>
      </w:r>
      <w:r w:rsidRPr="00B14EE8">
        <w:rPr>
          <w:sz w:val="8"/>
        </w:rPr>
        <w:t xml:space="preserve">. </w:t>
      </w:r>
      <w:r w:rsidRPr="00B14EE8">
        <w:rPr>
          <w:rStyle w:val="StyleUnderline"/>
        </w:rPr>
        <w:t xml:space="preserve">The more </w:t>
      </w:r>
      <w:proofErr w:type="spellStart"/>
      <w:r w:rsidRPr="00B14EE8">
        <w:rPr>
          <w:rStyle w:val="StyleUnderline"/>
        </w:rPr>
        <w:t>Mr</w:t>
      </w:r>
      <w:proofErr w:type="spellEnd"/>
      <w:r w:rsidRPr="00B14EE8">
        <w:rPr>
          <w:rStyle w:val="StyleUnderline"/>
        </w:rPr>
        <w:t xml:space="preserve"> Xi tries </w:t>
      </w:r>
      <w:r w:rsidRPr="005332EF">
        <w:rPr>
          <w:rStyle w:val="StyleUnderline"/>
        </w:rPr>
        <w:t>to fight off enemies</w:t>
      </w:r>
      <w:r w:rsidRPr="00B14EE8">
        <w:rPr>
          <w:rStyle w:val="StyleUnderline"/>
        </w:rPr>
        <w:t xml:space="preserve"> using scare tactics and brute force, </w:t>
      </w:r>
      <w:r w:rsidRPr="00B14EE8">
        <w:rPr>
          <w:rStyle w:val="Emphasis"/>
        </w:rPr>
        <w:t>the more enemies he is likely to make.</w:t>
      </w:r>
    </w:p>
    <w:p w14:paraId="09E6B03D" w14:textId="77777777" w:rsidR="00045041" w:rsidRDefault="005E0165" w:rsidP="005E0165">
      <w:pPr>
        <w:pStyle w:val="Heading3"/>
      </w:pPr>
      <w:r>
        <w:t>Won’t Pass – 1AR</w:t>
      </w:r>
    </w:p>
    <w:p w14:paraId="7203D9D7" w14:textId="77777777" w:rsidR="005E0165" w:rsidRDefault="005E0165" w:rsidP="005E0165">
      <w:pPr>
        <w:pStyle w:val="Heading4"/>
      </w:pPr>
      <w:r>
        <w:t xml:space="preserve">Reforms won’t get through – hardline crackdowns by Xi on party loyalty and corruption are instilling dissent and backlash – undermines the ability to follow through on reforms – that’s The Economist. </w:t>
      </w:r>
    </w:p>
    <w:p w14:paraId="18C90A77" w14:textId="77777777" w:rsidR="00195CBE" w:rsidRDefault="00195CBE" w:rsidP="00195CBE">
      <w:pPr>
        <w:pStyle w:val="Heading4"/>
      </w:pPr>
      <w:r>
        <w:t xml:space="preserve">Opposition won’t let reforms get through – recent calls for Xi’s resignation prove opposition is ingrained. </w:t>
      </w:r>
    </w:p>
    <w:p w14:paraId="73A3265C" w14:textId="77777777" w:rsidR="00F146A5" w:rsidRPr="00F146A5" w:rsidRDefault="00F146A5" w:rsidP="00F146A5">
      <w:pPr>
        <w:rPr>
          <w:sz w:val="16"/>
        </w:rPr>
      </w:pPr>
      <w:proofErr w:type="spellStart"/>
      <w:r w:rsidRPr="00F146A5">
        <w:rPr>
          <w:rStyle w:val="Style13ptBold"/>
        </w:rPr>
        <w:t>Sisci</w:t>
      </w:r>
      <w:proofErr w:type="spellEnd"/>
      <w:r w:rsidRPr="00F146A5">
        <w:rPr>
          <w:rStyle w:val="Style13ptBold"/>
        </w:rPr>
        <w:t xml:space="preserve">, Senior Research Associate of China </w:t>
      </w:r>
      <w:proofErr w:type="spellStart"/>
      <w:r w:rsidRPr="00F146A5">
        <w:rPr>
          <w:rStyle w:val="Style13ptBold"/>
        </w:rPr>
        <w:t>Renmin</w:t>
      </w:r>
      <w:proofErr w:type="spellEnd"/>
      <w:r w:rsidRPr="00F146A5">
        <w:rPr>
          <w:rStyle w:val="Style13ptBold"/>
        </w:rPr>
        <w:t xml:space="preserve"> University, 3/23/2016</w:t>
      </w:r>
      <w:r w:rsidRPr="00F146A5">
        <w:rPr>
          <w:sz w:val="16"/>
        </w:rPr>
        <w:t xml:space="preserve"> </w:t>
      </w:r>
      <w:proofErr w:type="spellStart"/>
      <w:r w:rsidRPr="00F146A5">
        <w:rPr>
          <w:sz w:val="16"/>
        </w:rPr>
        <w:t>Fransceco</w:t>
      </w:r>
      <w:proofErr w:type="spellEnd"/>
      <w:r w:rsidRPr="00F146A5">
        <w:rPr>
          <w:sz w:val="16"/>
        </w:rPr>
        <w:t>, “Online letter threatening Xi shows party foes still oppose reforms”</w:t>
      </w:r>
      <w:r w:rsidRPr="00F146A5">
        <w:rPr>
          <w:sz w:val="16"/>
        </w:rPr>
        <w:br/>
        <w:t>http://atimes.com/2016/03/online-letter-threatening-xi-shows-party-foes-still-oppose-reforms/</w:t>
      </w:r>
    </w:p>
    <w:p w14:paraId="55037AED" w14:textId="77777777" w:rsidR="00195CBE" w:rsidRPr="00F146A5" w:rsidRDefault="00195CBE" w:rsidP="00195CBE">
      <w:pPr>
        <w:rPr>
          <w:sz w:val="10"/>
        </w:rPr>
      </w:pPr>
      <w:r w:rsidRPr="00195CBE">
        <w:rPr>
          <w:rStyle w:val="StyleUnderline"/>
        </w:rPr>
        <w:t xml:space="preserve">The </w:t>
      </w:r>
      <w:r w:rsidRPr="00F146A5">
        <w:rPr>
          <w:rStyle w:val="StyleUnderline"/>
          <w:highlight w:val="cyan"/>
        </w:rPr>
        <w:t>unprecedented public threats to</w:t>
      </w:r>
      <w:r w:rsidRPr="00195CBE">
        <w:rPr>
          <w:rStyle w:val="StyleUnderline"/>
        </w:rPr>
        <w:t xml:space="preserve"> Chinese president </w:t>
      </w:r>
      <w:r w:rsidRPr="00F146A5">
        <w:rPr>
          <w:rStyle w:val="StyleUnderline"/>
          <w:highlight w:val="cyan"/>
        </w:rPr>
        <w:t>Xi</w:t>
      </w:r>
      <w:r w:rsidRPr="00F146A5">
        <w:rPr>
          <w:sz w:val="10"/>
        </w:rPr>
        <w:t xml:space="preserve"> Jinping, recently circulated in an open letter on the </w:t>
      </w:r>
      <w:r w:rsidRPr="00195CBE">
        <w:rPr>
          <w:rStyle w:val="Emphasis"/>
        </w:rPr>
        <w:t xml:space="preserve">Internet, </w:t>
      </w:r>
      <w:r w:rsidRPr="00F146A5">
        <w:rPr>
          <w:rStyle w:val="Emphasis"/>
          <w:highlight w:val="cyan"/>
        </w:rPr>
        <w:t>demonstrate that internal opposition to</w:t>
      </w:r>
      <w:r w:rsidRPr="00195CBE">
        <w:rPr>
          <w:rStyle w:val="Emphasis"/>
        </w:rPr>
        <w:t xml:space="preserve"> the present direction of the Chinese leader’s </w:t>
      </w:r>
      <w:r w:rsidRPr="00F146A5">
        <w:rPr>
          <w:rStyle w:val="Emphasis"/>
          <w:highlight w:val="cyan"/>
        </w:rPr>
        <w:t>reforms is</w:t>
      </w:r>
      <w:r w:rsidRPr="00195CBE">
        <w:rPr>
          <w:rStyle w:val="Emphasis"/>
        </w:rPr>
        <w:t xml:space="preserve"> still </w:t>
      </w:r>
      <w:r w:rsidRPr="00F146A5">
        <w:rPr>
          <w:rStyle w:val="Emphasis"/>
          <w:highlight w:val="cyan"/>
        </w:rPr>
        <w:t>very stubborn and may be hard to eradicate</w:t>
      </w:r>
      <w:r w:rsidRPr="00195CBE">
        <w:rPr>
          <w:rStyle w:val="Emphasis"/>
        </w:rPr>
        <w:t xml:space="preserve"> before the party congress gets underway next year.</w:t>
      </w:r>
      <w:r w:rsidR="00F146A5">
        <w:rPr>
          <w:rStyle w:val="Emphasis"/>
        </w:rPr>
        <w:t xml:space="preserve"> </w:t>
      </w:r>
      <w:r w:rsidRPr="00F146A5">
        <w:rPr>
          <w:rStyle w:val="StyleUnderline"/>
        </w:rPr>
        <w:t>The</w:t>
      </w:r>
      <w:r w:rsidRPr="00195CBE">
        <w:rPr>
          <w:rStyle w:val="StyleUnderline"/>
        </w:rPr>
        <w:t xml:space="preserve"> unsigned letter</w:t>
      </w:r>
      <w:r w:rsidRPr="00F146A5">
        <w:rPr>
          <w:sz w:val="10"/>
        </w:rPr>
        <w:t xml:space="preserve"> titled “Loyal Party Members Urge Xi Jinping to Resign in Open Letter” </w:t>
      </w:r>
      <w:r w:rsidRPr="00195CBE">
        <w:rPr>
          <w:rStyle w:val="StyleUnderline"/>
        </w:rPr>
        <w:t>faults the president for all his policies, from the economy to international affairs,</w:t>
      </w:r>
      <w:r w:rsidRPr="00F146A5">
        <w:rPr>
          <w:sz w:val="10"/>
        </w:rPr>
        <w:t xml:space="preserve"> without giving a real or detailed analysis of the situation. But it states that Xi’s failures are common knowledge. </w:t>
      </w:r>
      <w:r w:rsidRPr="00195CBE">
        <w:rPr>
          <w:rStyle w:val="StyleUnderline"/>
        </w:rPr>
        <w:t>The letter doesn’t mention the ongoing anti-corruption campaign which receives praise from common people, but is loathed by some senior officials.</w:t>
      </w:r>
      <w:r w:rsidR="00F146A5">
        <w:rPr>
          <w:rStyle w:val="StyleUnderline"/>
        </w:rPr>
        <w:t xml:space="preserve"> </w:t>
      </w:r>
      <w:r w:rsidRPr="00F146A5">
        <w:rPr>
          <w:sz w:val="10"/>
        </w:rPr>
        <w:t>Mafia-style letter</w:t>
      </w:r>
      <w:r w:rsidR="00F146A5" w:rsidRPr="00F146A5">
        <w:rPr>
          <w:sz w:val="10"/>
        </w:rPr>
        <w:t xml:space="preserve"> </w:t>
      </w:r>
      <w:r w:rsidRPr="00F146A5">
        <w:rPr>
          <w:sz w:val="10"/>
        </w:rPr>
        <w:t>The message starts ominously, very much in Mafia style, using direct intimidation. It demands Xi’s resignation “out of consideration for your personal safety and that of your family”— i.e. saying, either you resign or we are going to kill you and your family. The public threat of violence against a top Chinese leader from within the party is unprecedented. Neither Mao Zedong nor Deng Xiaoping nor Jiang Zemin nor Hu Jintao ever received such public death threats from those identifying themselves as party members.</w:t>
      </w:r>
      <w:r w:rsidR="00F146A5" w:rsidRPr="00F146A5">
        <w:rPr>
          <w:sz w:val="10"/>
        </w:rPr>
        <w:t xml:space="preserve"> </w:t>
      </w:r>
      <w:r w:rsidRPr="00F146A5">
        <w:rPr>
          <w:sz w:val="10"/>
        </w:rPr>
        <w:t>The letter in question bears no signatures but carries the anonymous label “loyal party members.” It is not clear how many people are backing the letter in a party that is being at least partially purged by Xi’s ongoing anti-corruption campaign. As the letter was publicly distributed, it means that the group is weak, can’t muster enough clout within the party, and hopes to stir up trouble outside the party and abroad.</w:t>
      </w:r>
      <w:r w:rsidR="00F146A5" w:rsidRPr="00F146A5">
        <w:rPr>
          <w:sz w:val="10"/>
        </w:rPr>
        <w:t xml:space="preserve"> </w:t>
      </w:r>
      <w:r w:rsidRPr="00F146A5">
        <w:rPr>
          <w:sz w:val="10"/>
        </w:rPr>
        <w:t>Call for democracy?</w:t>
      </w:r>
      <w:r w:rsidR="00F146A5" w:rsidRPr="00F146A5">
        <w:rPr>
          <w:sz w:val="10"/>
        </w:rPr>
        <w:t xml:space="preserve"> </w:t>
      </w:r>
      <w:r w:rsidRPr="00F146A5">
        <w:rPr>
          <w:sz w:val="10"/>
        </w:rPr>
        <w:t>The letter is also weak in “political logic.” If the drafters of the message were really loyal party members, they would know that they have to submit themselves to party leadership, and thus would not protest party decisions —much less try to intimidate their leader. If they do not support party decisions, or want the right to do so, they are on a de facto basis calling for some form of democracy. But in a democracy, while differences of opinion are admissible and welcome, personal threats are strictly forbidden and can be prosecuted.</w:t>
      </w:r>
      <w:r w:rsidR="00F146A5" w:rsidRPr="00F146A5">
        <w:rPr>
          <w:sz w:val="10"/>
        </w:rPr>
        <w:t xml:space="preserve"> </w:t>
      </w:r>
      <w:r w:rsidRPr="00F146A5">
        <w:rPr>
          <w:rStyle w:val="StyleUnderline"/>
          <w:highlight w:val="cyan"/>
        </w:rPr>
        <w:t>The fact that the letter appears at the end of the annual</w:t>
      </w:r>
      <w:r w:rsidRPr="00195CBE">
        <w:rPr>
          <w:rStyle w:val="StyleUnderline"/>
        </w:rPr>
        <w:t xml:space="preserve"> plenary </w:t>
      </w:r>
      <w:r w:rsidRPr="00F146A5">
        <w:rPr>
          <w:rStyle w:val="StyleUnderline"/>
          <w:highlight w:val="cyan"/>
        </w:rPr>
        <w:t>session of the</w:t>
      </w:r>
      <w:r w:rsidRPr="00195CBE">
        <w:rPr>
          <w:rStyle w:val="StyleUnderline"/>
        </w:rPr>
        <w:t xml:space="preserve"> National People’s </w:t>
      </w:r>
      <w:r w:rsidRPr="00F146A5">
        <w:rPr>
          <w:rStyle w:val="StyleUnderline"/>
          <w:highlight w:val="cyan"/>
        </w:rPr>
        <w:t>Congress</w:t>
      </w:r>
      <w:r w:rsidRPr="00195CBE">
        <w:rPr>
          <w:rStyle w:val="StyleUnderline"/>
        </w:rPr>
        <w:t xml:space="preserve"> </w:t>
      </w:r>
      <w:r w:rsidRPr="00F146A5">
        <w:rPr>
          <w:sz w:val="10"/>
        </w:rPr>
        <w:t xml:space="preserve">(the Chinese parliament) </w:t>
      </w:r>
      <w:r w:rsidRPr="00195CBE">
        <w:rPr>
          <w:rStyle w:val="StyleUnderline"/>
        </w:rPr>
        <w:t xml:space="preserve">may </w:t>
      </w:r>
      <w:r w:rsidRPr="00F146A5">
        <w:rPr>
          <w:rStyle w:val="StyleUnderline"/>
          <w:highlight w:val="cyan"/>
        </w:rPr>
        <w:t>be an attempt to indicate that it has support from</w:t>
      </w:r>
      <w:r w:rsidRPr="00195CBE">
        <w:rPr>
          <w:rStyle w:val="StyleUnderline"/>
        </w:rPr>
        <w:t xml:space="preserve"> some </w:t>
      </w:r>
      <w:r w:rsidRPr="00F146A5">
        <w:rPr>
          <w:rStyle w:val="StyleUnderline"/>
          <w:highlight w:val="cyan"/>
        </w:rPr>
        <w:t xml:space="preserve">delegates. The </w:t>
      </w:r>
      <w:r w:rsidRPr="00F146A5">
        <w:rPr>
          <w:rStyle w:val="StyleUnderline"/>
        </w:rPr>
        <w:t>ultimate</w:t>
      </w:r>
      <w:r w:rsidRPr="00195CBE">
        <w:rPr>
          <w:rStyle w:val="StyleUnderline"/>
        </w:rPr>
        <w:t xml:space="preserve"> </w:t>
      </w:r>
      <w:r w:rsidRPr="00F146A5">
        <w:rPr>
          <w:rStyle w:val="StyleUnderline"/>
          <w:highlight w:val="cyan"/>
        </w:rPr>
        <w:t>goal seems to sow confusion and</w:t>
      </w:r>
      <w:r w:rsidRPr="00195CBE">
        <w:rPr>
          <w:rStyle w:val="StyleUnderline"/>
        </w:rPr>
        <w:t xml:space="preserve"> maybe </w:t>
      </w:r>
      <w:r w:rsidRPr="00F146A5">
        <w:rPr>
          <w:rStyle w:val="StyleUnderline"/>
          <w:highlight w:val="cyan"/>
        </w:rPr>
        <w:t>trigger a wider political crackdown that would result in more opposition</w:t>
      </w:r>
      <w:r w:rsidRPr="00195CBE">
        <w:rPr>
          <w:rStyle w:val="StyleUnderline"/>
        </w:rPr>
        <w:t xml:space="preserve"> from the party rank and file, </w:t>
      </w:r>
      <w:r w:rsidRPr="00F146A5">
        <w:rPr>
          <w:rStyle w:val="Emphasis"/>
          <w:highlight w:val="cyan"/>
        </w:rPr>
        <w:t>who could</w:t>
      </w:r>
      <w:r w:rsidRPr="00195CBE">
        <w:rPr>
          <w:rStyle w:val="Emphasis"/>
        </w:rPr>
        <w:t xml:space="preserve"> eventually </w:t>
      </w:r>
      <w:r w:rsidRPr="00F146A5">
        <w:rPr>
          <w:rStyle w:val="Emphasis"/>
          <w:highlight w:val="cyan"/>
        </w:rPr>
        <w:t>unite and revolt against Xi.</w:t>
      </w:r>
      <w:r w:rsidR="00F146A5">
        <w:rPr>
          <w:rStyle w:val="Emphasis"/>
        </w:rPr>
        <w:t xml:space="preserve"> </w:t>
      </w:r>
      <w:r w:rsidRPr="00F146A5">
        <w:rPr>
          <w:sz w:val="10"/>
        </w:rPr>
        <w:t xml:space="preserve">One possible end is to stop or thwart the ongoing reform of the People’s Liberation Army or PLA, China’s armed forces, which would concentrate power in Xi’s hands. </w:t>
      </w:r>
      <w:r w:rsidRPr="00F146A5">
        <w:rPr>
          <w:rStyle w:val="Emphasis"/>
          <w:highlight w:val="cyan"/>
        </w:rPr>
        <w:t>They may also be aiming to forestall the reform of</w:t>
      </w:r>
      <w:r w:rsidRPr="00195CBE">
        <w:rPr>
          <w:rStyle w:val="Emphasis"/>
        </w:rPr>
        <w:t xml:space="preserve"> state-owned enterprises or </w:t>
      </w:r>
      <w:r w:rsidRPr="00F146A5">
        <w:rPr>
          <w:rStyle w:val="Emphasis"/>
          <w:highlight w:val="cyan"/>
        </w:rPr>
        <w:t>SOEs</w:t>
      </w:r>
      <w:r w:rsidRPr="00195CBE">
        <w:rPr>
          <w:rStyle w:val="Emphasis"/>
        </w:rPr>
        <w:t>, which if successful, would take control and money out of the hands of privileged officials who control these entities.</w:t>
      </w:r>
      <w:r w:rsidR="00F146A5">
        <w:rPr>
          <w:rStyle w:val="Emphasis"/>
        </w:rPr>
        <w:t xml:space="preserve"> </w:t>
      </w:r>
      <w:r w:rsidRPr="00F146A5">
        <w:rPr>
          <w:sz w:val="10"/>
        </w:rPr>
        <w:t>It’s the economy stupid …</w:t>
      </w:r>
      <w:r w:rsidR="00F146A5" w:rsidRPr="00F146A5">
        <w:rPr>
          <w:sz w:val="10"/>
        </w:rPr>
        <w:t xml:space="preserve"> </w:t>
      </w:r>
      <w:r w:rsidRPr="00195CBE">
        <w:rPr>
          <w:rStyle w:val="StyleUnderline"/>
        </w:rPr>
        <w:t>The major problem through which the letter evidently tries to fan emotions is the Chinese economy — which is not performing as brilliantly as in past years</w:t>
      </w:r>
      <w:r w:rsidRPr="00F146A5">
        <w:rPr>
          <w:sz w:val="10"/>
        </w:rPr>
        <w:t>. The economy in fact can only be restarted by reintroducing corrupt practices repressed by Xi’s anti-corruption campaign or by radically reforming the SOEs.</w:t>
      </w:r>
      <w:r w:rsidR="00F146A5" w:rsidRPr="00F146A5">
        <w:rPr>
          <w:sz w:val="10"/>
        </w:rPr>
        <w:t xml:space="preserve"> </w:t>
      </w:r>
      <w:r w:rsidRPr="00195CBE">
        <w:rPr>
          <w:rStyle w:val="Emphasis"/>
        </w:rPr>
        <w:t>Both choices have consequences</w:t>
      </w:r>
      <w:r w:rsidRPr="00F146A5">
        <w:rPr>
          <w:sz w:val="10"/>
        </w:rPr>
        <w:t>. The return of corrupt business practices would maintain the conservative party consensus. But in the long term, this would cause China to go bust, as happened with the USSR. A major reform of the SOEs would dramatically transform the fabric of the Chinese economy and society but could also propel China into a new phase of development.</w:t>
      </w:r>
      <w:r w:rsidR="00F146A5" w:rsidRPr="00F146A5">
        <w:rPr>
          <w:sz w:val="10"/>
        </w:rPr>
        <w:t xml:space="preserve"> </w:t>
      </w:r>
      <w:r w:rsidRPr="00195CBE">
        <w:rPr>
          <w:rStyle w:val="StyleUnderline"/>
        </w:rPr>
        <w:t>With the letter’s appearance, Xi apparently has three choices and variations of those three before him: 1. Crackdown</w:t>
      </w:r>
      <w:r w:rsidRPr="00F146A5">
        <w:rPr>
          <w:sz w:val="10"/>
        </w:rPr>
        <w:t xml:space="preserve"> on the authors and their supporters, quietly and discreetly, and speed up his reforms, </w:t>
      </w:r>
      <w:r w:rsidRPr="00195CBE">
        <w:rPr>
          <w:rStyle w:val="StyleUnderline"/>
        </w:rPr>
        <w:t>2. Buckle</w:t>
      </w:r>
      <w:r w:rsidRPr="00F146A5">
        <w:rPr>
          <w:sz w:val="10"/>
        </w:rPr>
        <w:t xml:space="preserve"> under the threat and by doing so create a period allowing for the restoration of past practices. </w:t>
      </w:r>
      <w:r w:rsidRPr="00195CBE">
        <w:rPr>
          <w:rStyle w:val="Emphasis"/>
        </w:rPr>
        <w:t>3. Drag things out and bide his time for a possible collapse of the state or a miracle</w:t>
      </w:r>
      <w:r w:rsidRPr="00F146A5">
        <w:rPr>
          <w:sz w:val="10"/>
        </w:rPr>
        <w:t>.</w:t>
      </w:r>
    </w:p>
    <w:p w14:paraId="018FB855" w14:textId="77777777" w:rsidR="0073483D" w:rsidRDefault="00F146A5" w:rsidP="0073483D">
      <w:pPr>
        <w:pStyle w:val="Heading4"/>
      </w:pPr>
      <w:r>
        <w:t xml:space="preserve">And the resistance is unimaginably fierce – their evidence is optimistic propaganda. </w:t>
      </w:r>
    </w:p>
    <w:p w14:paraId="019F4D61" w14:textId="77777777" w:rsidR="0073483D" w:rsidRDefault="0073483D" w:rsidP="0073483D">
      <w:pPr>
        <w:rPr>
          <w:sz w:val="16"/>
        </w:rPr>
      </w:pPr>
      <w:r w:rsidRPr="00A2256E">
        <w:rPr>
          <w:rStyle w:val="Style13ptBold"/>
        </w:rPr>
        <w:t>Huang, 2015</w:t>
      </w:r>
      <w:r w:rsidRPr="00A2256E">
        <w:rPr>
          <w:sz w:val="16"/>
        </w:rPr>
        <w:t xml:space="preserve"> Kevin, South China Morning Post, “Xi Jinping's re/forms encounter 'unimaginably fierce resistance', Chinese state media says in 'furious' commentary” 8/21 </w:t>
      </w:r>
      <w:hyperlink r:id="rId10" w:history="1">
        <w:r w:rsidRPr="00A2256E">
          <w:rPr>
            <w:rStyle w:val="Hyperlink"/>
            <w:sz w:val="16"/>
          </w:rPr>
          <w:t>http://www.scmp.com/news/china/policies-politics/article/1851314/xi-jinpings-</w:t>
        </w:r>
      </w:hyperlink>
      <w:r w:rsidRPr="00A2256E">
        <w:rPr>
          <w:sz w:val="16"/>
        </w:rPr>
        <w:t xml:space="preserve"> reforms-encountering-fierce-resistance</w:t>
      </w:r>
    </w:p>
    <w:p w14:paraId="57683411" w14:textId="77777777" w:rsidR="0073483D" w:rsidRPr="00A2256E" w:rsidRDefault="0073483D" w:rsidP="0073483D">
      <w:pPr>
        <w:rPr>
          <w:sz w:val="10"/>
        </w:rPr>
      </w:pPr>
      <w:r w:rsidRPr="00A2256E">
        <w:rPr>
          <w:sz w:val="10"/>
        </w:rPr>
        <w:t xml:space="preserve">President </w:t>
      </w:r>
      <w:r w:rsidRPr="00A2256E">
        <w:rPr>
          <w:rStyle w:val="StyleUnderline"/>
        </w:rPr>
        <w:t xml:space="preserve">Xi </w:t>
      </w:r>
      <w:r w:rsidRPr="0073483D">
        <w:rPr>
          <w:rStyle w:val="StyleUnderline"/>
          <w:highlight w:val="cyan"/>
        </w:rPr>
        <w:t>Jinping's wide</w:t>
      </w:r>
      <w:r w:rsidRPr="00A2256E">
        <w:rPr>
          <w:rStyle w:val="StyleUnderline"/>
        </w:rPr>
        <w:t xml:space="preserve">-ranging reform </w:t>
      </w:r>
      <w:r w:rsidRPr="0073483D">
        <w:rPr>
          <w:rStyle w:val="StyleUnderline"/>
          <w:highlight w:val="cyan"/>
        </w:rPr>
        <w:t>push</w:t>
      </w:r>
      <w:r w:rsidRPr="00A2256E">
        <w:rPr>
          <w:sz w:val="10"/>
        </w:rPr>
        <w:t xml:space="preserve">, covering everything from politics to the military, </w:t>
      </w:r>
      <w:r w:rsidRPr="0073483D">
        <w:rPr>
          <w:rStyle w:val="StyleUnderline"/>
          <w:highlight w:val="cyan"/>
        </w:rPr>
        <w:t>has come up against "</w:t>
      </w:r>
      <w:r w:rsidRPr="0073483D">
        <w:rPr>
          <w:rStyle w:val="Emphasis"/>
          <w:highlight w:val="cyan"/>
        </w:rPr>
        <w:t>unimaginably" fierce resistance</w:t>
      </w:r>
      <w:r w:rsidRPr="00A2256E">
        <w:rPr>
          <w:sz w:val="10"/>
        </w:rPr>
        <w:t xml:space="preserve">, according to a tersely worded commentary carried by state media on Thursday. In unusually strong language, the article said </w:t>
      </w:r>
      <w:r w:rsidRPr="00A2256E">
        <w:rPr>
          <w:rStyle w:val="StyleUnderline"/>
        </w:rPr>
        <w:t>the reforms</w:t>
      </w:r>
      <w:r w:rsidRPr="00A2256E">
        <w:rPr>
          <w:sz w:val="10"/>
        </w:rPr>
        <w:t xml:space="preserve"> were at a critical stage and had </w:t>
      </w:r>
      <w:r w:rsidRPr="00A2256E">
        <w:rPr>
          <w:rStyle w:val="Emphasis"/>
        </w:rPr>
        <w:t xml:space="preserve">encountered immense difficulties, </w:t>
      </w:r>
      <w:r w:rsidRPr="00A2256E">
        <w:rPr>
          <w:sz w:val="10"/>
        </w:rPr>
        <w:t>affecting the interests of various groups. "</w:t>
      </w:r>
      <w:r w:rsidRPr="00A2256E">
        <w:rPr>
          <w:rStyle w:val="StyleUnderline"/>
        </w:rPr>
        <w:t xml:space="preserve">The in-depth </w:t>
      </w:r>
      <w:r w:rsidRPr="0073483D">
        <w:rPr>
          <w:rStyle w:val="StyleUnderline"/>
          <w:highlight w:val="cyan"/>
        </w:rPr>
        <w:t>reform</w:t>
      </w:r>
      <w:r w:rsidRPr="00A2256E">
        <w:rPr>
          <w:rStyle w:val="StyleUnderline"/>
        </w:rPr>
        <w:t xml:space="preserve"> </w:t>
      </w:r>
      <w:r w:rsidRPr="0073483D">
        <w:rPr>
          <w:rStyle w:val="StyleUnderline"/>
          <w:highlight w:val="cyan"/>
        </w:rPr>
        <w:t>touches the basic issue of reconfiguring the lifeblood</w:t>
      </w:r>
      <w:r w:rsidRPr="00A2256E">
        <w:rPr>
          <w:rStyle w:val="StyleUnderline"/>
        </w:rPr>
        <w:t xml:space="preserve"> </w:t>
      </w:r>
      <w:r w:rsidRPr="00A2256E">
        <w:rPr>
          <w:sz w:val="10"/>
        </w:rPr>
        <w:t>of this enormous economy and is aimed at making it healthier," the article said. "</w:t>
      </w:r>
      <w:r w:rsidRPr="0073483D">
        <w:rPr>
          <w:rStyle w:val="Emphasis"/>
          <w:highlight w:val="cyan"/>
        </w:rPr>
        <w:t>The scale of the resistance is beyond what could have been imagined."</w:t>
      </w:r>
      <w:r>
        <w:rPr>
          <w:rStyle w:val="Emphasis"/>
        </w:rPr>
        <w:t xml:space="preserve"> </w:t>
      </w:r>
      <w:r w:rsidRPr="00A2256E">
        <w:rPr>
          <w:sz w:val="10"/>
        </w:rPr>
        <w:t>The commentary was attributed to "</w:t>
      </w:r>
      <w:proofErr w:type="spellStart"/>
      <w:r w:rsidRPr="00A2256E">
        <w:rPr>
          <w:sz w:val="10"/>
        </w:rPr>
        <w:t>Guoping</w:t>
      </w:r>
      <w:proofErr w:type="spellEnd"/>
      <w:r w:rsidRPr="00A2256E">
        <w:rPr>
          <w:sz w:val="10"/>
        </w:rPr>
        <w:t xml:space="preserve">", an apparent pen name used by state media to comment on major state and Communist Party issues. It appeared in state media including the websites of CCTV and </w:t>
      </w:r>
      <w:proofErr w:type="spellStart"/>
      <w:r w:rsidRPr="00A2256E">
        <w:rPr>
          <w:sz w:val="10"/>
        </w:rPr>
        <w:t>Guangming</w:t>
      </w:r>
      <w:proofErr w:type="spellEnd"/>
      <w:r w:rsidRPr="00A2256E">
        <w:rPr>
          <w:sz w:val="10"/>
        </w:rPr>
        <w:t xml:space="preserve"> Daily. </w:t>
      </w:r>
      <w:r w:rsidRPr="00A2256E">
        <w:rPr>
          <w:rStyle w:val="StyleUnderline"/>
        </w:rPr>
        <w:t xml:space="preserve">Observers said the commentary suggested the </w:t>
      </w:r>
      <w:r w:rsidRPr="0073483D">
        <w:rPr>
          <w:rStyle w:val="StyleUnderline"/>
          <w:highlight w:val="cyan"/>
        </w:rPr>
        <w:t>reforms had not achieved the desired results and were opposed by various factions</w:t>
      </w:r>
      <w:r w:rsidRPr="00A2256E">
        <w:rPr>
          <w:rStyle w:val="StyleUnderline"/>
        </w:rPr>
        <w:t>.</w:t>
      </w:r>
      <w:r>
        <w:rPr>
          <w:rStyle w:val="StyleUnderline"/>
        </w:rPr>
        <w:t xml:space="preserve"> </w:t>
      </w:r>
      <w:r w:rsidRPr="00A2256E">
        <w:rPr>
          <w:sz w:val="10"/>
        </w:rPr>
        <w:t xml:space="preserve">Xu </w:t>
      </w:r>
      <w:proofErr w:type="spellStart"/>
      <w:r w:rsidRPr="00A2256E">
        <w:rPr>
          <w:sz w:val="10"/>
        </w:rPr>
        <w:t>Yaotong</w:t>
      </w:r>
      <w:proofErr w:type="spellEnd"/>
      <w:r w:rsidRPr="00A2256E">
        <w:rPr>
          <w:sz w:val="10"/>
        </w:rPr>
        <w:t xml:space="preserve">, </w:t>
      </w:r>
      <w:r w:rsidRPr="00A2256E">
        <w:rPr>
          <w:rStyle w:val="StyleUnderline"/>
        </w:rPr>
        <w:t>a political science professor at the Chinese Academy of Governance, said the publication came amid concerns the anti-corruption campaign</w:t>
      </w:r>
      <w:r w:rsidRPr="00A2256E">
        <w:rPr>
          <w:sz w:val="10"/>
        </w:rPr>
        <w:t xml:space="preserve">, which had targeted several top military officials and politicians, </w:t>
      </w:r>
      <w:r w:rsidRPr="00A2256E">
        <w:rPr>
          <w:rStyle w:val="Emphasis"/>
        </w:rPr>
        <w:t xml:space="preserve">was waning and that </w:t>
      </w:r>
      <w:r w:rsidRPr="0073483D">
        <w:rPr>
          <w:rStyle w:val="Emphasis"/>
        </w:rPr>
        <w:t xml:space="preserve">other </w:t>
      </w:r>
      <w:r w:rsidRPr="0073483D">
        <w:rPr>
          <w:rStyle w:val="Emphasis"/>
          <w:highlight w:val="cyan"/>
        </w:rPr>
        <w:t>reforms had attracted opposition</w:t>
      </w:r>
      <w:r w:rsidRPr="00A2256E">
        <w:rPr>
          <w:rStyle w:val="Emphasis"/>
        </w:rPr>
        <w:t>.</w:t>
      </w:r>
      <w:r>
        <w:rPr>
          <w:rStyle w:val="Emphasis"/>
        </w:rPr>
        <w:t xml:space="preserve"> </w:t>
      </w:r>
      <w:r w:rsidRPr="00A2256E">
        <w:rPr>
          <w:sz w:val="10"/>
        </w:rPr>
        <w:t xml:space="preserve">"The tone [of the commentary] reads furious," Xu said. "I feel that </w:t>
      </w:r>
      <w:r w:rsidRPr="00A2256E">
        <w:rPr>
          <w:rStyle w:val="StyleUnderline"/>
        </w:rPr>
        <w:t>the central leadership has started to worry</w:t>
      </w:r>
      <w:r w:rsidRPr="00A2256E">
        <w:rPr>
          <w:sz w:val="10"/>
        </w:rPr>
        <w:t xml:space="preserve">, based on the message indicated in the </w:t>
      </w:r>
      <w:proofErr w:type="spellStart"/>
      <w:r w:rsidRPr="00A2256E">
        <w:rPr>
          <w:sz w:val="10"/>
        </w:rPr>
        <w:t>Guoping</w:t>
      </w:r>
      <w:proofErr w:type="spellEnd"/>
      <w:r w:rsidRPr="00A2256E">
        <w:rPr>
          <w:sz w:val="10"/>
        </w:rPr>
        <w:t xml:space="preserve"> article." He said the </w:t>
      </w:r>
      <w:r w:rsidRPr="00A2256E">
        <w:rPr>
          <w:rStyle w:val="StyleUnderline"/>
        </w:rPr>
        <w:t>resistance could be from any of three powerful groups: retired leaders who wanted to exert influence, cadres whose power had been weakened and civil servants unhappy with austerity rules.</w:t>
      </w:r>
      <w:r>
        <w:rPr>
          <w:rStyle w:val="StyleUnderline"/>
        </w:rPr>
        <w:t xml:space="preserve"> </w:t>
      </w:r>
      <w:r w:rsidRPr="00A2256E">
        <w:rPr>
          <w:sz w:val="10"/>
        </w:rPr>
        <w:t xml:space="preserve">The publication comes after a series of People's Daily articles this month </w:t>
      </w:r>
      <w:proofErr w:type="spellStart"/>
      <w:r w:rsidRPr="00A2256E">
        <w:rPr>
          <w:sz w:val="10"/>
        </w:rPr>
        <w:t>criticising</w:t>
      </w:r>
      <w:proofErr w:type="spellEnd"/>
      <w:r w:rsidRPr="00A2256E">
        <w:rPr>
          <w:sz w:val="10"/>
        </w:rPr>
        <w:t xml:space="preserve"> retired cadres for continuing to exert influence behind the scenes. It also follows the end of the annual agenda-setting gathering of the party elite in the Hebei seaside resort of </w:t>
      </w:r>
      <w:proofErr w:type="spellStart"/>
      <w:r w:rsidRPr="00A2256E">
        <w:rPr>
          <w:sz w:val="10"/>
        </w:rPr>
        <w:t>Beidaihe</w:t>
      </w:r>
      <w:proofErr w:type="spellEnd"/>
      <w:r w:rsidRPr="00A2256E">
        <w:rPr>
          <w:sz w:val="10"/>
        </w:rPr>
        <w:t xml:space="preserve">. Beijing-based political commentator Zhang </w:t>
      </w:r>
      <w:proofErr w:type="spellStart"/>
      <w:r w:rsidRPr="00A2256E">
        <w:rPr>
          <w:sz w:val="10"/>
        </w:rPr>
        <w:t>Lifan</w:t>
      </w:r>
      <w:proofErr w:type="spellEnd"/>
      <w:r w:rsidRPr="00A2256E">
        <w:rPr>
          <w:sz w:val="10"/>
        </w:rPr>
        <w:t xml:space="preserve"> said the commentary </w:t>
      </w:r>
      <w:proofErr w:type="spellStart"/>
      <w:r w:rsidRPr="00A2256E">
        <w:rPr>
          <w:sz w:val="10"/>
        </w:rPr>
        <w:t>signalled</w:t>
      </w:r>
      <w:proofErr w:type="spellEnd"/>
      <w:r w:rsidRPr="00A2256E">
        <w:rPr>
          <w:sz w:val="10"/>
        </w:rPr>
        <w:t xml:space="preserve"> that "</w:t>
      </w:r>
      <w:r w:rsidRPr="00A2256E">
        <w:rPr>
          <w:rStyle w:val="Emphasis"/>
        </w:rPr>
        <w:t>things are not going well".</w:t>
      </w:r>
      <w:r>
        <w:rPr>
          <w:rStyle w:val="Emphasis"/>
        </w:rPr>
        <w:t xml:space="preserve"> </w:t>
      </w:r>
    </w:p>
    <w:p w14:paraId="53A24D7F" w14:textId="77777777" w:rsidR="0073483D" w:rsidRDefault="00CC1F31" w:rsidP="00CC1F31">
      <w:pPr>
        <w:pStyle w:val="Heading4"/>
      </w:pPr>
      <w:r>
        <w:t xml:space="preserve">That’s uniquely true of State Sectors – those specific groups won’t back down. </w:t>
      </w:r>
    </w:p>
    <w:p w14:paraId="1483E026" w14:textId="77777777" w:rsidR="00195CBE" w:rsidRPr="00195CBE" w:rsidRDefault="00195CBE" w:rsidP="00195CBE">
      <w:pPr>
        <w:rPr>
          <w:sz w:val="16"/>
        </w:rPr>
      </w:pPr>
      <w:r w:rsidRPr="00195CBE">
        <w:rPr>
          <w:rStyle w:val="Style13ptBold"/>
        </w:rPr>
        <w:t>Hornby, 6/14/2016</w:t>
      </w:r>
      <w:r w:rsidRPr="00195CBE">
        <w:rPr>
          <w:sz w:val="16"/>
        </w:rPr>
        <w:t xml:space="preserve"> Lucy, Financial Times, “China rows back on state-sector reforms” https://next.ft.com/content/92e52600-31f7-11e6-ad39-3fee5ffe5b5b</w:t>
      </w:r>
    </w:p>
    <w:p w14:paraId="223AD192" w14:textId="77777777" w:rsidR="00CC1F31" w:rsidRPr="00195CBE" w:rsidRDefault="00CC1F31" w:rsidP="00CC1F31">
      <w:pPr>
        <w:rPr>
          <w:sz w:val="10"/>
        </w:rPr>
      </w:pPr>
      <w:r w:rsidRPr="00195CBE">
        <w:rPr>
          <w:rStyle w:val="StyleUnderline"/>
          <w:highlight w:val="cyan"/>
        </w:rPr>
        <w:t>The</w:t>
      </w:r>
      <w:r w:rsidRPr="00CC1F31">
        <w:rPr>
          <w:rStyle w:val="StyleUnderline"/>
        </w:rPr>
        <w:t xml:space="preserve"> new </w:t>
      </w:r>
      <w:r w:rsidRPr="00195CBE">
        <w:rPr>
          <w:rStyle w:val="StyleUnderline"/>
          <w:highlight w:val="cyan"/>
        </w:rPr>
        <w:t>push</w:t>
      </w:r>
      <w:r w:rsidRPr="00195CBE">
        <w:rPr>
          <w:sz w:val="10"/>
        </w:rPr>
        <w:t xml:space="preserve">, outlined in recent state media articles and party documents, </w:t>
      </w:r>
      <w:r w:rsidRPr="00195CBE">
        <w:rPr>
          <w:rStyle w:val="StyleUnderline"/>
          <w:highlight w:val="cyan"/>
        </w:rPr>
        <w:t>comes amid</w:t>
      </w:r>
      <w:r w:rsidRPr="00195CBE">
        <w:rPr>
          <w:sz w:val="10"/>
        </w:rPr>
        <w:t xml:space="preserve"> a </w:t>
      </w:r>
      <w:r w:rsidRPr="00195CBE">
        <w:rPr>
          <w:rStyle w:val="StyleUnderline"/>
          <w:highlight w:val="cyan"/>
        </w:rPr>
        <w:t>tightening of controls over civil society</w:t>
      </w:r>
      <w:r w:rsidRPr="00195CBE">
        <w:rPr>
          <w:sz w:val="10"/>
        </w:rPr>
        <w:t>, the military and media as President Xi Jinping seeks to consolidate power within the party.</w:t>
      </w:r>
      <w:r w:rsidR="00195CBE" w:rsidRPr="00195CBE">
        <w:rPr>
          <w:sz w:val="10"/>
        </w:rPr>
        <w:t xml:space="preserve"> </w:t>
      </w:r>
      <w:r w:rsidRPr="00195CBE">
        <w:rPr>
          <w:sz w:val="10"/>
        </w:rPr>
        <w:t>By giving greater power to the party cells within every SOE, the new direction undermines efforts to establish boards of directors to push SOEs to make decisions based on market conditions, profitability and hard budget constraints.</w:t>
      </w:r>
      <w:r w:rsidR="00195CBE" w:rsidRPr="00195CBE">
        <w:rPr>
          <w:sz w:val="10"/>
        </w:rPr>
        <w:t xml:space="preserve"> </w:t>
      </w:r>
      <w:r w:rsidRPr="00195CBE">
        <w:rPr>
          <w:rStyle w:val="StyleUnderline"/>
          <w:highlight w:val="cyan"/>
        </w:rPr>
        <w:t>It flies in the face of policies</w:t>
      </w:r>
      <w:r w:rsidRPr="00195CBE">
        <w:rPr>
          <w:sz w:val="10"/>
        </w:rPr>
        <w:t xml:space="preserve"> aired as recently as September </w:t>
      </w:r>
      <w:r w:rsidRPr="00195CBE">
        <w:rPr>
          <w:rStyle w:val="StyleUnderline"/>
          <w:highlight w:val="cyan"/>
        </w:rPr>
        <w:t>to make SOEs more efficient</w:t>
      </w:r>
      <w:r w:rsidRPr="00195CBE">
        <w:rPr>
          <w:sz w:val="10"/>
        </w:rPr>
        <w:t xml:space="preserve"> and market-oriented. On Tuesday the International Monetary Fund recommended China create a task force that would help restructure debt-laden SOEs, in line with a government drive this spring to </w:t>
      </w:r>
      <w:proofErr w:type="spellStart"/>
      <w:r w:rsidRPr="00195CBE">
        <w:rPr>
          <w:sz w:val="10"/>
        </w:rPr>
        <w:t>recognise</w:t>
      </w:r>
      <w:proofErr w:type="spellEnd"/>
      <w:r w:rsidRPr="00195CBE">
        <w:rPr>
          <w:sz w:val="10"/>
        </w:rPr>
        <w:t xml:space="preserve"> and address industrial overcapacity.</w:t>
      </w:r>
      <w:r w:rsidR="00195CBE" w:rsidRPr="00195CBE">
        <w:rPr>
          <w:sz w:val="10"/>
        </w:rPr>
        <w:t xml:space="preserve"> </w:t>
      </w:r>
      <w:r w:rsidRPr="00195CBE">
        <w:rPr>
          <w:sz w:val="10"/>
        </w:rPr>
        <w:t xml:space="preserve">“All the major decisions of the company must be studied and suggested by the party committees,” according to an article by the State-owned Assets Supervision and Administration Commission in the influential party magazine </w:t>
      </w:r>
      <w:proofErr w:type="spellStart"/>
      <w:r w:rsidRPr="00195CBE">
        <w:rPr>
          <w:sz w:val="10"/>
        </w:rPr>
        <w:t>Qiushi</w:t>
      </w:r>
      <w:proofErr w:type="spellEnd"/>
      <w:r w:rsidRPr="00195CBE">
        <w:rPr>
          <w:sz w:val="10"/>
        </w:rPr>
        <w:t>, or Seeking Truth. “Major operational management arrangements involving macro-control, national strategy and national security must be studied and discussed by the party committees before any decision by the board of directors or company management.”</w:t>
      </w:r>
      <w:r w:rsidR="00195CBE" w:rsidRPr="00195CBE">
        <w:rPr>
          <w:sz w:val="10"/>
        </w:rPr>
        <w:t xml:space="preserve"> </w:t>
      </w:r>
      <w:r w:rsidRPr="00195CBE">
        <w:rPr>
          <w:sz w:val="10"/>
        </w:rPr>
        <w:t>“</w:t>
      </w:r>
      <w:r w:rsidRPr="00195CBE">
        <w:rPr>
          <w:rStyle w:val="StyleUnderline"/>
        </w:rPr>
        <w:t>It’s effectively returning to the pre-reform times</w:t>
      </w:r>
      <w:r w:rsidRPr="00195CBE">
        <w:rPr>
          <w:sz w:val="10"/>
        </w:rPr>
        <w:t xml:space="preserve">,” </w:t>
      </w:r>
      <w:r w:rsidRPr="00195CBE">
        <w:rPr>
          <w:rStyle w:val="StyleUnderline"/>
        </w:rPr>
        <w:t>says</w:t>
      </w:r>
      <w:r w:rsidRPr="00195CBE">
        <w:rPr>
          <w:sz w:val="10"/>
        </w:rPr>
        <w:t xml:space="preserve"> Hu </w:t>
      </w:r>
      <w:proofErr w:type="spellStart"/>
      <w:r w:rsidRPr="00195CBE">
        <w:rPr>
          <w:sz w:val="10"/>
          <w:highlight w:val="cyan"/>
        </w:rPr>
        <w:t>Xingdou</w:t>
      </w:r>
      <w:proofErr w:type="spellEnd"/>
      <w:r w:rsidRPr="00195CBE">
        <w:rPr>
          <w:rStyle w:val="StyleUnderline"/>
        </w:rPr>
        <w:t>, economics professor at Beijing Institute of Technology,</w:t>
      </w:r>
      <w:r w:rsidRPr="00195CBE">
        <w:rPr>
          <w:sz w:val="10"/>
        </w:rPr>
        <w:t xml:space="preserve"> </w:t>
      </w:r>
      <w:r w:rsidRPr="00195CBE">
        <w:rPr>
          <w:rStyle w:val="Emphasis"/>
          <w:highlight w:val="cyan"/>
        </w:rPr>
        <w:t>arguing that the move violates Chinese corporate law.</w:t>
      </w:r>
      <w:r w:rsidR="00195CBE" w:rsidRPr="00195CBE">
        <w:rPr>
          <w:rStyle w:val="Emphasis"/>
          <w:highlight w:val="cyan"/>
        </w:rPr>
        <w:t xml:space="preserve"> </w:t>
      </w:r>
      <w:r w:rsidRPr="00195CBE">
        <w:rPr>
          <w:rStyle w:val="Emphasis"/>
          <w:highlight w:val="cyan"/>
        </w:rPr>
        <w:t xml:space="preserve">“It’s the </w:t>
      </w:r>
      <w:proofErr w:type="spellStart"/>
      <w:r w:rsidRPr="00195CBE">
        <w:rPr>
          <w:rStyle w:val="Emphasis"/>
          <w:highlight w:val="cyan"/>
        </w:rPr>
        <w:t>institutionalisation</w:t>
      </w:r>
      <w:proofErr w:type="spellEnd"/>
      <w:r w:rsidRPr="00195CBE">
        <w:rPr>
          <w:rStyle w:val="Emphasis"/>
          <w:highlight w:val="cyan"/>
        </w:rPr>
        <w:t xml:space="preserve"> of non-institutional politics,” another Chinese political observer added.</w:t>
      </w:r>
      <w:r w:rsidR="00195CBE">
        <w:rPr>
          <w:rStyle w:val="Emphasis"/>
        </w:rPr>
        <w:t xml:space="preserve"> </w:t>
      </w:r>
      <w:r w:rsidRPr="00195CBE">
        <w:rPr>
          <w:sz w:val="10"/>
        </w:rPr>
        <w:t xml:space="preserve">China’s state sector dates from the early-1950s, when private businesses as well as any infrastructure that survived the previous decades of war were </w:t>
      </w:r>
      <w:proofErr w:type="spellStart"/>
      <w:r w:rsidRPr="00195CBE">
        <w:rPr>
          <w:sz w:val="10"/>
        </w:rPr>
        <w:t>nationalised</w:t>
      </w:r>
      <w:proofErr w:type="spellEnd"/>
      <w:r w:rsidRPr="00195CBE">
        <w:rPr>
          <w:sz w:val="10"/>
        </w:rPr>
        <w:t xml:space="preserve"> by the Communist party under Soviet tutelage.</w:t>
      </w:r>
      <w:r w:rsidR="00195CBE" w:rsidRPr="00195CBE">
        <w:rPr>
          <w:sz w:val="10"/>
        </w:rPr>
        <w:t xml:space="preserve"> </w:t>
      </w:r>
      <w:r w:rsidRPr="00195CBE">
        <w:rPr>
          <w:sz w:val="10"/>
        </w:rPr>
        <w:t xml:space="preserve">In the 1980s and 1990s local factories, steel mills, oil refineries and power plants were spun off from powerful ministries while most consumer-oriented state groups were </w:t>
      </w:r>
      <w:proofErr w:type="spellStart"/>
      <w:r w:rsidRPr="00195CBE">
        <w:rPr>
          <w:sz w:val="10"/>
        </w:rPr>
        <w:t>privatised</w:t>
      </w:r>
      <w:proofErr w:type="spellEnd"/>
      <w:r w:rsidRPr="00195CBE">
        <w:rPr>
          <w:sz w:val="10"/>
        </w:rPr>
        <w:t xml:space="preserve"> or went bankrupt.</w:t>
      </w:r>
      <w:r w:rsidR="00195CBE" w:rsidRPr="00195CBE">
        <w:rPr>
          <w:sz w:val="10"/>
        </w:rPr>
        <w:t xml:space="preserve"> </w:t>
      </w:r>
      <w:r w:rsidRPr="00195CBE">
        <w:rPr>
          <w:sz w:val="10"/>
        </w:rPr>
        <w:t>After reforms in the late-1990s to purge the most inefficient and debt-laden state groups, the companies that remained in “pillar industries” were reassembled into national champions. Those businesses tried to look and act like large multinational competitors, adopting corporate logos, shiny new headquarters in Beijing and listing on international and domestic stock exchanges.</w:t>
      </w:r>
      <w:r w:rsidR="00195CBE" w:rsidRPr="00195CBE">
        <w:rPr>
          <w:sz w:val="10"/>
        </w:rPr>
        <w:t xml:space="preserve">  </w:t>
      </w:r>
      <w:r w:rsidRPr="00195CBE">
        <w:rPr>
          <w:sz w:val="10"/>
        </w:rPr>
        <w:t>IMF warns on China debt</w:t>
      </w:r>
      <w:r w:rsidR="00195CBE" w:rsidRPr="00195CBE">
        <w:rPr>
          <w:sz w:val="10"/>
        </w:rPr>
        <w:t xml:space="preserve"> </w:t>
      </w:r>
      <w:r w:rsidRPr="00195CBE">
        <w:rPr>
          <w:sz w:val="10"/>
        </w:rPr>
        <w:t>The International Monetary Fund has issued its sternest warning to date on the risk from China’s rising debt burden, urged more aggressive action to curb credit growth and subject state-owned enterprises to the discipline of the market.</w:t>
      </w:r>
      <w:r w:rsidR="00195CBE" w:rsidRPr="00195CBE">
        <w:rPr>
          <w:sz w:val="10"/>
        </w:rPr>
        <w:t xml:space="preserve"> </w:t>
      </w:r>
      <w:r w:rsidRPr="00195CBE">
        <w:rPr>
          <w:sz w:val="10"/>
        </w:rPr>
        <w:t>Read on</w:t>
      </w:r>
      <w:r w:rsidR="00195CBE" w:rsidRPr="00195CBE">
        <w:rPr>
          <w:sz w:val="10"/>
        </w:rPr>
        <w:t xml:space="preserve"> </w:t>
      </w:r>
      <w:proofErr w:type="spellStart"/>
      <w:r w:rsidRPr="00195CBE">
        <w:rPr>
          <w:sz w:val="10"/>
        </w:rPr>
        <w:t>Mr</w:t>
      </w:r>
      <w:proofErr w:type="spellEnd"/>
      <w:r w:rsidRPr="00195CBE">
        <w:rPr>
          <w:sz w:val="10"/>
        </w:rPr>
        <w:t xml:space="preserve"> Xi’s more than three-year anti-corruption drive has decimated the management of those national SOEs, especially oil company </w:t>
      </w:r>
      <w:proofErr w:type="spellStart"/>
      <w:r w:rsidRPr="00195CBE">
        <w:rPr>
          <w:sz w:val="10"/>
        </w:rPr>
        <w:t>PetroChina</w:t>
      </w:r>
      <w:proofErr w:type="spellEnd"/>
      <w:r w:rsidRPr="00195CBE">
        <w:rPr>
          <w:sz w:val="10"/>
        </w:rPr>
        <w:t xml:space="preserve">. Zhou </w:t>
      </w:r>
      <w:proofErr w:type="spellStart"/>
      <w:r w:rsidRPr="00195CBE">
        <w:rPr>
          <w:sz w:val="10"/>
        </w:rPr>
        <w:t>Yongkang</w:t>
      </w:r>
      <w:proofErr w:type="spellEnd"/>
      <w:r w:rsidRPr="00195CBE">
        <w:rPr>
          <w:sz w:val="10"/>
        </w:rPr>
        <w:t xml:space="preserve">, the now-disgraced oil and security tsar who backed </w:t>
      </w:r>
      <w:proofErr w:type="spellStart"/>
      <w:r w:rsidRPr="00195CBE">
        <w:rPr>
          <w:sz w:val="10"/>
        </w:rPr>
        <w:t>Mr</w:t>
      </w:r>
      <w:proofErr w:type="spellEnd"/>
      <w:r w:rsidRPr="00195CBE">
        <w:rPr>
          <w:sz w:val="10"/>
        </w:rPr>
        <w:t xml:space="preserve"> Xi’s political rival Bo </w:t>
      </w:r>
      <w:proofErr w:type="spellStart"/>
      <w:r w:rsidRPr="00195CBE">
        <w:rPr>
          <w:sz w:val="10"/>
        </w:rPr>
        <w:t>Xilai</w:t>
      </w:r>
      <w:proofErr w:type="spellEnd"/>
      <w:r w:rsidRPr="00195CBE">
        <w:rPr>
          <w:sz w:val="10"/>
        </w:rPr>
        <w:t>, had built a patronage network within the state oil and resources firms that drew on their financial and international clout.</w:t>
      </w:r>
      <w:r w:rsidR="00195CBE" w:rsidRPr="00195CBE">
        <w:rPr>
          <w:sz w:val="10"/>
        </w:rPr>
        <w:t xml:space="preserve"> </w:t>
      </w:r>
      <w:r w:rsidRPr="00195CBE">
        <w:rPr>
          <w:sz w:val="10"/>
        </w:rPr>
        <w:t>Almost all executives at SOEs are party members. Within the Chinese system, their corporate status gives them a rank equivalent to the government officials who regulate them. The heads of the largest SOEs also enjoy senior party ranking.</w:t>
      </w:r>
      <w:r w:rsidR="00195CBE" w:rsidRPr="00195CBE">
        <w:rPr>
          <w:sz w:val="10"/>
        </w:rPr>
        <w:t xml:space="preserve"> </w:t>
      </w:r>
      <w:r w:rsidRPr="00195CBE">
        <w:rPr>
          <w:sz w:val="10"/>
        </w:rPr>
        <w:t xml:space="preserve">China’s SOE sector officially makes money — but a 2012 study by the </w:t>
      </w:r>
      <w:proofErr w:type="spellStart"/>
      <w:r w:rsidRPr="00195CBE">
        <w:rPr>
          <w:sz w:val="10"/>
        </w:rPr>
        <w:t>Unirule</w:t>
      </w:r>
      <w:proofErr w:type="spellEnd"/>
      <w:r w:rsidRPr="00195CBE">
        <w:rPr>
          <w:sz w:val="10"/>
        </w:rPr>
        <w:t xml:space="preserve"> Institute of Economics estimated that the most powerful national, provincial and local SOEs lost money from 2001 to 2009, when their reported profits were offset by subsidies received.</w:t>
      </w:r>
      <w:r w:rsidR="00195CBE" w:rsidRPr="00195CBE">
        <w:rPr>
          <w:sz w:val="10"/>
        </w:rPr>
        <w:t xml:space="preserve"> </w:t>
      </w:r>
      <w:r w:rsidRPr="00195CBE">
        <w:rPr>
          <w:sz w:val="10"/>
        </w:rPr>
        <w:t xml:space="preserve">More recently, the SOEs binged on debt during a Beijing-backed stimulus </w:t>
      </w:r>
      <w:proofErr w:type="spellStart"/>
      <w:r w:rsidRPr="00195CBE">
        <w:rPr>
          <w:sz w:val="10"/>
        </w:rPr>
        <w:t>programme</w:t>
      </w:r>
      <w:proofErr w:type="spellEnd"/>
      <w:r w:rsidRPr="00195CBE">
        <w:rPr>
          <w:sz w:val="10"/>
        </w:rPr>
        <w:t xml:space="preserve"> in the wake of the global financial crisis.</w:t>
      </w:r>
      <w:r w:rsidR="00195CBE" w:rsidRPr="00195CBE">
        <w:rPr>
          <w:sz w:val="10"/>
        </w:rPr>
        <w:t xml:space="preserve"> </w:t>
      </w:r>
      <w:r w:rsidRPr="00195CBE">
        <w:rPr>
          <w:rStyle w:val="StyleUnderline"/>
          <w:highlight w:val="cyan"/>
        </w:rPr>
        <w:t xml:space="preserve">Leftist critics argue the </w:t>
      </w:r>
      <w:proofErr w:type="spellStart"/>
      <w:r w:rsidRPr="00195CBE">
        <w:rPr>
          <w:rStyle w:val="StyleUnderline"/>
          <w:highlight w:val="cyan"/>
        </w:rPr>
        <w:t>privatisation</w:t>
      </w:r>
      <w:proofErr w:type="spellEnd"/>
      <w:r w:rsidRPr="00195CBE">
        <w:rPr>
          <w:rStyle w:val="StyleUnderline"/>
          <w:highlight w:val="cyan"/>
        </w:rPr>
        <w:t xml:space="preserve"> of Chinese business stripped assets from the state and deprived workers of the cradle-to-grave security</w:t>
      </w:r>
      <w:r w:rsidRPr="00195CBE">
        <w:rPr>
          <w:rStyle w:val="StyleUnderline"/>
        </w:rPr>
        <w:t xml:space="preserve"> known in China as the “iron rice bowl</w:t>
      </w:r>
      <w:r w:rsidRPr="00195CBE">
        <w:rPr>
          <w:sz w:val="10"/>
        </w:rPr>
        <w:t>”.</w:t>
      </w:r>
      <w:r w:rsidR="00195CBE" w:rsidRPr="00195CBE">
        <w:rPr>
          <w:sz w:val="10"/>
        </w:rPr>
        <w:t xml:space="preserve"> </w:t>
      </w:r>
      <w:r w:rsidRPr="00195CBE">
        <w:rPr>
          <w:sz w:val="10"/>
        </w:rPr>
        <w:t xml:space="preserve">“In </w:t>
      </w:r>
      <w:r w:rsidRPr="00195CBE">
        <w:rPr>
          <w:rStyle w:val="StyleUnderline"/>
        </w:rPr>
        <w:t xml:space="preserve">the past few decades, </w:t>
      </w:r>
      <w:r w:rsidRPr="00195CBE">
        <w:rPr>
          <w:rStyle w:val="StyleUnderline"/>
          <w:highlight w:val="cyan"/>
        </w:rPr>
        <w:t>the authorities have failed to constrain the capitalists and yet they dare not allow the masses the power of supervision</w:t>
      </w:r>
      <w:r w:rsidRPr="00195CBE">
        <w:rPr>
          <w:sz w:val="10"/>
        </w:rPr>
        <w:t xml:space="preserve">,” says Zhang </w:t>
      </w:r>
      <w:proofErr w:type="spellStart"/>
      <w:r w:rsidRPr="00195CBE">
        <w:rPr>
          <w:sz w:val="10"/>
        </w:rPr>
        <w:t>Hongliang</w:t>
      </w:r>
      <w:proofErr w:type="spellEnd"/>
      <w:r w:rsidRPr="00195CBE">
        <w:rPr>
          <w:sz w:val="10"/>
        </w:rPr>
        <w:t>, economics professor at the Central University for Nationalities in Beijing.</w:t>
      </w:r>
    </w:p>
    <w:p w14:paraId="4586979E" w14:textId="77777777" w:rsidR="00CC1F31" w:rsidRDefault="007C1E30" w:rsidP="007C1E30">
      <w:pPr>
        <w:pStyle w:val="Heading4"/>
      </w:pPr>
      <w:r>
        <w:t xml:space="preserve">And lack of success since his rise to office proves low likelihood of passage and desire for a short term push. </w:t>
      </w:r>
    </w:p>
    <w:p w14:paraId="57737079" w14:textId="77777777" w:rsidR="007C1E30" w:rsidRPr="007C1E30" w:rsidRDefault="007C1E30" w:rsidP="007C1E30">
      <w:pPr>
        <w:rPr>
          <w:sz w:val="16"/>
        </w:rPr>
      </w:pPr>
      <w:r w:rsidRPr="007C1E30">
        <w:rPr>
          <w:rStyle w:val="Style13ptBold"/>
        </w:rPr>
        <w:t>Zhou, 6/21/2016</w:t>
      </w:r>
      <w:r w:rsidRPr="007C1E30">
        <w:rPr>
          <w:sz w:val="16"/>
        </w:rPr>
        <w:t xml:space="preserve"> Steven, Quartz Correspondent, “China will never advance as a society if it remains obsessed with playing the victim” http://qz.com/710642/china-will-never-advance-as-a-society-if-it-remains-obsessed-with-playing-the-victim/</w:t>
      </w:r>
    </w:p>
    <w:p w14:paraId="02AEB744" w14:textId="77777777" w:rsidR="00CC1F31" w:rsidRPr="007C1E30" w:rsidRDefault="007C1E30" w:rsidP="00CC1F31">
      <w:pPr>
        <w:rPr>
          <w:sz w:val="8"/>
        </w:rPr>
      </w:pPr>
      <w:r w:rsidRPr="007C1E30">
        <w:rPr>
          <w:rStyle w:val="StyleUnderline"/>
          <w:highlight w:val="cyan"/>
        </w:rPr>
        <w:t>Many hoped a better future</w:t>
      </w:r>
      <w:r w:rsidRPr="007C1E30">
        <w:rPr>
          <w:sz w:val="8"/>
        </w:rPr>
        <w:t xml:space="preserve"> was on the horizon </w:t>
      </w:r>
      <w:r w:rsidRPr="007C1E30">
        <w:rPr>
          <w:rStyle w:val="StyleUnderline"/>
          <w:highlight w:val="cyan"/>
        </w:rPr>
        <w:t>after</w:t>
      </w:r>
      <w:r w:rsidRPr="007C1E30">
        <w:rPr>
          <w:sz w:val="8"/>
        </w:rPr>
        <w:t xml:space="preserve"> Chinese president </w:t>
      </w:r>
      <w:r w:rsidRPr="007C1E30">
        <w:rPr>
          <w:rStyle w:val="StyleUnderline"/>
          <w:highlight w:val="cyan"/>
        </w:rPr>
        <w:t>Xi</w:t>
      </w:r>
      <w:r w:rsidRPr="007C1E30">
        <w:rPr>
          <w:sz w:val="8"/>
        </w:rPr>
        <w:t xml:space="preserve"> Jinping </w:t>
      </w:r>
      <w:r w:rsidRPr="007C1E30">
        <w:rPr>
          <w:rStyle w:val="StyleUnderline"/>
        </w:rPr>
        <w:t>promised</w:t>
      </w:r>
      <w:r w:rsidRPr="007C1E30">
        <w:rPr>
          <w:sz w:val="8"/>
        </w:rPr>
        <w:t xml:space="preserve"> in the beginning of his tenure to usher in </w:t>
      </w:r>
      <w:r w:rsidRPr="007C1E30">
        <w:rPr>
          <w:rStyle w:val="StyleUnderline"/>
        </w:rPr>
        <w:t>a new era by cracking down on corruption</w:t>
      </w:r>
      <w:r w:rsidRPr="007C1E30">
        <w:rPr>
          <w:sz w:val="8"/>
        </w:rPr>
        <w:t xml:space="preserve"> in the Communist Party of China (CPC). </w:t>
      </w:r>
      <w:r w:rsidRPr="007C1E30">
        <w:rPr>
          <w:rStyle w:val="Emphasis"/>
          <w:highlight w:val="cyan"/>
        </w:rPr>
        <w:t>But in the four years since his ascension</w:t>
      </w:r>
      <w:r w:rsidRPr="007C1E30">
        <w:rPr>
          <w:sz w:val="8"/>
          <w:highlight w:val="cyan"/>
        </w:rPr>
        <w:t xml:space="preserve">, </w:t>
      </w:r>
      <w:r w:rsidRPr="007C1E30">
        <w:rPr>
          <w:rStyle w:val="StyleUnderline"/>
          <w:highlight w:val="cyan"/>
        </w:rPr>
        <w:t xml:space="preserve">the central tenor of his “reform”-focused agenda has been to </w:t>
      </w:r>
      <w:r w:rsidRPr="007C1E30">
        <w:rPr>
          <w:rStyle w:val="Emphasis"/>
          <w:highlight w:val="cyan"/>
        </w:rPr>
        <w:t>further establish China as a world power</w:t>
      </w:r>
      <w:r w:rsidRPr="007C1E30">
        <w:rPr>
          <w:sz w:val="8"/>
        </w:rPr>
        <w:t xml:space="preserve">, mostly by shoring up its regional interests. Hence the territorial disputes with almost all of its immediate neighbors, from Japan, to the Philippines, to Vietnam. But where does this newly revamped nationalism come from? Xi’s big idea so far has been his concept of the “Chinese Dream,” which, unlike the American Dream, emphasizes how the fate of the state and its people are entwined. </w:t>
      </w:r>
      <w:r w:rsidRPr="007C1E30">
        <w:rPr>
          <w:rStyle w:val="StyleUnderline"/>
          <w:highlight w:val="cyan"/>
        </w:rPr>
        <w:t>In a time of declining stock prices, jobs, and wages, Xi’s message is</w:t>
      </w:r>
      <w:r w:rsidRPr="007C1E30">
        <w:rPr>
          <w:rStyle w:val="StyleUnderline"/>
        </w:rPr>
        <w:t xml:space="preserve"> simple: </w:t>
      </w:r>
      <w:r w:rsidRPr="007C1E30">
        <w:rPr>
          <w:rStyle w:val="StyleUnderline"/>
          <w:highlight w:val="cyan"/>
        </w:rPr>
        <w:t>Trust</w:t>
      </w:r>
      <w:r w:rsidRPr="007C1E30">
        <w:rPr>
          <w:rStyle w:val="StyleUnderline"/>
        </w:rPr>
        <w:t xml:space="preserve"> in your government</w:t>
      </w:r>
      <w:r w:rsidRPr="007C1E30">
        <w:rPr>
          <w:sz w:val="8"/>
        </w:rPr>
        <w:t xml:space="preserve"> and your party, and prosperity will come your way. By constantly casting China as the victim—in everything from its history books to its kung </w:t>
      </w:r>
      <w:proofErr w:type="spellStart"/>
      <w:r w:rsidRPr="007C1E30">
        <w:rPr>
          <w:sz w:val="8"/>
        </w:rPr>
        <w:t>fu</w:t>
      </w:r>
      <w:proofErr w:type="spellEnd"/>
      <w:r w:rsidRPr="007C1E30">
        <w:rPr>
          <w:sz w:val="8"/>
        </w:rPr>
        <w:t xml:space="preserve"> movies—</w:t>
      </w:r>
      <w:r w:rsidRPr="007C1E30">
        <w:rPr>
          <w:rStyle w:val="StyleUnderline"/>
          <w:highlight w:val="cyan"/>
        </w:rPr>
        <w:t>China’s elite are able to deflect internal criticis</w:t>
      </w:r>
      <w:r w:rsidRPr="007C1E30">
        <w:rPr>
          <w:rStyle w:val="StyleUnderline"/>
        </w:rPr>
        <w:t>m while boosting an uncritical brand of self-preserving, foreigner-fearing nationalism.</w:t>
      </w:r>
      <w:r>
        <w:rPr>
          <w:rStyle w:val="StyleUnderline"/>
        </w:rPr>
        <w:t xml:space="preserve"> </w:t>
      </w:r>
      <w:r w:rsidRPr="007C1E30">
        <w:rPr>
          <w:sz w:val="8"/>
        </w:rPr>
        <w:t xml:space="preserve">The “Chinese Dream,” unlike the American Dream, emphasizes how the fate of the state and its people are entwined. It’s easy to point to China’s 4,000-year history and forget that the modern Chinese state is only 67 years old. Still, the past few decades have been singularly influential in regards to the national psyche. From about the mid-19th century to 1949, China was the object of desire for pretty much all the major world powers. China was eventually forced to lower its tariffs and give up much of its most strategic territory in a series of humiliating treaties. Many Chinese see this episode as the initial point of contact with the industrialized West, and it all went downhill from there. An obsession with past traumatic encounters with foreigners makes it easier for today’s China to focus on external threats—real or imagined—than to examine bad policymaking at home. The Communist regime has long cultivated and exploited this through its education system. By promoting the narrative that China is a victim, children are taught that devious foreigners are still looking to undermine national greatness at every turn. In this “us against them” story, China must preserve its unity in order to survive; the CPC is just the natural outcome of a unified people. Outside of the classroom, ruling elites cultivate this sense of political homogeneity through myth. Chinese folklore draws liberally from history. Heroes are exalted if the people feel that his or her attributes exemplify “Chinese values.” Using these figures to strengthen China’s sense of “oneness” or of a single destiny only helps to keep domestic dissent at bay. Nowhere is this more obvious than in China’s film industry, where myth and reality coexist comfortably. The Chinese hero is traditionally a martial or scholarly figure who embodies Confucian values of kindness, honor, and piety. Chinese culture is filled with legends of these figures, many of which have become highly lucrative films. These heroes are metaphors for a resilient and disciplined China facing down foreign encroachment. This theme has become so commonplace that it’s become an almost necessary part of contemporary China’s collective imagination. In this “us against them” story, China must preserve its unity in order to survive. Take Hong Kong director Ronny Yu’s “historical” 2006 film, Fearless, starring Jet Li as </w:t>
      </w:r>
      <w:proofErr w:type="spellStart"/>
      <w:r w:rsidRPr="007C1E30">
        <w:rPr>
          <w:sz w:val="8"/>
        </w:rPr>
        <w:t>Huo</w:t>
      </w:r>
      <w:proofErr w:type="spellEnd"/>
      <w:r w:rsidRPr="007C1E30">
        <w:rPr>
          <w:sz w:val="8"/>
        </w:rPr>
        <w:t xml:space="preserve"> </w:t>
      </w:r>
      <w:proofErr w:type="spellStart"/>
      <w:r w:rsidRPr="007C1E30">
        <w:rPr>
          <w:sz w:val="8"/>
        </w:rPr>
        <w:t>Yuanjia</w:t>
      </w:r>
      <w:proofErr w:type="spellEnd"/>
      <w:r w:rsidRPr="007C1E30">
        <w:rPr>
          <w:sz w:val="8"/>
        </w:rPr>
        <w:t xml:space="preserve">, a prominent martial artist who lived in late 19th and early 20th century China. Folklore claims that he fought a Russian wrestler who was badmouthing the Chinese as “sick men of Asia,” along with an Irish boxer. Most stories end with </w:t>
      </w:r>
      <w:proofErr w:type="spellStart"/>
      <w:r w:rsidRPr="007C1E30">
        <w:rPr>
          <w:sz w:val="8"/>
        </w:rPr>
        <w:t>Huo</w:t>
      </w:r>
      <w:proofErr w:type="spellEnd"/>
      <w:r w:rsidRPr="007C1E30">
        <w:rPr>
          <w:sz w:val="8"/>
        </w:rPr>
        <w:t xml:space="preserve"> defeating both opponents, though some say the boxer pulled out at the last minute due to fear. Whether either of these bouts and challenges even happened remains unclear. Sources on </w:t>
      </w:r>
      <w:proofErr w:type="spellStart"/>
      <w:r w:rsidRPr="007C1E30">
        <w:rPr>
          <w:sz w:val="8"/>
        </w:rPr>
        <w:t>Huo’s</w:t>
      </w:r>
      <w:proofErr w:type="spellEnd"/>
      <w:r w:rsidRPr="007C1E30">
        <w:rPr>
          <w:sz w:val="8"/>
        </w:rPr>
        <w:t xml:space="preserve"> life are sparse at best. Still, no director in his or her right mind would let these facts get in the way of a good movie. One can say the same for director Wilson Yip’s wildly popular </w:t>
      </w:r>
      <w:proofErr w:type="spellStart"/>
      <w:r w:rsidRPr="007C1E30">
        <w:rPr>
          <w:sz w:val="8"/>
        </w:rPr>
        <w:t>Ip</w:t>
      </w:r>
      <w:proofErr w:type="spellEnd"/>
      <w:r w:rsidRPr="007C1E30">
        <w:rPr>
          <w:sz w:val="8"/>
        </w:rPr>
        <w:t xml:space="preserve"> Man trilogy, which just concluded earlier this year. Donnie Yen stars as the seemingly untouchable </w:t>
      </w:r>
      <w:proofErr w:type="spellStart"/>
      <w:r w:rsidRPr="007C1E30">
        <w:rPr>
          <w:sz w:val="8"/>
        </w:rPr>
        <w:t>Ip</w:t>
      </w:r>
      <w:proofErr w:type="spellEnd"/>
      <w:r w:rsidRPr="007C1E30">
        <w:rPr>
          <w:sz w:val="8"/>
        </w:rPr>
        <w:t xml:space="preserve"> Man, whose tutelage of Bruce Lee on the martial art of wing </w:t>
      </w:r>
      <w:proofErr w:type="spellStart"/>
      <w:r w:rsidRPr="007C1E30">
        <w:rPr>
          <w:sz w:val="8"/>
        </w:rPr>
        <w:t>chun</w:t>
      </w:r>
      <w:proofErr w:type="spellEnd"/>
      <w:r w:rsidRPr="007C1E30">
        <w:rPr>
          <w:sz w:val="8"/>
        </w:rPr>
        <w:t xml:space="preserve"> helped jumpstart his modern relevance. All three films depict a mild mannered </w:t>
      </w:r>
      <w:proofErr w:type="spellStart"/>
      <w:r w:rsidRPr="007C1E30">
        <w:rPr>
          <w:sz w:val="8"/>
        </w:rPr>
        <w:t>Ip</w:t>
      </w:r>
      <w:proofErr w:type="spellEnd"/>
      <w:r w:rsidRPr="007C1E30">
        <w:rPr>
          <w:sz w:val="8"/>
        </w:rPr>
        <w:t xml:space="preserve"> defending his family and friends against local thugs, corrupt officials, and unruly foreigners during the early part of the 20th century. The first two films culminate in a showdown against a cruel Japanese general and a cocky British boxer, respectively. The third film is the only one in which </w:t>
      </w:r>
      <w:proofErr w:type="spellStart"/>
      <w:r w:rsidRPr="007C1E30">
        <w:rPr>
          <w:sz w:val="8"/>
        </w:rPr>
        <w:t>Ip</w:t>
      </w:r>
      <w:proofErr w:type="spellEnd"/>
      <w:r w:rsidRPr="007C1E30">
        <w:rPr>
          <w:sz w:val="8"/>
        </w:rPr>
        <w:t xml:space="preserve"> Man fights a fellow Chinese martial artist in the climax, although he does battle a foreign gangster in the middle of the movie. That opponent, played by none other than Mike Tyson, gives </w:t>
      </w:r>
      <w:proofErr w:type="spellStart"/>
      <w:r w:rsidRPr="007C1E30">
        <w:rPr>
          <w:sz w:val="8"/>
        </w:rPr>
        <w:t>Ip</w:t>
      </w:r>
      <w:proofErr w:type="spellEnd"/>
      <w:r w:rsidRPr="007C1E30">
        <w:rPr>
          <w:sz w:val="8"/>
        </w:rPr>
        <w:t xml:space="preserve"> all he can handle. In fact, in all three movies, </w:t>
      </w:r>
      <w:proofErr w:type="spellStart"/>
      <w:r w:rsidRPr="007C1E30">
        <w:rPr>
          <w:sz w:val="8"/>
        </w:rPr>
        <w:t>Ip</w:t>
      </w:r>
      <w:proofErr w:type="spellEnd"/>
      <w:r w:rsidRPr="007C1E30">
        <w:rPr>
          <w:sz w:val="8"/>
        </w:rPr>
        <w:t xml:space="preserve"> blows through his Chinese opposition. It’s only when he fights a foreign villain that he runs into serious trouble, even though none of those opponents seem to have any kung </w:t>
      </w:r>
      <w:proofErr w:type="spellStart"/>
      <w:r w:rsidRPr="007C1E30">
        <w:rPr>
          <w:sz w:val="8"/>
        </w:rPr>
        <w:t>fu</w:t>
      </w:r>
      <w:proofErr w:type="spellEnd"/>
      <w:r w:rsidRPr="007C1E30">
        <w:rPr>
          <w:sz w:val="8"/>
        </w:rPr>
        <w:t xml:space="preserve"> training. Chinese heroes are metaphors for a resilient and disciplined China facing down foreign encroachment. These cinematic themes aren’t new. The 90s were full of loosely historical martial arts biopics. Jet Li’s Once Upon a Time in China series is probably the most iconic of these classics, depicting the efforts of a martial artist physician Wong </w:t>
      </w:r>
      <w:proofErr w:type="spellStart"/>
      <w:r w:rsidRPr="007C1E30">
        <w:rPr>
          <w:sz w:val="8"/>
        </w:rPr>
        <w:t>Feihong</w:t>
      </w:r>
      <w:proofErr w:type="spellEnd"/>
      <w:r w:rsidRPr="007C1E30">
        <w:rPr>
          <w:sz w:val="8"/>
        </w:rPr>
        <w:t xml:space="preserve"> against corrupt Chinese officials colluding with the “foreign devils.” In the context of China’s highly regulated film industry, such conspicuously reappearing themes represent a clear reflection of how public opinion on the country’s historical and contemporary place in the world interacts with national identity. The Chinese government is well aware of this. Somewhat akin to American politicians evoking “the Founding fathers,” the CPC is keen to position itself as the inheritor of China’s long line of historical rulers. The country’s massive diversity and barely comprehensible historical variance is an inconvenient truth here, and one that is easily buried. It’s much more useful to gloss over such details and depict history as an undifferentiated, made-for-film monolith. The same narrative also undergirds China’s political culture. Chinese history is filled with emperors who wrapped themselves in the language of mythical cosmology. They were the representation of the Heavens on earth and no one else had the right to rule. The rise and reign of Mao Zedong, China’s founding father, in the 20th century was buttressed by a personality cult, and the CPC has been the country’s only ruling entity since the founding of the People’s Republic in 1949. If democracy is the natural political system for a pluralistic society, then one-party-rule suffices for China, whose people is and will always remain one. If democracy is the natural political system for a pluralistic society, then one-party-rule suffices for China. This kind of highly selective historical imagination emphasizes China’s colonial trauma. But while the past two centuries of Chinese history have largely been defined by upheaval and loss, an accurate appraisal of what happened can’t take place if ideology gets in the way. But of course, China is not one for collective soul-searching. As a result, </w:t>
      </w:r>
      <w:r w:rsidRPr="007C1E30">
        <w:rPr>
          <w:rStyle w:val="StyleUnderline"/>
          <w:highlight w:val="cyan"/>
        </w:rPr>
        <w:t>the nation remains incredibly insecure</w:t>
      </w:r>
      <w:r w:rsidRPr="007C1E30">
        <w:rPr>
          <w:rStyle w:val="StyleUnderline"/>
        </w:rPr>
        <w:t xml:space="preserve"> even as it continues to project a brash international image</w:t>
      </w:r>
      <w:r w:rsidRPr="007C1E30">
        <w:rPr>
          <w:sz w:val="8"/>
        </w:rPr>
        <w:t xml:space="preserve">. China is forever the victim of outside meddling. This </w:t>
      </w:r>
      <w:r w:rsidRPr="007C1E30">
        <w:rPr>
          <w:rStyle w:val="StyleUnderline"/>
          <w:highlight w:val="cyan"/>
        </w:rPr>
        <w:t>insecurity</w:t>
      </w:r>
      <w:r w:rsidRPr="007C1E30">
        <w:rPr>
          <w:sz w:val="8"/>
        </w:rPr>
        <w:t xml:space="preserve"> helps the government divert attention away from its domestic conduct and </w:t>
      </w:r>
      <w:r w:rsidRPr="007C1E30">
        <w:rPr>
          <w:rStyle w:val="Emphasis"/>
          <w:highlight w:val="cyan"/>
        </w:rPr>
        <w:t>prevents citizens from extracting honesty and good policy from its ruling elite.</w:t>
      </w:r>
      <w:r w:rsidRPr="007C1E30">
        <w:rPr>
          <w:sz w:val="8"/>
        </w:rPr>
        <w:t xml:space="preserve"> Compounding the tragedy, this mindset ensures that most Chinese will remain cut off from their glorious historical record.</w:t>
      </w:r>
    </w:p>
    <w:p w14:paraId="03B94F00" w14:textId="77777777" w:rsidR="00045041" w:rsidRDefault="00045041" w:rsidP="00045041">
      <w:pPr>
        <w:pStyle w:val="Heading3"/>
      </w:pPr>
      <w:r>
        <w:t>CCP Resilient – 2AC</w:t>
      </w:r>
    </w:p>
    <w:p w14:paraId="77185551" w14:textId="77777777" w:rsidR="00045041" w:rsidRDefault="00045041" w:rsidP="00045041">
      <w:pPr>
        <w:pStyle w:val="Heading4"/>
      </w:pPr>
      <w:r>
        <w:t>CCP resilient- Tiananmen, corruption, rules, norms, adaptation and economy prove</w:t>
      </w:r>
    </w:p>
    <w:p w14:paraId="7B8DFC99" w14:textId="77777777" w:rsidR="00045041" w:rsidRPr="00F0503A" w:rsidRDefault="00045041" w:rsidP="00045041">
      <w:pPr>
        <w:rPr>
          <w:sz w:val="16"/>
        </w:rPr>
      </w:pPr>
      <w:r w:rsidRPr="00F0503A">
        <w:rPr>
          <w:rStyle w:val="Style13ptBold"/>
        </w:rPr>
        <w:t>Pei, 11/12/2015</w:t>
      </w:r>
      <w:r w:rsidRPr="00F0503A">
        <w:rPr>
          <w:sz w:val="16"/>
        </w:rPr>
        <w:t xml:space="preserve"> </w:t>
      </w:r>
      <w:proofErr w:type="spellStart"/>
      <w:r w:rsidRPr="00F0503A">
        <w:rPr>
          <w:sz w:val="16"/>
        </w:rPr>
        <w:t>Minxin</w:t>
      </w:r>
      <w:proofErr w:type="spellEnd"/>
      <w:r w:rsidRPr="00F0503A">
        <w:rPr>
          <w:sz w:val="16"/>
        </w:rPr>
        <w:t xml:space="preserve">, American Interest, “The Twilight of Communist Party Rule in China” http://www.the-american-interest.com/2015/11/12/the-twilight-of-communist-party-rule-in-china/ </w:t>
      </w:r>
    </w:p>
    <w:p w14:paraId="11207824" w14:textId="77777777" w:rsidR="00C96D8C" w:rsidRPr="000064DD" w:rsidRDefault="00C96D8C" w:rsidP="00C96D8C">
      <w:pPr>
        <w:rPr>
          <w:sz w:val="12"/>
        </w:rPr>
      </w:pPr>
      <w:r w:rsidRPr="003755F9">
        <w:rPr>
          <w:rStyle w:val="StyleUnderline"/>
        </w:rPr>
        <w:t xml:space="preserve">No autocracy has been as successful as </w:t>
      </w:r>
      <w:r w:rsidRPr="001C3451">
        <w:rPr>
          <w:rStyle w:val="StyleUnderline"/>
          <w:highlight w:val="cyan"/>
        </w:rPr>
        <w:t>the C</w:t>
      </w:r>
      <w:r w:rsidRPr="003755F9">
        <w:rPr>
          <w:rStyle w:val="StyleUnderline"/>
        </w:rPr>
        <w:t xml:space="preserve">ommunist </w:t>
      </w:r>
      <w:r w:rsidRPr="001C3451">
        <w:rPr>
          <w:rStyle w:val="StyleUnderline"/>
          <w:highlight w:val="cyan"/>
        </w:rPr>
        <w:t>P</w:t>
      </w:r>
      <w:r w:rsidRPr="003755F9">
        <w:rPr>
          <w:rStyle w:val="StyleUnderline"/>
        </w:rPr>
        <w:t xml:space="preserve">arty of </w:t>
      </w:r>
      <w:r w:rsidRPr="001C3451">
        <w:rPr>
          <w:rStyle w:val="StyleUnderline"/>
          <w:highlight w:val="cyan"/>
        </w:rPr>
        <w:t>C</w:t>
      </w:r>
      <w:r w:rsidRPr="001C3451">
        <w:rPr>
          <w:rStyle w:val="StyleUnderline"/>
        </w:rPr>
        <w:t>h</w:t>
      </w:r>
      <w:r w:rsidRPr="003755F9">
        <w:rPr>
          <w:rStyle w:val="StyleUnderline"/>
        </w:rPr>
        <w:t>ina</w:t>
      </w:r>
      <w:r w:rsidRPr="000064DD">
        <w:rPr>
          <w:sz w:val="12"/>
        </w:rPr>
        <w:t xml:space="preserve"> (CPC) in the post-Cold War era. In 1989, </w:t>
      </w:r>
      <w:r w:rsidRPr="003755F9">
        <w:rPr>
          <w:rStyle w:val="StyleUnderline"/>
        </w:rPr>
        <w:t xml:space="preserve">the regime </w:t>
      </w:r>
      <w:r w:rsidRPr="001C3451">
        <w:rPr>
          <w:rStyle w:val="StyleUnderline"/>
          <w:highlight w:val="cyan"/>
        </w:rPr>
        <w:t>had its closest brush</w:t>
      </w:r>
      <w:r w:rsidRPr="003755F9">
        <w:rPr>
          <w:rStyle w:val="StyleUnderline"/>
        </w:rPr>
        <w:t xml:space="preserve"> </w:t>
      </w:r>
      <w:r w:rsidRPr="001C3451">
        <w:rPr>
          <w:rStyle w:val="StyleUnderline"/>
          <w:highlight w:val="cyan"/>
        </w:rPr>
        <w:t>with</w:t>
      </w:r>
      <w:r w:rsidRPr="003755F9">
        <w:rPr>
          <w:rStyle w:val="StyleUnderline"/>
        </w:rPr>
        <w:t xml:space="preserve"> death when millions of protestors demonstrated in major cities</w:t>
      </w:r>
      <w:r w:rsidRPr="000064DD">
        <w:rPr>
          <w:sz w:val="12"/>
        </w:rPr>
        <w:t xml:space="preserve"> throughout the country, </w:t>
      </w:r>
      <w:r w:rsidRPr="003755F9">
        <w:rPr>
          <w:rStyle w:val="StyleUnderline"/>
        </w:rPr>
        <w:t>calling for democracy</w:t>
      </w:r>
      <w:r w:rsidRPr="000064DD">
        <w:rPr>
          <w:sz w:val="12"/>
        </w:rPr>
        <w:t xml:space="preserve"> </w:t>
      </w:r>
      <w:r w:rsidRPr="003755F9">
        <w:rPr>
          <w:rStyle w:val="StyleUnderline"/>
        </w:rPr>
        <w:t>and</w:t>
      </w:r>
      <w:r w:rsidRPr="000064DD">
        <w:rPr>
          <w:sz w:val="12"/>
        </w:rPr>
        <w:t xml:space="preserve"> venting their </w:t>
      </w:r>
      <w:r w:rsidRPr="003755F9">
        <w:rPr>
          <w:rStyle w:val="StyleUnderline"/>
        </w:rPr>
        <w:t xml:space="preserve">anger at official </w:t>
      </w:r>
      <w:r w:rsidRPr="001C3451">
        <w:rPr>
          <w:rStyle w:val="Emphasis"/>
          <w:highlight w:val="cyan"/>
        </w:rPr>
        <w:t>corruption</w:t>
      </w:r>
      <w:r w:rsidRPr="000064DD">
        <w:rPr>
          <w:sz w:val="12"/>
        </w:rPr>
        <w:t xml:space="preserve">. </w:t>
      </w:r>
      <w:r w:rsidRPr="003755F9">
        <w:rPr>
          <w:rStyle w:val="StyleUnderline"/>
        </w:rPr>
        <w:t>The party was saved only with the help of the</w:t>
      </w:r>
      <w:r w:rsidRPr="000064DD">
        <w:rPr>
          <w:sz w:val="12"/>
        </w:rPr>
        <w:t xml:space="preserve"> People’s Liberation Army (</w:t>
      </w:r>
      <w:r w:rsidRPr="003755F9">
        <w:rPr>
          <w:rStyle w:val="StyleUnderline"/>
        </w:rPr>
        <w:t>PLA</w:t>
      </w:r>
      <w:r w:rsidRPr="000064DD">
        <w:rPr>
          <w:sz w:val="12"/>
        </w:rPr>
        <w:t xml:space="preserve">), </w:t>
      </w:r>
      <w:r w:rsidRPr="000064DD">
        <w:rPr>
          <w:rStyle w:val="StyleUnderline"/>
        </w:rPr>
        <w:t xml:space="preserve">whose tanks crushed the peaceful protestors </w:t>
      </w:r>
      <w:r w:rsidRPr="001C3451">
        <w:rPr>
          <w:rStyle w:val="StyleUnderline"/>
          <w:highlight w:val="cyan"/>
        </w:rPr>
        <w:t>around</w:t>
      </w:r>
      <w:r w:rsidRPr="001C3451">
        <w:rPr>
          <w:sz w:val="12"/>
          <w:highlight w:val="cyan"/>
        </w:rPr>
        <w:t xml:space="preserve"> </w:t>
      </w:r>
      <w:r w:rsidRPr="001C3451">
        <w:rPr>
          <w:rStyle w:val="Emphasis"/>
          <w:highlight w:val="cyan"/>
        </w:rPr>
        <w:t>Tiananmen</w:t>
      </w:r>
      <w:r w:rsidRPr="000064DD">
        <w:rPr>
          <w:sz w:val="12"/>
        </w:rPr>
        <w:t xml:space="preserve"> and in Beijing on June 4. In the quarter-century since the Tiananmen massacre, however, the CPC has repeatedly defied doomsayers predicting its imminent demise. </w:t>
      </w:r>
      <w:r w:rsidRPr="001C3451">
        <w:rPr>
          <w:rStyle w:val="StyleUnderline"/>
          <w:highlight w:val="cyan"/>
        </w:rPr>
        <w:t>It</w:t>
      </w:r>
      <w:r w:rsidRPr="003755F9">
        <w:rPr>
          <w:rStyle w:val="StyleUnderline"/>
        </w:rPr>
        <w:t xml:space="preserve"> has </w:t>
      </w:r>
      <w:r w:rsidRPr="001C3451">
        <w:rPr>
          <w:rStyle w:val="StyleUnderline"/>
          <w:highlight w:val="cyan"/>
        </w:rPr>
        <w:t>survived</w:t>
      </w:r>
      <w:r w:rsidRPr="003755F9">
        <w:rPr>
          <w:rStyle w:val="StyleUnderline"/>
        </w:rPr>
        <w:t xml:space="preserve"> the shock of </w:t>
      </w:r>
      <w:r w:rsidRPr="001C3451">
        <w:rPr>
          <w:rStyle w:val="StyleUnderline"/>
          <w:highlight w:val="cyan"/>
        </w:rPr>
        <w:t>the collapse of the Soviet</w:t>
      </w:r>
      <w:r w:rsidRPr="003755F9">
        <w:rPr>
          <w:rStyle w:val="StyleUnderline"/>
        </w:rPr>
        <w:t xml:space="preserve"> Union</w:t>
      </w:r>
      <w:r w:rsidRPr="000064DD">
        <w:rPr>
          <w:sz w:val="12"/>
        </w:rPr>
        <w:t xml:space="preserve"> but also weathered the East Asian financial crisis of 1997–98 and the global financial crisis of 2008</w:t>
      </w:r>
      <w:r w:rsidRPr="003755F9">
        <w:rPr>
          <w:rStyle w:val="StyleUnderline"/>
        </w:rPr>
        <w:t xml:space="preserve">. Since Tiananmen, </w:t>
      </w:r>
      <w:r w:rsidRPr="001C3451">
        <w:rPr>
          <w:rStyle w:val="StyleUnderline"/>
          <w:highlight w:val="cyan"/>
        </w:rPr>
        <w:t>the Chinese economy has grown roughly tenfold</w:t>
      </w:r>
      <w:r w:rsidRPr="003755F9">
        <w:rPr>
          <w:rStyle w:val="StyleUnderline"/>
        </w:rPr>
        <w:t xml:space="preserve"> in real terms</w:t>
      </w:r>
      <w:r w:rsidRPr="000064DD">
        <w:rPr>
          <w:sz w:val="12"/>
        </w:rPr>
        <w:t xml:space="preserve">. Its per capita income rose from $980 to $13,216 in purchasing power parity (PPP) in the same period, catapulting the country into the ranks of upper-middle income economies. Such a record has understandably led many observers, including seasoned China-watchers, to believe that </w:t>
      </w:r>
      <w:r w:rsidRPr="001C3451">
        <w:rPr>
          <w:rStyle w:val="Emphasis"/>
          <w:highlight w:val="cyan"/>
        </w:rPr>
        <w:t xml:space="preserve">the CPC has become a resilient </w:t>
      </w:r>
      <w:r w:rsidRPr="001C3451">
        <w:rPr>
          <w:rStyle w:val="Emphasis"/>
        </w:rPr>
        <w:t xml:space="preserve">authoritarian </w:t>
      </w:r>
      <w:r w:rsidRPr="001C3451">
        <w:rPr>
          <w:rStyle w:val="Emphasis"/>
          <w:highlight w:val="cyan"/>
        </w:rPr>
        <w:t>regime with many inner-strengths</w:t>
      </w:r>
      <w:r w:rsidRPr="000064DD">
        <w:rPr>
          <w:sz w:val="12"/>
        </w:rPr>
        <w:t xml:space="preserve"> that most autocracies lack. Among other things, </w:t>
      </w:r>
      <w:r w:rsidRPr="003755F9">
        <w:rPr>
          <w:rStyle w:val="StyleUnderline"/>
        </w:rPr>
        <w:t xml:space="preserve">the CPC is said </w:t>
      </w:r>
      <w:r w:rsidRPr="001C3451">
        <w:rPr>
          <w:rStyle w:val="StyleUnderline"/>
          <w:highlight w:val="cyan"/>
        </w:rPr>
        <w:t>to have</w:t>
      </w:r>
      <w:r w:rsidRPr="003755F9">
        <w:rPr>
          <w:rStyle w:val="StyleUnderline"/>
        </w:rPr>
        <w:t xml:space="preserve"> developed </w:t>
      </w:r>
      <w:r w:rsidRPr="001C3451">
        <w:rPr>
          <w:rStyle w:val="StyleUnderline"/>
          <w:highlight w:val="cyan"/>
        </w:rPr>
        <w:t>an effective process of leadership</w:t>
      </w:r>
      <w:r w:rsidRPr="003755F9">
        <w:rPr>
          <w:rStyle w:val="StyleUnderline"/>
        </w:rPr>
        <w:t xml:space="preserve"> succession based on </w:t>
      </w:r>
      <w:r w:rsidRPr="001C3451">
        <w:rPr>
          <w:rStyle w:val="StyleUnderline"/>
          <w:highlight w:val="cyan"/>
        </w:rPr>
        <w:t xml:space="preserve">established </w:t>
      </w:r>
      <w:r w:rsidRPr="001C3451">
        <w:rPr>
          <w:rStyle w:val="Emphasis"/>
          <w:highlight w:val="cyan"/>
        </w:rPr>
        <w:t>rules and norms</w:t>
      </w:r>
      <w:r w:rsidRPr="000064DD">
        <w:rPr>
          <w:sz w:val="12"/>
        </w:rPr>
        <w:t xml:space="preserve">, a meritocratic system of selecting capable officials, and a capacity to respond to popular demands. Instead of an ossified regime like the Communist Party of the Soviet Union under Leonid Brezhnev, </w:t>
      </w:r>
      <w:r w:rsidRPr="001C3451">
        <w:rPr>
          <w:rStyle w:val="Emphasis"/>
          <w:highlight w:val="cyan"/>
        </w:rPr>
        <w:t>the CPC has demonstrated</w:t>
      </w:r>
      <w:r w:rsidRPr="000064DD">
        <w:rPr>
          <w:rStyle w:val="Emphasis"/>
        </w:rPr>
        <w:t xml:space="preserve"> a remarkable </w:t>
      </w:r>
      <w:r w:rsidRPr="001C3451">
        <w:rPr>
          <w:rStyle w:val="Emphasis"/>
          <w:highlight w:val="cyan"/>
        </w:rPr>
        <w:t>ability to learn and adapt</w:t>
      </w:r>
      <w:r w:rsidRPr="000064DD">
        <w:rPr>
          <w:sz w:val="12"/>
        </w:rPr>
        <w:t>.1</w:t>
      </w:r>
    </w:p>
    <w:p w14:paraId="25ADA89D" w14:textId="77777777" w:rsidR="00045041" w:rsidRPr="00F0503A" w:rsidRDefault="00045041" w:rsidP="00045041"/>
    <w:p w14:paraId="122A56F8" w14:textId="77777777" w:rsidR="00045041" w:rsidRDefault="00045041" w:rsidP="00045041">
      <w:pPr>
        <w:pStyle w:val="Heading3"/>
      </w:pPr>
      <w:r>
        <w:t xml:space="preserve">CCP Resilient – 1AR </w:t>
      </w:r>
    </w:p>
    <w:p w14:paraId="7D5729F4" w14:textId="77777777" w:rsidR="005A14E7" w:rsidRPr="005A14E7" w:rsidRDefault="005A14E7" w:rsidP="005A14E7">
      <w:pPr>
        <w:pStyle w:val="Heading4"/>
      </w:pPr>
      <w:r>
        <w:t xml:space="preserve">1. No terminal impact – the CCP is able to stabilize post internal disruptions that don’ require resorting to offensive nationalism – </w:t>
      </w:r>
      <w:proofErr w:type="spellStart"/>
      <w:r>
        <w:t>Tiananment</w:t>
      </w:r>
      <w:proofErr w:type="spellEnd"/>
      <w:r>
        <w:t xml:space="preserve"> square, and recovery post the collapse of the Soviet Union all prove internal resilience – that’s Pei. </w:t>
      </w:r>
    </w:p>
    <w:p w14:paraId="13F168E2" w14:textId="77777777" w:rsidR="00045041" w:rsidRDefault="005A14E7" w:rsidP="00045041">
      <w:pPr>
        <w:pStyle w:val="Heading4"/>
      </w:pPr>
      <w:r>
        <w:t xml:space="preserve">2. The regime is to resilient to undermine Xi enough to trigger the terminal impact – </w:t>
      </w:r>
      <w:r w:rsidR="00045041">
        <w:t xml:space="preserve"> the party’s adaptable and threats of systemic risk are overblown</w:t>
      </w:r>
    </w:p>
    <w:p w14:paraId="2F5167AA" w14:textId="77777777" w:rsidR="00045041" w:rsidRPr="00966FED" w:rsidRDefault="00045041" w:rsidP="00045041">
      <w:r w:rsidRPr="00966FED">
        <w:rPr>
          <w:b/>
        </w:rPr>
        <w:t>French, 2015</w:t>
      </w:r>
      <w:r>
        <w:t>, Editor, China Economic Quarterly (Arthur, “When Will China’s Government Collapse? A look at whether or not the Chinese Communist Party is doomed.”, http://foreignpolicy.com/2015/03/13/china_communist_party_collapse_downfall/)</w:t>
      </w:r>
    </w:p>
    <w:p w14:paraId="6102BC1F" w14:textId="77777777" w:rsidR="00C96D8C" w:rsidRPr="002B67EA" w:rsidRDefault="00C96D8C" w:rsidP="00C96D8C">
      <w:pPr>
        <w:rPr>
          <w:sz w:val="16"/>
        </w:rPr>
      </w:pPr>
      <w:r w:rsidRPr="002B67EA">
        <w:rPr>
          <w:rStyle w:val="StyleUnderline"/>
        </w:rPr>
        <w:t>Neither China nor its Communist Party is cracking up</w:t>
      </w:r>
      <w:r w:rsidRPr="002B67EA">
        <w:rPr>
          <w:sz w:val="16"/>
        </w:rPr>
        <w:t xml:space="preserve">. I have three reasons for this judgment. First, none of the factors </w:t>
      </w:r>
      <w:proofErr w:type="spellStart"/>
      <w:r w:rsidRPr="002B67EA">
        <w:rPr>
          <w:sz w:val="16"/>
        </w:rPr>
        <w:t>Shambaugh</w:t>
      </w:r>
      <w:proofErr w:type="spellEnd"/>
      <w:r w:rsidRPr="002B67EA">
        <w:rPr>
          <w:sz w:val="16"/>
        </w:rPr>
        <w:t xml:space="preserve"> cites strongly supports the crackup case. Second, </w:t>
      </w:r>
      <w:r w:rsidRPr="002B67EA">
        <w:rPr>
          <w:rStyle w:val="StyleUnderline"/>
        </w:rPr>
        <w:t xml:space="preserve">the balance of </w:t>
      </w:r>
      <w:r w:rsidRPr="001C3451">
        <w:rPr>
          <w:rStyle w:val="StyleUnderline"/>
          <w:highlight w:val="cyan"/>
        </w:rPr>
        <w:t>evidence suggests that Xi’s government is not weak</w:t>
      </w:r>
      <w:r w:rsidRPr="002B67EA">
        <w:rPr>
          <w:rStyle w:val="StyleUnderline"/>
        </w:rPr>
        <w:t xml:space="preserve"> and desperate, </w:t>
      </w:r>
      <w:r w:rsidRPr="001C3451">
        <w:rPr>
          <w:rStyle w:val="Emphasis"/>
          <w:highlight w:val="cyan"/>
        </w:rPr>
        <w:t>but forceful and adaptable</w:t>
      </w:r>
      <w:r w:rsidRPr="002B67EA">
        <w:rPr>
          <w:sz w:val="16"/>
        </w:rPr>
        <w:t xml:space="preserve">. Third, </w:t>
      </w:r>
      <w:r w:rsidRPr="002B67EA">
        <w:rPr>
          <w:rStyle w:val="StyleUnderline"/>
        </w:rPr>
        <w:t>the forces that might push for systemic political change are far weaker than the party</w:t>
      </w:r>
      <w:r w:rsidRPr="002B67EA">
        <w:rPr>
          <w:sz w:val="16"/>
        </w:rPr>
        <w:t xml:space="preserve">. </w:t>
      </w:r>
      <w:proofErr w:type="spellStart"/>
      <w:r w:rsidRPr="002B67EA">
        <w:rPr>
          <w:sz w:val="16"/>
        </w:rPr>
        <w:t>Shambaugh</w:t>
      </w:r>
      <w:proofErr w:type="spellEnd"/>
      <w:r w:rsidRPr="002B67EA">
        <w:rPr>
          <w:sz w:val="16"/>
        </w:rPr>
        <w:t xml:space="preserve"> thinks the system is on its last legs because rich people are moving assets abroad, Xi is cracking down on the media and academia, officials look bored in meetings, corruption is rife, and the economy is at an impasse. This is not a persuasive case. </w:t>
      </w:r>
      <w:r w:rsidRPr="002B67EA">
        <w:rPr>
          <w:rStyle w:val="StyleUnderline"/>
        </w:rPr>
        <w:t>True, many rich Chinese are moving money abroad, both to find safe havens and to diversify their portfolios as China’s growth slows</w:t>
      </w:r>
      <w:r w:rsidRPr="002B67EA">
        <w:rPr>
          <w:sz w:val="16"/>
        </w:rPr>
        <w:t xml:space="preserve">. </w:t>
      </w:r>
      <w:r w:rsidRPr="002B67EA">
        <w:rPr>
          <w:rStyle w:val="StyleUnderline"/>
        </w:rPr>
        <w:t xml:space="preserve">But in aggregate, </w:t>
      </w:r>
      <w:r w:rsidRPr="001C3451">
        <w:rPr>
          <w:rStyle w:val="StyleUnderline"/>
          <w:highlight w:val="cyan"/>
        </w:rPr>
        <w:t>capital outflows are modest, and</w:t>
      </w:r>
      <w:r w:rsidRPr="002B67EA">
        <w:rPr>
          <w:rStyle w:val="StyleUnderline"/>
        </w:rPr>
        <w:t xml:space="preserve"> </w:t>
      </w:r>
      <w:r w:rsidRPr="002B67EA">
        <w:rPr>
          <w:rStyle w:val="Emphasis"/>
        </w:rPr>
        <w:t xml:space="preserve">plenty of </w:t>
      </w:r>
      <w:r w:rsidRPr="001C3451">
        <w:rPr>
          <w:rStyle w:val="Emphasis"/>
          <w:highlight w:val="cyan"/>
        </w:rPr>
        <w:t>rich Chinese are still investing</w:t>
      </w:r>
      <w:r w:rsidRPr="002B67EA">
        <w:rPr>
          <w:rStyle w:val="Emphasis"/>
        </w:rPr>
        <w:t xml:space="preserve"> in their own economy</w:t>
      </w:r>
      <w:r w:rsidRPr="002B67EA">
        <w:rPr>
          <w:sz w:val="16"/>
        </w:rPr>
        <w:t>. Following an easing of rules, new private business registrations rose 45 percent in 2014 — scarcely a sign that the entrepreneurial class has given up hope. T</w:t>
      </w:r>
      <w:r w:rsidRPr="002B67EA">
        <w:rPr>
          <w:rStyle w:val="StyleUnderline"/>
        </w:rPr>
        <w:t xml:space="preserve">he crackdown on </w:t>
      </w:r>
      <w:r w:rsidRPr="001C3451">
        <w:rPr>
          <w:rStyle w:val="StyleUnderline"/>
          <w:highlight w:val="cyan"/>
        </w:rPr>
        <w:t>free expression</w:t>
      </w:r>
      <w:r w:rsidRPr="002B67EA">
        <w:rPr>
          <w:rStyle w:val="StyleUnderline"/>
        </w:rPr>
        <w:t xml:space="preserve"> and civil society </w:t>
      </w:r>
      <w:r w:rsidRPr="001C3451">
        <w:rPr>
          <w:rStyle w:val="StyleUnderline"/>
          <w:highlight w:val="cyan"/>
        </w:rPr>
        <w:t>is</w:t>
      </w:r>
      <w:r w:rsidRPr="002B67EA">
        <w:rPr>
          <w:rStyle w:val="StyleUnderline"/>
        </w:rPr>
        <w:t xml:space="preserve"> deeply </w:t>
      </w:r>
      <w:r w:rsidRPr="001C3451">
        <w:rPr>
          <w:rStyle w:val="StyleUnderline"/>
          <w:highlight w:val="cyan"/>
        </w:rPr>
        <w:t>distressing</w:t>
      </w:r>
      <w:r w:rsidRPr="002B67EA">
        <w:rPr>
          <w:rStyle w:val="StyleUnderline"/>
        </w:rPr>
        <w:t xml:space="preserve">, </w:t>
      </w:r>
      <w:r w:rsidRPr="001C3451">
        <w:rPr>
          <w:rStyle w:val="Emphasis"/>
          <w:highlight w:val="cyan"/>
        </w:rPr>
        <w:t>but not</w:t>
      </w:r>
      <w:r w:rsidRPr="002B67EA">
        <w:rPr>
          <w:rStyle w:val="StyleUnderline"/>
        </w:rPr>
        <w:t xml:space="preserve"> necessarily </w:t>
      </w:r>
      <w:r w:rsidRPr="001C3451">
        <w:rPr>
          <w:rStyle w:val="Emphasis"/>
          <w:highlight w:val="cyan"/>
        </w:rPr>
        <w:t>a sign of weakness</w:t>
      </w:r>
      <w:r w:rsidRPr="002B67EA">
        <w:rPr>
          <w:rStyle w:val="StyleUnderline"/>
        </w:rPr>
        <w:t>.</w:t>
      </w:r>
      <w:r w:rsidRPr="002B67EA">
        <w:rPr>
          <w:sz w:val="16"/>
        </w:rPr>
        <w:t xml:space="preserve"> </w:t>
      </w:r>
      <w:r w:rsidRPr="002B67EA">
        <w:rPr>
          <w:rStyle w:val="StyleUnderline"/>
        </w:rPr>
        <w:t>It could equally be seen as an ass</w:t>
      </w:r>
      <w:r w:rsidRPr="002B67EA">
        <w:rPr>
          <w:rStyle w:val="Emphasis"/>
        </w:rPr>
        <w:t>ertion of confidence in the success of China’s authoritarian-capitalist model,</w:t>
      </w:r>
      <w:r w:rsidRPr="002B67EA">
        <w:rPr>
          <w:sz w:val="16"/>
        </w:rPr>
        <w:t xml:space="preserve"> </w:t>
      </w:r>
      <w:r w:rsidRPr="002B67EA">
        <w:rPr>
          <w:rStyle w:val="StyleUnderline"/>
        </w:rPr>
        <w:t>and a rejection of the idea that China needs to make concessions to liberal-democratic ideas to keep on going</w:t>
      </w:r>
      <w:r w:rsidRPr="002B67EA">
        <w:rPr>
          <w:sz w:val="16"/>
        </w:rPr>
        <w:t xml:space="preserve">. It is also related to the crackdown on corruption, which </w:t>
      </w:r>
      <w:proofErr w:type="spellStart"/>
      <w:r w:rsidRPr="002B67EA">
        <w:rPr>
          <w:sz w:val="16"/>
        </w:rPr>
        <w:t>Shambaugh</w:t>
      </w:r>
      <w:proofErr w:type="spellEnd"/>
      <w:r w:rsidRPr="002B67EA">
        <w:rPr>
          <w:sz w:val="16"/>
        </w:rPr>
        <w:t xml:space="preserve"> wrongly dismisses as a cynical power play. Corruption at the end of the era of Xi’s predecessor Hu Jintao had got out of control, and posed a real risk of bringing down the regime. </w:t>
      </w:r>
      <w:r w:rsidRPr="001C3451">
        <w:rPr>
          <w:rStyle w:val="StyleUnderline"/>
          <w:highlight w:val="cyan"/>
        </w:rPr>
        <w:t>A relentless drive to limit corruption</w:t>
      </w:r>
      <w:r w:rsidRPr="002B67EA">
        <w:rPr>
          <w:rStyle w:val="StyleUnderline"/>
        </w:rPr>
        <w:t xml:space="preserve"> </w:t>
      </w:r>
      <w:r w:rsidRPr="001C3451">
        <w:rPr>
          <w:rStyle w:val="StyleUnderline"/>
          <w:highlight w:val="cyan"/>
        </w:rPr>
        <w:t>was</w:t>
      </w:r>
      <w:r w:rsidRPr="002B67EA">
        <w:rPr>
          <w:rStyle w:val="StyleUnderline"/>
        </w:rPr>
        <w:t xml:space="preserve"> essential </w:t>
      </w:r>
      <w:r w:rsidRPr="001C3451">
        <w:rPr>
          <w:rStyle w:val="StyleUnderline"/>
          <w:highlight w:val="cyan"/>
        </w:rPr>
        <w:t>to stabilize</w:t>
      </w:r>
      <w:r w:rsidRPr="002B67EA">
        <w:rPr>
          <w:rStyle w:val="StyleUnderline"/>
        </w:rPr>
        <w:t xml:space="preserve"> the system</w:t>
      </w:r>
      <w:r w:rsidRPr="002B67EA">
        <w:rPr>
          <w:sz w:val="16"/>
        </w:rPr>
        <w:t xml:space="preserve">, </w:t>
      </w:r>
      <w:r w:rsidRPr="001C3451">
        <w:rPr>
          <w:rStyle w:val="Emphasis"/>
          <w:highlight w:val="cyan"/>
        </w:rPr>
        <w:t>and this is</w:t>
      </w:r>
      <w:r w:rsidRPr="002B67EA">
        <w:rPr>
          <w:rStyle w:val="Emphasis"/>
        </w:rPr>
        <w:t xml:space="preserve"> precisely </w:t>
      </w:r>
      <w:r w:rsidRPr="001C3451">
        <w:rPr>
          <w:rStyle w:val="Emphasis"/>
          <w:highlight w:val="cyan"/>
        </w:rPr>
        <w:t>what</w:t>
      </w:r>
      <w:r w:rsidRPr="002B67EA">
        <w:rPr>
          <w:rStyle w:val="Emphasis"/>
        </w:rPr>
        <w:t xml:space="preserve"> Xi </w:t>
      </w:r>
      <w:r w:rsidRPr="001C3451">
        <w:rPr>
          <w:rStyle w:val="Emphasis"/>
          <w:highlight w:val="cyan"/>
        </w:rPr>
        <w:t>has</w:t>
      </w:r>
      <w:r w:rsidRPr="002B67EA">
        <w:rPr>
          <w:rStyle w:val="Emphasis"/>
        </w:rPr>
        <w:t xml:space="preserve"> </w:t>
      </w:r>
      <w:r w:rsidRPr="001C3451">
        <w:rPr>
          <w:rStyle w:val="Emphasis"/>
          <w:highlight w:val="cyan"/>
        </w:rPr>
        <w:t>delivered</w:t>
      </w:r>
      <w:r w:rsidRPr="002B67EA">
        <w:rPr>
          <w:sz w:val="16"/>
        </w:rPr>
        <w:t xml:space="preserve">. It cannot work unless Xi can demonstrate complete control over all aspects of the political system, including ideology. </w:t>
      </w:r>
      <w:r w:rsidRPr="002B67EA">
        <w:rPr>
          <w:rStyle w:val="StyleUnderline"/>
        </w:rPr>
        <w:t>As for the economy and the reform program</w:t>
      </w:r>
      <w:r w:rsidRPr="002B67EA">
        <w:rPr>
          <w:sz w:val="16"/>
        </w:rPr>
        <w:t xml:space="preserve">, it is first worth pointing out that </w:t>
      </w:r>
      <w:r w:rsidRPr="002B67EA">
        <w:rPr>
          <w:rStyle w:val="StyleUnderline"/>
        </w:rPr>
        <w:t>despite its severe slowdown</w:t>
      </w:r>
      <w:r w:rsidRPr="002B67EA">
        <w:rPr>
          <w:sz w:val="16"/>
        </w:rPr>
        <w:t xml:space="preserve">, </w:t>
      </w:r>
      <w:r w:rsidRPr="001C3451">
        <w:rPr>
          <w:rStyle w:val="StyleUnderline"/>
          <w:highlight w:val="cyan"/>
        </w:rPr>
        <w:t>China’s economy continues to grow faster</w:t>
      </w:r>
      <w:r w:rsidRPr="002B67EA">
        <w:rPr>
          <w:rStyle w:val="StyleUnderline"/>
        </w:rPr>
        <w:t xml:space="preserve"> than that of any other major country in the world</w:t>
      </w:r>
      <w:r w:rsidRPr="002B67EA">
        <w:rPr>
          <w:sz w:val="16"/>
        </w:rPr>
        <w:t xml:space="preserve">. And claims that the reform program is sputtering simply do not square with the facts. 2014 saw the start of a crucial program to revamp the fiscal system, which led to the start of restructuring local government debt; first steps to liberalize the one-child policy and the </w:t>
      </w:r>
      <w:proofErr w:type="spellStart"/>
      <w:r w:rsidRPr="002B67EA">
        <w:rPr>
          <w:sz w:val="16"/>
        </w:rPr>
        <w:t>hukou</w:t>
      </w:r>
      <w:proofErr w:type="spellEnd"/>
      <w:r w:rsidRPr="002B67EA">
        <w:rPr>
          <w:sz w:val="16"/>
        </w:rPr>
        <w:t xml:space="preserve">, or household registration system (discussed for years but never achieved by previous governments); important changes in energy pricing; and linkage of the Shanghai and Hong Kong stock markets. News reports suggest that we will soon see a program to reorganize big SOEs under </w:t>
      </w:r>
      <w:proofErr w:type="spellStart"/>
      <w:r w:rsidRPr="002B67EA">
        <w:rPr>
          <w:sz w:val="16"/>
        </w:rPr>
        <w:t>Temasek</w:t>
      </w:r>
      <w:proofErr w:type="spellEnd"/>
      <w:r w:rsidRPr="002B67EA">
        <w:rPr>
          <w:sz w:val="16"/>
        </w:rPr>
        <w:t xml:space="preserve">-like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 Finally, </w:t>
      </w:r>
      <w:r w:rsidRPr="001C3451">
        <w:rPr>
          <w:rStyle w:val="StyleUnderline"/>
          <w:highlight w:val="cyan"/>
        </w:rPr>
        <w:t>there is no evidence that the</w:t>
      </w:r>
      <w:r w:rsidRPr="002B67EA">
        <w:rPr>
          <w:rStyle w:val="StyleUnderline"/>
        </w:rPr>
        <w:t xml:space="preserve"> biggest and </w:t>
      </w:r>
      <w:r w:rsidRPr="002B67EA">
        <w:rPr>
          <w:rStyle w:val="Emphasis"/>
        </w:rPr>
        <w:t xml:space="preserve">most important </w:t>
      </w:r>
      <w:r w:rsidRPr="001C3451">
        <w:rPr>
          <w:rStyle w:val="Emphasis"/>
          <w:highlight w:val="cyan"/>
        </w:rPr>
        <w:t>political constituency</w:t>
      </w:r>
      <w:r w:rsidRPr="002B67EA">
        <w:rPr>
          <w:rStyle w:val="Emphasis"/>
        </w:rPr>
        <w:t xml:space="preserve"> in China</w:t>
      </w:r>
      <w:r w:rsidRPr="002B67EA">
        <w:rPr>
          <w:sz w:val="16"/>
        </w:rPr>
        <w:t xml:space="preserve"> — </w:t>
      </w:r>
      <w:r w:rsidRPr="002B67EA">
        <w:rPr>
          <w:rStyle w:val="StyleUnderline"/>
        </w:rPr>
        <w:t>the rising urban bourgeoisie</w:t>
      </w:r>
      <w:r w:rsidRPr="002B67EA">
        <w:rPr>
          <w:sz w:val="16"/>
        </w:rPr>
        <w:t xml:space="preserve"> — </w:t>
      </w:r>
      <w:r w:rsidRPr="001C3451">
        <w:rPr>
          <w:rStyle w:val="StyleUnderline"/>
          <w:highlight w:val="cyan"/>
        </w:rPr>
        <w:t>has much interest in changing the system</w:t>
      </w:r>
      <w:r w:rsidRPr="002B67EA">
        <w:rPr>
          <w:sz w:val="16"/>
        </w:rPr>
        <w:t xml:space="preserve">. In my conversations with members of this class, I hear many complaints, but more generally a satisfaction with the material progress China has made in the last two decades. </w:t>
      </w:r>
      <w:r w:rsidRPr="002B67EA">
        <w:rPr>
          <w:rStyle w:val="StyleUnderline"/>
        </w:rPr>
        <w:t xml:space="preserve">Except for a tiny group of brave dissidents, this group in general displays little interest in political reform </w:t>
      </w:r>
      <w:r w:rsidRPr="001C3451">
        <w:rPr>
          <w:rStyle w:val="StyleUnderline"/>
          <w:highlight w:val="cyan"/>
        </w:rPr>
        <w:t xml:space="preserve">and </w:t>
      </w:r>
      <w:r w:rsidRPr="001C3451">
        <w:rPr>
          <w:rStyle w:val="Emphasis"/>
          <w:highlight w:val="cyan"/>
        </w:rPr>
        <w:t>none in democracy</w:t>
      </w:r>
      <w:r w:rsidRPr="002B67EA">
        <w:rPr>
          <w:sz w:val="16"/>
        </w:rPr>
        <w:t xml:space="preserve">. </w:t>
      </w:r>
      <w:r w:rsidRPr="002B67EA">
        <w:rPr>
          <w:rStyle w:val="StyleUnderline"/>
        </w:rPr>
        <w:t xml:space="preserve">One reason may be that </w:t>
      </w:r>
      <w:r w:rsidRPr="00886120">
        <w:rPr>
          <w:rStyle w:val="StyleUnderline"/>
          <w:highlight w:val="cyan"/>
        </w:rPr>
        <w:t>they find uninspiring the record of democratic governance</w:t>
      </w:r>
      <w:r w:rsidRPr="002B67EA">
        <w:rPr>
          <w:rStyle w:val="StyleUnderline"/>
        </w:rPr>
        <w:t xml:space="preserve"> in other big Asian countries, such as India</w:t>
      </w:r>
      <w:r w:rsidRPr="002B67EA">
        <w:rPr>
          <w:sz w:val="16"/>
        </w:rPr>
        <w:t xml:space="preserve">. </w:t>
      </w:r>
      <w:r w:rsidRPr="002B67EA">
        <w:rPr>
          <w:rStyle w:val="StyleUnderline"/>
        </w:rPr>
        <w:t>More important is probably the fear that in a representative system</w:t>
      </w:r>
      <w:r w:rsidRPr="002B67EA">
        <w:rPr>
          <w:sz w:val="16"/>
        </w:rPr>
        <w:t xml:space="preserve">, </w:t>
      </w:r>
      <w:r w:rsidRPr="002B67EA">
        <w:rPr>
          <w:rStyle w:val="StyleUnderline"/>
        </w:rPr>
        <w:t>the interests of the urban bourgeoisie</w:t>
      </w:r>
      <w:r w:rsidRPr="002B67EA">
        <w:rPr>
          <w:sz w:val="16"/>
        </w:rPr>
        <w:t xml:space="preserve"> (at most 25 percent of the population) </w:t>
      </w:r>
      <w:r w:rsidRPr="002B67EA">
        <w:rPr>
          <w:rStyle w:val="StyleUnderline"/>
        </w:rPr>
        <w:t>would lose out to those of the rural masses</w:t>
      </w:r>
      <w:r w:rsidRPr="002B67EA">
        <w:rPr>
          <w:sz w:val="16"/>
        </w:rPr>
        <w:t xml:space="preserve">. The party may well be somewhat insecure, but the only force that might plausibly unseat it is more insecure still. </w:t>
      </w:r>
      <w:r w:rsidRPr="002B67EA">
        <w:rPr>
          <w:rStyle w:val="StyleUnderline"/>
        </w:rPr>
        <w:t>Predictions of Chinese political collapse have a long and futile history</w:t>
      </w:r>
      <w:r w:rsidRPr="002B67EA">
        <w:rPr>
          <w:sz w:val="16"/>
        </w:rPr>
        <w:t xml:space="preserve">. </w:t>
      </w:r>
      <w:r w:rsidRPr="002B67EA">
        <w:rPr>
          <w:rStyle w:val="StyleUnderline"/>
        </w:rPr>
        <w:t>Their persistent failure stems from a basic conceptual fault</w:t>
      </w:r>
      <w:r w:rsidRPr="002B67EA">
        <w:rPr>
          <w:sz w:val="16"/>
        </w:rPr>
        <w:t xml:space="preserve">. </w:t>
      </w:r>
      <w:r w:rsidRPr="002B67EA">
        <w:rPr>
          <w:rStyle w:val="StyleUnderline"/>
        </w:rPr>
        <w:t>Instead of facing the Chinese system on its own terms and understanding why it works</w:t>
      </w:r>
      <w:r w:rsidRPr="002B67EA">
        <w:rPr>
          <w:sz w:val="16"/>
        </w:rPr>
        <w:t xml:space="preserve"> — which could create insights into why it might stop working — </w:t>
      </w:r>
      <w:r w:rsidRPr="002B67EA">
        <w:rPr>
          <w:rStyle w:val="StyleUnderline"/>
        </w:rPr>
        <w:t>critics judge the system against what they would like it to be, and find it wanting</w:t>
      </w:r>
      <w:r w:rsidRPr="002B67EA">
        <w:rPr>
          <w:sz w:val="16"/>
        </w:rPr>
        <w:t xml:space="preserve">. </w:t>
      </w:r>
      <w:r w:rsidRPr="002B67EA">
        <w:rPr>
          <w:rStyle w:val="Emphasis"/>
        </w:rPr>
        <w:t>This embeds an assumption of fragility that makes every societal problem look like an existential crisis</w:t>
      </w:r>
      <w:r w:rsidRPr="002B67EA">
        <w:rPr>
          <w:sz w:val="16"/>
        </w:rPr>
        <w:t xml:space="preserve">. As a long-term resident of China, I would love the government to become more open, pluralistic and tolerant of creativity. </w:t>
      </w:r>
      <w:r w:rsidRPr="002B67EA">
        <w:rPr>
          <w:rStyle w:val="StyleUnderline"/>
        </w:rPr>
        <w:t>That it refuses to do so is disappointing to me and many others, but offers no grounds for a judgment of its weakness</w:t>
      </w:r>
      <w:r w:rsidRPr="002B67EA">
        <w:rPr>
          <w:sz w:val="16"/>
        </w:rPr>
        <w:t xml:space="preserve">. Seven years ago, in his excellent book China’s Communist Party: Atrophy and Adaptation, </w:t>
      </w:r>
      <w:proofErr w:type="spellStart"/>
      <w:r w:rsidRPr="002B67EA">
        <w:rPr>
          <w:sz w:val="16"/>
        </w:rPr>
        <w:t>Shambaugh</w:t>
      </w:r>
      <w:proofErr w:type="spellEnd"/>
      <w:r w:rsidRPr="002B67EA">
        <w:rPr>
          <w:sz w:val="16"/>
        </w:rPr>
        <w:t xml:space="preserve"> described the Party as “a reasonably strong and resilient institution…. </w:t>
      </w:r>
      <w:r w:rsidRPr="002B67EA">
        <w:rPr>
          <w:rStyle w:val="StyleUnderline"/>
        </w:rPr>
        <w:t xml:space="preserve">To be sure, it has its problems and challenges, </w:t>
      </w:r>
      <w:r w:rsidRPr="002B67EA">
        <w:rPr>
          <w:rStyle w:val="Emphasis"/>
        </w:rPr>
        <w:t>but none present the real possibility of systemic collapse</w:t>
      </w:r>
      <w:r w:rsidRPr="002B67EA">
        <w:rPr>
          <w:rStyle w:val="StyleUnderline"/>
        </w:rPr>
        <w:t>.</w:t>
      </w:r>
      <w:r w:rsidRPr="002B67EA">
        <w:rPr>
          <w:sz w:val="16"/>
        </w:rPr>
        <w:t>” That was a good judgment then, and it remains a good judgment now.</w:t>
      </w:r>
    </w:p>
    <w:p w14:paraId="40F7E986" w14:textId="77777777" w:rsidR="00045041" w:rsidRDefault="005A14E7" w:rsidP="00045041">
      <w:pPr>
        <w:pStyle w:val="Heading4"/>
      </w:pPr>
      <w:r>
        <w:t xml:space="preserve">3. </w:t>
      </w:r>
      <w:r w:rsidR="00045041">
        <w:t xml:space="preserve">They’ll quickly put down a crisis </w:t>
      </w:r>
      <w:r>
        <w:t xml:space="preserve">instead of attempting to inflame it </w:t>
      </w:r>
      <w:r w:rsidR="00045041">
        <w:t>– empirics</w:t>
      </w:r>
    </w:p>
    <w:p w14:paraId="01C6819D" w14:textId="77777777" w:rsidR="00045041" w:rsidRPr="0041151F" w:rsidRDefault="00045041" w:rsidP="00045041">
      <w:r w:rsidRPr="0041151F">
        <w:rPr>
          <w:b/>
        </w:rPr>
        <w:t>Zhao, 2015</w:t>
      </w:r>
      <w:r>
        <w:t>, Professor University of Denver (</w:t>
      </w:r>
      <w:proofErr w:type="spellStart"/>
      <w:r>
        <w:t>Suisheng</w:t>
      </w:r>
      <w:proofErr w:type="spellEnd"/>
      <w:r>
        <w:t>, “When Will China’s Government Collapse? A look at whether or not the Chinese Communist Party is doomed.”, http://foreignpolicy.com/2015/03/13/china_communist_party_collapse_downfall/)</w:t>
      </w:r>
    </w:p>
    <w:p w14:paraId="376725E6" w14:textId="77777777" w:rsidR="00E25E24" w:rsidRDefault="00E25E24" w:rsidP="00E25E24">
      <w:pPr>
        <w:rPr>
          <w:sz w:val="16"/>
        </w:rPr>
      </w:pPr>
      <w:r w:rsidRPr="002B67EA">
        <w:rPr>
          <w:rStyle w:val="StyleUnderline"/>
        </w:rPr>
        <w:t xml:space="preserve">Yes, </w:t>
      </w:r>
      <w:r w:rsidRPr="00692145">
        <w:rPr>
          <w:rStyle w:val="StyleUnderline"/>
          <w:highlight w:val="cyan"/>
        </w:rPr>
        <w:t>the CCP</w:t>
      </w:r>
      <w:r w:rsidRPr="002B67EA">
        <w:rPr>
          <w:rStyle w:val="StyleUnderline"/>
        </w:rPr>
        <w:t xml:space="preserve"> regime is in crisis</w:t>
      </w:r>
      <w:r w:rsidRPr="002B67EA">
        <w:rPr>
          <w:sz w:val="16"/>
        </w:rPr>
        <w:t xml:space="preserve">. </w:t>
      </w:r>
      <w:r w:rsidRPr="002B67EA">
        <w:rPr>
          <w:rStyle w:val="StyleUnderline"/>
        </w:rPr>
        <w:t xml:space="preserve">But it </w:t>
      </w:r>
      <w:r w:rsidRPr="00692145">
        <w:rPr>
          <w:rStyle w:val="StyleUnderline"/>
          <w:highlight w:val="cyan"/>
        </w:rPr>
        <w:t>has muddled through one crisis after another</w:t>
      </w:r>
      <w:r w:rsidRPr="002B67EA">
        <w:rPr>
          <w:sz w:val="16"/>
        </w:rPr>
        <w:t xml:space="preserve">, </w:t>
      </w:r>
      <w:r w:rsidRPr="002B67EA">
        <w:rPr>
          <w:rStyle w:val="StyleUnderline"/>
        </w:rPr>
        <w:t xml:space="preserve">including the catastrophes of the chaotic, decade-long Cultural Revolution and the 1989 Tiananmen crackdown, </w:t>
      </w:r>
      <w:r w:rsidRPr="00692145">
        <w:rPr>
          <w:rStyle w:val="StyleUnderline"/>
          <w:highlight w:val="cyan"/>
        </w:rPr>
        <w:t>by tackling its symptoms</w:t>
      </w:r>
      <w:r w:rsidRPr="002B67EA">
        <w:rPr>
          <w:sz w:val="16"/>
        </w:rPr>
        <w:t xml:space="preserve">. It is too difficult to predict the arrival of the cracking up moment now. </w:t>
      </w:r>
      <w:r w:rsidRPr="002B67EA">
        <w:rPr>
          <w:rStyle w:val="StyleUnderline"/>
        </w:rPr>
        <w:t>This current crisis comes after more than three decades of market-oriented economic reform under one-party rule</w:t>
      </w:r>
      <w:r w:rsidRPr="002B67EA">
        <w:rPr>
          <w:sz w:val="16"/>
        </w:rPr>
        <w:t xml:space="preserve">, </w:t>
      </w:r>
      <w:r w:rsidRPr="00692145">
        <w:rPr>
          <w:rStyle w:val="StyleUnderline"/>
        </w:rPr>
        <w:t>which</w:t>
      </w:r>
      <w:r w:rsidRPr="002B67EA">
        <w:rPr>
          <w:rStyle w:val="StyleUnderline"/>
        </w:rPr>
        <w:t xml:space="preserve"> has </w:t>
      </w:r>
      <w:r w:rsidRPr="00692145">
        <w:rPr>
          <w:rStyle w:val="StyleUnderline"/>
        </w:rPr>
        <w:t>produced</w:t>
      </w:r>
      <w:r w:rsidRPr="002B67EA">
        <w:rPr>
          <w:rStyle w:val="StyleUnderline"/>
        </w:rPr>
        <w:t xml:space="preserve"> a corruptive brand of state capitalism in which power and money ally</w:t>
      </w:r>
      <w:r w:rsidRPr="002B67EA">
        <w:rPr>
          <w:sz w:val="16"/>
        </w:rPr>
        <w:t xml:space="preserve">. The government officials and senior managers in state-owned enterprises (SOEs) have formed strong and exclusive interest groups to pursue economic gains. </w:t>
      </w:r>
      <w:r w:rsidRPr="00692145">
        <w:rPr>
          <w:rStyle w:val="StyleUnderline"/>
          <w:highlight w:val="cyan"/>
        </w:rPr>
        <w:t>China ranks among</w:t>
      </w:r>
      <w:r w:rsidRPr="002B67EA">
        <w:rPr>
          <w:rStyle w:val="StyleUnderline"/>
        </w:rPr>
        <w:t xml:space="preserve"> the countries of </w:t>
      </w:r>
      <w:r w:rsidRPr="00692145">
        <w:rPr>
          <w:rStyle w:val="StyleUnderline"/>
          <w:highlight w:val="cyan"/>
        </w:rPr>
        <w:t>the highest income inequality</w:t>
      </w:r>
      <w:r w:rsidRPr="002B67EA">
        <w:rPr>
          <w:rStyle w:val="StyleUnderline"/>
        </w:rPr>
        <w:t xml:space="preserve"> in the world at a time </w:t>
      </w:r>
      <w:r w:rsidRPr="00692145">
        <w:rPr>
          <w:rStyle w:val="StyleUnderline"/>
          <w:highlight w:val="cyan"/>
        </w:rPr>
        <w:t>when China has dismantled its social welfare</w:t>
      </w:r>
      <w:r w:rsidRPr="002B67EA">
        <w:rPr>
          <w:rStyle w:val="StyleUnderline"/>
        </w:rPr>
        <w:t xml:space="preserve"> state, leaving hundreds of millions of citizens without any or adequate provision of healthcare, unemployment insurance, and a variety of other social services</w:t>
      </w:r>
      <w:r w:rsidRPr="002B67EA">
        <w:rPr>
          <w:sz w:val="16"/>
        </w:rPr>
        <w:t xml:space="preserve">. Meanwhile, </w:t>
      </w:r>
      <w:r w:rsidRPr="002B67EA">
        <w:rPr>
          <w:rStyle w:val="StyleUnderline"/>
        </w:rPr>
        <w:t>China has become one of the world’s most polluted countries</w:t>
      </w:r>
      <w:r w:rsidRPr="002B67EA">
        <w:rPr>
          <w:sz w:val="16"/>
        </w:rPr>
        <w:t xml:space="preserve">. </w:t>
      </w:r>
      <w:r w:rsidRPr="00692145">
        <w:rPr>
          <w:rStyle w:val="StyleUnderline"/>
          <w:highlight w:val="cyan"/>
        </w:rPr>
        <w:t>The crisis has worsened as</w:t>
      </w:r>
      <w:r w:rsidRPr="002B67EA">
        <w:rPr>
          <w:rStyle w:val="StyleUnderline"/>
        </w:rPr>
        <w:t xml:space="preserve"> China’s economic growth is slowing</w:t>
      </w:r>
      <w:r w:rsidRPr="002B67EA">
        <w:rPr>
          <w:sz w:val="16"/>
        </w:rPr>
        <w:t xml:space="preserve">. </w:t>
      </w:r>
      <w:r w:rsidRPr="002B67EA">
        <w:rPr>
          <w:rStyle w:val="StyleUnderline"/>
        </w:rPr>
        <w:t xml:space="preserve">As </w:t>
      </w:r>
      <w:r w:rsidRPr="00692145">
        <w:rPr>
          <w:rStyle w:val="StyleUnderline"/>
          <w:highlight w:val="cyan"/>
        </w:rPr>
        <w:t>the</w:t>
      </w:r>
      <w:r w:rsidRPr="002B67EA">
        <w:rPr>
          <w:rStyle w:val="StyleUnderline"/>
        </w:rPr>
        <w:t xml:space="preserve"> worsening </w:t>
      </w:r>
      <w:r w:rsidRPr="00692145">
        <w:rPr>
          <w:rStyle w:val="StyleUnderline"/>
          <w:highlight w:val="cyan"/>
        </w:rPr>
        <w:t>economic, social, and environmental problems cause</w:t>
      </w:r>
      <w:r w:rsidRPr="002B67EA">
        <w:rPr>
          <w:rStyle w:val="StyleUnderline"/>
        </w:rPr>
        <w:t xml:space="preserve"> deep discontent across society and lead many people to take to the streets in protest, China has entered a period of deepening social </w:t>
      </w:r>
      <w:r w:rsidRPr="00692145">
        <w:rPr>
          <w:rStyle w:val="StyleUnderline"/>
          <w:highlight w:val="cyan"/>
        </w:rPr>
        <w:t>tensions</w:t>
      </w:r>
      <w:r w:rsidRPr="002B67EA">
        <w:rPr>
          <w:sz w:val="16"/>
        </w:rPr>
        <w:t xml:space="preserve">. Apparently, Beijing is frightened and has relied more and more on coercive forces. The cracking up moment could come when economic growth has significantly slowed, and Beijing is unable to sustain the regime’s legitimacy with its economic performance. While scholars such as </w:t>
      </w:r>
      <w:proofErr w:type="spellStart"/>
      <w:r w:rsidRPr="002B67EA">
        <w:rPr>
          <w:sz w:val="16"/>
        </w:rPr>
        <w:t>Shambaugh</w:t>
      </w:r>
      <w:proofErr w:type="spellEnd"/>
      <w:r w:rsidRPr="002B67EA">
        <w:rPr>
          <w:sz w:val="16"/>
        </w:rPr>
        <w:t xml:space="preserve"> are warning of this cracking up, President Xi Jinping is likely aware of the danger of possible collapse and has been trying to prevent it from happening. </w:t>
      </w:r>
      <w:r w:rsidRPr="002B67EA">
        <w:rPr>
          <w:rStyle w:val="StyleUnderline"/>
        </w:rPr>
        <w:t xml:space="preserve">Opposite from the prescription by liberal scholars and Western leaders, Xi has seen that </w:t>
      </w:r>
      <w:r w:rsidRPr="00692145">
        <w:rPr>
          <w:rStyle w:val="StyleUnderline"/>
          <w:highlight w:val="cyan"/>
        </w:rPr>
        <w:t>the key to keeping the CCP in power is to further empower the</w:t>
      </w:r>
      <w:r w:rsidRPr="002B67EA">
        <w:rPr>
          <w:rStyle w:val="StyleUnderline"/>
        </w:rPr>
        <w:t xml:space="preserve"> authoritarian </w:t>
      </w:r>
      <w:r w:rsidRPr="00692145">
        <w:rPr>
          <w:rStyle w:val="StyleUnderline"/>
          <w:highlight w:val="cyan"/>
        </w:rPr>
        <w:t>state</w:t>
      </w:r>
      <w:r w:rsidRPr="002B67EA">
        <w:rPr>
          <w:rStyle w:val="StyleUnderline"/>
        </w:rPr>
        <w:t xml:space="preserve"> led by the Communist Party, </w:t>
      </w:r>
      <w:r w:rsidRPr="00692145">
        <w:rPr>
          <w:rStyle w:val="StyleUnderline"/>
          <w:highlight w:val="cyan"/>
        </w:rPr>
        <w:t>reflecting the</w:t>
      </w:r>
      <w:r w:rsidRPr="002B67EA">
        <w:rPr>
          <w:rStyle w:val="StyleUnderline"/>
        </w:rPr>
        <w:t xml:space="preserve"> long </w:t>
      </w:r>
      <w:r w:rsidRPr="00692145">
        <w:rPr>
          <w:rStyle w:val="StyleUnderline"/>
          <w:highlight w:val="cyan"/>
        </w:rPr>
        <w:t>struggle of</w:t>
      </w:r>
      <w:r w:rsidRPr="002B67EA">
        <w:rPr>
          <w:rStyle w:val="StyleUnderline"/>
        </w:rPr>
        <w:t xml:space="preserve"> the Chinese political </w:t>
      </w:r>
      <w:r w:rsidRPr="00692145">
        <w:rPr>
          <w:rStyle w:val="StyleUnderline"/>
          <w:highlight w:val="cyan"/>
        </w:rPr>
        <w:t>elites</w:t>
      </w:r>
      <w:r w:rsidRPr="002B67EA">
        <w:rPr>
          <w:rStyle w:val="StyleUnderline"/>
        </w:rPr>
        <w:t xml:space="preserve"> in building </w:t>
      </w:r>
      <w:r w:rsidRPr="00692145">
        <w:rPr>
          <w:rStyle w:val="StyleUnderline"/>
          <w:highlight w:val="cyan"/>
        </w:rPr>
        <w:t>and</w:t>
      </w:r>
      <w:r w:rsidRPr="002B67EA">
        <w:rPr>
          <w:rStyle w:val="StyleUnderline"/>
        </w:rPr>
        <w:t xml:space="preserve"> </w:t>
      </w:r>
      <w:r w:rsidRPr="00692145">
        <w:rPr>
          <w:rStyle w:val="StyleUnderline"/>
          <w:highlight w:val="cyan"/>
        </w:rPr>
        <w:t>maintaining a powerful state</w:t>
      </w:r>
      <w:r w:rsidRPr="002B67EA">
        <w:rPr>
          <w:rStyle w:val="StyleUnderline"/>
        </w:rPr>
        <w:t xml:space="preserve"> to lead China’s modernization</w:t>
      </w:r>
      <w:r w:rsidRPr="002B67EA">
        <w:rPr>
          <w:sz w:val="16"/>
        </w:rPr>
        <w:t xml:space="preserve">. China scholar Lucian </w:t>
      </w:r>
      <w:proofErr w:type="spellStart"/>
      <w:r w:rsidRPr="002B67EA">
        <w:rPr>
          <w:sz w:val="16"/>
        </w:rPr>
        <w:t>Pye</w:t>
      </w:r>
      <w:proofErr w:type="spellEnd"/>
      <w:r w:rsidRPr="002B67EA">
        <w:rPr>
          <w:sz w:val="16"/>
        </w:rPr>
        <w:t xml:space="preserve"> famously observed that China suffered a “crisis of authority” — a deep craving for the decisive power of effective authority ever since the 19th-century collapse of the Chinese empire. Chinese elite attributed China’s modern decline partially to the weakening of the state authority. The authority crisis called for the creation of an authoritarian state through revolution and nationalism. The Chinese communist revolution was a collective assertion for the new form of authority and a strong state to build a prosperous Chinese nation. </w:t>
      </w:r>
      <w:r w:rsidRPr="002B67EA">
        <w:rPr>
          <w:rStyle w:val="StyleUnderline"/>
        </w:rPr>
        <w:t xml:space="preserve">The very essence of </w:t>
      </w:r>
      <w:r w:rsidRPr="00692145">
        <w:rPr>
          <w:rStyle w:val="StyleUnderline"/>
          <w:highlight w:val="cyan"/>
        </w:rPr>
        <w:t>CCP legitimacy</w:t>
      </w:r>
      <w:r w:rsidRPr="002B67EA">
        <w:rPr>
          <w:rStyle w:val="StyleUnderline"/>
        </w:rPr>
        <w:t xml:space="preserve"> </w:t>
      </w:r>
      <w:r w:rsidRPr="00692145">
        <w:rPr>
          <w:rStyle w:val="StyleUnderline"/>
          <w:highlight w:val="cyan"/>
        </w:rPr>
        <w:t>was</w:t>
      </w:r>
      <w:r w:rsidRPr="002B67EA">
        <w:rPr>
          <w:rStyle w:val="StyleUnderline"/>
        </w:rPr>
        <w:t xml:space="preserve"> partly </w:t>
      </w:r>
      <w:r w:rsidRPr="00692145">
        <w:rPr>
          <w:rStyle w:val="StyleUnderline"/>
          <w:highlight w:val="cyan"/>
        </w:rPr>
        <w:t>based upon its ability to establish a powerful state</w:t>
      </w:r>
      <w:r w:rsidRPr="002B67EA">
        <w:rPr>
          <w:rStyle w:val="StyleUnderline"/>
        </w:rPr>
        <w:t xml:space="preserve"> as an organizing and mobilizing force to defend the national independence and launch modernization programs</w:t>
      </w:r>
      <w:r w:rsidRPr="002B67EA">
        <w:rPr>
          <w:sz w:val="16"/>
        </w:rPr>
        <w:t xml:space="preserve">. </w:t>
      </w:r>
      <w:r w:rsidRPr="002B67EA">
        <w:rPr>
          <w:rStyle w:val="StyleUnderline"/>
        </w:rPr>
        <w:t xml:space="preserve">To rectify his predecessors’ overemphasis on the transformation of China through reforms that weakened the state’s authority and the CCP central leadership, </w:t>
      </w:r>
      <w:r w:rsidRPr="00692145">
        <w:rPr>
          <w:rStyle w:val="StyleUnderline"/>
          <w:highlight w:val="cyan"/>
        </w:rPr>
        <w:t>Xi has made</w:t>
      </w:r>
      <w:r w:rsidRPr="002B67EA">
        <w:rPr>
          <w:rStyle w:val="StyleUnderline"/>
        </w:rPr>
        <w:t xml:space="preserve"> concentrated </w:t>
      </w:r>
      <w:r w:rsidRPr="00692145">
        <w:rPr>
          <w:rStyle w:val="StyleUnderline"/>
          <w:highlight w:val="cyan"/>
        </w:rPr>
        <w:t xml:space="preserve">efforts to </w:t>
      </w:r>
      <w:r w:rsidRPr="00692145">
        <w:rPr>
          <w:rStyle w:val="Emphasis"/>
          <w:highlight w:val="cyan"/>
        </w:rPr>
        <w:t>over-empower the</w:t>
      </w:r>
      <w:r w:rsidRPr="002B67EA">
        <w:rPr>
          <w:rStyle w:val="Emphasis"/>
        </w:rPr>
        <w:t xml:space="preserve"> authoritarian </w:t>
      </w:r>
      <w:r w:rsidRPr="00692145">
        <w:rPr>
          <w:rStyle w:val="Emphasis"/>
          <w:highlight w:val="cyan"/>
        </w:rPr>
        <w:t>state</w:t>
      </w:r>
      <w:r w:rsidRPr="002B67EA">
        <w:rPr>
          <w:rStyle w:val="StyleUnderline"/>
        </w:rPr>
        <w:t>.</w:t>
      </w:r>
      <w:r w:rsidRPr="002B67EA">
        <w:rPr>
          <w:sz w:val="16"/>
        </w:rPr>
        <w:t xml:space="preserve"> Repeatedly warning against “Westernization,” </w:t>
      </w:r>
      <w:r w:rsidRPr="002B67EA">
        <w:rPr>
          <w:rStyle w:val="StyleUnderline"/>
        </w:rPr>
        <w:t>Xi emphasizes a unified national ideal of the “China Dream” and has allowed the security/propaganda axis to tighten up controls on expression of different political ideologies and opinions</w:t>
      </w:r>
      <w:r w:rsidRPr="002B67EA">
        <w:rPr>
          <w:sz w:val="16"/>
        </w:rPr>
        <w:t xml:space="preserve">. </w:t>
      </w:r>
      <w:r w:rsidRPr="002B67EA">
        <w:rPr>
          <w:rStyle w:val="StyleUnderline"/>
        </w:rPr>
        <w:t>Taking strong measures to strengthen central Party and government authority, he set up new and powerful small leadership groups, such as the Central National Security Commission and the Comprehensive Deepening Economic Reform Small Group, with himself as the head</w:t>
      </w:r>
      <w:r w:rsidRPr="002B67EA">
        <w:rPr>
          <w:sz w:val="16"/>
        </w:rPr>
        <w:t xml:space="preserve">. Looking to Mao for inspiration to manage the country, </w:t>
      </w:r>
      <w:r w:rsidRPr="002B67EA">
        <w:rPr>
          <w:rStyle w:val="StyleUnderline"/>
        </w:rPr>
        <w:t>he launched the largest rectification and mass line campaigns in decades to fight corruptio</w:t>
      </w:r>
      <w:r w:rsidRPr="002B67EA">
        <w:rPr>
          <w:sz w:val="16"/>
        </w:rPr>
        <w:t xml:space="preserve">n. Describing Mao as “a great figure who changed the face of the nation and led the Chinese people to a new destiny,” </w:t>
      </w:r>
      <w:r w:rsidRPr="002B67EA">
        <w:rPr>
          <w:rStyle w:val="Emphasis"/>
        </w:rPr>
        <w:t xml:space="preserve">Xi has emerged as a champion of the party-state power, </w:t>
      </w:r>
      <w:r w:rsidRPr="00692145">
        <w:rPr>
          <w:rStyle w:val="Emphasis"/>
          <w:highlight w:val="cyan"/>
        </w:rPr>
        <w:t>with himself</w:t>
      </w:r>
      <w:r w:rsidRPr="002B67EA">
        <w:rPr>
          <w:rStyle w:val="Emphasis"/>
        </w:rPr>
        <w:t xml:space="preserve"> at the top </w:t>
      </w:r>
      <w:r w:rsidRPr="00692145">
        <w:rPr>
          <w:rStyle w:val="Emphasis"/>
          <w:highlight w:val="cyan"/>
        </w:rPr>
        <w:t>as a strongman</w:t>
      </w:r>
      <w:r w:rsidRPr="002B67EA">
        <w:rPr>
          <w:rStyle w:val="Emphasis"/>
        </w:rPr>
        <w:t>.</w:t>
      </w:r>
      <w:r>
        <w:rPr>
          <w:rStyle w:val="Emphasis"/>
        </w:rPr>
        <w:t xml:space="preserve"> </w:t>
      </w:r>
      <w:r w:rsidRPr="002B67EA">
        <w:rPr>
          <w:rStyle w:val="StyleUnderline"/>
        </w:rPr>
        <w:t>Whether or not empowering the authoritarian state is a long-term solution to the current crisis</w:t>
      </w:r>
      <w:r w:rsidRPr="002B67EA">
        <w:rPr>
          <w:sz w:val="16"/>
        </w:rPr>
        <w:t xml:space="preserve">, </w:t>
      </w:r>
      <w:r w:rsidRPr="00692145">
        <w:rPr>
          <w:rStyle w:val="StyleUnderline"/>
          <w:highlight w:val="cyan"/>
        </w:rPr>
        <w:t>it seems to have targeted some of its symptoms and</w:t>
      </w:r>
      <w:r w:rsidRPr="002B67EA">
        <w:rPr>
          <w:rStyle w:val="StyleUnderline"/>
        </w:rPr>
        <w:t xml:space="preserve"> temporarily </w:t>
      </w:r>
      <w:r w:rsidRPr="00692145">
        <w:rPr>
          <w:rStyle w:val="StyleUnderline"/>
          <w:highlight w:val="cyan"/>
        </w:rPr>
        <w:t>silenced</w:t>
      </w:r>
      <w:r w:rsidRPr="002B67EA">
        <w:rPr>
          <w:rStyle w:val="StyleUnderline"/>
        </w:rPr>
        <w:t xml:space="preserve"> its liberal </w:t>
      </w:r>
      <w:r w:rsidRPr="00692145">
        <w:rPr>
          <w:rStyle w:val="StyleUnderline"/>
          <w:highlight w:val="cyan"/>
        </w:rPr>
        <w:t>critics</w:t>
      </w:r>
      <w:r w:rsidRPr="002B67EA">
        <w:rPr>
          <w:rStyle w:val="StyleUnderline"/>
        </w:rPr>
        <w:t xml:space="preserve"> inside China</w:t>
      </w:r>
      <w:r w:rsidRPr="002B67EA">
        <w:rPr>
          <w:sz w:val="16"/>
        </w:rPr>
        <w:t xml:space="preserve">. </w:t>
      </w:r>
      <w:r w:rsidRPr="002B67EA">
        <w:rPr>
          <w:rStyle w:val="Emphasis"/>
        </w:rPr>
        <w:t>As a result, it may help postpone the arrival of a cracking up moment</w:t>
      </w:r>
      <w:r w:rsidRPr="002B67EA">
        <w:rPr>
          <w:sz w:val="16"/>
        </w:rPr>
        <w:t xml:space="preserve"> — at least for now.</w:t>
      </w:r>
    </w:p>
    <w:p w14:paraId="0B25B570" w14:textId="77777777" w:rsidR="00045041" w:rsidRDefault="00045041" w:rsidP="00045041">
      <w:pPr>
        <w:pStyle w:val="Heading2"/>
      </w:pPr>
      <w:r>
        <w:t>Links</w:t>
      </w:r>
    </w:p>
    <w:p w14:paraId="40AE3BBD" w14:textId="77777777" w:rsidR="008A2C2C" w:rsidRDefault="008A2C2C" w:rsidP="008A2C2C">
      <w:pPr>
        <w:pStyle w:val="Heading3"/>
      </w:pPr>
      <w:r>
        <w:t>Warming I/L Turn – 2AC</w:t>
      </w:r>
    </w:p>
    <w:p w14:paraId="7736A862" w14:textId="77777777" w:rsidR="008A2C2C" w:rsidRDefault="008A2C2C" w:rsidP="008A2C2C">
      <w:pPr>
        <w:pStyle w:val="Heading4"/>
      </w:pPr>
      <w:r>
        <w:t xml:space="preserve">The plan is a prerequisite to effective stability of the CCP – Environmental destruction undermines resiliency and causes mass protests – only an effective transition that remedies environmental concerns can create a sustainable state. </w:t>
      </w:r>
    </w:p>
    <w:p w14:paraId="06E6B8EE" w14:textId="77777777" w:rsidR="008A2C2C" w:rsidRPr="00022FF3" w:rsidRDefault="008A2C2C" w:rsidP="008A2C2C">
      <w:pPr>
        <w:rPr>
          <w:sz w:val="16"/>
        </w:rPr>
      </w:pPr>
      <w:r w:rsidRPr="00022FF3">
        <w:rPr>
          <w:rStyle w:val="Style13ptBold"/>
        </w:rPr>
        <w:t>Larson-Robin, 2016</w:t>
      </w:r>
      <w:r w:rsidRPr="00022FF3">
        <w:rPr>
          <w:sz w:val="16"/>
        </w:rPr>
        <w:t xml:space="preserve"> Leah, Dissertation for acquiring a Doctor of Philosophy (Political Science), “Risking Poison to Quench a Thirst: Political Engagement Choices for Citizens and the State in China’s Environmental Crisis” University of Wisconsin - Madison, ProQuest Dissertations Publishing, 2016.</w:t>
      </w:r>
    </w:p>
    <w:p w14:paraId="5C5149B7" w14:textId="77777777" w:rsidR="003440A5" w:rsidRPr="00022FF3" w:rsidRDefault="003440A5" w:rsidP="003440A5">
      <w:pPr>
        <w:rPr>
          <w:sz w:val="10"/>
        </w:rPr>
      </w:pPr>
      <w:r w:rsidRPr="00EF3341">
        <w:rPr>
          <w:rStyle w:val="StyleUnderline"/>
        </w:rPr>
        <w:t>Cancer villages</w:t>
      </w:r>
      <w:r w:rsidRPr="00022FF3">
        <w:rPr>
          <w:sz w:val="10"/>
        </w:rPr>
        <w:t xml:space="preserve"> have become a well-known phenomenon.1 Regular stories in international newspapers recount small children dying form lead exposure.2 </w:t>
      </w:r>
      <w:r w:rsidRPr="00EF3341">
        <w:rPr>
          <w:rStyle w:val="StyleUnderline"/>
        </w:rPr>
        <w:t>The Beijing Cough,</w:t>
      </w:r>
      <w:r w:rsidRPr="00022FF3">
        <w:rPr>
          <w:sz w:val="10"/>
        </w:rPr>
        <w:t xml:space="preserve"> </w:t>
      </w:r>
      <w:r w:rsidRPr="00E54CB5">
        <w:rPr>
          <w:rStyle w:val="StyleUnderline"/>
        </w:rPr>
        <w:t>caused by</w:t>
      </w:r>
      <w:r w:rsidRPr="00022FF3">
        <w:rPr>
          <w:sz w:val="10"/>
        </w:rPr>
        <w:t xml:space="preserve"> </w:t>
      </w:r>
      <w:r w:rsidRPr="00EF3341">
        <w:t>severe air pollution</w:t>
      </w:r>
      <w:r w:rsidRPr="00022FF3">
        <w:rPr>
          <w:sz w:val="10"/>
        </w:rPr>
        <w:t xml:space="preserve">, </w:t>
      </w:r>
      <w:r w:rsidRPr="00E54CB5">
        <w:rPr>
          <w:rStyle w:val="StyleUnderline"/>
        </w:rPr>
        <w:t>is an expected cost of living</w:t>
      </w:r>
      <w:r w:rsidRPr="00022FF3">
        <w:rPr>
          <w:sz w:val="10"/>
        </w:rPr>
        <w:t xml:space="preserve"> long-term in Beijing, especially among the young and the elderly.3 In March 2013, </w:t>
      </w:r>
      <w:r w:rsidRPr="00E54CB5">
        <w:rPr>
          <w:rStyle w:val="StyleUnderline"/>
        </w:rPr>
        <w:t>more than 16,000 dead pigs,</w:t>
      </w:r>
      <w:r w:rsidRPr="00022FF3">
        <w:rPr>
          <w:sz w:val="10"/>
        </w:rPr>
        <w:t xml:space="preserve"> </w:t>
      </w:r>
      <w:r w:rsidRPr="002D0F13">
        <w:rPr>
          <w:rStyle w:val="StyleUnderline"/>
        </w:rPr>
        <w:t>floating downriver</w:t>
      </w:r>
      <w:r w:rsidRPr="00022FF3">
        <w:rPr>
          <w:sz w:val="10"/>
        </w:rPr>
        <w:t xml:space="preserve"> to Shanghai, further </w:t>
      </w:r>
      <w:r w:rsidRPr="002D0F13">
        <w:rPr>
          <w:rStyle w:val="StyleUnderline"/>
        </w:rPr>
        <w:t>polluted drinking water</w:t>
      </w:r>
      <w:r w:rsidRPr="00022FF3">
        <w:rPr>
          <w:sz w:val="10"/>
        </w:rPr>
        <w:t xml:space="preserve"> for hundreds of thousands living along the Huangpu River tributary system.4 </w:t>
      </w:r>
      <w:r w:rsidRPr="00E54CB5">
        <w:rPr>
          <w:rStyle w:val="StyleUnderline"/>
        </w:rPr>
        <w:t xml:space="preserve">The Yellow River, “cradle of Chinese civilization,” no longer flows to the sea as a consequence of hydro-electric dams, </w:t>
      </w:r>
      <w:r w:rsidRPr="00C23464">
        <w:rPr>
          <w:rStyle w:val="Emphasis"/>
          <w:highlight w:val="cyan"/>
        </w:rPr>
        <w:t>pollution, desertification, and sediment build-up</w:t>
      </w:r>
      <w:r w:rsidRPr="00022FF3">
        <w:rPr>
          <w:sz w:val="10"/>
        </w:rPr>
        <w:t xml:space="preserve">. </w:t>
      </w:r>
      <w:r w:rsidRPr="00E54CB5">
        <w:rPr>
          <w:rStyle w:val="StyleUnderline"/>
        </w:rPr>
        <w:t>These crises and</w:t>
      </w:r>
      <w:r w:rsidRPr="00022FF3">
        <w:rPr>
          <w:sz w:val="10"/>
        </w:rPr>
        <w:t xml:space="preserve"> the many </w:t>
      </w:r>
      <w:r w:rsidRPr="00E54CB5">
        <w:rPr>
          <w:rStyle w:val="StyleUnderline"/>
        </w:rPr>
        <w:t>others</w:t>
      </w:r>
      <w:r w:rsidRPr="00022FF3">
        <w:rPr>
          <w:sz w:val="10"/>
        </w:rPr>
        <w:t xml:space="preserve"> across China </w:t>
      </w:r>
      <w:r w:rsidRPr="00C23464">
        <w:rPr>
          <w:rStyle w:val="StyleUnderline"/>
        </w:rPr>
        <w:t>illustrate the limits</w:t>
      </w:r>
      <w:r w:rsidRPr="00E54CB5">
        <w:rPr>
          <w:rStyle w:val="StyleUnderline"/>
        </w:rPr>
        <w:t xml:space="preserve"> to </w:t>
      </w:r>
      <w:r w:rsidRPr="00C23464">
        <w:rPr>
          <w:rStyle w:val="StyleUnderline"/>
        </w:rPr>
        <w:t>which the environment can be pressed</w:t>
      </w:r>
      <w:r w:rsidRPr="00022FF3">
        <w:rPr>
          <w:sz w:val="10"/>
        </w:rPr>
        <w:t xml:space="preserve">. Over the last three decades, rapid economic expansion, </w:t>
      </w:r>
      <w:r w:rsidRPr="00E54CB5">
        <w:rPr>
          <w:rStyle w:val="StyleUnderline"/>
        </w:rPr>
        <w:t>industrialization</w:t>
      </w:r>
      <w:r w:rsidRPr="00022FF3">
        <w:rPr>
          <w:sz w:val="10"/>
        </w:rPr>
        <w:t xml:space="preserve">, and steeply rising rates of consumption </w:t>
      </w:r>
      <w:r w:rsidRPr="002D0F13">
        <w:rPr>
          <w:rStyle w:val="StyleUnderline"/>
        </w:rPr>
        <w:t xml:space="preserve">have </w:t>
      </w:r>
      <w:r w:rsidRPr="00C23464">
        <w:rPr>
          <w:rStyle w:val="StyleUnderline"/>
          <w:highlight w:val="cyan"/>
        </w:rPr>
        <w:t>caused significant damage,</w:t>
      </w:r>
      <w:r w:rsidRPr="002D0F13">
        <w:rPr>
          <w:rStyle w:val="StyleUnderline"/>
        </w:rPr>
        <w:t xml:space="preserve"> an</w:t>
      </w:r>
      <w:r w:rsidRPr="00E54CB5">
        <w:rPr>
          <w:rStyle w:val="StyleUnderline"/>
        </w:rPr>
        <w:t>d</w:t>
      </w:r>
      <w:r w:rsidRPr="00022FF3">
        <w:rPr>
          <w:sz w:val="10"/>
        </w:rPr>
        <w:t xml:space="preserve"> are </w:t>
      </w:r>
      <w:r w:rsidRPr="002D0F13">
        <w:rPr>
          <w:rStyle w:val="StyleUnderline"/>
        </w:rPr>
        <w:t>likely to cause a great deal more</w:t>
      </w:r>
      <w:r w:rsidRPr="00022FF3">
        <w:rPr>
          <w:sz w:val="10"/>
        </w:rPr>
        <w:t xml:space="preserve">. </w:t>
      </w:r>
      <w:r w:rsidRPr="00E54CB5">
        <w:rPr>
          <w:rStyle w:val="StyleUnderline"/>
        </w:rPr>
        <w:t>Without</w:t>
      </w:r>
      <w:r w:rsidRPr="00022FF3">
        <w:rPr>
          <w:sz w:val="10"/>
        </w:rPr>
        <w:t xml:space="preserve"> prospects for </w:t>
      </w:r>
      <w:r w:rsidRPr="00E54CB5">
        <w:rPr>
          <w:rStyle w:val="StyleUnderline"/>
        </w:rPr>
        <w:t xml:space="preserve">a near-term solution, </w:t>
      </w:r>
      <w:r w:rsidRPr="00C23464">
        <w:rPr>
          <w:rStyle w:val="StyleUnderline"/>
          <w:highlight w:val="cyan"/>
        </w:rPr>
        <w:t>China’s</w:t>
      </w:r>
      <w:r w:rsidRPr="00C23464">
        <w:rPr>
          <w:sz w:val="10"/>
          <w:highlight w:val="cyan"/>
        </w:rPr>
        <w:t xml:space="preserve"> </w:t>
      </w:r>
      <w:r w:rsidRPr="00C23464">
        <w:rPr>
          <w:rStyle w:val="StyleUnderline"/>
          <w:highlight w:val="cyan"/>
        </w:rPr>
        <w:t xml:space="preserve">environment </w:t>
      </w:r>
      <w:r w:rsidRPr="00C23464">
        <w:rPr>
          <w:rStyle w:val="Emphasis"/>
          <w:highlight w:val="cyan"/>
        </w:rPr>
        <w:t>is certain to degrade even further</w:t>
      </w:r>
      <w:r w:rsidRPr="00022FF3">
        <w:rPr>
          <w:sz w:val="10"/>
        </w:rPr>
        <w:t xml:space="preserve">, </w:t>
      </w:r>
      <w:r w:rsidRPr="00E54CB5">
        <w:rPr>
          <w:rStyle w:val="StyleUnderline"/>
        </w:rPr>
        <w:t>a grim prospect for</w:t>
      </w:r>
      <w:r w:rsidRPr="00022FF3">
        <w:rPr>
          <w:sz w:val="10"/>
        </w:rPr>
        <w:t xml:space="preserve"> impoverished </w:t>
      </w:r>
      <w:r w:rsidRPr="00E54CB5">
        <w:rPr>
          <w:rStyle w:val="StyleUnderline"/>
        </w:rPr>
        <w:t>villagers and high</w:t>
      </w:r>
      <w:r w:rsidRPr="00022FF3">
        <w:rPr>
          <w:sz w:val="10"/>
        </w:rPr>
        <w:t xml:space="preserve">-level party </w:t>
      </w:r>
      <w:r w:rsidRPr="00E54CB5">
        <w:rPr>
          <w:rStyle w:val="StyleUnderline"/>
        </w:rPr>
        <w:t>leaders alike</w:t>
      </w:r>
      <w:r w:rsidRPr="00022FF3">
        <w:rPr>
          <w:sz w:val="10"/>
        </w:rPr>
        <w:t xml:space="preserve">, albeit for very different reasons. The villagers face immediate and inescapable environmental harm. Dependent on polluted water and toxic soil, they have no way out. As is often the case, people and communities without political or economic power pay a disproportionate share of pollution’s costs. In China, </w:t>
      </w:r>
      <w:r w:rsidRPr="00E54CB5">
        <w:rPr>
          <w:rStyle w:val="StyleUnderline"/>
        </w:rPr>
        <w:t xml:space="preserve">the poor and rural communities that supply the </w:t>
      </w:r>
      <w:r w:rsidRPr="00EF3341">
        <w:rPr>
          <w:rStyle w:val="StyleUnderline"/>
        </w:rPr>
        <w:t>raw materials, energy, and agricultural produce to fuel the country also suffer the presence of coal plants, mining</w:t>
      </w:r>
      <w:r w:rsidRPr="00022FF3">
        <w:rPr>
          <w:sz w:val="10"/>
        </w:rPr>
        <w:t xml:space="preserve">, and battery manufacturing operations, </w:t>
      </w:r>
      <w:r w:rsidRPr="00022FF3">
        <w:rPr>
          <w:rStyle w:val="Emphasis"/>
        </w:rPr>
        <w:t>the most polluting industries in the world</w:t>
      </w:r>
      <w:r w:rsidRPr="00022FF3">
        <w:rPr>
          <w:sz w:val="10"/>
        </w:rPr>
        <w:t xml:space="preserve">, in their backyards. The pollution impacts health and livelihoods, hitting harder among those most dependent on their environment for subsistence because they have no other choice. Without remediation, they will continue to suffer the effects because they cannot escape their environment, and for many, the damage is already done. By </w:t>
      </w:r>
      <w:r w:rsidRPr="007B4026">
        <w:rPr>
          <w:sz w:val="10"/>
        </w:rPr>
        <w:t>contrast</w:t>
      </w:r>
      <w:r w:rsidRPr="007B4026">
        <w:rPr>
          <w:sz w:val="10"/>
          <w:highlight w:val="cyan"/>
        </w:rPr>
        <w:t>,</w:t>
      </w:r>
      <w:r w:rsidRPr="00022FF3">
        <w:rPr>
          <w:sz w:val="10"/>
        </w:rPr>
        <w:t xml:space="preserve"> </w:t>
      </w:r>
      <w:r w:rsidRPr="007B4026">
        <w:rPr>
          <w:rStyle w:val="StyleUnderline"/>
          <w:highlight w:val="cyan"/>
        </w:rPr>
        <w:t>party leaders</w:t>
      </w:r>
      <w:r w:rsidRPr="00022FF3">
        <w:rPr>
          <w:sz w:val="10"/>
        </w:rPr>
        <w:t xml:space="preserve"> can largely evade pollution’s damaging effects in their daily lives, but they </w:t>
      </w:r>
      <w:r w:rsidRPr="007B4026">
        <w:rPr>
          <w:rStyle w:val="StyleUnderline"/>
          <w:highlight w:val="cyan"/>
        </w:rPr>
        <w:t xml:space="preserve">cannot evade the </w:t>
      </w:r>
      <w:r w:rsidRPr="007B4026">
        <w:rPr>
          <w:rStyle w:val="Emphasis"/>
          <w:highlight w:val="cyan"/>
        </w:rPr>
        <w:t>economic and political implications of a</w:t>
      </w:r>
      <w:r w:rsidRPr="00022FF3">
        <w:rPr>
          <w:rStyle w:val="Emphasis"/>
        </w:rPr>
        <w:t xml:space="preserve"> rapidly </w:t>
      </w:r>
      <w:r w:rsidRPr="007B4026">
        <w:rPr>
          <w:rStyle w:val="Emphasis"/>
          <w:highlight w:val="cyan"/>
        </w:rPr>
        <w:t>deteriorating environment</w:t>
      </w:r>
      <w:r w:rsidRPr="00022FF3">
        <w:rPr>
          <w:sz w:val="10"/>
        </w:rPr>
        <w:t xml:space="preserve">. </w:t>
      </w:r>
      <w:r w:rsidRPr="007B4026">
        <w:rPr>
          <w:rStyle w:val="StyleUnderline"/>
          <w:highlight w:val="cyan"/>
        </w:rPr>
        <w:t>The resilience</w:t>
      </w:r>
      <w:r w:rsidRPr="00022FF3">
        <w:rPr>
          <w:rStyle w:val="StyleUnderline"/>
        </w:rPr>
        <w:t xml:space="preserve"> of the authoritarian state </w:t>
      </w:r>
      <w:r w:rsidRPr="007B4026">
        <w:rPr>
          <w:rStyle w:val="StyleUnderline"/>
          <w:highlight w:val="cyan"/>
        </w:rPr>
        <w:t>is dependent on the</w:t>
      </w:r>
      <w:r w:rsidRPr="00022FF3">
        <w:rPr>
          <w:rStyle w:val="StyleUnderline"/>
        </w:rPr>
        <w:t xml:space="preserve"> </w:t>
      </w:r>
      <w:r w:rsidRPr="00EF3341">
        <w:rPr>
          <w:rStyle w:val="Emphasis"/>
        </w:rPr>
        <w:t xml:space="preserve">CCP’s </w:t>
      </w:r>
      <w:r w:rsidRPr="007B4026">
        <w:rPr>
          <w:rStyle w:val="Emphasis"/>
          <w:highlight w:val="cyan"/>
        </w:rPr>
        <w:t>ability to manage popular discontent</w:t>
      </w:r>
      <w:r w:rsidRPr="00022FF3">
        <w:rPr>
          <w:sz w:val="10"/>
        </w:rPr>
        <w:t xml:space="preserve">.5 The </w:t>
      </w:r>
      <w:r w:rsidRPr="00EF3341">
        <w:rPr>
          <w:rStyle w:val="Emphasis"/>
        </w:rPr>
        <w:t>demise of a sustainable environment cuts into that ability</w:t>
      </w:r>
      <w:r w:rsidRPr="00022FF3">
        <w:rPr>
          <w:sz w:val="10"/>
        </w:rPr>
        <w:t xml:space="preserve"> in two ways. First, the unprecedented economic expansion since 1978—the beginning of economic reform and opening up to the outside world (</w:t>
      </w:r>
      <w:proofErr w:type="spellStart"/>
      <w:r w:rsidRPr="00022FF3">
        <w:rPr>
          <w:sz w:val="10"/>
        </w:rPr>
        <w:t>gaige</w:t>
      </w:r>
      <w:proofErr w:type="spellEnd"/>
      <w:r w:rsidRPr="00022FF3">
        <w:rPr>
          <w:sz w:val="10"/>
        </w:rPr>
        <w:t xml:space="preserve"> </w:t>
      </w:r>
      <w:proofErr w:type="spellStart"/>
      <w:r w:rsidRPr="00022FF3">
        <w:rPr>
          <w:sz w:val="10"/>
        </w:rPr>
        <w:t>kaifang</w:t>
      </w:r>
      <w:proofErr w:type="spellEnd"/>
      <w:r w:rsidRPr="00022FF3">
        <w:rPr>
          <w:sz w:val="10"/>
        </w:rPr>
        <w:t xml:space="preserve">)—has served an unspoken pact: economic opportunity in trade for civic participation and a political voice. In other words, the Party will lift China out of poverty in exchange for unchallenged rule. Without continued economic development, that pact falters, undermining the CCP’s foundational power. Yet </w:t>
      </w:r>
      <w:r w:rsidRPr="00022FF3">
        <w:rPr>
          <w:rStyle w:val="StyleUnderline"/>
        </w:rPr>
        <w:t>the economy has grown through untrammeled exploitation</w:t>
      </w:r>
      <w:r w:rsidRPr="00022FF3">
        <w:rPr>
          <w:sz w:val="10"/>
        </w:rPr>
        <w:t>, consumption, and destruction of discrete and irreplaceable natural resources at an accelerating rate—</w:t>
      </w:r>
      <w:r w:rsidRPr="00022FF3">
        <w:rPr>
          <w:rStyle w:val="Emphasis"/>
        </w:rPr>
        <w:t xml:space="preserve">a fundamentally unsustainable development model </w:t>
      </w:r>
      <w:r w:rsidRPr="00022FF3">
        <w:rPr>
          <w:sz w:val="10"/>
        </w:rPr>
        <w:t xml:space="preserve">with a fast-approaching expiration date. Second, </w:t>
      </w:r>
      <w:r w:rsidRPr="007B4026">
        <w:rPr>
          <w:rStyle w:val="StyleUnderline"/>
          <w:highlight w:val="cyan"/>
        </w:rPr>
        <w:t xml:space="preserve">pollution has led to rising </w:t>
      </w:r>
      <w:r w:rsidRPr="007B4026">
        <w:rPr>
          <w:rStyle w:val="Emphasis"/>
          <w:highlight w:val="cyan"/>
        </w:rPr>
        <w:t>popular discontent</w:t>
      </w:r>
      <w:r w:rsidRPr="007B4026">
        <w:rPr>
          <w:sz w:val="10"/>
          <w:highlight w:val="cyan"/>
        </w:rPr>
        <w:t xml:space="preserve">, </w:t>
      </w:r>
      <w:r w:rsidRPr="007B4026">
        <w:rPr>
          <w:rStyle w:val="StyleUnderline"/>
          <w:highlight w:val="cyan"/>
        </w:rPr>
        <w:t>which</w:t>
      </w:r>
      <w:r w:rsidRPr="00022FF3">
        <w:rPr>
          <w:sz w:val="10"/>
        </w:rPr>
        <w:t xml:space="preserve"> also </w:t>
      </w:r>
      <w:r w:rsidRPr="007B4026">
        <w:rPr>
          <w:rStyle w:val="Emphasis"/>
          <w:highlight w:val="cyan"/>
        </w:rPr>
        <w:t>threatens the state’s resilience</w:t>
      </w:r>
      <w:r w:rsidRPr="00022FF3">
        <w:rPr>
          <w:rStyle w:val="Emphasis"/>
        </w:rPr>
        <w:t>.</w:t>
      </w:r>
      <w:r w:rsidRPr="00022FF3">
        <w:rPr>
          <w:sz w:val="10"/>
        </w:rPr>
        <w:t xml:space="preserve"> </w:t>
      </w:r>
      <w:r w:rsidRPr="00022FF3">
        <w:rPr>
          <w:rStyle w:val="StyleUnderline"/>
        </w:rPr>
        <w:t xml:space="preserve">Over 180,000 mass incidents occurred in 2010 and pollution-related protests </w:t>
      </w:r>
      <w:r w:rsidRPr="00022FF3">
        <w:rPr>
          <w:rStyle w:val="Emphasis"/>
        </w:rPr>
        <w:t>increased by 120%</w:t>
      </w:r>
      <w:r w:rsidRPr="00022FF3">
        <w:rPr>
          <w:rStyle w:val="StyleUnderline"/>
        </w:rPr>
        <w:t xml:space="preserve"> </w:t>
      </w:r>
      <w:r w:rsidRPr="00022FF3">
        <w:rPr>
          <w:sz w:val="10"/>
        </w:rPr>
        <w:t xml:space="preserve">between 2010 and 2011 according to a report submitted to party leadership. 6 These protests, whether framed in “rightful rhetoric”7 or not, represent the specter of large-scale mobilization against the government, a prospect the political elite fear may lead to their demise. Any reform the state undertakes to remedy environmental damage must still balance the short-term certainty of economic development with the uncertain outcomes promised by fragmented environmental policy in the long-term. Despite the political danger from </w:t>
      </w:r>
      <w:proofErr w:type="spellStart"/>
      <w:r w:rsidRPr="00022FF3">
        <w:rPr>
          <w:sz w:val="10"/>
        </w:rPr>
        <w:t>pollutiondriven</w:t>
      </w:r>
      <w:proofErr w:type="spellEnd"/>
      <w:r w:rsidRPr="00022FF3">
        <w:rPr>
          <w:sz w:val="10"/>
        </w:rPr>
        <w:t xml:space="preserve"> discontent, restricting economic opportunity is also risky. The CCP leadership has expressed commitment to curbing pollution and has undertaken a series of institutional and regulatory reforms. But </w:t>
      </w:r>
      <w:r w:rsidRPr="00022FF3">
        <w:rPr>
          <w:rStyle w:val="StyleUnderline"/>
        </w:rPr>
        <w:t>wherever and whenever gains are made, a new wave of coal plants commence operation or ground for a new electronics recycling plant is broken, accelerating the rate of environmental destruction and the public clamor for clean air and water</w:t>
      </w:r>
      <w:r w:rsidRPr="00022FF3">
        <w:rPr>
          <w:sz w:val="10"/>
        </w:rPr>
        <w:t xml:space="preserve">. While the state plans its way out of the minefield, trying to find an impossible political balance, the steepest costs are already being paid by those with no way out. </w:t>
      </w:r>
    </w:p>
    <w:p w14:paraId="3585E7B8" w14:textId="77777777" w:rsidR="008A2C2C" w:rsidRPr="00B315F0" w:rsidRDefault="008A2C2C" w:rsidP="008A2C2C"/>
    <w:p w14:paraId="6D174972" w14:textId="77777777" w:rsidR="008A2C2C" w:rsidRDefault="008A2C2C" w:rsidP="008A2C2C">
      <w:pPr>
        <w:pStyle w:val="Heading3"/>
      </w:pPr>
      <w:r>
        <w:t>Warming I/L Turn – 1AR</w:t>
      </w:r>
    </w:p>
    <w:p w14:paraId="31697ED2" w14:textId="77777777" w:rsidR="008A2C2C" w:rsidRPr="0073148C" w:rsidRDefault="008A2C2C" w:rsidP="008A2C2C">
      <w:pPr>
        <w:pStyle w:val="Heading4"/>
      </w:pPr>
      <w:r>
        <w:t xml:space="preserve">CCP instability is inevitable absent the plan – growing levels of pollution and environmental destruction angers the populace and undermine popular support for the regime. Triggers internal crisis and diversionary </w:t>
      </w:r>
      <w:proofErr w:type="spellStart"/>
      <w:r>
        <w:t>lashout</w:t>
      </w:r>
      <w:proofErr w:type="spellEnd"/>
      <w:r>
        <w:t xml:space="preserve"> to regain support – that’s Larson-Robin.</w:t>
      </w:r>
    </w:p>
    <w:p w14:paraId="3733010D" w14:textId="77777777" w:rsidR="008A2C2C" w:rsidRDefault="008A2C2C" w:rsidP="008A2C2C">
      <w:pPr>
        <w:pStyle w:val="Heading4"/>
      </w:pPr>
      <w:r>
        <w:t xml:space="preserve">And continued domestic unrest will collapse the CCP unless the plan resolves those fears. </w:t>
      </w:r>
    </w:p>
    <w:p w14:paraId="3ABC237E" w14:textId="77777777" w:rsidR="008A2C2C" w:rsidRPr="008A2C2C" w:rsidRDefault="008A2C2C" w:rsidP="008A2C2C">
      <w:pPr>
        <w:rPr>
          <w:sz w:val="16"/>
        </w:rPr>
      </w:pPr>
      <w:r w:rsidRPr="008A2C2C">
        <w:rPr>
          <w:rStyle w:val="Style13ptBold"/>
        </w:rPr>
        <w:t>Thompson, 2015</w:t>
      </w:r>
      <w:r w:rsidRPr="008A2C2C">
        <w:rPr>
          <w:sz w:val="16"/>
        </w:rPr>
        <w:t xml:space="preserve"> Neil, MA in the international relations of East Asia, “Is Fear of People Power Turning the Chinese Communist Party from Red to Green?” 12/1 http://foreignpolicyblogs.com/2015/12/01/is-fear-of-people-power-turning-the-chinese-communist-party-from-red-to-green/</w:t>
      </w:r>
    </w:p>
    <w:p w14:paraId="5EAA7575" w14:textId="77777777" w:rsidR="008A2C2C" w:rsidRPr="008A2C2C" w:rsidRDefault="008A2C2C" w:rsidP="008A2C2C">
      <w:pPr>
        <w:rPr>
          <w:rStyle w:val="StyleUnderline"/>
        </w:rPr>
      </w:pPr>
      <w:r w:rsidRPr="00A44710">
        <w:rPr>
          <w:rStyle w:val="StyleUnderline"/>
        </w:rPr>
        <w:t>The</w:t>
      </w:r>
      <w:r w:rsidRPr="008A2C2C">
        <w:rPr>
          <w:sz w:val="10"/>
        </w:rPr>
        <w:t xml:space="preserve"> Chinese Communist Party (</w:t>
      </w:r>
      <w:r w:rsidRPr="008A2C2C">
        <w:rPr>
          <w:rStyle w:val="StyleUnderline"/>
        </w:rPr>
        <w:t>CCP</w:t>
      </w:r>
      <w:r w:rsidRPr="008A2C2C">
        <w:rPr>
          <w:sz w:val="10"/>
        </w:rPr>
        <w:t xml:space="preserve">) has led one revolution away from capitalism and back again in its sixty-six year rule. Now it might be about to lead another. </w:t>
      </w:r>
      <w:r w:rsidRPr="008A2C2C">
        <w:rPr>
          <w:rStyle w:val="StyleUnderline"/>
        </w:rPr>
        <w:t>With the planned Paris conference</w:t>
      </w:r>
      <w:r w:rsidRPr="008A2C2C">
        <w:rPr>
          <w:sz w:val="10"/>
        </w:rPr>
        <w:t xml:space="preserve"> on climate change due to start on November 30 Beijing has been releasing some significant-sounding statements on moving China’s huge economy towards a greener phase. </w:t>
      </w:r>
      <w:r w:rsidRPr="00A44710">
        <w:rPr>
          <w:rStyle w:val="StyleUnderline"/>
          <w:highlight w:val="cyan"/>
        </w:rPr>
        <w:t>Xi</w:t>
      </w:r>
      <w:r w:rsidRPr="008A2C2C">
        <w:rPr>
          <w:sz w:val="10"/>
        </w:rPr>
        <w:t xml:space="preserve"> Jinping </w:t>
      </w:r>
      <w:r w:rsidRPr="008A2C2C">
        <w:rPr>
          <w:rStyle w:val="Emphasis"/>
        </w:rPr>
        <w:t xml:space="preserve">has </w:t>
      </w:r>
      <w:r w:rsidRPr="00A44710">
        <w:rPr>
          <w:rStyle w:val="Emphasis"/>
          <w:highlight w:val="cyan"/>
        </w:rPr>
        <w:t>shown himself to be China’s most powerful</w:t>
      </w:r>
      <w:r w:rsidRPr="008A2C2C">
        <w:rPr>
          <w:rStyle w:val="Emphasis"/>
        </w:rPr>
        <w:t xml:space="preserve"> and energetic </w:t>
      </w:r>
      <w:r w:rsidRPr="00A44710">
        <w:rPr>
          <w:rStyle w:val="Emphasis"/>
          <w:highlight w:val="cyan"/>
        </w:rPr>
        <w:t>leader</w:t>
      </w:r>
      <w:r w:rsidRPr="008A2C2C">
        <w:rPr>
          <w:sz w:val="10"/>
        </w:rPr>
        <w:t xml:space="preserve"> since Deng Xiaoping, who first brought market reforms to the giant and impoverished communist nation. </w:t>
      </w:r>
      <w:r w:rsidRPr="008A2C2C">
        <w:rPr>
          <w:rStyle w:val="StyleUnderline"/>
        </w:rPr>
        <w:t>The move to a green-based economy would require massive restructuring a</w:t>
      </w:r>
      <w:r w:rsidRPr="008A2C2C">
        <w:rPr>
          <w:sz w:val="10"/>
        </w:rPr>
        <w:t xml:space="preserve">nd the tackling of vested interests that profit from the current set up. But it is no more radical than the break-neck development China pursued over the last two decades. Critics of the CCP have noted that it continues to play statistical games with inconvenient facts, most recently admitting that it has under-reported its coal consumption for many years. The new figures suggest that Chinese emissions have been a significantly larger driver of global warming than previously admitted. This feeds into perceptions of China’s government as an entity that talks the talk but struggles to walk the walk when it comes to facing up to the issues of climate change and public health disasters caused by its environmental policies. </w:t>
      </w:r>
      <w:r w:rsidRPr="008A2C2C">
        <w:rPr>
          <w:rStyle w:val="StyleUnderline"/>
        </w:rPr>
        <w:t xml:space="preserve">Nonetheless regular public </w:t>
      </w:r>
      <w:r w:rsidRPr="00A44710">
        <w:rPr>
          <w:rStyle w:val="StyleUnderline"/>
          <w:highlight w:val="cyan"/>
        </w:rPr>
        <w:t>scandals over</w:t>
      </w:r>
      <w:r w:rsidRPr="008A2C2C">
        <w:rPr>
          <w:rStyle w:val="StyleUnderline"/>
        </w:rPr>
        <w:t xml:space="preserve"> </w:t>
      </w:r>
      <w:r w:rsidRPr="00A44710">
        <w:rPr>
          <w:rStyle w:val="StyleUnderline"/>
          <w:highlight w:val="cyan"/>
        </w:rPr>
        <w:t>pollution and</w:t>
      </w:r>
      <w:r w:rsidRPr="008A2C2C">
        <w:rPr>
          <w:rStyle w:val="StyleUnderline"/>
        </w:rPr>
        <w:t xml:space="preserve"> the </w:t>
      </w:r>
      <w:r w:rsidRPr="00A44710">
        <w:rPr>
          <w:rStyle w:val="Emphasis"/>
          <w:highlight w:val="cyan"/>
        </w:rPr>
        <w:t>mass protests</w:t>
      </w:r>
      <w:r w:rsidRPr="008A2C2C">
        <w:rPr>
          <w:rStyle w:val="StyleUnderline"/>
        </w:rPr>
        <w:t xml:space="preserve"> they spawn </w:t>
      </w:r>
      <w:r w:rsidRPr="00A44710">
        <w:rPr>
          <w:rStyle w:val="StyleUnderline"/>
          <w:highlight w:val="cyan"/>
        </w:rPr>
        <w:t>show</w:t>
      </w:r>
      <w:r w:rsidRPr="008A2C2C">
        <w:rPr>
          <w:sz w:val="10"/>
        </w:rPr>
        <w:t xml:space="preserve"> that </w:t>
      </w:r>
      <w:r w:rsidRPr="00A44710">
        <w:rPr>
          <w:rStyle w:val="Emphasis"/>
          <w:highlight w:val="cyan"/>
        </w:rPr>
        <w:t>there is public demand</w:t>
      </w:r>
      <w:r w:rsidRPr="008A2C2C">
        <w:rPr>
          <w:rStyle w:val="Emphasis"/>
        </w:rPr>
        <w:t xml:space="preserve"> at home </w:t>
      </w:r>
      <w:r w:rsidRPr="00A44710">
        <w:rPr>
          <w:rStyle w:val="Emphasis"/>
          <w:highlight w:val="cyan"/>
        </w:rPr>
        <w:t>for China’s</w:t>
      </w:r>
      <w:r w:rsidRPr="008A2C2C">
        <w:rPr>
          <w:rStyle w:val="Emphasis"/>
        </w:rPr>
        <w:t xml:space="preserve"> one-party </w:t>
      </w:r>
      <w:r w:rsidRPr="00A44710">
        <w:rPr>
          <w:rStyle w:val="Emphasis"/>
          <w:highlight w:val="cyan"/>
        </w:rPr>
        <w:t>system to take</w:t>
      </w:r>
      <w:r w:rsidRPr="008A2C2C">
        <w:rPr>
          <w:rStyle w:val="Emphasis"/>
        </w:rPr>
        <w:t xml:space="preserve"> some </w:t>
      </w:r>
      <w:r w:rsidRPr="00A44710">
        <w:rPr>
          <w:rStyle w:val="Emphasis"/>
          <w:highlight w:val="cyan"/>
        </w:rPr>
        <w:t>responsibility</w:t>
      </w:r>
      <w:r w:rsidRPr="008A2C2C">
        <w:rPr>
          <w:rStyle w:val="Emphasis"/>
        </w:rPr>
        <w:t xml:space="preserve"> in setting and enforcing standards to tackle the issue. The </w:t>
      </w:r>
      <w:r w:rsidRPr="00A44710">
        <w:rPr>
          <w:rStyle w:val="Emphasis"/>
          <w:highlight w:val="cyan"/>
        </w:rPr>
        <w:t>protests unite China’s</w:t>
      </w:r>
      <w:r w:rsidRPr="008A2C2C">
        <w:rPr>
          <w:rStyle w:val="Emphasis"/>
        </w:rPr>
        <w:t xml:space="preserve"> growing middle </w:t>
      </w:r>
      <w:r w:rsidRPr="00A44710">
        <w:rPr>
          <w:rStyle w:val="Emphasis"/>
          <w:highlight w:val="cyan"/>
        </w:rPr>
        <w:t>classes</w:t>
      </w:r>
      <w:r w:rsidRPr="008A2C2C">
        <w:rPr>
          <w:rStyle w:val="Emphasis"/>
        </w:rPr>
        <w:t xml:space="preserve"> with its poor migrant laborers, and its more privileged city dwellers with the hard-scrabble rural peasants out in the countryside</w:t>
      </w:r>
      <w:r w:rsidRPr="008A2C2C">
        <w:rPr>
          <w:sz w:val="10"/>
        </w:rPr>
        <w:t xml:space="preserve">. Despite China’s extensive censorship and pervasive security forces, </w:t>
      </w:r>
      <w:r w:rsidRPr="008A2C2C">
        <w:rPr>
          <w:rStyle w:val="StyleUnderline"/>
        </w:rPr>
        <w:t xml:space="preserve">protests about social conditions break out across the country with monotonous </w:t>
      </w:r>
      <w:r w:rsidRPr="008A2C2C">
        <w:rPr>
          <w:sz w:val="10"/>
        </w:rPr>
        <w:t xml:space="preserve">regularity. The government’s response is often to clamp down on the organizers but also to offer local concessions to appease the demonstrators. </w:t>
      </w:r>
      <w:r w:rsidRPr="00A44710">
        <w:rPr>
          <w:rStyle w:val="StyleUnderline"/>
          <w:highlight w:val="cyan"/>
        </w:rPr>
        <w:t xml:space="preserve">China’s huge </w:t>
      </w:r>
      <w:r w:rsidRPr="00A44710">
        <w:rPr>
          <w:rStyle w:val="Emphasis"/>
          <w:highlight w:val="cyan"/>
        </w:rPr>
        <w:t>internal security</w:t>
      </w:r>
      <w:r w:rsidRPr="008A2C2C">
        <w:rPr>
          <w:rStyle w:val="Emphasis"/>
        </w:rPr>
        <w:t xml:space="preserve"> </w:t>
      </w:r>
      <w:r w:rsidRPr="00A44710">
        <w:rPr>
          <w:rStyle w:val="Emphasis"/>
          <w:highlight w:val="cyan"/>
        </w:rPr>
        <w:t>budget reveals</w:t>
      </w:r>
      <w:r w:rsidRPr="008A2C2C">
        <w:rPr>
          <w:rStyle w:val="Emphasis"/>
        </w:rPr>
        <w:t xml:space="preserve"> that </w:t>
      </w:r>
      <w:r w:rsidRPr="00A44710">
        <w:rPr>
          <w:rStyle w:val="Emphasis"/>
          <w:highlight w:val="cyan"/>
        </w:rPr>
        <w:t>the Party is uneasy</w:t>
      </w:r>
      <w:r w:rsidRPr="008A2C2C">
        <w:rPr>
          <w:rStyle w:val="Emphasis"/>
        </w:rPr>
        <w:t xml:space="preserve"> about the ferment of </w:t>
      </w:r>
      <w:r w:rsidRPr="00A44710">
        <w:rPr>
          <w:rStyle w:val="Emphasis"/>
          <w:highlight w:val="cyan"/>
        </w:rPr>
        <w:t>social chan</w:t>
      </w:r>
      <w:r w:rsidRPr="008A2C2C">
        <w:rPr>
          <w:rStyle w:val="Emphasis"/>
        </w:rPr>
        <w:t>ges it has unleashed with its modernization of the country</w:t>
      </w:r>
      <w:r w:rsidRPr="008A2C2C">
        <w:rPr>
          <w:sz w:val="10"/>
        </w:rPr>
        <w:t xml:space="preserve">. </w:t>
      </w:r>
      <w:r w:rsidRPr="008A2C2C">
        <w:rPr>
          <w:rStyle w:val="StyleUnderline"/>
        </w:rPr>
        <w:t>Protests in China are no longer illegal so long as they do not call for the downfall of the CCP but attending them can be risky</w:t>
      </w:r>
      <w:r w:rsidRPr="008A2C2C">
        <w:rPr>
          <w:sz w:val="10"/>
        </w:rPr>
        <w:t xml:space="preserve">. Despite this tens of thousands of single issue protests break out across the country every year according to human rights groups, the vast majority concerned with corruption, development concerns or environmental problems. </w:t>
      </w:r>
      <w:r w:rsidRPr="008A2C2C">
        <w:rPr>
          <w:rStyle w:val="StyleUnderline"/>
        </w:rPr>
        <w:t xml:space="preserve">For all China is a one-party state, </w:t>
      </w:r>
      <w:r w:rsidRPr="00A44710">
        <w:rPr>
          <w:rStyle w:val="Emphasis"/>
          <w:highlight w:val="cyan"/>
        </w:rPr>
        <w:t>the regime of Xi</w:t>
      </w:r>
      <w:r w:rsidRPr="008A2C2C">
        <w:rPr>
          <w:rStyle w:val="Emphasis"/>
        </w:rPr>
        <w:t xml:space="preserve"> Jinping </w:t>
      </w:r>
      <w:r w:rsidRPr="00A44710">
        <w:rPr>
          <w:rStyle w:val="Emphasis"/>
          <w:highlight w:val="cyan"/>
        </w:rPr>
        <w:t>is keen to stay ahead of the issues that matter to the Chinese public</w:t>
      </w:r>
      <w:r w:rsidRPr="008A2C2C">
        <w:rPr>
          <w:rStyle w:val="Emphasis"/>
        </w:rPr>
        <w:t xml:space="preserve">, as shown by his draconian anti-corruption campaign since coming to power. </w:t>
      </w:r>
      <w:r w:rsidRPr="00A44710">
        <w:rPr>
          <w:rStyle w:val="Emphasis"/>
          <w:highlight w:val="cyan"/>
        </w:rPr>
        <w:t>The idea of a nation-wide green movement taking off</w:t>
      </w:r>
      <w:r w:rsidRPr="008A2C2C">
        <w:rPr>
          <w:rStyle w:val="Emphasis"/>
        </w:rPr>
        <w:t xml:space="preserve"> in the country </w:t>
      </w:r>
      <w:r w:rsidRPr="00A44710">
        <w:rPr>
          <w:rStyle w:val="Emphasis"/>
          <w:highlight w:val="cyan"/>
        </w:rPr>
        <w:t>that could not be assuaged by closing an unpopular chemical plant or sacking a hated local government official is anathema to Beijing.</w:t>
      </w:r>
      <w:r>
        <w:rPr>
          <w:rStyle w:val="Emphasis"/>
        </w:rPr>
        <w:t xml:space="preserve"> </w:t>
      </w:r>
      <w:r w:rsidRPr="008A2C2C">
        <w:rPr>
          <w:rStyle w:val="StyleUnderline"/>
        </w:rPr>
        <w:t xml:space="preserve">President </w:t>
      </w:r>
      <w:r w:rsidRPr="00A44710">
        <w:rPr>
          <w:rStyle w:val="StyleUnderline"/>
          <w:highlight w:val="cyan"/>
        </w:rPr>
        <w:t>Xi</w:t>
      </w:r>
      <w:r w:rsidRPr="008A2C2C">
        <w:rPr>
          <w:rStyle w:val="StyleUnderline"/>
        </w:rPr>
        <w:t xml:space="preserve"> Jinping has </w:t>
      </w:r>
      <w:r w:rsidRPr="00A44710">
        <w:rPr>
          <w:rStyle w:val="StyleUnderline"/>
          <w:highlight w:val="cyan"/>
        </w:rPr>
        <w:t>therefore shown himself to be more inclined to take green issues into account</w:t>
      </w:r>
      <w:r w:rsidRPr="008A2C2C">
        <w:rPr>
          <w:rStyle w:val="StyleUnderline"/>
        </w:rPr>
        <w:t xml:space="preserve"> than his predecessors</w:t>
      </w:r>
      <w:r w:rsidRPr="008A2C2C">
        <w:rPr>
          <w:sz w:val="10"/>
        </w:rPr>
        <w:t xml:space="preserve">, who focused more closely on economic development. He has committed to capping carbon emissions by 2030 and turning to renewable sources for 20 percent of the country’s energy. By 2013 China had even become the world’s largest producer of wind and solar power. </w:t>
      </w:r>
      <w:r w:rsidRPr="008A2C2C">
        <w:rPr>
          <w:rStyle w:val="StyleUnderline"/>
        </w:rPr>
        <w:t>Increasingly the CCP must balancing its mission to lift the many more millions of Chinese who remain in grinding poverty against the costs of climate change and pollution that creating this wealth often entails. With a growing middle class increasingly outspoken about living in smog-ridden cities reminiscent of the early industrial revolution, Beijing is looking at radical changes in how its economy operates.</w:t>
      </w:r>
    </w:p>
    <w:p w14:paraId="4C68FDCB" w14:textId="77777777" w:rsidR="008A2C2C" w:rsidRDefault="008A2C2C" w:rsidP="008A2C2C">
      <w:pPr>
        <w:pStyle w:val="Heading4"/>
      </w:pPr>
      <w:r>
        <w:t xml:space="preserve">And protests will spill over and trigger the disad – quick action is key to prevent an Arab Spring Revolution. </w:t>
      </w:r>
    </w:p>
    <w:p w14:paraId="72DD2AFC" w14:textId="77777777" w:rsidR="008A2C2C" w:rsidRDefault="008A2C2C" w:rsidP="008A2C2C">
      <w:pPr>
        <w:rPr>
          <w:sz w:val="16"/>
        </w:rPr>
      </w:pPr>
      <w:r w:rsidRPr="008A2C2C">
        <w:rPr>
          <w:rStyle w:val="Style13ptBold"/>
        </w:rPr>
        <w:t>Thompson, 2015</w:t>
      </w:r>
      <w:r w:rsidRPr="008A2C2C">
        <w:rPr>
          <w:sz w:val="16"/>
        </w:rPr>
        <w:t xml:space="preserve"> Neil, MA in the international relations of East Asia, “Is Fear of People Power Turning the Chinese Communist Party from Red to Green?” 12/1 </w:t>
      </w:r>
      <w:hyperlink r:id="rId11" w:history="1">
        <w:r w:rsidRPr="00473505">
          <w:rPr>
            <w:rStyle w:val="Hyperlink"/>
            <w:sz w:val="16"/>
          </w:rPr>
          <w:t>http://foreignpolicyblogs.com/2015/12/01/is-fear-of-people-power-turning-the-chinese-communist-party-from-red-to-green/</w:t>
        </w:r>
      </w:hyperlink>
    </w:p>
    <w:p w14:paraId="29C70860" w14:textId="77777777" w:rsidR="008A2C2C" w:rsidRPr="008A2C2C" w:rsidRDefault="008A2C2C" w:rsidP="008A2C2C">
      <w:pPr>
        <w:rPr>
          <w:rStyle w:val="Emphasis"/>
          <w:b/>
          <w:iCs w:val="0"/>
          <w:sz w:val="16"/>
          <w:u w:val="none"/>
          <w:bdr w:val="none" w:sz="0" w:space="0" w:color="auto"/>
        </w:rPr>
      </w:pPr>
      <w:r w:rsidRPr="008A2C2C">
        <w:rPr>
          <w:sz w:val="12"/>
        </w:rPr>
        <w:t xml:space="preserve">Some observers think that China has realized it must go green for its own survival, but just as likely is that </w:t>
      </w:r>
      <w:r w:rsidRPr="008E07ED">
        <w:rPr>
          <w:rStyle w:val="StyleUnderline"/>
          <w:highlight w:val="cyan"/>
        </w:rPr>
        <w:t>the CCP has calculated that</w:t>
      </w:r>
      <w:r w:rsidRPr="008A2C2C">
        <w:rPr>
          <w:sz w:val="12"/>
        </w:rPr>
        <w:t xml:space="preserve">, as with corruption, </w:t>
      </w:r>
      <w:r w:rsidRPr="008E07ED">
        <w:rPr>
          <w:rStyle w:val="Emphasis"/>
          <w:highlight w:val="cyan"/>
        </w:rPr>
        <w:t>the limits of public tolerance for pollution</w:t>
      </w:r>
      <w:r w:rsidRPr="008A2C2C">
        <w:rPr>
          <w:rStyle w:val="Emphasis"/>
        </w:rPr>
        <w:t xml:space="preserve">, public health scandals and massive industrial accidents </w:t>
      </w:r>
      <w:r w:rsidRPr="008E07ED">
        <w:rPr>
          <w:rStyle w:val="Emphasis"/>
          <w:highlight w:val="cyan"/>
        </w:rPr>
        <w:t>has been tested to dangerous limits</w:t>
      </w:r>
      <w:r w:rsidRPr="008E07ED">
        <w:rPr>
          <w:sz w:val="12"/>
          <w:highlight w:val="cyan"/>
        </w:rPr>
        <w:t xml:space="preserve">. </w:t>
      </w:r>
      <w:r w:rsidRPr="008E07ED">
        <w:rPr>
          <w:rStyle w:val="StyleUnderline"/>
          <w:highlight w:val="cyan"/>
        </w:rPr>
        <w:t>Since 1989 Chinese politics has worked on the operating principle that popular discontent must never be allowed</w:t>
      </w:r>
      <w:r w:rsidRPr="008A2C2C">
        <w:rPr>
          <w:rStyle w:val="StyleUnderline"/>
        </w:rPr>
        <w:t xml:space="preserve"> to build up unchecked</w:t>
      </w:r>
      <w:r w:rsidRPr="008A2C2C">
        <w:rPr>
          <w:sz w:val="12"/>
        </w:rPr>
        <w:t xml:space="preserve">. </w:t>
      </w:r>
      <w:r w:rsidRPr="008E07ED">
        <w:rPr>
          <w:rStyle w:val="Emphasis"/>
          <w:highlight w:val="cyan"/>
        </w:rPr>
        <w:t>The Arab Spring</w:t>
      </w:r>
      <w:r w:rsidRPr="008A2C2C">
        <w:rPr>
          <w:sz w:val="12"/>
        </w:rPr>
        <w:t xml:space="preserve"> </w:t>
      </w:r>
      <w:r w:rsidRPr="008A2C2C">
        <w:rPr>
          <w:rStyle w:val="StyleUnderline"/>
        </w:rPr>
        <w:t xml:space="preserve">protests of 2010-11 which swept away a clutch of fossilized and underperforming authoritarian regimes in the Middle East with a wave of street protests </w:t>
      </w:r>
      <w:r w:rsidRPr="008E07ED">
        <w:rPr>
          <w:rStyle w:val="StyleUnderline"/>
          <w:highlight w:val="cyan"/>
        </w:rPr>
        <w:t>were seen as a warning in Beijing</w:t>
      </w:r>
      <w:r w:rsidRPr="008E07ED">
        <w:rPr>
          <w:rStyle w:val="Emphasis"/>
          <w:highlight w:val="cyan"/>
        </w:rPr>
        <w:t>. As a result it stepped up repression of civil society activists</w:t>
      </w:r>
      <w:r w:rsidRPr="008A2C2C">
        <w:rPr>
          <w:rStyle w:val="Emphasis"/>
        </w:rPr>
        <w:t xml:space="preserve"> including environmental activists, anticorruption campaigners </w:t>
      </w:r>
      <w:r w:rsidRPr="008E07ED">
        <w:rPr>
          <w:rStyle w:val="Emphasis"/>
          <w:highlight w:val="cyan"/>
        </w:rPr>
        <w:t>or defense lawyers, but scrutinized many of their concerns more intently.</w:t>
      </w:r>
    </w:p>
    <w:p w14:paraId="5399040B" w14:textId="77777777" w:rsidR="008A2C2C" w:rsidRDefault="008A2C2C" w:rsidP="008A2C2C">
      <w:pPr>
        <w:pStyle w:val="Heading4"/>
      </w:pPr>
      <w:r>
        <w:t xml:space="preserve">And climate based actions are inevitable as the CCP will attempt to co-opt movements which means the link is inevitably triggered but the </w:t>
      </w:r>
      <w:proofErr w:type="spellStart"/>
      <w:r>
        <w:t>aff</w:t>
      </w:r>
      <w:proofErr w:type="spellEnd"/>
      <w:r>
        <w:t xml:space="preserve"> is the only way to ensure that co-option is successful. </w:t>
      </w:r>
    </w:p>
    <w:p w14:paraId="303D0A8A" w14:textId="77777777" w:rsidR="008A2C2C" w:rsidRPr="008A2C2C" w:rsidRDefault="008A2C2C" w:rsidP="008A2C2C">
      <w:pPr>
        <w:rPr>
          <w:sz w:val="16"/>
        </w:rPr>
      </w:pPr>
      <w:r w:rsidRPr="008A2C2C">
        <w:rPr>
          <w:rStyle w:val="Style13ptBold"/>
        </w:rPr>
        <w:t>Thompson, 2015</w:t>
      </w:r>
      <w:r w:rsidRPr="008A2C2C">
        <w:rPr>
          <w:sz w:val="16"/>
        </w:rPr>
        <w:t xml:space="preserve"> Neil, MA in the international relations of East Asia, “Is Fear of People Power Turning the Chinese Communist Party from Red to Green?” 12/1 http://foreignpolicyblogs.com/2015/12/01/is-fear-of-people-power-turning-the-chinese-communist-party-from-red-to-green/</w:t>
      </w:r>
    </w:p>
    <w:p w14:paraId="30CA233B" w14:textId="77777777" w:rsidR="008A2C2C" w:rsidRPr="008A2C2C" w:rsidRDefault="008A2C2C" w:rsidP="008A2C2C">
      <w:pPr>
        <w:rPr>
          <w:rStyle w:val="Emphasis"/>
        </w:rPr>
      </w:pPr>
      <w:r w:rsidRPr="008A2C2C">
        <w:rPr>
          <w:sz w:val="10"/>
        </w:rPr>
        <w:t xml:space="preserve">Unlike various secular Arab regimes however, </w:t>
      </w:r>
      <w:r w:rsidRPr="008A2C2C">
        <w:rPr>
          <w:rStyle w:val="StyleUnderline"/>
        </w:rPr>
        <w:t>the CCP has long proved adept at anticipating and diffusing popular concerns before they become a mortal threat to the Party’s political survival</w:t>
      </w:r>
      <w:r w:rsidRPr="008A2C2C">
        <w:rPr>
          <w:sz w:val="10"/>
        </w:rPr>
        <w:t xml:space="preserve">. The suppression of pro-democracy protests stalled but did not stop a pre-existing economic program to develop the Chinese economy. Once rising living standards had been achieved and official corruption was becoming a pressing issue the Party moved to clean up these Augean stables itself, without subjecting CCP cadres to an independent judiciary. It had already begun to soften its rhetoric on global warming under the previous leadership team around Hu Jintao. </w:t>
      </w:r>
      <w:r w:rsidRPr="008E07ED">
        <w:rPr>
          <w:rStyle w:val="StyleUnderline"/>
          <w:highlight w:val="cyan"/>
        </w:rPr>
        <w:t>There is no reason to suppose that as green issues becomes more important</w:t>
      </w:r>
      <w:r w:rsidRPr="008A2C2C">
        <w:rPr>
          <w:rStyle w:val="StyleUnderline"/>
        </w:rPr>
        <w:t xml:space="preserve"> globally and locally that the </w:t>
      </w:r>
      <w:r w:rsidRPr="008E07ED">
        <w:rPr>
          <w:rStyle w:val="StyleUnderline"/>
          <w:highlight w:val="cyan"/>
        </w:rPr>
        <w:t xml:space="preserve">leadership of the CCP will not </w:t>
      </w:r>
      <w:r w:rsidRPr="008E07ED">
        <w:rPr>
          <w:rStyle w:val="Emphasis"/>
          <w:highlight w:val="cyan"/>
        </w:rPr>
        <w:t>move to co-opt and ingratiate itself with the movements</w:t>
      </w:r>
      <w:r w:rsidRPr="008A2C2C">
        <w:rPr>
          <w:rStyle w:val="Emphasis"/>
        </w:rPr>
        <w:t xml:space="preserve"> that emerge to tackle it. </w:t>
      </w:r>
      <w:r w:rsidRPr="008E07ED">
        <w:rPr>
          <w:rStyle w:val="Emphasis"/>
          <w:highlight w:val="cyan"/>
        </w:rPr>
        <w:t>Whether this will help or harm</w:t>
      </w:r>
      <w:r w:rsidRPr="008A2C2C">
        <w:rPr>
          <w:rStyle w:val="Emphasis"/>
        </w:rPr>
        <w:t xml:space="preserve"> the cause of green politics </w:t>
      </w:r>
      <w:r w:rsidRPr="008E07ED">
        <w:rPr>
          <w:rStyle w:val="Emphasis"/>
          <w:highlight w:val="cyan"/>
        </w:rPr>
        <w:t>in China itself will be determined by the CCP’s ability to deliver on its promises. If Beijing cannot, it may find itself facing the very public protests it is currently trying to head off.</w:t>
      </w:r>
    </w:p>
    <w:p w14:paraId="55B652C4" w14:textId="77777777" w:rsidR="00A44710" w:rsidRDefault="00A44710" w:rsidP="00A44710">
      <w:pPr>
        <w:pStyle w:val="Heading4"/>
      </w:pPr>
      <w:r>
        <w:t xml:space="preserve">And Xi’s only pushing environmental actions due to domestic push – only a risk that absent the plan Xi will lose legitimacy. </w:t>
      </w:r>
    </w:p>
    <w:p w14:paraId="4E921C38" w14:textId="77777777" w:rsidR="00A44710" w:rsidRPr="00C64062" w:rsidRDefault="00A44710" w:rsidP="00A44710">
      <w:pPr>
        <w:rPr>
          <w:sz w:val="16"/>
        </w:rPr>
      </w:pPr>
      <w:proofErr w:type="spellStart"/>
      <w:r w:rsidRPr="00C64062">
        <w:rPr>
          <w:rStyle w:val="Style13ptBold"/>
        </w:rPr>
        <w:t>Finamore</w:t>
      </w:r>
      <w:proofErr w:type="spellEnd"/>
      <w:r w:rsidRPr="00C64062">
        <w:rPr>
          <w:rStyle w:val="Style13ptBold"/>
        </w:rPr>
        <w:t>, Senior Attorney and Asia Director, 2014</w:t>
      </w:r>
      <w:r w:rsidRPr="00C64062">
        <w:rPr>
          <w:sz w:val="16"/>
        </w:rPr>
        <w:t xml:space="preserve"> Barbra, “Three Key Questions About China's Climate Commitments” 12/8 https://www.nrdc.org/experts/barbara-finamore/three-key-questions-about-chinas-climate-commitments</w:t>
      </w:r>
    </w:p>
    <w:p w14:paraId="56516337" w14:textId="77777777" w:rsidR="00A44710" w:rsidRPr="00C64062" w:rsidRDefault="00A44710" w:rsidP="00A44710">
      <w:pPr>
        <w:rPr>
          <w:sz w:val="12"/>
        </w:rPr>
      </w:pPr>
      <w:r w:rsidRPr="008E07ED">
        <w:rPr>
          <w:rStyle w:val="StyleUnderline"/>
          <w:highlight w:val="cyan"/>
        </w:rPr>
        <w:t>From a political standpoint, the fact</w:t>
      </w:r>
      <w:r w:rsidRPr="00C64062">
        <w:rPr>
          <w:rStyle w:val="StyleUnderline"/>
        </w:rPr>
        <w:t xml:space="preserve"> that President </w:t>
      </w:r>
      <w:r w:rsidRPr="008E07ED">
        <w:rPr>
          <w:rStyle w:val="StyleUnderline"/>
          <w:highlight w:val="cyan"/>
        </w:rPr>
        <w:t>Xi</w:t>
      </w:r>
      <w:r w:rsidRPr="00C64062">
        <w:rPr>
          <w:rStyle w:val="StyleUnderline"/>
        </w:rPr>
        <w:t xml:space="preserve"> Jinping </w:t>
      </w:r>
      <w:r w:rsidRPr="008E07ED">
        <w:rPr>
          <w:rStyle w:val="StyleUnderline"/>
          <w:highlight w:val="cyan"/>
        </w:rPr>
        <w:t>made the commitment himself</w:t>
      </w:r>
      <w:r w:rsidRPr="00C64062">
        <w:rPr>
          <w:sz w:val="12"/>
        </w:rPr>
        <w:t xml:space="preserve"> - at such a high-profile meeting of Asian world leaders - </w:t>
      </w:r>
      <w:r w:rsidRPr="008E07ED">
        <w:rPr>
          <w:rStyle w:val="Emphasis"/>
          <w:highlight w:val="cyan"/>
        </w:rPr>
        <w:t>means that Xi has put an enormous amount of</w:t>
      </w:r>
      <w:r w:rsidRPr="00C64062">
        <w:rPr>
          <w:rStyle w:val="Emphasis"/>
        </w:rPr>
        <w:t xml:space="preserve"> personal </w:t>
      </w:r>
      <w:r w:rsidRPr="008E07ED">
        <w:rPr>
          <w:rStyle w:val="Emphasis"/>
          <w:highlight w:val="cyan"/>
        </w:rPr>
        <w:t>political capital on the line</w:t>
      </w:r>
      <w:r w:rsidRPr="008E07ED">
        <w:rPr>
          <w:sz w:val="12"/>
          <w:highlight w:val="cyan"/>
        </w:rPr>
        <w:t xml:space="preserve">. </w:t>
      </w:r>
      <w:r w:rsidRPr="008E07ED">
        <w:rPr>
          <w:rStyle w:val="StyleUnderline"/>
          <w:highlight w:val="cyan"/>
        </w:rPr>
        <w:t>This is the first time that a Chinese president has announced a climate commitment</w:t>
      </w:r>
      <w:r w:rsidRPr="00C64062">
        <w:rPr>
          <w:rStyle w:val="StyleUnderline"/>
        </w:rPr>
        <w:t xml:space="preserve"> and it is also consistent with President Xi's latest major foreign policy address, in which he reasserted China's growing role as a global power in addressing the world's major problems</w:t>
      </w:r>
      <w:r w:rsidRPr="00C64062">
        <w:rPr>
          <w:sz w:val="12"/>
        </w:rPr>
        <w:t xml:space="preserve">. </w:t>
      </w:r>
      <w:r w:rsidRPr="00C64062">
        <w:rPr>
          <w:rStyle w:val="StyleUnderline"/>
        </w:rPr>
        <w:t>China's climate commitment is backed by a series of detailed action plans</w:t>
      </w:r>
      <w:r w:rsidRPr="00C64062">
        <w:rPr>
          <w:sz w:val="12"/>
        </w:rPr>
        <w:t xml:space="preserve">, most recently a 40-page National Climate Change Plan for 2014-2020 (in Chinese), which was adopted in September 2014 but only made publicly available on November 4th. As explained in more detail in our last blog here, this Action Plan spells out a comprehensive new program to achieve China's 2020 carbon intensity reduction target and lay the foundation for the 2030 pledge. Most notably, China's climate action plan calls for stabilizing total CO2 emissions from China's most highly polluting and energy-intensive industries -- steel and cement -- by 2020 at 2015 levels. The plan also calls for the development of CO2 emission standards for the power, metallurgy, iron, petrochemical, chemical, transportation and construction industries. This plan will be translated into binding requirements on Chinese industries, and efforts to develop those standards are already underway, undercutting the argument that according to its 2030 pledge, China does not plan to "do anything for 16 years". </w:t>
      </w:r>
      <w:r w:rsidRPr="008E07ED">
        <w:rPr>
          <w:rStyle w:val="Emphasis"/>
          <w:highlight w:val="cyan"/>
        </w:rPr>
        <w:t>China's climate commitments goals are also strongly supportive of, and being driven domestically</w:t>
      </w:r>
      <w:r w:rsidRPr="00C64062">
        <w:rPr>
          <w:rStyle w:val="Emphasis"/>
        </w:rPr>
        <w:t xml:space="preserve"> </w:t>
      </w:r>
      <w:r w:rsidRPr="008E07ED">
        <w:rPr>
          <w:rStyle w:val="Emphasis"/>
          <w:highlight w:val="cyan"/>
        </w:rPr>
        <w:t>by, the leadership's recognition of the political importance of addressing its air pollution problem</w:t>
      </w:r>
      <w:r w:rsidRPr="008E07ED">
        <w:rPr>
          <w:sz w:val="12"/>
          <w:highlight w:val="cyan"/>
        </w:rPr>
        <w:t>.</w:t>
      </w:r>
      <w:r w:rsidRPr="00C64062">
        <w:rPr>
          <w:sz w:val="12"/>
        </w:rPr>
        <w:t xml:space="preserve"> The major culprit is coal, which provides 66% of China's primary energy (as of 2013), and causes 50-60% of its PM 2.5 air pollution and 73% of its fossil-fuel related CO2 emissions.</w:t>
      </w:r>
    </w:p>
    <w:p w14:paraId="0B580AC7" w14:textId="77777777" w:rsidR="00045041" w:rsidRDefault="00045041" w:rsidP="00045041">
      <w:pPr>
        <w:pStyle w:val="Heading3"/>
      </w:pPr>
      <w:r>
        <w:t>Warming Popular – 2AC</w:t>
      </w:r>
    </w:p>
    <w:p w14:paraId="4BA226F2" w14:textId="77777777" w:rsidR="00045041" w:rsidRDefault="00045041" w:rsidP="00045041">
      <w:pPr>
        <w:pStyle w:val="Heading4"/>
      </w:pPr>
      <w:r>
        <w:t xml:space="preserve">There’s high political support for the plan – recent actions prove. </w:t>
      </w:r>
    </w:p>
    <w:p w14:paraId="26BCE3AA" w14:textId="77777777" w:rsidR="00045041" w:rsidRPr="002D0F13" w:rsidRDefault="00045041" w:rsidP="00045041">
      <w:pPr>
        <w:rPr>
          <w:sz w:val="16"/>
        </w:rPr>
      </w:pPr>
      <w:r w:rsidRPr="002D0F13">
        <w:rPr>
          <w:rStyle w:val="Style13ptBold"/>
        </w:rPr>
        <w:t>Pacific Standard, 2016</w:t>
      </w:r>
      <w:r w:rsidRPr="002D0F13">
        <w:rPr>
          <w:sz w:val="16"/>
        </w:rPr>
        <w:t xml:space="preserve"> Online News Source, “What China’s New Five-Year Plan Means for Global Warming” 3/10 https://psmag.com/what-china-s-new-five-year-plan-means-for-global-warming-dc5bcf3172f6#.2fq8qu4xa</w:t>
      </w:r>
    </w:p>
    <w:p w14:paraId="3776AAC1" w14:textId="77777777" w:rsidR="00E25E24" w:rsidRPr="002D0F13" w:rsidRDefault="00E25E24" w:rsidP="00E25E24">
      <w:pPr>
        <w:rPr>
          <w:sz w:val="10"/>
        </w:rPr>
      </w:pPr>
      <w:r w:rsidRPr="002D0F13">
        <w:rPr>
          <w:rStyle w:val="StyleUnderline"/>
        </w:rPr>
        <w:t xml:space="preserve">China’s </w:t>
      </w:r>
      <w:r w:rsidRPr="00692145">
        <w:rPr>
          <w:rStyle w:val="StyleUnderline"/>
          <w:highlight w:val="cyan"/>
        </w:rPr>
        <w:t>green-energy</w:t>
      </w:r>
      <w:r w:rsidRPr="002D0F13">
        <w:rPr>
          <w:rStyle w:val="StyleUnderline"/>
        </w:rPr>
        <w:t xml:space="preserve"> goals </w:t>
      </w:r>
      <w:r w:rsidRPr="00692145">
        <w:rPr>
          <w:rStyle w:val="StyleUnderline"/>
          <w:highlight w:val="cyan"/>
        </w:rPr>
        <w:t xml:space="preserve">are </w:t>
      </w:r>
      <w:r w:rsidRPr="00692145">
        <w:rPr>
          <w:rStyle w:val="Emphasis"/>
          <w:highlight w:val="cyan"/>
        </w:rPr>
        <w:t>part of the political leadership’s desire</w:t>
      </w:r>
      <w:r w:rsidRPr="002D0F13">
        <w:rPr>
          <w:sz w:val="12"/>
        </w:rPr>
        <w:t xml:space="preserve"> </w:t>
      </w:r>
      <w:r w:rsidRPr="002D0F13">
        <w:rPr>
          <w:rStyle w:val="StyleUnderline"/>
        </w:rPr>
        <w:t xml:space="preserve">to move the country’s economy past reliance on heavy manufacturing, shifting China’s economic mix toward innovation, consumption, and services, </w:t>
      </w:r>
      <w:r w:rsidRPr="002D0F13">
        <w:rPr>
          <w:sz w:val="12"/>
        </w:rPr>
        <w:t xml:space="preserve">says Manish </w:t>
      </w:r>
      <w:proofErr w:type="spellStart"/>
      <w:r w:rsidRPr="002D0F13">
        <w:rPr>
          <w:sz w:val="12"/>
        </w:rPr>
        <w:t>Bapna</w:t>
      </w:r>
      <w:proofErr w:type="spellEnd"/>
      <w:r w:rsidRPr="002D0F13">
        <w:rPr>
          <w:sz w:val="12"/>
        </w:rPr>
        <w:t xml:space="preserve">, an international development expert at the World Resources Institute. In other words, </w:t>
      </w:r>
      <w:r w:rsidRPr="002D0F13">
        <w:rPr>
          <w:rStyle w:val="StyleUnderline"/>
        </w:rPr>
        <w:t>China wants to make its economy look more like the economies of long-developed nations</w:t>
      </w:r>
      <w:r w:rsidRPr="002D0F13">
        <w:rPr>
          <w:sz w:val="12"/>
        </w:rPr>
        <w:t xml:space="preserve">. After decades of rapid expansion, the Chinese economy is slowing down, growing just 6.9 percent in 2015. That’s the smallest growth it’s posted since 1990. </w:t>
      </w:r>
      <w:r w:rsidRPr="00692145">
        <w:rPr>
          <w:rStyle w:val="StyleUnderline"/>
          <w:highlight w:val="cyan"/>
        </w:rPr>
        <w:t>Beijing thinks it’s time for a change</w:t>
      </w:r>
      <w:r w:rsidRPr="002D0F13">
        <w:rPr>
          <w:rStyle w:val="StyleUnderline"/>
        </w:rPr>
        <w:t xml:space="preserve">, apparently. Plus, </w:t>
      </w:r>
      <w:r w:rsidRPr="00692145">
        <w:rPr>
          <w:rStyle w:val="Emphasis"/>
          <w:highlight w:val="cyan"/>
        </w:rPr>
        <w:t>politicians must confront unrest stemming from the</w:t>
      </w:r>
      <w:r w:rsidRPr="002D0F13">
        <w:rPr>
          <w:rStyle w:val="Emphasis"/>
        </w:rPr>
        <w:t xml:space="preserve"> pollution and other </w:t>
      </w:r>
      <w:r w:rsidRPr="00692145">
        <w:rPr>
          <w:rStyle w:val="Emphasis"/>
          <w:highlight w:val="cyan"/>
        </w:rPr>
        <w:t>environmental damage</w:t>
      </w:r>
      <w:r w:rsidRPr="002D0F13">
        <w:rPr>
          <w:rStyle w:val="Emphasis"/>
        </w:rPr>
        <w:t xml:space="preserve"> that industry has wrought upon the land.</w:t>
      </w:r>
      <w:r>
        <w:rPr>
          <w:rStyle w:val="Emphasis"/>
        </w:rPr>
        <w:t xml:space="preserve"> </w:t>
      </w:r>
      <w:r w:rsidRPr="002D0F13">
        <w:rPr>
          <w:sz w:val="10"/>
        </w:rPr>
        <w:t>Using green energy instead of coal will help. “</w:t>
      </w:r>
      <w:r w:rsidRPr="002D0F13">
        <w:rPr>
          <w:rStyle w:val="StyleUnderline"/>
        </w:rPr>
        <w:t xml:space="preserve">Why is China taking such actions? Largely self-interest,” </w:t>
      </w:r>
      <w:proofErr w:type="spellStart"/>
      <w:r w:rsidRPr="002D0F13">
        <w:rPr>
          <w:rStyle w:val="StyleUnderline"/>
        </w:rPr>
        <w:t>Bapna</w:t>
      </w:r>
      <w:proofErr w:type="spellEnd"/>
      <w:r w:rsidRPr="002D0F13">
        <w:rPr>
          <w:rStyle w:val="StyleUnderline"/>
        </w:rPr>
        <w:t xml:space="preserve"> says.</w:t>
      </w:r>
      <w:r>
        <w:rPr>
          <w:rStyle w:val="StyleUnderline"/>
        </w:rPr>
        <w:t xml:space="preserve"> </w:t>
      </w:r>
      <w:r w:rsidRPr="002D0F13">
        <w:rPr>
          <w:rStyle w:val="StyleUnderline"/>
        </w:rPr>
        <w:t xml:space="preserve">In times of economic decline, </w:t>
      </w:r>
      <w:r w:rsidRPr="00692145">
        <w:rPr>
          <w:rStyle w:val="StyleUnderline"/>
          <w:highlight w:val="cyan"/>
        </w:rPr>
        <w:t>it can be tempting for politicians</w:t>
      </w:r>
      <w:r w:rsidRPr="002D0F13">
        <w:rPr>
          <w:rStyle w:val="StyleUnderline"/>
        </w:rPr>
        <w:t xml:space="preserve"> and businesspeople </w:t>
      </w:r>
      <w:r w:rsidRPr="00692145">
        <w:rPr>
          <w:rStyle w:val="StyleUnderline"/>
          <w:highlight w:val="cyan"/>
        </w:rPr>
        <w:t>to forgo environmental protection</w:t>
      </w:r>
      <w:r w:rsidRPr="002D0F13">
        <w:rPr>
          <w:rStyle w:val="StyleUnderline"/>
        </w:rPr>
        <w:t xml:space="preserve"> in favor of growth. Experts,</w:t>
      </w:r>
      <w:r w:rsidRPr="002D0F13">
        <w:rPr>
          <w:sz w:val="10"/>
        </w:rPr>
        <w:t xml:space="preserve"> </w:t>
      </w:r>
      <w:r w:rsidRPr="00692145">
        <w:rPr>
          <w:rStyle w:val="Emphasis"/>
          <w:highlight w:val="cyan"/>
        </w:rPr>
        <w:t>though</w:t>
      </w:r>
      <w:r w:rsidRPr="002D0F13">
        <w:rPr>
          <w:rStyle w:val="Emphasis"/>
        </w:rPr>
        <w:t xml:space="preserve">, think </w:t>
      </w:r>
      <w:r w:rsidRPr="00692145">
        <w:rPr>
          <w:rStyle w:val="Emphasis"/>
          <w:highlight w:val="cyan"/>
        </w:rPr>
        <w:t>China is sincere in its stated environmental concerns and goals</w:t>
      </w:r>
      <w:r w:rsidRPr="002D0F13">
        <w:rPr>
          <w:rStyle w:val="StyleUnderline"/>
        </w:rPr>
        <w:t>. “Those have been real commitments,”</w:t>
      </w:r>
      <w:r w:rsidRPr="002D0F13">
        <w:rPr>
          <w:sz w:val="10"/>
        </w:rPr>
        <w:t xml:space="preserve"> Gordon says. In a statement earlier this year, </w:t>
      </w:r>
      <w:r w:rsidRPr="002D0F13">
        <w:rPr>
          <w:rStyle w:val="StyleUnderline"/>
        </w:rPr>
        <w:t xml:space="preserve">President Xi Jinping underscored the point that </w:t>
      </w:r>
      <w:r w:rsidRPr="00692145">
        <w:rPr>
          <w:rStyle w:val="StyleUnderline"/>
          <w:highlight w:val="cyan"/>
        </w:rPr>
        <w:t xml:space="preserve">this </w:t>
      </w:r>
      <w:r w:rsidRPr="00692145">
        <w:rPr>
          <w:rStyle w:val="Emphasis"/>
          <w:highlight w:val="cyan"/>
        </w:rPr>
        <w:t>marks a fundamental change for the country</w:t>
      </w:r>
      <w:r w:rsidRPr="002D0F13">
        <w:rPr>
          <w:rStyle w:val="StyleUnderline"/>
        </w:rPr>
        <w:t>: “</w:t>
      </w:r>
      <w:r w:rsidRPr="002D0F13">
        <w:rPr>
          <w:sz w:val="10"/>
        </w:rPr>
        <w:t xml:space="preserve">China cannot rely on extensive development and strong stimulus to achieve [economic growth] targets. Otherwise the country will repeat the old path, and then create new contradictions and problems.” </w:t>
      </w:r>
      <w:r w:rsidRPr="002D0F13">
        <w:rPr>
          <w:rStyle w:val="StyleUnderline"/>
        </w:rPr>
        <w:t>Before releasing the 2016 Five-Year Plan, Beijing made several major public environmental promises — and some progress toward achieving them.</w:t>
      </w:r>
      <w:r w:rsidRPr="002D0F13">
        <w:rPr>
          <w:sz w:val="10"/>
        </w:rPr>
        <w:t xml:space="preserve"> In 2013, the country banned new coal power plants in certain regions. In 2014, China’s coal production began falling for the first time in a century. Just before an important international climate change conference last year, </w:t>
      </w:r>
      <w:r w:rsidRPr="002D0F13">
        <w:rPr>
          <w:rStyle w:val="StyleUnderline"/>
        </w:rPr>
        <w:t>Chinese politicians pledged that, by 2030, China’s carbon emissions would stop growing</w:t>
      </w:r>
      <w:r w:rsidRPr="002D0F13">
        <w:rPr>
          <w:sz w:val="10"/>
        </w:rPr>
        <w:t>, by which time the country will be drawing 20 percent of its energy from sources other than fossil fuels. How China gets there, while meeting the other targets of its latest Five-Year Plan, will become clear in the coming year.</w:t>
      </w:r>
    </w:p>
    <w:p w14:paraId="5E817837" w14:textId="77777777" w:rsidR="00045041" w:rsidRPr="002D0F13" w:rsidRDefault="00045041" w:rsidP="00045041"/>
    <w:p w14:paraId="27EDC879" w14:textId="77777777" w:rsidR="00045041" w:rsidRDefault="00045041" w:rsidP="00045041">
      <w:pPr>
        <w:pStyle w:val="Heading3"/>
      </w:pPr>
      <w:r>
        <w:t>Warming Popular – 1AR</w:t>
      </w:r>
    </w:p>
    <w:p w14:paraId="68309269" w14:textId="77777777" w:rsidR="005A14E7" w:rsidRDefault="005A14E7" w:rsidP="005A14E7">
      <w:pPr>
        <w:pStyle w:val="Heading4"/>
      </w:pPr>
      <w:r>
        <w:t>There’s no link to the Disad –</w:t>
      </w:r>
    </w:p>
    <w:p w14:paraId="2A6DB8C9" w14:textId="77777777" w:rsidR="005A14E7" w:rsidRDefault="005A14E7" w:rsidP="005A14E7">
      <w:pPr>
        <w:pStyle w:val="Heading4"/>
      </w:pPr>
      <w:r>
        <w:t>1. Recent environmental agreements between the US and china over Paris already demonstrate political resolve and prove support</w:t>
      </w:r>
    </w:p>
    <w:p w14:paraId="4E56CD69" w14:textId="77777777" w:rsidR="005A14E7" w:rsidRPr="005A14E7" w:rsidRDefault="005A14E7" w:rsidP="005A14E7">
      <w:pPr>
        <w:pStyle w:val="Heading4"/>
      </w:pPr>
      <w:r>
        <w:t xml:space="preserve">2. Worst case there is no link uniqueness because previous actions should’ve already be spurring enough backlash to undermine his reform agenda – that’s Pacific Standard. </w:t>
      </w:r>
    </w:p>
    <w:p w14:paraId="73131F8A" w14:textId="77777777" w:rsidR="00045041" w:rsidRDefault="005A14E7" w:rsidP="005A14E7">
      <w:pPr>
        <w:pStyle w:val="Heading4"/>
      </w:pPr>
      <w:r>
        <w:t>3. Recent approval</w:t>
      </w:r>
      <w:r w:rsidR="00045041">
        <w:t xml:space="preserve"> of Xi’s 5 year </w:t>
      </w:r>
      <w:r>
        <w:t xml:space="preserve">environment </w:t>
      </w:r>
      <w:r w:rsidR="00045041">
        <w:t>plan proves the plan</w:t>
      </w:r>
      <w:r>
        <w:t xml:space="preserve"> would cause little resistance and thumps the DA. </w:t>
      </w:r>
    </w:p>
    <w:p w14:paraId="3FADEEA3" w14:textId="77777777" w:rsidR="00045041" w:rsidRPr="00D44E27" w:rsidRDefault="00045041" w:rsidP="00045041">
      <w:pPr>
        <w:rPr>
          <w:sz w:val="16"/>
        </w:rPr>
      </w:pPr>
      <w:proofErr w:type="spellStart"/>
      <w:r w:rsidRPr="00D44E27">
        <w:rPr>
          <w:rStyle w:val="Style13ptBold"/>
        </w:rPr>
        <w:t>Tatlow</w:t>
      </w:r>
      <w:proofErr w:type="spellEnd"/>
      <w:r w:rsidRPr="00D44E27">
        <w:rPr>
          <w:rStyle w:val="Style13ptBold"/>
        </w:rPr>
        <w:t>, 2016</w:t>
      </w:r>
      <w:r w:rsidRPr="00D44E27">
        <w:rPr>
          <w:sz w:val="16"/>
        </w:rPr>
        <w:t xml:space="preserve"> </w:t>
      </w:r>
      <w:proofErr w:type="spellStart"/>
      <w:r w:rsidRPr="00D44E27">
        <w:rPr>
          <w:sz w:val="16"/>
        </w:rPr>
        <w:t>Didi</w:t>
      </w:r>
      <w:proofErr w:type="spellEnd"/>
      <w:r w:rsidRPr="00D44E27">
        <w:rPr>
          <w:sz w:val="16"/>
        </w:rPr>
        <w:t>, The NYT, “Delegates Endorse China’s 5-Year Plan but Resist Saying Much Else” http://www.nytimes.com/2016/03/17/world/asia/china-national-peoples-congress.html</w:t>
      </w:r>
    </w:p>
    <w:p w14:paraId="0EA8C6A6" w14:textId="77777777" w:rsidR="007C04D6" w:rsidRPr="00D44E27" w:rsidRDefault="007C04D6" w:rsidP="007C04D6">
      <w:pPr>
        <w:rPr>
          <w:sz w:val="12"/>
        </w:rPr>
      </w:pPr>
      <w:r w:rsidRPr="00D44E27">
        <w:rPr>
          <w:sz w:val="12"/>
        </w:rPr>
        <w:t xml:space="preserve">BEIJING — Not long after 8 a.m. </w:t>
      </w:r>
      <w:r w:rsidRPr="00D44E27">
        <w:rPr>
          <w:rStyle w:val="StyleUnderline"/>
        </w:rPr>
        <w:t xml:space="preserve">on Wednesday, a line of buses roared onto cordoned-off Tiananmen Square in the heart of Beijing to drop off hundreds of </w:t>
      </w:r>
      <w:r w:rsidRPr="00FD3594">
        <w:rPr>
          <w:rStyle w:val="StyleUnderline"/>
          <w:highlight w:val="cyan"/>
        </w:rPr>
        <w:t>delegates</w:t>
      </w:r>
      <w:r w:rsidRPr="00D44E27">
        <w:rPr>
          <w:rStyle w:val="StyleUnderline"/>
        </w:rPr>
        <w:t xml:space="preserve"> to the National People’s Congress</w:t>
      </w:r>
      <w:r w:rsidRPr="00D44E27">
        <w:rPr>
          <w:sz w:val="12"/>
        </w:rPr>
        <w:t xml:space="preserve">. They walked quickly to the granite-pillared Great Hall of the People on the west side of the square for the final meeting of this year’s session. </w:t>
      </w:r>
      <w:r w:rsidRPr="00D44E27">
        <w:rPr>
          <w:rStyle w:val="StyleUnderline"/>
        </w:rPr>
        <w:t>Inside</w:t>
      </w:r>
      <w:r w:rsidRPr="00D44E27">
        <w:rPr>
          <w:sz w:val="12"/>
        </w:rPr>
        <w:t xml:space="preserve">, for about an hour, </w:t>
      </w:r>
      <w:r w:rsidRPr="00D44E27">
        <w:rPr>
          <w:rStyle w:val="StyleUnderline"/>
        </w:rPr>
        <w:t xml:space="preserve">they </w:t>
      </w:r>
      <w:r w:rsidRPr="00FD3594">
        <w:rPr>
          <w:rStyle w:val="StyleUnderline"/>
          <w:highlight w:val="cyan"/>
        </w:rPr>
        <w:t>voted on</w:t>
      </w:r>
      <w:r w:rsidRPr="00D44E27">
        <w:rPr>
          <w:rStyle w:val="StyleUnderline"/>
        </w:rPr>
        <w:t xml:space="preserve"> some of </w:t>
      </w:r>
      <w:r w:rsidRPr="00FD3594">
        <w:rPr>
          <w:rStyle w:val="StyleUnderline"/>
          <w:highlight w:val="cyan"/>
        </w:rPr>
        <w:t>the most</w:t>
      </w:r>
      <w:r w:rsidRPr="00D44E27">
        <w:rPr>
          <w:rStyle w:val="StyleUnderline"/>
        </w:rPr>
        <w:t xml:space="preserve"> </w:t>
      </w:r>
      <w:r w:rsidRPr="00FD3594">
        <w:rPr>
          <w:rStyle w:val="StyleUnderline"/>
          <w:highlight w:val="cyan"/>
        </w:rPr>
        <w:t>important</w:t>
      </w:r>
      <w:r w:rsidRPr="00D44E27">
        <w:rPr>
          <w:rStyle w:val="StyleUnderline"/>
        </w:rPr>
        <w:t xml:space="preserve"> government </w:t>
      </w:r>
      <w:r w:rsidRPr="00FD3594">
        <w:rPr>
          <w:rStyle w:val="StyleUnderline"/>
          <w:highlight w:val="cyan"/>
        </w:rPr>
        <w:t>measures</w:t>
      </w:r>
      <w:r w:rsidRPr="00D44E27">
        <w:rPr>
          <w:rStyle w:val="StyleUnderline"/>
        </w:rPr>
        <w:t xml:space="preserve"> this year, approving all by large majorities</w:t>
      </w:r>
      <w:r w:rsidRPr="00D44E27">
        <w:rPr>
          <w:sz w:val="12"/>
        </w:rPr>
        <w:t xml:space="preserve">. As the delegates silently pressed buttons, the results flashed on large blue screens in the huge red-and-gold hall. On a dais above them sat China’s top leaders, including President Xi Jinping and Premier Li Keqiang. The votes included: The 13th Five-Year-Plan, the first formulated under Mr. Xi. The result: 2,778 for, 53 against, 25 abstentions. The annual government budget: 2,467 for, 299 against, 90 abstentions. The Supreme People’s Court report: 2,600 for, 208 against, 46 abstentions. A law regulating charitable organizations and fund-raising: 2,636 for, 131 against, 83 abstentions. “Pretty much what I expected. Kind of the same as last year,” said Cao </w:t>
      </w:r>
      <w:proofErr w:type="spellStart"/>
      <w:r w:rsidRPr="00D44E27">
        <w:rPr>
          <w:sz w:val="12"/>
        </w:rPr>
        <w:t>Jingxing</w:t>
      </w:r>
      <w:proofErr w:type="spellEnd"/>
      <w:r w:rsidRPr="00D44E27">
        <w:rPr>
          <w:sz w:val="12"/>
        </w:rPr>
        <w:t xml:space="preserve">, a commentator for Phoenix TV, based in Hong Kong, after the votes on a total of nine motions were counted. Mr. Cao, a longtime attendee of the meeting, pulled up past statistics on his smartphone to prove his point. The “yes” votes for crucial reports on Wednesday were similar to or higher than in recent years. In 2013, for instance, 605 delegates had voted against the court report, indicating relative dissatisfaction, he said. But </w:t>
      </w:r>
      <w:r w:rsidRPr="00D44E27">
        <w:rPr>
          <w:rStyle w:val="StyleUnderline"/>
        </w:rPr>
        <w:t>there was one mini-surprise, Mr. Cao said</w:t>
      </w:r>
      <w:r w:rsidRPr="00D44E27">
        <w:rPr>
          <w:sz w:val="12"/>
        </w:rPr>
        <w:t xml:space="preserve">: </w:t>
      </w:r>
      <w:r w:rsidRPr="00FD3594">
        <w:rPr>
          <w:rStyle w:val="Emphasis"/>
          <w:highlight w:val="cyan"/>
        </w:rPr>
        <w:t>the robust support for</w:t>
      </w:r>
      <w:r w:rsidRPr="00D44E27">
        <w:rPr>
          <w:rStyle w:val="Emphasis"/>
        </w:rPr>
        <w:t xml:space="preserve"> Mr. </w:t>
      </w:r>
      <w:r w:rsidRPr="00FD3594">
        <w:rPr>
          <w:rStyle w:val="Emphasis"/>
          <w:highlight w:val="cyan"/>
        </w:rPr>
        <w:t>Xi’s Five-Year Plan</w:t>
      </w:r>
      <w:r w:rsidRPr="00D44E27">
        <w:rPr>
          <w:rStyle w:val="Emphasis"/>
        </w:rPr>
        <w:t xml:space="preserve">, which </w:t>
      </w:r>
      <w:r w:rsidRPr="00FD3594">
        <w:rPr>
          <w:rStyle w:val="Emphasis"/>
          <w:highlight w:val="cyan"/>
        </w:rPr>
        <w:t>will provide a framework</w:t>
      </w:r>
      <w:r w:rsidRPr="00D44E27">
        <w:rPr>
          <w:rStyle w:val="Emphasis"/>
        </w:rPr>
        <w:t xml:space="preserve"> for the country’s development until 2021</w:t>
      </w:r>
      <w:r w:rsidRPr="00D44E27">
        <w:rPr>
          <w:sz w:val="12"/>
        </w:rPr>
        <w:t xml:space="preserve">. </w:t>
      </w:r>
      <w:r w:rsidRPr="00D44E27">
        <w:rPr>
          <w:rStyle w:val="StyleUnderline"/>
        </w:rPr>
        <w:t xml:space="preserve">These are years when </w:t>
      </w:r>
      <w:r w:rsidRPr="00B21F5B">
        <w:rPr>
          <w:rStyle w:val="StyleUnderline"/>
          <w:highlight w:val="cyan"/>
        </w:rPr>
        <w:t>leaders</w:t>
      </w:r>
      <w:r w:rsidRPr="00D44E27">
        <w:rPr>
          <w:rStyle w:val="StyleUnderline"/>
        </w:rPr>
        <w:t xml:space="preserve"> hope to move China’s economy up</w:t>
      </w:r>
      <w:r w:rsidRPr="00D44E27">
        <w:rPr>
          <w:sz w:val="12"/>
        </w:rPr>
        <w:t xml:space="preserve"> the skills, productivity, technology and consumption ladder. Although </w:t>
      </w:r>
      <w:r w:rsidRPr="00D44E27">
        <w:rPr>
          <w:rStyle w:val="StyleUnderline"/>
        </w:rPr>
        <w:t xml:space="preserve">Mr. Cao </w:t>
      </w:r>
      <w:r w:rsidRPr="00D44E27">
        <w:rPr>
          <w:sz w:val="12"/>
        </w:rPr>
        <w:t xml:space="preserve">did not expect the plan to be rejected — that has never happened at the session — he had </w:t>
      </w:r>
      <w:r w:rsidRPr="00B21F5B">
        <w:rPr>
          <w:rStyle w:val="Emphasis"/>
          <w:highlight w:val="cyan"/>
        </w:rPr>
        <w:t>thought it might encounter a bit more opposition</w:t>
      </w:r>
      <w:r w:rsidRPr="00D44E27">
        <w:rPr>
          <w:rStyle w:val="StyleUnderline"/>
        </w:rPr>
        <w:t>, because the process of economic restructuring in China was challenging key sectors. These include energy, coal, iron and steel.</w:t>
      </w:r>
      <w:r w:rsidRPr="00D44E27">
        <w:rPr>
          <w:sz w:val="12"/>
        </w:rPr>
        <w:t xml:space="preserve"> “I had expected it to be lower, as people representing various vested interests might vote against it,” Mr. Cao said. </w:t>
      </w:r>
      <w:r w:rsidRPr="00FD3594">
        <w:rPr>
          <w:rStyle w:val="Emphasis"/>
          <w:highlight w:val="cyan"/>
        </w:rPr>
        <w:t>The high support</w:t>
      </w:r>
      <w:r w:rsidRPr="00D44E27">
        <w:rPr>
          <w:sz w:val="12"/>
        </w:rPr>
        <w:t xml:space="preserve">, he said, </w:t>
      </w:r>
      <w:r w:rsidRPr="00FD3594">
        <w:rPr>
          <w:rStyle w:val="StyleUnderline"/>
          <w:highlight w:val="cyan"/>
        </w:rPr>
        <w:t>could be because delegates felt the economy was doing better</w:t>
      </w:r>
      <w:r w:rsidRPr="00D44E27">
        <w:rPr>
          <w:rStyle w:val="StyleUnderline"/>
        </w:rPr>
        <w:t xml:space="preserve"> than many outsiders believed and because they feared change less than some had predicted.</w:t>
      </w:r>
      <w:r>
        <w:rPr>
          <w:rStyle w:val="StyleUnderline"/>
        </w:rPr>
        <w:t xml:space="preserve"> </w:t>
      </w:r>
      <w:r w:rsidRPr="00D44E27">
        <w:rPr>
          <w:sz w:val="12"/>
        </w:rPr>
        <w:t>“To me, that means that the economy is, in fact, not as bad as people are saying,” Mr. Cao said. Even in China’s rust belt provinces in the northeast, including Heilongjiang, where there have been mass layoffs in the coal industry and street protests over unpaid salaries, “</w:t>
      </w:r>
      <w:r w:rsidRPr="00D44E27">
        <w:rPr>
          <w:rStyle w:val="StyleUnderline"/>
        </w:rPr>
        <w:t>people aren’t just sitting around,” Mr. Cao said. “They’re out there, busy. Making work for themselves.”</w:t>
      </w:r>
      <w:r w:rsidRPr="00D44E27">
        <w:rPr>
          <w:sz w:val="12"/>
        </w:rPr>
        <w:t xml:space="preserve"> </w:t>
      </w:r>
    </w:p>
    <w:p w14:paraId="7BD98333" w14:textId="77777777" w:rsidR="00045041" w:rsidRDefault="00045041" w:rsidP="00045041"/>
    <w:p w14:paraId="628B44DE" w14:textId="77777777" w:rsidR="00045041" w:rsidRDefault="00045041" w:rsidP="00045041">
      <w:pPr>
        <w:pStyle w:val="Heading3"/>
      </w:pPr>
      <w:r>
        <w:t xml:space="preserve">TPP Popular – 2AC </w:t>
      </w:r>
    </w:p>
    <w:p w14:paraId="13DDF6E8" w14:textId="77777777" w:rsidR="00045041" w:rsidRDefault="00045041" w:rsidP="00045041">
      <w:pPr>
        <w:pStyle w:val="Heading4"/>
      </w:pPr>
      <w:r>
        <w:t>TPP accession is popular – seen as apart of Xi’s reforms</w:t>
      </w:r>
    </w:p>
    <w:p w14:paraId="4555D83B" w14:textId="77777777" w:rsidR="00045041" w:rsidRPr="00662CBB" w:rsidRDefault="00045041" w:rsidP="00045041">
      <w:pPr>
        <w:rPr>
          <w:sz w:val="16"/>
        </w:rPr>
      </w:pPr>
      <w:r w:rsidRPr="00662CBB">
        <w:rPr>
          <w:rStyle w:val="Style13ptBold"/>
        </w:rPr>
        <w:t>Russell, 2016</w:t>
      </w:r>
      <w:r w:rsidRPr="00662CBB">
        <w:rPr>
          <w:sz w:val="16"/>
        </w:rPr>
        <w:t xml:space="preserve"> Chris, CKGSB Knowledge Staff writer, “Standing Apart From the Trans Pacific partnership” 3/21  http://knowledge.ckgsb.edu.cn/2016/03/21/finance-and-investment/international-trade/standing-apart-from-the-trans-pacific-partnership/</w:t>
      </w:r>
    </w:p>
    <w:p w14:paraId="095520E2" w14:textId="77777777" w:rsidR="003440A5" w:rsidRPr="00662CBB" w:rsidRDefault="003440A5" w:rsidP="003440A5">
      <w:pPr>
        <w:rPr>
          <w:rStyle w:val="Emphasis"/>
        </w:rPr>
      </w:pPr>
      <w:r w:rsidRPr="00662CBB">
        <w:rPr>
          <w:sz w:val="12"/>
        </w:rPr>
        <w:t xml:space="preserve">"China is always suspicious [about the TPP]," says Ming Du, Reader at the Law School at Lancaster University specializing in international economic law. But he notes that </w:t>
      </w:r>
      <w:r w:rsidRPr="00662CBB">
        <w:rPr>
          <w:rStyle w:val="StyleUnderline"/>
        </w:rPr>
        <w:t>while "at the beginning they basically condemned the TPP as a tool to contain China,"</w:t>
      </w:r>
      <w:r w:rsidRPr="00662CBB">
        <w:rPr>
          <w:sz w:val="12"/>
        </w:rPr>
        <w:t xml:space="preserve"> now </w:t>
      </w:r>
      <w:r w:rsidRPr="005E27AC">
        <w:rPr>
          <w:rStyle w:val="Emphasis"/>
          <w:highlight w:val="cyan"/>
        </w:rPr>
        <w:t>official commentary</w:t>
      </w:r>
      <w:r w:rsidRPr="00662CBB">
        <w:rPr>
          <w:rStyle w:val="Emphasis"/>
        </w:rPr>
        <w:t xml:space="preserve"> on the agreement </w:t>
      </w:r>
      <w:r w:rsidRPr="005E27AC">
        <w:rPr>
          <w:rStyle w:val="Emphasis"/>
          <w:highlight w:val="cyan"/>
        </w:rPr>
        <w:t>is</w:t>
      </w:r>
      <w:r w:rsidRPr="00662CBB">
        <w:rPr>
          <w:rStyle w:val="Emphasis"/>
        </w:rPr>
        <w:t xml:space="preserve"> much </w:t>
      </w:r>
      <w:r w:rsidRPr="005E27AC">
        <w:rPr>
          <w:rStyle w:val="Emphasis"/>
          <w:highlight w:val="cyan"/>
        </w:rPr>
        <w:t>more</w:t>
      </w:r>
      <w:r w:rsidRPr="00662CBB">
        <w:rPr>
          <w:rStyle w:val="Emphasis"/>
        </w:rPr>
        <w:t xml:space="preserve"> </w:t>
      </w:r>
      <w:r w:rsidRPr="005E27AC">
        <w:rPr>
          <w:rStyle w:val="Emphasis"/>
          <w:highlight w:val="cyan"/>
        </w:rPr>
        <w:t>open</w:t>
      </w:r>
      <w:r w:rsidRPr="00662CBB">
        <w:rPr>
          <w:rStyle w:val="Emphasis"/>
        </w:rPr>
        <w:t xml:space="preserve"> </w:t>
      </w:r>
      <w:r w:rsidRPr="005E27AC">
        <w:rPr>
          <w:rStyle w:val="Emphasis"/>
          <w:highlight w:val="cyan"/>
        </w:rPr>
        <w:t>to</w:t>
      </w:r>
      <w:r w:rsidRPr="00662CBB">
        <w:rPr>
          <w:rStyle w:val="Emphasis"/>
        </w:rPr>
        <w:t xml:space="preserve"> the possibility of </w:t>
      </w:r>
      <w:r w:rsidRPr="005E27AC">
        <w:rPr>
          <w:rStyle w:val="Emphasis"/>
          <w:highlight w:val="cyan"/>
        </w:rPr>
        <w:t>Chinese involvement</w:t>
      </w:r>
      <w:r w:rsidRPr="00662CBB">
        <w:rPr>
          <w:sz w:val="12"/>
        </w:rPr>
        <w:t xml:space="preserve">. </w:t>
      </w:r>
      <w:r w:rsidRPr="00662CBB">
        <w:rPr>
          <w:rStyle w:val="StyleUnderline"/>
        </w:rPr>
        <w:t>In October 2015, the Study Times</w:t>
      </w:r>
      <w:r w:rsidRPr="00662CBB">
        <w:rPr>
          <w:sz w:val="12"/>
        </w:rPr>
        <w:t xml:space="preserve">, which is </w:t>
      </w:r>
      <w:r w:rsidRPr="00662CBB">
        <w:rPr>
          <w:rStyle w:val="StyleUnderline"/>
        </w:rPr>
        <w:t>published by the Central Party School, argued that China should join the TPP</w:t>
      </w:r>
      <w:r w:rsidRPr="00662CBB">
        <w:rPr>
          <w:sz w:val="12"/>
        </w:rPr>
        <w:t xml:space="preserve"> at an appropriate time. </w:t>
      </w:r>
      <w:r w:rsidRPr="00662CBB">
        <w:rPr>
          <w:rStyle w:val="Emphasis"/>
        </w:rPr>
        <w:t xml:space="preserve">Recent </w:t>
      </w:r>
      <w:r w:rsidRPr="005E27AC">
        <w:rPr>
          <w:rStyle w:val="Emphasis"/>
          <w:highlight w:val="cyan"/>
        </w:rPr>
        <w:t>economic events may have</w:t>
      </w:r>
      <w:r w:rsidRPr="00662CBB">
        <w:rPr>
          <w:rStyle w:val="Emphasis"/>
        </w:rPr>
        <w:t xml:space="preserve"> had </w:t>
      </w:r>
      <w:r w:rsidRPr="005E27AC">
        <w:rPr>
          <w:rStyle w:val="Emphasis"/>
          <w:highlight w:val="cyan"/>
        </w:rPr>
        <w:t>something to do with</w:t>
      </w:r>
      <w:r w:rsidRPr="00662CBB">
        <w:rPr>
          <w:rStyle w:val="Emphasis"/>
        </w:rPr>
        <w:t xml:space="preserve"> </w:t>
      </w:r>
      <w:r w:rsidRPr="005E27AC">
        <w:rPr>
          <w:rStyle w:val="Emphasis"/>
          <w:highlight w:val="cyan"/>
        </w:rPr>
        <w:t>this shift</w:t>
      </w:r>
      <w:r w:rsidRPr="00662CBB">
        <w:rPr>
          <w:rStyle w:val="Emphasis"/>
        </w:rPr>
        <w:t xml:space="preserve"> in attitudes</w:t>
      </w:r>
      <w:r w:rsidRPr="00662CBB">
        <w:rPr>
          <w:sz w:val="12"/>
        </w:rPr>
        <w:t>. "</w:t>
      </w:r>
      <w:r w:rsidRPr="00662CBB">
        <w:rPr>
          <w:rStyle w:val="StyleUnderline"/>
        </w:rPr>
        <w:t>The recent financial turmoil has probably made China a bit more amenable to discussions,</w:t>
      </w:r>
      <w:r w:rsidRPr="00662CBB">
        <w:rPr>
          <w:sz w:val="12"/>
        </w:rPr>
        <w:t>'1 says Young. "</w:t>
      </w:r>
      <w:r w:rsidRPr="005E27AC">
        <w:rPr>
          <w:rStyle w:val="Emphasis"/>
          <w:highlight w:val="cyan"/>
        </w:rPr>
        <w:t>They'll</w:t>
      </w:r>
      <w:r w:rsidRPr="00662CBB">
        <w:rPr>
          <w:rStyle w:val="Emphasis"/>
        </w:rPr>
        <w:t xml:space="preserve"> probably </w:t>
      </w:r>
      <w:r w:rsidRPr="005E27AC">
        <w:rPr>
          <w:rStyle w:val="Emphasis"/>
          <w:highlight w:val="cyan"/>
        </w:rPr>
        <w:t>approach this</w:t>
      </w:r>
      <w:r w:rsidRPr="00662CBB">
        <w:rPr>
          <w:rStyle w:val="Emphasis"/>
        </w:rPr>
        <w:t xml:space="preserve"> </w:t>
      </w:r>
      <w:r w:rsidRPr="005E27AC">
        <w:rPr>
          <w:rStyle w:val="Emphasis"/>
          <w:highlight w:val="cyan"/>
        </w:rPr>
        <w:t>issue now in a</w:t>
      </w:r>
      <w:r w:rsidRPr="00662CBB">
        <w:rPr>
          <w:rStyle w:val="Emphasis"/>
        </w:rPr>
        <w:t xml:space="preserve"> rather more </w:t>
      </w:r>
      <w:r w:rsidRPr="005E27AC">
        <w:rPr>
          <w:rStyle w:val="Emphasis"/>
          <w:highlight w:val="cyan"/>
        </w:rPr>
        <w:t>constructive way</w:t>
      </w:r>
      <w:r w:rsidRPr="00662CBB">
        <w:rPr>
          <w:rStyle w:val="Emphasis"/>
        </w:rPr>
        <w:t xml:space="preserve"> than they would have done say one year ago</w:t>
      </w:r>
      <w:r w:rsidRPr="00662CBB">
        <w:rPr>
          <w:sz w:val="12"/>
        </w:rPr>
        <w:t xml:space="preserve">." </w:t>
      </w:r>
      <w:r w:rsidRPr="00662CBB">
        <w:rPr>
          <w:rStyle w:val="StyleUnderline"/>
        </w:rPr>
        <w:t xml:space="preserve">A not unrelated issue possibly </w:t>
      </w:r>
      <w:r w:rsidRPr="005E27AC">
        <w:rPr>
          <w:rStyle w:val="StyleUnderline"/>
          <w:highlight w:val="cyan"/>
        </w:rPr>
        <w:t>pushing it towards involvement</w:t>
      </w:r>
      <w:r w:rsidRPr="00662CBB">
        <w:rPr>
          <w:rStyle w:val="StyleUnderline"/>
        </w:rPr>
        <w:t xml:space="preserve"> in the TPP </w:t>
      </w:r>
      <w:r w:rsidRPr="005E27AC">
        <w:rPr>
          <w:rStyle w:val="StyleUnderline"/>
          <w:highlight w:val="cyan"/>
        </w:rPr>
        <w:t>is</w:t>
      </w:r>
      <w:r w:rsidRPr="00662CBB">
        <w:rPr>
          <w:rStyle w:val="StyleUnderline"/>
        </w:rPr>
        <w:t xml:space="preserve"> that of </w:t>
      </w:r>
      <w:r w:rsidRPr="005E27AC">
        <w:rPr>
          <w:rStyle w:val="StyleUnderline"/>
          <w:highlight w:val="cyan"/>
        </w:rPr>
        <w:t>reform</w:t>
      </w:r>
      <w:r w:rsidRPr="00662CBB">
        <w:rPr>
          <w:sz w:val="12"/>
        </w:rPr>
        <w:t xml:space="preserve"> {see our story 'Striking Out' on p.15). With </w:t>
      </w:r>
      <w:r w:rsidRPr="00662CBB">
        <w:rPr>
          <w:rStyle w:val="StyleUnderline"/>
        </w:rPr>
        <w:t xml:space="preserve">modernizing and reforming the economy </w:t>
      </w:r>
      <w:r w:rsidRPr="005E27AC">
        <w:rPr>
          <w:rStyle w:val="StyleUnderline"/>
          <w:highlight w:val="cyan"/>
        </w:rPr>
        <w:t>an avowed aim of China's leadership</w:t>
      </w:r>
      <w:r w:rsidRPr="00662CBB">
        <w:rPr>
          <w:rStyle w:val="StyleUnderline"/>
        </w:rPr>
        <w:t xml:space="preserve"> and the economy seemingly having reached an inflection point </w:t>
      </w:r>
      <w:r w:rsidRPr="00662CBB">
        <w:rPr>
          <w:sz w:val="12"/>
        </w:rPr>
        <w:t xml:space="preserve">where changes need to be made sooner rather than later, </w:t>
      </w:r>
      <w:r w:rsidRPr="005E27AC">
        <w:rPr>
          <w:rStyle w:val="Emphasis"/>
          <w:highlight w:val="cyan"/>
        </w:rPr>
        <w:t>the provisions</w:t>
      </w:r>
      <w:r w:rsidRPr="00662CBB">
        <w:rPr>
          <w:rStyle w:val="Emphasis"/>
        </w:rPr>
        <w:t xml:space="preserve"> of the TPP </w:t>
      </w:r>
      <w:r w:rsidRPr="005E27AC">
        <w:rPr>
          <w:rStyle w:val="Emphasis"/>
          <w:highlight w:val="cyan"/>
        </w:rPr>
        <w:t>may</w:t>
      </w:r>
      <w:r w:rsidRPr="00662CBB">
        <w:rPr>
          <w:rStyle w:val="Emphasis"/>
        </w:rPr>
        <w:t xml:space="preserve"> in a sense </w:t>
      </w:r>
      <w:r w:rsidRPr="005E27AC">
        <w:rPr>
          <w:rStyle w:val="Emphasis"/>
          <w:highlight w:val="cyan"/>
        </w:rPr>
        <w:t>become the outlines of an aspirational goal</w:t>
      </w:r>
      <w:r w:rsidRPr="00662CBB">
        <w:rPr>
          <w:rStyle w:val="Emphasis"/>
        </w:rPr>
        <w:t>.</w:t>
      </w:r>
    </w:p>
    <w:p w14:paraId="21DB4297" w14:textId="77777777" w:rsidR="00045041" w:rsidRDefault="00045041" w:rsidP="00045041">
      <w:pPr>
        <w:pStyle w:val="Heading3"/>
      </w:pPr>
      <w:r w:rsidRPr="00E4435F">
        <w:t>TPP Popular –</w:t>
      </w:r>
      <w:r>
        <w:t xml:space="preserve"> 1AR</w:t>
      </w:r>
    </w:p>
    <w:p w14:paraId="73964F14" w14:textId="77777777" w:rsidR="0073148C" w:rsidRPr="0073148C" w:rsidRDefault="0073148C" w:rsidP="0073148C">
      <w:pPr>
        <w:pStyle w:val="Heading4"/>
      </w:pPr>
      <w:r>
        <w:t xml:space="preserve">The TPP is a win for Xi – many of the TPP regulations coincide with Xi’s reform agenda – accession would be seen as an economic policy to achieve his agenda – that’s Russell. </w:t>
      </w:r>
    </w:p>
    <w:p w14:paraId="6864A341" w14:textId="77777777" w:rsidR="00045041" w:rsidRDefault="0073148C" w:rsidP="00045041">
      <w:pPr>
        <w:pStyle w:val="Heading4"/>
      </w:pPr>
      <w:r>
        <w:t xml:space="preserve">And recent economic downturns increase the propensity for support as a means to revive the economy. </w:t>
      </w:r>
    </w:p>
    <w:p w14:paraId="77D7F184" w14:textId="77777777" w:rsidR="00045041" w:rsidRPr="00C671CF" w:rsidRDefault="00045041" w:rsidP="00045041">
      <w:pPr>
        <w:rPr>
          <w:sz w:val="16"/>
        </w:rPr>
      </w:pPr>
      <w:r w:rsidRPr="00C671CF">
        <w:rPr>
          <w:rStyle w:val="Style13ptBold"/>
        </w:rPr>
        <w:t>Li, Ph.D. Kennesaw State Department of Political Science, 2013</w:t>
      </w:r>
      <w:r w:rsidRPr="00C671CF">
        <w:rPr>
          <w:sz w:val="16"/>
        </w:rPr>
        <w:t xml:space="preserve"> “U.S.-China Economic Relations: Implications of the United States’ New Asia Policy” https://aacs.ccny.cuny.edu/2013conference/Papers/Chien-Pin%20Li.pdf</w:t>
      </w:r>
    </w:p>
    <w:p w14:paraId="32594D4A" w14:textId="77777777" w:rsidR="003440A5" w:rsidRDefault="003440A5" w:rsidP="003440A5">
      <w:pPr>
        <w:rPr>
          <w:sz w:val="12"/>
        </w:rPr>
      </w:pPr>
      <w:r w:rsidRPr="005E27AC">
        <w:rPr>
          <w:rStyle w:val="StyleUnderline"/>
          <w:highlight w:val="cyan"/>
        </w:rPr>
        <w:t>Can the TPP</w:t>
      </w:r>
      <w:r w:rsidRPr="00294E66">
        <w:rPr>
          <w:rStyle w:val="StyleUnderline"/>
        </w:rPr>
        <w:t xml:space="preserve"> agreement </w:t>
      </w:r>
      <w:r w:rsidRPr="005E27AC">
        <w:rPr>
          <w:rStyle w:val="StyleUnderline"/>
          <w:highlight w:val="cyan"/>
        </w:rPr>
        <w:t>provide</w:t>
      </w:r>
      <w:r w:rsidRPr="00294E66">
        <w:rPr>
          <w:rStyle w:val="StyleUnderline"/>
        </w:rPr>
        <w:t xml:space="preserve"> </w:t>
      </w:r>
      <w:r w:rsidRPr="005E27AC">
        <w:rPr>
          <w:rStyle w:val="StyleUnderline"/>
          <w:highlight w:val="cyan"/>
        </w:rPr>
        <w:t>a</w:t>
      </w:r>
      <w:r w:rsidRPr="00294E66">
        <w:rPr>
          <w:rStyle w:val="StyleUnderline"/>
        </w:rPr>
        <w:t xml:space="preserve"> similar </w:t>
      </w:r>
      <w:r w:rsidRPr="005E27AC">
        <w:rPr>
          <w:rStyle w:val="StyleUnderline"/>
          <w:highlight w:val="cyan"/>
        </w:rPr>
        <w:t>platform</w:t>
      </w:r>
      <w:r w:rsidRPr="00294E66">
        <w:rPr>
          <w:rStyle w:val="StyleUnderline"/>
        </w:rPr>
        <w:t xml:space="preserve"> </w:t>
      </w:r>
      <w:r w:rsidRPr="005E27AC">
        <w:rPr>
          <w:rStyle w:val="StyleUnderline"/>
          <w:highlight w:val="cyan"/>
        </w:rPr>
        <w:t>for</w:t>
      </w:r>
      <w:r w:rsidRPr="00294E66">
        <w:rPr>
          <w:rStyle w:val="StyleUnderline"/>
        </w:rPr>
        <w:t xml:space="preserve"> </w:t>
      </w:r>
      <w:r w:rsidRPr="005E27AC">
        <w:rPr>
          <w:rStyle w:val="StyleUnderline"/>
          <w:highlight w:val="cyan"/>
        </w:rPr>
        <w:t>Xi</w:t>
      </w:r>
      <w:r w:rsidRPr="00294E66">
        <w:rPr>
          <w:rStyle w:val="StyleUnderline"/>
        </w:rPr>
        <w:t xml:space="preserve"> Jinping and Li </w:t>
      </w:r>
      <w:proofErr w:type="spellStart"/>
      <w:r w:rsidRPr="00294E66">
        <w:rPr>
          <w:rStyle w:val="StyleUnderline"/>
        </w:rPr>
        <w:t>Keqian</w:t>
      </w:r>
      <w:proofErr w:type="spellEnd"/>
      <w:r w:rsidRPr="00294E66">
        <w:rPr>
          <w:rStyle w:val="StyleUnderline"/>
        </w:rPr>
        <w:t xml:space="preserve"> to </w:t>
      </w:r>
      <w:r w:rsidRPr="005E27AC">
        <w:rPr>
          <w:rStyle w:val="StyleUnderline"/>
          <w:highlight w:val="cyan"/>
        </w:rPr>
        <w:t>engage in economic reform</w:t>
      </w:r>
      <w:r w:rsidRPr="00294E66">
        <w:rPr>
          <w:rStyle w:val="StyleUnderline"/>
        </w:rPr>
        <w:t>, as the WTO did</w:t>
      </w:r>
      <w:r w:rsidRPr="00C671CF">
        <w:rPr>
          <w:sz w:val="12"/>
        </w:rPr>
        <w:t xml:space="preserve"> for Jiang and Zhu? If Xi and Li are firmly in control to push for proposed economic restructuring and liberalization in the wake of the Third Plenum meeting, then China may proceed with its reform agenda at its own pace. If the attempted reforms stagnate, it is possible that </w:t>
      </w:r>
      <w:r w:rsidRPr="005E27AC">
        <w:rPr>
          <w:rStyle w:val="StyleUnderline"/>
          <w:highlight w:val="cyan"/>
        </w:rPr>
        <w:t>the TPP could be</w:t>
      </w:r>
      <w:r w:rsidRPr="00C671CF">
        <w:rPr>
          <w:rStyle w:val="StyleUnderline"/>
        </w:rPr>
        <w:t xml:space="preserve"> reframed as </w:t>
      </w:r>
      <w:r w:rsidRPr="005E27AC">
        <w:rPr>
          <w:rStyle w:val="StyleUnderline"/>
          <w:highlight w:val="cyan"/>
        </w:rPr>
        <w:t>an opportunity</w:t>
      </w:r>
      <w:r w:rsidRPr="00C671CF">
        <w:rPr>
          <w:rStyle w:val="StyleUnderline"/>
        </w:rPr>
        <w:t xml:space="preserve"> </w:t>
      </w:r>
      <w:r w:rsidRPr="005E27AC">
        <w:rPr>
          <w:rStyle w:val="StyleUnderline"/>
          <w:highlight w:val="cyan"/>
        </w:rPr>
        <w:t xml:space="preserve">to achieve </w:t>
      </w:r>
      <w:r w:rsidRPr="005E27AC">
        <w:rPr>
          <w:rStyle w:val="Emphasis"/>
          <w:highlight w:val="cyan"/>
        </w:rPr>
        <w:t>economic liberalization and restructuring</w:t>
      </w:r>
      <w:r w:rsidRPr="00C671CF">
        <w:rPr>
          <w:rStyle w:val="Emphasis"/>
        </w:rPr>
        <w:t>, especially if it gains enough traction in Asia Pacific</w:t>
      </w:r>
      <w:r w:rsidRPr="00C671CF">
        <w:rPr>
          <w:sz w:val="12"/>
        </w:rPr>
        <w:t>, 22 and if it begins to connect to the “Transatlantic Trade and Investment Partnership” (TTIP) with the European Union</w:t>
      </w:r>
    </w:p>
    <w:p w14:paraId="26F6DEEF" w14:textId="77777777" w:rsidR="001C1C25" w:rsidRDefault="001C1C25" w:rsidP="00B3096A">
      <w:pPr>
        <w:pStyle w:val="Heading4"/>
      </w:pPr>
      <w:r>
        <w:t xml:space="preserve">Recent </w:t>
      </w:r>
      <w:r w:rsidR="00B3096A">
        <w:t>Chinese</w:t>
      </w:r>
      <w:r>
        <w:t xml:space="preserve"> </w:t>
      </w:r>
      <w:r w:rsidR="00B3096A">
        <w:t>documents</w:t>
      </w:r>
      <w:r>
        <w:t xml:space="preserve"> prove support exists for joining the TPP</w:t>
      </w:r>
    </w:p>
    <w:p w14:paraId="67D34280" w14:textId="77777777" w:rsidR="001C1C25" w:rsidRPr="00B3096A" w:rsidRDefault="00B3096A" w:rsidP="00B3096A">
      <w:pPr>
        <w:rPr>
          <w:sz w:val="16"/>
        </w:rPr>
      </w:pPr>
      <w:r w:rsidRPr="00B3096A">
        <w:rPr>
          <w:rStyle w:val="Style13ptBold"/>
        </w:rPr>
        <w:t>Reuters, 2015</w:t>
      </w:r>
      <w:r w:rsidRPr="00B3096A">
        <w:rPr>
          <w:sz w:val="16"/>
        </w:rPr>
        <w:t xml:space="preserve"> “China communist party paper says country should join U.S.-led trade pact” 8/24 http://www.reuters.com/article/us-china-trade-tpp-idUSKCN0SJ01X20151025</w:t>
      </w:r>
    </w:p>
    <w:p w14:paraId="2EAB13E0" w14:textId="77777777" w:rsidR="001C1C25" w:rsidRPr="00B3096A" w:rsidRDefault="001C1C25" w:rsidP="001C1C25">
      <w:pPr>
        <w:rPr>
          <w:sz w:val="10"/>
        </w:rPr>
      </w:pPr>
      <w:r w:rsidRPr="00B3096A">
        <w:rPr>
          <w:rStyle w:val="StyleUnderline"/>
          <w:highlight w:val="cyan"/>
        </w:rPr>
        <w:t xml:space="preserve">China </w:t>
      </w:r>
      <w:r w:rsidRPr="00B3096A">
        <w:rPr>
          <w:rStyle w:val="Emphasis"/>
          <w:highlight w:val="cyan"/>
        </w:rPr>
        <w:t>should join at an appropriate time the</w:t>
      </w:r>
      <w:r w:rsidRPr="001C1C25">
        <w:rPr>
          <w:rStyle w:val="Emphasis"/>
        </w:rPr>
        <w:t xml:space="preserve"> U.S.-backed regional trade accord the </w:t>
      </w:r>
      <w:r w:rsidRPr="00B3096A">
        <w:rPr>
          <w:rStyle w:val="Emphasis"/>
        </w:rPr>
        <w:t>Trans</w:t>
      </w:r>
      <w:r w:rsidRPr="001C1C25">
        <w:rPr>
          <w:rStyle w:val="Emphasis"/>
        </w:rPr>
        <w:t>-Pacific Partnership (</w:t>
      </w:r>
      <w:r w:rsidRPr="00B3096A">
        <w:rPr>
          <w:rStyle w:val="Emphasis"/>
          <w:highlight w:val="cyan"/>
        </w:rPr>
        <w:t>TPP</w:t>
      </w:r>
      <w:r w:rsidRPr="001C1C25">
        <w:rPr>
          <w:rStyle w:val="Emphasis"/>
        </w:rPr>
        <w:t>)</w:t>
      </w:r>
      <w:r w:rsidRPr="00B3096A">
        <w:rPr>
          <w:sz w:val="10"/>
        </w:rPr>
        <w:t xml:space="preserve"> </w:t>
      </w:r>
      <w:r w:rsidRPr="00B3096A">
        <w:rPr>
          <w:rStyle w:val="StyleUnderline"/>
          <w:highlight w:val="cyan"/>
        </w:rPr>
        <w:t>as its broad aims are in line with China's own</w:t>
      </w:r>
      <w:r w:rsidRPr="001C1C25">
        <w:rPr>
          <w:rStyle w:val="StyleUnderline"/>
        </w:rPr>
        <w:t xml:space="preserve"> economic reform agenda, </w:t>
      </w:r>
      <w:r w:rsidRPr="00B3096A">
        <w:rPr>
          <w:rStyle w:val="StyleUnderline"/>
          <w:highlight w:val="cyan"/>
        </w:rPr>
        <w:t>an</w:t>
      </w:r>
      <w:r w:rsidRPr="001C1C25">
        <w:rPr>
          <w:rStyle w:val="StyleUnderline"/>
        </w:rPr>
        <w:t xml:space="preserve"> </w:t>
      </w:r>
      <w:r w:rsidRPr="00B3096A">
        <w:rPr>
          <w:rStyle w:val="StyleUnderline"/>
          <w:highlight w:val="cyan"/>
        </w:rPr>
        <w:t>influential</w:t>
      </w:r>
      <w:r w:rsidRPr="001C1C25">
        <w:rPr>
          <w:rStyle w:val="StyleUnderline"/>
        </w:rPr>
        <w:t xml:space="preserve"> Communist </w:t>
      </w:r>
      <w:r w:rsidRPr="00B3096A">
        <w:rPr>
          <w:rStyle w:val="StyleUnderline"/>
          <w:highlight w:val="cyan"/>
        </w:rPr>
        <w:t>Party newspaper said</w:t>
      </w:r>
      <w:r w:rsidRPr="001C1C25">
        <w:rPr>
          <w:rStyle w:val="StyleUnderline"/>
        </w:rPr>
        <w:t xml:space="preserve"> </w:t>
      </w:r>
      <w:r w:rsidRPr="00B3096A">
        <w:rPr>
          <w:sz w:val="10"/>
        </w:rPr>
        <w:t>on Sunday.</w:t>
      </w:r>
      <w:r w:rsidR="00B3096A" w:rsidRPr="00B3096A">
        <w:rPr>
          <w:sz w:val="10"/>
        </w:rPr>
        <w:t xml:space="preserve"> </w:t>
      </w:r>
      <w:r w:rsidRPr="00B3096A">
        <w:rPr>
          <w:sz w:val="10"/>
        </w:rPr>
        <w:t>China is not among the 12 Pacific Rim countries who earlier this month agreed the trade pact, the most ambitious in a generation. The accord includes Australia and Japan among economies worth a combined $28 trillion.</w:t>
      </w:r>
      <w:r w:rsidR="00B3096A" w:rsidRPr="00B3096A">
        <w:rPr>
          <w:sz w:val="10"/>
        </w:rPr>
        <w:t xml:space="preserve"> </w:t>
      </w:r>
      <w:r w:rsidRPr="00B3096A">
        <w:rPr>
          <w:rStyle w:val="StyleUnderline"/>
          <w:highlight w:val="cyan"/>
        </w:rPr>
        <w:t>China's trade minister has said the country does not feel targeted by it, but will evaluate the</w:t>
      </w:r>
      <w:r w:rsidRPr="001C1C25">
        <w:rPr>
          <w:rStyle w:val="StyleUnderline"/>
        </w:rPr>
        <w:t xml:space="preserve"> likely </w:t>
      </w:r>
      <w:r w:rsidRPr="00B3096A">
        <w:rPr>
          <w:rStyle w:val="StyleUnderline"/>
          <w:highlight w:val="cyan"/>
        </w:rPr>
        <w:t>impact</w:t>
      </w:r>
      <w:r w:rsidRPr="001C1C25">
        <w:rPr>
          <w:rStyle w:val="StyleUnderline"/>
        </w:rPr>
        <w:t xml:space="preserve"> comprehensively.</w:t>
      </w:r>
      <w:r w:rsidR="00B3096A">
        <w:rPr>
          <w:rStyle w:val="StyleUnderline"/>
        </w:rPr>
        <w:t xml:space="preserve"> </w:t>
      </w:r>
      <w:r w:rsidRPr="00B3096A">
        <w:rPr>
          <w:sz w:val="10"/>
        </w:rPr>
        <w:t>In a commentary, the biweekly Study Times, published by the Central Party School that trains rising officials, admitted there were those in China who viewed the TPP as a "plot" to isolate and restrain the country's global ambitions.</w:t>
      </w:r>
      <w:r w:rsidR="00B3096A" w:rsidRPr="00B3096A">
        <w:rPr>
          <w:sz w:val="10"/>
        </w:rPr>
        <w:t xml:space="preserve"> </w:t>
      </w:r>
      <w:r w:rsidRPr="00B3096A">
        <w:rPr>
          <w:sz w:val="10"/>
        </w:rPr>
        <w:t xml:space="preserve">But </w:t>
      </w:r>
      <w:r w:rsidRPr="00B3096A">
        <w:rPr>
          <w:rStyle w:val="StyleUnderline"/>
          <w:highlight w:val="cyan"/>
        </w:rPr>
        <w:t>the broad aims</w:t>
      </w:r>
      <w:r w:rsidRPr="00B3096A">
        <w:rPr>
          <w:rStyle w:val="StyleUnderline"/>
        </w:rPr>
        <w:t xml:space="preserve"> of the TPP, including reducing things such as administrative approvals and protecting the environment, </w:t>
      </w:r>
      <w:r w:rsidRPr="00B3096A">
        <w:rPr>
          <w:rStyle w:val="StyleUnderline"/>
          <w:highlight w:val="cyan"/>
        </w:rPr>
        <w:t>were what China wants to achieve too</w:t>
      </w:r>
      <w:r w:rsidRPr="00B3096A">
        <w:rPr>
          <w:rStyle w:val="StyleUnderline"/>
        </w:rPr>
        <w:t>,</w:t>
      </w:r>
      <w:r w:rsidRPr="00B3096A">
        <w:rPr>
          <w:sz w:val="10"/>
        </w:rPr>
        <w:t xml:space="preserve"> it wrote.</w:t>
      </w:r>
      <w:r w:rsidR="00B3096A" w:rsidRPr="00B3096A">
        <w:rPr>
          <w:sz w:val="10"/>
        </w:rPr>
        <w:t xml:space="preserve"> </w:t>
      </w:r>
      <w:r w:rsidRPr="00B3096A">
        <w:rPr>
          <w:rStyle w:val="StyleUnderline"/>
        </w:rPr>
        <w:t>China has been trying to shift to a more sustainable, ecologically-sound, consumption-led economic growth model.</w:t>
      </w:r>
      <w:r w:rsidR="00B3096A">
        <w:rPr>
          <w:rStyle w:val="StyleUnderline"/>
        </w:rPr>
        <w:t xml:space="preserve"> </w:t>
      </w:r>
      <w:r w:rsidRPr="00B3096A">
        <w:rPr>
          <w:sz w:val="10"/>
        </w:rPr>
        <w:t>"</w:t>
      </w:r>
      <w:r w:rsidRPr="00B3096A">
        <w:rPr>
          <w:rStyle w:val="StyleUnderline"/>
        </w:rPr>
        <w:t>The rules of the TPP and the direction of China's reforms and opening up are in line</w:t>
      </w:r>
      <w:r w:rsidRPr="00B3096A">
        <w:rPr>
          <w:sz w:val="10"/>
        </w:rPr>
        <w:t>," the newspaper said.</w:t>
      </w:r>
    </w:p>
    <w:p w14:paraId="74263703" w14:textId="77777777" w:rsidR="0073148C" w:rsidRDefault="006B05A7" w:rsidP="006B05A7">
      <w:pPr>
        <w:pStyle w:val="Heading4"/>
      </w:pPr>
      <w:r>
        <w:t xml:space="preserve">And there is already political support for joining – </w:t>
      </w:r>
      <w:r w:rsidR="0073148C">
        <w:t xml:space="preserve">Many of the </w:t>
      </w:r>
      <w:r>
        <w:t xml:space="preserve">TPP </w:t>
      </w:r>
      <w:r w:rsidR="0073148C">
        <w:t>restrictions are alr</w:t>
      </w:r>
      <w:r>
        <w:t xml:space="preserve">eady apart of Chinese reforms. </w:t>
      </w:r>
    </w:p>
    <w:p w14:paraId="79196898" w14:textId="77777777" w:rsidR="0073148C" w:rsidRPr="00B50288" w:rsidRDefault="0073148C" w:rsidP="0073148C">
      <w:pPr>
        <w:rPr>
          <w:sz w:val="16"/>
        </w:rPr>
      </w:pPr>
      <w:r w:rsidRPr="00B50288">
        <w:rPr>
          <w:rStyle w:val="Style13ptBold"/>
        </w:rPr>
        <w:t xml:space="preserve">Political </w:t>
      </w:r>
      <w:proofErr w:type="spellStart"/>
      <w:r w:rsidRPr="00B50288">
        <w:rPr>
          <w:rStyle w:val="Style13ptBold"/>
        </w:rPr>
        <w:t>Vel</w:t>
      </w:r>
      <w:proofErr w:type="spellEnd"/>
      <w:r w:rsidRPr="00B50288">
        <w:rPr>
          <w:rStyle w:val="Style13ptBold"/>
        </w:rPr>
        <w:t xml:space="preserve"> Craft, 2015</w:t>
      </w:r>
      <w:r w:rsidRPr="00B50288">
        <w:rPr>
          <w:sz w:val="16"/>
        </w:rPr>
        <w:t xml:space="preserve"> Online Blogger News Source, “TPP PSYCHOLOGICAL INSTRUMENT BY THE US: CHINA BOOTS ROTHSCHILD’S USURPED U.S. FROM ASIA” 11/10 https://politicalvelcraft.org/2015/11/10/tpp-psychological-instrument-by-the-us-china-boots-rothschilds-usurped-u-s-from-asia/</w:t>
      </w:r>
    </w:p>
    <w:p w14:paraId="5ECE8ED2" w14:textId="77777777" w:rsidR="003440A5" w:rsidRDefault="003440A5" w:rsidP="003440A5">
      <w:pPr>
        <w:rPr>
          <w:rStyle w:val="Emphasis"/>
        </w:rPr>
      </w:pPr>
      <w:r w:rsidRPr="00B50288">
        <w:rPr>
          <w:sz w:val="10"/>
        </w:rPr>
        <w:t xml:space="preserve">Therefore, </w:t>
      </w:r>
      <w:r w:rsidRPr="005E27AC">
        <w:rPr>
          <w:rStyle w:val="StyleUnderline"/>
          <w:highlight w:val="cyan"/>
        </w:rPr>
        <w:t>the TPP</w:t>
      </w:r>
      <w:r w:rsidRPr="00B50288">
        <w:rPr>
          <w:rStyle w:val="StyleUnderline"/>
        </w:rPr>
        <w:t xml:space="preserve"> is more of a psychological instrument used by the US to “cry wolf” and in all likelihood it </w:t>
      </w:r>
      <w:r w:rsidRPr="005E27AC">
        <w:rPr>
          <w:rStyle w:val="StyleUnderline"/>
          <w:highlight w:val="cyan"/>
        </w:rPr>
        <w:t>will have little impact on China’s foreign trade</w:t>
      </w:r>
      <w:r w:rsidRPr="00B50288">
        <w:rPr>
          <w:rStyle w:val="StyleUnderline"/>
        </w:rPr>
        <w:t xml:space="preserve"> next year</w:t>
      </w:r>
      <w:r w:rsidRPr="00B50288">
        <w:rPr>
          <w:sz w:val="10"/>
        </w:rPr>
        <w:t xml:space="preserve">. The </w:t>
      </w:r>
      <w:r w:rsidRPr="005E27AC">
        <w:rPr>
          <w:rStyle w:val="Emphasis"/>
          <w:highlight w:val="cyan"/>
        </w:rPr>
        <w:t>TPP will mainly affect China’s</w:t>
      </w:r>
      <w:r w:rsidRPr="00B50288">
        <w:rPr>
          <w:rStyle w:val="Emphasis"/>
        </w:rPr>
        <w:t xml:space="preserve"> medium-and </w:t>
      </w:r>
      <w:r w:rsidRPr="005E27AC">
        <w:rPr>
          <w:rStyle w:val="Emphasis"/>
          <w:highlight w:val="cyan"/>
        </w:rPr>
        <w:t>long-term domestic economic policy reforms</w:t>
      </w:r>
      <w:r w:rsidRPr="00B50288">
        <w:rPr>
          <w:rStyle w:val="Emphasis"/>
        </w:rPr>
        <w:t>.</w:t>
      </w:r>
      <w:r>
        <w:rPr>
          <w:rStyle w:val="Emphasis"/>
        </w:rPr>
        <w:t xml:space="preserve"> </w:t>
      </w:r>
      <w:r w:rsidRPr="00B50288">
        <w:rPr>
          <w:sz w:val="10"/>
        </w:rPr>
        <w:t xml:space="preserve">As a regional FTA, </w:t>
      </w:r>
      <w:r w:rsidRPr="00B50288">
        <w:rPr>
          <w:rStyle w:val="StyleUnderline"/>
        </w:rPr>
        <w:t>the TPP puts more emphasis on “within border” policies</w:t>
      </w:r>
      <w:r w:rsidRPr="00B50288">
        <w:rPr>
          <w:sz w:val="10"/>
        </w:rPr>
        <w:t xml:space="preserve"> and rules associated with trade, such as labor standards, environmental protection, IPR protection and State-owned enterprises, than “on border” trade barriers. </w:t>
      </w:r>
      <w:r w:rsidRPr="005E27AC">
        <w:rPr>
          <w:rStyle w:val="StyleUnderline"/>
          <w:highlight w:val="cyan"/>
        </w:rPr>
        <w:t>Many of the rules</w:t>
      </w:r>
      <w:r w:rsidRPr="00B50288">
        <w:rPr>
          <w:rStyle w:val="StyleUnderline"/>
        </w:rPr>
        <w:t xml:space="preserve"> the TPP covers</w:t>
      </w:r>
      <w:r w:rsidRPr="00B50288">
        <w:rPr>
          <w:rStyle w:val="Emphasis"/>
        </w:rPr>
        <w:t xml:space="preserve"> </w:t>
      </w:r>
      <w:r w:rsidRPr="005E27AC">
        <w:rPr>
          <w:rStyle w:val="Emphasis"/>
          <w:highlight w:val="cyan"/>
        </w:rPr>
        <w:t>are part of China’s ongoing reform</w:t>
      </w:r>
      <w:r w:rsidRPr="00B50288">
        <w:rPr>
          <w:sz w:val="10"/>
        </w:rPr>
        <w:t xml:space="preserve">. As such, they may be difficult to achieve in the short term but not in the medium to long run. </w:t>
      </w:r>
      <w:r w:rsidRPr="00B50288">
        <w:rPr>
          <w:rStyle w:val="StyleUnderline"/>
        </w:rPr>
        <w:t xml:space="preserve">Also, </w:t>
      </w:r>
      <w:r w:rsidRPr="005E27AC">
        <w:rPr>
          <w:rStyle w:val="StyleUnderline"/>
          <w:highlight w:val="cyan"/>
        </w:rPr>
        <w:t>TPP members include</w:t>
      </w:r>
      <w:r w:rsidRPr="00B50288">
        <w:rPr>
          <w:rStyle w:val="StyleUnderline"/>
        </w:rPr>
        <w:t xml:space="preserve"> advanced and less-advanced </w:t>
      </w:r>
      <w:r w:rsidRPr="005E27AC">
        <w:rPr>
          <w:rStyle w:val="StyleUnderline"/>
          <w:highlight w:val="cyan"/>
        </w:rPr>
        <w:t>economies</w:t>
      </w:r>
      <w:r w:rsidRPr="00B50288">
        <w:rPr>
          <w:rStyle w:val="StyleUnderline"/>
        </w:rPr>
        <w:t xml:space="preserve"> </w:t>
      </w:r>
      <w:r w:rsidRPr="005E27AC">
        <w:rPr>
          <w:rStyle w:val="StyleUnderline"/>
          <w:highlight w:val="cyan"/>
        </w:rPr>
        <w:t>and</w:t>
      </w:r>
      <w:r w:rsidRPr="00B50288">
        <w:rPr>
          <w:rStyle w:val="StyleUnderline"/>
        </w:rPr>
        <w:t xml:space="preserve"> many of them face </w:t>
      </w:r>
      <w:r w:rsidRPr="005E27AC">
        <w:rPr>
          <w:rStyle w:val="StyleUnderline"/>
          <w:highlight w:val="cyan"/>
        </w:rPr>
        <w:t>the same challenges that China does</w:t>
      </w:r>
      <w:r w:rsidRPr="00B50288">
        <w:rPr>
          <w:rStyle w:val="StyleUnderline"/>
        </w:rPr>
        <w:t xml:space="preserve">. </w:t>
      </w:r>
      <w:r w:rsidRPr="005E27AC">
        <w:rPr>
          <w:rStyle w:val="StyleUnderline"/>
          <w:highlight w:val="cyan"/>
        </w:rPr>
        <w:t>Take SOEs for instance</w:t>
      </w:r>
      <w:r w:rsidRPr="00B50288">
        <w:rPr>
          <w:rStyle w:val="StyleUnderline"/>
        </w:rPr>
        <w:t>. Forty percent of Vietnam’s GDP is contributed by its SOEs; the percentage for Singapore and Malaysia is similar</w:t>
      </w:r>
      <w:r w:rsidRPr="00B50288">
        <w:rPr>
          <w:rStyle w:val="Emphasis"/>
        </w:rPr>
        <w:t xml:space="preserve">. </w:t>
      </w:r>
      <w:r w:rsidRPr="005E27AC">
        <w:rPr>
          <w:rStyle w:val="Emphasis"/>
          <w:highlight w:val="cyan"/>
        </w:rPr>
        <w:t>If they can cope with TPP</w:t>
      </w:r>
      <w:r w:rsidRPr="00B50288">
        <w:rPr>
          <w:rStyle w:val="Emphasis"/>
        </w:rPr>
        <w:t xml:space="preserve"> rules </w:t>
      </w:r>
      <w:r w:rsidRPr="005E27AC">
        <w:rPr>
          <w:rStyle w:val="Emphasis"/>
          <w:highlight w:val="cyan"/>
        </w:rPr>
        <w:t>on SOEs</w:t>
      </w:r>
      <w:r w:rsidRPr="00B50288">
        <w:rPr>
          <w:rStyle w:val="Emphasis"/>
        </w:rPr>
        <w:t xml:space="preserve">, </w:t>
      </w:r>
      <w:r w:rsidRPr="005E27AC">
        <w:rPr>
          <w:rStyle w:val="Emphasis"/>
          <w:highlight w:val="cyan"/>
        </w:rPr>
        <w:t>China should not have major problems</w:t>
      </w:r>
      <w:r w:rsidRPr="00B50288">
        <w:rPr>
          <w:rStyle w:val="Emphasis"/>
        </w:rPr>
        <w:t xml:space="preserve"> either.</w:t>
      </w:r>
      <w:r>
        <w:rPr>
          <w:rStyle w:val="Emphasis"/>
        </w:rPr>
        <w:t xml:space="preserve"> </w:t>
      </w:r>
      <w:r w:rsidRPr="00B50288">
        <w:rPr>
          <w:sz w:val="10"/>
        </w:rPr>
        <w:t xml:space="preserve">Moreover, </w:t>
      </w:r>
      <w:r w:rsidRPr="00B50288">
        <w:rPr>
          <w:rStyle w:val="StyleUnderline"/>
        </w:rPr>
        <w:t>many TPP rules represent the current trends in global trade and eventually will be accepted by the world</w:t>
      </w:r>
      <w:r w:rsidRPr="00B50288">
        <w:rPr>
          <w:sz w:val="10"/>
        </w:rPr>
        <w:t xml:space="preserve">. These new standards may pose a challenge to China’s efforts to upgrade its industries, but eventually </w:t>
      </w:r>
      <w:r w:rsidRPr="00347B2C">
        <w:rPr>
          <w:rStyle w:val="StyleUnderline"/>
          <w:highlight w:val="cyan"/>
        </w:rPr>
        <w:t>they could be opportunities</w:t>
      </w:r>
      <w:r w:rsidRPr="00B50288">
        <w:rPr>
          <w:rStyle w:val="StyleUnderline"/>
        </w:rPr>
        <w:t xml:space="preserve"> for the country </w:t>
      </w:r>
      <w:r w:rsidRPr="00347B2C">
        <w:rPr>
          <w:rStyle w:val="StyleUnderline"/>
          <w:highlight w:val="cyan"/>
        </w:rPr>
        <w:t>to pursue further economic reforms</w:t>
      </w:r>
      <w:r w:rsidRPr="00B50288">
        <w:rPr>
          <w:sz w:val="10"/>
        </w:rPr>
        <w:t xml:space="preserve">. </w:t>
      </w:r>
      <w:r w:rsidRPr="00B50288">
        <w:rPr>
          <w:rStyle w:val="Emphasis"/>
        </w:rPr>
        <w:t>So, there is no reason for China not to play its due role in making global rules for free trade and investment.</w:t>
      </w:r>
    </w:p>
    <w:p w14:paraId="3549F504" w14:textId="77777777" w:rsidR="006B05A7" w:rsidRPr="006B05A7" w:rsidRDefault="006B05A7" w:rsidP="006B05A7"/>
    <w:p w14:paraId="7149756A" w14:textId="77777777" w:rsidR="00045041" w:rsidRDefault="00045041" w:rsidP="00045041">
      <w:pPr>
        <w:pStyle w:val="Heading2"/>
      </w:pPr>
      <w:r>
        <w:t xml:space="preserve">AT: Impacts </w:t>
      </w:r>
    </w:p>
    <w:p w14:paraId="2A2A50FB" w14:textId="77777777" w:rsidR="00045041" w:rsidRDefault="00045041" w:rsidP="00045041">
      <w:pPr>
        <w:pStyle w:val="Heading3"/>
      </w:pPr>
      <w:r>
        <w:t xml:space="preserve">No Diversionary War – 2AC </w:t>
      </w:r>
    </w:p>
    <w:p w14:paraId="34716F32" w14:textId="77777777" w:rsidR="00045041" w:rsidRDefault="00045041" w:rsidP="00045041">
      <w:pPr>
        <w:pStyle w:val="Heading4"/>
      </w:pPr>
      <w:r>
        <w:t>No diversionary conflict – not in China’s interests and even if it won’t escalate to a US-China war</w:t>
      </w:r>
    </w:p>
    <w:p w14:paraId="7EC3ABF9" w14:textId="77777777" w:rsidR="00045041" w:rsidRPr="007D18A8" w:rsidRDefault="00045041" w:rsidP="00045041">
      <w:proofErr w:type="spellStart"/>
      <w:r w:rsidRPr="007D18A8">
        <w:rPr>
          <w:b/>
        </w:rPr>
        <w:t>Babones</w:t>
      </w:r>
      <w:proofErr w:type="spellEnd"/>
      <w:r w:rsidRPr="007D18A8">
        <w:rPr>
          <w:b/>
        </w:rPr>
        <w:t>, 2015</w:t>
      </w:r>
      <w:r>
        <w:t>, American comparative sociologist at the University of Sydney in Sydney, Australia (Salvatore, “Is China a Threat? The Devil’s in the Details”, http://fpif.org/is-china-a-threat-the-devils-in-the-details/)</w:t>
      </w:r>
    </w:p>
    <w:p w14:paraId="33A9755B" w14:textId="77777777" w:rsidR="00B3096A" w:rsidRPr="00CB529A" w:rsidRDefault="00B3096A" w:rsidP="00B3096A">
      <w:pPr>
        <w:rPr>
          <w:sz w:val="16"/>
        </w:rPr>
      </w:pPr>
      <w:r w:rsidRPr="00CB529A">
        <w:rPr>
          <w:sz w:val="16"/>
        </w:rPr>
        <w:t xml:space="preserve">Staying Open for Business The devil is in the details. </w:t>
      </w:r>
      <w:r w:rsidRPr="00CB529A">
        <w:rPr>
          <w:rStyle w:val="StyleUnderline"/>
        </w:rPr>
        <w:t>Take</w:t>
      </w:r>
      <w:r w:rsidRPr="00CB529A">
        <w:rPr>
          <w:sz w:val="16"/>
        </w:rPr>
        <w:t xml:space="preserve">, for example, </w:t>
      </w:r>
      <w:r w:rsidRPr="000640FC">
        <w:rPr>
          <w:rStyle w:val="StyleUnderline"/>
          <w:highlight w:val="cyan"/>
        </w:rPr>
        <w:t>China’s possible future capacity to dominate its adjacent waters</w:t>
      </w:r>
      <w:r w:rsidRPr="00CB529A">
        <w:rPr>
          <w:rStyle w:val="StyleUnderline"/>
        </w:rPr>
        <w:t>: the East China Sea, Taiwan Strait, and South China Sea</w:t>
      </w:r>
      <w:r w:rsidRPr="00CB529A">
        <w:rPr>
          <w:sz w:val="16"/>
        </w:rPr>
        <w:t xml:space="preserve">. An often-cited figure is that 40 percent of world trade (reportedly worth $5.3 trillion) passes through the South China Sea. Throw in the East China Sea and the Taiwan Strait and the total must be more than 50 percent. </w:t>
      </w:r>
      <w:r w:rsidRPr="00CB529A">
        <w:rPr>
          <w:rStyle w:val="StyleUnderline"/>
        </w:rPr>
        <w:t>Could a more capable Chinese army choke off that trade?</w:t>
      </w:r>
      <w:r w:rsidRPr="00CB529A">
        <w:rPr>
          <w:sz w:val="16"/>
        </w:rPr>
        <w:t xml:space="preserve"> Of course it could. </w:t>
      </w:r>
      <w:r w:rsidRPr="000640FC">
        <w:rPr>
          <w:rStyle w:val="StyleUnderline"/>
          <w:highlight w:val="cyan"/>
        </w:rPr>
        <w:t>Any country can shut down</w:t>
      </w:r>
      <w:r w:rsidRPr="00CB529A">
        <w:rPr>
          <w:rStyle w:val="StyleUnderline"/>
        </w:rPr>
        <w:t xml:space="preserve"> sea </w:t>
      </w:r>
      <w:r w:rsidRPr="000640FC">
        <w:rPr>
          <w:rStyle w:val="StyleUnderline"/>
          <w:highlight w:val="cyan"/>
        </w:rPr>
        <w:t>lanes</w:t>
      </w:r>
      <w:r w:rsidRPr="00CB529A">
        <w:rPr>
          <w:rStyle w:val="StyleUnderline"/>
        </w:rPr>
        <w:t xml:space="preserve"> with patrols and anti-ship mines</w:t>
      </w:r>
      <w:r w:rsidRPr="00CB529A">
        <w:rPr>
          <w:sz w:val="16"/>
        </w:rPr>
        <w:t xml:space="preserve">. </w:t>
      </w:r>
      <w:r w:rsidRPr="000640FC">
        <w:rPr>
          <w:rStyle w:val="StyleUnderline"/>
          <w:highlight w:val="cyan"/>
        </w:rPr>
        <w:t>But nearly all</w:t>
      </w:r>
      <w:r w:rsidRPr="00CB529A">
        <w:rPr>
          <w:rStyle w:val="StyleUnderline"/>
        </w:rPr>
        <w:t xml:space="preserve"> of the civilian navigation in question </w:t>
      </w:r>
      <w:r w:rsidRPr="000640FC">
        <w:rPr>
          <w:rStyle w:val="StyleUnderline"/>
          <w:highlight w:val="cyan"/>
        </w:rPr>
        <w:t>represents trade</w:t>
      </w:r>
      <w:r w:rsidRPr="00CB529A">
        <w:rPr>
          <w:rStyle w:val="StyleUnderline"/>
        </w:rPr>
        <w:t xml:space="preserve"> to and from China. </w:t>
      </w:r>
      <w:r w:rsidRPr="000640FC">
        <w:rPr>
          <w:rStyle w:val="Emphasis"/>
          <w:highlight w:val="cyan"/>
        </w:rPr>
        <w:t>It’s hard to imagine any circumstance under</w:t>
      </w:r>
      <w:r w:rsidRPr="00CB529A">
        <w:rPr>
          <w:rStyle w:val="Emphasis"/>
        </w:rPr>
        <w:t xml:space="preserve"> which </w:t>
      </w:r>
      <w:r w:rsidRPr="000640FC">
        <w:rPr>
          <w:rStyle w:val="Emphasis"/>
          <w:highlight w:val="cyan"/>
        </w:rPr>
        <w:t>the Chinese</w:t>
      </w:r>
      <w:r w:rsidRPr="00CB529A">
        <w:rPr>
          <w:rStyle w:val="Emphasis"/>
        </w:rPr>
        <w:t xml:space="preserve"> government </w:t>
      </w:r>
      <w:r w:rsidRPr="000640FC">
        <w:rPr>
          <w:rStyle w:val="Emphasis"/>
          <w:highlight w:val="cyan"/>
        </w:rPr>
        <w:t>would want to shut it down</w:t>
      </w:r>
      <w:r w:rsidRPr="00CB529A">
        <w:rPr>
          <w:sz w:val="16"/>
        </w:rPr>
        <w:t xml:space="preserve">. </w:t>
      </w:r>
      <w:r w:rsidRPr="00CB529A">
        <w:rPr>
          <w:rStyle w:val="StyleUnderline"/>
        </w:rPr>
        <w:t>Ditto the airspace over China’s near seas</w:t>
      </w:r>
      <w:r w:rsidRPr="00CB529A">
        <w:rPr>
          <w:sz w:val="16"/>
        </w:rPr>
        <w:t xml:space="preserve">. </w:t>
      </w:r>
      <w:r w:rsidRPr="00CB529A">
        <w:rPr>
          <w:rStyle w:val="Emphasis"/>
        </w:rPr>
        <w:t>Nearly all of the civilian aviation through it consists of flights to and from China</w:t>
      </w:r>
      <w:r w:rsidRPr="00CB529A">
        <w:rPr>
          <w:sz w:val="16"/>
        </w:rPr>
        <w:t xml:space="preserve">. </w:t>
      </w:r>
      <w:r w:rsidRPr="00CB529A">
        <w:rPr>
          <w:rStyle w:val="StyleUnderline"/>
        </w:rPr>
        <w:t>Space and cyberspace are more difficult commons to control</w:t>
      </w:r>
      <w:r w:rsidRPr="00CB529A">
        <w:rPr>
          <w:sz w:val="16"/>
        </w:rPr>
        <w:t xml:space="preserve">. But </w:t>
      </w:r>
      <w:r w:rsidRPr="00407704">
        <w:rPr>
          <w:rStyle w:val="StyleUnderline"/>
          <w:highlight w:val="cyan"/>
        </w:rPr>
        <w:t>the effective militarization of space has</w:t>
      </w:r>
      <w:r w:rsidRPr="00CB529A">
        <w:rPr>
          <w:rStyle w:val="StyleUnderline"/>
        </w:rPr>
        <w:t xml:space="preserve"> long </w:t>
      </w:r>
      <w:r w:rsidRPr="00407704">
        <w:rPr>
          <w:rStyle w:val="StyleUnderline"/>
          <w:highlight w:val="cyan"/>
        </w:rPr>
        <w:t xml:space="preserve">been a </w:t>
      </w:r>
      <w:r w:rsidRPr="00407704">
        <w:rPr>
          <w:rStyle w:val="Emphasis"/>
          <w:highlight w:val="cyan"/>
        </w:rPr>
        <w:t>Star Wars fantasy</w:t>
      </w:r>
      <w:r w:rsidRPr="00CB529A">
        <w:rPr>
          <w:rStyle w:val="StyleUnderline"/>
        </w:rPr>
        <w:t>,</w:t>
      </w:r>
      <w:r w:rsidRPr="00CB529A">
        <w:rPr>
          <w:sz w:val="16"/>
        </w:rPr>
        <w:t xml:space="preserve"> </w:t>
      </w:r>
      <w:r w:rsidRPr="00CB529A">
        <w:rPr>
          <w:rStyle w:val="StyleUnderline"/>
        </w:rPr>
        <w:t>and China’s cyberspace is essentially a walled garden</w:t>
      </w:r>
      <w:r w:rsidRPr="00CB529A">
        <w:rPr>
          <w:sz w:val="16"/>
        </w:rPr>
        <w:t xml:space="preserve">. Anarchist hackers pose as much of a threat to the Internet as the Chinese military does. </w:t>
      </w:r>
      <w:r w:rsidRPr="00CB529A">
        <w:rPr>
          <w:rStyle w:val="StyleUnderline"/>
        </w:rPr>
        <w:t>While all forms of Internet security need improvement, they don’t particularly need improvement on account of a specific threat from China.</w:t>
      </w:r>
      <w:r>
        <w:rPr>
          <w:rStyle w:val="StyleUnderline"/>
        </w:rPr>
        <w:t xml:space="preserve"> </w:t>
      </w:r>
      <w:r w:rsidRPr="00CB529A">
        <w:rPr>
          <w:sz w:val="16"/>
        </w:rPr>
        <w:t xml:space="preserve">Trouble in the Neighborhood? </w:t>
      </w:r>
      <w:r w:rsidRPr="00CB529A">
        <w:rPr>
          <w:rStyle w:val="StyleUnderline"/>
        </w:rPr>
        <w:t>What about regional conflict?</w:t>
      </w:r>
      <w:r w:rsidRPr="00CB529A">
        <w:rPr>
          <w:sz w:val="16"/>
        </w:rPr>
        <w:t xml:space="preserve"> </w:t>
      </w:r>
      <w:r w:rsidRPr="00407704">
        <w:rPr>
          <w:rStyle w:val="StyleUnderline"/>
          <w:highlight w:val="cyan"/>
        </w:rPr>
        <w:t>China’s growing military</w:t>
      </w:r>
      <w:r w:rsidRPr="00CB529A">
        <w:rPr>
          <w:rStyle w:val="StyleUnderline"/>
        </w:rPr>
        <w:t xml:space="preserve"> certainly </w:t>
      </w:r>
      <w:r w:rsidRPr="00407704">
        <w:rPr>
          <w:rStyle w:val="StyleUnderline"/>
          <w:highlight w:val="cyan"/>
        </w:rPr>
        <w:t>sounds like a regional menace</w:t>
      </w:r>
      <w:r w:rsidRPr="00CB529A">
        <w:rPr>
          <w:sz w:val="16"/>
        </w:rPr>
        <w:t xml:space="preserve">. But a menace to whom? Here again the details get in the way of the China threat story. </w:t>
      </w:r>
      <w:r w:rsidRPr="00CB529A">
        <w:rPr>
          <w:rStyle w:val="StyleUnderline"/>
        </w:rPr>
        <w:t xml:space="preserve">To the east, </w:t>
      </w:r>
      <w:r w:rsidRPr="00407704">
        <w:rPr>
          <w:rStyle w:val="StyleUnderline"/>
          <w:highlight w:val="cyan"/>
        </w:rPr>
        <w:t>Japan’</w:t>
      </w:r>
      <w:r w:rsidRPr="00CB529A">
        <w:rPr>
          <w:rStyle w:val="StyleUnderline"/>
        </w:rPr>
        <w:t xml:space="preserve">s government </w:t>
      </w:r>
      <w:r w:rsidRPr="00407704">
        <w:rPr>
          <w:rStyle w:val="StyleUnderline"/>
          <w:highlight w:val="cyan"/>
        </w:rPr>
        <w:t>is responding</w:t>
      </w:r>
      <w:r w:rsidRPr="00CB529A">
        <w:rPr>
          <w:rStyle w:val="StyleUnderline"/>
        </w:rPr>
        <w:t xml:space="preserve"> to Chinese expansion </w:t>
      </w:r>
      <w:r w:rsidRPr="00407704">
        <w:rPr>
          <w:rStyle w:val="StyleUnderline"/>
          <w:highlight w:val="cyan"/>
        </w:rPr>
        <w:t>by boosting its own defense</w:t>
      </w:r>
      <w:r w:rsidRPr="00CB529A">
        <w:rPr>
          <w:rStyle w:val="StyleUnderline"/>
        </w:rPr>
        <w:t xml:space="preserve"> spending to record levels, proposing to change its pacifist constitution to allow greater military flexibility, and making a renewed push to resolve the long-standing Kuril Islands dispute with Russia</w:t>
      </w:r>
      <w:r w:rsidRPr="00CB529A">
        <w:rPr>
          <w:sz w:val="16"/>
        </w:rPr>
        <w:t xml:space="preserve">. If Prime Minister Shinzo Abe finally succeeds in making peace with Russia, that would leave China and its ally North Korea as the sole focus for Japan’s entire military capacity. Japan is a rich, technologically advanced country of 127 million people. It can look after itself. For very different reasons, </w:t>
      </w:r>
      <w:r w:rsidRPr="00407704">
        <w:rPr>
          <w:rStyle w:val="StyleUnderline"/>
          <w:highlight w:val="cyan"/>
        </w:rPr>
        <w:t>China poses little threat to South Korea</w:t>
      </w:r>
      <w:r w:rsidRPr="00CB529A">
        <w:rPr>
          <w:sz w:val="16"/>
        </w:rPr>
        <w:t xml:space="preserve">. </w:t>
      </w:r>
      <w:r w:rsidRPr="00CB529A">
        <w:rPr>
          <w:rStyle w:val="StyleUnderline"/>
        </w:rPr>
        <w:t>China increasingly views North Korea more as a burden than as an advance column for an attack on the South</w:t>
      </w:r>
      <w:r w:rsidRPr="00CB529A">
        <w:rPr>
          <w:sz w:val="16"/>
        </w:rPr>
        <w:t xml:space="preserve">. And China has recently been courting South Korean technology investment in order to reduce its dependence on Japan. </w:t>
      </w:r>
      <w:r w:rsidRPr="00407704">
        <w:rPr>
          <w:rStyle w:val="StyleUnderline"/>
          <w:highlight w:val="cyan"/>
        </w:rPr>
        <w:t>Political relations across</w:t>
      </w:r>
      <w:r w:rsidRPr="00CB529A">
        <w:rPr>
          <w:rStyle w:val="StyleUnderline"/>
        </w:rPr>
        <w:t xml:space="preserve"> the </w:t>
      </w:r>
      <w:r w:rsidRPr="00407704">
        <w:rPr>
          <w:rStyle w:val="StyleUnderline"/>
          <w:highlight w:val="cyan"/>
        </w:rPr>
        <w:t>Taiwan</w:t>
      </w:r>
      <w:r w:rsidRPr="00CB529A">
        <w:rPr>
          <w:rStyle w:val="StyleUnderline"/>
        </w:rPr>
        <w:t xml:space="preserve"> Strait </w:t>
      </w:r>
      <w:r w:rsidRPr="00407704">
        <w:rPr>
          <w:rStyle w:val="StyleUnderline"/>
          <w:highlight w:val="cyan"/>
        </w:rPr>
        <w:t>are inevitably dominated by questions over the status</w:t>
      </w:r>
      <w:r w:rsidRPr="00CB529A">
        <w:rPr>
          <w:rStyle w:val="StyleUnderline"/>
        </w:rPr>
        <w:t xml:space="preserve"> </w:t>
      </w:r>
      <w:r w:rsidRPr="00407704">
        <w:rPr>
          <w:rStyle w:val="StyleUnderline"/>
        </w:rPr>
        <w:t>of</w:t>
      </w:r>
      <w:r w:rsidRPr="00CB529A">
        <w:rPr>
          <w:rStyle w:val="StyleUnderline"/>
        </w:rPr>
        <w:t xml:space="preserve"> Taiwan</w:t>
      </w:r>
      <w:r w:rsidRPr="00CB529A">
        <w:rPr>
          <w:sz w:val="16"/>
        </w:rPr>
        <w:t xml:space="preserve">. </w:t>
      </w:r>
      <w:r w:rsidRPr="00407704">
        <w:rPr>
          <w:rStyle w:val="StyleUnderline"/>
        </w:rPr>
        <w:t>Every election</w:t>
      </w:r>
      <w:r w:rsidRPr="00CB529A">
        <w:rPr>
          <w:rStyle w:val="StyleUnderline"/>
        </w:rPr>
        <w:t xml:space="preserve"> in Taiwan sparks talk about and fears of Chinese invasion</w:t>
      </w:r>
      <w:r w:rsidRPr="00CB529A">
        <w:rPr>
          <w:sz w:val="16"/>
        </w:rPr>
        <w:t xml:space="preserve">. </w:t>
      </w:r>
      <w:r w:rsidRPr="00CB529A">
        <w:rPr>
          <w:rStyle w:val="Emphasis"/>
        </w:rPr>
        <w:t xml:space="preserve">But </w:t>
      </w:r>
      <w:r w:rsidRPr="00407704">
        <w:rPr>
          <w:rStyle w:val="Emphasis"/>
          <w:highlight w:val="cyan"/>
        </w:rPr>
        <w:t>no country</w:t>
      </w:r>
      <w:r w:rsidRPr="00CB529A">
        <w:rPr>
          <w:rStyle w:val="Emphasis"/>
        </w:rPr>
        <w:t xml:space="preserve"> in the world </w:t>
      </w:r>
      <w:r w:rsidRPr="00407704">
        <w:rPr>
          <w:rStyle w:val="Emphasis"/>
          <w:highlight w:val="cyan"/>
        </w:rPr>
        <w:t>has staged a large-scale</w:t>
      </w:r>
      <w:r w:rsidRPr="00CB529A">
        <w:rPr>
          <w:rStyle w:val="Emphasis"/>
        </w:rPr>
        <w:t xml:space="preserve"> amphibious assault since the U.S. landings at Incheon, South Korea in 1950</w:t>
      </w:r>
      <w:r w:rsidRPr="00CB529A">
        <w:rPr>
          <w:sz w:val="16"/>
        </w:rPr>
        <w:t xml:space="preserve">. For more than half a century, even American adventures abroad have been small-scale (Grenada) or launched from land bases (Iraq). </w:t>
      </w:r>
      <w:r w:rsidRPr="00407704">
        <w:rPr>
          <w:rStyle w:val="StyleUnderline"/>
          <w:highlight w:val="cyan"/>
        </w:rPr>
        <w:t>The Chinese military will never have the capacity to invade Taiwan</w:t>
      </w:r>
      <w:r w:rsidRPr="00CB529A">
        <w:rPr>
          <w:rStyle w:val="StyleUnderline"/>
        </w:rPr>
        <w:t xml:space="preserve"> against armed resistance </w:t>
      </w:r>
      <w:r w:rsidRPr="00CB529A">
        <w:rPr>
          <w:sz w:val="16"/>
        </w:rPr>
        <w:t xml:space="preserve">— </w:t>
      </w:r>
      <w:r w:rsidRPr="00407704">
        <w:rPr>
          <w:rStyle w:val="Emphasis"/>
          <w:highlight w:val="cyan"/>
        </w:rPr>
        <w:t>not now, not later, not ever</w:t>
      </w:r>
      <w:r w:rsidRPr="00CB529A">
        <w:rPr>
          <w:sz w:val="16"/>
        </w:rPr>
        <w:t xml:space="preserve">. </w:t>
      </w:r>
      <w:r w:rsidRPr="00CB529A">
        <w:rPr>
          <w:rStyle w:val="StyleUnderline"/>
        </w:rPr>
        <w:t>It just can’t be done in the contemporary military context in which a single cruise missile can sink a transport ship carrying thousands of troop</w:t>
      </w:r>
      <w:r w:rsidRPr="00CB529A">
        <w:rPr>
          <w:sz w:val="16"/>
        </w:rPr>
        <w:t xml:space="preserve">s. </w:t>
      </w:r>
      <w:r w:rsidRPr="00CB529A">
        <w:rPr>
          <w:rStyle w:val="Emphasis"/>
        </w:rPr>
        <w:t>It makes no sense to worry about something that is not technically possible</w:t>
      </w:r>
      <w:r w:rsidRPr="00CB529A">
        <w:rPr>
          <w:sz w:val="16"/>
        </w:rPr>
        <w:t xml:space="preserve">. </w:t>
      </w:r>
      <w:r w:rsidRPr="00CB529A">
        <w:rPr>
          <w:rStyle w:val="StyleUnderline"/>
        </w:rPr>
        <w:t>The Philippines?</w:t>
      </w:r>
      <w:r w:rsidRPr="00CB529A">
        <w:rPr>
          <w:sz w:val="16"/>
        </w:rPr>
        <w:t xml:space="preserve"> </w:t>
      </w:r>
      <w:r w:rsidRPr="00407704">
        <w:rPr>
          <w:rStyle w:val="Emphasis"/>
          <w:highlight w:val="cyan"/>
        </w:rPr>
        <w:t>Why would China want to invade the Philippines</w:t>
      </w:r>
      <w:r w:rsidRPr="00CB529A">
        <w:rPr>
          <w:rStyle w:val="Emphasis"/>
        </w:rPr>
        <w:t>? Vietnam, Laos, Myanmar? Ditto, ditto, ditto</w:t>
      </w:r>
      <w:r w:rsidRPr="00CB529A">
        <w:rPr>
          <w:sz w:val="16"/>
        </w:rPr>
        <w:t xml:space="preserve">. </w:t>
      </w:r>
      <w:r w:rsidRPr="00CB529A">
        <w:rPr>
          <w:rStyle w:val="StyleUnderline"/>
        </w:rPr>
        <w:t xml:space="preserve">China is involved in a plethora of minor border disputes with its neighbors, but </w:t>
      </w:r>
      <w:r w:rsidRPr="00407704">
        <w:rPr>
          <w:rStyle w:val="Emphasis"/>
          <w:highlight w:val="cyan"/>
        </w:rPr>
        <w:t>none of these involve core territorial interests</w:t>
      </w:r>
      <w:r w:rsidRPr="00CB529A">
        <w:rPr>
          <w:rStyle w:val="Emphasis"/>
        </w:rPr>
        <w:t xml:space="preserve"> or serious legal claims that China</w:t>
      </w:r>
      <w:r w:rsidRPr="00CB529A">
        <w:rPr>
          <w:sz w:val="16"/>
        </w:rPr>
        <w:t xml:space="preserve"> (or most of its neighbors, for that matter) </w:t>
      </w:r>
      <w:r w:rsidRPr="00CB529A">
        <w:rPr>
          <w:rStyle w:val="Emphasis"/>
        </w:rPr>
        <w:t>have historically been interested in pushing</w:t>
      </w:r>
      <w:r w:rsidRPr="00CB529A">
        <w:rPr>
          <w:rStyle w:val="StyleUnderline"/>
        </w:rPr>
        <w:t xml:space="preserve">. </w:t>
      </w:r>
      <w:r w:rsidRPr="00CB529A">
        <w:rPr>
          <w:rStyle w:val="Emphasis"/>
        </w:rPr>
        <w:t>They’re all frozen conflicts that are unlikely ever to thaw.</w:t>
      </w:r>
      <w:r>
        <w:rPr>
          <w:rStyle w:val="Emphasis"/>
        </w:rPr>
        <w:t xml:space="preserve"> </w:t>
      </w:r>
      <w:r w:rsidRPr="00CB529A">
        <w:rPr>
          <w:rStyle w:val="StyleUnderline"/>
        </w:rPr>
        <w:t>Some pundits worry about the increasing Chinese presence in the Indian Ocean</w:t>
      </w:r>
      <w:r w:rsidRPr="00CB529A">
        <w:rPr>
          <w:sz w:val="16"/>
        </w:rPr>
        <w:t xml:space="preserve">. </w:t>
      </w:r>
      <w:r w:rsidRPr="00CB529A">
        <w:rPr>
          <w:rStyle w:val="StyleUnderline"/>
        </w:rPr>
        <w:t>India may not rival China as a great power</w:t>
      </w:r>
      <w:r w:rsidRPr="00CB529A">
        <w:rPr>
          <w:sz w:val="16"/>
        </w:rPr>
        <w:t xml:space="preserve">, but </w:t>
      </w:r>
      <w:r w:rsidRPr="00CB529A">
        <w:rPr>
          <w:rStyle w:val="Emphasis"/>
        </w:rPr>
        <w:t xml:space="preserve">even </w:t>
      </w:r>
      <w:r w:rsidRPr="00407704">
        <w:rPr>
          <w:rStyle w:val="Emphasis"/>
          <w:highlight w:val="cyan"/>
        </w:rPr>
        <w:t>India should be able to contain China’s ability to project power</w:t>
      </w:r>
      <w:r w:rsidRPr="00CB529A">
        <w:rPr>
          <w:rStyle w:val="Emphasis"/>
        </w:rPr>
        <w:t xml:space="preserve"> as far away as the Indian Ocean</w:t>
      </w:r>
      <w:r w:rsidRPr="00CB529A">
        <w:rPr>
          <w:sz w:val="16"/>
        </w:rPr>
        <w:t xml:space="preserve"> — </w:t>
      </w:r>
      <w:r w:rsidRPr="00CB529A">
        <w:rPr>
          <w:rStyle w:val="StyleUnderline"/>
        </w:rPr>
        <w:t>and India has every reason to do so.</w:t>
      </w:r>
      <w:r w:rsidRPr="00CB529A">
        <w:rPr>
          <w:sz w:val="16"/>
        </w:rPr>
        <w:t xml:space="preserve"> In short, </w:t>
      </w:r>
      <w:r w:rsidRPr="00407704">
        <w:rPr>
          <w:rStyle w:val="Emphasis"/>
          <w:highlight w:val="cyan"/>
        </w:rPr>
        <w:t>it’s difficult to imagine</w:t>
      </w:r>
      <w:r w:rsidRPr="00CB529A">
        <w:rPr>
          <w:rStyle w:val="Emphasis"/>
        </w:rPr>
        <w:t xml:space="preserve"> concrete </w:t>
      </w:r>
      <w:r w:rsidRPr="00407704">
        <w:rPr>
          <w:rStyle w:val="Emphasis"/>
          <w:highlight w:val="cyan"/>
        </w:rPr>
        <w:t>scenarios for major</w:t>
      </w:r>
      <w:r w:rsidRPr="00CB529A">
        <w:rPr>
          <w:rStyle w:val="Emphasis"/>
        </w:rPr>
        <w:t xml:space="preserve"> regional </w:t>
      </w:r>
      <w:r w:rsidRPr="00407704">
        <w:rPr>
          <w:rStyle w:val="Emphasis"/>
          <w:highlight w:val="cyan"/>
        </w:rPr>
        <w:t>conflict</w:t>
      </w:r>
      <w:r w:rsidRPr="00CB529A">
        <w:rPr>
          <w:rStyle w:val="Emphasis"/>
        </w:rPr>
        <w:t xml:space="preserve"> sparked by China.</w:t>
      </w:r>
      <w:r>
        <w:rPr>
          <w:rStyle w:val="Emphasis"/>
        </w:rPr>
        <w:t xml:space="preserve"> </w:t>
      </w:r>
      <w:r w:rsidRPr="00CB529A">
        <w:rPr>
          <w:sz w:val="16"/>
        </w:rPr>
        <w:t>Resource Conflicts I</w:t>
      </w:r>
      <w:r w:rsidRPr="00CB529A">
        <w:rPr>
          <w:rStyle w:val="StyleUnderline"/>
        </w:rPr>
        <w:t>t’s true that there are many flashpoints for minor conflict</w:t>
      </w:r>
      <w:r w:rsidRPr="00CB529A">
        <w:rPr>
          <w:sz w:val="16"/>
        </w:rPr>
        <w:t xml:space="preserve">: </w:t>
      </w:r>
      <w:r w:rsidRPr="00407704">
        <w:rPr>
          <w:rStyle w:val="Emphasis"/>
          <w:highlight w:val="cyan"/>
        </w:rPr>
        <w:t>the</w:t>
      </w:r>
      <w:r w:rsidRPr="00CB529A">
        <w:rPr>
          <w:rStyle w:val="Emphasis"/>
        </w:rPr>
        <w:t xml:space="preserve"> Senkaku </w:t>
      </w:r>
      <w:r w:rsidRPr="00407704">
        <w:rPr>
          <w:rStyle w:val="Emphasis"/>
          <w:highlight w:val="cyan"/>
        </w:rPr>
        <w:t>Islands</w:t>
      </w:r>
      <w:r w:rsidRPr="00CB529A">
        <w:rPr>
          <w:rStyle w:val="Emphasis"/>
        </w:rPr>
        <w:t xml:space="preserve">, various shoals and reefs in </w:t>
      </w:r>
      <w:r w:rsidRPr="00407704">
        <w:rPr>
          <w:rStyle w:val="Emphasis"/>
          <w:highlight w:val="cyan"/>
        </w:rPr>
        <w:t>the S</w:t>
      </w:r>
      <w:r w:rsidRPr="00CB529A">
        <w:rPr>
          <w:rStyle w:val="Emphasis"/>
        </w:rPr>
        <w:t xml:space="preserve">outh </w:t>
      </w:r>
      <w:r w:rsidRPr="00407704">
        <w:rPr>
          <w:rStyle w:val="Emphasis"/>
          <w:highlight w:val="cyan"/>
        </w:rPr>
        <w:t>C</w:t>
      </w:r>
      <w:r w:rsidRPr="00CB529A">
        <w:rPr>
          <w:rStyle w:val="Emphasis"/>
        </w:rPr>
        <w:t xml:space="preserve">hina </w:t>
      </w:r>
      <w:r w:rsidRPr="00407704">
        <w:rPr>
          <w:rStyle w:val="Emphasis"/>
          <w:highlight w:val="cyan"/>
        </w:rPr>
        <w:t>S</w:t>
      </w:r>
      <w:r w:rsidRPr="00CB529A">
        <w:rPr>
          <w:rStyle w:val="Emphasis"/>
        </w:rPr>
        <w:t xml:space="preserve">ea, China’s expanded air </w:t>
      </w:r>
      <w:proofErr w:type="spellStart"/>
      <w:r w:rsidRPr="00CB529A">
        <w:rPr>
          <w:rStyle w:val="Emphasis"/>
        </w:rPr>
        <w:t>defence</w:t>
      </w:r>
      <w:proofErr w:type="spellEnd"/>
      <w:r w:rsidRPr="00CB529A">
        <w:rPr>
          <w:rStyle w:val="Emphasis"/>
        </w:rPr>
        <w:t xml:space="preserve"> identification zone, and most notoriously China’s building of a whole new island in the middle of the ocean</w:t>
      </w:r>
      <w:r w:rsidRPr="00CB529A">
        <w:rPr>
          <w:sz w:val="16"/>
        </w:rPr>
        <w:t xml:space="preserve">, presumably intended to form the basis for reinforcing its maritime claims. </w:t>
      </w:r>
      <w:r w:rsidRPr="00CB529A">
        <w:rPr>
          <w:rStyle w:val="StyleUnderline"/>
        </w:rPr>
        <w:t xml:space="preserve">The outcome of these disputes </w:t>
      </w:r>
      <w:r w:rsidRPr="00407704">
        <w:rPr>
          <w:rStyle w:val="StyleUnderline"/>
          <w:highlight w:val="cyan"/>
        </w:rPr>
        <w:t>may determine who gets to drill for</w:t>
      </w:r>
      <w:r w:rsidRPr="00CB529A">
        <w:rPr>
          <w:rStyle w:val="StyleUnderline"/>
        </w:rPr>
        <w:t xml:space="preserve"> deep offshore </w:t>
      </w:r>
      <w:r w:rsidRPr="00407704">
        <w:rPr>
          <w:rStyle w:val="StyleUnderline"/>
          <w:highlight w:val="cyan"/>
        </w:rPr>
        <w:t>oil</w:t>
      </w:r>
      <w:r w:rsidRPr="00CB529A">
        <w:rPr>
          <w:rStyle w:val="StyleUnderline"/>
        </w:rPr>
        <w:t xml:space="preserve"> decades in the future</w:t>
      </w:r>
      <w:r w:rsidRPr="00CB529A">
        <w:rPr>
          <w:sz w:val="16"/>
        </w:rPr>
        <w:t xml:space="preserve">. But </w:t>
      </w:r>
      <w:r w:rsidRPr="00407704">
        <w:rPr>
          <w:rStyle w:val="Emphasis"/>
          <w:highlight w:val="cyan"/>
        </w:rPr>
        <w:t>they don’t involve major national interests</w:t>
      </w:r>
      <w:r w:rsidRPr="00CB529A">
        <w:rPr>
          <w:rStyle w:val="Emphasis"/>
        </w:rPr>
        <w:t xml:space="preserve"> for any of the countries concerned, least of all the United States.</w:t>
      </w:r>
      <w:r>
        <w:rPr>
          <w:rStyle w:val="Emphasis"/>
        </w:rPr>
        <w:t xml:space="preserve"> </w:t>
      </w:r>
      <w:r w:rsidRPr="00CB529A">
        <w:rPr>
          <w:rStyle w:val="StyleUnderline"/>
        </w:rPr>
        <w:t>So while it’s possible that China will become involved in a minor air or sea incident with one or more of its maritime neighbors</w:t>
      </w:r>
      <w:r w:rsidRPr="00CB529A">
        <w:rPr>
          <w:sz w:val="16"/>
        </w:rPr>
        <w:t xml:space="preserve">, </w:t>
      </w:r>
      <w:r w:rsidRPr="00407704">
        <w:rPr>
          <w:rStyle w:val="Emphasis"/>
          <w:highlight w:val="cyan"/>
        </w:rPr>
        <w:t>it’s entirely unlikely that China will become involved in</w:t>
      </w:r>
      <w:r w:rsidRPr="00CB529A">
        <w:rPr>
          <w:rStyle w:val="Emphasis"/>
        </w:rPr>
        <w:t xml:space="preserve"> a major regional </w:t>
      </w:r>
      <w:r w:rsidRPr="00407704">
        <w:rPr>
          <w:rStyle w:val="Emphasis"/>
          <w:highlight w:val="cyan"/>
        </w:rPr>
        <w:t>conflict with any</w:t>
      </w:r>
      <w:r w:rsidRPr="00CB529A">
        <w:rPr>
          <w:rStyle w:val="Emphasis"/>
        </w:rPr>
        <w:t xml:space="preserve"> of them</w:t>
      </w:r>
      <w:r w:rsidRPr="00CB529A">
        <w:rPr>
          <w:sz w:val="16"/>
        </w:rPr>
        <w:t xml:space="preserve">. </w:t>
      </w:r>
      <w:r w:rsidRPr="00CB529A">
        <w:rPr>
          <w:rStyle w:val="Emphasis"/>
        </w:rPr>
        <w:t xml:space="preserve">No </w:t>
      </w:r>
      <w:r w:rsidRPr="00407704">
        <w:rPr>
          <w:rStyle w:val="Emphasis"/>
          <w:highlight w:val="cyan"/>
        </w:rPr>
        <w:t>one</w:t>
      </w:r>
      <w:r w:rsidRPr="00CB529A">
        <w:rPr>
          <w:rStyle w:val="Emphasis"/>
        </w:rPr>
        <w:t xml:space="preserve"> is going to go to war because two warplanes collide in mid-air</w:t>
      </w:r>
      <w:r w:rsidRPr="00CB529A">
        <w:rPr>
          <w:sz w:val="16"/>
        </w:rPr>
        <w:t xml:space="preserve">. </w:t>
      </w:r>
      <w:r w:rsidRPr="00CB529A">
        <w:rPr>
          <w:rStyle w:val="StyleUnderline"/>
        </w:rPr>
        <w:t>Historically countries have not even gone to war over the intentional shooting down of civilian airliners, never mind military accidents.</w:t>
      </w:r>
      <w:r>
        <w:rPr>
          <w:rStyle w:val="StyleUnderline"/>
        </w:rPr>
        <w:t xml:space="preserve"> </w:t>
      </w:r>
      <w:r w:rsidRPr="00CB529A">
        <w:rPr>
          <w:sz w:val="16"/>
        </w:rPr>
        <w:t xml:space="preserve">One China war scenario is credible, but it doesn’t threaten U.S. interests: the possibility of war between China and Russia. Contemporary Russia is a deceptively unstable country that could suddenly descend into anarchy at any moment — in an unsuccessful military coup, on the unexpected death of Vladimir Putin, in a future “color” revolution, etc. As Russian academic </w:t>
      </w:r>
      <w:proofErr w:type="spellStart"/>
      <w:r w:rsidRPr="00CB529A">
        <w:rPr>
          <w:sz w:val="16"/>
        </w:rPr>
        <w:t>Artyom</w:t>
      </w:r>
      <w:proofErr w:type="spellEnd"/>
      <w:r w:rsidRPr="00CB529A">
        <w:rPr>
          <w:sz w:val="16"/>
        </w:rPr>
        <w:t xml:space="preserve"> </w:t>
      </w:r>
      <w:proofErr w:type="spellStart"/>
      <w:r w:rsidRPr="00CB529A">
        <w:rPr>
          <w:sz w:val="16"/>
        </w:rPr>
        <w:t>Lukin</w:t>
      </w:r>
      <w:proofErr w:type="spellEnd"/>
      <w:r w:rsidRPr="00CB529A">
        <w:rPr>
          <w:sz w:val="16"/>
        </w:rPr>
        <w:t xml:space="preserve"> explains, the Russian far east has massive natural resources needed by China and a population of just 6 million. In a chaotic situation it could be a tempting target, but China’s current leadership seems rational enough not to run the risk of thermonuclear war. A Phantom Menace So why play up the challenge from China? </w:t>
      </w:r>
      <w:r w:rsidRPr="00CB529A">
        <w:rPr>
          <w:rStyle w:val="StyleUnderline"/>
        </w:rPr>
        <w:t>Let China modernize its military</w:t>
      </w:r>
      <w:r w:rsidRPr="00CB529A">
        <w:rPr>
          <w:sz w:val="16"/>
        </w:rPr>
        <w:t xml:space="preserve">. </w:t>
      </w:r>
      <w:r w:rsidRPr="00CB529A">
        <w:rPr>
          <w:rStyle w:val="StyleUnderline"/>
        </w:rPr>
        <w:t>China’s neighbors will bulk up in response to any perceived threat</w:t>
      </w:r>
      <w:r w:rsidRPr="00CB529A">
        <w:rPr>
          <w:sz w:val="16"/>
        </w:rPr>
        <w:t xml:space="preserve">, many of them by purchasing expensive U.S. weapons. </w:t>
      </w:r>
      <w:r w:rsidRPr="00CB529A">
        <w:rPr>
          <w:rStyle w:val="StyleUnderline"/>
        </w:rPr>
        <w:t>China’s leadership</w:t>
      </w:r>
      <w:r w:rsidRPr="00CB529A">
        <w:rPr>
          <w:sz w:val="16"/>
        </w:rPr>
        <w:t xml:space="preserve"> (much closer to the action than America’s leadership) </w:t>
      </w:r>
      <w:r w:rsidRPr="00CB529A">
        <w:rPr>
          <w:rStyle w:val="StyleUnderline"/>
        </w:rPr>
        <w:t>presumably understands this</w:t>
      </w:r>
      <w:r w:rsidRPr="00CB529A">
        <w:rPr>
          <w:sz w:val="16"/>
        </w:rPr>
        <w:t xml:space="preserve">. </w:t>
      </w:r>
      <w:r w:rsidRPr="00407704">
        <w:rPr>
          <w:rStyle w:val="Emphasis"/>
          <w:highlight w:val="cyan"/>
        </w:rPr>
        <w:t>If China’s military budget is growing, it is</w:t>
      </w:r>
      <w:r w:rsidRPr="00CB529A">
        <w:rPr>
          <w:rStyle w:val="Emphasis"/>
        </w:rPr>
        <w:t xml:space="preserve"> likely </w:t>
      </w:r>
      <w:r w:rsidRPr="00407704">
        <w:rPr>
          <w:rStyle w:val="Emphasis"/>
          <w:highlight w:val="cyan"/>
        </w:rPr>
        <w:t>because China is growing</w:t>
      </w:r>
      <w:r w:rsidRPr="00CB529A">
        <w:rPr>
          <w:rStyle w:val="Emphasis"/>
        </w:rPr>
        <w:t>, not because China has any specific invasion plans.</w:t>
      </w:r>
      <w:r>
        <w:rPr>
          <w:rStyle w:val="Emphasis"/>
        </w:rPr>
        <w:t xml:space="preserve"> </w:t>
      </w:r>
      <w:r w:rsidRPr="00407704">
        <w:rPr>
          <w:rStyle w:val="StyleUnderline"/>
        </w:rPr>
        <w:t>There are</w:t>
      </w:r>
      <w:r w:rsidRPr="00CB529A">
        <w:rPr>
          <w:rStyle w:val="StyleUnderline"/>
        </w:rPr>
        <w:t xml:space="preserve"> as yet </w:t>
      </w:r>
      <w:r w:rsidRPr="00407704">
        <w:rPr>
          <w:rStyle w:val="StyleUnderline"/>
        </w:rPr>
        <w:t>no signs that China’s</w:t>
      </w:r>
      <w:r w:rsidRPr="00CB529A">
        <w:rPr>
          <w:rStyle w:val="StyleUnderline"/>
        </w:rPr>
        <w:t xml:space="preserve"> military expansion </w:t>
      </w:r>
      <w:r w:rsidRPr="00407704">
        <w:rPr>
          <w:rStyle w:val="StyleUnderline"/>
        </w:rPr>
        <w:t>threatens the U</w:t>
      </w:r>
      <w:r w:rsidRPr="00CB529A">
        <w:rPr>
          <w:rStyle w:val="StyleUnderline"/>
        </w:rPr>
        <w:t xml:space="preserve">nited </w:t>
      </w:r>
      <w:r w:rsidRPr="00407704">
        <w:rPr>
          <w:rStyle w:val="StyleUnderline"/>
        </w:rPr>
        <w:t>S</w:t>
      </w:r>
      <w:r w:rsidRPr="00CB529A">
        <w:rPr>
          <w:rStyle w:val="StyleUnderline"/>
        </w:rPr>
        <w:t>tates</w:t>
      </w:r>
      <w:r w:rsidRPr="00CB529A">
        <w:rPr>
          <w:sz w:val="16"/>
        </w:rPr>
        <w:t xml:space="preserve">. Quite the contrary: </w:t>
      </w:r>
      <w:r w:rsidRPr="00CB529A">
        <w:rPr>
          <w:rStyle w:val="StyleUnderline"/>
        </w:rPr>
        <w:t>It might support greater Chinese involvement in international peace-keeping, and it could spark more appropriate burden-sharing among America’s Asian allies.</w:t>
      </w:r>
      <w:r>
        <w:rPr>
          <w:rStyle w:val="StyleUnderline"/>
        </w:rPr>
        <w:t xml:space="preserve"> </w:t>
      </w:r>
      <w:r w:rsidRPr="00CB529A">
        <w:rPr>
          <w:rStyle w:val="StyleUnderline"/>
        </w:rPr>
        <w:t xml:space="preserve">When the China challenge is broken down into its constituent parts, </w:t>
      </w:r>
      <w:r w:rsidRPr="00CB529A">
        <w:rPr>
          <w:rStyle w:val="Emphasis"/>
        </w:rPr>
        <w:t>the China threat tends to evaporate</w:t>
      </w:r>
      <w:r w:rsidRPr="00CB529A">
        <w:rPr>
          <w:sz w:val="16"/>
        </w:rPr>
        <w:t>. Far from identifying any real rationale for action, Carafano’s article seems designed to drum up interest in the Heritage Foundation’s 2015 defense review, which makes a 313-page case for higher military spending. Carafano himself freely admits that “</w:t>
      </w:r>
      <w:r w:rsidRPr="00407704">
        <w:rPr>
          <w:rStyle w:val="Emphasis"/>
          <w:highlight w:val="cyan"/>
        </w:rPr>
        <w:t>there is no evidence that Beijing has any interest in engaging in</w:t>
      </w:r>
      <w:r w:rsidRPr="00CB529A">
        <w:rPr>
          <w:rStyle w:val="Emphasis"/>
        </w:rPr>
        <w:t xml:space="preserve"> armed </w:t>
      </w:r>
      <w:r w:rsidRPr="00407704">
        <w:rPr>
          <w:rStyle w:val="Emphasis"/>
          <w:highlight w:val="cyan"/>
        </w:rPr>
        <w:t>conflict with Washington</w:t>
      </w:r>
      <w:r w:rsidRPr="00CB529A">
        <w:rPr>
          <w:sz w:val="16"/>
        </w:rPr>
        <w:t>.” If that’s the case, why arm to forestall that threat? Peaceful coexistence is a much cheaper and much less provocative strategy.</w:t>
      </w:r>
    </w:p>
    <w:p w14:paraId="0707EE51" w14:textId="77777777" w:rsidR="00045041" w:rsidRDefault="00045041" w:rsidP="00045041">
      <w:pPr>
        <w:pStyle w:val="Heading3"/>
      </w:pPr>
      <w:r>
        <w:t xml:space="preserve">No Diversionary War – 1AR </w:t>
      </w:r>
    </w:p>
    <w:p w14:paraId="564E4D20" w14:textId="77777777" w:rsidR="00B3096A" w:rsidRPr="00B3096A" w:rsidRDefault="00B3096A" w:rsidP="00B3096A">
      <w:pPr>
        <w:pStyle w:val="Heading4"/>
      </w:pPr>
      <w:r>
        <w:t>China won’t initiate a diversionary conflict – even during times of domestic instability it is not within the states main interests to initiate conflict and deterrence checks escalation with the US – That’</w:t>
      </w:r>
      <w:r w:rsidR="00510F13">
        <w:t xml:space="preserve">s </w:t>
      </w:r>
      <w:proofErr w:type="spellStart"/>
      <w:r w:rsidR="00510F13">
        <w:t>Ba</w:t>
      </w:r>
      <w:r>
        <w:t>bones</w:t>
      </w:r>
      <w:proofErr w:type="spellEnd"/>
      <w:r>
        <w:t xml:space="preserve">. </w:t>
      </w:r>
    </w:p>
    <w:p w14:paraId="14F1AB34" w14:textId="77777777" w:rsidR="006A1FFC" w:rsidRDefault="003972AB" w:rsidP="003972AB">
      <w:pPr>
        <w:pStyle w:val="Heading4"/>
      </w:pPr>
      <w:r>
        <w:t xml:space="preserve">And your evidence over-simplifies economic predictions and the likelihood for conflict to occur – err Aff. </w:t>
      </w:r>
    </w:p>
    <w:p w14:paraId="1641B6EB" w14:textId="77777777" w:rsidR="006A1FFC" w:rsidRPr="00692252" w:rsidRDefault="006A1FFC" w:rsidP="006A1FFC">
      <w:r w:rsidRPr="00692252">
        <w:rPr>
          <w:b/>
        </w:rPr>
        <w:t>Miller, 2014</w:t>
      </w:r>
      <w:r>
        <w:t xml:space="preserve">, PhD </w:t>
      </w:r>
      <w:proofErr w:type="spellStart"/>
      <w:r>
        <w:t>Poli</w:t>
      </w:r>
      <w:proofErr w:type="spellEnd"/>
      <w:r>
        <w:t xml:space="preserve"> </w:t>
      </w:r>
      <w:proofErr w:type="spellStart"/>
      <w:r>
        <w:t>Sci</w:t>
      </w:r>
      <w:proofErr w:type="spellEnd"/>
      <w:r>
        <w:t xml:space="preserve"> (Charles, “Will China regress to the mean?”, http://www.aspistrategist.org.au/will-china-regress-to-the-mean/)</w:t>
      </w:r>
    </w:p>
    <w:p w14:paraId="721324B8" w14:textId="77777777" w:rsidR="006A1FFC" w:rsidRPr="009C4033" w:rsidRDefault="006A1FFC" w:rsidP="006A1FFC">
      <w:pPr>
        <w:rPr>
          <w:sz w:val="16"/>
        </w:rPr>
      </w:pPr>
      <w:r w:rsidRPr="009C4033">
        <w:rPr>
          <w:sz w:val="16"/>
        </w:rPr>
        <w:t xml:space="preserve">Now what does this have to do with China? Well, former US Treasury Secretary Larry Summers and fellow Harvard economist </w:t>
      </w:r>
      <w:proofErr w:type="spellStart"/>
      <w:r w:rsidRPr="009C4033">
        <w:rPr>
          <w:sz w:val="16"/>
        </w:rPr>
        <w:t>Lant</w:t>
      </w:r>
      <w:proofErr w:type="spellEnd"/>
      <w:r w:rsidRPr="009C4033">
        <w:rPr>
          <w:sz w:val="16"/>
        </w:rPr>
        <w:t xml:space="preserve"> Pritchett have just written a paper—described by Marginal Revolution’s Tyler Cowen as ‘one of the best and most important economics papers I’ve seen all year’—suggesting that regression to the mean is exactly what’s most likely to happen to the Chinese economy. </w:t>
      </w:r>
      <w:proofErr w:type="spellStart"/>
      <w:r w:rsidRPr="009C4033">
        <w:rPr>
          <w:rStyle w:val="StyleUnderline"/>
        </w:rPr>
        <w:t>Analysing</w:t>
      </w:r>
      <w:proofErr w:type="spellEnd"/>
      <w:r w:rsidRPr="009C4033">
        <w:rPr>
          <w:rStyle w:val="StyleUnderline"/>
        </w:rPr>
        <w:t xml:space="preserve"> </w:t>
      </w:r>
      <w:r w:rsidRPr="008133D2">
        <w:rPr>
          <w:rStyle w:val="StyleUnderline"/>
          <w:highlight w:val="cyan"/>
        </w:rPr>
        <w:t>decades of statistical evidence on economic growth</w:t>
      </w:r>
      <w:r w:rsidRPr="009C4033">
        <w:rPr>
          <w:rStyle w:val="StyleUnderline"/>
        </w:rPr>
        <w:t xml:space="preserve">, they </w:t>
      </w:r>
      <w:r w:rsidRPr="008133D2">
        <w:rPr>
          <w:rStyle w:val="StyleUnderline"/>
          <w:highlight w:val="cyan"/>
        </w:rPr>
        <w:t>note that</w:t>
      </w:r>
      <w:r w:rsidRPr="009C4033">
        <w:rPr>
          <w:rStyle w:val="StyleUnderline"/>
        </w:rPr>
        <w:t xml:space="preserve"> the best predictor of how much </w:t>
      </w:r>
      <w:r w:rsidRPr="008133D2">
        <w:rPr>
          <w:rStyle w:val="StyleUnderline"/>
          <w:highlight w:val="cyan"/>
        </w:rPr>
        <w:t>a country will grow in future isn’t its current growth rate, rather the global average growth rate</w:t>
      </w:r>
      <w:r w:rsidRPr="009C4033">
        <w:rPr>
          <w:rStyle w:val="StyleUnderline"/>
        </w:rPr>
        <w:t>. Expansions as rapid and as sustained as China’s are historically rare</w:t>
      </w:r>
      <w:r w:rsidRPr="009C4033">
        <w:rPr>
          <w:sz w:val="16"/>
        </w:rPr>
        <w:t xml:space="preserve">. Most countries which are highly developed today got there by posting solid and moderate but sustained economic growth over a long time frame (the US, Britain, Denmark). Many lower income countries by contrast have hosted spectacular booms over a couple of decades, followed by busts which undo many of the gains (Brazil being one example). </w:t>
      </w:r>
      <w:r w:rsidRPr="009C4033">
        <w:rPr>
          <w:rStyle w:val="StyleUnderline"/>
        </w:rPr>
        <w:t xml:space="preserve">Economic </w:t>
      </w:r>
      <w:r w:rsidRPr="008133D2">
        <w:rPr>
          <w:rStyle w:val="StyleUnderline"/>
          <w:highlight w:val="cyan"/>
        </w:rPr>
        <w:t>predictions</w:t>
      </w:r>
      <w:r w:rsidRPr="008133D2">
        <w:rPr>
          <w:sz w:val="16"/>
          <w:highlight w:val="cyan"/>
        </w:rPr>
        <w:t xml:space="preserve">, </w:t>
      </w:r>
      <w:r w:rsidRPr="008133D2">
        <w:rPr>
          <w:rStyle w:val="Emphasis"/>
          <w:highlight w:val="cyan"/>
        </w:rPr>
        <w:t>don’t have a great track record</w:t>
      </w:r>
      <w:r w:rsidRPr="009C4033">
        <w:rPr>
          <w:sz w:val="16"/>
        </w:rPr>
        <w:t xml:space="preserve"> (though I argue they’re getting better and Summers himself is better than most). </w:t>
      </w:r>
      <w:r w:rsidRPr="009C4033">
        <w:rPr>
          <w:rStyle w:val="StyleUnderline"/>
        </w:rPr>
        <w:t>Moreover, even the best predictions are probabilistic rather than deterministic</w:t>
      </w:r>
      <w:r w:rsidRPr="009C4033">
        <w:rPr>
          <w:sz w:val="16"/>
        </w:rPr>
        <w:t xml:space="preserve">. Maybe there’s something about China that our growth models aren’t capturing which will allow it to keep on expanding at a rapid clip. Summers and Pritchett limit themselves to concluding that the ‘burden of proof’ should lie with those who believe it’ll continue to post the current spectacular growth rates and not those who forecast a more modest trajectory. But as far as I’m aware, </w:t>
      </w:r>
      <w:r w:rsidRPr="009C4033">
        <w:rPr>
          <w:rStyle w:val="StyleUnderline"/>
        </w:rPr>
        <w:t>the main ‘China-specific’ factors are also pointing in a bearish direction</w:t>
      </w:r>
      <w:r w:rsidRPr="009C4033">
        <w:rPr>
          <w:sz w:val="16"/>
        </w:rPr>
        <w:t xml:space="preserve">. </w:t>
      </w:r>
      <w:r w:rsidRPr="009C4033">
        <w:rPr>
          <w:rStyle w:val="StyleUnderline"/>
        </w:rPr>
        <w:t>The ageing population is one well known factor</w:t>
      </w:r>
      <w:r w:rsidRPr="009C4033">
        <w:rPr>
          <w:sz w:val="16"/>
        </w:rPr>
        <w:t xml:space="preserve">, </w:t>
      </w:r>
      <w:r w:rsidRPr="009C4033">
        <w:rPr>
          <w:rStyle w:val="StyleUnderline"/>
        </w:rPr>
        <w:t>as is the possibility of radical political change</w:t>
      </w:r>
      <w:r w:rsidRPr="009C4033">
        <w:rPr>
          <w:sz w:val="16"/>
        </w:rPr>
        <w:t xml:space="preserve"> (more of which below). What could be even more important though is the lack of strong property rights (a point also made by MIT’s economists Daron </w:t>
      </w:r>
      <w:proofErr w:type="spellStart"/>
      <w:r w:rsidRPr="009C4033">
        <w:rPr>
          <w:sz w:val="16"/>
        </w:rPr>
        <w:t>Acemoglu</w:t>
      </w:r>
      <w:proofErr w:type="spellEnd"/>
      <w:r w:rsidRPr="009C4033">
        <w:rPr>
          <w:sz w:val="16"/>
        </w:rPr>
        <w:t xml:space="preserve"> and James Robinson). </w:t>
      </w:r>
      <w:r w:rsidRPr="009C4033">
        <w:rPr>
          <w:rStyle w:val="StyleUnderline"/>
        </w:rPr>
        <w:t>Property rights are increasingly being seen as the key to long-term economic growth in the developing world because they give entrepreneurs the assurance that their hard work, innovation and risk taking will be appropriately rewarded</w:t>
      </w:r>
      <w:r w:rsidRPr="009C4033">
        <w:rPr>
          <w:sz w:val="16"/>
        </w:rPr>
        <w:t>. Unfortunately, China currently falls down rather badly on that score. Summers and Pritchett’s argument is convincing</w:t>
      </w:r>
      <w:r w:rsidRPr="009C4033">
        <w:rPr>
          <w:rStyle w:val="Emphasis"/>
        </w:rPr>
        <w:t>. If China’s growth does revert to the mean, what might the consequences be for Asia-Pacific security?</w:t>
      </w:r>
      <w:r w:rsidRPr="009C4033">
        <w:rPr>
          <w:sz w:val="16"/>
        </w:rPr>
        <w:t xml:space="preserve"> Pessimists such as my dissertation chair Peter </w:t>
      </w:r>
      <w:proofErr w:type="spellStart"/>
      <w:r w:rsidRPr="009C4033">
        <w:rPr>
          <w:sz w:val="16"/>
        </w:rPr>
        <w:t>Feaver</w:t>
      </w:r>
      <w:proofErr w:type="spellEnd"/>
      <w:r w:rsidRPr="009C4033">
        <w:rPr>
          <w:sz w:val="16"/>
        </w:rPr>
        <w:t xml:space="preserve"> argue that ‘a weak China could be just as vexing as a strong China’. </w:t>
      </w:r>
      <w:r w:rsidRPr="008133D2">
        <w:rPr>
          <w:rStyle w:val="StyleUnderline"/>
          <w:highlight w:val="cyan"/>
        </w:rPr>
        <w:t>The CCP could</w:t>
      </w:r>
      <w:r w:rsidRPr="009C4033">
        <w:rPr>
          <w:sz w:val="16"/>
        </w:rPr>
        <w:t xml:space="preserve">, for instance, </w:t>
      </w:r>
      <w:r w:rsidRPr="008133D2">
        <w:rPr>
          <w:rStyle w:val="StyleUnderline"/>
          <w:highlight w:val="cyan"/>
        </w:rPr>
        <w:t>engage</w:t>
      </w:r>
      <w:r w:rsidRPr="009C4033">
        <w:rPr>
          <w:rStyle w:val="StyleUnderline"/>
        </w:rPr>
        <w:t xml:space="preserve"> in overseas adventurism to bolster its flagging popularity</w:t>
      </w:r>
      <w:r w:rsidRPr="009C4033">
        <w:rPr>
          <w:sz w:val="16"/>
        </w:rPr>
        <w:t xml:space="preserve">. </w:t>
      </w:r>
      <w:r w:rsidRPr="008133D2">
        <w:rPr>
          <w:rStyle w:val="StyleUnderline"/>
          <w:highlight w:val="cyan"/>
        </w:rPr>
        <w:t>However</w:t>
      </w:r>
      <w:r w:rsidRPr="009C4033">
        <w:rPr>
          <w:sz w:val="16"/>
        </w:rPr>
        <w:t xml:space="preserve">, </w:t>
      </w:r>
      <w:r w:rsidRPr="008133D2">
        <w:rPr>
          <w:rStyle w:val="Emphasis"/>
          <w:highlight w:val="cyan"/>
        </w:rPr>
        <w:t>the empirical evidence that</w:t>
      </w:r>
      <w:r w:rsidRPr="009C4033">
        <w:rPr>
          <w:rStyle w:val="Emphasis"/>
        </w:rPr>
        <w:t xml:space="preserve"> such ‘</w:t>
      </w:r>
      <w:r w:rsidRPr="008133D2">
        <w:rPr>
          <w:rStyle w:val="Emphasis"/>
          <w:highlight w:val="cyan"/>
        </w:rPr>
        <w:t>diversionary wars’ happen isn’t strong</w:t>
      </w:r>
      <w:r w:rsidRPr="009C4033">
        <w:rPr>
          <w:sz w:val="16"/>
        </w:rPr>
        <w:t xml:space="preserve">. </w:t>
      </w:r>
      <w:r w:rsidRPr="009C4033">
        <w:rPr>
          <w:rStyle w:val="StyleUnderline"/>
        </w:rPr>
        <w:t>More likely</w:t>
      </w:r>
      <w:r w:rsidRPr="009C4033">
        <w:rPr>
          <w:sz w:val="16"/>
        </w:rPr>
        <w:t xml:space="preserve">, </w:t>
      </w:r>
      <w:r w:rsidRPr="008133D2">
        <w:rPr>
          <w:rStyle w:val="StyleUnderline"/>
          <w:highlight w:val="cyan"/>
        </w:rPr>
        <w:t>a China which reverted to the</w:t>
      </w:r>
      <w:r w:rsidRPr="009C4033">
        <w:rPr>
          <w:rStyle w:val="StyleUnderline"/>
        </w:rPr>
        <w:t xml:space="preserve"> mean </w:t>
      </w:r>
      <w:r w:rsidRPr="008133D2">
        <w:rPr>
          <w:rStyle w:val="StyleUnderline"/>
          <w:highlight w:val="cyan"/>
        </w:rPr>
        <w:t>global growth rate</w:t>
      </w:r>
      <w:r w:rsidRPr="009C4033">
        <w:rPr>
          <w:rStyle w:val="StyleUnderline"/>
        </w:rPr>
        <w:t xml:space="preserve">, while bad for the global economy, </w:t>
      </w:r>
      <w:r w:rsidRPr="008133D2">
        <w:rPr>
          <w:rStyle w:val="Emphasis"/>
          <w:highlight w:val="cyan"/>
        </w:rPr>
        <w:t>could be good for global security</w:t>
      </w:r>
      <w:r w:rsidRPr="009C4033">
        <w:rPr>
          <w:sz w:val="16"/>
        </w:rPr>
        <w:t xml:space="preserve">. </w:t>
      </w:r>
      <w:r w:rsidRPr="008133D2">
        <w:rPr>
          <w:rStyle w:val="Emphasis"/>
          <w:highlight w:val="cyan"/>
        </w:rPr>
        <w:t>It would give</w:t>
      </w:r>
      <w:r w:rsidRPr="009C4033">
        <w:rPr>
          <w:rStyle w:val="Emphasis"/>
        </w:rPr>
        <w:t xml:space="preserve"> its </w:t>
      </w:r>
      <w:proofErr w:type="spellStart"/>
      <w:r w:rsidRPr="008133D2">
        <w:rPr>
          <w:rStyle w:val="Emphasis"/>
          <w:highlight w:val="cyan"/>
        </w:rPr>
        <w:t>neighbours</w:t>
      </w:r>
      <w:proofErr w:type="spellEnd"/>
      <w:r w:rsidRPr="008133D2">
        <w:rPr>
          <w:rStyle w:val="Emphasis"/>
          <w:highlight w:val="cyan"/>
        </w:rPr>
        <w:t xml:space="preserve"> fewer incentives to engage in</w:t>
      </w:r>
      <w:r w:rsidRPr="009C4033">
        <w:rPr>
          <w:rStyle w:val="Emphasis"/>
        </w:rPr>
        <w:t xml:space="preserve"> arms </w:t>
      </w:r>
      <w:r w:rsidRPr="008133D2">
        <w:rPr>
          <w:rStyle w:val="Emphasis"/>
          <w:highlight w:val="cyan"/>
        </w:rPr>
        <w:t>build-ups</w:t>
      </w:r>
      <w:r w:rsidRPr="009C4033">
        <w:rPr>
          <w:sz w:val="16"/>
        </w:rPr>
        <w:t xml:space="preserve">. Moreover, </w:t>
      </w:r>
      <w:r w:rsidRPr="009C4033">
        <w:rPr>
          <w:rStyle w:val="StyleUnderline"/>
        </w:rPr>
        <w:t>if China also transitions towards democracy</w:t>
      </w:r>
      <w:r w:rsidRPr="009C4033">
        <w:rPr>
          <w:sz w:val="16"/>
        </w:rPr>
        <w:t xml:space="preserve"> (</w:t>
      </w:r>
      <w:r w:rsidRPr="009C4033">
        <w:rPr>
          <w:rStyle w:val="StyleUnderline"/>
        </w:rPr>
        <w:t>which Summers and Pritchett suggest as a likely reason why its growth could slow</w:t>
      </w:r>
      <w:r w:rsidRPr="009C4033">
        <w:rPr>
          <w:sz w:val="16"/>
        </w:rPr>
        <w:t xml:space="preserve">), </w:t>
      </w:r>
      <w:r w:rsidRPr="009C4033">
        <w:rPr>
          <w:rStyle w:val="Emphasis"/>
        </w:rPr>
        <w:t>then it would be still more reassuring to outsiders</w:t>
      </w:r>
      <w:r w:rsidRPr="009C4033">
        <w:rPr>
          <w:sz w:val="16"/>
        </w:rPr>
        <w:t>. A future which includes a slower growing, democratic mainland China may be less prosperous and more banal, but also less insecure. Perhaps we’re not cursed to live in interesting times after all.</w:t>
      </w:r>
    </w:p>
    <w:p w14:paraId="63748E65" w14:textId="77777777" w:rsidR="00045041" w:rsidRPr="00DF225C" w:rsidRDefault="00045041" w:rsidP="00045041"/>
    <w:p w14:paraId="098793BC" w14:textId="77777777" w:rsidR="00045041" w:rsidRDefault="00045041" w:rsidP="00045041">
      <w:pPr>
        <w:pStyle w:val="Heading4"/>
      </w:pPr>
    </w:p>
    <w:p w14:paraId="313B3B03" w14:textId="77777777" w:rsidR="00045041" w:rsidRDefault="00045041" w:rsidP="00045041">
      <w:pPr>
        <w:pStyle w:val="Heading3"/>
      </w:pPr>
      <w:r>
        <w:t xml:space="preserve">No Taiwan War – 2AC </w:t>
      </w:r>
    </w:p>
    <w:p w14:paraId="48539FE8" w14:textId="77777777" w:rsidR="00045041" w:rsidRDefault="00045041" w:rsidP="00045041">
      <w:pPr>
        <w:pStyle w:val="Heading4"/>
      </w:pPr>
      <w:r>
        <w:t>China’s lagging military capabilities make their initiation of a conflict over Taiwan unlikely</w:t>
      </w:r>
    </w:p>
    <w:p w14:paraId="4B2A5B80" w14:textId="77777777" w:rsidR="00045041" w:rsidRPr="00B80F53" w:rsidRDefault="00045041" w:rsidP="00045041">
      <w:proofErr w:type="spellStart"/>
      <w:r w:rsidRPr="00B80F53">
        <w:rPr>
          <w:b/>
        </w:rPr>
        <w:t>Dibb</w:t>
      </w:r>
      <w:proofErr w:type="spellEnd"/>
      <w:r w:rsidRPr="00B80F53">
        <w:rPr>
          <w:b/>
        </w:rPr>
        <w:t xml:space="preserve"> and Lee, 2014</w:t>
      </w:r>
      <w:r>
        <w:t>, emeritus professor of strategic studies at the ANU’s College of Asia and the Pacific; senior fellow at the Hudson Institute in Washington DC, an adjunct associate professor at the University of Sydney, a visiting senior scholar at the Institute for Southeast Asian Studies in Singapore, and a Director of the Kokoda Foundation (Paul and John, “Why China Will Not Become the Dominant Power in Asia”, http://dev.hudson.org/content/researchattachments/attachment/1437/sc10_3_dibb_lee.pdf)</w:t>
      </w:r>
    </w:p>
    <w:p w14:paraId="33051DA2" w14:textId="77777777" w:rsidR="00077EA0" w:rsidRPr="00330B49" w:rsidRDefault="00077EA0" w:rsidP="00077EA0">
      <w:pPr>
        <w:rPr>
          <w:rStyle w:val="StyleUnderline"/>
        </w:rPr>
      </w:pPr>
      <w:r w:rsidRPr="00AB194B">
        <w:rPr>
          <w:rStyle w:val="StyleUnderline"/>
        </w:rPr>
        <w:t>China undoubtedly has developed substantial military capabilities in the last twenty years or so</w:t>
      </w:r>
      <w:r w:rsidRPr="00330B49">
        <w:rPr>
          <w:sz w:val="16"/>
        </w:rPr>
        <w:t xml:space="preserve">. </w:t>
      </w:r>
      <w:r w:rsidRPr="00C77576">
        <w:rPr>
          <w:rStyle w:val="StyleUnderline"/>
          <w:highlight w:val="cyan"/>
        </w:rPr>
        <w:t>America's</w:t>
      </w:r>
      <w:r w:rsidRPr="00C77576">
        <w:rPr>
          <w:sz w:val="16"/>
          <w:highlight w:val="cyan"/>
        </w:rPr>
        <w:t xml:space="preserve"> </w:t>
      </w:r>
      <w:r w:rsidRPr="00C77576">
        <w:rPr>
          <w:rStyle w:val="Emphasis"/>
          <w:highlight w:val="cyan"/>
        </w:rPr>
        <w:t>overwhelming</w:t>
      </w:r>
      <w:r w:rsidRPr="00AB194B">
        <w:rPr>
          <w:rStyle w:val="Emphasis"/>
        </w:rPr>
        <w:t xml:space="preserve"> demonstration of </w:t>
      </w:r>
      <w:r w:rsidRPr="00C77576">
        <w:rPr>
          <w:rStyle w:val="Emphasis"/>
          <w:highlight w:val="cyan"/>
        </w:rPr>
        <w:t>superior</w:t>
      </w:r>
      <w:r w:rsidRPr="00AB194B">
        <w:rPr>
          <w:rStyle w:val="Emphasis"/>
        </w:rPr>
        <w:t xml:space="preserve"> conventional </w:t>
      </w:r>
      <w:r w:rsidRPr="00C77576">
        <w:rPr>
          <w:rStyle w:val="Emphasis"/>
          <w:highlight w:val="cyan"/>
        </w:rPr>
        <w:t>military power</w:t>
      </w:r>
      <w:r w:rsidRPr="00330B49">
        <w:rPr>
          <w:sz w:val="16"/>
        </w:rPr>
        <w:t xml:space="preserve"> in the first Gulf War in 1991 </w:t>
      </w:r>
      <w:r w:rsidRPr="00C77576">
        <w:rPr>
          <w:rStyle w:val="StyleUnderline"/>
          <w:highlight w:val="cyan"/>
        </w:rPr>
        <w:t>was a great revelation to Beijing</w:t>
      </w:r>
      <w:r w:rsidRPr="00330B49">
        <w:rPr>
          <w:sz w:val="16"/>
        </w:rPr>
        <w:t xml:space="preserve">. </w:t>
      </w:r>
      <w:r w:rsidRPr="00AB194B">
        <w:rPr>
          <w:rStyle w:val="StyleUnderline"/>
        </w:rPr>
        <w:t>Since then, it has aimed to develop technically advanced military forces capable of fighting and winning short duration, high</w:t>
      </w:r>
      <w:r>
        <w:rPr>
          <w:rStyle w:val="StyleUnderline"/>
        </w:rPr>
        <w:t xml:space="preserve"> </w:t>
      </w:r>
      <w:r w:rsidRPr="00AB194B">
        <w:rPr>
          <w:rStyle w:val="StyleUnderline"/>
        </w:rPr>
        <w:t>intensity regional contingencies</w:t>
      </w:r>
      <w:r w:rsidRPr="00330B49">
        <w:rPr>
          <w:sz w:val="16"/>
        </w:rPr>
        <w:t xml:space="preserve">.44 </w:t>
      </w:r>
      <w:r w:rsidRPr="00AB194B">
        <w:rPr>
          <w:rStyle w:val="StyleUnderline"/>
        </w:rPr>
        <w:t xml:space="preserve">The Pentagon's latest report to Congress on China's military makes it clear that preparing for potential </w:t>
      </w:r>
      <w:r w:rsidRPr="00C77576">
        <w:rPr>
          <w:rStyle w:val="StyleUnderline"/>
          <w:highlight w:val="cyan"/>
        </w:rPr>
        <w:t>conflict in the Taiwan Strait</w:t>
      </w:r>
      <w:r w:rsidRPr="00AB194B">
        <w:rPr>
          <w:rStyle w:val="StyleUnderline"/>
        </w:rPr>
        <w:t xml:space="preserve"> “</w:t>
      </w:r>
      <w:r w:rsidRPr="00C77576">
        <w:rPr>
          <w:rStyle w:val="StyleUnderline"/>
          <w:highlight w:val="cyan"/>
        </w:rPr>
        <w:t>remains the focus</w:t>
      </w:r>
      <w:r w:rsidRPr="00AB194B">
        <w:rPr>
          <w:rStyle w:val="StyleUnderline"/>
        </w:rPr>
        <w:t xml:space="preserve"> and primary driver” </w:t>
      </w:r>
      <w:r w:rsidRPr="00C77576">
        <w:rPr>
          <w:rStyle w:val="StyleUnderline"/>
          <w:highlight w:val="cyan"/>
        </w:rPr>
        <w:t>of China's military investment</w:t>
      </w:r>
      <w:r w:rsidRPr="00AB194B">
        <w:rPr>
          <w:rStyle w:val="StyleUnderline"/>
        </w:rPr>
        <w:t>.</w:t>
      </w:r>
      <w:r w:rsidRPr="00330B49">
        <w:rPr>
          <w:sz w:val="16"/>
        </w:rPr>
        <w:t xml:space="preserve">45 Preparing for contingencies other than Taiwan include potential contingencies in the South and East China Seas and a range of missions beyond China's coast, including sea lane security, counter piracy, peacekeeping, humanitarian assistance and disaster relief. </w:t>
      </w:r>
      <w:r w:rsidRPr="00AB194B">
        <w:rPr>
          <w:rStyle w:val="StyleUnderline"/>
        </w:rPr>
        <w:t>The report concludes that China's military investments provide it with a growing ability to project power at increasingly longer ranges</w:t>
      </w:r>
      <w:r w:rsidRPr="00330B49">
        <w:rPr>
          <w:sz w:val="16"/>
        </w:rPr>
        <w:t xml:space="preserve">. </w:t>
      </w:r>
      <w:r w:rsidRPr="00AB194B">
        <w:rPr>
          <w:rStyle w:val="StyleUnderline"/>
        </w:rPr>
        <w:t>Although China has developed potent military capabilities to make it hazardous for US forces to operate in the approaches to China</w:t>
      </w:r>
      <w:r w:rsidRPr="00330B49">
        <w:rPr>
          <w:sz w:val="16"/>
        </w:rPr>
        <w:t xml:space="preserve">, </w:t>
      </w:r>
      <w:r w:rsidRPr="00AB194B">
        <w:rPr>
          <w:rStyle w:val="Emphasis"/>
        </w:rPr>
        <w:t xml:space="preserve">the fact remains that </w:t>
      </w:r>
      <w:r w:rsidRPr="00C77576">
        <w:rPr>
          <w:rStyle w:val="Emphasis"/>
          <w:highlight w:val="cyan"/>
        </w:rPr>
        <w:t>Beijing could not enforce a</w:t>
      </w:r>
      <w:r w:rsidRPr="00AB194B">
        <w:rPr>
          <w:rStyle w:val="Emphasis"/>
        </w:rPr>
        <w:t xml:space="preserve"> full </w:t>
      </w:r>
      <w:r w:rsidRPr="00C77576">
        <w:rPr>
          <w:rStyle w:val="Emphasis"/>
          <w:highlight w:val="cyan"/>
        </w:rPr>
        <w:t>military blockade of Taiwan</w:t>
      </w:r>
      <w:r w:rsidRPr="00AB194B">
        <w:rPr>
          <w:rStyle w:val="Emphasis"/>
        </w:rPr>
        <w:t xml:space="preserve"> or attempt a full-scale amphibious invasion of that island.</w:t>
      </w:r>
      <w:r w:rsidRPr="00330B49">
        <w:rPr>
          <w:sz w:val="16"/>
        </w:rPr>
        <w:t xml:space="preserve">46 The Pentagon also observes that </w:t>
      </w:r>
      <w:r w:rsidRPr="00AB194B">
        <w:rPr>
          <w:rStyle w:val="StyleUnderline"/>
        </w:rPr>
        <w:t xml:space="preserve">limited </w:t>
      </w:r>
      <w:r w:rsidRPr="00C77576">
        <w:rPr>
          <w:rStyle w:val="StyleUnderline"/>
          <w:highlight w:val="cyan"/>
        </w:rPr>
        <w:t>logistical support remains a key obstacle</w:t>
      </w:r>
      <w:r w:rsidRPr="00AB194B">
        <w:rPr>
          <w:rStyle w:val="StyleUnderline"/>
        </w:rPr>
        <w:t xml:space="preserve"> preventing China's navy from operating more extensively beyond East Asia</w:t>
      </w:r>
      <w:r w:rsidRPr="00330B49">
        <w:rPr>
          <w:sz w:val="16"/>
        </w:rPr>
        <w:t>, particularly in the Indian Ocean.47 In addition, "</w:t>
      </w:r>
      <w:r w:rsidRPr="00AB194B">
        <w:rPr>
          <w:rStyle w:val="StyleUnderline"/>
        </w:rPr>
        <w:t>it is not clear whether China has the capability to collect accurate targeting information and pass it to launch platforms in time for successful strikes against targets at sea beyond the first island chain</w:t>
      </w:r>
      <w:r w:rsidRPr="00330B49">
        <w:rPr>
          <w:sz w:val="16"/>
        </w:rPr>
        <w:t xml:space="preserve">".48 It is instructive that the Office of the Secretary of Defense makes such cautionary remarks. The fact of the matter is that </w:t>
      </w:r>
      <w:r w:rsidRPr="00C77576">
        <w:rPr>
          <w:rStyle w:val="StyleUnderline"/>
          <w:highlight w:val="cyan"/>
        </w:rPr>
        <w:t>China's forces still lag considerably</w:t>
      </w:r>
      <w:r w:rsidRPr="00AB194B">
        <w:rPr>
          <w:rStyle w:val="StyleUnderline"/>
        </w:rPr>
        <w:t xml:space="preserve"> </w:t>
      </w:r>
      <w:r w:rsidRPr="00C77576">
        <w:rPr>
          <w:rStyle w:val="StyleUnderline"/>
          <w:highlight w:val="cyan"/>
        </w:rPr>
        <w:t>behind</w:t>
      </w:r>
      <w:r w:rsidRPr="00AB194B">
        <w:rPr>
          <w:rStyle w:val="StyleUnderline"/>
        </w:rPr>
        <w:t xml:space="preserve"> those of the United States in overall resources, technology and experience</w:t>
      </w:r>
      <w:r w:rsidRPr="00330B49">
        <w:rPr>
          <w:sz w:val="16"/>
        </w:rPr>
        <w:t xml:space="preserve">. In our view, </w:t>
      </w:r>
      <w:r w:rsidRPr="00AB194B">
        <w:rPr>
          <w:rStyle w:val="StyleUnderline"/>
        </w:rPr>
        <w:t>China is twenty years behind the United States in high-technology weapons and sensor development</w:t>
      </w:r>
      <w:r w:rsidRPr="00330B49">
        <w:rPr>
          <w:sz w:val="16"/>
        </w:rPr>
        <w:t xml:space="preserve">. </w:t>
      </w:r>
      <w:r w:rsidRPr="00C77576">
        <w:rPr>
          <w:rStyle w:val="Emphasis"/>
          <w:highlight w:val="cyan"/>
        </w:rPr>
        <w:t>China is not a military superpower and will not become one</w:t>
      </w:r>
      <w:r w:rsidRPr="00AB194B">
        <w:rPr>
          <w:rStyle w:val="Emphasis"/>
        </w:rPr>
        <w:t xml:space="preserve"> until it develops the capability to project decisive military power anywhere on the globe</w:t>
      </w:r>
      <w:r w:rsidRPr="00330B49">
        <w:rPr>
          <w:sz w:val="16"/>
        </w:rPr>
        <w:t xml:space="preserve">. Presently, </w:t>
      </w:r>
      <w:r w:rsidRPr="00AB194B">
        <w:rPr>
          <w:rStyle w:val="StyleUnderline"/>
        </w:rPr>
        <w:t xml:space="preserve">China is a regional military power entirely </w:t>
      </w:r>
      <w:r w:rsidRPr="00C77576">
        <w:rPr>
          <w:rStyle w:val="StyleUnderline"/>
          <w:highlight w:val="cyan"/>
        </w:rPr>
        <w:t>without any modern combat experience and with major deficiencies</w:t>
      </w:r>
      <w:r w:rsidRPr="00AB194B">
        <w:rPr>
          <w:rStyle w:val="StyleUnderline"/>
        </w:rPr>
        <w:t xml:space="preserve"> in doctrine, human capital and training</w:t>
      </w:r>
      <w:r w:rsidRPr="00330B49">
        <w:rPr>
          <w:sz w:val="16"/>
        </w:rPr>
        <w:t xml:space="preserve">—and particularly the complexity and realism of joint operations. </w:t>
      </w:r>
      <w:r w:rsidRPr="00AB194B">
        <w:rPr>
          <w:rStyle w:val="StyleUnderline"/>
        </w:rPr>
        <w:t xml:space="preserve">China's ability to develop a powerful military is also seriously constrained by the fact that its own technological level remains relatively low and that </w:t>
      </w:r>
      <w:r w:rsidRPr="00AB194B">
        <w:rPr>
          <w:rStyle w:val="Emphasis"/>
        </w:rPr>
        <w:t>its only source of foreign arms is Russia</w:t>
      </w:r>
      <w:r w:rsidRPr="00AB194B">
        <w:rPr>
          <w:rStyle w:val="StyleUnderline"/>
        </w:rPr>
        <w:t>.</w:t>
      </w:r>
      <w:r w:rsidRPr="00330B49">
        <w:rPr>
          <w:sz w:val="16"/>
        </w:rPr>
        <w:t xml:space="preserve">49 </w:t>
      </w:r>
      <w:r w:rsidRPr="00AB194B">
        <w:rPr>
          <w:rStyle w:val="StyleUnderline"/>
        </w:rPr>
        <w:t>The</w:t>
      </w:r>
      <w:r w:rsidRPr="00330B49">
        <w:rPr>
          <w:sz w:val="16"/>
        </w:rPr>
        <w:t xml:space="preserve"> </w:t>
      </w:r>
      <w:r w:rsidRPr="00AB194B">
        <w:rPr>
          <w:rStyle w:val="Emphasis"/>
        </w:rPr>
        <w:t>most comprehensive recent analysis available</w:t>
      </w:r>
      <w:r w:rsidRPr="00330B49">
        <w:rPr>
          <w:sz w:val="16"/>
        </w:rPr>
        <w:t xml:space="preserve"> </w:t>
      </w:r>
      <w:r w:rsidRPr="00AB194B">
        <w:rPr>
          <w:rStyle w:val="StyleUnderline"/>
        </w:rPr>
        <w:t>in the public domain of China's military capabilities versus those of the United States</w:t>
      </w:r>
      <w:r w:rsidRPr="00330B49">
        <w:rPr>
          <w:sz w:val="16"/>
        </w:rPr>
        <w:t xml:space="preserve"> has been written by Aaron Friedberg, Professor of Politics and International Affairs at Princeton University.50 Unlike many commentators, Friedberg is not inclined to exaggerate China's military capabilities whilst acknowledging the growing threat to the American position in East Asia. For example, he cites a survey by the US Office of Naval Intelligence describing China's capabilities in the acquisition of targeting information essential for anti-submarine warfare (ASW) as marginal.51 </w:t>
      </w:r>
      <w:r w:rsidRPr="00330B49">
        <w:rPr>
          <w:rStyle w:val="StyleUnderline"/>
        </w:rPr>
        <w:t>China's navy</w:t>
      </w:r>
      <w:r w:rsidRPr="00330B49">
        <w:rPr>
          <w:sz w:val="16"/>
        </w:rPr>
        <w:t xml:space="preserve"> has begun to invest in the underwater sensors, dedicated fixed-wing aircraft, helicopters and surface vessels necessary to locate and track enemy submarines, but it </w:t>
      </w:r>
      <w:r w:rsidRPr="00330B49">
        <w:rPr>
          <w:rStyle w:val="Emphasis"/>
        </w:rPr>
        <w:t>has yet to address its shortcomings</w:t>
      </w:r>
      <w:r w:rsidRPr="00330B49">
        <w:rPr>
          <w:sz w:val="16"/>
        </w:rPr>
        <w:t xml:space="preserve"> in ASW. </w:t>
      </w:r>
      <w:r w:rsidRPr="00C77576">
        <w:rPr>
          <w:rStyle w:val="StyleUnderline"/>
          <w:highlight w:val="cyan"/>
        </w:rPr>
        <w:t>This is</w:t>
      </w:r>
      <w:r w:rsidRPr="00330B49">
        <w:rPr>
          <w:rStyle w:val="StyleUnderline"/>
        </w:rPr>
        <w:t xml:space="preserve"> an </w:t>
      </w:r>
      <w:r w:rsidRPr="00C77576">
        <w:rPr>
          <w:rStyle w:val="StyleUnderline"/>
          <w:highlight w:val="cyan"/>
        </w:rPr>
        <w:t>important</w:t>
      </w:r>
      <w:r w:rsidRPr="00330B49">
        <w:rPr>
          <w:rStyle w:val="StyleUnderline"/>
        </w:rPr>
        <w:t xml:space="preserve"> deficiency </w:t>
      </w:r>
      <w:r w:rsidRPr="00C77576">
        <w:rPr>
          <w:rStyle w:val="StyleUnderline"/>
          <w:highlight w:val="cyan"/>
        </w:rPr>
        <w:t>given America's big advantage</w:t>
      </w:r>
      <w:r w:rsidRPr="00330B49">
        <w:rPr>
          <w:rStyle w:val="StyleUnderline"/>
        </w:rPr>
        <w:t xml:space="preserve"> in terms of tracking other submarines and the difficulty all other countries have of detecting US submarines</w:t>
      </w:r>
      <w:r w:rsidRPr="00330B49">
        <w:rPr>
          <w:sz w:val="16"/>
        </w:rPr>
        <w:t xml:space="preserve">. </w:t>
      </w:r>
      <w:r w:rsidRPr="00330B49">
        <w:rPr>
          <w:rStyle w:val="Emphasis"/>
        </w:rPr>
        <w:t>China's conventional submarines are relatively easy to detect and its nuclear boats possess little ASW capability</w:t>
      </w:r>
      <w:r w:rsidRPr="00330B49">
        <w:rPr>
          <w:sz w:val="16"/>
        </w:rPr>
        <w:t xml:space="preserve">. 52 </w:t>
      </w:r>
      <w:r w:rsidRPr="00330B49">
        <w:rPr>
          <w:rStyle w:val="StyleUnderline"/>
        </w:rPr>
        <w:t>Without major improvements</w:t>
      </w:r>
      <w:r w:rsidRPr="00330B49">
        <w:rPr>
          <w:sz w:val="16"/>
        </w:rPr>
        <w:t xml:space="preserve"> in ASW, </w:t>
      </w:r>
      <w:r w:rsidRPr="00C77576">
        <w:rPr>
          <w:rStyle w:val="Emphasis"/>
          <w:highlight w:val="cyan"/>
        </w:rPr>
        <w:t>the Chinese Navy would be an easy target for US</w:t>
      </w:r>
      <w:r w:rsidRPr="00330B49">
        <w:rPr>
          <w:sz w:val="16"/>
        </w:rPr>
        <w:t xml:space="preserve"> (and Japanese) </w:t>
      </w:r>
      <w:r w:rsidRPr="00C77576">
        <w:rPr>
          <w:rStyle w:val="Emphasis"/>
          <w:highlight w:val="cyan"/>
        </w:rPr>
        <w:t>military</w:t>
      </w:r>
      <w:r w:rsidRPr="00330B49">
        <w:rPr>
          <w:rStyle w:val="Emphasis"/>
        </w:rPr>
        <w:t xml:space="preserve"> forces</w:t>
      </w:r>
      <w:r w:rsidRPr="00330B49">
        <w:rPr>
          <w:sz w:val="16"/>
        </w:rPr>
        <w:t xml:space="preserve">. China's military would be hard-pressed to prevent hostile submarines and unmanned underwater vehicles from operating close to its shores and destroying its surface fleet.53 It also remains unclear how capable of joint coordination China's different services are in operations over water. Integrated operations between a highly regimented and rigidly structured Chinese Air Force and an immature and sea-based Navy would require technological and service-culture innovations, as well as exercises less carefully scripted than has been usual, to develop the requisite interoperability and inter-service coordination.54 In promoting officers and selecting leaders, the Chinese prize loyalty to the Communist Party and reliability over independence and initiative.55 In the meantime, the United States is pressing ahead with technological game changers, such as unmanned undersea vehicles (UUVs) for reconnaissance, surveillance and strike that could radically change undersea warfare to China’s huge strategic disadvantage. There are similar gaping deficiencies in China's air </w:t>
      </w:r>
      <w:proofErr w:type="spellStart"/>
      <w:r w:rsidRPr="00330B49">
        <w:rPr>
          <w:sz w:val="16"/>
        </w:rPr>
        <w:t>defence</w:t>
      </w:r>
      <w:proofErr w:type="spellEnd"/>
      <w:r w:rsidRPr="00330B49">
        <w:rPr>
          <w:sz w:val="16"/>
        </w:rPr>
        <w:t xml:space="preserve"> capabilities against any technologically advanced enemy. As Friedberg points out, China's ability to detect and intercept ballistic missiles or stealthy aircraft and cruise missiles appears to be limited.56 Moreover, </w:t>
      </w:r>
      <w:r w:rsidRPr="00330B49">
        <w:rPr>
          <w:rStyle w:val="StyleUnderline"/>
        </w:rPr>
        <w:t xml:space="preserve">the United States is working on technological advantages that will make China's task of air </w:t>
      </w:r>
      <w:proofErr w:type="spellStart"/>
      <w:r w:rsidRPr="00330B49">
        <w:rPr>
          <w:rStyle w:val="StyleUnderline"/>
        </w:rPr>
        <w:t>defence</w:t>
      </w:r>
      <w:proofErr w:type="spellEnd"/>
      <w:r w:rsidRPr="00330B49">
        <w:rPr>
          <w:rStyle w:val="StyleUnderline"/>
        </w:rPr>
        <w:t xml:space="preserve"> even harder</w:t>
      </w:r>
      <w:r w:rsidRPr="00330B49">
        <w:rPr>
          <w:sz w:val="16"/>
        </w:rPr>
        <w:t xml:space="preserve">—they include a new low observable penetrating bomber and long-range precision strike with very high-speed hypersonic glide vehicles.57 Such developments would greatly increase the expenditure that Beijing would have to devote to both active and passive </w:t>
      </w:r>
      <w:proofErr w:type="spellStart"/>
      <w:r w:rsidRPr="00330B49">
        <w:rPr>
          <w:sz w:val="16"/>
        </w:rPr>
        <w:t>defence</w:t>
      </w:r>
      <w:proofErr w:type="spellEnd"/>
      <w:r w:rsidRPr="00330B49">
        <w:rPr>
          <w:sz w:val="16"/>
        </w:rPr>
        <w:t xml:space="preserve"> measures. In addition, </w:t>
      </w:r>
      <w:r w:rsidRPr="00330B49">
        <w:rPr>
          <w:rStyle w:val="StyleUnderline"/>
        </w:rPr>
        <w:t>China's reconnaissance network remains vulnerable to attack by a sophisticated foe</w:t>
      </w:r>
      <w:r w:rsidRPr="00330B49">
        <w:rPr>
          <w:sz w:val="16"/>
        </w:rPr>
        <w:t xml:space="preserve">: over the horizon radar (OTHR) antennas are large and fragile structures that are crucial to China's ability to track and target American aircraft carriers.58 China probably does not yet have the kind of detailed, real-time targeting information it needs to make the DF-21 anti-ship ballistic missile into an effective weapon.59 In addition, the serious growth of China's area-denial capabilities is unlikely without sea-based aviation and land-based, over-water, mid-air </w:t>
      </w:r>
      <w:proofErr w:type="spellStart"/>
      <w:r w:rsidRPr="00330B49">
        <w:rPr>
          <w:sz w:val="16"/>
        </w:rPr>
        <w:t>refuelling</w:t>
      </w:r>
      <w:proofErr w:type="spellEnd"/>
      <w:r w:rsidRPr="00330B49">
        <w:rPr>
          <w:sz w:val="16"/>
        </w:rPr>
        <w:t xml:space="preserve"> capability, in addition to some means of coordination and </w:t>
      </w:r>
      <w:proofErr w:type="spellStart"/>
      <w:r w:rsidRPr="00330B49">
        <w:rPr>
          <w:sz w:val="16"/>
        </w:rPr>
        <w:t>defence</w:t>
      </w:r>
      <w:proofErr w:type="spellEnd"/>
      <w:r w:rsidRPr="00330B49">
        <w:rPr>
          <w:sz w:val="16"/>
        </w:rPr>
        <w:t xml:space="preserve"> (for example, an AWACS equivalent).60 These are all vulnerable military capabilities for China to develop. </w:t>
      </w:r>
      <w:r w:rsidRPr="00C77576">
        <w:rPr>
          <w:rStyle w:val="StyleUnderline"/>
          <w:highlight w:val="cyan"/>
        </w:rPr>
        <w:t>Some</w:t>
      </w:r>
      <w:r w:rsidRPr="00330B49">
        <w:rPr>
          <w:rStyle w:val="StyleUnderline"/>
        </w:rPr>
        <w:t xml:space="preserve"> observers </w:t>
      </w:r>
      <w:r w:rsidRPr="00C77576">
        <w:rPr>
          <w:rStyle w:val="StyleUnderline"/>
          <w:highlight w:val="cyan"/>
        </w:rPr>
        <w:t>argue that China will be able to use nuclear weapons</w:t>
      </w:r>
      <w:r w:rsidRPr="00330B49">
        <w:rPr>
          <w:rStyle w:val="StyleUnderline"/>
        </w:rPr>
        <w:t xml:space="preserve"> against US forces in the region with impunity because the United States dare not escalate the conflict to large-scale military action against China because of the risk to </w:t>
      </w:r>
      <w:r w:rsidRPr="00C77576">
        <w:rPr>
          <w:rStyle w:val="StyleUnderline"/>
        </w:rPr>
        <w:t>US</w:t>
      </w:r>
      <w:r w:rsidRPr="00330B49">
        <w:rPr>
          <w:rStyle w:val="StyleUnderline"/>
        </w:rPr>
        <w:t xml:space="preserve"> cities</w:t>
      </w:r>
      <w:r w:rsidRPr="00330B49">
        <w:rPr>
          <w:sz w:val="16"/>
        </w:rPr>
        <w:t xml:space="preserve">.61 </w:t>
      </w:r>
      <w:r w:rsidRPr="00C77576">
        <w:rPr>
          <w:rStyle w:val="Emphasis"/>
          <w:highlight w:val="cyan"/>
        </w:rPr>
        <w:t>This</w:t>
      </w:r>
      <w:r w:rsidRPr="00330B49">
        <w:rPr>
          <w:rStyle w:val="Emphasis"/>
        </w:rPr>
        <w:t xml:space="preserve"> seriously </w:t>
      </w:r>
      <w:r w:rsidRPr="00C77576">
        <w:rPr>
          <w:rStyle w:val="Emphasis"/>
          <w:highlight w:val="cyan"/>
        </w:rPr>
        <w:t>underestimates</w:t>
      </w:r>
      <w:r w:rsidRPr="00330B49">
        <w:rPr>
          <w:rStyle w:val="Emphasis"/>
        </w:rPr>
        <w:t xml:space="preserve"> American warfighting culture</w:t>
      </w:r>
      <w:r w:rsidRPr="00330B49">
        <w:rPr>
          <w:sz w:val="16"/>
        </w:rPr>
        <w:t xml:space="preserve">, </w:t>
      </w:r>
      <w:r w:rsidRPr="00C77576">
        <w:rPr>
          <w:rStyle w:val="Emphasis"/>
          <w:highlight w:val="cyan"/>
        </w:rPr>
        <w:t>its</w:t>
      </w:r>
      <w:r w:rsidRPr="00330B49">
        <w:rPr>
          <w:rStyle w:val="Emphasis"/>
        </w:rPr>
        <w:t xml:space="preserve"> </w:t>
      </w:r>
      <w:r w:rsidRPr="00C77576">
        <w:rPr>
          <w:rStyle w:val="Emphasis"/>
          <w:highlight w:val="cyan"/>
        </w:rPr>
        <w:t>possession of a much wider range of</w:t>
      </w:r>
      <w:r w:rsidRPr="00330B49">
        <w:rPr>
          <w:rStyle w:val="Emphasis"/>
        </w:rPr>
        <w:t xml:space="preserve"> tactical and strategic </w:t>
      </w:r>
      <w:r w:rsidRPr="00C77576">
        <w:rPr>
          <w:rStyle w:val="Emphasis"/>
          <w:highlight w:val="cyan"/>
        </w:rPr>
        <w:t>nuclear weapons</w:t>
      </w:r>
      <w:r w:rsidRPr="00330B49">
        <w:rPr>
          <w:rStyle w:val="Emphasis"/>
        </w:rPr>
        <w:t xml:space="preserve"> than China</w:t>
      </w:r>
      <w:r w:rsidRPr="00330B49">
        <w:rPr>
          <w:sz w:val="16"/>
        </w:rPr>
        <w:t xml:space="preserve">, </w:t>
      </w:r>
      <w:r w:rsidRPr="00C77576">
        <w:rPr>
          <w:rStyle w:val="Emphasis"/>
          <w:highlight w:val="cyan"/>
        </w:rPr>
        <w:t>and the fact that China is</w:t>
      </w:r>
      <w:r w:rsidRPr="00330B49">
        <w:rPr>
          <w:rStyle w:val="Emphasis"/>
        </w:rPr>
        <w:t xml:space="preserve"> one of the most </w:t>
      </w:r>
      <w:r w:rsidRPr="00C77576">
        <w:rPr>
          <w:rStyle w:val="Emphasis"/>
          <w:highlight w:val="cyan"/>
        </w:rPr>
        <w:t>vulnerable</w:t>
      </w:r>
      <w:r w:rsidRPr="00330B49">
        <w:rPr>
          <w:rStyle w:val="Emphasis"/>
        </w:rPr>
        <w:t xml:space="preserve"> countries in the world in terms of its population density to nuclear attack</w:t>
      </w:r>
      <w:r w:rsidRPr="00330B49">
        <w:rPr>
          <w:sz w:val="16"/>
        </w:rPr>
        <w:t xml:space="preserve">. Space does not permit us to delve into further detailed analysis of China's military deficiencies, but </w:t>
      </w:r>
      <w:r w:rsidRPr="00330B49">
        <w:rPr>
          <w:rStyle w:val="StyleUnderline"/>
        </w:rPr>
        <w:t>the examples given above demonstrate that China is unable to assert dominant military power and even in its approaches it has distinct vulnerabilities</w:t>
      </w:r>
      <w:r w:rsidRPr="00330B49">
        <w:rPr>
          <w:sz w:val="16"/>
        </w:rPr>
        <w:t xml:space="preserve">. As Beijing extends its strategic reach it does not rank as a regional—let alone global peer—competitor of America. In </w:t>
      </w:r>
      <w:r w:rsidRPr="00C77576">
        <w:rPr>
          <w:rStyle w:val="StyleUnderline"/>
          <w:highlight w:val="cyan"/>
        </w:rPr>
        <w:t>the event of major conflict</w:t>
      </w:r>
      <w:r w:rsidRPr="00330B49">
        <w:rPr>
          <w:rStyle w:val="StyleUnderline"/>
        </w:rPr>
        <w:t xml:space="preserve"> it </w:t>
      </w:r>
      <w:r w:rsidRPr="00C77576">
        <w:rPr>
          <w:rStyle w:val="StyleUnderline"/>
          <w:highlight w:val="cyan"/>
        </w:rPr>
        <w:t>would face a correlation of force</w:t>
      </w:r>
      <w:r w:rsidRPr="00330B49">
        <w:rPr>
          <w:rStyle w:val="StyleUnderline"/>
        </w:rPr>
        <w:t>s that included the United States, Japan and Australia and perhaps India</w:t>
      </w:r>
      <w:r w:rsidRPr="00330B49">
        <w:rPr>
          <w:sz w:val="16"/>
        </w:rPr>
        <w:t xml:space="preserve">. And, short of major conflict, </w:t>
      </w:r>
      <w:r w:rsidRPr="00330B49">
        <w:rPr>
          <w:rStyle w:val="StyleUnderline"/>
        </w:rPr>
        <w:t>strong external balancing against China appears to be the new norm in the region</w:t>
      </w:r>
      <w:r w:rsidRPr="00330B49">
        <w:rPr>
          <w:sz w:val="16"/>
        </w:rPr>
        <w:t xml:space="preserve">, especially in Northeast Asia.62 China is a continental power and, as Robert Ross has argued, China's maritime power will be limited by the constraints experienced by all land powers, including the geopolitical sources of the repeated failure of land powers to secure maritime power.63 His main thesis is that land powers confront internal threats that impose severe resource constraints in developing maritime power, whereas the geographic circumstances of maritime powers offers them enduring internal border security and ready access to the sea. It is a telling point, in this regard, that China continues to spend as much on internal security as it does on its </w:t>
      </w:r>
      <w:proofErr w:type="spellStart"/>
      <w:r w:rsidRPr="00330B49">
        <w:rPr>
          <w:sz w:val="16"/>
        </w:rPr>
        <w:t>defence</w:t>
      </w:r>
      <w:proofErr w:type="spellEnd"/>
      <w:r w:rsidRPr="00330B49">
        <w:rPr>
          <w:sz w:val="16"/>
        </w:rPr>
        <w:t xml:space="preserve"> build-up.64 In the Cold War, another land power, the Soviet Union, </w:t>
      </w:r>
      <w:proofErr w:type="spellStart"/>
      <w:r w:rsidRPr="00330B49">
        <w:rPr>
          <w:sz w:val="16"/>
        </w:rPr>
        <w:t>practised</w:t>
      </w:r>
      <w:proofErr w:type="spellEnd"/>
      <w:r w:rsidRPr="00330B49">
        <w:rPr>
          <w:sz w:val="16"/>
        </w:rPr>
        <w:t xml:space="preserve"> the same sort of access-denial capability to reduce the challenge of US carrier-based aircraft to its territorial security that China is now implementing. China has a surface fleet without organic air power and nuclear-powered submarines that remain relatively noisy.65 Its land-based air capabilities are insufficient to enable China to project decisive power in even the relatively near waters of maritime East Asia.66 </w:t>
      </w:r>
      <w:r w:rsidRPr="00C77576">
        <w:rPr>
          <w:rStyle w:val="Emphasis"/>
          <w:highlight w:val="cyan"/>
        </w:rPr>
        <w:t>China is not capable of challenging US dominance</w:t>
      </w:r>
      <w:r w:rsidRPr="00330B49">
        <w:rPr>
          <w:rStyle w:val="StyleUnderline"/>
        </w:rPr>
        <w:t xml:space="preserve"> of regional sea lanes or the security of America’s strategic partners in maritime Southeast Asia</w:t>
      </w:r>
      <w:r w:rsidRPr="00330B49">
        <w:rPr>
          <w:sz w:val="16"/>
        </w:rPr>
        <w:t xml:space="preserve">.67 </w:t>
      </w:r>
      <w:r w:rsidRPr="00330B49">
        <w:rPr>
          <w:rStyle w:val="StyleUnderline"/>
        </w:rPr>
        <w:t>Nationalism and increasing concerns in China about its dependence on international trade for both food and energy security are driving its naval build-up</w:t>
      </w:r>
      <w:r w:rsidRPr="00330B49">
        <w:rPr>
          <w:sz w:val="16"/>
        </w:rPr>
        <w:t xml:space="preserve">. </w:t>
      </w:r>
      <w:r w:rsidRPr="00330B49">
        <w:rPr>
          <w:rStyle w:val="StyleUnderline"/>
        </w:rPr>
        <w:t xml:space="preserve">But China has the longest land borders in the world, which it shares with fourteen </w:t>
      </w:r>
      <w:proofErr w:type="spellStart"/>
      <w:r w:rsidRPr="00330B49">
        <w:rPr>
          <w:rStyle w:val="StyleUnderline"/>
        </w:rPr>
        <w:t>neighbouring</w:t>
      </w:r>
      <w:proofErr w:type="spellEnd"/>
      <w:r w:rsidRPr="00330B49">
        <w:rPr>
          <w:rStyle w:val="StyleUnderline"/>
        </w:rPr>
        <w:t xml:space="preserve"> countries, and it must simultaneously pursue land and naval capabilities</w:t>
      </w:r>
      <w:r w:rsidRPr="00330B49">
        <w:rPr>
          <w:sz w:val="16"/>
        </w:rPr>
        <w:t xml:space="preserve">. Failure to develop both land and sea power will constrain China's power role in world affairs.68 In this analysis, the constraints on China's maritime capability will be similar to those encountered by France, Germany and Russia when they too sought maritime power. Unlike China, America can choose to </w:t>
      </w:r>
      <w:proofErr w:type="spellStart"/>
      <w:r w:rsidRPr="00330B49">
        <w:rPr>
          <w:sz w:val="16"/>
        </w:rPr>
        <w:t>prioritise</w:t>
      </w:r>
      <w:proofErr w:type="spellEnd"/>
      <w:r w:rsidRPr="00330B49">
        <w:rPr>
          <w:sz w:val="16"/>
        </w:rPr>
        <w:t xml:space="preserve"> maritime power in its </w:t>
      </w:r>
      <w:proofErr w:type="spellStart"/>
      <w:r w:rsidRPr="00330B49">
        <w:rPr>
          <w:sz w:val="16"/>
        </w:rPr>
        <w:t>defence</w:t>
      </w:r>
      <w:proofErr w:type="spellEnd"/>
      <w:r w:rsidRPr="00330B49">
        <w:rPr>
          <w:sz w:val="16"/>
        </w:rPr>
        <w:t xml:space="preserve"> spending and ensure that US naval pre-eminence continues to underpin the broader Asian order. This is a task that is not beyond the technological or innovative capacities of the United States. 69 None of this is to underrate the potential challenge to regional stability from China's military </w:t>
      </w:r>
      <w:proofErr w:type="spellStart"/>
      <w:r w:rsidRPr="00330B49">
        <w:rPr>
          <w:sz w:val="16"/>
        </w:rPr>
        <w:t>modernisation</w:t>
      </w:r>
      <w:proofErr w:type="spellEnd"/>
      <w:r w:rsidRPr="00330B49">
        <w:rPr>
          <w:sz w:val="16"/>
        </w:rPr>
        <w:t xml:space="preserve">. But neither is it to succumb to the current fashion of exaggerating China's military capabilities. Despite its many achievements, </w:t>
      </w:r>
      <w:r w:rsidRPr="00330B49">
        <w:rPr>
          <w:rStyle w:val="StyleUnderline"/>
        </w:rPr>
        <w:t>China is still a weak state and</w:t>
      </w:r>
      <w:r w:rsidRPr="00330B49">
        <w:rPr>
          <w:sz w:val="16"/>
        </w:rPr>
        <w:t xml:space="preserve">, as Andrew Shearer points out, </w:t>
      </w:r>
      <w:r w:rsidRPr="00C77576">
        <w:rPr>
          <w:rStyle w:val="StyleUnderline"/>
          <w:highlight w:val="cyan"/>
        </w:rPr>
        <w:t>its transition</w:t>
      </w:r>
      <w:r w:rsidRPr="00330B49">
        <w:rPr>
          <w:rStyle w:val="StyleUnderline"/>
        </w:rPr>
        <w:t xml:space="preserve"> to exercising influence as a sea power </w:t>
      </w:r>
      <w:r w:rsidRPr="00C77576">
        <w:rPr>
          <w:rStyle w:val="StyleUnderline"/>
          <w:highlight w:val="cyan"/>
        </w:rPr>
        <w:t>has provoked</w:t>
      </w:r>
      <w:r w:rsidRPr="00330B49">
        <w:rPr>
          <w:rStyle w:val="StyleUnderline"/>
        </w:rPr>
        <w:t xml:space="preserve"> </w:t>
      </w:r>
      <w:proofErr w:type="spellStart"/>
      <w:r w:rsidRPr="00330B49">
        <w:rPr>
          <w:rStyle w:val="StyleUnderline"/>
        </w:rPr>
        <w:t>regionwide</w:t>
      </w:r>
      <w:proofErr w:type="spellEnd"/>
      <w:r w:rsidRPr="00330B49">
        <w:rPr>
          <w:rStyle w:val="StyleUnderline"/>
        </w:rPr>
        <w:t xml:space="preserve"> </w:t>
      </w:r>
      <w:r w:rsidRPr="00C77576">
        <w:rPr>
          <w:rStyle w:val="StyleUnderline"/>
          <w:highlight w:val="cyan"/>
        </w:rPr>
        <w:t>balancing</w:t>
      </w:r>
      <w:r w:rsidRPr="00330B49">
        <w:rPr>
          <w:rStyle w:val="StyleUnderline"/>
        </w:rPr>
        <w:t xml:space="preserve"> behaviours.</w:t>
      </w:r>
      <w:r w:rsidRPr="00330B49">
        <w:rPr>
          <w:sz w:val="16"/>
        </w:rPr>
        <w:t>70 Th</w:t>
      </w:r>
      <w:r w:rsidRPr="00330B49">
        <w:rPr>
          <w:rStyle w:val="StyleUnderline"/>
        </w:rPr>
        <w:t xml:space="preserve">ese </w:t>
      </w:r>
      <w:proofErr w:type="spellStart"/>
      <w:r w:rsidRPr="00330B49">
        <w:rPr>
          <w:rStyle w:val="StyleUnderline"/>
        </w:rPr>
        <w:t>behaviours</w:t>
      </w:r>
      <w:proofErr w:type="spellEnd"/>
      <w:r w:rsidRPr="00330B49">
        <w:rPr>
          <w:rStyle w:val="StyleUnderline"/>
        </w:rPr>
        <w:t xml:space="preserve"> include hard-power balancing through the acquisition of more modern military equipment and soft power balancing by politically resisting Chinese coercion and with a shift recently from softer to harder forms of balancing through new naval and air acquisitions.</w:t>
      </w:r>
      <w:r w:rsidRPr="00330B49">
        <w:rPr>
          <w:sz w:val="16"/>
        </w:rPr>
        <w:t xml:space="preserve"> As time goes on, </w:t>
      </w:r>
      <w:proofErr w:type="spellStart"/>
      <w:r w:rsidRPr="00330B49">
        <w:rPr>
          <w:sz w:val="16"/>
        </w:rPr>
        <w:t>neighbours</w:t>
      </w:r>
      <w:proofErr w:type="spellEnd"/>
      <w:r w:rsidRPr="00330B49">
        <w:rPr>
          <w:sz w:val="16"/>
        </w:rPr>
        <w:t xml:space="preserve"> around China's periphery may also feel compelled to field similar capabilities in order to address the growth in Chinese long-range strike assets.71 </w:t>
      </w:r>
      <w:r w:rsidRPr="00C77576">
        <w:rPr>
          <w:rStyle w:val="StyleUnderline"/>
          <w:highlight w:val="cyan"/>
        </w:rPr>
        <w:t>Ongoing requirements</w:t>
      </w:r>
      <w:r w:rsidRPr="00330B49">
        <w:rPr>
          <w:rStyle w:val="StyleUnderline"/>
        </w:rPr>
        <w:t xml:space="preserve"> of China's naval and air forces to secure Chinese near-seas priorities </w:t>
      </w:r>
      <w:r w:rsidRPr="00C77576">
        <w:rPr>
          <w:rStyle w:val="StyleUnderline"/>
          <w:highlight w:val="cyan"/>
        </w:rPr>
        <w:t>make it</w:t>
      </w:r>
      <w:r w:rsidRPr="00330B49">
        <w:rPr>
          <w:rStyle w:val="StyleUnderline"/>
        </w:rPr>
        <w:t xml:space="preserve"> highly </w:t>
      </w:r>
      <w:r w:rsidRPr="00C77576">
        <w:rPr>
          <w:rStyle w:val="Emphasis"/>
          <w:highlight w:val="cyan"/>
        </w:rPr>
        <w:t>unlikely that a force that is</w:t>
      </w:r>
      <w:r w:rsidRPr="00330B49">
        <w:rPr>
          <w:rStyle w:val="Emphasis"/>
        </w:rPr>
        <w:t xml:space="preserve"> still </w:t>
      </w:r>
      <w:r w:rsidRPr="00C77576">
        <w:rPr>
          <w:rStyle w:val="Emphasis"/>
          <w:highlight w:val="cyan"/>
        </w:rPr>
        <w:t>modest in size</w:t>
      </w:r>
      <w:r w:rsidRPr="00330B49">
        <w:rPr>
          <w:rStyle w:val="Emphasis"/>
        </w:rPr>
        <w:t xml:space="preserve"> </w:t>
      </w:r>
      <w:r w:rsidRPr="00C77576">
        <w:rPr>
          <w:rStyle w:val="Emphasis"/>
          <w:highlight w:val="cyan"/>
        </w:rPr>
        <w:t>will be able to sustain a robust</w:t>
      </w:r>
      <w:r w:rsidRPr="00330B49">
        <w:rPr>
          <w:rStyle w:val="Emphasis"/>
        </w:rPr>
        <w:t xml:space="preserve"> top-end </w:t>
      </w:r>
      <w:r w:rsidRPr="00C77576">
        <w:rPr>
          <w:rStyle w:val="Emphasis"/>
          <w:highlight w:val="cyan"/>
        </w:rPr>
        <w:t>footprint in the</w:t>
      </w:r>
      <w:r w:rsidRPr="00330B49">
        <w:rPr>
          <w:rStyle w:val="Emphasis"/>
        </w:rPr>
        <w:t xml:space="preserve"> far </w:t>
      </w:r>
      <w:r w:rsidRPr="00C77576">
        <w:rPr>
          <w:rStyle w:val="Emphasis"/>
          <w:highlight w:val="cyan"/>
        </w:rPr>
        <w:t>seas</w:t>
      </w:r>
      <w:r w:rsidRPr="00330B49">
        <w:rPr>
          <w:rStyle w:val="StyleUnderline"/>
        </w:rPr>
        <w:t>, no matter how much its capabilities improve.72</w:t>
      </w:r>
    </w:p>
    <w:p w14:paraId="664EAB69" w14:textId="77777777" w:rsidR="00045041" w:rsidRDefault="00045041" w:rsidP="00045041"/>
    <w:p w14:paraId="7312D9FF" w14:textId="77777777" w:rsidR="00045041" w:rsidRPr="00B80F53" w:rsidRDefault="00045041" w:rsidP="00045041"/>
    <w:p w14:paraId="3541F955" w14:textId="77777777" w:rsidR="00045041" w:rsidRDefault="00045041" w:rsidP="00045041">
      <w:pPr>
        <w:pStyle w:val="Heading3"/>
      </w:pPr>
      <w:r>
        <w:t xml:space="preserve">No ECS War – 2AC </w:t>
      </w:r>
    </w:p>
    <w:p w14:paraId="3F0708B9" w14:textId="77777777" w:rsidR="00045041" w:rsidRDefault="00045041" w:rsidP="00045041">
      <w:pPr>
        <w:pStyle w:val="Heading4"/>
      </w:pPr>
      <w:r>
        <w:t>No Senkaku war – US can deescalate tensions, deterrence and MAD check</w:t>
      </w:r>
    </w:p>
    <w:p w14:paraId="0BE668B1" w14:textId="77777777" w:rsidR="00045041" w:rsidRDefault="00045041" w:rsidP="00045041">
      <w:r w:rsidRPr="00D2366C">
        <w:rPr>
          <w:b/>
        </w:rPr>
        <w:t>Christensen, 2015</w:t>
      </w:r>
      <w:r>
        <w:t>, Boswell professor of world politics and director of the China and the World Program at Princeton University (Thomas, “Managing disputes with China”, http://www.japantimes.co.jp/opinion/2015/06/09/commentary/japan-commentary/managing-disputes-china/#.VbeaSFVVh8M)</w:t>
      </w:r>
    </w:p>
    <w:p w14:paraId="214B0CB8" w14:textId="77777777" w:rsidR="00EF138B" w:rsidRPr="0062306A" w:rsidRDefault="00EF138B" w:rsidP="00EF138B">
      <w:pPr>
        <w:rPr>
          <w:sz w:val="16"/>
        </w:rPr>
      </w:pPr>
      <w:r w:rsidRPr="0062306A">
        <w:rPr>
          <w:sz w:val="16"/>
        </w:rPr>
        <w:t xml:space="preserve">Since the 2008 financial crisis, China has been more confident abroad and more afraid at home. The country’s elite and its citizens feel that its power position on the international stage has improved drastically. But the foundations of its export-led and investment-fueled growth model were shaken at the same time. Top leaders worry about rising social discontent. It isn’t a good time for Chinese leaders to look weak on defense. 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w:t>
      </w:r>
      <w:proofErr w:type="spellStart"/>
      <w:r w:rsidRPr="0062306A">
        <w:rPr>
          <w:sz w:val="16"/>
        </w:rPr>
        <w:t>Senkakus</w:t>
      </w:r>
      <w:proofErr w:type="spellEnd"/>
      <w:r w:rsidRPr="0062306A">
        <w:rPr>
          <w:sz w:val="16"/>
        </w:rPr>
        <w:t xml:space="preserve"> since the Japanese government purchased some of the islands from a private Japanese family in 2012. </w:t>
      </w:r>
      <w:r w:rsidRPr="00E757EE">
        <w:rPr>
          <w:rStyle w:val="StyleUnderline"/>
          <w:highlight w:val="cyan"/>
        </w:rPr>
        <w:t>The Chinese</w:t>
      </w:r>
      <w:r w:rsidRPr="00330B49">
        <w:rPr>
          <w:rStyle w:val="StyleUnderline"/>
        </w:rPr>
        <w:t xml:space="preserve"> leadership could use its conventional </w:t>
      </w:r>
      <w:r w:rsidRPr="00E757EE">
        <w:rPr>
          <w:rStyle w:val="StyleUnderline"/>
          <w:highlight w:val="cyan"/>
        </w:rPr>
        <w:t>military power</w:t>
      </w:r>
      <w:r w:rsidRPr="00330B49">
        <w:rPr>
          <w:rStyle w:val="StyleUnderline"/>
        </w:rPr>
        <w:t xml:space="preserve"> to threaten U.S. partners and to impose high costs on U.S. forces if they intervened to assist their allies. The ability </w:t>
      </w:r>
      <w:r w:rsidRPr="00E757EE">
        <w:rPr>
          <w:rStyle w:val="StyleUnderline"/>
          <w:highlight w:val="cyan"/>
        </w:rPr>
        <w:t>to conduct</w:t>
      </w:r>
      <w:r w:rsidRPr="00330B49">
        <w:rPr>
          <w:rStyle w:val="StyleUnderline"/>
        </w:rPr>
        <w:t xml:space="preserve"> such asymmetric </w:t>
      </w:r>
      <w:r w:rsidRPr="00E757EE">
        <w:rPr>
          <w:rStyle w:val="StyleUnderline"/>
          <w:highlight w:val="cyan"/>
        </w:rPr>
        <w:t>warfare against the U.S</w:t>
      </w:r>
      <w:r w:rsidRPr="00330B49">
        <w:rPr>
          <w:rStyle w:val="StyleUnderline"/>
        </w:rPr>
        <w:t xml:space="preserve">. </w:t>
      </w:r>
      <w:r w:rsidRPr="00E757EE">
        <w:rPr>
          <w:rStyle w:val="StyleUnderline"/>
          <w:highlight w:val="cyan"/>
        </w:rPr>
        <w:t>can</w:t>
      </w:r>
      <w:r w:rsidRPr="00330B49">
        <w:rPr>
          <w:rStyle w:val="StyleUnderline"/>
        </w:rPr>
        <w:t xml:space="preserve"> potentially </w:t>
      </w:r>
      <w:r w:rsidRPr="00E757EE">
        <w:rPr>
          <w:rStyle w:val="StyleUnderline"/>
          <w:highlight w:val="cyan"/>
        </w:rPr>
        <w:t>affect how disputes are managed</w:t>
      </w:r>
      <w:r w:rsidRPr="00330B49">
        <w:rPr>
          <w:rStyle w:val="StyleUnderline"/>
        </w:rPr>
        <w:t xml:space="preserve"> in peacetime and who might prevail politically if a fight were to occur.</w:t>
      </w:r>
      <w:r>
        <w:rPr>
          <w:rStyle w:val="StyleUnderline"/>
        </w:rPr>
        <w:t xml:space="preserve"> </w:t>
      </w:r>
      <w:r w:rsidRPr="00E757EE">
        <w:rPr>
          <w:rStyle w:val="StyleUnderline"/>
          <w:highlight w:val="cyan"/>
        </w:rPr>
        <w:t>The U.S. has ways to reduce a threat posed by China</w:t>
      </w:r>
      <w:r w:rsidRPr="00330B49">
        <w:rPr>
          <w:rStyle w:val="StyleUnderline"/>
        </w:rPr>
        <w:t>’s ability to wage asymmetric warfare</w:t>
      </w:r>
      <w:r w:rsidRPr="0062306A">
        <w:rPr>
          <w:sz w:val="16"/>
        </w:rPr>
        <w:t xml:space="preserv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w:t>
      </w:r>
      <w:r w:rsidRPr="00330B49">
        <w:rPr>
          <w:rStyle w:val="StyleUnderline"/>
        </w:rPr>
        <w:t>attacking China’s potent ballistic missiles</w:t>
      </w:r>
      <w:r w:rsidRPr="0062306A">
        <w:rPr>
          <w:sz w:val="16"/>
        </w:rPr>
        <w:t xml:space="preserve">, their launchers and their command-and-control systems before the missiles strike U.S. bases and surface ships </w:t>
      </w:r>
      <w:r w:rsidRPr="00330B49">
        <w:rPr>
          <w:rStyle w:val="StyleUnderline"/>
        </w:rPr>
        <w:t>would be an efficient way to reduce the threat</w:t>
      </w:r>
      <w:r w:rsidRPr="0062306A">
        <w:rPr>
          <w:sz w:val="16"/>
        </w:rPr>
        <w:t xml:space="preserve">. Chinese submarines, which can fire torpedoes and cruise missiles or lay sea mines, pose another potential threat. The U.S., all things being equal, might be tempted to attack submarine ports and naval command-and-control systems on Chinese soil. But all things are not equal. No U.S. president has ever launched robust conventional attacks against the homeland of a nation with nuclear retaliatory capability. Moreover, the conventional mobile ballistic missiles and submarines China has developed to counter superior U.S. forces overlap dangerously with the land-based missiles and submarines that China is developing to provide a secure nuclear retaliatory capability. If the U.S. were to attack missile systems and submarines for the purpose of protecting against conventional attack early in a conflict, Washington could unintentionally compromise portions of China’s nuclear arsenal as well. Chinese leaders could mistakenly view this as an attempt to eliminate China’s nuclear deterrent, risking escalation. </w:t>
      </w:r>
      <w:r w:rsidRPr="00E757EE">
        <w:rPr>
          <w:rStyle w:val="Emphasis"/>
          <w:highlight w:val="cyan"/>
        </w:rPr>
        <w:t>China adheres</w:t>
      </w:r>
      <w:r w:rsidRPr="00330B49">
        <w:rPr>
          <w:rStyle w:val="Emphasis"/>
        </w:rPr>
        <w:t xml:space="preserve"> publicly </w:t>
      </w:r>
      <w:r w:rsidRPr="00E757EE">
        <w:rPr>
          <w:rStyle w:val="Emphasis"/>
          <w:highlight w:val="cyan"/>
        </w:rPr>
        <w:t>to a no-first-use doctrine on nuclear weapons</w:t>
      </w:r>
      <w:r w:rsidRPr="0062306A">
        <w:rPr>
          <w:sz w:val="16"/>
        </w:rPr>
        <w:t xml:space="preserve">, a position that would seem to mean that no amount of conventional firepower leveled against it would cause it to resort to a nuclear response. But internal Chinese military writings suggest that no-first-use is more of a guideline than a rule and doesn’t necessarily apply under conditions in which a technologically superior foe attacks crucial targets with conventional weapons. Even without this risk, the regional partners the U.S. relies on would likely oppose provocative early conventional strikes against China. Those countries are in range of China’s conventional weapons and economically dependent on the transnational production system that has China as its fulcrum. </w:t>
      </w:r>
      <w:r w:rsidRPr="00330B49">
        <w:rPr>
          <w:rStyle w:val="Emphasis"/>
        </w:rPr>
        <w:t>If the situation sounds hopeless, it’s not.</w:t>
      </w:r>
      <w:r w:rsidRPr="0062306A">
        <w:rPr>
          <w:sz w:val="16"/>
        </w:rPr>
        <w:t xml:space="preserve"> It </w:t>
      </w:r>
      <w:r w:rsidRPr="00330B49">
        <w:rPr>
          <w:rStyle w:val="StyleUnderline"/>
        </w:rPr>
        <w:t xml:space="preserve">helps mightily that </w:t>
      </w:r>
      <w:r w:rsidRPr="00E757EE">
        <w:rPr>
          <w:rStyle w:val="StyleUnderline"/>
          <w:highlight w:val="cyan"/>
        </w:rPr>
        <w:t>China and the U.S. aren’t enemies</w:t>
      </w:r>
      <w:r w:rsidRPr="00330B49">
        <w:rPr>
          <w:rStyle w:val="StyleUnderline"/>
        </w:rPr>
        <w:t xml:space="preserve"> </w:t>
      </w:r>
      <w:r w:rsidRPr="00E757EE">
        <w:rPr>
          <w:rStyle w:val="StyleUnderline"/>
          <w:highlight w:val="cyan"/>
        </w:rPr>
        <w:t>and</w:t>
      </w:r>
      <w:r w:rsidRPr="00330B49">
        <w:rPr>
          <w:rStyle w:val="StyleUnderline"/>
        </w:rPr>
        <w:t xml:space="preserve"> that </w:t>
      </w:r>
      <w:r w:rsidRPr="00E757EE">
        <w:rPr>
          <w:rStyle w:val="Emphasis"/>
          <w:highlight w:val="cyan"/>
        </w:rPr>
        <w:t>both would be severely harmed</w:t>
      </w:r>
      <w:r w:rsidRPr="00330B49">
        <w:rPr>
          <w:rStyle w:val="Emphasis"/>
        </w:rPr>
        <w:t xml:space="preserve"> by a conflict across the Pacific</w:t>
      </w:r>
      <w:r w:rsidRPr="0062306A">
        <w:rPr>
          <w:sz w:val="16"/>
        </w:rPr>
        <w:t xml:space="preserve">. </w:t>
      </w:r>
      <w:r w:rsidRPr="00330B49">
        <w:rPr>
          <w:rStyle w:val="StyleUnderline"/>
        </w:rPr>
        <w:t xml:space="preserve">For Americans, </w:t>
      </w:r>
      <w:r w:rsidRPr="00E757EE">
        <w:rPr>
          <w:rStyle w:val="StyleUnderline"/>
          <w:highlight w:val="cyan"/>
        </w:rPr>
        <w:t xml:space="preserve">it is important </w:t>
      </w:r>
      <w:r w:rsidRPr="00E757EE">
        <w:rPr>
          <w:rStyle w:val="StyleUnderline"/>
        </w:rPr>
        <w:t>to</w:t>
      </w:r>
      <w:r w:rsidRPr="00330B49">
        <w:rPr>
          <w:rStyle w:val="StyleUnderline"/>
        </w:rPr>
        <w:t xml:space="preserve"> fixate less on China’s potential to catch up to the U.S. in total military power and more </w:t>
      </w:r>
      <w:r w:rsidRPr="00E757EE">
        <w:rPr>
          <w:rStyle w:val="StyleUnderline"/>
          <w:highlight w:val="cyan"/>
        </w:rPr>
        <w:t>on analyzing which U.S. and allied strategies</w:t>
      </w:r>
      <w:r w:rsidRPr="00330B49">
        <w:rPr>
          <w:rStyle w:val="StyleUnderline"/>
        </w:rPr>
        <w:t xml:space="preserve"> since the end of the Cold War </w:t>
      </w:r>
      <w:r w:rsidRPr="00E757EE">
        <w:rPr>
          <w:rStyle w:val="StyleUnderline"/>
          <w:highlight w:val="cyan"/>
        </w:rPr>
        <w:t>have been effective</w:t>
      </w:r>
      <w:r w:rsidRPr="00330B49">
        <w:rPr>
          <w:rStyle w:val="StyleUnderline"/>
        </w:rPr>
        <w:t xml:space="preserve"> in specific geographic and political contexts</w:t>
      </w:r>
      <w:r w:rsidRPr="0062306A">
        <w:rPr>
          <w:sz w:val="16"/>
        </w:rPr>
        <w:t xml:space="preserve">. For example, </w:t>
      </w:r>
      <w:r w:rsidRPr="00330B49">
        <w:rPr>
          <w:rStyle w:val="StyleUnderline"/>
        </w:rPr>
        <w:t>the</w:t>
      </w:r>
      <w:r w:rsidRPr="0062306A">
        <w:rPr>
          <w:sz w:val="16"/>
        </w:rPr>
        <w:t xml:space="preserve"> George W. </w:t>
      </w:r>
      <w:r w:rsidRPr="00330B49">
        <w:rPr>
          <w:rStyle w:val="StyleUnderline"/>
        </w:rPr>
        <w:t>Bush administration successfully mixed the credibility of the American commitment to the security of Taiwan</w:t>
      </w:r>
      <w:r w:rsidRPr="0062306A">
        <w:rPr>
          <w:sz w:val="16"/>
        </w:rPr>
        <w:t xml:space="preserve"> (by selling it large tranches of weapons and warning China against aggression across the Taiwan Strait) </w:t>
      </w:r>
      <w:r w:rsidRPr="00330B49">
        <w:rPr>
          <w:rStyle w:val="StyleUnderline"/>
        </w:rPr>
        <w:t>with reassurances to Beijing that the purpose of the U.S. defense relationship with the island was not to support permanent Taiwan independence from the Chinese nation</w:t>
      </w:r>
      <w:r w:rsidRPr="0062306A">
        <w:rPr>
          <w:sz w:val="16"/>
        </w:rPr>
        <w:t xml:space="preserve">. (For example, the U.S. publicly opposed a 2008 referendum that called for seeking United Nations membership for the island under the name Taiwan.) </w:t>
      </w:r>
      <w:r w:rsidRPr="00330B49">
        <w:rPr>
          <w:rStyle w:val="StyleUnderline"/>
        </w:rPr>
        <w:t xml:space="preserve">The Obama administration has successfully signaled to the Chinese that </w:t>
      </w:r>
      <w:r w:rsidRPr="00E757EE">
        <w:rPr>
          <w:rStyle w:val="StyleUnderline"/>
          <w:highlight w:val="cyan"/>
        </w:rPr>
        <w:t xml:space="preserve">the </w:t>
      </w:r>
      <w:r w:rsidRPr="00E757EE">
        <w:rPr>
          <w:rStyle w:val="Emphasis"/>
          <w:highlight w:val="cyan"/>
        </w:rPr>
        <w:t>U.S. supports Japan’s</w:t>
      </w:r>
      <w:r w:rsidRPr="0062306A">
        <w:rPr>
          <w:rStyle w:val="Emphasis"/>
        </w:rPr>
        <w:t xml:space="preserve"> administrative </w:t>
      </w:r>
      <w:r w:rsidRPr="00E757EE">
        <w:rPr>
          <w:rStyle w:val="Emphasis"/>
          <w:highlight w:val="cyan"/>
        </w:rPr>
        <w:t>control of the</w:t>
      </w:r>
      <w:r w:rsidRPr="0062306A">
        <w:rPr>
          <w:rStyle w:val="Emphasis"/>
        </w:rPr>
        <w:t xml:space="preserve"> Senkaku </w:t>
      </w:r>
      <w:r w:rsidRPr="00E757EE">
        <w:rPr>
          <w:rStyle w:val="Emphasis"/>
          <w:highlight w:val="cyan"/>
        </w:rPr>
        <w:t>Islands</w:t>
      </w:r>
      <w:r w:rsidRPr="0062306A">
        <w:rPr>
          <w:sz w:val="16"/>
        </w:rPr>
        <w:t xml:space="preserve"> (for example, when the president reiterated in Tokyo in 2014 that the U.S. defense treaty with Japan covers the disputed islands). But </w:t>
      </w:r>
      <w:r w:rsidRPr="0062306A">
        <w:rPr>
          <w:rStyle w:val="StyleUnderline"/>
        </w:rPr>
        <w:t>his administration also has reportedly called for restraint from Japan as well</w:t>
      </w:r>
      <w:r w:rsidRPr="0062306A">
        <w:rPr>
          <w:sz w:val="16"/>
        </w:rPr>
        <w:t>, and even criticized Tokyo publicly for actions that seem to whitewash Imperial Japan’s actions in World War II. B</w:t>
      </w:r>
      <w:r w:rsidRPr="0062306A">
        <w:rPr>
          <w:rStyle w:val="StyleUnderline"/>
        </w:rPr>
        <w:t xml:space="preserve">oth of </w:t>
      </w:r>
      <w:r w:rsidRPr="00E757EE">
        <w:rPr>
          <w:rStyle w:val="StyleUnderline"/>
          <w:highlight w:val="cyan"/>
        </w:rPr>
        <w:t>these</w:t>
      </w:r>
      <w:r w:rsidRPr="0062306A">
        <w:rPr>
          <w:rStyle w:val="StyleUnderline"/>
        </w:rPr>
        <w:t xml:space="preserve"> examples </w:t>
      </w:r>
      <w:r w:rsidRPr="00E757EE">
        <w:rPr>
          <w:rStyle w:val="StyleUnderline"/>
          <w:highlight w:val="cyan"/>
        </w:rPr>
        <w:t>show how</w:t>
      </w:r>
      <w:r w:rsidRPr="0062306A">
        <w:rPr>
          <w:rStyle w:val="StyleUnderline"/>
        </w:rPr>
        <w:t xml:space="preserve"> </w:t>
      </w:r>
      <w:r w:rsidRPr="00E757EE">
        <w:rPr>
          <w:rStyle w:val="Emphasis"/>
        </w:rPr>
        <w:t xml:space="preserve">a combination of </w:t>
      </w:r>
      <w:r w:rsidRPr="00E757EE">
        <w:rPr>
          <w:rStyle w:val="Emphasis"/>
          <w:highlight w:val="cyan"/>
        </w:rPr>
        <w:t>U.S. power and resolve</w:t>
      </w:r>
      <w:r w:rsidRPr="0062306A">
        <w:rPr>
          <w:rStyle w:val="Emphasis"/>
        </w:rPr>
        <w:t xml:space="preserve"> on the one hand</w:t>
      </w:r>
      <w:r w:rsidRPr="0062306A">
        <w:rPr>
          <w:sz w:val="16"/>
        </w:rPr>
        <w:t xml:space="preserve">, </w:t>
      </w:r>
      <w:r w:rsidRPr="00E757EE">
        <w:rPr>
          <w:rStyle w:val="Emphasis"/>
          <w:highlight w:val="cyan"/>
        </w:rPr>
        <w:t>and diplomatic assurances</w:t>
      </w:r>
      <w:r w:rsidRPr="0062306A">
        <w:rPr>
          <w:rStyle w:val="Emphasis"/>
        </w:rPr>
        <w:t xml:space="preserve"> on the other</w:t>
      </w:r>
      <w:r w:rsidRPr="0062306A">
        <w:rPr>
          <w:sz w:val="16"/>
        </w:rPr>
        <w:t xml:space="preserve">, </w:t>
      </w:r>
      <w:r w:rsidRPr="00E757EE">
        <w:rPr>
          <w:rStyle w:val="StyleUnderline"/>
          <w:highlight w:val="cyan"/>
        </w:rPr>
        <w:t>can calm</w:t>
      </w:r>
      <w:r w:rsidRPr="0062306A">
        <w:rPr>
          <w:rStyle w:val="StyleUnderline"/>
        </w:rPr>
        <w:t xml:space="preserve"> potentially volatile </w:t>
      </w:r>
      <w:r w:rsidRPr="00E757EE">
        <w:rPr>
          <w:rStyle w:val="StyleUnderline"/>
          <w:highlight w:val="cyan"/>
        </w:rPr>
        <w:t>situations</w:t>
      </w:r>
      <w:r w:rsidRPr="0062306A">
        <w:rPr>
          <w:rStyle w:val="StyleUnderline"/>
        </w:rPr>
        <w:t xml:space="preserve"> involving emotional sovereignty claims </w:t>
      </w:r>
      <w:r w:rsidRPr="00E757EE">
        <w:rPr>
          <w:rStyle w:val="StyleUnderline"/>
          <w:highlight w:val="cyan"/>
        </w:rPr>
        <w:t>and</w:t>
      </w:r>
      <w:r w:rsidRPr="0062306A">
        <w:rPr>
          <w:rStyle w:val="StyleUnderline"/>
        </w:rPr>
        <w:t xml:space="preserve"> a rising China</w:t>
      </w:r>
      <w:r w:rsidRPr="0062306A">
        <w:rPr>
          <w:sz w:val="16"/>
        </w:rPr>
        <w:t xml:space="preserve">. </w:t>
      </w:r>
      <w:r w:rsidRPr="0062306A">
        <w:rPr>
          <w:rStyle w:val="StyleUnderline"/>
        </w:rPr>
        <w:t xml:space="preserve">These episodes also demonstrate that </w:t>
      </w:r>
      <w:r w:rsidRPr="00E757EE">
        <w:rPr>
          <w:rStyle w:val="StyleUnderline"/>
          <w:highlight w:val="cyan"/>
        </w:rPr>
        <w:t xml:space="preserve">U.S.-China relations are </w:t>
      </w:r>
      <w:r w:rsidRPr="00E757EE">
        <w:rPr>
          <w:rStyle w:val="Emphasis"/>
          <w:highlight w:val="cyan"/>
        </w:rPr>
        <w:t>not a zero-sum game</w:t>
      </w:r>
      <w:r w:rsidRPr="0062306A">
        <w:rPr>
          <w:sz w:val="16"/>
        </w:rPr>
        <w:t xml:space="preserve"> — </w:t>
      </w:r>
      <w:r w:rsidRPr="0062306A">
        <w:rPr>
          <w:rStyle w:val="StyleUnderline"/>
        </w:rPr>
        <w:t>and that it’s dangerous to act as if they are</w:t>
      </w:r>
      <w:r w:rsidRPr="0062306A">
        <w:rPr>
          <w:sz w:val="16"/>
        </w:rPr>
        <w:t>.</w:t>
      </w:r>
    </w:p>
    <w:p w14:paraId="5733AE15" w14:textId="77777777" w:rsidR="00045041" w:rsidRDefault="00045041" w:rsidP="00045041">
      <w:pPr>
        <w:pStyle w:val="Heading3"/>
      </w:pPr>
      <w:r>
        <w:t xml:space="preserve">No ECS War – 1AR </w:t>
      </w:r>
    </w:p>
    <w:p w14:paraId="74AA4127" w14:textId="77777777" w:rsidR="00045041" w:rsidRDefault="00045041" w:rsidP="00045041">
      <w:pPr>
        <w:pStyle w:val="Heading4"/>
      </w:pPr>
      <w:r>
        <w:t>Tensions are low – diplomacy checks</w:t>
      </w:r>
    </w:p>
    <w:p w14:paraId="42927A17" w14:textId="77777777" w:rsidR="00045041" w:rsidRDefault="00045041" w:rsidP="00045041">
      <w:r w:rsidRPr="00692252">
        <w:rPr>
          <w:b/>
        </w:rPr>
        <w:t>Henderson, 2014</w:t>
      </w:r>
      <w:r>
        <w:t>, staff writer at the Telegraph (Barney, “Japan and China agree to reduce tensions over Senkaku islands”, http://www.telegraph.co.uk/news/worldnews/asia/japan/11216844/Japan-and-China-agree-to-reduce-tensions-over-Senkaku-islands.html)</w:t>
      </w:r>
    </w:p>
    <w:p w14:paraId="0862A731" w14:textId="77777777" w:rsidR="00EF138B" w:rsidRDefault="00EF138B" w:rsidP="00EF138B">
      <w:pPr>
        <w:rPr>
          <w:sz w:val="16"/>
        </w:rPr>
      </w:pPr>
      <w:r w:rsidRPr="00347B2C">
        <w:rPr>
          <w:rStyle w:val="StyleUnderline"/>
          <w:highlight w:val="cyan"/>
        </w:rPr>
        <w:t>Japan and China agreed</w:t>
      </w:r>
      <w:r w:rsidRPr="0062306A">
        <w:rPr>
          <w:rStyle w:val="StyleUnderline"/>
        </w:rPr>
        <w:t xml:space="preserve"> on Friday </w:t>
      </w:r>
      <w:r w:rsidRPr="00347B2C">
        <w:rPr>
          <w:rStyle w:val="StyleUnderline"/>
          <w:highlight w:val="cyan"/>
        </w:rPr>
        <w:t>to reduce tensions over</w:t>
      </w:r>
      <w:r w:rsidRPr="0062306A">
        <w:rPr>
          <w:rStyle w:val="StyleUnderline"/>
        </w:rPr>
        <w:t xml:space="preserve"> disputed islands in </w:t>
      </w:r>
      <w:r w:rsidRPr="00347B2C">
        <w:rPr>
          <w:rStyle w:val="StyleUnderline"/>
          <w:highlight w:val="cyan"/>
        </w:rPr>
        <w:t>the E</w:t>
      </w:r>
      <w:r w:rsidRPr="0062306A">
        <w:rPr>
          <w:rStyle w:val="StyleUnderline"/>
        </w:rPr>
        <w:t xml:space="preserve">ast </w:t>
      </w:r>
      <w:r w:rsidRPr="00347B2C">
        <w:rPr>
          <w:rStyle w:val="StyleUnderline"/>
          <w:highlight w:val="cyan"/>
        </w:rPr>
        <w:t>C</w:t>
      </w:r>
      <w:r w:rsidRPr="0062306A">
        <w:rPr>
          <w:rStyle w:val="StyleUnderline"/>
        </w:rPr>
        <w:t xml:space="preserve">hina </w:t>
      </w:r>
      <w:r w:rsidRPr="00347B2C">
        <w:rPr>
          <w:rStyle w:val="StyleUnderline"/>
          <w:highlight w:val="cyan"/>
        </w:rPr>
        <w:t>S</w:t>
      </w:r>
      <w:r w:rsidRPr="0062306A">
        <w:rPr>
          <w:rStyle w:val="StyleUnderline"/>
        </w:rPr>
        <w:t xml:space="preserve">ea </w:t>
      </w:r>
      <w:r w:rsidRPr="00347B2C">
        <w:rPr>
          <w:rStyle w:val="StyleUnderline"/>
          <w:highlight w:val="cyan"/>
        </w:rPr>
        <w:t>and paved the way for a historic bilateral meeting</w:t>
      </w:r>
      <w:r w:rsidRPr="0062306A">
        <w:rPr>
          <w:rStyle w:val="StyleUnderline"/>
        </w:rPr>
        <w:t xml:space="preserve"> between the two countries' leaders at an Asian-Pacific summit next week.</w:t>
      </w:r>
      <w:r>
        <w:rPr>
          <w:rStyle w:val="StyleUnderline"/>
        </w:rPr>
        <w:t xml:space="preserve"> </w:t>
      </w:r>
      <w:r w:rsidRPr="0062306A">
        <w:rPr>
          <w:sz w:val="16"/>
        </w:rPr>
        <w:t xml:space="preserve">Shinzo </w:t>
      </w:r>
      <w:r w:rsidRPr="0062306A">
        <w:rPr>
          <w:rStyle w:val="StyleUnderline"/>
        </w:rPr>
        <w:t>Abe</w:t>
      </w:r>
      <w:r w:rsidRPr="0062306A">
        <w:rPr>
          <w:sz w:val="16"/>
        </w:rPr>
        <w:t xml:space="preserve">, Japan's prime minister </w:t>
      </w:r>
      <w:r w:rsidRPr="0062306A">
        <w:rPr>
          <w:rStyle w:val="StyleUnderline"/>
        </w:rPr>
        <w:t>said the ground was being laid for a meeting next week in Beijing between himself and Xi</w:t>
      </w:r>
      <w:r w:rsidRPr="0062306A">
        <w:rPr>
          <w:sz w:val="16"/>
        </w:rPr>
        <w:t xml:space="preserve"> Jinping, the Chinese president. "</w:t>
      </w:r>
      <w:r w:rsidRPr="0062306A">
        <w:rPr>
          <w:rStyle w:val="StyleUnderline"/>
        </w:rPr>
        <w:t>Until now the door was closed</w:t>
      </w:r>
      <w:r w:rsidRPr="0062306A">
        <w:rPr>
          <w:sz w:val="16"/>
        </w:rPr>
        <w:t xml:space="preserve">, unfortunately, </w:t>
      </w:r>
      <w:r w:rsidRPr="0062306A">
        <w:rPr>
          <w:rStyle w:val="Emphasis"/>
        </w:rPr>
        <w:t xml:space="preserve">but </w:t>
      </w:r>
      <w:r w:rsidRPr="00347B2C">
        <w:rPr>
          <w:rStyle w:val="Emphasis"/>
          <w:highlight w:val="cyan"/>
        </w:rPr>
        <w:t>this agreement has achieved a momentum</w:t>
      </w:r>
      <w:r w:rsidRPr="0062306A">
        <w:rPr>
          <w:sz w:val="16"/>
        </w:rPr>
        <w:t>," he said. "</w:t>
      </w:r>
      <w:r w:rsidRPr="0062306A">
        <w:rPr>
          <w:rStyle w:val="StyleUnderline"/>
        </w:rPr>
        <w:t>I believe everyone wants us to put an end to tensions between Japan and China."</w:t>
      </w:r>
      <w:r>
        <w:rPr>
          <w:rStyle w:val="StyleUnderline"/>
        </w:rPr>
        <w:t xml:space="preserve"> </w:t>
      </w:r>
      <w:r w:rsidRPr="0062306A">
        <w:rPr>
          <w:rStyle w:val="StyleUnderline"/>
        </w:rPr>
        <w:t>Relations between the world's second- and third-biggest economies have been tense for the past two years</w:t>
      </w:r>
      <w:r w:rsidRPr="0062306A">
        <w:rPr>
          <w:sz w:val="16"/>
        </w:rPr>
        <w:t xml:space="preserve"> as China expanded its military presence in region, pushing its claim over the Japanese-controlled Senkaku islands. </w:t>
      </w:r>
      <w:r w:rsidRPr="0062306A">
        <w:rPr>
          <w:rStyle w:val="StyleUnderline"/>
        </w:rPr>
        <w:t xml:space="preserve">China's foreign ministry said it had reached an agreement with Japan </w:t>
      </w:r>
      <w:r w:rsidRPr="00347B2C">
        <w:rPr>
          <w:rStyle w:val="StyleUnderline"/>
          <w:highlight w:val="cyan"/>
        </w:rPr>
        <w:t xml:space="preserve">to </w:t>
      </w:r>
      <w:r w:rsidRPr="00347B2C">
        <w:rPr>
          <w:rStyle w:val="Emphasis"/>
          <w:highlight w:val="cyan"/>
        </w:rPr>
        <w:t>increase high-level contacts</w:t>
      </w:r>
      <w:r w:rsidRPr="0062306A">
        <w:rPr>
          <w:rStyle w:val="StyleUnderline"/>
        </w:rPr>
        <w:t xml:space="preserve"> </w:t>
      </w:r>
      <w:r w:rsidRPr="00347B2C">
        <w:rPr>
          <w:rStyle w:val="StyleUnderline"/>
          <w:highlight w:val="cyan"/>
        </w:rPr>
        <w:t>and</w:t>
      </w:r>
      <w:r w:rsidRPr="0062306A">
        <w:rPr>
          <w:rStyle w:val="StyleUnderline"/>
        </w:rPr>
        <w:t xml:space="preserve"> that the two sides had agreed to "</w:t>
      </w:r>
      <w:r w:rsidRPr="00347B2C">
        <w:rPr>
          <w:rStyle w:val="Emphasis"/>
          <w:highlight w:val="cyan"/>
        </w:rPr>
        <w:t>gradually resume political, diplomatic and security dialogues</w:t>
      </w:r>
      <w:r w:rsidRPr="0062306A">
        <w:rPr>
          <w:rStyle w:val="Emphasis"/>
        </w:rPr>
        <w:t>".</w:t>
      </w:r>
      <w:r>
        <w:rPr>
          <w:rStyle w:val="Emphasis"/>
        </w:rPr>
        <w:t xml:space="preserve"> </w:t>
      </w:r>
      <w:r w:rsidRPr="0062306A">
        <w:rPr>
          <w:rStyle w:val="StyleUnderline"/>
        </w:rPr>
        <w:t>The statement from China said the two countries had agreed "</w:t>
      </w:r>
      <w:r w:rsidRPr="00347B2C">
        <w:rPr>
          <w:rStyle w:val="Emphasis"/>
          <w:highlight w:val="cyan"/>
        </w:rPr>
        <w:t>to prevent the situation from aggravating</w:t>
      </w:r>
      <w:r w:rsidRPr="0062306A">
        <w:rPr>
          <w:rStyle w:val="Emphasis"/>
        </w:rPr>
        <w:t xml:space="preserve"> through dialogue and consultation and establish crisis management mechanisms to avoid contingencies".</w:t>
      </w:r>
      <w:r>
        <w:rPr>
          <w:rStyle w:val="Emphasis"/>
        </w:rPr>
        <w:t xml:space="preserve"> </w:t>
      </w:r>
      <w:r w:rsidRPr="0062306A">
        <w:rPr>
          <w:sz w:val="16"/>
        </w:rPr>
        <w:t xml:space="preserve">Japan has previously called for a "hotline" between Tokyo and Beijing to be used in the event of an "accident" during military exercises, for example. China's official Xinhua news agency said the agreement was "an encouraging icebreaker that has been painfully overdue". "It has brought the relationship between the world's second and third largest economies back to temperatures above the freezing point. Should it be properly implemented, it will mark a turning point in the trajectory of China-Japan relations." In an indication of the complexity of the issue, </w:t>
      </w:r>
      <w:proofErr w:type="spellStart"/>
      <w:r w:rsidRPr="0062306A">
        <w:rPr>
          <w:sz w:val="16"/>
        </w:rPr>
        <w:t>Mr</w:t>
      </w:r>
      <w:proofErr w:type="spellEnd"/>
      <w:r w:rsidRPr="0062306A">
        <w:rPr>
          <w:sz w:val="16"/>
        </w:rPr>
        <w:t xml:space="preserve"> Abe affirmed that there had been no change in Japan's stance on the islands, claimed by China as the </w:t>
      </w:r>
      <w:proofErr w:type="spellStart"/>
      <w:r w:rsidRPr="0062306A">
        <w:rPr>
          <w:sz w:val="16"/>
        </w:rPr>
        <w:t>Diaoyus</w:t>
      </w:r>
      <w:proofErr w:type="spellEnd"/>
      <w:r w:rsidRPr="0062306A">
        <w:rPr>
          <w:sz w:val="16"/>
        </w:rPr>
        <w:t xml:space="preserve">. </w:t>
      </w:r>
      <w:r w:rsidRPr="0062306A">
        <w:rPr>
          <w:rStyle w:val="StyleUnderline"/>
        </w:rPr>
        <w:t xml:space="preserve">However, </w:t>
      </w:r>
      <w:r w:rsidRPr="00347B2C">
        <w:rPr>
          <w:rStyle w:val="StyleUnderline"/>
          <w:highlight w:val="cyan"/>
        </w:rPr>
        <w:t>a reduction in tensions</w:t>
      </w:r>
      <w:r w:rsidRPr="0062306A">
        <w:rPr>
          <w:rStyle w:val="StyleUnderline"/>
        </w:rPr>
        <w:t xml:space="preserve"> between the two countries </w:t>
      </w:r>
      <w:r w:rsidRPr="00347B2C">
        <w:rPr>
          <w:rStyle w:val="StyleUnderline"/>
          <w:highlight w:val="cyan"/>
        </w:rPr>
        <w:t>has been</w:t>
      </w:r>
      <w:r w:rsidRPr="0062306A">
        <w:rPr>
          <w:rStyle w:val="StyleUnderline"/>
        </w:rPr>
        <w:t xml:space="preserve"> </w:t>
      </w:r>
      <w:r w:rsidRPr="0062306A">
        <w:rPr>
          <w:rStyle w:val="Emphasis"/>
        </w:rPr>
        <w:t xml:space="preserve">broadly </w:t>
      </w:r>
      <w:r w:rsidRPr="00347B2C">
        <w:rPr>
          <w:rStyle w:val="Emphasis"/>
          <w:highlight w:val="cyan"/>
        </w:rPr>
        <w:t>welcomed</w:t>
      </w:r>
      <w:r w:rsidRPr="00347B2C">
        <w:rPr>
          <w:rStyle w:val="StyleUnderline"/>
          <w:highlight w:val="cyan"/>
        </w:rPr>
        <w:t xml:space="preserve"> by Japan</w:t>
      </w:r>
      <w:r w:rsidRPr="0062306A">
        <w:rPr>
          <w:rStyle w:val="StyleUnderline"/>
        </w:rPr>
        <w:t>.</w:t>
      </w:r>
      <w:r>
        <w:rPr>
          <w:rStyle w:val="StyleUnderline"/>
        </w:rPr>
        <w:t xml:space="preserve"> </w:t>
      </w:r>
      <w:r w:rsidRPr="0062306A">
        <w:rPr>
          <w:sz w:val="16"/>
        </w:rPr>
        <w:t xml:space="preserve">Akira Sato, Japan's state minister of </w:t>
      </w:r>
      <w:proofErr w:type="spellStart"/>
      <w:r w:rsidRPr="0062306A">
        <w:rPr>
          <w:sz w:val="16"/>
        </w:rPr>
        <w:t>defence</w:t>
      </w:r>
      <w:proofErr w:type="spellEnd"/>
      <w:r w:rsidRPr="0062306A">
        <w:rPr>
          <w:sz w:val="16"/>
        </w:rPr>
        <w:t>, told The Telegraph: "</w:t>
      </w:r>
      <w:r w:rsidRPr="0062306A">
        <w:rPr>
          <w:rStyle w:val="StyleUnderline"/>
        </w:rPr>
        <w:t xml:space="preserve">The Senkaku islands are an inherent part of Japan and China is claiming them. However, </w:t>
      </w:r>
      <w:r w:rsidRPr="00347B2C">
        <w:rPr>
          <w:rStyle w:val="Emphasis"/>
          <w:highlight w:val="cyan"/>
        </w:rPr>
        <w:t>China is starting to show signs of softening</w:t>
      </w:r>
      <w:r w:rsidRPr="0062306A">
        <w:rPr>
          <w:rStyle w:val="Emphasis"/>
        </w:rPr>
        <w:t>."</w:t>
      </w:r>
      <w:r>
        <w:rPr>
          <w:rStyle w:val="Emphasis"/>
        </w:rPr>
        <w:t xml:space="preserve"> </w:t>
      </w:r>
      <w:r w:rsidRPr="0062306A">
        <w:rPr>
          <w:sz w:val="16"/>
        </w:rPr>
        <w:t>Ther</w:t>
      </w:r>
      <w:r w:rsidRPr="0062306A">
        <w:rPr>
          <w:rStyle w:val="StyleUnderline"/>
        </w:rPr>
        <w:t xml:space="preserve">e is a hope that increased communications between the </w:t>
      </w:r>
      <w:proofErr w:type="spellStart"/>
      <w:r w:rsidRPr="0062306A">
        <w:rPr>
          <w:rStyle w:val="StyleUnderline"/>
        </w:rPr>
        <w:t>neighbours</w:t>
      </w:r>
      <w:proofErr w:type="spellEnd"/>
      <w:r w:rsidRPr="0062306A">
        <w:rPr>
          <w:rStyle w:val="StyleUnderline"/>
        </w:rPr>
        <w:t xml:space="preserve"> could </w:t>
      </w:r>
      <w:r w:rsidRPr="0062306A">
        <w:rPr>
          <w:rStyle w:val="Emphasis"/>
        </w:rPr>
        <w:t>eventually lead to cooperation</w:t>
      </w:r>
      <w:r w:rsidRPr="0062306A">
        <w:rPr>
          <w:sz w:val="16"/>
        </w:rPr>
        <w:t>. "</w:t>
      </w:r>
      <w:r w:rsidRPr="0062306A">
        <w:rPr>
          <w:rStyle w:val="StyleUnderline"/>
        </w:rPr>
        <w:t xml:space="preserve">Stable relations would not only bring important benefits to both countries but have a significant impact on the </w:t>
      </w:r>
      <w:r w:rsidRPr="0062306A">
        <w:rPr>
          <w:rStyle w:val="Emphasis"/>
        </w:rPr>
        <w:t>peace and prosperity of the whole region</w:t>
      </w:r>
      <w:r w:rsidRPr="0062306A">
        <w:rPr>
          <w:sz w:val="16"/>
        </w:rPr>
        <w:t xml:space="preserve">," said Minoru </w:t>
      </w:r>
      <w:proofErr w:type="spellStart"/>
      <w:r w:rsidRPr="0062306A">
        <w:rPr>
          <w:sz w:val="16"/>
        </w:rPr>
        <w:t>Kiuchi</w:t>
      </w:r>
      <w:proofErr w:type="spellEnd"/>
      <w:r w:rsidRPr="0062306A">
        <w:rPr>
          <w:sz w:val="16"/>
        </w:rPr>
        <w:t>, Japan's state minister for foreign affairs. "</w:t>
      </w:r>
      <w:r w:rsidRPr="0062306A">
        <w:rPr>
          <w:rStyle w:val="StyleUnderline"/>
        </w:rPr>
        <w:t xml:space="preserve">Given that Japan and China are </w:t>
      </w:r>
      <w:proofErr w:type="spellStart"/>
      <w:r w:rsidRPr="0062306A">
        <w:rPr>
          <w:rStyle w:val="StyleUnderline"/>
        </w:rPr>
        <w:t>neighbours</w:t>
      </w:r>
      <w:proofErr w:type="spellEnd"/>
      <w:r w:rsidRPr="0062306A">
        <w:rPr>
          <w:sz w:val="16"/>
        </w:rPr>
        <w:t xml:space="preserve">, </w:t>
      </w:r>
      <w:r w:rsidRPr="002A6EEF">
        <w:rPr>
          <w:rStyle w:val="StyleUnderline"/>
          <w:highlight w:val="cyan"/>
        </w:rPr>
        <w:t>it is natural that issues should arise but</w:t>
      </w:r>
      <w:r w:rsidRPr="0062306A">
        <w:rPr>
          <w:rStyle w:val="StyleUnderline"/>
        </w:rPr>
        <w:t xml:space="preserve"> direct </w:t>
      </w:r>
      <w:r w:rsidRPr="002A6EEF">
        <w:rPr>
          <w:rStyle w:val="StyleUnderline"/>
        </w:rPr>
        <w:t>dialogue</w:t>
      </w:r>
      <w:r w:rsidRPr="0062306A">
        <w:rPr>
          <w:rStyle w:val="StyleUnderline"/>
        </w:rPr>
        <w:t xml:space="preserve"> should take place without preconditions and </w:t>
      </w:r>
      <w:r w:rsidRPr="002A6EEF">
        <w:rPr>
          <w:rStyle w:val="StyleUnderline"/>
          <w:highlight w:val="cyan"/>
        </w:rPr>
        <w:t>we are seeing that develop in a quiet manner</w:t>
      </w:r>
      <w:r w:rsidRPr="0062306A">
        <w:rPr>
          <w:rStyle w:val="StyleUnderline"/>
        </w:rPr>
        <w:t>, with several meetings recently."</w:t>
      </w:r>
      <w:r>
        <w:rPr>
          <w:rStyle w:val="StyleUnderline"/>
        </w:rPr>
        <w:t xml:space="preserve"> </w:t>
      </w:r>
      <w:r w:rsidRPr="0062306A">
        <w:rPr>
          <w:sz w:val="16"/>
        </w:rPr>
        <w:t xml:space="preserve">Professor Yasuhiro Matsuda from the University of Tokyo described a meeting between </w:t>
      </w:r>
      <w:proofErr w:type="spellStart"/>
      <w:r w:rsidRPr="0062306A">
        <w:rPr>
          <w:sz w:val="16"/>
        </w:rPr>
        <w:t>Mr</w:t>
      </w:r>
      <w:proofErr w:type="spellEnd"/>
      <w:r w:rsidRPr="0062306A">
        <w:rPr>
          <w:sz w:val="16"/>
        </w:rPr>
        <w:t xml:space="preserve"> Xi and </w:t>
      </w:r>
      <w:proofErr w:type="spellStart"/>
      <w:r w:rsidRPr="0062306A">
        <w:rPr>
          <w:sz w:val="16"/>
        </w:rPr>
        <w:t>Mr</w:t>
      </w:r>
      <w:proofErr w:type="spellEnd"/>
      <w:r w:rsidRPr="0062306A">
        <w:rPr>
          <w:sz w:val="16"/>
        </w:rPr>
        <w:t xml:space="preserve"> Abe as a "golden opportunity" for the whole region. "Next year is 70th anniversary of the end of the Second World War – we should become more positive next year. If relations with China and South Korea continue to be bad it will continue to get worse and will be much more difficult for both sides to ameliorate the relationship. "China is trying to change status quo by force and if others let it go, China will take the next step – a multilateral meeting is an opportunity for us to send a correct message to Beijing."</w:t>
      </w:r>
    </w:p>
    <w:p w14:paraId="4BB4A651" w14:textId="77777777" w:rsidR="00814544" w:rsidRDefault="00814544" w:rsidP="00814544">
      <w:pPr>
        <w:pStyle w:val="Heading3"/>
      </w:pPr>
      <w:r>
        <w:t>No SCS – 2AC</w:t>
      </w:r>
    </w:p>
    <w:p w14:paraId="6C5D4F02" w14:textId="77777777" w:rsidR="00814544" w:rsidRDefault="00814544" w:rsidP="00814544">
      <w:pPr>
        <w:pStyle w:val="Heading4"/>
      </w:pPr>
      <w:r>
        <w:t>No SCS impact – US doesn’t have an interest and China-US will cooperate.</w:t>
      </w:r>
    </w:p>
    <w:p w14:paraId="52ACFAE8" w14:textId="77777777" w:rsidR="00814544" w:rsidRPr="006210B1" w:rsidRDefault="00814544" w:rsidP="00814544">
      <w:pPr>
        <w:rPr>
          <w:sz w:val="16"/>
        </w:rPr>
      </w:pPr>
      <w:r w:rsidRPr="00F162D7">
        <w:rPr>
          <w:rStyle w:val="Style13ptBold"/>
          <w:highlight w:val="cyan"/>
        </w:rPr>
        <w:t>Li,</w:t>
      </w:r>
      <w:r w:rsidRPr="006210B1">
        <w:rPr>
          <w:rStyle w:val="Style13ptBold"/>
        </w:rPr>
        <w:t xml:space="preserve"> Director of the Department of International Strategy at the Institute of World Economics and Politics, </w:t>
      </w:r>
      <w:r w:rsidRPr="00F162D7">
        <w:rPr>
          <w:rStyle w:val="Style13ptBold"/>
          <w:highlight w:val="cyan"/>
        </w:rPr>
        <w:t>et al, 6/29/2015</w:t>
      </w:r>
      <w:r w:rsidRPr="006210B1">
        <w:rPr>
          <w:sz w:val="16"/>
        </w:rPr>
        <w:t xml:space="preserve"> </w:t>
      </w:r>
      <w:proofErr w:type="spellStart"/>
      <w:r w:rsidRPr="006210B1">
        <w:rPr>
          <w:sz w:val="16"/>
        </w:rPr>
        <w:t>Xue</w:t>
      </w:r>
      <w:proofErr w:type="spellEnd"/>
      <w:r w:rsidRPr="006210B1">
        <w:rPr>
          <w:sz w:val="16"/>
        </w:rPr>
        <w:t xml:space="preserve">, “South China Sea disputes, and Chinese foreign policy” 6/29/2015 </w:t>
      </w:r>
      <w:hyperlink r:id="rId12" w:history="1">
        <w:r w:rsidRPr="006210B1">
          <w:rPr>
            <w:rStyle w:val="Hyperlink"/>
            <w:sz w:val="16"/>
          </w:rPr>
          <w:t>http://thediplomat.com/2015/06/the-us-and-china-wont-see-military-conflict-over-the-south-china-sea/</w:t>
        </w:r>
      </w:hyperlink>
    </w:p>
    <w:p w14:paraId="512287CC" w14:textId="77777777" w:rsidR="00814544" w:rsidRDefault="00814544" w:rsidP="00814544">
      <w:pPr>
        <w:rPr>
          <w:sz w:val="12"/>
        </w:rPr>
      </w:pPr>
      <w:r w:rsidRPr="006210B1">
        <w:rPr>
          <w:sz w:val="12"/>
        </w:rPr>
        <w:t xml:space="preserve">In a recent piece on the South China Sea disputes, I argued that “the ASEAN claimants are largely staying behind the scenes while external powers take center stage.” </w:t>
      </w:r>
      <w:r w:rsidRPr="00057A97">
        <w:rPr>
          <w:rStyle w:val="IntenseEmphasis"/>
        </w:rPr>
        <w:t>Based on recent developments on the South China Sea issue, it seems the U.S. will not only be a ‘director’ but an actor</w:t>
      </w:r>
      <w:r w:rsidRPr="006210B1">
        <w:rPr>
          <w:sz w:val="12"/>
        </w:rPr>
        <w:t xml:space="preserve">. We saw this clearly on May 20, when the U.S. military sent surveillance aircraft over three islands controlled by Beijing. </w:t>
      </w:r>
      <w:r w:rsidRPr="00057A97">
        <w:rPr>
          <w:rStyle w:val="Emphasis"/>
        </w:rPr>
        <w:t xml:space="preserve">However, </w:t>
      </w:r>
      <w:r w:rsidRPr="00F162D7">
        <w:rPr>
          <w:rStyle w:val="Emphasis"/>
          <w:highlight w:val="cyan"/>
        </w:rPr>
        <w:t>this does not</w:t>
      </w:r>
      <w:r w:rsidRPr="00057A97">
        <w:rPr>
          <w:rStyle w:val="Emphasis"/>
        </w:rPr>
        <w:t xml:space="preserve"> </w:t>
      </w:r>
      <w:r w:rsidRPr="00D92FF2">
        <w:rPr>
          <w:rStyle w:val="Emphasis"/>
        </w:rPr>
        <w:t xml:space="preserve">necessary </w:t>
      </w:r>
      <w:r w:rsidRPr="00F162D7">
        <w:rPr>
          <w:rStyle w:val="Emphasis"/>
          <w:highlight w:val="cyan"/>
        </w:rPr>
        <w:t>mean the</w:t>
      </w:r>
      <w:r w:rsidRPr="00057A97">
        <w:rPr>
          <w:rStyle w:val="Emphasis"/>
        </w:rPr>
        <w:t xml:space="preserve"> </w:t>
      </w:r>
      <w:r w:rsidRPr="00F162D7">
        <w:rPr>
          <w:rStyle w:val="Emphasis"/>
          <w:highlight w:val="cyan"/>
        </w:rPr>
        <w:t>S</w:t>
      </w:r>
      <w:r w:rsidRPr="00057A97">
        <w:rPr>
          <w:rStyle w:val="Emphasis"/>
        </w:rPr>
        <w:t xml:space="preserve">outh </w:t>
      </w:r>
      <w:r w:rsidRPr="00F162D7">
        <w:rPr>
          <w:rStyle w:val="Emphasis"/>
          <w:highlight w:val="cyan"/>
        </w:rPr>
        <w:t>C</w:t>
      </w:r>
      <w:r w:rsidRPr="00057A97">
        <w:rPr>
          <w:rStyle w:val="Emphasis"/>
        </w:rPr>
        <w:t xml:space="preserve">hina </w:t>
      </w:r>
      <w:r w:rsidRPr="00F162D7">
        <w:rPr>
          <w:rStyle w:val="Emphasis"/>
          <w:highlight w:val="cyan"/>
        </w:rPr>
        <w:t>S</w:t>
      </w:r>
      <w:r w:rsidRPr="00057A97">
        <w:rPr>
          <w:rStyle w:val="Emphasis"/>
        </w:rPr>
        <w:t xml:space="preserve">ea </w:t>
      </w:r>
      <w:r w:rsidRPr="00F162D7">
        <w:rPr>
          <w:rStyle w:val="Emphasis"/>
          <w:highlight w:val="cyan"/>
        </w:rPr>
        <w:t xml:space="preserve">will spark a U.S.-China military conflict. </w:t>
      </w:r>
      <w:r w:rsidRPr="00F162D7">
        <w:rPr>
          <w:rStyle w:val="IntenseEmphasis"/>
          <w:highlight w:val="cyan"/>
        </w:rPr>
        <w:t>As a</w:t>
      </w:r>
      <w:r w:rsidRPr="00D8572C">
        <w:rPr>
          <w:rStyle w:val="IntenseEmphasis"/>
        </w:rPr>
        <w:t xml:space="preserve"> global </w:t>
      </w:r>
      <w:r w:rsidRPr="00F162D7">
        <w:rPr>
          <w:rStyle w:val="IntenseEmphasis"/>
          <w:highlight w:val="cyan"/>
        </w:rPr>
        <w:t>hegemon</w:t>
      </w:r>
      <w:r w:rsidRPr="00D8572C">
        <w:rPr>
          <w:rStyle w:val="IntenseEmphasis"/>
        </w:rPr>
        <w:t xml:space="preserve">, </w:t>
      </w:r>
      <w:r w:rsidRPr="00F162D7">
        <w:rPr>
          <w:rStyle w:val="IntenseEmphasis"/>
          <w:highlight w:val="cyan"/>
        </w:rPr>
        <w:t xml:space="preserve">the </w:t>
      </w:r>
      <w:r w:rsidRPr="00F162D7">
        <w:rPr>
          <w:rStyle w:val="Emphasis"/>
          <w:highlight w:val="cyan"/>
        </w:rPr>
        <w:t>U</w:t>
      </w:r>
      <w:r w:rsidRPr="006210B1">
        <w:rPr>
          <w:sz w:val="12"/>
        </w:rPr>
        <w:t xml:space="preserve">nited </w:t>
      </w:r>
      <w:r w:rsidRPr="00F162D7">
        <w:rPr>
          <w:rStyle w:val="Emphasis"/>
          <w:highlight w:val="cyan"/>
        </w:rPr>
        <w:t>S</w:t>
      </w:r>
      <w:r w:rsidRPr="006210B1">
        <w:rPr>
          <w:sz w:val="12"/>
        </w:rPr>
        <w:t xml:space="preserve">tates’ </w:t>
      </w:r>
      <w:r w:rsidRPr="00D8572C">
        <w:rPr>
          <w:rStyle w:val="IntenseEmphasis"/>
        </w:rPr>
        <w:t xml:space="preserve">main </w:t>
      </w:r>
      <w:r w:rsidRPr="00F162D7">
        <w:rPr>
          <w:rStyle w:val="IntenseEmphasis"/>
          <w:highlight w:val="cyan"/>
        </w:rPr>
        <w:t>interest lies in maintaining the</w:t>
      </w:r>
      <w:r w:rsidRPr="00D8572C">
        <w:rPr>
          <w:rStyle w:val="IntenseEmphasis"/>
        </w:rPr>
        <w:t xml:space="preserve"> current international </w:t>
      </w:r>
      <w:r w:rsidRPr="00F162D7">
        <w:rPr>
          <w:rStyle w:val="IntenseEmphasis"/>
          <w:highlight w:val="cyan"/>
        </w:rPr>
        <w:t xml:space="preserve">order as well as </w:t>
      </w:r>
      <w:r w:rsidRPr="00F162D7">
        <w:rPr>
          <w:rStyle w:val="Emphasis"/>
          <w:highlight w:val="cyan"/>
        </w:rPr>
        <w:t>peace</w:t>
      </w:r>
      <w:r w:rsidRPr="00D8572C">
        <w:rPr>
          <w:rStyle w:val="Emphasis"/>
        </w:rPr>
        <w:t xml:space="preserve"> and stability</w:t>
      </w:r>
      <w:r w:rsidRPr="00D8572C">
        <w:rPr>
          <w:rStyle w:val="IntenseEmphasis"/>
        </w:rPr>
        <w:t>.</w:t>
      </w:r>
      <w:r w:rsidRPr="006210B1">
        <w:rPr>
          <w:sz w:val="12"/>
        </w:rPr>
        <w:t xml:space="preserve"> </w:t>
      </w:r>
      <w:r w:rsidRPr="00D8572C">
        <w:rPr>
          <w:rStyle w:val="IntenseEmphasis"/>
        </w:rPr>
        <w:t>Regarding the South China Sea, U.S. interests include ensuring peace and stability, freedom of commercial navigation, and military activities in exclusive economic zones</w:t>
      </w:r>
      <w:r w:rsidRPr="006210B1">
        <w:rPr>
          <w:sz w:val="12"/>
        </w:rPr>
        <w:t xml:space="preserve">. </w:t>
      </w:r>
      <w:r w:rsidRPr="00D8572C">
        <w:rPr>
          <w:rStyle w:val="Emphasis"/>
        </w:rPr>
        <w:t>Maintaining the current balance of power is considered to be a key condition for securing these interests</w:t>
      </w:r>
      <w:r w:rsidRPr="006210B1">
        <w:rPr>
          <w:sz w:val="12"/>
        </w:rPr>
        <w:t>—</w:t>
      </w:r>
      <w:r w:rsidRPr="00D8572C">
        <w:rPr>
          <w:rStyle w:val="IntenseEmphasis"/>
        </w:rPr>
        <w:t>and a rising China</w:t>
      </w:r>
      <w:r w:rsidRPr="006210B1">
        <w:rPr>
          <w:sz w:val="12"/>
        </w:rPr>
        <w:t xml:space="preserve"> determined to strengthen its hold on South China Sea territory is viewed as a threat to the current balance of power. </w:t>
      </w:r>
      <w:r w:rsidRPr="00D8572C">
        <w:rPr>
          <w:rStyle w:val="IntenseEmphasis"/>
        </w:rPr>
        <w:t xml:space="preserve">In response, </w:t>
      </w:r>
      <w:r w:rsidRPr="00F162D7">
        <w:rPr>
          <w:rStyle w:val="IntenseEmphasis"/>
          <w:highlight w:val="cyan"/>
        </w:rPr>
        <w:t>the U.S. launched its “rebalance to Asia</w:t>
      </w:r>
      <w:r w:rsidRPr="00D8572C">
        <w:rPr>
          <w:rStyle w:val="IntenseEmphasis"/>
        </w:rPr>
        <w:t xml:space="preserve">” strategy. In practice, </w:t>
      </w:r>
      <w:r w:rsidRPr="00F162D7">
        <w:rPr>
          <w:rStyle w:val="IntenseEmphasis"/>
          <w:highlight w:val="cyan"/>
        </w:rPr>
        <w:t>the U.S</w:t>
      </w:r>
      <w:r w:rsidRPr="00D8572C">
        <w:rPr>
          <w:rStyle w:val="IntenseEmphasis"/>
        </w:rPr>
        <w:t xml:space="preserve">. has on the one hand </w:t>
      </w:r>
      <w:r w:rsidRPr="00F162D7">
        <w:rPr>
          <w:rStyle w:val="Emphasis"/>
          <w:highlight w:val="cyan"/>
        </w:rPr>
        <w:t>strengthened its military presence</w:t>
      </w:r>
      <w:r w:rsidRPr="00D8572C">
        <w:rPr>
          <w:rStyle w:val="IntenseEmphasis"/>
        </w:rPr>
        <w:t xml:space="preserve"> in Asia-Pacific, </w:t>
      </w:r>
      <w:r w:rsidRPr="00F162D7">
        <w:rPr>
          <w:rStyle w:val="IntenseEmphasis"/>
          <w:highlight w:val="cyan"/>
        </w:rPr>
        <w:t>while</w:t>
      </w:r>
      <w:r w:rsidRPr="00D8572C">
        <w:rPr>
          <w:rStyle w:val="IntenseEmphasis"/>
        </w:rPr>
        <w:t xml:space="preserve"> on the other hand </w:t>
      </w:r>
      <w:r w:rsidRPr="00F162D7">
        <w:rPr>
          <w:rStyle w:val="Emphasis"/>
          <w:highlight w:val="cyan"/>
        </w:rPr>
        <w:t>supporting ASEAN countries</w:t>
      </w:r>
      <w:r w:rsidRPr="00D8572C">
        <w:rPr>
          <w:rStyle w:val="IntenseEmphasis"/>
        </w:rPr>
        <w:t>, particularly ASEAN claimants to South China Sea territories.</w:t>
      </w:r>
      <w:r>
        <w:rPr>
          <w:rStyle w:val="IntenseEmphasis"/>
        </w:rPr>
        <w:t xml:space="preserve"> </w:t>
      </w:r>
      <w:r w:rsidRPr="006210B1">
        <w:rPr>
          <w:sz w:val="12"/>
        </w:rPr>
        <w:t xml:space="preserve">This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w:t>
      </w:r>
      <w:r w:rsidRPr="00D8572C">
        <w:rPr>
          <w:rStyle w:val="IntenseEmphasis"/>
        </w:rPr>
        <w:t>Panetta explained how the United States will rebalance its force posture as part of playing a “deeper and more enduring partnership role</w:t>
      </w:r>
      <w:r w:rsidRPr="006210B1">
        <w:rPr>
          <w:sz w:val="12"/>
        </w:rPr>
        <w:t xml:space="preserv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w:t>
      </w:r>
      <w:proofErr w:type="spellStart"/>
      <w:r w:rsidRPr="006210B1">
        <w:rPr>
          <w:sz w:val="12"/>
        </w:rPr>
        <w:t>Paracel</w:t>
      </w:r>
      <w:proofErr w:type="spellEnd"/>
      <w:r w:rsidRPr="006210B1">
        <w:rPr>
          <w:sz w:val="12"/>
        </w:rPr>
        <w:t xml:space="preserve"> Islands. </w:t>
      </w:r>
      <w:r w:rsidRPr="00D8572C">
        <w:rPr>
          <w:rStyle w:val="IntenseEmphasis"/>
        </w:rPr>
        <w:t>In 2015, U.S. officials have openly pressured China to scale back its construction work in the Spratly islands</w:t>
      </w:r>
      <w:r w:rsidRPr="006210B1">
        <w:rPr>
          <w:sz w:val="12"/>
        </w:rPr>
        <w:t xml:space="preserve"> and have sent aircraft to patrol over islands in the Spratly that are controlled by China. These measures have brought global attention to the South China Sea. </w:t>
      </w:r>
      <w:r w:rsidRPr="00F162D7">
        <w:rPr>
          <w:rStyle w:val="IntenseEmphasis"/>
          <w:highlight w:val="cyan"/>
        </w:rPr>
        <w:t>However</w:t>
      </w:r>
      <w:r w:rsidRPr="00FA5E70">
        <w:rPr>
          <w:rStyle w:val="IntenseEmphasis"/>
        </w:rPr>
        <w:t xml:space="preserve">, if we look at the practical significance of the remarks, </w:t>
      </w:r>
      <w:r w:rsidRPr="00F162D7">
        <w:rPr>
          <w:rStyle w:val="IntenseEmphasis"/>
          <w:highlight w:val="cyan"/>
        </w:rPr>
        <w:t>there are</w:t>
      </w:r>
      <w:r w:rsidRPr="00FA5E70">
        <w:rPr>
          <w:rStyle w:val="IntenseEmphasis"/>
        </w:rPr>
        <w:t xml:space="preserve"> </w:t>
      </w:r>
      <w:r w:rsidRPr="00FA5E70">
        <w:rPr>
          <w:rStyle w:val="Emphasis"/>
        </w:rPr>
        <w:t xml:space="preserve">several </w:t>
      </w:r>
      <w:r w:rsidRPr="00F162D7">
        <w:rPr>
          <w:rStyle w:val="Emphasis"/>
          <w:highlight w:val="cyan"/>
        </w:rPr>
        <w:t>limiting factors</w:t>
      </w:r>
      <w:r w:rsidRPr="006210B1">
        <w:rPr>
          <w:sz w:val="12"/>
        </w:rPr>
        <w:t xml:space="preserve">. </w:t>
      </w:r>
      <w:r w:rsidRPr="00FA5E70">
        <w:rPr>
          <w:rStyle w:val="IntenseEmphasis"/>
        </w:rPr>
        <w:t xml:space="preserve">The </w:t>
      </w:r>
      <w:r w:rsidRPr="00F162D7">
        <w:rPr>
          <w:rStyle w:val="IntenseEmphasis"/>
          <w:highlight w:val="cyan"/>
        </w:rPr>
        <w:t>interests at stake</w:t>
      </w:r>
      <w:r w:rsidRPr="00FA5E70">
        <w:rPr>
          <w:rStyle w:val="IntenseEmphasis"/>
        </w:rPr>
        <w:t xml:space="preserve"> in the South China Sea </w:t>
      </w:r>
      <w:r w:rsidRPr="00F162D7">
        <w:rPr>
          <w:rStyle w:val="IntenseEmphasis"/>
          <w:highlight w:val="cyan"/>
        </w:rPr>
        <w:t xml:space="preserve">are </w:t>
      </w:r>
      <w:r w:rsidRPr="00F162D7">
        <w:rPr>
          <w:rStyle w:val="Emphasis"/>
          <w:highlight w:val="cyan"/>
        </w:rPr>
        <w:t>not core national interests</w:t>
      </w:r>
      <w:r w:rsidRPr="00FA5E70">
        <w:rPr>
          <w:rStyle w:val="Emphasis"/>
        </w:rPr>
        <w:t xml:space="preserve"> for the United States.</w:t>
      </w:r>
      <w:r w:rsidRPr="006210B1">
        <w:rPr>
          <w:sz w:val="12"/>
        </w:rPr>
        <w:t xml:space="preserve"> Meanwhile, </w:t>
      </w:r>
      <w:r w:rsidRPr="00FA5E70">
        <w:rPr>
          <w:rStyle w:val="IntenseEmphasis"/>
        </w:rPr>
        <w:t xml:space="preserve">the U.S.-Philippine alliance is not as important as the U.S.-Japan alliance, and U.S. ties with other ASEAN countries are even weaker. </w:t>
      </w:r>
      <w:r w:rsidRPr="00F162D7">
        <w:rPr>
          <w:rStyle w:val="IntenseEmphasis"/>
          <w:highlight w:val="cyan"/>
        </w:rPr>
        <w:t>Given U.S.-China mutual economic</w:t>
      </w:r>
      <w:r w:rsidRPr="00FA5E70">
        <w:rPr>
          <w:rStyle w:val="IntenseEmphasis"/>
        </w:rPr>
        <w:t xml:space="preserve"> </w:t>
      </w:r>
      <w:r w:rsidRPr="00F162D7">
        <w:rPr>
          <w:rStyle w:val="IntenseEmphasis"/>
          <w:highlight w:val="cyan"/>
        </w:rPr>
        <w:t>dependence</w:t>
      </w:r>
      <w:r w:rsidRPr="00FA5E70">
        <w:rPr>
          <w:rStyle w:val="IntenseEmphasis"/>
        </w:rPr>
        <w:t xml:space="preserve"> and China’s comprehensive national strength,</w:t>
      </w:r>
      <w:r w:rsidRPr="006210B1">
        <w:rPr>
          <w:sz w:val="12"/>
        </w:rPr>
        <w:t xml:space="preserve"> </w:t>
      </w:r>
      <w:r w:rsidRPr="00F162D7">
        <w:rPr>
          <w:rStyle w:val="Emphasis"/>
          <w:highlight w:val="cyan"/>
        </w:rPr>
        <w:t>the U</w:t>
      </w:r>
      <w:r w:rsidRPr="00FA5E70">
        <w:rPr>
          <w:rStyle w:val="Emphasis"/>
        </w:rPr>
        <w:t xml:space="preserve">nited </w:t>
      </w:r>
      <w:r w:rsidRPr="00F162D7">
        <w:rPr>
          <w:rStyle w:val="Emphasis"/>
          <w:highlight w:val="cyan"/>
        </w:rPr>
        <w:t>S</w:t>
      </w:r>
      <w:r w:rsidRPr="00FA5E70">
        <w:rPr>
          <w:rStyle w:val="Emphasis"/>
        </w:rPr>
        <w:t xml:space="preserve">tates </w:t>
      </w:r>
      <w:r w:rsidRPr="00F162D7">
        <w:rPr>
          <w:rStyle w:val="Emphasis"/>
          <w:highlight w:val="cyan"/>
        </w:rPr>
        <w:t>is unlikely to go so far as having a military confrontation</w:t>
      </w:r>
      <w:r w:rsidRPr="00FA5E70">
        <w:rPr>
          <w:rStyle w:val="Emphasis"/>
        </w:rPr>
        <w:t xml:space="preserve"> with China over the South China Sea</w:t>
      </w:r>
      <w:r w:rsidRPr="006210B1">
        <w:rPr>
          <w:sz w:val="12"/>
        </w:rPr>
        <w:t xml:space="preserve">. Barack </w:t>
      </w:r>
      <w:r w:rsidRPr="00F162D7">
        <w:rPr>
          <w:rStyle w:val="IntenseEmphasis"/>
          <w:highlight w:val="cyan"/>
        </w:rPr>
        <w:t>Obama</w:t>
      </w:r>
      <w:r w:rsidRPr="00FA5E70">
        <w:rPr>
          <w:rStyle w:val="IntenseEmphasis"/>
        </w:rPr>
        <w:t>, the ‘peace president’</w:t>
      </w:r>
      <w:r w:rsidRPr="006210B1">
        <w:rPr>
          <w:sz w:val="12"/>
        </w:rPr>
        <w:t xml:space="preserve"> who withdrew the U.S. military from Iraq and Afghanistan, </w:t>
      </w:r>
      <w:r w:rsidRPr="00F162D7">
        <w:rPr>
          <w:rStyle w:val="Emphasis"/>
          <w:highlight w:val="cyan"/>
        </w:rPr>
        <w:t>is even less likely to fight</w:t>
      </w:r>
      <w:r w:rsidRPr="00FA5E70">
        <w:rPr>
          <w:rStyle w:val="Emphasis"/>
        </w:rPr>
        <w:t xml:space="preserve"> with China for the South China Sea.</w:t>
      </w:r>
      <w:r>
        <w:rPr>
          <w:rStyle w:val="Emphasis"/>
        </w:rPr>
        <w:t xml:space="preserve"> </w:t>
      </w:r>
      <w:r w:rsidRPr="006210B1">
        <w:rPr>
          <w:sz w:val="12"/>
        </w:rPr>
        <w:t xml:space="preserve">As for the U.S. interests in the region, </w:t>
      </w:r>
      <w:r w:rsidRPr="00FA5E70">
        <w:rPr>
          <w:rStyle w:val="IntenseEmphasis"/>
        </w:rPr>
        <w:t>Washington is</w:t>
      </w:r>
      <w:r w:rsidRPr="006210B1">
        <w:rPr>
          <w:sz w:val="12"/>
        </w:rPr>
        <w:t xml:space="preserve"> surely </w:t>
      </w:r>
      <w:r w:rsidRPr="00FA5E70">
        <w:rPr>
          <w:rStyle w:val="IntenseEmphasis"/>
        </w:rPr>
        <w:t>aware that China has not affected the freedom of commercial navigation in these waters</w:t>
      </w:r>
      <w:r w:rsidRPr="006210B1">
        <w:rPr>
          <w:sz w:val="12"/>
        </w:rPr>
        <w:t xml:space="preserve"> so far. And as I noted in my earlier piece, </w:t>
      </w:r>
      <w:r w:rsidRPr="00F162D7">
        <w:rPr>
          <w:rStyle w:val="IntenseEmphasis"/>
          <w:highlight w:val="cyan"/>
        </w:rPr>
        <w:t xml:space="preserve">Beijing is developing its stance and could eventually </w:t>
      </w:r>
      <w:r w:rsidRPr="00F162D7">
        <w:rPr>
          <w:rStyle w:val="Emphasis"/>
          <w:highlight w:val="cyan"/>
        </w:rPr>
        <w:t>recognize the legality of military activities</w:t>
      </w:r>
      <w:r w:rsidRPr="00FA5E70">
        <w:rPr>
          <w:rStyle w:val="Emphasis"/>
        </w:rPr>
        <w:t xml:space="preserve"> in another country’s EEZ</w:t>
      </w:r>
      <w:r w:rsidRPr="006210B1">
        <w:rPr>
          <w:sz w:val="12"/>
        </w:rPr>
        <w:t xml:space="preserve"> (see, for example, the China-Russia joint military exercise in the Mediterranean). Yet when it comes to China’s large-scale land reclamation in the Spratly Islands (and on Woody Island in the </w:t>
      </w:r>
      <w:proofErr w:type="spellStart"/>
      <w:r w:rsidRPr="006210B1">
        <w:rPr>
          <w:sz w:val="12"/>
        </w:rPr>
        <w:t>Paracel</w:t>
      </w:r>
      <w:proofErr w:type="spellEnd"/>
      <w:r w:rsidRPr="006210B1">
        <w:rPr>
          <w:sz w:val="12"/>
        </w:rPr>
        <w:t xml:space="preserve">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the U.S. has no better choice than to become directly involved in this issue. 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 </w:t>
      </w:r>
      <w:r w:rsidRPr="00FA5E70">
        <w:rPr>
          <w:rStyle w:val="IntenseEmphasis"/>
        </w:rPr>
        <w:t>Since 2015, Washington has increased its pressure on China.</w:t>
      </w:r>
      <w:r w:rsidRPr="006210B1">
        <w:rPr>
          <w:sz w:val="12"/>
        </w:rPr>
        <w:t xml:space="preserve"> It sent the USS Fort Worth, a littoral combat ship, to sail in waters near the Spratly area controlled by Vietnam in early May. U.S. official are also considering sending naval and air patrols within 12 nautical miles of the Spratly Islands controlled by China. </w:t>
      </w:r>
      <w:r w:rsidRPr="00FA5E70">
        <w:rPr>
          <w:rStyle w:val="IntenseEmphasis"/>
        </w:rPr>
        <w:t>Washington</w:t>
      </w:r>
      <w:r w:rsidRPr="006210B1">
        <w:rPr>
          <w:sz w:val="12"/>
        </w:rPr>
        <w:t xml:space="preserve"> has recognized that it could hardly stop China’s construction in Spratly Islands. Therefore, it has </w:t>
      </w:r>
      <w:r w:rsidRPr="00FA5E70">
        <w:rPr>
          <w:rStyle w:val="IntenseEmphasis"/>
        </w:rPr>
        <w:t>opted to portray Beijing as a challenger to the status quo, at the same time moving to prevent China from establishing a South China Sea ADIZ and an EEZ of 200 nautical miles around its artificial islands.</w:t>
      </w:r>
      <w:r w:rsidRPr="006210B1">
        <w:rPr>
          <w:sz w:val="12"/>
        </w:rPr>
        <w:t xml:space="preserve"> This was the logic behind the U.S. sending a P-8A surveillance plane with reporters on board to approach three artificial island built by China. China issued eight warnings to the plane; the U.S. responded by saying the plane was flying through international airspace. 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 As the U.S. involvement in the South China Sea becomes more aggressive and high-profile, the dynamic relationship between China and the United States comes to affect other layers of the dispute (for example, relations between China and ASEAN claimants or China and ASEAN in general). </w:t>
      </w:r>
      <w:r w:rsidRPr="00FA5E70">
        <w:rPr>
          <w:rStyle w:val="IntenseEmphasis"/>
        </w:rPr>
        <w:t xml:space="preserve">To some extent, the South China Sea dispute has developed into a balance of power tug-of-war between the U.S. and China, yet </w:t>
      </w:r>
      <w:r w:rsidRPr="00F162D7">
        <w:rPr>
          <w:rStyle w:val="IntenseEmphasis"/>
          <w:highlight w:val="cyan"/>
        </w:rPr>
        <w:t xml:space="preserve">both sides </w:t>
      </w:r>
      <w:r w:rsidRPr="00F162D7">
        <w:rPr>
          <w:rStyle w:val="Emphasis"/>
          <w:highlight w:val="cyan"/>
        </w:rPr>
        <w:t>will not take the risk of</w:t>
      </w:r>
      <w:r w:rsidRPr="00FA5E70">
        <w:rPr>
          <w:rStyle w:val="Emphasis"/>
        </w:rPr>
        <w:t xml:space="preserve"> military </w:t>
      </w:r>
      <w:r w:rsidRPr="00F162D7">
        <w:rPr>
          <w:rStyle w:val="Emphasis"/>
          <w:highlight w:val="cyan"/>
        </w:rPr>
        <w:t>confrontation</w:t>
      </w:r>
      <w:r w:rsidRPr="006210B1">
        <w:rPr>
          <w:sz w:val="12"/>
        </w:rPr>
        <w:t xml:space="preserve">. As Foreign Minister Wang Yi put it in a recent meeting with U.S. Secretary of State John Kerry, “as for the differences, </w:t>
      </w:r>
      <w:r w:rsidRPr="00FA5E70">
        <w:rPr>
          <w:rStyle w:val="IntenseEmphasis"/>
        </w:rPr>
        <w:t>our attitude is it is okay to have differences as long as we could avoid misunderstanding, and even more importantly, avoid miscalculation.”</w:t>
      </w:r>
      <w:r>
        <w:rPr>
          <w:rStyle w:val="IntenseEmphasis"/>
        </w:rPr>
        <w:t xml:space="preserve"> </w:t>
      </w:r>
      <w:r w:rsidRPr="006210B1">
        <w:rPr>
          <w:sz w:val="12"/>
        </w:rPr>
        <w:t xml:space="preserve">For its part, </w:t>
      </w:r>
      <w:r w:rsidRPr="00FA5E70">
        <w:rPr>
          <w:rStyle w:val="IntenseEmphasis"/>
        </w:rPr>
        <w:t xml:space="preserve">China is determined to build </w:t>
      </w:r>
      <w:r w:rsidRPr="00F162D7">
        <w:rPr>
          <w:rStyle w:val="IntenseEmphasis"/>
          <w:highlight w:val="cyan"/>
        </w:rPr>
        <w:t>artificial islands</w:t>
      </w:r>
      <w:r w:rsidRPr="00FA5E70">
        <w:rPr>
          <w:rStyle w:val="IntenseEmphasis"/>
        </w:rPr>
        <w:t xml:space="preserve"> and several airstrips in the </w:t>
      </w:r>
      <w:proofErr w:type="spellStart"/>
      <w:r w:rsidRPr="00FA5E70">
        <w:rPr>
          <w:rStyle w:val="IntenseEmphasis"/>
        </w:rPr>
        <w:t>Spratlys</w:t>
      </w:r>
      <w:proofErr w:type="spellEnd"/>
      <w:r w:rsidRPr="00FA5E70">
        <w:rPr>
          <w:rStyle w:val="IntenseEmphasis"/>
        </w:rPr>
        <w:t xml:space="preserve">, which I argue would </w:t>
      </w:r>
      <w:r w:rsidRPr="00F162D7">
        <w:rPr>
          <w:rStyle w:val="IntenseEmphasis"/>
          <w:highlight w:val="cyan"/>
        </w:rPr>
        <w:t xml:space="preserve">help </w:t>
      </w:r>
      <w:r w:rsidRPr="00F162D7">
        <w:rPr>
          <w:rStyle w:val="Emphasis"/>
          <w:highlight w:val="cyan"/>
        </w:rPr>
        <w:t>promote the resolution</w:t>
      </w:r>
      <w:r w:rsidRPr="00FA5E70">
        <w:rPr>
          <w:rStyle w:val="Emphasis"/>
        </w:rPr>
        <w:t xml:space="preserve"> of SCS disputes</w:t>
      </w:r>
      <w:r w:rsidRPr="006210B1">
        <w:rPr>
          <w:sz w:val="12"/>
        </w:rPr>
        <w:t>. But it’s worth noting that if China establishes an ADIZ and advocates a 200 nautical miles EEZ (as the U.S. fears), it would push ASEAN claimants and even non-claimants to stand by the United States. Obviously, the potential consequences contradict with China’s “One Belt, One Road” strategy. In February 2014, in response to reports by Japan’s Asahi Shimbun that a South China Sea ADIZ was imminent, China’s Ministry of Foreign Affairs hinted that China would not necessarily impose an ADIZ. “</w:t>
      </w:r>
      <w:r w:rsidRPr="00F162D7">
        <w:rPr>
          <w:rStyle w:val="IntenseEmphasis"/>
          <w:highlight w:val="cyan"/>
        </w:rPr>
        <w:t>The Chinese side has yet to feel any</w:t>
      </w:r>
      <w:r w:rsidRPr="00FA5E70">
        <w:rPr>
          <w:rStyle w:val="IntenseEmphasis"/>
        </w:rPr>
        <w:t xml:space="preserve"> air </w:t>
      </w:r>
      <w:r w:rsidRPr="00F162D7">
        <w:rPr>
          <w:rStyle w:val="IntenseEmphasis"/>
          <w:highlight w:val="cyan"/>
        </w:rPr>
        <w:t>security threat</w:t>
      </w:r>
      <w:r w:rsidRPr="00FA5E70">
        <w:rPr>
          <w:rStyle w:val="IntenseEmphasis"/>
        </w:rPr>
        <w:t xml:space="preserve"> from the ASEAN countries and is optimistic about its relations with the neighboring countries and the general situation in the South China Sea region</w:t>
      </w:r>
      <w:r w:rsidRPr="006210B1">
        <w:rPr>
          <w:sz w:val="12"/>
        </w:rPr>
        <w:t xml:space="preserve">,” a spokesperson said. </w:t>
      </w:r>
      <w:r w:rsidRPr="00F162D7">
        <w:rPr>
          <w:rStyle w:val="IntenseEmphasis"/>
          <w:highlight w:val="cyan"/>
        </w:rPr>
        <w:t>Since the “Belt and Road” is Beijing’s primary</w:t>
      </w:r>
      <w:r w:rsidRPr="00FA5E70">
        <w:rPr>
          <w:rStyle w:val="IntenseEmphasis"/>
        </w:rPr>
        <w:t xml:space="preserve"> strategic </w:t>
      </w:r>
      <w:r w:rsidRPr="00F162D7">
        <w:rPr>
          <w:rStyle w:val="IntenseEmphasis"/>
          <w:highlight w:val="cyan"/>
        </w:rPr>
        <w:t>agenda</w:t>
      </w:r>
      <w:r w:rsidRPr="00FA5E70">
        <w:rPr>
          <w:rStyle w:val="IntenseEmphasis"/>
        </w:rPr>
        <w:t xml:space="preserve"> for the coming years, </w:t>
      </w:r>
      <w:r w:rsidRPr="00F162D7">
        <w:rPr>
          <w:rStyle w:val="IntenseEmphasis"/>
          <w:highlight w:val="cyan"/>
        </w:rPr>
        <w:t xml:space="preserve">it is crucial for China </w:t>
      </w:r>
      <w:r w:rsidRPr="00F162D7">
        <w:rPr>
          <w:rStyle w:val="Emphasis"/>
          <w:highlight w:val="cyan"/>
        </w:rPr>
        <w:t>to strengthen its economic relationship with ASEAN</w:t>
      </w:r>
      <w:r w:rsidRPr="006210B1">
        <w:rPr>
          <w:sz w:val="12"/>
        </w:rPr>
        <w:t xml:space="preserve"> on the one hand while reducing ASEAN claimants’ security concerns on the other hand. </w:t>
      </w:r>
      <w:r w:rsidRPr="00FA5E70">
        <w:rPr>
          <w:rStyle w:val="IntenseEmphasis"/>
        </w:rPr>
        <w:t xml:space="preserve">As a result, it should accelerate the adjustment of its South China Sea policy; clarify China’s stand on the issue, and </w:t>
      </w:r>
      <w:r w:rsidRPr="00FA5E70">
        <w:rPr>
          <w:rStyle w:val="Emphasis"/>
        </w:rPr>
        <w:t>propose China’s blueprint for resolving the disputes.</w:t>
      </w:r>
      <w:r>
        <w:rPr>
          <w:rStyle w:val="Emphasis"/>
        </w:rPr>
        <w:t xml:space="preserve"> </w:t>
      </w:r>
      <w:r w:rsidRPr="00FA5E70">
        <w:rPr>
          <w:rStyle w:val="IntenseEmphasis"/>
        </w:rPr>
        <w:t xml:space="preserve">The South China Sea dispute has developed a seasonal pattern, where the first half of the year is focused on conflicts, and the second half tends to </w:t>
      </w:r>
      <w:r w:rsidRPr="00FA5E70">
        <w:rPr>
          <w:rStyle w:val="Emphasis"/>
        </w:rPr>
        <w:t>emphasize cooperation</w:t>
      </w:r>
      <w:r w:rsidRPr="006210B1">
        <w:rPr>
          <w:sz w:val="12"/>
        </w:rPr>
        <w:t xml:space="preserve">.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w:t>
      </w:r>
      <w:proofErr w:type="spellStart"/>
      <w:r w:rsidRPr="006210B1">
        <w:rPr>
          <w:sz w:val="12"/>
        </w:rPr>
        <w:t>Xiangshan</w:t>
      </w:r>
      <w:proofErr w:type="spellEnd"/>
      <w:r w:rsidRPr="006210B1">
        <w:rPr>
          <w:sz w:val="12"/>
        </w:rPr>
        <w:t xml:space="preserve"> Forum as an alternative dialogue platform). This year was no exception, as the U.S. worked hard to draw the world’s attention to the Shangri-La Dialogue this year. But </w:t>
      </w:r>
      <w:r w:rsidRPr="006210B1">
        <w:rPr>
          <w:rStyle w:val="IntenseEmphasis"/>
        </w:rPr>
        <w:t xml:space="preserve">audiences should be aware that </w:t>
      </w:r>
      <w:r w:rsidRPr="00F162D7">
        <w:rPr>
          <w:rStyle w:val="IntenseEmphasis"/>
          <w:highlight w:val="cyan"/>
        </w:rPr>
        <w:t>aggressive statements</w:t>
      </w:r>
      <w:r w:rsidRPr="006210B1">
        <w:rPr>
          <w:sz w:val="12"/>
        </w:rPr>
        <w:t xml:space="preserve"> at the Shangri-La Dialogue </w:t>
      </w:r>
      <w:r w:rsidRPr="00F162D7">
        <w:rPr>
          <w:rStyle w:val="IntenseEmphasis"/>
          <w:highlight w:val="cyan"/>
        </w:rPr>
        <w:t>are not</w:t>
      </w:r>
      <w:r w:rsidRPr="006210B1">
        <w:rPr>
          <w:sz w:val="12"/>
        </w:rPr>
        <w:t xml:space="preserve"> totally </w:t>
      </w:r>
      <w:r w:rsidRPr="00F162D7">
        <w:rPr>
          <w:rStyle w:val="IntenseEmphasis"/>
          <w:highlight w:val="cyan"/>
        </w:rPr>
        <w:t>representative of U.S.-China relations</w:t>
      </w:r>
      <w:r w:rsidRPr="006210B1">
        <w:rPr>
          <w:rStyle w:val="IntenseEmphasis"/>
        </w:rPr>
        <w:t xml:space="preserve">. After all, these </w:t>
      </w:r>
      <w:r w:rsidRPr="00F162D7">
        <w:rPr>
          <w:rStyle w:val="IntenseEmphasis"/>
          <w:highlight w:val="cyan"/>
        </w:rPr>
        <w:t>statements are made by military rather than political elites</w:t>
      </w:r>
      <w:r w:rsidRPr="006210B1">
        <w:rPr>
          <w:rStyle w:val="IntenseEmphasis"/>
        </w:rPr>
        <w:t>.</w:t>
      </w:r>
      <w:r w:rsidRPr="006210B1">
        <w:rPr>
          <w:sz w:val="12"/>
        </w:rPr>
        <w:t xml:space="preserve"> </w:t>
      </w:r>
      <w:r w:rsidRPr="006210B1">
        <w:rPr>
          <w:rStyle w:val="Emphasis"/>
        </w:rPr>
        <w:t>Cooperation will be the key</w:t>
      </w:r>
      <w:r w:rsidRPr="006210B1">
        <w:rPr>
          <w:sz w:val="12"/>
        </w:rPr>
        <w:t xml:space="preserve"> when the U.S. and China have their Strategic and Economic Dialogue in late June, with the ASEAN Regional Forum and other meetings following later this summer.</w:t>
      </w:r>
    </w:p>
    <w:p w14:paraId="34C07E11" w14:textId="77777777" w:rsidR="00814544" w:rsidRPr="00836B5A" w:rsidRDefault="00814544" w:rsidP="00814544">
      <w:pPr>
        <w:rPr>
          <w:rStyle w:val="Emphasis"/>
        </w:rPr>
      </w:pPr>
    </w:p>
    <w:p w14:paraId="57B12DA9" w14:textId="77777777" w:rsidR="00814544" w:rsidRDefault="00814544" w:rsidP="00814544">
      <w:pPr>
        <w:pStyle w:val="Heading3"/>
      </w:pPr>
      <w:r>
        <w:t>No SCS – 1AR</w:t>
      </w:r>
    </w:p>
    <w:p w14:paraId="4331A448" w14:textId="77777777" w:rsidR="00814544" w:rsidRPr="00DE552E" w:rsidRDefault="00814544" w:rsidP="00814544">
      <w:pPr>
        <w:pStyle w:val="Heading4"/>
      </w:pPr>
      <w:r>
        <w:t xml:space="preserve">No risk of South China Sea conflict – economic interests, lack of US engagement and precedent against conflict checks. </w:t>
      </w:r>
    </w:p>
    <w:p w14:paraId="6278299B" w14:textId="77777777" w:rsidR="00814544" w:rsidRPr="00DE552E" w:rsidRDefault="00814544" w:rsidP="00814544">
      <w:r w:rsidRPr="0049143D">
        <w:rPr>
          <w:rStyle w:val="Style13ptBold"/>
        </w:rPr>
        <w:t>Valencia</w:t>
      </w:r>
      <w:r>
        <w:t xml:space="preserve">, attending the </w:t>
      </w:r>
      <w:proofErr w:type="spellStart"/>
      <w:r>
        <w:t>Boao</w:t>
      </w:r>
      <w:proofErr w:type="spellEnd"/>
      <w:r>
        <w:t xml:space="preserve"> Forum for Asia, is a visiting senior scholar at the National Institute for South China Sea Studies, Hainan, Previous Senior Fellow with the East-West Center, M.A. in Marine Affairs from the University of Rhode Island and a </w:t>
      </w:r>
      <w:proofErr w:type="spellStart"/>
      <w:r>
        <w:t>Ph.D</w:t>
      </w:r>
      <w:proofErr w:type="spellEnd"/>
      <w:r>
        <w:t xml:space="preserve"> in Oceanography from the University of Hawaii, Fulbright Fellow, an Abe Fellow, a DAAD (German Government) Fellow, an International Institute for Asian Studies ( Leiden University) Visiting Fellow , an Ocean Policy Research Foundation (Japan) Visiting Scholar and a U.S. State Department –sponsored international speaker, </w:t>
      </w:r>
      <w:r w:rsidRPr="0049143D">
        <w:rPr>
          <w:rStyle w:val="Style13ptBold"/>
        </w:rPr>
        <w:t xml:space="preserve">4/9/2014 </w:t>
      </w:r>
      <w:r w:rsidRPr="00DE552E">
        <w:t>“South China Sea dispute rolls on with no resolution in sight” http://www.scmp.com/comment/article/1468906/south-china-sea-dispute-rolls-no-resolution-sight</w:t>
      </w:r>
    </w:p>
    <w:p w14:paraId="36E11C24" w14:textId="77777777" w:rsidR="00814544" w:rsidRPr="00DE552E" w:rsidRDefault="00814544" w:rsidP="00814544">
      <w:pPr>
        <w:rPr>
          <w:sz w:val="16"/>
        </w:rPr>
      </w:pPr>
      <w:r w:rsidRPr="00F162D7">
        <w:rPr>
          <w:rStyle w:val="StyleUnderline"/>
          <w:highlight w:val="cyan"/>
        </w:rPr>
        <w:t>Despite</w:t>
      </w:r>
      <w:r w:rsidRPr="004D1D88">
        <w:rPr>
          <w:rStyle w:val="StyleUnderline"/>
        </w:rPr>
        <w:t xml:space="preserve"> rising </w:t>
      </w:r>
      <w:r w:rsidRPr="00F162D7">
        <w:rPr>
          <w:rStyle w:val="StyleUnderline"/>
          <w:highlight w:val="cyan"/>
        </w:rPr>
        <w:t>tension</w:t>
      </w:r>
      <w:r w:rsidRPr="00DE552E">
        <w:rPr>
          <w:sz w:val="16"/>
        </w:rPr>
        <w:t xml:space="preserve"> between China and the Philippines </w:t>
      </w:r>
      <w:r w:rsidRPr="004D1D88">
        <w:rPr>
          <w:rStyle w:val="StyleUnderline"/>
        </w:rPr>
        <w:t>in the South China Sea and alarmists' warnings of conflagration</w:t>
      </w:r>
      <w:r w:rsidRPr="00DE552E">
        <w:rPr>
          <w:sz w:val="16"/>
        </w:rPr>
        <w:t xml:space="preserve">, </w:t>
      </w:r>
      <w:r w:rsidRPr="0049143D">
        <w:rPr>
          <w:rStyle w:val="Emphasis"/>
        </w:rPr>
        <w:t>war</w:t>
      </w:r>
      <w:r w:rsidRPr="004D1D88">
        <w:rPr>
          <w:rStyle w:val="Emphasis"/>
        </w:rPr>
        <w:t xml:space="preserve"> is still well over the horizon - and </w:t>
      </w:r>
      <w:r w:rsidRPr="0049143D">
        <w:rPr>
          <w:rStyle w:val="Emphasis"/>
        </w:rPr>
        <w:t>is not inevitable</w:t>
      </w:r>
      <w:r w:rsidRPr="00DE552E">
        <w:rPr>
          <w:sz w:val="16"/>
        </w:rPr>
        <w:t xml:space="preserve">. There may indeed be potential for miscalculation and violent incidents. </w:t>
      </w:r>
      <w:r w:rsidRPr="004D1D88">
        <w:rPr>
          <w:rStyle w:val="Emphasis"/>
        </w:rPr>
        <w:t xml:space="preserve">But </w:t>
      </w:r>
      <w:r w:rsidRPr="00F162D7">
        <w:rPr>
          <w:rStyle w:val="Emphasis"/>
          <w:highlight w:val="cyan"/>
        </w:rPr>
        <w:t>full-scale</w:t>
      </w:r>
      <w:r w:rsidRPr="004D1D88">
        <w:rPr>
          <w:rStyle w:val="Emphasis"/>
        </w:rPr>
        <w:t xml:space="preserve"> </w:t>
      </w:r>
      <w:r w:rsidRPr="0049143D">
        <w:rPr>
          <w:rStyle w:val="Emphasis"/>
        </w:rPr>
        <w:t xml:space="preserve">conventional </w:t>
      </w:r>
      <w:r w:rsidRPr="00F162D7">
        <w:rPr>
          <w:rStyle w:val="Emphasis"/>
          <w:highlight w:val="cyan"/>
        </w:rPr>
        <w:t>war is unlikely</w:t>
      </w:r>
      <w:r w:rsidRPr="00DE552E">
        <w:rPr>
          <w:sz w:val="16"/>
        </w:rPr>
        <w:t xml:space="preserve">. </w:t>
      </w:r>
      <w:r w:rsidRPr="004D1D88">
        <w:rPr>
          <w:rStyle w:val="StyleUnderline"/>
        </w:rPr>
        <w:t>There are</w:t>
      </w:r>
      <w:r w:rsidRPr="00DE552E">
        <w:rPr>
          <w:sz w:val="16"/>
        </w:rPr>
        <w:t xml:space="preserve"> just </w:t>
      </w:r>
      <w:r w:rsidRPr="004D1D88">
        <w:rPr>
          <w:rStyle w:val="StyleUnderline"/>
        </w:rPr>
        <w:t>too many negatives</w:t>
      </w:r>
      <w:r w:rsidRPr="00DE552E">
        <w:rPr>
          <w:sz w:val="16"/>
        </w:rPr>
        <w:t xml:space="preserve"> and too much to lose for all concerned. It is true that </w:t>
      </w:r>
      <w:r w:rsidRPr="004D1D88">
        <w:rPr>
          <w:rStyle w:val="StyleUnderline"/>
        </w:rPr>
        <w:t>the US-China competition seems to fit the "Thucydides trap" - the</w:t>
      </w:r>
      <w:r w:rsidRPr="00DE552E">
        <w:rPr>
          <w:sz w:val="16"/>
        </w:rPr>
        <w:t xml:space="preserve"> international relations </w:t>
      </w:r>
      <w:r w:rsidRPr="004D1D88">
        <w:rPr>
          <w:rStyle w:val="StyleUnderline"/>
        </w:rPr>
        <w:t>theory that the dominant power and a rising power will inevitably clash</w:t>
      </w:r>
      <w:r w:rsidRPr="00DE552E">
        <w:rPr>
          <w:sz w:val="16"/>
        </w:rPr>
        <w:t xml:space="preserve">. Make no mistake, </w:t>
      </w:r>
      <w:r w:rsidRPr="004D1D88">
        <w:rPr>
          <w:rStyle w:val="StyleUnderline"/>
        </w:rPr>
        <w:t>China and the US are already "clashing</w:t>
      </w:r>
      <w:r w:rsidRPr="00DE552E">
        <w:rPr>
          <w:sz w:val="16"/>
        </w:rPr>
        <w:t xml:space="preserve">" - over regional dominance and political influence as well as interpretations or reinterpretations of the world order and international law. </w:t>
      </w:r>
      <w:r w:rsidRPr="004D1D88">
        <w:rPr>
          <w:rStyle w:val="Emphasis"/>
        </w:rPr>
        <w:t>But a full-blown conflict is hardly written in stone.</w:t>
      </w:r>
      <w:r>
        <w:rPr>
          <w:rStyle w:val="Emphasis"/>
        </w:rPr>
        <w:t xml:space="preserve"> </w:t>
      </w:r>
      <w:r w:rsidRPr="00F162D7">
        <w:rPr>
          <w:rStyle w:val="StyleUnderline"/>
          <w:highlight w:val="cyan"/>
        </w:rPr>
        <w:t>Both</w:t>
      </w:r>
      <w:r w:rsidRPr="00DE552E">
        <w:rPr>
          <w:sz w:val="16"/>
        </w:rPr>
        <w:t xml:space="preserve"> protagonists </w:t>
      </w:r>
      <w:r w:rsidRPr="00F162D7">
        <w:rPr>
          <w:rStyle w:val="StyleUnderline"/>
          <w:highlight w:val="cyan"/>
        </w:rPr>
        <w:t>are preoccupied with other</w:t>
      </w:r>
      <w:r w:rsidRPr="004D1D88">
        <w:rPr>
          <w:rStyle w:val="StyleUnderline"/>
        </w:rPr>
        <w:t xml:space="preserve"> significant </w:t>
      </w:r>
      <w:r w:rsidRPr="00F162D7">
        <w:rPr>
          <w:rStyle w:val="StyleUnderline"/>
          <w:highlight w:val="cyan"/>
        </w:rPr>
        <w:t>matters</w:t>
      </w:r>
      <w:r w:rsidRPr="00F162D7">
        <w:rPr>
          <w:sz w:val="16"/>
          <w:highlight w:val="cyan"/>
        </w:rPr>
        <w:t xml:space="preserve"> - </w:t>
      </w:r>
      <w:r w:rsidRPr="00F162D7">
        <w:rPr>
          <w:rStyle w:val="StyleUnderline"/>
          <w:highlight w:val="cyan"/>
        </w:rPr>
        <w:t>China with its</w:t>
      </w:r>
      <w:r w:rsidRPr="00F162D7">
        <w:rPr>
          <w:sz w:val="16"/>
          <w:highlight w:val="cyan"/>
        </w:rPr>
        <w:t xml:space="preserve"> </w:t>
      </w:r>
      <w:r w:rsidRPr="00F162D7">
        <w:rPr>
          <w:rStyle w:val="Emphasis"/>
          <w:highlight w:val="cyan"/>
        </w:rPr>
        <w:t>economic development,</w:t>
      </w:r>
      <w:r w:rsidRPr="004D1D88">
        <w:rPr>
          <w:rStyle w:val="Emphasis"/>
        </w:rPr>
        <w:t xml:space="preserve"> </w:t>
      </w:r>
      <w:r w:rsidRPr="00F162D7">
        <w:rPr>
          <w:rStyle w:val="Emphasis"/>
          <w:highlight w:val="cyan"/>
        </w:rPr>
        <w:t>internal instability and burgeoning conflict with Japan</w:t>
      </w:r>
      <w:r w:rsidRPr="00DE552E">
        <w:rPr>
          <w:sz w:val="16"/>
        </w:rPr>
        <w:t xml:space="preserve"> in the East China Sea. </w:t>
      </w:r>
      <w:r w:rsidRPr="00F162D7">
        <w:rPr>
          <w:rStyle w:val="StyleUnderline"/>
          <w:highlight w:val="cyan"/>
        </w:rPr>
        <w:t>The US</w:t>
      </w:r>
      <w:r w:rsidRPr="004D1D88">
        <w:rPr>
          <w:rStyle w:val="StyleUnderline"/>
        </w:rPr>
        <w:t xml:space="preserve"> </w:t>
      </w:r>
      <w:r w:rsidRPr="00DE552E">
        <w:rPr>
          <w:sz w:val="16"/>
        </w:rPr>
        <w:t xml:space="preserve">is focused </w:t>
      </w:r>
      <w:r w:rsidRPr="00F162D7">
        <w:rPr>
          <w:rStyle w:val="StyleUnderline"/>
          <w:highlight w:val="cyan"/>
        </w:rPr>
        <w:t>on</w:t>
      </w:r>
      <w:r w:rsidRPr="00DE552E">
        <w:rPr>
          <w:sz w:val="16"/>
        </w:rPr>
        <w:t xml:space="preserve"> its multiple </w:t>
      </w:r>
      <w:r w:rsidRPr="00F162D7">
        <w:rPr>
          <w:rStyle w:val="Emphasis"/>
          <w:highlight w:val="cyan"/>
        </w:rPr>
        <w:t>ongoing international conflicts</w:t>
      </w:r>
      <w:r w:rsidRPr="004D1D88">
        <w:rPr>
          <w:rStyle w:val="StyleUnderline"/>
        </w:rPr>
        <w:t>, that with Russia over Crimea being the latest deflating fiasco.</w:t>
      </w:r>
      <w:r>
        <w:rPr>
          <w:rStyle w:val="StyleUnderline"/>
        </w:rPr>
        <w:t xml:space="preserve"> </w:t>
      </w:r>
      <w:r w:rsidRPr="00DE552E">
        <w:rPr>
          <w:sz w:val="16"/>
        </w:rPr>
        <w:t xml:space="preserve">Moreover, </w:t>
      </w:r>
      <w:r w:rsidRPr="00F162D7">
        <w:rPr>
          <w:rStyle w:val="StyleUnderline"/>
          <w:highlight w:val="cyan"/>
        </w:rPr>
        <w:t xml:space="preserve">neither </w:t>
      </w:r>
      <w:r w:rsidRPr="00F162D7">
        <w:rPr>
          <w:rStyle w:val="Emphasis"/>
          <w:highlight w:val="cyan"/>
        </w:rPr>
        <w:t>are "ready" for war</w:t>
      </w:r>
      <w:r w:rsidRPr="00DE552E">
        <w:rPr>
          <w:sz w:val="16"/>
        </w:rPr>
        <w:t xml:space="preserve">. </w:t>
      </w:r>
      <w:r w:rsidRPr="004D1D88">
        <w:rPr>
          <w:rStyle w:val="StyleUnderline"/>
        </w:rPr>
        <w:t xml:space="preserve">China is </w:t>
      </w:r>
      <w:r w:rsidRPr="00F162D7">
        <w:rPr>
          <w:rStyle w:val="Emphasis"/>
          <w:highlight w:val="cyan"/>
        </w:rPr>
        <w:t>not</w:t>
      </w:r>
      <w:r w:rsidRPr="004D1D88">
        <w:rPr>
          <w:rStyle w:val="Emphasis"/>
        </w:rPr>
        <w:t xml:space="preserve"> yet ready </w:t>
      </w:r>
      <w:r w:rsidRPr="00F162D7">
        <w:rPr>
          <w:rStyle w:val="Emphasis"/>
          <w:highlight w:val="cyan"/>
        </w:rPr>
        <w:t>technologically</w:t>
      </w:r>
      <w:r w:rsidRPr="004D1D88">
        <w:rPr>
          <w:rStyle w:val="StyleUnderline"/>
        </w:rPr>
        <w:t xml:space="preserve"> for an all-out conflict</w:t>
      </w:r>
      <w:r w:rsidRPr="00DE552E">
        <w:rPr>
          <w:sz w:val="16"/>
        </w:rPr>
        <w:t xml:space="preserve">; </w:t>
      </w:r>
      <w:r w:rsidRPr="00F162D7">
        <w:rPr>
          <w:rStyle w:val="StyleUnderline"/>
          <w:highlight w:val="cyan"/>
        </w:rPr>
        <w:t>the US is</w:t>
      </w:r>
      <w:r w:rsidRPr="00DE552E">
        <w:rPr>
          <w:sz w:val="16"/>
        </w:rPr>
        <w:t xml:space="preserve"> at least </w:t>
      </w:r>
      <w:r w:rsidRPr="00F162D7">
        <w:rPr>
          <w:rStyle w:val="Emphasis"/>
          <w:highlight w:val="cyan"/>
        </w:rPr>
        <w:t>two decades ahead militarily</w:t>
      </w:r>
      <w:r w:rsidRPr="00DE552E">
        <w:rPr>
          <w:sz w:val="16"/>
        </w:rPr>
        <w:t xml:space="preserve">, although China is quickly catching up. The </w:t>
      </w:r>
      <w:r w:rsidRPr="00F162D7">
        <w:rPr>
          <w:rStyle w:val="StyleUnderline"/>
          <w:highlight w:val="cyan"/>
        </w:rPr>
        <w:t>war-</w:t>
      </w:r>
      <w:r w:rsidRPr="00F162D7">
        <w:rPr>
          <w:rStyle w:val="Emphasis"/>
          <w:highlight w:val="cyan"/>
        </w:rPr>
        <w:t>fatigued US public and military are not ready for war</w:t>
      </w:r>
      <w:r w:rsidRPr="00DE552E">
        <w:rPr>
          <w:sz w:val="16"/>
        </w:rPr>
        <w:t xml:space="preserve">, either. </w:t>
      </w:r>
      <w:r w:rsidRPr="00F162D7">
        <w:rPr>
          <w:rStyle w:val="StyleUnderline"/>
          <w:highlight w:val="cyan"/>
        </w:rPr>
        <w:t>The US is working</w:t>
      </w:r>
      <w:r w:rsidRPr="004D1D88">
        <w:rPr>
          <w:rStyle w:val="StyleUnderline"/>
        </w:rPr>
        <w:t xml:space="preserve"> very hard </w:t>
      </w:r>
      <w:r w:rsidRPr="00F162D7">
        <w:rPr>
          <w:rStyle w:val="Emphasis"/>
          <w:highlight w:val="cyan"/>
        </w:rPr>
        <w:t>behind the scenes</w:t>
      </w:r>
      <w:r w:rsidRPr="00F162D7">
        <w:rPr>
          <w:rStyle w:val="StyleUnderline"/>
          <w:highlight w:val="cyan"/>
        </w:rPr>
        <w:t xml:space="preserve"> to discourage</w:t>
      </w:r>
      <w:r w:rsidRPr="004D1D88">
        <w:rPr>
          <w:rStyle w:val="StyleUnderline"/>
        </w:rPr>
        <w:t xml:space="preserve"> its </w:t>
      </w:r>
      <w:r w:rsidRPr="00F162D7">
        <w:rPr>
          <w:rStyle w:val="StyleUnderline"/>
          <w:highlight w:val="cyan"/>
        </w:rPr>
        <w:t>allies</w:t>
      </w:r>
      <w:r w:rsidRPr="004D1D88">
        <w:rPr>
          <w:rStyle w:val="StyleUnderline"/>
        </w:rPr>
        <w:t xml:space="preserve"> </w:t>
      </w:r>
      <w:r w:rsidRPr="00F162D7">
        <w:rPr>
          <w:rStyle w:val="StyleUnderline"/>
          <w:highlight w:val="cyan"/>
        </w:rPr>
        <w:t>from provoking China</w:t>
      </w:r>
      <w:r w:rsidRPr="004D1D88">
        <w:rPr>
          <w:rStyle w:val="StyleUnderline"/>
        </w:rPr>
        <w:t xml:space="preserve"> into the use of force </w:t>
      </w:r>
      <w:r w:rsidRPr="00F162D7">
        <w:rPr>
          <w:rStyle w:val="StyleUnderline"/>
          <w:highlight w:val="cyan"/>
        </w:rPr>
        <w:t>and is</w:t>
      </w:r>
      <w:r w:rsidRPr="004D1D88">
        <w:rPr>
          <w:rStyle w:val="StyleUnderline"/>
        </w:rPr>
        <w:t xml:space="preserve"> thus</w:t>
      </w:r>
      <w:r w:rsidRPr="00DE552E">
        <w:rPr>
          <w:sz w:val="16"/>
        </w:rPr>
        <w:t xml:space="preserve"> </w:t>
      </w:r>
      <w:r w:rsidRPr="00F162D7">
        <w:rPr>
          <w:rStyle w:val="Emphasis"/>
          <w:highlight w:val="cyan"/>
        </w:rPr>
        <w:t>unlikely to allow</w:t>
      </w:r>
      <w:r w:rsidRPr="004D1D88">
        <w:rPr>
          <w:rStyle w:val="Emphasis"/>
        </w:rPr>
        <w:t xml:space="preserve"> smaller countries - </w:t>
      </w:r>
      <w:r w:rsidRPr="00F162D7">
        <w:rPr>
          <w:rStyle w:val="Emphasis"/>
          <w:highlight w:val="cyan"/>
        </w:rPr>
        <w:t>allies or not - to draw it into a wide regional conflict</w:t>
      </w:r>
      <w:r w:rsidRPr="004D1D88">
        <w:rPr>
          <w:rStyle w:val="Emphasis"/>
        </w:rPr>
        <w:t>.</w:t>
      </w:r>
      <w:r>
        <w:rPr>
          <w:rStyle w:val="Emphasis"/>
        </w:rPr>
        <w:t xml:space="preserve"> </w:t>
      </w:r>
      <w:r w:rsidRPr="00DE552E">
        <w:rPr>
          <w:sz w:val="16"/>
        </w:rPr>
        <w:t xml:space="preserve">Further, </w:t>
      </w:r>
      <w:r w:rsidRPr="00F162D7">
        <w:rPr>
          <w:rStyle w:val="StyleUnderline"/>
          <w:highlight w:val="cyan"/>
        </w:rPr>
        <w:t>there is</w:t>
      </w:r>
      <w:r w:rsidRPr="004D1D88">
        <w:rPr>
          <w:rStyle w:val="StyleUnderline"/>
        </w:rPr>
        <w:t xml:space="preserve"> </w:t>
      </w:r>
      <w:r w:rsidRPr="00DE552E">
        <w:rPr>
          <w:sz w:val="16"/>
        </w:rPr>
        <w:t xml:space="preserve">really </w:t>
      </w:r>
      <w:r w:rsidRPr="00F162D7">
        <w:rPr>
          <w:rStyle w:val="Emphasis"/>
          <w:highlight w:val="cyan"/>
        </w:rPr>
        <w:t>no</w:t>
      </w:r>
      <w:r w:rsidRPr="004D1D88">
        <w:rPr>
          <w:rStyle w:val="Emphasis"/>
        </w:rPr>
        <w:t xml:space="preserve"> fundamental US </w:t>
      </w:r>
      <w:r w:rsidRPr="00F162D7">
        <w:rPr>
          <w:rStyle w:val="Emphasis"/>
          <w:highlight w:val="cyan"/>
        </w:rPr>
        <w:t>security interest</w:t>
      </w:r>
      <w:r w:rsidRPr="004D1D88">
        <w:rPr>
          <w:rStyle w:val="Emphasis"/>
        </w:rPr>
        <w:t xml:space="preserve"> </w:t>
      </w:r>
      <w:r w:rsidRPr="00F162D7">
        <w:rPr>
          <w:rStyle w:val="Emphasis"/>
          <w:highlight w:val="cyan"/>
        </w:rPr>
        <w:t>at stake</w:t>
      </w:r>
      <w:r w:rsidRPr="00DE552E">
        <w:rPr>
          <w:sz w:val="16"/>
        </w:rPr>
        <w:t xml:space="preserve"> - other than pride of place and precedent. In this context, </w:t>
      </w:r>
      <w:r w:rsidRPr="00F162D7">
        <w:rPr>
          <w:rStyle w:val="StyleUnderline"/>
          <w:highlight w:val="cyan"/>
        </w:rPr>
        <w:t>those that see weakness in</w:t>
      </w:r>
      <w:r w:rsidRPr="004D1D88">
        <w:rPr>
          <w:rStyle w:val="StyleUnderline"/>
        </w:rPr>
        <w:t xml:space="preserve"> </w:t>
      </w:r>
      <w:r w:rsidRPr="00DE552E">
        <w:rPr>
          <w:sz w:val="16"/>
        </w:rPr>
        <w:t xml:space="preserve">recent </w:t>
      </w:r>
      <w:r w:rsidRPr="00F162D7">
        <w:rPr>
          <w:rStyle w:val="StyleUnderline"/>
          <w:highlight w:val="cyan"/>
        </w:rPr>
        <w:t>US restraint</w:t>
      </w:r>
      <w:r w:rsidRPr="00DE552E">
        <w:rPr>
          <w:sz w:val="16"/>
        </w:rPr>
        <w:t xml:space="preserve"> should not and hopefully </w:t>
      </w:r>
      <w:r w:rsidRPr="00F162D7">
        <w:rPr>
          <w:rStyle w:val="Emphasis"/>
          <w:highlight w:val="cyan"/>
        </w:rPr>
        <w:t>will not miscalculate</w:t>
      </w:r>
      <w:r w:rsidRPr="00DE552E">
        <w:rPr>
          <w:sz w:val="16"/>
        </w:rPr>
        <w:t xml:space="preserve">. </w:t>
      </w:r>
      <w:r w:rsidRPr="004D1D88">
        <w:rPr>
          <w:rStyle w:val="StyleUnderline"/>
        </w:rPr>
        <w:t>The US</w:t>
      </w:r>
      <w:r w:rsidRPr="00DE552E">
        <w:rPr>
          <w:sz w:val="16"/>
        </w:rPr>
        <w:t xml:space="preserve"> often </w:t>
      </w:r>
      <w:r w:rsidRPr="004D1D88">
        <w:rPr>
          <w:rStyle w:val="StyleUnderline"/>
        </w:rPr>
        <w:t>cites freedom of navigation as a "national interest"</w:t>
      </w:r>
      <w:r w:rsidRPr="00DE552E">
        <w:rPr>
          <w:sz w:val="16"/>
        </w:rPr>
        <w:t xml:space="preserve"> in the South China Sea </w:t>
      </w:r>
      <w:r w:rsidRPr="004D1D88">
        <w:rPr>
          <w:rStyle w:val="StyleUnderline"/>
        </w:rPr>
        <w:t xml:space="preserve">but it well knows that </w:t>
      </w:r>
      <w:r w:rsidRPr="00F162D7">
        <w:rPr>
          <w:rStyle w:val="Emphasis"/>
          <w:highlight w:val="cyan"/>
        </w:rPr>
        <w:t>China has never threatened freedom of commercial navigation</w:t>
      </w:r>
      <w:r w:rsidRPr="004D1D88">
        <w:rPr>
          <w:rStyle w:val="Emphasis"/>
        </w:rPr>
        <w:t xml:space="preserve"> and is highly unlikely to do so</w:t>
      </w:r>
      <w:r w:rsidRPr="00DE552E">
        <w:rPr>
          <w:sz w:val="16"/>
        </w:rPr>
        <w:t xml:space="preserve">. </w:t>
      </w:r>
      <w:r w:rsidRPr="00F162D7">
        <w:rPr>
          <w:rStyle w:val="StyleUnderline"/>
          <w:highlight w:val="cyan"/>
        </w:rPr>
        <w:t>The US-China incidents at sea</w:t>
      </w:r>
      <w:r w:rsidRPr="00DE552E">
        <w:rPr>
          <w:sz w:val="16"/>
        </w:rPr>
        <w:t xml:space="preserve"> and over the sea have </w:t>
      </w:r>
      <w:r w:rsidRPr="00F162D7">
        <w:rPr>
          <w:rStyle w:val="StyleUnderline"/>
          <w:highlight w:val="cyan"/>
        </w:rPr>
        <w:t>stemmed from</w:t>
      </w:r>
      <w:r w:rsidRPr="004D1D88">
        <w:rPr>
          <w:rStyle w:val="StyleUnderline"/>
        </w:rPr>
        <w:t xml:space="preserve"> purposely provocative </w:t>
      </w:r>
      <w:r w:rsidRPr="00F162D7">
        <w:rPr>
          <w:rStyle w:val="StyleUnderline"/>
          <w:highlight w:val="cyan"/>
        </w:rPr>
        <w:t>US intelligence</w:t>
      </w:r>
      <w:r w:rsidRPr="004D1D88">
        <w:rPr>
          <w:rStyle w:val="StyleUnderline"/>
        </w:rPr>
        <w:t xml:space="preserve"> and reconnaissance </w:t>
      </w:r>
      <w:r w:rsidRPr="00F162D7">
        <w:rPr>
          <w:rStyle w:val="StyleUnderline"/>
          <w:highlight w:val="cyan"/>
        </w:rPr>
        <w:t>probes</w:t>
      </w:r>
      <w:r w:rsidRPr="00DE552E">
        <w:rPr>
          <w:sz w:val="16"/>
        </w:rPr>
        <w:t xml:space="preserve"> that China feels threaten its security. </w:t>
      </w:r>
      <w:r w:rsidRPr="004D1D88">
        <w:rPr>
          <w:rStyle w:val="StyleUnderline"/>
        </w:rPr>
        <w:t>China</w:t>
      </w:r>
      <w:r w:rsidRPr="00DE552E">
        <w:rPr>
          <w:sz w:val="16"/>
        </w:rPr>
        <w:t xml:space="preserve"> probably </w:t>
      </w:r>
      <w:r w:rsidRPr="004D1D88">
        <w:rPr>
          <w:rStyle w:val="StyleUnderline"/>
        </w:rPr>
        <w:t>justifies its interference</w:t>
      </w:r>
      <w:r w:rsidRPr="00DE552E">
        <w:rPr>
          <w:sz w:val="16"/>
        </w:rPr>
        <w:t xml:space="preserve"> with petroleum exploration and fishing by other countries in areas </w:t>
      </w:r>
      <w:r w:rsidRPr="004D1D88">
        <w:rPr>
          <w:rStyle w:val="StyleUnderline"/>
        </w:rPr>
        <w:t xml:space="preserve">it claims </w:t>
      </w:r>
      <w:r w:rsidRPr="00F162D7">
        <w:rPr>
          <w:rStyle w:val="StyleUnderline"/>
          <w:highlight w:val="cyan"/>
        </w:rPr>
        <w:t>through</w:t>
      </w:r>
      <w:r w:rsidRPr="004D1D88">
        <w:rPr>
          <w:rStyle w:val="StyleUnderline"/>
        </w:rPr>
        <w:t xml:space="preserve"> reference to </w:t>
      </w:r>
      <w:r w:rsidRPr="00F162D7">
        <w:rPr>
          <w:rStyle w:val="StyleUnderline"/>
          <w:highlight w:val="cyan"/>
        </w:rPr>
        <w:t>the Declaration on the Conduct of Parties</w:t>
      </w:r>
      <w:r w:rsidRPr="00DE552E">
        <w:rPr>
          <w:sz w:val="16"/>
        </w:rPr>
        <w:t xml:space="preserve"> in the South China Sea that it has signed with the Association of Southeast Asian Nations. </w:t>
      </w:r>
      <w:r w:rsidRPr="0049143D">
        <w:rPr>
          <w:rStyle w:val="StyleUnderline"/>
        </w:rPr>
        <w:t>Through</w:t>
      </w:r>
      <w:r w:rsidRPr="004D1D88">
        <w:rPr>
          <w:rStyle w:val="StyleUnderline"/>
        </w:rPr>
        <w:t xml:space="preserve"> it, the </w:t>
      </w:r>
      <w:r w:rsidRPr="00F162D7">
        <w:rPr>
          <w:rStyle w:val="StyleUnderline"/>
          <w:highlight w:val="cyan"/>
        </w:rPr>
        <w:t xml:space="preserve">parties agree "to </w:t>
      </w:r>
      <w:r w:rsidRPr="00F162D7">
        <w:rPr>
          <w:rStyle w:val="Emphasis"/>
          <w:highlight w:val="cyan"/>
        </w:rPr>
        <w:t>exercise self-restraint</w:t>
      </w:r>
      <w:r w:rsidRPr="004D1D88">
        <w:rPr>
          <w:rStyle w:val="StyleUnderline"/>
        </w:rPr>
        <w:t xml:space="preserve"> in the conduct of activities that would complicate</w:t>
      </w:r>
      <w:r w:rsidRPr="00DE552E">
        <w:rPr>
          <w:sz w:val="16"/>
        </w:rPr>
        <w:t xml:space="preserve"> or escalate disputes and </w:t>
      </w:r>
      <w:r w:rsidRPr="004D1D88">
        <w:rPr>
          <w:rStyle w:val="StyleUnderline"/>
        </w:rPr>
        <w:t>affect peace</w:t>
      </w:r>
      <w:r w:rsidRPr="00DE552E">
        <w:rPr>
          <w:sz w:val="16"/>
        </w:rPr>
        <w:t xml:space="preserve"> and stability". This provision could, of course, be interpreted for and against China. But </w:t>
      </w:r>
      <w:r w:rsidRPr="00F162D7">
        <w:rPr>
          <w:rStyle w:val="StyleUnderline"/>
          <w:highlight w:val="cyan"/>
        </w:rPr>
        <w:t>there are also</w:t>
      </w:r>
      <w:r w:rsidRPr="00F162D7">
        <w:rPr>
          <w:sz w:val="16"/>
          <w:highlight w:val="cyan"/>
        </w:rPr>
        <w:t xml:space="preserve"> </w:t>
      </w:r>
      <w:r w:rsidRPr="00F162D7">
        <w:rPr>
          <w:rStyle w:val="Emphasis"/>
          <w:highlight w:val="cyan"/>
        </w:rPr>
        <w:t>I</w:t>
      </w:r>
      <w:r w:rsidRPr="004D1D88">
        <w:rPr>
          <w:rStyle w:val="Emphasis"/>
        </w:rPr>
        <w:t xml:space="preserve">nternational </w:t>
      </w:r>
      <w:r w:rsidRPr="00F162D7">
        <w:rPr>
          <w:rStyle w:val="Emphasis"/>
          <w:highlight w:val="cyan"/>
        </w:rPr>
        <w:t>C</w:t>
      </w:r>
      <w:r w:rsidRPr="004D1D88">
        <w:rPr>
          <w:rStyle w:val="Emphasis"/>
        </w:rPr>
        <w:t xml:space="preserve">ourt of </w:t>
      </w:r>
      <w:r w:rsidRPr="00F162D7">
        <w:rPr>
          <w:rStyle w:val="Emphasis"/>
          <w:highlight w:val="cyan"/>
        </w:rPr>
        <w:t>J</w:t>
      </w:r>
      <w:r w:rsidRPr="004D1D88">
        <w:rPr>
          <w:rStyle w:val="Emphasis"/>
        </w:rPr>
        <w:t xml:space="preserve">ustice </w:t>
      </w:r>
      <w:r w:rsidRPr="00F162D7">
        <w:rPr>
          <w:rStyle w:val="Emphasis"/>
          <w:highlight w:val="cyan"/>
        </w:rPr>
        <w:t>precedents that urge</w:t>
      </w:r>
      <w:r w:rsidRPr="004D1D88">
        <w:rPr>
          <w:rStyle w:val="Emphasis"/>
        </w:rPr>
        <w:t xml:space="preserve"> rival </w:t>
      </w:r>
      <w:r w:rsidRPr="00F162D7">
        <w:rPr>
          <w:rStyle w:val="Emphasis"/>
          <w:highlight w:val="cyan"/>
        </w:rPr>
        <w:t>disputants to refrain from unilateral activities</w:t>
      </w:r>
      <w:r w:rsidRPr="004D1D88">
        <w:rPr>
          <w:rStyle w:val="Emphasis"/>
        </w:rPr>
        <w:t xml:space="preserve"> in disputed areas.</w:t>
      </w:r>
      <w:r>
        <w:rPr>
          <w:rStyle w:val="Emphasis"/>
        </w:rPr>
        <w:t xml:space="preserve"> </w:t>
      </w:r>
      <w:r w:rsidRPr="00DE552E">
        <w:rPr>
          <w:sz w:val="16"/>
        </w:rPr>
        <w:t xml:space="preserve">Moreover, </w:t>
      </w:r>
      <w:r w:rsidRPr="00F162D7">
        <w:rPr>
          <w:rStyle w:val="StyleUnderline"/>
          <w:highlight w:val="cyan"/>
        </w:rPr>
        <w:t>in</w:t>
      </w:r>
      <w:r w:rsidRPr="004D1D88">
        <w:rPr>
          <w:rStyle w:val="StyleUnderline"/>
        </w:rPr>
        <w:t xml:space="preserve"> what it views as an exercise of </w:t>
      </w:r>
      <w:r w:rsidRPr="00F162D7">
        <w:rPr>
          <w:rStyle w:val="StyleUnderline"/>
          <w:highlight w:val="cyan"/>
        </w:rPr>
        <w:t>self-restraint, China</w:t>
      </w:r>
      <w:r w:rsidRPr="00DE552E">
        <w:rPr>
          <w:sz w:val="16"/>
        </w:rPr>
        <w:t xml:space="preserve"> almost </w:t>
      </w:r>
      <w:r w:rsidRPr="004D1D88">
        <w:rPr>
          <w:rStyle w:val="Emphasis"/>
        </w:rPr>
        <w:t xml:space="preserve">always </w:t>
      </w:r>
      <w:r w:rsidRPr="00F162D7">
        <w:rPr>
          <w:rStyle w:val="Emphasis"/>
          <w:highlight w:val="cyan"/>
        </w:rPr>
        <w:t>uses civilian vessels to enforce</w:t>
      </w:r>
      <w:r w:rsidRPr="004D1D88">
        <w:rPr>
          <w:rStyle w:val="Emphasis"/>
        </w:rPr>
        <w:t xml:space="preserve"> what it perceives as its </w:t>
      </w:r>
      <w:r w:rsidRPr="00F162D7">
        <w:rPr>
          <w:rStyle w:val="Emphasis"/>
          <w:highlight w:val="cyan"/>
        </w:rPr>
        <w:t>rights</w:t>
      </w:r>
      <w:r w:rsidRPr="00DE552E">
        <w:rPr>
          <w:sz w:val="16"/>
        </w:rPr>
        <w:t xml:space="preserve">. </w:t>
      </w:r>
      <w:r w:rsidRPr="00F162D7">
        <w:rPr>
          <w:rStyle w:val="StyleUnderline"/>
          <w:highlight w:val="cyan"/>
        </w:rPr>
        <w:t>And the Philippines,</w:t>
      </w:r>
      <w:r w:rsidRPr="004D1D88">
        <w:rPr>
          <w:rStyle w:val="StyleUnderline"/>
        </w:rPr>
        <w:t xml:space="preserve"> presumably </w:t>
      </w:r>
      <w:r w:rsidRPr="00F162D7">
        <w:rPr>
          <w:rStyle w:val="StyleUnderline"/>
          <w:highlight w:val="cyan"/>
        </w:rPr>
        <w:t>under</w:t>
      </w:r>
      <w:r w:rsidRPr="004D1D88">
        <w:rPr>
          <w:rStyle w:val="StyleUnderline"/>
        </w:rPr>
        <w:t xml:space="preserve"> considerable </w:t>
      </w:r>
      <w:r w:rsidRPr="00F162D7">
        <w:rPr>
          <w:rStyle w:val="StyleUnderline"/>
          <w:highlight w:val="cyan"/>
        </w:rPr>
        <w:t>pressure from the US, is demonstrating</w:t>
      </w:r>
      <w:r w:rsidRPr="004D1D88">
        <w:rPr>
          <w:rStyle w:val="StyleUnderline"/>
        </w:rPr>
        <w:t xml:space="preserve"> considerable </w:t>
      </w:r>
      <w:r w:rsidRPr="00F162D7">
        <w:rPr>
          <w:rStyle w:val="StyleUnderline"/>
          <w:highlight w:val="cyan"/>
        </w:rPr>
        <w:t>restraint</w:t>
      </w:r>
      <w:r w:rsidRPr="00DE552E">
        <w:rPr>
          <w:sz w:val="16"/>
        </w:rPr>
        <w:t xml:space="preserve"> as well. However, without an effective military, it really does not have much choice if it wants to physically hold on to its claimed features. The Philippines hopes its actions vis-à-vis China will be backed by the US. Last week, US Assistant Secretary of State for East Asian and Pacific Affairs Daniel Russel told the Senate's foreign relations committee that he noted China's "intimidating steps" towards the Philippines and said "there should be no doubt about the resolve of the United States". Yes, </w:t>
      </w:r>
      <w:r w:rsidRPr="00F162D7">
        <w:rPr>
          <w:rStyle w:val="StyleUnderline"/>
          <w:highlight w:val="cyan"/>
        </w:rPr>
        <w:t xml:space="preserve">the US will </w:t>
      </w:r>
      <w:r w:rsidRPr="00F162D7">
        <w:rPr>
          <w:rStyle w:val="Emphasis"/>
          <w:highlight w:val="cyan"/>
        </w:rPr>
        <w:t>bluster and bluff</w:t>
      </w:r>
      <w:r w:rsidRPr="00DE552E">
        <w:rPr>
          <w:sz w:val="16"/>
        </w:rPr>
        <w:t xml:space="preserve">. </w:t>
      </w:r>
      <w:r w:rsidRPr="004D1D88">
        <w:rPr>
          <w:rStyle w:val="StyleUnderline"/>
        </w:rPr>
        <w:t>And it may well deploy more assets to the region and verbally and technologically back up its ally.</w:t>
      </w:r>
      <w:r w:rsidRPr="00DE552E">
        <w:rPr>
          <w:sz w:val="16"/>
        </w:rPr>
        <w:t xml:space="preserve"> Yes, the situation is becoming politically dangerous. </w:t>
      </w:r>
      <w:r w:rsidRPr="00F162D7">
        <w:rPr>
          <w:rStyle w:val="StyleUnderline"/>
          <w:highlight w:val="cyan"/>
        </w:rPr>
        <w:t>There may be a rise in tension, and even a chill in</w:t>
      </w:r>
      <w:r w:rsidRPr="004D1D88">
        <w:rPr>
          <w:rStyle w:val="StyleUnderline"/>
        </w:rPr>
        <w:t xml:space="preserve"> Sino-US </w:t>
      </w:r>
      <w:r w:rsidRPr="00F162D7">
        <w:rPr>
          <w:rStyle w:val="StyleUnderline"/>
          <w:highlight w:val="cyan"/>
        </w:rPr>
        <w:t>relations</w:t>
      </w:r>
      <w:r w:rsidRPr="004D1D88">
        <w:rPr>
          <w:rStyle w:val="StyleUnderline"/>
        </w:rPr>
        <w:t xml:space="preserve"> that involves a downturn in economic relations</w:t>
      </w:r>
      <w:r w:rsidRPr="00DE552E">
        <w:rPr>
          <w:sz w:val="16"/>
        </w:rPr>
        <w:t xml:space="preserve">. </w:t>
      </w:r>
      <w:r w:rsidRPr="00F162D7">
        <w:rPr>
          <w:rStyle w:val="Emphasis"/>
          <w:highlight w:val="cyan"/>
        </w:rPr>
        <w:t>But an incident</w:t>
      </w:r>
      <w:r w:rsidRPr="004D1D88">
        <w:rPr>
          <w:rStyle w:val="Emphasis"/>
        </w:rPr>
        <w:t xml:space="preserve"> - even a series of incidents - </w:t>
      </w:r>
      <w:r w:rsidRPr="00F162D7">
        <w:rPr>
          <w:rStyle w:val="Emphasis"/>
          <w:highlight w:val="cyan"/>
        </w:rPr>
        <w:t>is not a war.</w:t>
      </w:r>
    </w:p>
    <w:p w14:paraId="75015C14" w14:textId="77777777" w:rsidR="00045041" w:rsidRPr="00123C30" w:rsidRDefault="00045041" w:rsidP="00045041"/>
    <w:sectPr w:rsidR="00045041" w:rsidRPr="00123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Microsoft JhengHei">
    <w:altName w:val="Arial Unicode MS"/>
    <w:charset w:val="88"/>
    <w:family w:val="swiss"/>
    <w:pitch w:val="variable"/>
    <w:sig w:usb0="000002A7" w:usb1="28CF4400" w:usb2="00000016" w:usb3="00000000" w:csb0="00100009" w:csb1="00000000"/>
  </w:font>
  <w:font w:name="Malgun Gothic">
    <w:charset w:val="81"/>
    <w:family w:val="swiss"/>
    <w:pitch w:val="variable"/>
    <w:sig w:usb0="9000002F" w:usb1="29D77CFB" w:usb2="00000012" w:usb3="00000000" w:csb0="00080001"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0FA4EAC"/>
    <w:multiLevelType w:val="hybridMultilevel"/>
    <w:tmpl w:val="EF7052E6"/>
    <w:lvl w:ilvl="0" w:tplc="2C9CC4EA">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06200870040"/>
    <w:docVar w:name="VerbatimVersion" w:val="5.1"/>
  </w:docVars>
  <w:rsids>
    <w:rsidRoot w:val="00B14EE8"/>
    <w:rsid w:val="00011491"/>
    <w:rsid w:val="000139A3"/>
    <w:rsid w:val="00017C1C"/>
    <w:rsid w:val="00025133"/>
    <w:rsid w:val="000307E2"/>
    <w:rsid w:val="00045041"/>
    <w:rsid w:val="00077EA0"/>
    <w:rsid w:val="0008364A"/>
    <w:rsid w:val="00094C53"/>
    <w:rsid w:val="000A4405"/>
    <w:rsid w:val="000A6383"/>
    <w:rsid w:val="000B67C1"/>
    <w:rsid w:val="000D54A0"/>
    <w:rsid w:val="000E2173"/>
    <w:rsid w:val="000F694A"/>
    <w:rsid w:val="00100833"/>
    <w:rsid w:val="00104529"/>
    <w:rsid w:val="00105942"/>
    <w:rsid w:val="00107396"/>
    <w:rsid w:val="00123C30"/>
    <w:rsid w:val="00127DF4"/>
    <w:rsid w:val="00135C5B"/>
    <w:rsid w:val="00144A4C"/>
    <w:rsid w:val="00156BCB"/>
    <w:rsid w:val="0016120C"/>
    <w:rsid w:val="00176AB0"/>
    <w:rsid w:val="00177B7D"/>
    <w:rsid w:val="0018322D"/>
    <w:rsid w:val="00195CBE"/>
    <w:rsid w:val="001B5776"/>
    <w:rsid w:val="001C137F"/>
    <w:rsid w:val="001C1C25"/>
    <w:rsid w:val="001D6A41"/>
    <w:rsid w:val="001E527A"/>
    <w:rsid w:val="001E635D"/>
    <w:rsid w:val="001F4CC7"/>
    <w:rsid w:val="001F6489"/>
    <w:rsid w:val="001F78CE"/>
    <w:rsid w:val="00201557"/>
    <w:rsid w:val="002026A7"/>
    <w:rsid w:val="002319BA"/>
    <w:rsid w:val="00234B28"/>
    <w:rsid w:val="002457B4"/>
    <w:rsid w:val="00246F95"/>
    <w:rsid w:val="00251FC7"/>
    <w:rsid w:val="00252AD2"/>
    <w:rsid w:val="00261126"/>
    <w:rsid w:val="002635D1"/>
    <w:rsid w:val="002746EC"/>
    <w:rsid w:val="00280DD5"/>
    <w:rsid w:val="002855A7"/>
    <w:rsid w:val="00290478"/>
    <w:rsid w:val="00290EB2"/>
    <w:rsid w:val="00294E66"/>
    <w:rsid w:val="002B146A"/>
    <w:rsid w:val="002B5E17"/>
    <w:rsid w:val="002B72A9"/>
    <w:rsid w:val="002C2227"/>
    <w:rsid w:val="002C282B"/>
    <w:rsid w:val="002C700E"/>
    <w:rsid w:val="002D0F13"/>
    <w:rsid w:val="002E599B"/>
    <w:rsid w:val="003044A2"/>
    <w:rsid w:val="00315690"/>
    <w:rsid w:val="00316B75"/>
    <w:rsid w:val="00325646"/>
    <w:rsid w:val="003262A5"/>
    <w:rsid w:val="00330BEF"/>
    <w:rsid w:val="003440A5"/>
    <w:rsid w:val="003460F2"/>
    <w:rsid w:val="00357E0E"/>
    <w:rsid w:val="00363AFA"/>
    <w:rsid w:val="00370992"/>
    <w:rsid w:val="00374587"/>
    <w:rsid w:val="00377B56"/>
    <w:rsid w:val="0038158C"/>
    <w:rsid w:val="003872AF"/>
    <w:rsid w:val="003902BA"/>
    <w:rsid w:val="00396D4F"/>
    <w:rsid w:val="003972AB"/>
    <w:rsid w:val="003A09E2"/>
    <w:rsid w:val="003B2E99"/>
    <w:rsid w:val="00407037"/>
    <w:rsid w:val="00411E6B"/>
    <w:rsid w:val="00414F9B"/>
    <w:rsid w:val="00457DFB"/>
    <w:rsid w:val="004605D6"/>
    <w:rsid w:val="00482139"/>
    <w:rsid w:val="004861A1"/>
    <w:rsid w:val="004979CA"/>
    <w:rsid w:val="004C60E8"/>
    <w:rsid w:val="004E3579"/>
    <w:rsid w:val="004E728B"/>
    <w:rsid w:val="004F0136"/>
    <w:rsid w:val="004F39E0"/>
    <w:rsid w:val="00510F13"/>
    <w:rsid w:val="00537BD5"/>
    <w:rsid w:val="00540AE0"/>
    <w:rsid w:val="00554683"/>
    <w:rsid w:val="00560D3C"/>
    <w:rsid w:val="00561188"/>
    <w:rsid w:val="0056390C"/>
    <w:rsid w:val="00566E6F"/>
    <w:rsid w:val="0057268A"/>
    <w:rsid w:val="00573494"/>
    <w:rsid w:val="005964D8"/>
    <w:rsid w:val="005A14E7"/>
    <w:rsid w:val="005B2A21"/>
    <w:rsid w:val="005C3ADD"/>
    <w:rsid w:val="005D2689"/>
    <w:rsid w:val="005D2912"/>
    <w:rsid w:val="005E0165"/>
    <w:rsid w:val="005E115F"/>
    <w:rsid w:val="005F3155"/>
    <w:rsid w:val="006065BD"/>
    <w:rsid w:val="00612810"/>
    <w:rsid w:val="00615A2C"/>
    <w:rsid w:val="00616351"/>
    <w:rsid w:val="00621252"/>
    <w:rsid w:val="006215A3"/>
    <w:rsid w:val="0062320A"/>
    <w:rsid w:val="00627C8C"/>
    <w:rsid w:val="006314CB"/>
    <w:rsid w:val="00645FA9"/>
    <w:rsid w:val="00647866"/>
    <w:rsid w:val="00661047"/>
    <w:rsid w:val="00662CBB"/>
    <w:rsid w:val="00665003"/>
    <w:rsid w:val="00682878"/>
    <w:rsid w:val="00693B22"/>
    <w:rsid w:val="006A1A1B"/>
    <w:rsid w:val="006A1FFC"/>
    <w:rsid w:val="006A2AD0"/>
    <w:rsid w:val="006B05A7"/>
    <w:rsid w:val="006B4FE6"/>
    <w:rsid w:val="006C2375"/>
    <w:rsid w:val="006D04C0"/>
    <w:rsid w:val="006D4ECC"/>
    <w:rsid w:val="006F5812"/>
    <w:rsid w:val="006F6CAE"/>
    <w:rsid w:val="00707DDF"/>
    <w:rsid w:val="0072193F"/>
    <w:rsid w:val="00721D65"/>
    <w:rsid w:val="00722258"/>
    <w:rsid w:val="007243E5"/>
    <w:rsid w:val="0073148C"/>
    <w:rsid w:val="0073483D"/>
    <w:rsid w:val="00740770"/>
    <w:rsid w:val="007438CC"/>
    <w:rsid w:val="007463D5"/>
    <w:rsid w:val="00766EA0"/>
    <w:rsid w:val="007721E9"/>
    <w:rsid w:val="0078597E"/>
    <w:rsid w:val="007A2226"/>
    <w:rsid w:val="007A4013"/>
    <w:rsid w:val="007B035F"/>
    <w:rsid w:val="007C04D6"/>
    <w:rsid w:val="007C1E30"/>
    <w:rsid w:val="007E3E85"/>
    <w:rsid w:val="007F5B66"/>
    <w:rsid w:val="0080657F"/>
    <w:rsid w:val="00814544"/>
    <w:rsid w:val="00823A1C"/>
    <w:rsid w:val="00825569"/>
    <w:rsid w:val="00831668"/>
    <w:rsid w:val="00832E2B"/>
    <w:rsid w:val="00845B9D"/>
    <w:rsid w:val="00860984"/>
    <w:rsid w:val="008616EC"/>
    <w:rsid w:val="00876975"/>
    <w:rsid w:val="00881BF1"/>
    <w:rsid w:val="00884CB7"/>
    <w:rsid w:val="008A2C2C"/>
    <w:rsid w:val="008B3ECB"/>
    <w:rsid w:val="008B4E85"/>
    <w:rsid w:val="008B7BF6"/>
    <w:rsid w:val="008C1B2E"/>
    <w:rsid w:val="008D7D03"/>
    <w:rsid w:val="008E07ED"/>
    <w:rsid w:val="008F71F8"/>
    <w:rsid w:val="0091627E"/>
    <w:rsid w:val="00967BA3"/>
    <w:rsid w:val="00970062"/>
    <w:rsid w:val="0097032B"/>
    <w:rsid w:val="0099130F"/>
    <w:rsid w:val="00995DC2"/>
    <w:rsid w:val="009D1CF9"/>
    <w:rsid w:val="009D2EAD"/>
    <w:rsid w:val="009D54B2"/>
    <w:rsid w:val="009D5CB1"/>
    <w:rsid w:val="009E06BE"/>
    <w:rsid w:val="009E1922"/>
    <w:rsid w:val="009F7ED2"/>
    <w:rsid w:val="00A25FB4"/>
    <w:rsid w:val="00A41A55"/>
    <w:rsid w:val="00A44710"/>
    <w:rsid w:val="00A54DA9"/>
    <w:rsid w:val="00A71C0C"/>
    <w:rsid w:val="00A87D67"/>
    <w:rsid w:val="00A905D7"/>
    <w:rsid w:val="00A9362F"/>
    <w:rsid w:val="00A93661"/>
    <w:rsid w:val="00A95652"/>
    <w:rsid w:val="00AC0AB8"/>
    <w:rsid w:val="00AC410E"/>
    <w:rsid w:val="00AD740A"/>
    <w:rsid w:val="00B14EE8"/>
    <w:rsid w:val="00B15004"/>
    <w:rsid w:val="00B3096A"/>
    <w:rsid w:val="00B315F0"/>
    <w:rsid w:val="00B33C6D"/>
    <w:rsid w:val="00B4508F"/>
    <w:rsid w:val="00B50288"/>
    <w:rsid w:val="00B54190"/>
    <w:rsid w:val="00B55AD5"/>
    <w:rsid w:val="00B56F5E"/>
    <w:rsid w:val="00B5737C"/>
    <w:rsid w:val="00B8057C"/>
    <w:rsid w:val="00B90F89"/>
    <w:rsid w:val="00BA15AB"/>
    <w:rsid w:val="00BA25F6"/>
    <w:rsid w:val="00BD2164"/>
    <w:rsid w:val="00BD6238"/>
    <w:rsid w:val="00BE6D28"/>
    <w:rsid w:val="00BF593B"/>
    <w:rsid w:val="00BF773A"/>
    <w:rsid w:val="00BF7E81"/>
    <w:rsid w:val="00C13773"/>
    <w:rsid w:val="00C17CC8"/>
    <w:rsid w:val="00C300A1"/>
    <w:rsid w:val="00C40D21"/>
    <w:rsid w:val="00C52C5F"/>
    <w:rsid w:val="00C64062"/>
    <w:rsid w:val="00C671CF"/>
    <w:rsid w:val="00C76C4D"/>
    <w:rsid w:val="00C77992"/>
    <w:rsid w:val="00C83417"/>
    <w:rsid w:val="00C9604F"/>
    <w:rsid w:val="00C96D8C"/>
    <w:rsid w:val="00CA19AA"/>
    <w:rsid w:val="00CA5038"/>
    <w:rsid w:val="00CB61F3"/>
    <w:rsid w:val="00CC1F31"/>
    <w:rsid w:val="00CC5298"/>
    <w:rsid w:val="00CD736E"/>
    <w:rsid w:val="00CD798D"/>
    <w:rsid w:val="00CE161E"/>
    <w:rsid w:val="00CF59A8"/>
    <w:rsid w:val="00D077E5"/>
    <w:rsid w:val="00D151EE"/>
    <w:rsid w:val="00D2495C"/>
    <w:rsid w:val="00D325A9"/>
    <w:rsid w:val="00D36A8A"/>
    <w:rsid w:val="00D44E27"/>
    <w:rsid w:val="00D56B9A"/>
    <w:rsid w:val="00D61409"/>
    <w:rsid w:val="00D6691E"/>
    <w:rsid w:val="00D71170"/>
    <w:rsid w:val="00D724A0"/>
    <w:rsid w:val="00D950CD"/>
    <w:rsid w:val="00D9650F"/>
    <w:rsid w:val="00DA1C92"/>
    <w:rsid w:val="00DA25D4"/>
    <w:rsid w:val="00DA6538"/>
    <w:rsid w:val="00DD1EA0"/>
    <w:rsid w:val="00E01F74"/>
    <w:rsid w:val="00E15E75"/>
    <w:rsid w:val="00E25E24"/>
    <w:rsid w:val="00E4435F"/>
    <w:rsid w:val="00E45FAC"/>
    <w:rsid w:val="00E5262C"/>
    <w:rsid w:val="00EC093F"/>
    <w:rsid w:val="00EC5AE5"/>
    <w:rsid w:val="00EC7DC4"/>
    <w:rsid w:val="00ED30CF"/>
    <w:rsid w:val="00EF138B"/>
    <w:rsid w:val="00EF3341"/>
    <w:rsid w:val="00F04DD7"/>
    <w:rsid w:val="00F0503A"/>
    <w:rsid w:val="00F146A5"/>
    <w:rsid w:val="00F176EF"/>
    <w:rsid w:val="00F2023D"/>
    <w:rsid w:val="00F42F2D"/>
    <w:rsid w:val="00F45E10"/>
    <w:rsid w:val="00F5202A"/>
    <w:rsid w:val="00F563AB"/>
    <w:rsid w:val="00F6364A"/>
    <w:rsid w:val="00F9113A"/>
    <w:rsid w:val="00F9424F"/>
    <w:rsid w:val="00FA5723"/>
    <w:rsid w:val="00FD3A3E"/>
    <w:rsid w:val="00FE2546"/>
    <w:rsid w:val="00FE37D5"/>
    <w:rsid w:val="00FE600E"/>
    <w:rsid w:val="00FE7745"/>
    <w:rsid w:val="00FF37A8"/>
    <w:rsid w:val="00FF53A6"/>
    <w:rsid w:val="00FF74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1C01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6"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1D6A4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D6A41"/>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D6A41"/>
    <w:pPr>
      <w:keepNext/>
      <w:keepLines/>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3"/>
    <w:qFormat/>
    <w:rsid w:val="001D6A41"/>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uiPriority w:val="4"/>
    <w:qFormat/>
    <w:rsid w:val="001D6A41"/>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D6A4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D6A41"/>
    <w:rPr>
      <w:rFonts w:ascii="Times New Roman" w:eastAsiaTheme="majorEastAsia" w:hAnsi="Times New Roman" w:cstheme="majorBidi"/>
      <w:b/>
      <w:bCs/>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3"/>
    <w:rsid w:val="001D6A41"/>
    <w:rPr>
      <w:rFonts w:ascii="Georgia" w:eastAsiaTheme="majorEastAsia" w:hAnsi="Georgia" w:cstheme="majorBidi"/>
      <w:b/>
      <w:bCs/>
      <w:sz w:val="28"/>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4"/>
    <w:rsid w:val="001D6A41"/>
    <w:rPr>
      <w:rFonts w:ascii="Times New Roman" w:eastAsiaTheme="majorEastAsia" w:hAnsi="Times New Roman" w:cstheme="majorBidi"/>
      <w:b/>
      <w:bCs/>
      <w:iCs/>
      <w:sz w:val="24"/>
    </w:rPr>
  </w:style>
  <w:style w:type="character" w:styleId="Emphasis">
    <w:name w:val="Emphasis"/>
    <w:aliases w:val="emphasis in card,Minimized,tag2,Size 10,Evidence,minimized,Highlighted,CD Card,ED - Tag,emphasis,Emphasis!!,Qualifications,normal card text,Shrunk,bold underline,qualifications in card,qualifications,Box,Underlined,Bold Underline,small,Style1,B"/>
    <w:basedOn w:val="DefaultParagraphFont"/>
    <w:link w:val="textbold"/>
    <w:uiPriority w:val="6"/>
    <w:qFormat/>
    <w:rsid w:val="001D6A41"/>
    <w:rPr>
      <w:rFonts w:ascii="Times New Roman" w:hAnsi="Times New Roman" w:cs="Times New Roman"/>
      <w:b w:val="0"/>
      <w:i w:val="0"/>
      <w:iCs/>
      <w:sz w:val="20"/>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1D6A41"/>
    <w:rPr>
      <w:b/>
      <w:bCs/>
      <w:sz w:val="24"/>
      <w:u w:val="none"/>
    </w:rPr>
  </w:style>
  <w:style w:type="character" w:customStyle="1" w:styleId="StyleUnderline">
    <w:name w:val="Style Underline"/>
    <w:aliases w:val="Underline,9.5 p,Intense Emphasis11,Intense Emphasis111,Underline Char,Intense Emphasis1111,Intense Emphasis11111,Intense Emphasis4,Style Bold Underline,Intense Emphasis1,Style,apple-style-span + 6 pt,Bold,Kern at 16 pt,Intense Emphasis2"/>
    <w:basedOn w:val="DefaultParagraphFont"/>
    <w:uiPriority w:val="5"/>
    <w:qFormat/>
    <w:rsid w:val="001D6A41"/>
    <w:rPr>
      <w:b w:val="0"/>
      <w:bCs/>
      <w:sz w:val="20"/>
      <w:u w:val="single"/>
    </w:rPr>
  </w:style>
  <w:style w:type="character" w:styleId="Hyperlink">
    <w:name w:val="Hyperlink"/>
    <w:aliases w:val="heading 1 (block title),Important,Read,Internet Link,Analytic Text,Card Text,Internet link"/>
    <w:basedOn w:val="DefaultParagraphFont"/>
    <w:uiPriority w:val="99"/>
    <w:rsid w:val="001D6A41"/>
    <w:rPr>
      <w:color w:val="auto"/>
      <w:u w:val="none"/>
    </w:rPr>
  </w:style>
  <w:style w:type="character" w:styleId="FollowedHyperlink">
    <w:name w:val="FollowedHyperlink"/>
    <w:basedOn w:val="DefaultParagraphFont"/>
    <w:uiPriority w:val="99"/>
    <w:semiHidden/>
    <w:rsid w:val="001D6A41"/>
    <w:rPr>
      <w:color w:val="auto"/>
      <w:u w:val="none"/>
    </w:rPr>
  </w:style>
  <w:style w:type="paragraph" w:customStyle="1" w:styleId="textbold">
    <w:name w:val="text bold"/>
    <w:basedOn w:val="Normal"/>
    <w:link w:val="Emphasis"/>
    <w:uiPriority w:val="6"/>
    <w:qFormat/>
    <w:rsid w:val="005C3ADD"/>
    <w:pPr>
      <w:ind w:left="720"/>
      <w:jc w:val="both"/>
    </w:pPr>
    <w:rPr>
      <w:iCs/>
      <w:u w:val="single"/>
      <w:bdr w:val="single" w:sz="4" w:space="0" w:color="auto"/>
    </w:rPr>
  </w:style>
  <w:style w:type="character" w:customStyle="1" w:styleId="apple-converted-space">
    <w:name w:val="apple-converted-space"/>
    <w:basedOn w:val="DefaultParagraphFont"/>
    <w:rsid w:val="004979CA"/>
  </w:style>
  <w:style w:type="paragraph" w:customStyle="1" w:styleId="cardtext">
    <w:name w:val="card text"/>
    <w:basedOn w:val="Normal"/>
    <w:link w:val="cardtextChar"/>
    <w:qFormat/>
    <w:rsid w:val="001D6A41"/>
    <w:pPr>
      <w:ind w:left="288" w:right="288"/>
    </w:pPr>
    <w:rPr>
      <w:rFonts w:cstheme="minorBidi"/>
    </w:rPr>
  </w:style>
  <w:style w:type="character" w:customStyle="1" w:styleId="cardtextChar">
    <w:name w:val="card text Char"/>
    <w:basedOn w:val="DefaultParagraphFont"/>
    <w:link w:val="cardtext"/>
    <w:locked/>
    <w:rsid w:val="001D6A41"/>
    <w:rPr>
      <w:rFonts w:ascii="Times New Roman" w:hAnsi="Times New Roman"/>
      <w:sz w:val="20"/>
    </w:rPr>
  </w:style>
  <w:style w:type="character" w:styleId="IntenseEmphasis">
    <w:name w:val="Intense Emphasis"/>
    <w:aliases w:val="HHeading 3 + 12 pt,Cards + Font: 12 pt Char,ci,c,Citation Char Char Char,Heading 3 Char1 Char Char Char,9.5 "/>
    <w:basedOn w:val="DefaultParagraphFont"/>
    <w:uiPriority w:val="6"/>
    <w:qFormat/>
    <w:rsid w:val="00814544"/>
    <w:rPr>
      <w:u w:val="single"/>
    </w:rPr>
  </w:style>
  <w:style w:type="character" w:customStyle="1" w:styleId="StyleBold">
    <w:name w:val="Style Bold"/>
    <w:basedOn w:val="DefaultParagraphFont"/>
    <w:uiPriority w:val="9"/>
    <w:semiHidden/>
    <w:rsid w:val="001D6A41"/>
    <w:rPr>
      <w:b/>
      <w:bCs/>
    </w:rPr>
  </w:style>
  <w:style w:type="paragraph" w:styleId="Header">
    <w:name w:val="header"/>
    <w:basedOn w:val="Normal"/>
    <w:link w:val="HeaderChar"/>
    <w:uiPriority w:val="99"/>
    <w:semiHidden/>
    <w:rsid w:val="001D6A41"/>
    <w:pPr>
      <w:tabs>
        <w:tab w:val="center" w:pos="4680"/>
        <w:tab w:val="right" w:pos="9360"/>
      </w:tabs>
    </w:pPr>
  </w:style>
  <w:style w:type="character" w:customStyle="1" w:styleId="HeaderChar">
    <w:name w:val="Header Char"/>
    <w:basedOn w:val="DefaultParagraphFont"/>
    <w:link w:val="Header"/>
    <w:uiPriority w:val="99"/>
    <w:semiHidden/>
    <w:rsid w:val="001D6A41"/>
    <w:rPr>
      <w:rFonts w:ascii="Times New Roman" w:hAnsi="Times New Roman" w:cs="Times New Roman"/>
      <w:sz w:val="20"/>
    </w:rPr>
  </w:style>
  <w:style w:type="paragraph" w:styleId="Footer">
    <w:name w:val="footer"/>
    <w:basedOn w:val="Normal"/>
    <w:link w:val="FooterChar"/>
    <w:uiPriority w:val="99"/>
    <w:semiHidden/>
    <w:rsid w:val="001D6A41"/>
    <w:pPr>
      <w:tabs>
        <w:tab w:val="center" w:pos="4680"/>
        <w:tab w:val="right" w:pos="9360"/>
      </w:tabs>
    </w:pPr>
  </w:style>
  <w:style w:type="character" w:customStyle="1" w:styleId="FooterChar">
    <w:name w:val="Footer Char"/>
    <w:basedOn w:val="DefaultParagraphFont"/>
    <w:link w:val="Footer"/>
    <w:uiPriority w:val="99"/>
    <w:semiHidden/>
    <w:rsid w:val="001D6A41"/>
    <w:rPr>
      <w:rFonts w:ascii="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6"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1D6A4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1D6A41"/>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D6A41"/>
    <w:pPr>
      <w:keepNext/>
      <w:keepLines/>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3"/>
    <w:qFormat/>
    <w:rsid w:val="001D6A41"/>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uiPriority w:val="4"/>
    <w:qFormat/>
    <w:rsid w:val="001D6A41"/>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D6A4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1D6A41"/>
    <w:rPr>
      <w:rFonts w:ascii="Times New Roman" w:eastAsiaTheme="majorEastAsia" w:hAnsi="Times New Roman" w:cstheme="majorBidi"/>
      <w:b/>
      <w:bCs/>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3"/>
    <w:rsid w:val="001D6A41"/>
    <w:rPr>
      <w:rFonts w:ascii="Georgia" w:eastAsiaTheme="majorEastAsia" w:hAnsi="Georgia" w:cstheme="majorBidi"/>
      <w:b/>
      <w:bCs/>
      <w:sz w:val="28"/>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4"/>
    <w:rsid w:val="001D6A41"/>
    <w:rPr>
      <w:rFonts w:ascii="Times New Roman" w:eastAsiaTheme="majorEastAsia" w:hAnsi="Times New Roman" w:cstheme="majorBidi"/>
      <w:b/>
      <w:bCs/>
      <w:iCs/>
      <w:sz w:val="24"/>
    </w:rPr>
  </w:style>
  <w:style w:type="character" w:styleId="Emphasis">
    <w:name w:val="Emphasis"/>
    <w:aliases w:val="emphasis in card,Minimized,tag2,Size 10,Evidence,minimized,Highlighted,CD Card,ED - Tag,emphasis,Emphasis!!,Qualifications,normal card text,Shrunk,bold underline,qualifications in card,qualifications,Box,Underlined,Bold Underline,small,Style1,B"/>
    <w:basedOn w:val="DefaultParagraphFont"/>
    <w:link w:val="textbold"/>
    <w:uiPriority w:val="6"/>
    <w:qFormat/>
    <w:rsid w:val="001D6A41"/>
    <w:rPr>
      <w:rFonts w:ascii="Times New Roman" w:hAnsi="Times New Roman" w:cs="Times New Roman"/>
      <w:b w:val="0"/>
      <w:i w:val="0"/>
      <w:iCs/>
      <w:sz w:val="20"/>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1D6A41"/>
    <w:rPr>
      <w:b/>
      <w:bCs/>
      <w:sz w:val="24"/>
      <w:u w:val="none"/>
    </w:rPr>
  </w:style>
  <w:style w:type="character" w:customStyle="1" w:styleId="StyleUnderline">
    <w:name w:val="Style Underline"/>
    <w:aliases w:val="Underline,9.5 p,Intense Emphasis11,Intense Emphasis111,Underline Char,Intense Emphasis1111,Intense Emphasis11111,Intense Emphasis4,Style Bold Underline,Intense Emphasis1,Style,apple-style-span + 6 pt,Bold,Kern at 16 pt,Intense Emphasis2"/>
    <w:basedOn w:val="DefaultParagraphFont"/>
    <w:uiPriority w:val="5"/>
    <w:qFormat/>
    <w:rsid w:val="001D6A41"/>
    <w:rPr>
      <w:b w:val="0"/>
      <w:bCs/>
      <w:sz w:val="20"/>
      <w:u w:val="single"/>
    </w:rPr>
  </w:style>
  <w:style w:type="character" w:styleId="Hyperlink">
    <w:name w:val="Hyperlink"/>
    <w:aliases w:val="heading 1 (block title),Important,Read,Internet Link,Analytic Text,Card Text,Internet link"/>
    <w:basedOn w:val="DefaultParagraphFont"/>
    <w:uiPriority w:val="99"/>
    <w:rsid w:val="001D6A41"/>
    <w:rPr>
      <w:color w:val="auto"/>
      <w:u w:val="none"/>
    </w:rPr>
  </w:style>
  <w:style w:type="character" w:styleId="FollowedHyperlink">
    <w:name w:val="FollowedHyperlink"/>
    <w:basedOn w:val="DefaultParagraphFont"/>
    <w:uiPriority w:val="99"/>
    <w:semiHidden/>
    <w:rsid w:val="001D6A41"/>
    <w:rPr>
      <w:color w:val="auto"/>
      <w:u w:val="none"/>
    </w:rPr>
  </w:style>
  <w:style w:type="paragraph" w:customStyle="1" w:styleId="textbold">
    <w:name w:val="text bold"/>
    <w:basedOn w:val="Normal"/>
    <w:link w:val="Emphasis"/>
    <w:uiPriority w:val="6"/>
    <w:qFormat/>
    <w:rsid w:val="005C3ADD"/>
    <w:pPr>
      <w:ind w:left="720"/>
      <w:jc w:val="both"/>
    </w:pPr>
    <w:rPr>
      <w:iCs/>
      <w:u w:val="single"/>
      <w:bdr w:val="single" w:sz="4" w:space="0" w:color="auto"/>
    </w:rPr>
  </w:style>
  <w:style w:type="character" w:customStyle="1" w:styleId="apple-converted-space">
    <w:name w:val="apple-converted-space"/>
    <w:basedOn w:val="DefaultParagraphFont"/>
    <w:rsid w:val="004979CA"/>
  </w:style>
  <w:style w:type="paragraph" w:customStyle="1" w:styleId="cardtext">
    <w:name w:val="card text"/>
    <w:basedOn w:val="Normal"/>
    <w:link w:val="cardtextChar"/>
    <w:qFormat/>
    <w:rsid w:val="001D6A41"/>
    <w:pPr>
      <w:ind w:left="288" w:right="288"/>
    </w:pPr>
    <w:rPr>
      <w:rFonts w:cstheme="minorBidi"/>
    </w:rPr>
  </w:style>
  <w:style w:type="character" w:customStyle="1" w:styleId="cardtextChar">
    <w:name w:val="card text Char"/>
    <w:basedOn w:val="DefaultParagraphFont"/>
    <w:link w:val="cardtext"/>
    <w:locked/>
    <w:rsid w:val="001D6A41"/>
    <w:rPr>
      <w:rFonts w:ascii="Times New Roman" w:hAnsi="Times New Roman"/>
      <w:sz w:val="20"/>
    </w:rPr>
  </w:style>
  <w:style w:type="character" w:styleId="IntenseEmphasis">
    <w:name w:val="Intense Emphasis"/>
    <w:aliases w:val="HHeading 3 + 12 pt,Cards + Font: 12 pt Char,ci,c,Citation Char Char Char,Heading 3 Char1 Char Char Char,9.5 "/>
    <w:basedOn w:val="DefaultParagraphFont"/>
    <w:uiPriority w:val="6"/>
    <w:qFormat/>
    <w:rsid w:val="00814544"/>
    <w:rPr>
      <w:u w:val="single"/>
    </w:rPr>
  </w:style>
  <w:style w:type="character" w:customStyle="1" w:styleId="StyleBold">
    <w:name w:val="Style Bold"/>
    <w:basedOn w:val="DefaultParagraphFont"/>
    <w:uiPriority w:val="9"/>
    <w:semiHidden/>
    <w:rsid w:val="001D6A41"/>
    <w:rPr>
      <w:b/>
      <w:bCs/>
    </w:rPr>
  </w:style>
  <w:style w:type="paragraph" w:styleId="Header">
    <w:name w:val="header"/>
    <w:basedOn w:val="Normal"/>
    <w:link w:val="HeaderChar"/>
    <w:uiPriority w:val="99"/>
    <w:semiHidden/>
    <w:rsid w:val="001D6A41"/>
    <w:pPr>
      <w:tabs>
        <w:tab w:val="center" w:pos="4680"/>
        <w:tab w:val="right" w:pos="9360"/>
      </w:tabs>
    </w:pPr>
  </w:style>
  <w:style w:type="character" w:customStyle="1" w:styleId="HeaderChar">
    <w:name w:val="Header Char"/>
    <w:basedOn w:val="DefaultParagraphFont"/>
    <w:link w:val="Header"/>
    <w:uiPriority w:val="99"/>
    <w:semiHidden/>
    <w:rsid w:val="001D6A41"/>
    <w:rPr>
      <w:rFonts w:ascii="Times New Roman" w:hAnsi="Times New Roman" w:cs="Times New Roman"/>
      <w:sz w:val="20"/>
    </w:rPr>
  </w:style>
  <w:style w:type="paragraph" w:styleId="Footer">
    <w:name w:val="footer"/>
    <w:basedOn w:val="Normal"/>
    <w:link w:val="FooterChar"/>
    <w:uiPriority w:val="99"/>
    <w:semiHidden/>
    <w:rsid w:val="001D6A41"/>
    <w:pPr>
      <w:tabs>
        <w:tab w:val="center" w:pos="4680"/>
        <w:tab w:val="right" w:pos="9360"/>
      </w:tabs>
    </w:pPr>
  </w:style>
  <w:style w:type="character" w:customStyle="1" w:styleId="FooterChar">
    <w:name w:val="Footer Char"/>
    <w:basedOn w:val="DefaultParagraphFont"/>
    <w:link w:val="Footer"/>
    <w:uiPriority w:val="99"/>
    <w:semiHidden/>
    <w:rsid w:val="001D6A41"/>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584125">
      <w:bodyDiv w:val="1"/>
      <w:marLeft w:val="0"/>
      <w:marRight w:val="0"/>
      <w:marTop w:val="0"/>
      <w:marBottom w:val="0"/>
      <w:divBdr>
        <w:top w:val="none" w:sz="0" w:space="0" w:color="auto"/>
        <w:left w:val="none" w:sz="0" w:space="0" w:color="auto"/>
        <w:bottom w:val="none" w:sz="0" w:space="0" w:color="auto"/>
        <w:right w:val="none" w:sz="0" w:space="0" w:color="auto"/>
      </w:divBdr>
    </w:div>
    <w:div w:id="191254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foreignpolicyblogs.com/2015/12/01/is-fear-of-people-power-turning-the-chinese-communist-party-from-red-to-green/" TargetMode="External"/><Relationship Id="rId12" Type="http://schemas.openxmlformats.org/officeDocument/2006/relationships/hyperlink" Target="http://thediplomat.com/2015/06/the-us-and-china-wont-see-military-conflict-over-the-south-china-sea/"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thediplomat.com/2015/08/taiwan-and-the-prospects-for-war-between-china-and-america/" TargetMode="External"/><Relationship Id="rId8" Type="http://schemas.openxmlformats.org/officeDocument/2006/relationships/hyperlink" Target="http://www.freefromterror.net/other_articles/abolish.html" TargetMode="External"/><Relationship Id="rId9" Type="http://schemas.openxmlformats.org/officeDocument/2006/relationships/hyperlink" Target="http://www.theguardian.com/environment/2006/dec/12/nuclearindustry.climatechange" TargetMode="External"/><Relationship Id="rId10" Type="http://schemas.openxmlformats.org/officeDocument/2006/relationships/hyperlink" Target="http://www.scmp.com/news/china/policies-politics/article/1851314/xi-jinpin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6E7B6-3740-094E-8844-1E03DCEC1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\Users\buntinjp\AppData\Roaming\Microsoft\Templates\Debate.dotm</Template>
  <TotalTime>8162</TotalTime>
  <Pages>12</Pages>
  <Words>64485</Words>
  <Characters>367569</Characters>
  <Application>Microsoft Macintosh Word</Application>
  <DocSecurity>0</DocSecurity>
  <Lines>3063</Lines>
  <Paragraphs>862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Kentucky Debate</dc:creator>
  <cp:keywords>5.1.1</cp:keywords>
  <dc:description/>
  <cp:lastModifiedBy>Garrett Abelkop</cp:lastModifiedBy>
  <cp:revision>7</cp:revision>
  <dcterms:created xsi:type="dcterms:W3CDTF">2016-06-10T01:04:00Z</dcterms:created>
  <dcterms:modified xsi:type="dcterms:W3CDTF">2016-06-24T18:24:00Z</dcterms:modified>
</cp:coreProperties>
</file>