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2A0" w:rsidRDefault="004A2919" w:rsidP="004A2919">
      <w:pPr>
        <w:pStyle w:val="Heading1"/>
      </w:pPr>
      <w:r>
        <w:t>SCS ILAW AFF</w:t>
      </w:r>
      <w:r w:rsidR="00803111">
        <w:t>/NEG</w:t>
      </w:r>
    </w:p>
    <w:p w:rsidR="004A2919" w:rsidRDefault="004A2919" w:rsidP="004A2919"/>
    <w:p w:rsidR="005E6191" w:rsidRDefault="005E6191" w:rsidP="006901EE">
      <w:pPr>
        <w:rPr>
          <w:rStyle w:val="StyleUnderline"/>
          <w:u w:val="none"/>
        </w:rPr>
      </w:pPr>
    </w:p>
    <w:p w:rsidR="00C06D0F" w:rsidRDefault="00C06D0F" w:rsidP="006901EE">
      <w:pPr>
        <w:rPr>
          <w:rStyle w:val="StyleUnderline"/>
          <w:u w:val="none"/>
        </w:rPr>
      </w:pPr>
    </w:p>
    <w:p w:rsidR="005E6191" w:rsidRDefault="00803111" w:rsidP="00FA301F">
      <w:r>
        <w:t>Questions?</w:t>
      </w:r>
    </w:p>
    <w:p w:rsidR="00803111" w:rsidRDefault="00803111" w:rsidP="00FA301F">
      <w:r>
        <w:t xml:space="preserve">E-Mail Jonah at </w:t>
      </w:r>
      <w:hyperlink r:id="rId6" w:history="1">
        <w:r w:rsidRPr="005F34A0">
          <w:rPr>
            <w:rStyle w:val="Hyperlink"/>
          </w:rPr>
          <w:t>doublejdj15@gmail.com</w:t>
        </w:r>
      </w:hyperlink>
    </w:p>
    <w:p w:rsidR="00803111" w:rsidRDefault="00803111" w:rsidP="00FA301F">
      <w:r>
        <w:t>Complaints?</w:t>
      </w:r>
    </w:p>
    <w:p w:rsidR="00803111" w:rsidRDefault="00803111" w:rsidP="00FA301F">
      <w:r>
        <w:t xml:space="preserve">E-Mail Ben at </w:t>
      </w:r>
      <w:hyperlink r:id="rId7" w:history="1">
        <w:r w:rsidR="00A76B62" w:rsidRPr="005F34A0">
          <w:rPr>
            <w:rStyle w:val="Hyperlink"/>
          </w:rPr>
          <w:t>bmnushkin@gmail.com</w:t>
        </w:r>
      </w:hyperlink>
    </w:p>
    <w:p w:rsidR="00A76B62" w:rsidRDefault="00A76B62" w:rsidP="00FA301F">
      <w:r>
        <w:t>#JM</w:t>
      </w:r>
    </w:p>
    <w:p w:rsidR="002D18F7" w:rsidRDefault="002D18F7" w:rsidP="00803111">
      <w:pPr>
        <w:pStyle w:val="Heading1"/>
      </w:pPr>
    </w:p>
    <w:p w:rsidR="00F10A99" w:rsidRDefault="00803111" w:rsidP="00803111">
      <w:pPr>
        <w:pStyle w:val="Heading1"/>
      </w:pPr>
      <w:r>
        <w:lastRenderedPageBreak/>
        <w:t>***SCS ILAW AFF</w:t>
      </w:r>
    </w:p>
    <w:p w:rsidR="00214EB5" w:rsidRDefault="00D86812" w:rsidP="00D86812">
      <w:pPr>
        <w:pStyle w:val="Heading1"/>
      </w:pPr>
      <w:r>
        <w:lastRenderedPageBreak/>
        <w:t>Case---South China Sea</w:t>
      </w:r>
    </w:p>
    <w:p w:rsidR="00214EB5" w:rsidRDefault="00214EB5" w:rsidP="00214EB5">
      <w:pPr>
        <w:pStyle w:val="Heading2"/>
      </w:pPr>
      <w:r>
        <w:lastRenderedPageBreak/>
        <w:t>1AC---South China Sea</w:t>
      </w:r>
    </w:p>
    <w:p w:rsidR="00214EB5" w:rsidRDefault="00214EB5" w:rsidP="00214EB5"/>
    <w:p w:rsidR="00214EB5" w:rsidRDefault="001F14D7" w:rsidP="001F14D7">
      <w:pPr>
        <w:pStyle w:val="Heading3"/>
      </w:pPr>
      <w:r>
        <w:lastRenderedPageBreak/>
        <w:t>1AC---Islands</w:t>
      </w:r>
    </w:p>
    <w:p w:rsidR="001F14D7" w:rsidRDefault="001F14D7" w:rsidP="001F14D7"/>
    <w:p w:rsidR="001F14D7" w:rsidRPr="006646EE" w:rsidRDefault="006646EE" w:rsidP="006646EE">
      <w:pPr>
        <w:pStyle w:val="Heading4"/>
      </w:pPr>
      <w:r>
        <w:t xml:space="preserve">Advantage one is </w:t>
      </w:r>
      <w:r>
        <w:rPr>
          <w:u w:val="single"/>
        </w:rPr>
        <w:t>islands</w:t>
      </w:r>
    </w:p>
    <w:p w:rsidR="001F14D7" w:rsidRPr="00D0740B" w:rsidRDefault="00D0740B" w:rsidP="001F14D7">
      <w:pPr>
        <w:pStyle w:val="Heading4"/>
        <w:rPr>
          <w:u w:val="single"/>
        </w:rPr>
      </w:pPr>
      <w:r>
        <w:t xml:space="preserve">The Hague case pushes SCS </w:t>
      </w:r>
      <w:r>
        <w:rPr>
          <w:u w:val="single"/>
        </w:rPr>
        <w:t>tensions</w:t>
      </w:r>
      <w:r>
        <w:t xml:space="preserve"> and </w:t>
      </w:r>
      <w:r>
        <w:rPr>
          <w:u w:val="single"/>
        </w:rPr>
        <w:t>disputes</w:t>
      </w:r>
      <w:r>
        <w:t xml:space="preserve"> to the </w:t>
      </w:r>
      <w:r>
        <w:rPr>
          <w:u w:val="single"/>
        </w:rPr>
        <w:t>brink</w:t>
      </w:r>
      <w:r>
        <w:t xml:space="preserve"> --- the s-quo encourages Chinese aggression</w:t>
      </w:r>
    </w:p>
    <w:p w:rsidR="001F14D7" w:rsidRPr="009852A5" w:rsidRDefault="001F14D7" w:rsidP="001F14D7">
      <w:r>
        <w:rPr>
          <w:b/>
        </w:rPr>
        <w:t xml:space="preserve">Rapp-Hooper and Cronin 7/14 </w:t>
      </w:r>
      <w:r>
        <w:t>--- Senior Fellow with the Asia-Pacific Security Program at CNAS. She is formerly a Fellow with the CSIS Asia Program and Director of the CSIS Asia Maritime Transparency Initiative. Her expertise includes Asia security issues, deterrence, nuclear strategy and policy, and alliance politics. She was previously a Stanton Nuclear Security Fellow at the Council on Foreign Relations, Cronin is a Ph.D. is the Senior Director of the Asia-Pacific Security Program at the Center for a New American Security. Previously, he was the Senior Director of the Institute for National Strategic Studies (INSS) at the National Defense University, where he simultaneously oversaw the Center for the Study of Chinese Military Affairs. Dr. Cronin has a rich and diverse background in both Asian-Pacific security and U.S. defense, foreign and development policy [Mira and Patrick, “CHOOSE YOUR OWN ADVENTURE: THE NEXT PRESIDENT’S VOYAGE IN THE SOUTH CHINA SEA,” War on the Rocks, July 14</w:t>
      </w:r>
      <w:r w:rsidRPr="009852A5">
        <w:rPr>
          <w:vertAlign w:val="superscript"/>
        </w:rPr>
        <w:t>th</w:t>
      </w:r>
      <w:r>
        <w:t xml:space="preserve">, 2016, </w:t>
      </w:r>
      <w:r w:rsidRPr="009852A5">
        <w:t>http://warontherocks.com/2016/07/choose-your-own-adventure-the-next-presidents-voyage-in-the-south-china-sea/</w:t>
      </w:r>
      <w:r>
        <w:t>]//Mnush</w:t>
      </w:r>
    </w:p>
    <w:p w:rsidR="001F14D7" w:rsidRPr="002A1092" w:rsidRDefault="001F14D7" w:rsidP="001F14D7">
      <w:pPr>
        <w:rPr>
          <w:rStyle w:val="StyleUnderline"/>
        </w:rPr>
      </w:pPr>
      <w:r w:rsidRPr="002A1092">
        <w:rPr>
          <w:sz w:val="14"/>
        </w:rPr>
        <w:t xml:space="preserve">Two days ago, the Permanent Court of Arbitration (PCA) at The </w:t>
      </w:r>
      <w:r w:rsidRPr="002A1092">
        <w:rPr>
          <w:rStyle w:val="StyleUnderline"/>
        </w:rPr>
        <w:t>Hague issued a truly stunning and long-anticipated ruling in the Philippines vs. China case over the South China Sea.</w:t>
      </w:r>
      <w:r w:rsidRPr="002A1092">
        <w:rPr>
          <w:sz w:val="14"/>
        </w:rPr>
        <w:t xml:space="preserve"> After three years of deliberations, initiated by the Philippines and in which China refused participation, the tribunal’s 500-page ruling dealt a </w:t>
      </w:r>
      <w:r w:rsidRPr="002A1092">
        <w:rPr>
          <w:rStyle w:val="StyleUnderline"/>
        </w:rPr>
        <w:t xml:space="preserve">knockout blow to Beijing’s expansive </w:t>
      </w:r>
      <w:r w:rsidRPr="002A1092">
        <w:rPr>
          <w:rStyle w:val="Emphasis"/>
        </w:rPr>
        <w:t>maritime claims</w:t>
      </w:r>
      <w:r w:rsidRPr="002A1092">
        <w:rPr>
          <w:sz w:val="14"/>
        </w:rPr>
        <w:t xml:space="preserve">. Most notably, the court ruled that China could not use its nine-dash line to claim “historic rights” to resources in the South China Sea. It also made a surprising ruling on the legal status of the land features in the Spratly Islands, judging that it is composed entirely of reefs and rocks as opposed to islands, and that none can claim more than a 12 nautical mile territorial sea. In so doing, the court effectively enclaved China’s island outposts in the Philippines’ exclusive economic zone, making it impossible for it to claim broad swaths of sea or the resources that lie beneath. There are several caveats to this landmark ruling. First, and as ever, international law has no formal enforcement mechanism — there are no Hague Marines to ensure that China does not claim more than a territorial sea from the rocks it occupies in the Spratlys. Second, China has not complied with the proceedings from the start, put the world on notice that it would not abide by the decision, and has given no signal that it intends to change course now. The </w:t>
      </w:r>
      <w:r w:rsidRPr="002A1092">
        <w:rPr>
          <w:rStyle w:val="StyleUnderline"/>
        </w:rPr>
        <w:t>judgment</w:t>
      </w:r>
      <w:r w:rsidRPr="002A1092">
        <w:rPr>
          <w:sz w:val="14"/>
        </w:rPr>
        <w:t xml:space="preserve">, decisive as it is, will therefore be </w:t>
      </w:r>
      <w:r w:rsidRPr="002A1092">
        <w:rPr>
          <w:rStyle w:val="Emphasis"/>
        </w:rPr>
        <w:t>difficult to implement</w:t>
      </w:r>
      <w:r w:rsidRPr="002A1092">
        <w:rPr>
          <w:rStyle w:val="StyleUnderline"/>
        </w:rPr>
        <w:t xml:space="preserve"> to the letter</w:t>
      </w:r>
      <w:r w:rsidRPr="002A1092">
        <w:rPr>
          <w:sz w:val="14"/>
        </w:rPr>
        <w:t xml:space="preserve">. But the Philippines initiated its case knowing this would likely be so, and no seasoned observer has ever expected China to decamp from its artificial outposts following juridical defeat. Nonetheless, the </w:t>
      </w:r>
      <w:r w:rsidRPr="002A1092">
        <w:rPr>
          <w:rStyle w:val="StyleUnderline"/>
        </w:rPr>
        <w:t xml:space="preserve">decision may have a meaningful </w:t>
      </w:r>
      <w:r w:rsidRPr="002A1092">
        <w:rPr>
          <w:rStyle w:val="Emphasis"/>
        </w:rPr>
        <w:t>impact</w:t>
      </w:r>
      <w:r w:rsidRPr="002A1092">
        <w:rPr>
          <w:rStyle w:val="StyleUnderline"/>
        </w:rPr>
        <w:t xml:space="preserve"> </w:t>
      </w:r>
      <w:r w:rsidRPr="002A1092">
        <w:rPr>
          <w:rStyle w:val="Emphasis"/>
        </w:rPr>
        <w:t>on</w:t>
      </w:r>
      <w:r w:rsidRPr="002A1092">
        <w:rPr>
          <w:rStyle w:val="StyleUnderline"/>
        </w:rPr>
        <w:t xml:space="preserve"> the </w:t>
      </w:r>
      <w:r w:rsidRPr="002A1092">
        <w:rPr>
          <w:rStyle w:val="Emphasis"/>
        </w:rPr>
        <w:t>geopolitical dynamics</w:t>
      </w:r>
      <w:r w:rsidRPr="002A1092">
        <w:rPr>
          <w:rStyle w:val="StyleUnderline"/>
        </w:rPr>
        <w:t xml:space="preserve"> around the </w:t>
      </w:r>
      <w:r w:rsidRPr="002A1092">
        <w:rPr>
          <w:rStyle w:val="Emphasis"/>
        </w:rPr>
        <w:t>South China Sea disputes</w:t>
      </w:r>
      <w:r w:rsidRPr="002A1092">
        <w:rPr>
          <w:rStyle w:val="StyleUnderline"/>
        </w:rPr>
        <w:t>.</w:t>
      </w:r>
      <w:r w:rsidRPr="002A1092">
        <w:rPr>
          <w:sz w:val="14"/>
        </w:rPr>
        <w:t xml:space="preserve"> As analysts pour through the voluminous decision and what it means for the UN Convention on the Law of the Sea </w:t>
      </w:r>
      <w:r w:rsidRPr="002A1092">
        <w:rPr>
          <w:rStyle w:val="StyleUnderline"/>
        </w:rPr>
        <w:t>(UNCLOS)</w:t>
      </w:r>
      <w:r w:rsidRPr="002A1092">
        <w:rPr>
          <w:sz w:val="14"/>
        </w:rPr>
        <w:t xml:space="preserve">, we therefore turn our attention to the major political questions that will abound in the weeks following the decision, and how these will ultimately inform the strategic landscape that the next U.S. president inherits in the South China Sea. Question 1: </w:t>
      </w:r>
      <w:r w:rsidRPr="002A1092">
        <w:rPr>
          <w:rStyle w:val="StyleUnderline"/>
        </w:rPr>
        <w:t>Will China Take Some Countervailing Action? South China Sea watchers generally expected that the tribunal would rule largely in favor of the Philippines. But they also expected that the Philippines would not win on every count, leaving China several off-ramps through which it could save political face, particularly to its domestic population.</w:t>
      </w:r>
      <w:r w:rsidRPr="002A1092">
        <w:rPr>
          <w:sz w:val="14"/>
        </w:rPr>
        <w:t xml:space="preserve"> Instead, the court dealt Manila a wholesale win. Analysts have long feared that </w:t>
      </w:r>
      <w:r w:rsidRPr="002A1092">
        <w:rPr>
          <w:rStyle w:val="StyleUnderline"/>
        </w:rPr>
        <w:t>China</w:t>
      </w:r>
      <w:r w:rsidRPr="002A1092">
        <w:rPr>
          <w:sz w:val="14"/>
        </w:rPr>
        <w:t xml:space="preserve"> might </w:t>
      </w:r>
      <w:r w:rsidRPr="002A1092">
        <w:rPr>
          <w:rStyle w:val="StyleUnderline"/>
        </w:rPr>
        <w:t>take</w:t>
      </w:r>
      <w:r w:rsidRPr="002A1092">
        <w:rPr>
          <w:sz w:val="14"/>
        </w:rPr>
        <w:t xml:space="preserve"> some </w:t>
      </w:r>
      <w:r w:rsidRPr="002A1092">
        <w:rPr>
          <w:rStyle w:val="Emphasis"/>
        </w:rPr>
        <w:t>destabilizing action</w:t>
      </w:r>
      <w:r w:rsidRPr="002A1092">
        <w:rPr>
          <w:sz w:val="14"/>
        </w:rPr>
        <w:t xml:space="preserve"> </w:t>
      </w:r>
      <w:r w:rsidRPr="002A1092">
        <w:rPr>
          <w:rStyle w:val="StyleUnderline"/>
        </w:rPr>
        <w:t>following the ruling</w:t>
      </w:r>
      <w:r w:rsidRPr="002A1092">
        <w:rPr>
          <w:sz w:val="14"/>
        </w:rPr>
        <w:t xml:space="preserve">, and there is now reason to fear that a defeated China could become defiant. In particular, </w:t>
      </w:r>
      <w:r w:rsidRPr="002A1092">
        <w:rPr>
          <w:rStyle w:val="StyleUnderline"/>
        </w:rPr>
        <w:t>Beijing</w:t>
      </w:r>
      <w:r w:rsidRPr="002A1092">
        <w:rPr>
          <w:sz w:val="14"/>
        </w:rPr>
        <w:t xml:space="preserve"> might take steps to </w:t>
      </w:r>
      <w:r w:rsidRPr="002A1092">
        <w:rPr>
          <w:rStyle w:val="StyleUnderline"/>
        </w:rPr>
        <w:t>assert de facto control over the Spratly Islands area</w:t>
      </w:r>
      <w:r w:rsidRPr="002A1092">
        <w:rPr>
          <w:sz w:val="14"/>
        </w:rPr>
        <w:t xml:space="preserve">, despite its de jure defeat. </w:t>
      </w:r>
      <w:r w:rsidRPr="002A1092">
        <w:rPr>
          <w:rStyle w:val="StyleUnderline"/>
        </w:rPr>
        <w:t>China could declare an Air Defense Identification Zone (ADIZ) in the South China Sea</w:t>
      </w:r>
      <w:r w:rsidRPr="002A1092">
        <w:rPr>
          <w:sz w:val="14"/>
        </w:rPr>
        <w:t xml:space="preserve"> as it did in the East China Sea, in an effort to regulate air traffic, thereby establishing administration. Following its unilateral 2013 ADIZ announcement, the United States flew B-52s through the zone to contest it in a strong display of defiance and assurance to allies. China has generally not enforced its East China Sea ADIZ, however, and its neighbors in Southeast Asia have put it on notice that they would be deeply distressed if it announced a comparable zone in the South China Sea. A new ADIZ may therefore cost Beijing more than it gains. </w:t>
      </w:r>
      <w:r w:rsidRPr="002A1092">
        <w:rPr>
          <w:rStyle w:val="StyleUnderline"/>
        </w:rPr>
        <w:t>China</w:t>
      </w:r>
      <w:r w:rsidRPr="002A1092">
        <w:rPr>
          <w:sz w:val="14"/>
        </w:rPr>
        <w:t xml:space="preserve"> could also </w:t>
      </w:r>
      <w:r w:rsidRPr="002A1092">
        <w:rPr>
          <w:rStyle w:val="StyleUnderline"/>
        </w:rPr>
        <w:t xml:space="preserve">begin </w:t>
      </w:r>
      <w:r w:rsidRPr="002A1092">
        <w:rPr>
          <w:rStyle w:val="Emphasis"/>
        </w:rPr>
        <w:t>land reclamation</w:t>
      </w:r>
      <w:r w:rsidRPr="002A1092">
        <w:rPr>
          <w:rStyle w:val="StyleUnderline"/>
        </w:rPr>
        <w:t xml:space="preserve"> at a </w:t>
      </w:r>
      <w:r w:rsidRPr="002A1092">
        <w:rPr>
          <w:rStyle w:val="Emphasis"/>
        </w:rPr>
        <w:t>new location</w:t>
      </w:r>
      <w:r w:rsidRPr="002A1092">
        <w:rPr>
          <w:sz w:val="14"/>
        </w:rPr>
        <w:t xml:space="preserve"> — namely, Scarborough Shoal, which it seized from the Philippines in 2012 and has been eyeing as a possible construction site for several months. Construction at Scarborough would be a more targeted expression of defiance, chiefly aimed against the Philippines. After all, the PCA award accused China of violating the sovereign rights of the Philippines, which like </w:t>
      </w:r>
      <w:r w:rsidRPr="002A1092">
        <w:rPr>
          <w:rStyle w:val="StyleUnderline"/>
        </w:rPr>
        <w:t>China can claim historical fishing grounds in the waters around Scarborough Shoal</w:t>
      </w:r>
      <w:r w:rsidRPr="002A1092">
        <w:rPr>
          <w:sz w:val="14"/>
        </w:rPr>
        <w:t xml:space="preserve">. Although the </w:t>
      </w:r>
      <w:r w:rsidRPr="002A1092">
        <w:rPr>
          <w:rStyle w:val="Emphasis"/>
        </w:rPr>
        <w:t>United States</w:t>
      </w:r>
      <w:r w:rsidRPr="002A1092">
        <w:rPr>
          <w:sz w:val="14"/>
        </w:rPr>
        <w:t xml:space="preserve"> has stopped short of making an unambiguous commitment to defend Scarborough the way it is </w:t>
      </w:r>
      <w:r w:rsidRPr="002A1092">
        <w:rPr>
          <w:rStyle w:val="StyleUnderline"/>
        </w:rPr>
        <w:t>obligated to help Japan with the defense of the Senkaku Islands,</w:t>
      </w:r>
      <w:r w:rsidRPr="002A1092">
        <w:rPr>
          <w:sz w:val="14"/>
        </w:rPr>
        <w:t xml:space="preserve"> it has </w:t>
      </w:r>
      <w:r w:rsidRPr="002A1092">
        <w:rPr>
          <w:rStyle w:val="StyleUnderline"/>
        </w:rPr>
        <w:t>already issued serious warnings to China that it would see Scarborough reclamation as deeply destabilizing</w:t>
      </w:r>
      <w:r w:rsidRPr="002A1092">
        <w:rPr>
          <w:sz w:val="14"/>
        </w:rPr>
        <w:t xml:space="preserve">. Land reclamation at Scarborough by China risk a direct confrontation with Washington, while also derailing any hope Beijing has of returning to bilateral talks with the Philippines. Beijing-Manila relations would also be seriously damaged should China once again seek to prevent the Philippines from resupplying troops on the rusting, scuttled hull of the Sierra Madre near Second Thomas Shoal. Newly installed President Rodrigo Duterte has called for a summit dialogue </w:t>
      </w:r>
      <w:r w:rsidRPr="002A1092">
        <w:rPr>
          <w:sz w:val="14"/>
        </w:rPr>
        <w:lastRenderedPageBreak/>
        <w:t xml:space="preserve">with China, and there is a real prospect that Beijing and Manila could walk back tensions. However, construction at Scarborough is still plausible, even though it would harm China’s chances of a deal with Duterte. Beijing could also take any number of lesser, but still concerning actions to try to assert some control. These could include declaring baselines, which serve as a starting point for measuring maritime zones, around the Spratlys, despite the court’s judgment that these would not be valid, or the announcement of a new domestic law that seeks to govern the Spratlys, though this would have no real force. It could also make an operational move, conducting an unsafe intercept of a </w:t>
      </w:r>
      <w:r w:rsidRPr="002A1092">
        <w:rPr>
          <w:rStyle w:val="StyleUnderline"/>
        </w:rPr>
        <w:t xml:space="preserve">U.S. vessel as it engaged in a </w:t>
      </w:r>
      <w:r w:rsidRPr="002A1092">
        <w:rPr>
          <w:rStyle w:val="Emphasis"/>
        </w:rPr>
        <w:t>freedom of navigation operation</w:t>
      </w:r>
      <w:r w:rsidRPr="002A1092">
        <w:rPr>
          <w:sz w:val="14"/>
        </w:rPr>
        <w:t xml:space="preserve"> or patrol. Finally, </w:t>
      </w:r>
      <w:r w:rsidRPr="007B1A07">
        <w:rPr>
          <w:rStyle w:val="StyleUnderline"/>
        </w:rPr>
        <w:t xml:space="preserve">it is possible that </w:t>
      </w:r>
      <w:r w:rsidRPr="007B1A07">
        <w:rPr>
          <w:rStyle w:val="Emphasis"/>
        </w:rPr>
        <w:t>China will opt to withdraw from UNCLOS</w:t>
      </w:r>
      <w:r w:rsidRPr="007B1A07">
        <w:rPr>
          <w:rStyle w:val="StyleUnderline"/>
        </w:rPr>
        <w:t xml:space="preserve"> altogether</w:t>
      </w:r>
      <w:r w:rsidRPr="002A1092">
        <w:rPr>
          <w:sz w:val="14"/>
        </w:rPr>
        <w:t xml:space="preserve">, rending the fabric of the maritime order in Asia. Of course, the </w:t>
      </w:r>
      <w:r w:rsidRPr="002A1092">
        <w:rPr>
          <w:rStyle w:val="Emphasis"/>
        </w:rPr>
        <w:t>United States abides</w:t>
      </w:r>
      <w:r w:rsidRPr="002A1092">
        <w:rPr>
          <w:rStyle w:val="StyleUnderline"/>
        </w:rPr>
        <w:t xml:space="preserve"> by </w:t>
      </w:r>
      <w:r w:rsidRPr="002A1092">
        <w:rPr>
          <w:rStyle w:val="Emphasis"/>
        </w:rPr>
        <w:t>UNCLOS</w:t>
      </w:r>
      <w:r w:rsidRPr="002A1092">
        <w:rPr>
          <w:rStyle w:val="StyleUnderline"/>
        </w:rPr>
        <w:t xml:space="preserve"> </w:t>
      </w:r>
      <w:r w:rsidRPr="007B1A07">
        <w:rPr>
          <w:rStyle w:val="Emphasis"/>
        </w:rPr>
        <w:t>despite the fact that it is not a signatory</w:t>
      </w:r>
      <w:r w:rsidRPr="002A1092">
        <w:rPr>
          <w:rStyle w:val="StyleUnderline"/>
        </w:rPr>
        <w:t xml:space="preserve">, </w:t>
      </w:r>
      <w:r w:rsidRPr="002A1092">
        <w:rPr>
          <w:sz w:val="14"/>
        </w:rPr>
        <w:t xml:space="preserve">but </w:t>
      </w:r>
      <w:r w:rsidRPr="002A1092">
        <w:rPr>
          <w:rStyle w:val="StyleUnderline"/>
        </w:rPr>
        <w:t xml:space="preserve">Chinese withdrawal would suggest its intention to truly go its own way, which would only portend more troubles in maritime Asia. If Beijing makes one or more unilateral assertions of administrative control, it could be a very rocky summer. If </w:t>
      </w:r>
      <w:r w:rsidRPr="002A1092">
        <w:rPr>
          <w:rStyle w:val="Emphasis"/>
        </w:rPr>
        <w:t>China withdraws from UNCLOS</w:t>
      </w:r>
      <w:r w:rsidRPr="002A1092">
        <w:rPr>
          <w:rStyle w:val="StyleUnderline"/>
        </w:rPr>
        <w:t>, the South China Sea may be choppy for years to come.</w:t>
      </w:r>
    </w:p>
    <w:p w:rsidR="00E87D27" w:rsidRPr="006901EE" w:rsidRDefault="00E87D27" w:rsidP="00E87D27">
      <w:pPr>
        <w:pStyle w:val="Heading4"/>
        <w:rPr>
          <w:rStyle w:val="StyleUnderline"/>
          <w:u w:val="none"/>
        </w:rPr>
      </w:pPr>
      <w:r>
        <w:rPr>
          <w:rStyle w:val="StyleUnderline"/>
          <w:u w:val="none"/>
        </w:rPr>
        <w:t xml:space="preserve">China’s </w:t>
      </w:r>
      <w:r>
        <w:rPr>
          <w:rStyle w:val="StyleUnderline"/>
        </w:rPr>
        <w:t>lack of adherence</w:t>
      </w:r>
      <w:r>
        <w:rPr>
          <w:rStyle w:val="StyleUnderline"/>
          <w:u w:val="none"/>
        </w:rPr>
        <w:t xml:space="preserve"> to the Hague case causes </w:t>
      </w:r>
      <w:r>
        <w:rPr>
          <w:rStyle w:val="StyleUnderline"/>
        </w:rPr>
        <w:t>increased aggression</w:t>
      </w:r>
      <w:r>
        <w:rPr>
          <w:rStyle w:val="StyleUnderline"/>
          <w:u w:val="none"/>
        </w:rPr>
        <w:t xml:space="preserve"> and makes </w:t>
      </w:r>
      <w:r>
        <w:rPr>
          <w:rStyle w:val="StyleUnderline"/>
        </w:rPr>
        <w:t>conflict likely</w:t>
      </w:r>
    </w:p>
    <w:p w:rsidR="00E87D27" w:rsidRDefault="00E87D27" w:rsidP="00E87D27">
      <w:pPr>
        <w:rPr>
          <w:rStyle w:val="StyleUnderline"/>
          <w:u w:val="none"/>
        </w:rPr>
      </w:pPr>
      <w:r w:rsidRPr="00123EBD">
        <w:rPr>
          <w:rStyle w:val="StyleUnderline"/>
          <w:b/>
          <w:u w:val="none"/>
        </w:rPr>
        <w:t>Bush 16</w:t>
      </w:r>
      <w:r>
        <w:rPr>
          <w:rStyle w:val="StyleUnderline"/>
          <w:u w:val="none"/>
        </w:rPr>
        <w:t xml:space="preserve"> --- Director, Center for East Asia Policy Studies, Senior Fellow, Foreign Policy, John L. Thornton China Center (Richard C. Bush, 7-13-2016, "The South China Sea ruling and China’s grand strategy" Brookings Institution, 7-17-2016, </w:t>
      </w:r>
      <w:hyperlink r:id="rId8" w:history="1">
        <w:r w:rsidRPr="007C16DE">
          <w:rPr>
            <w:rStyle w:val="Hyperlink"/>
          </w:rPr>
          <w:t>http://www.brookings.edu/blogs/order-from-chaos/posts/2016/07/13-south-china-sea-grand-strategy-bush)//jonah</w:t>
        </w:r>
      </w:hyperlink>
    </w:p>
    <w:p w:rsidR="003D6224" w:rsidRPr="008D7E81" w:rsidRDefault="00E87D27" w:rsidP="003D6224">
      <w:pPr>
        <w:rPr>
          <w:sz w:val="14"/>
        </w:rPr>
      </w:pPr>
      <w:r w:rsidRPr="006901EE">
        <w:rPr>
          <w:rStyle w:val="StyleUnderline"/>
          <w:sz w:val="14"/>
          <w:u w:val="none"/>
        </w:rPr>
        <w:t xml:space="preserve">The </w:t>
      </w:r>
      <w:r w:rsidRPr="00E803D2">
        <w:rPr>
          <w:rStyle w:val="Emphasis"/>
        </w:rPr>
        <w:t>I</w:t>
      </w:r>
      <w:r w:rsidRPr="006901EE">
        <w:rPr>
          <w:rStyle w:val="StyleUnderline"/>
          <w:sz w:val="14"/>
          <w:u w:val="none"/>
        </w:rPr>
        <w:t xml:space="preserve">nternational </w:t>
      </w:r>
      <w:r w:rsidRPr="00E803D2">
        <w:rPr>
          <w:rStyle w:val="Emphasis"/>
        </w:rPr>
        <w:t>T</w:t>
      </w:r>
      <w:r w:rsidRPr="006901EE">
        <w:rPr>
          <w:rStyle w:val="StyleUnderline"/>
          <w:sz w:val="14"/>
          <w:u w:val="none"/>
        </w:rPr>
        <w:t xml:space="preserve">ribunal on the </w:t>
      </w:r>
      <w:r w:rsidRPr="00E803D2">
        <w:rPr>
          <w:rStyle w:val="Emphasis"/>
        </w:rPr>
        <w:t>L</w:t>
      </w:r>
      <w:r w:rsidRPr="006901EE">
        <w:rPr>
          <w:rStyle w:val="StyleUnderline"/>
          <w:sz w:val="14"/>
          <w:u w:val="none"/>
        </w:rPr>
        <w:t xml:space="preserve">aw </w:t>
      </w:r>
      <w:r w:rsidRPr="00E803D2">
        <w:rPr>
          <w:rStyle w:val="Emphasis"/>
        </w:rPr>
        <w:t>o</w:t>
      </w:r>
      <w:r w:rsidRPr="006901EE">
        <w:rPr>
          <w:rStyle w:val="StyleUnderline"/>
          <w:sz w:val="14"/>
          <w:u w:val="none"/>
        </w:rPr>
        <w:t xml:space="preserve">f the </w:t>
      </w:r>
      <w:r w:rsidRPr="00E803D2">
        <w:rPr>
          <w:rStyle w:val="Emphasis"/>
        </w:rPr>
        <w:t>S</w:t>
      </w:r>
      <w:r w:rsidRPr="006901EE">
        <w:rPr>
          <w:rStyle w:val="StyleUnderline"/>
          <w:sz w:val="14"/>
          <w:u w:val="none"/>
        </w:rPr>
        <w:t xml:space="preserve">ea has ruled on the case that the Philippines brought in 2013, </w:t>
      </w:r>
      <w:r w:rsidRPr="00955829">
        <w:rPr>
          <w:rStyle w:val="StyleUnderline"/>
        </w:rPr>
        <w:t xml:space="preserve">challenging China's claims and </w:t>
      </w:r>
      <w:r w:rsidRPr="00955829">
        <w:rPr>
          <w:rStyle w:val="Emphasis"/>
        </w:rPr>
        <w:t>behavior</w:t>
      </w:r>
      <w:r w:rsidRPr="00955829">
        <w:rPr>
          <w:rStyle w:val="StyleUnderline"/>
        </w:rPr>
        <w:t xml:space="preserve"> in the </w:t>
      </w:r>
      <w:r w:rsidRPr="00955829">
        <w:rPr>
          <w:rStyle w:val="Emphasis"/>
        </w:rPr>
        <w:t>S</w:t>
      </w:r>
      <w:r w:rsidRPr="00955829">
        <w:rPr>
          <w:rStyle w:val="StyleUnderline"/>
        </w:rPr>
        <w:t xml:space="preserve">outh </w:t>
      </w:r>
      <w:r w:rsidRPr="00955829">
        <w:rPr>
          <w:rStyle w:val="Emphasis"/>
        </w:rPr>
        <w:t>C</w:t>
      </w:r>
      <w:r w:rsidRPr="00955829">
        <w:rPr>
          <w:rStyle w:val="StyleUnderline"/>
        </w:rPr>
        <w:t xml:space="preserve">hina </w:t>
      </w:r>
      <w:r w:rsidRPr="00955829">
        <w:rPr>
          <w:rStyle w:val="Emphasis"/>
        </w:rPr>
        <w:t>S</w:t>
      </w:r>
      <w:r w:rsidRPr="00955829">
        <w:rPr>
          <w:rStyle w:val="StyleUnderline"/>
        </w:rPr>
        <w:t>ea</w:t>
      </w:r>
      <w:r w:rsidRPr="006901EE">
        <w:rPr>
          <w:rStyle w:val="StyleUnderline"/>
          <w:sz w:val="14"/>
          <w:u w:val="none"/>
        </w:rPr>
        <w:t xml:space="preserve">. International lawyers and the policy commentariat has judged the ruling as a sweeping victory for the Philippines and a significant loss for </w:t>
      </w:r>
      <w:r w:rsidRPr="00955829">
        <w:rPr>
          <w:rStyle w:val="StyleUnderline"/>
        </w:rPr>
        <w:t>China</w:t>
      </w:r>
      <w:r w:rsidRPr="006901EE">
        <w:rPr>
          <w:rStyle w:val="StyleUnderline"/>
          <w:sz w:val="14"/>
          <w:u w:val="none"/>
        </w:rPr>
        <w:t xml:space="preserve">, which </w:t>
      </w:r>
      <w:r w:rsidRPr="00955829">
        <w:rPr>
          <w:rStyle w:val="Emphasis"/>
        </w:rPr>
        <w:t>refused to acknowledge</w:t>
      </w:r>
      <w:r w:rsidRPr="00955829">
        <w:rPr>
          <w:rStyle w:val="StyleUnderline"/>
        </w:rPr>
        <w:t xml:space="preserve"> the tribunal's jurisdiction or to take part in the proceedings</w:t>
      </w:r>
      <w:r w:rsidRPr="006901EE">
        <w:rPr>
          <w:rStyle w:val="StyleUnderline"/>
          <w:sz w:val="14"/>
          <w:u w:val="none"/>
        </w:rPr>
        <w:t xml:space="preserve">. </w:t>
      </w:r>
      <w:r w:rsidRPr="00955829">
        <w:rPr>
          <w:rStyle w:val="StyleUnderline"/>
        </w:rPr>
        <w:t xml:space="preserve">The question going forward is </w:t>
      </w:r>
      <w:r w:rsidRPr="00955829">
        <w:rPr>
          <w:rStyle w:val="Emphasis"/>
        </w:rPr>
        <w:t>how China will respond</w:t>
      </w:r>
      <w:r w:rsidRPr="006901EE">
        <w:rPr>
          <w:rStyle w:val="StyleUnderline"/>
          <w:sz w:val="14"/>
          <w:u w:val="none"/>
        </w:rPr>
        <w:t xml:space="preserve">. </w:t>
      </w:r>
      <w:r w:rsidRPr="00955829">
        <w:rPr>
          <w:rStyle w:val="StyleUnderline"/>
        </w:rPr>
        <w:t xml:space="preserve">Will it </w:t>
      </w:r>
      <w:r w:rsidRPr="00213B46">
        <w:rPr>
          <w:rStyle w:val="Emphasis"/>
        </w:rPr>
        <w:t>double down on the aggressive and coercive activities</w:t>
      </w:r>
      <w:r w:rsidRPr="00955829">
        <w:rPr>
          <w:rStyle w:val="StyleUnderline"/>
        </w:rPr>
        <w:t xml:space="preserve"> of the past six years, behavior that has put most of its East Asian neighbors on guard</w:t>
      </w:r>
      <w:r w:rsidRPr="006901EE">
        <w:rPr>
          <w:rStyle w:val="StyleUnderline"/>
          <w:sz w:val="14"/>
          <w:u w:val="none"/>
        </w:rPr>
        <w:t xml:space="preserve">? </w:t>
      </w:r>
      <w:r w:rsidRPr="00955829">
        <w:rPr>
          <w:rStyle w:val="StyleUnderline"/>
        </w:rPr>
        <w:t xml:space="preserve">Will it continue to </w:t>
      </w:r>
      <w:r w:rsidRPr="00955829">
        <w:rPr>
          <w:rStyle w:val="Emphasis"/>
        </w:rPr>
        <w:t>interpret the Law of the Sea in self-serving ways</w:t>
      </w:r>
      <w:r w:rsidRPr="00955829">
        <w:rPr>
          <w:rStyle w:val="StyleUnderline"/>
        </w:rPr>
        <w:t xml:space="preserve"> that very few countries accept</w:t>
      </w:r>
      <w:r w:rsidRPr="006901EE">
        <w:rPr>
          <w:rStyle w:val="StyleUnderline"/>
          <w:sz w:val="14"/>
          <w:u w:val="none"/>
        </w:rPr>
        <w:t xml:space="preserve">? Or, might China recognize that its South China Sea strategy has been an utter failure and that its best response is to take a more restrained and neighborly approach? What got us here? Critical as the next weeks and months will be, it is also useful to take a look back and examine recent events in the broad context of Chinese foreign and security policy over the last four decades. The premise of that reform policy, initiated in the late 1970s and early 1980s, was that a weak China could best ensure its security by engaging and accommodating the international community, in order to gradually build up all aspects of its national power. The most clear-cut feature of this strategy was to join the global economy: China accepted the leadership of the IMF and World Bank; opened the Chinese economy to international trade and investment; carved out critical roles in global supply chains; accepted the liberalization disciplines of the World Trade Organization; and, more recently, began to provide public goods to other developing economies. Not everyone has benefitted from China's economic engagement, but on balance it has been a signal success. China's reformist leaders also recognized the value of taking an accommodating stance toward its East Asian neighborhood, of which the United States is a part. One side of accommodation was to execute a skillful diplomacy designed to reduce tensions and avoid conflict unless Beijing's fundamental interests were under threat. Accommodation's other side was to delay the modernization of the Chinese military and exercise restraint in the use of those capabilities that it did create. This made sense because China both lacked the power to challenge the United States and Japan militarily and needed the help of those and other countries to grow economically. That approach changed in the early 2000s, when Beijing judged that it would only be secure if it expanded its eastern and southern strategic perimeters into the East and South China Seas. That judgment had its own logic, which maritime territorial disputes and reports of maritime energy and mineral resources only intensified. Thus began a program to build the capabilities to project power into the maritime domain and then use them to press its claims. That campaign created frictions with its neighbors. An increasingly overbearing diplomacy didn't help China's reputation either. It’s your move, China Another part of China's grand strategy has been to integrate itself in the system of international institutions, law, norms, and regimes—both global and regional. This step did not signify a fundamental acceptance of the international order that had emerged and evolved after World War II. Rather, it reflected a belief that China could and should use institutions, law, norms, and regimes to protect China's interests against hegemonic behavior by others, particularly the United States. (Conversely, the "West" believed that binding Beijing to "its" order would restrain Chinese bad behavior.) </w:t>
      </w:r>
      <w:r w:rsidRPr="00A632BF">
        <w:rPr>
          <w:rStyle w:val="StyleUnderline"/>
        </w:rPr>
        <w:t>The tribunal’s decision</w:t>
      </w:r>
      <w:r w:rsidRPr="006901EE">
        <w:rPr>
          <w:rStyle w:val="StyleUnderline"/>
          <w:sz w:val="14"/>
          <w:u w:val="none"/>
        </w:rPr>
        <w:t xml:space="preserve"> on the Philippines case </w:t>
      </w:r>
      <w:r w:rsidRPr="00A632BF">
        <w:rPr>
          <w:rStyle w:val="StyleUnderline"/>
        </w:rPr>
        <w:t>was a clear blow to China's long-standing strategy to use international law to advance or protect its interests, prompting feelings of buyer's remorse.</w:t>
      </w:r>
      <w:r w:rsidRPr="006901EE">
        <w:rPr>
          <w:rStyle w:val="StyleUnderline"/>
          <w:sz w:val="14"/>
          <w:u w:val="none"/>
        </w:rPr>
        <w:t xml:space="preserve"> The hardy perennial that China has been the victim of humiliation at the hands of Western countries will only add to the resentful reaction. Of course, </w:t>
      </w:r>
      <w:r w:rsidRPr="00A632BF">
        <w:rPr>
          <w:rStyle w:val="StyleUnderline"/>
        </w:rPr>
        <w:t>China rejects the widely-held view that it is bound by the ruling even though it did not participate in the case</w:t>
      </w:r>
      <w:r w:rsidRPr="006901EE">
        <w:rPr>
          <w:rStyle w:val="StyleUnderline"/>
          <w:sz w:val="14"/>
          <w:u w:val="none"/>
        </w:rPr>
        <w:t xml:space="preserve">. Also, </w:t>
      </w:r>
      <w:r w:rsidRPr="00A632BF">
        <w:rPr>
          <w:rStyle w:val="StyleUnderline"/>
        </w:rPr>
        <w:t xml:space="preserve">this is a court with no enforcement powers, so Beijing could simply </w:t>
      </w:r>
      <w:r w:rsidRPr="006901EE">
        <w:rPr>
          <w:rStyle w:val="Emphasis"/>
        </w:rPr>
        <w:t>ignore the ruling</w:t>
      </w:r>
      <w:r w:rsidRPr="00A632BF">
        <w:rPr>
          <w:rStyle w:val="StyleUnderline"/>
        </w:rPr>
        <w:t xml:space="preserve"> and use its </w:t>
      </w:r>
      <w:r w:rsidRPr="006901EE">
        <w:rPr>
          <w:rStyle w:val="Emphasis"/>
        </w:rPr>
        <w:t>military</w:t>
      </w:r>
      <w:r w:rsidRPr="00A632BF">
        <w:rPr>
          <w:rStyle w:val="StyleUnderline"/>
        </w:rPr>
        <w:t xml:space="preserve"> and law enforcement assets to continue its past pattern of </w:t>
      </w:r>
      <w:r w:rsidRPr="006901EE">
        <w:rPr>
          <w:rStyle w:val="Emphasis"/>
        </w:rPr>
        <w:t>aggressive and coercive actions</w:t>
      </w:r>
      <w:r w:rsidRPr="006901EE">
        <w:rPr>
          <w:rStyle w:val="StyleUnderline"/>
          <w:sz w:val="14"/>
          <w:u w:val="none"/>
        </w:rPr>
        <w:t xml:space="preserve">—essentially </w:t>
      </w:r>
      <w:r w:rsidRPr="00A632BF">
        <w:rPr>
          <w:rStyle w:val="StyleUnderline"/>
        </w:rPr>
        <w:t xml:space="preserve">increasing </w:t>
      </w:r>
      <w:r w:rsidRPr="006901EE">
        <w:rPr>
          <w:sz w:val="14"/>
        </w:rPr>
        <w:t>the salience of</w:t>
      </w:r>
      <w:r w:rsidRPr="00A632BF">
        <w:rPr>
          <w:rStyle w:val="StyleUnderline"/>
        </w:rPr>
        <w:t xml:space="preserve"> its </w:t>
      </w:r>
      <w:r w:rsidRPr="00A632BF">
        <w:rPr>
          <w:rStyle w:val="Emphasis"/>
        </w:rPr>
        <w:t>military power</w:t>
      </w:r>
      <w:r w:rsidRPr="006901EE">
        <w:rPr>
          <w:rStyle w:val="StyleUnderline"/>
          <w:sz w:val="14"/>
          <w:u w:val="none"/>
        </w:rPr>
        <w:t xml:space="preserve">. That course of action would only </w:t>
      </w:r>
      <w:r w:rsidRPr="00A632BF">
        <w:rPr>
          <w:rStyle w:val="StyleUnderline"/>
        </w:rPr>
        <w:t>further push the test of wills between it and Washington</w:t>
      </w:r>
      <w:r w:rsidRPr="006901EE">
        <w:rPr>
          <w:rStyle w:val="StyleUnderline"/>
          <w:sz w:val="14"/>
          <w:u w:val="none"/>
        </w:rPr>
        <w:t xml:space="preserve">, even though neither benefits </w:t>
      </w:r>
      <w:r w:rsidRPr="00A632BF">
        <w:rPr>
          <w:rStyle w:val="StyleUnderline"/>
        </w:rPr>
        <w:t xml:space="preserve">from a downward spiral of </w:t>
      </w:r>
      <w:r w:rsidRPr="00A632BF">
        <w:rPr>
          <w:rStyle w:val="Emphasis"/>
        </w:rPr>
        <w:t>increased competition and conflict</w:t>
      </w:r>
      <w:r w:rsidRPr="006901EE">
        <w:rPr>
          <w:rStyle w:val="StyleUnderline"/>
          <w:sz w:val="14"/>
          <w:u w:val="none"/>
        </w:rPr>
        <w:t xml:space="preserve">. </w:t>
      </w:r>
      <w:r w:rsidRPr="00A632BF">
        <w:rPr>
          <w:rStyle w:val="StyleUnderline"/>
        </w:rPr>
        <w:t>China could go even further than simply doubling down</w:t>
      </w:r>
      <w:r w:rsidRPr="006901EE">
        <w:rPr>
          <w:rStyle w:val="StyleUnderline"/>
          <w:sz w:val="14"/>
          <w:u w:val="none"/>
        </w:rPr>
        <w:t xml:space="preserve">. Contrary to the tribunal's ruling, </w:t>
      </w:r>
      <w:r w:rsidRPr="00A632BF">
        <w:rPr>
          <w:rStyle w:val="StyleUnderline"/>
        </w:rPr>
        <w:t xml:space="preserve">it could treat the </w:t>
      </w:r>
      <w:r w:rsidRPr="008D7E81">
        <w:rPr>
          <w:rStyle w:val="Emphasis"/>
        </w:rPr>
        <w:t>Spratly Islands</w:t>
      </w:r>
      <w:r w:rsidRPr="00A632BF">
        <w:rPr>
          <w:rStyle w:val="StyleUnderline"/>
        </w:rPr>
        <w:t xml:space="preserve"> as islands under international law; define them as a single unit for purposes of defining maritime boundaries; accordingly draw straight baselines around them; then declare for itself an exclusive economic zone that covered most of the waters of the South China Sea; and finally, over time, </w:t>
      </w:r>
      <w:r w:rsidRPr="00916BB8">
        <w:rPr>
          <w:rStyle w:val="Emphasis"/>
        </w:rPr>
        <w:t>challenge the rights of other countries</w:t>
      </w:r>
      <w:r w:rsidRPr="00A632BF">
        <w:rPr>
          <w:rStyle w:val="StyleUnderline"/>
        </w:rPr>
        <w:t xml:space="preserve"> to </w:t>
      </w:r>
      <w:r w:rsidRPr="00916BB8">
        <w:rPr>
          <w:rStyle w:val="Emphasis"/>
        </w:rPr>
        <w:t>f</w:t>
      </w:r>
      <w:r w:rsidRPr="00A632BF">
        <w:rPr>
          <w:rStyle w:val="StyleUnderline"/>
        </w:rPr>
        <w:t xml:space="preserve">reedom </w:t>
      </w:r>
      <w:r w:rsidRPr="00916BB8">
        <w:rPr>
          <w:rStyle w:val="Emphasis"/>
        </w:rPr>
        <w:t>o</w:t>
      </w:r>
      <w:r w:rsidRPr="00A632BF">
        <w:rPr>
          <w:rStyle w:val="StyleUnderline"/>
        </w:rPr>
        <w:t xml:space="preserve">f </w:t>
      </w:r>
      <w:r w:rsidRPr="00916BB8">
        <w:rPr>
          <w:rStyle w:val="Emphasis"/>
        </w:rPr>
        <w:t>n</w:t>
      </w:r>
      <w:r w:rsidRPr="00A632BF">
        <w:rPr>
          <w:rStyle w:val="StyleUnderline"/>
        </w:rPr>
        <w:t xml:space="preserve">avigation and the </w:t>
      </w:r>
      <w:r w:rsidRPr="00916BB8">
        <w:rPr>
          <w:rStyle w:val="Emphasis"/>
        </w:rPr>
        <w:t xml:space="preserve">exploitation of </w:t>
      </w:r>
      <w:r w:rsidRPr="00916BB8">
        <w:rPr>
          <w:rStyle w:val="Emphasis"/>
        </w:rPr>
        <w:lastRenderedPageBreak/>
        <w:t>natural resources</w:t>
      </w:r>
      <w:r w:rsidRPr="00A632BF">
        <w:rPr>
          <w:rStyle w:val="StyleUnderline"/>
        </w:rPr>
        <w:t>.</w:t>
      </w:r>
      <w:r w:rsidRPr="006901EE">
        <w:rPr>
          <w:rStyle w:val="StyleUnderline"/>
          <w:sz w:val="14"/>
          <w:u w:val="none"/>
        </w:rPr>
        <w:t xml:space="preserve"> For the lay-reader, what is important here is that none of these actions would accord with the widely accepted principles of the Law of the Sea. (Ultimately, China might someday insist to the countries of East Asia that it will no longer tolerate their relying on China for economic prosperity and depending on the United States for security.)</w:t>
      </w:r>
    </w:p>
    <w:p w:rsidR="003D6224" w:rsidRPr="003E2019" w:rsidRDefault="003D6224" w:rsidP="003D6224">
      <w:pPr>
        <w:pStyle w:val="Heading4"/>
      </w:pPr>
      <w:r>
        <w:t xml:space="preserve">Current </w:t>
      </w:r>
      <w:r>
        <w:rPr>
          <w:u w:val="single"/>
        </w:rPr>
        <w:t>FONOPs</w:t>
      </w:r>
      <w:r>
        <w:t xml:space="preserve"> don’t solve --- but </w:t>
      </w:r>
      <w:r>
        <w:rPr>
          <w:u w:val="single"/>
        </w:rPr>
        <w:t>push</w:t>
      </w:r>
      <w:r>
        <w:t xml:space="preserve"> SCS to the </w:t>
      </w:r>
      <w:r>
        <w:rPr>
          <w:u w:val="single"/>
        </w:rPr>
        <w:t>brink of conflict</w:t>
      </w:r>
      <w:r w:rsidR="003E2019">
        <w:t xml:space="preserve"> --- diplomatic negotiations are key</w:t>
      </w:r>
    </w:p>
    <w:p w:rsidR="003D6224" w:rsidRDefault="003D6224" w:rsidP="003D6224">
      <w:r>
        <w:rPr>
          <w:b/>
        </w:rPr>
        <w:t>Thompson 7/12</w:t>
      </w:r>
      <w:r>
        <w:t>/16 --- investigative reporter who won the 1985 Pulitzer Prize for public service journalism (Mark Thompson, 7-12-2016, "Showdown Now Looming Over the South China Sea" TIME, 7-20-2016, http://time.com/4402562/south-china-sea-hague-ruling/)//jonah</w:t>
      </w:r>
    </w:p>
    <w:p w:rsidR="003D6224" w:rsidRPr="006A39FB" w:rsidRDefault="003D6224" w:rsidP="003D6224">
      <w:pPr>
        <w:rPr>
          <w:rStyle w:val="StyleUnderline"/>
          <w:sz w:val="14"/>
          <w:u w:val="none"/>
        </w:rPr>
      </w:pPr>
      <w:r w:rsidRPr="003D6224">
        <w:rPr>
          <w:rStyle w:val="StyleUnderline"/>
        </w:rPr>
        <w:t xml:space="preserve">The </w:t>
      </w:r>
      <w:r w:rsidRPr="006E7763">
        <w:rPr>
          <w:rStyle w:val="Emphasis"/>
        </w:rPr>
        <w:t>showdown over the South China Sea</w:t>
      </w:r>
      <w:r w:rsidRPr="006E7763">
        <w:rPr>
          <w:rStyle w:val="StyleUnderline"/>
        </w:rPr>
        <w:t xml:space="preserve"> began</w:t>
      </w:r>
      <w:r w:rsidRPr="006A39FB">
        <w:rPr>
          <w:sz w:val="14"/>
        </w:rPr>
        <w:t xml:space="preserve"> Tuesday when an international court in </w:t>
      </w:r>
      <w:r w:rsidRPr="006E7763">
        <w:rPr>
          <w:rStyle w:val="StyleUnderline"/>
        </w:rPr>
        <w:t xml:space="preserve">The Hague declared that China’s claims to 90% of the world’s critical trade route are </w:t>
      </w:r>
      <w:r w:rsidRPr="006E7763">
        <w:rPr>
          <w:rStyle w:val="Emphasis"/>
        </w:rPr>
        <w:t>bogus</w:t>
      </w:r>
      <w:r w:rsidRPr="006A39FB">
        <w:rPr>
          <w:sz w:val="14"/>
        </w:rPr>
        <w:t>. Just like an old-time Western, the lesser-armed folks in town—in this case including Brunei, Malaysia, the Philippines and Vietnam—have scurried off into the buildings lining Main Street. They’ve closed the shutters, leaving them open just enough to peek nervously as China and the United States prepare for a confrontation.</w:t>
      </w:r>
      <w:r w:rsidR="006A39FB" w:rsidRPr="006A39FB">
        <w:rPr>
          <w:sz w:val="14"/>
        </w:rPr>
        <w:t xml:space="preserve"> </w:t>
      </w:r>
      <w:r w:rsidRPr="006A39FB">
        <w:rPr>
          <w:sz w:val="14"/>
        </w:rPr>
        <w:t xml:space="preserve">“China’s sweeping, yet undefined, South China Sea claims don’t hold water,” U.S. Naval War College Chinese expert Andrew Erickson said shortly after the ruling. “Looking forward, all parties concerned </w:t>
      </w:r>
      <w:r w:rsidRPr="006E7763">
        <w:rPr>
          <w:rStyle w:val="Emphasis"/>
        </w:rPr>
        <w:t>must prevent China</w:t>
      </w:r>
      <w:r w:rsidRPr="006E7763">
        <w:rPr>
          <w:rStyle w:val="StyleUnderline"/>
        </w:rPr>
        <w:t xml:space="preserve"> from grabbing with coercion or force what it could not</w:t>
      </w:r>
      <w:r w:rsidRPr="006A39FB">
        <w:rPr>
          <w:sz w:val="14"/>
        </w:rPr>
        <w:t>—and now clearly cannot—</w:t>
      </w:r>
      <w:r w:rsidRPr="006E7763">
        <w:rPr>
          <w:rStyle w:val="StyleUnderline"/>
        </w:rPr>
        <w:t>obtain legally.”</w:t>
      </w:r>
      <w:r w:rsidRPr="006A39FB">
        <w:rPr>
          <w:sz w:val="14"/>
        </w:rPr>
        <w:t xml:space="preserve"> The five-member panel unanimously ruled that Beijing’s claim to nearly all of the South China Sea because of its historic presence in the region has no merit. As expected, </w:t>
      </w:r>
      <w:r w:rsidRPr="006E7763">
        <w:rPr>
          <w:rStyle w:val="StyleUnderline"/>
        </w:rPr>
        <w:t>China quickly rejected the ruling</w:t>
      </w:r>
      <w:r w:rsidRPr="006A39FB">
        <w:rPr>
          <w:sz w:val="14"/>
        </w:rPr>
        <w:t>.</w:t>
      </w:r>
      <w:r w:rsidR="006A39FB" w:rsidRPr="006A39FB">
        <w:rPr>
          <w:sz w:val="14"/>
        </w:rPr>
        <w:t xml:space="preserve"> </w:t>
      </w:r>
      <w:r w:rsidRPr="006A39FB">
        <w:rPr>
          <w:sz w:val="14"/>
        </w:rPr>
        <w:t xml:space="preserve">So what happens now? </w:t>
      </w:r>
      <w:r w:rsidRPr="006E7763">
        <w:rPr>
          <w:rStyle w:val="StyleUnderline"/>
        </w:rPr>
        <w:t xml:space="preserve">The South China Sea has instantly become </w:t>
      </w:r>
      <w:r w:rsidRPr="006E7763">
        <w:rPr>
          <w:rStyle w:val="Emphasis"/>
        </w:rPr>
        <w:t>uncharted waters</w:t>
      </w:r>
      <w:r w:rsidRPr="006E7763">
        <w:rPr>
          <w:rStyle w:val="StyleUnderline"/>
        </w:rPr>
        <w:t xml:space="preserve"> for the globe’s </w:t>
      </w:r>
      <w:r w:rsidRPr="006E7763">
        <w:rPr>
          <w:rStyle w:val="Emphasis"/>
        </w:rPr>
        <w:t>two most-powerful nations</w:t>
      </w:r>
      <w:r w:rsidRPr="006A39FB">
        <w:rPr>
          <w:sz w:val="14"/>
        </w:rPr>
        <w:t xml:space="preserve">. </w:t>
      </w:r>
      <w:r w:rsidRPr="006E7763">
        <w:rPr>
          <w:rStyle w:val="StyleUnderline"/>
        </w:rPr>
        <w:t>The ruling</w:t>
      </w:r>
      <w:r w:rsidRPr="006A39FB">
        <w:rPr>
          <w:sz w:val="14"/>
        </w:rPr>
        <w:t xml:space="preserve"> from the Netherlands, while legally binding, </w:t>
      </w:r>
      <w:r w:rsidRPr="006E7763">
        <w:rPr>
          <w:rStyle w:val="StyleUnderline"/>
        </w:rPr>
        <w:t>has no mechanism for enforcement</w:t>
      </w:r>
      <w:r w:rsidRPr="006A39FB">
        <w:rPr>
          <w:sz w:val="14"/>
        </w:rPr>
        <w:t xml:space="preserve">. </w:t>
      </w:r>
      <w:r w:rsidRPr="006E7763">
        <w:rPr>
          <w:rStyle w:val="StyleUnderline"/>
        </w:rPr>
        <w:t xml:space="preserve">That means </w:t>
      </w:r>
      <w:r w:rsidRPr="006E7763">
        <w:rPr>
          <w:rStyle w:val="Emphasis"/>
        </w:rPr>
        <w:t>negotiations will be required</w:t>
      </w:r>
      <w:r w:rsidRPr="006E7763">
        <w:rPr>
          <w:rStyle w:val="StyleUnderline"/>
        </w:rPr>
        <w:t xml:space="preserve"> to ease the growing territorial tensions in and around the South China Sea. </w:t>
      </w:r>
      <w:r w:rsidRPr="006E7763">
        <w:rPr>
          <w:rStyle w:val="Emphasis"/>
        </w:rPr>
        <w:t>If talks don’t happen</w:t>
      </w:r>
      <w:r w:rsidRPr="006E7763">
        <w:rPr>
          <w:rStyle w:val="StyleUnderline"/>
        </w:rPr>
        <w:t>, or go nowhere</w:t>
      </w:r>
      <w:r w:rsidRPr="006A39FB">
        <w:rPr>
          <w:sz w:val="14"/>
        </w:rPr>
        <w:t>—and China continues to refuse to back down—</w:t>
      </w:r>
      <w:r w:rsidRPr="006E7763">
        <w:rPr>
          <w:rStyle w:val="Emphasis"/>
        </w:rPr>
        <w:t>a military clash could occur</w:t>
      </w:r>
      <w:r w:rsidRPr="006A39FB">
        <w:rPr>
          <w:sz w:val="14"/>
        </w:rPr>
        <w:t>.</w:t>
      </w:r>
      <w:r w:rsidR="006A39FB" w:rsidRPr="006A39FB">
        <w:rPr>
          <w:sz w:val="14"/>
        </w:rPr>
        <w:t xml:space="preserve"> </w:t>
      </w:r>
      <w:r w:rsidRPr="006A39FB">
        <w:rPr>
          <w:sz w:val="14"/>
        </w:rPr>
        <w:t xml:space="preserve">U.S. optimists hope that </w:t>
      </w:r>
      <w:r w:rsidRPr="00D9150A">
        <w:rPr>
          <w:rStyle w:val="StyleUnderline"/>
        </w:rPr>
        <w:t>after an initial outburst, the Chinese will realize the international community has taken a firm stance against its claims in the South China Sea</w:t>
      </w:r>
      <w:r w:rsidRPr="006A39FB">
        <w:rPr>
          <w:sz w:val="14"/>
        </w:rPr>
        <w:t xml:space="preserve">, through which $5 trillion in trade passes annually. </w:t>
      </w:r>
      <w:r w:rsidRPr="00D9150A">
        <w:rPr>
          <w:rStyle w:val="StyleUnderline"/>
        </w:rPr>
        <w:t xml:space="preserve">Starting bilateral talks </w:t>
      </w:r>
      <w:r w:rsidRPr="006A39FB">
        <w:rPr>
          <w:sz w:val="14"/>
        </w:rPr>
        <w:t xml:space="preserve">on fishing and oil rights between China and the Philippines, which brought the case to The Hague, </w:t>
      </w:r>
      <w:r w:rsidRPr="00D9150A">
        <w:rPr>
          <w:rStyle w:val="StyleUnderline"/>
        </w:rPr>
        <w:t>could ease tensions.</w:t>
      </w:r>
      <w:r w:rsidRPr="006A39FB">
        <w:rPr>
          <w:sz w:val="14"/>
        </w:rPr>
        <w:t xml:space="preserve"> The ruling may compel Beijing to curb its dredging in the South China Sea to create new islets claimed as Chinese territory.</w:t>
      </w:r>
      <w:r w:rsidR="006A39FB" w:rsidRPr="006A39FB">
        <w:rPr>
          <w:sz w:val="14"/>
        </w:rPr>
        <w:t xml:space="preserve"> </w:t>
      </w:r>
      <w:r w:rsidRPr="006A39FB">
        <w:rPr>
          <w:sz w:val="14"/>
        </w:rPr>
        <w:t xml:space="preserve">But U.S. pessimists suggest </w:t>
      </w:r>
      <w:r w:rsidRPr="00D9150A">
        <w:rPr>
          <w:rStyle w:val="StyleUnderline"/>
        </w:rPr>
        <w:t>China is more likely to increase its island-building, and perhaps impose a blockade on Philippine sailors on a desolate shoal who are based there seeking to declare it as part of the Philippines</w:t>
      </w:r>
      <w:r w:rsidRPr="006A39FB">
        <w:rPr>
          <w:sz w:val="14"/>
        </w:rPr>
        <w:t xml:space="preserve">. The Chinese blockaded the shoal in 2014. “Eventually, Manila ran that blockade by taking a civilian ship, stuffing it full of supplies, stuffing it full of foreign journalists and forcing a difficult decision on the Chinese: `Shoot us out of the water or let us go!’—and the Chinese backed off,” Gregory Poling of the Center for Strategic and International Studies said last month at a CSIS session. “We </w:t>
      </w:r>
      <w:r w:rsidRPr="00D9150A">
        <w:rPr>
          <w:rStyle w:val="StyleUnderline"/>
        </w:rPr>
        <w:t xml:space="preserve">could very well see a repeat of that episode with a </w:t>
      </w:r>
      <w:r w:rsidRPr="00D9150A">
        <w:rPr>
          <w:rStyle w:val="Emphasis"/>
        </w:rPr>
        <w:t>stronger Chinese response</w:t>
      </w:r>
      <w:r w:rsidRPr="006A39FB">
        <w:rPr>
          <w:sz w:val="14"/>
        </w:rPr>
        <w:t>.”</w:t>
      </w:r>
      <w:r w:rsidR="006A39FB" w:rsidRPr="006A39FB">
        <w:rPr>
          <w:sz w:val="14"/>
        </w:rPr>
        <w:t xml:space="preserve"> </w:t>
      </w:r>
      <w:r w:rsidRPr="006A39FB">
        <w:rPr>
          <w:sz w:val="14"/>
        </w:rPr>
        <w:t xml:space="preserve">That, in turn, </w:t>
      </w:r>
      <w:r w:rsidRPr="00D9150A">
        <w:rPr>
          <w:rStyle w:val="StyleUnderline"/>
        </w:rPr>
        <w:t xml:space="preserve">could </w:t>
      </w:r>
      <w:r w:rsidRPr="00D9150A">
        <w:rPr>
          <w:rStyle w:val="Emphasis"/>
        </w:rPr>
        <w:t>lead to a stronger U.S. response</w:t>
      </w:r>
      <w:r w:rsidRPr="006A39FB">
        <w:rPr>
          <w:sz w:val="14"/>
        </w:rPr>
        <w:t>, given the 1951 mutual defense pact between Manila and Washington. A renewed Chinese blockade of the Second Thomas Shoal “</w:t>
      </w:r>
      <w:r w:rsidRPr="00D9150A">
        <w:rPr>
          <w:rStyle w:val="StyleUnderline"/>
        </w:rPr>
        <w:t xml:space="preserve">would carry with it the highest risk of kinetic interaction”—guns being fired, </w:t>
      </w:r>
      <w:r w:rsidRPr="00D9150A">
        <w:rPr>
          <w:rStyle w:val="Emphasis"/>
        </w:rPr>
        <w:t>missiles being launched</w:t>
      </w:r>
      <w:r w:rsidRPr="00D9150A">
        <w:rPr>
          <w:rStyle w:val="StyleUnderline"/>
        </w:rPr>
        <w:t xml:space="preserve"> and/or </w:t>
      </w:r>
      <w:r w:rsidRPr="00D9150A">
        <w:rPr>
          <w:rStyle w:val="Emphasis"/>
        </w:rPr>
        <w:t>bombs being dropped</w:t>
      </w:r>
      <w:r w:rsidRPr="00D9150A">
        <w:rPr>
          <w:rStyle w:val="StyleUnderline"/>
        </w:rPr>
        <w:t>—“with the U.S. Air Force or Navy</w:t>
      </w:r>
      <w:r w:rsidRPr="006A39FB">
        <w:rPr>
          <w:sz w:val="14"/>
        </w:rPr>
        <w:t>,” Asian expert Michael Green said at the CSIS gathering.</w:t>
      </w:r>
      <w:r w:rsidR="006A39FB" w:rsidRPr="006A39FB">
        <w:rPr>
          <w:sz w:val="14"/>
        </w:rPr>
        <w:t xml:space="preserve"> </w:t>
      </w:r>
      <w:r w:rsidRPr="006A39FB">
        <w:rPr>
          <w:sz w:val="14"/>
        </w:rPr>
        <w:t>China may also respond by declaring an air-defense identification zone over the South China Sea, as it did over the East China Sea in 2013. That would require foreign flights to identify themselves to China before entering. While civilian airlines have complied, the U.S. military has not. China has been building airstrips on islets in the South China Sea, and could deploy fighter aircraft to them shortly before declaring the sea a second air-defense identification zone. “At the end of the day that’s an elegant target set for the U.S.,” CSIS’s Andrew Shearer said.</w:t>
      </w:r>
      <w:r w:rsidR="006A39FB" w:rsidRPr="006A39FB">
        <w:rPr>
          <w:sz w:val="14"/>
        </w:rPr>
        <w:t xml:space="preserve"> </w:t>
      </w:r>
      <w:r w:rsidRPr="006A39FB">
        <w:rPr>
          <w:sz w:val="14"/>
        </w:rPr>
        <w:t>A pair of U.S. aircraft carriers is now steaming in the western Pacific. “We don’t get to do two-carrier operations very often,” Admiral John Richardson, the U.S. chief of naval operations, said last month. “It’s a terrific opportunity for us to do some [training for] high-end war-fighting.” But U.S. warships sailing in or near the South China Sea also represent a fat target for China. Beijing has spent years developing and deploying the DF-21D missile, informally known inside the Pentagon as the “carrier killer.”</w:t>
      </w:r>
      <w:r w:rsidR="006A39FB" w:rsidRPr="006A39FB">
        <w:rPr>
          <w:sz w:val="14"/>
        </w:rPr>
        <w:t xml:space="preserve"> </w:t>
      </w:r>
      <w:r w:rsidRPr="006A39FB">
        <w:rPr>
          <w:rStyle w:val="StyleUnderline"/>
        </w:rPr>
        <w:t>The decision also is likely to embolden the U.S. to continue</w:t>
      </w:r>
      <w:r w:rsidRPr="006A39FB">
        <w:rPr>
          <w:sz w:val="14"/>
        </w:rPr>
        <w:t>—and perhaps step up—</w:t>
      </w:r>
      <w:r w:rsidRPr="006A39FB">
        <w:rPr>
          <w:rStyle w:val="StyleUnderline"/>
        </w:rPr>
        <w:t>its naval patrols in the South China Sea. The U.S. has refused to acknowledge China’s claim of sovereignty to much of it, and repeated “freedom of navigation” exercises through the disputed waters will serve to emphasize the American position,</w:t>
      </w:r>
      <w:r w:rsidRPr="006A39FB">
        <w:rPr>
          <w:sz w:val="14"/>
        </w:rPr>
        <w:t xml:space="preserve"> which is widely shared by the non-Chinese nations bordering the sea.</w:t>
      </w:r>
      <w:r w:rsidR="006A39FB" w:rsidRPr="006A39FB">
        <w:rPr>
          <w:sz w:val="14"/>
        </w:rPr>
        <w:t xml:space="preserve"> </w:t>
      </w:r>
      <w:r w:rsidRPr="006A39FB">
        <w:rPr>
          <w:sz w:val="14"/>
        </w:rPr>
        <w:t xml:space="preserve">Eyeing one another down that deserted Main Street, </w:t>
      </w:r>
      <w:r w:rsidRPr="006A39FB">
        <w:rPr>
          <w:rStyle w:val="StyleUnderline"/>
        </w:rPr>
        <w:t xml:space="preserve">both China and the U.S. are wondering if </w:t>
      </w:r>
      <w:r w:rsidRPr="006A39FB">
        <w:rPr>
          <w:rStyle w:val="Emphasis"/>
        </w:rPr>
        <w:t>the other is going to reach for its gun</w:t>
      </w:r>
      <w:r w:rsidRPr="006A39FB">
        <w:rPr>
          <w:sz w:val="14"/>
        </w:rPr>
        <w:t>. “</w:t>
      </w:r>
      <w:r w:rsidRPr="006A39FB">
        <w:rPr>
          <w:rStyle w:val="StyleUnderline"/>
        </w:rPr>
        <w:t xml:space="preserve">We have reached a </w:t>
      </w:r>
      <w:r w:rsidRPr="006A39FB">
        <w:rPr>
          <w:rStyle w:val="Emphasis"/>
        </w:rPr>
        <w:t>critical turning point</w:t>
      </w:r>
      <w:r w:rsidRPr="006A39FB">
        <w:rPr>
          <w:sz w:val="14"/>
        </w:rPr>
        <w:t>,” says Jerry Hendrix, a retired Navy captain now at the Center for a New American Security. “</w:t>
      </w:r>
      <w:r w:rsidRPr="006A39FB">
        <w:rPr>
          <w:rStyle w:val="StyleUnderline"/>
        </w:rPr>
        <w:t xml:space="preserve">The U.S. </w:t>
      </w:r>
      <w:r w:rsidRPr="006A39FB">
        <w:rPr>
          <w:sz w:val="14"/>
        </w:rPr>
        <w:t xml:space="preserve">and its Navy, in particular, </w:t>
      </w:r>
      <w:r w:rsidRPr="006A39FB">
        <w:rPr>
          <w:rStyle w:val="StyleUnderline"/>
        </w:rPr>
        <w:t xml:space="preserve">must now consider plans on how it can best support the international community and </w:t>
      </w:r>
      <w:r w:rsidRPr="006A39FB">
        <w:rPr>
          <w:rStyle w:val="Emphasis"/>
        </w:rPr>
        <w:t>uphold the rule of law</w:t>
      </w:r>
      <w:r w:rsidRPr="006A39FB">
        <w:rPr>
          <w:rStyle w:val="StyleUnderline"/>
        </w:rPr>
        <w:t>.</w:t>
      </w:r>
      <w:r w:rsidRPr="006A39FB">
        <w:rPr>
          <w:sz w:val="14"/>
        </w:rPr>
        <w:t xml:space="preserve"> All options must be on the table.”</w:t>
      </w:r>
    </w:p>
    <w:p w:rsidR="001F14D7" w:rsidRPr="00B141AA" w:rsidRDefault="001F14D7" w:rsidP="001F14D7">
      <w:pPr>
        <w:pStyle w:val="Heading4"/>
        <w:rPr>
          <w:rStyle w:val="StyleUnderline"/>
          <w:u w:val="none"/>
        </w:rPr>
      </w:pPr>
      <w:r w:rsidRPr="00B141AA">
        <w:rPr>
          <w:rStyle w:val="StyleUnderline"/>
          <w:u w:val="none"/>
        </w:rPr>
        <w:t xml:space="preserve">Recent ilaw court decision brings tensions in the SCS on the brink of global war – a second set of negotiations is the </w:t>
      </w:r>
      <w:r w:rsidRPr="00B141AA">
        <w:rPr>
          <w:rStyle w:val="StyleUnderline"/>
        </w:rPr>
        <w:t>only chance</w:t>
      </w:r>
      <w:r w:rsidRPr="00B141AA">
        <w:rPr>
          <w:rStyle w:val="StyleUnderline"/>
          <w:u w:val="none"/>
        </w:rPr>
        <w:t xml:space="preserve"> at resolution</w:t>
      </w:r>
    </w:p>
    <w:p w:rsidR="001F14D7" w:rsidRPr="00F15F8F" w:rsidRDefault="001F14D7" w:rsidP="001F14D7">
      <w:r>
        <w:rPr>
          <w:b/>
        </w:rPr>
        <w:t>Hunt and Hume 7/13</w:t>
      </w:r>
      <w:r>
        <w:t xml:space="preserve"> --- [Katie and Tim, “Has South China Sea ruling set scene for next global conflict?” CNN, July 13</w:t>
      </w:r>
      <w:r w:rsidRPr="00F15F8F">
        <w:rPr>
          <w:vertAlign w:val="superscript"/>
        </w:rPr>
        <w:t>th</w:t>
      </w:r>
      <w:r>
        <w:t xml:space="preserve">, 2016, </w:t>
      </w:r>
      <w:r w:rsidRPr="00F15F8F">
        <w:t>http://www.cnn.com/2016/07/13/asia/south-china-sea-</w:t>
      </w:r>
      <w:r w:rsidRPr="00F15F8F">
        <w:lastRenderedPageBreak/>
        <w:t>global-conflict-risks/</w:t>
      </w:r>
      <w:r>
        <w:t>]//Mnush</w:t>
      </w:r>
    </w:p>
    <w:p w:rsidR="001F14D7" w:rsidRDefault="001F14D7" w:rsidP="001F14D7">
      <w:pPr>
        <w:rPr>
          <w:rStyle w:val="StyleUnderline"/>
          <w:sz w:val="14"/>
          <w:u w:val="none"/>
        </w:rPr>
      </w:pPr>
      <w:r w:rsidRPr="00FE40B7">
        <w:rPr>
          <w:rStyle w:val="StyleUnderline"/>
          <w:sz w:val="14"/>
          <w:u w:val="none"/>
        </w:rPr>
        <w:t xml:space="preserve">Could an old map bring Asia to the brink of war? </w:t>
      </w:r>
      <w:r w:rsidRPr="00FE40B7">
        <w:rPr>
          <w:rStyle w:val="StyleUnderline"/>
        </w:rPr>
        <w:t>An international tribunal ruled Tuesday that China's nine-dash line -- drawn on a map dating from the 1940s that claims large stretches of the South China Sea -- has no legal basis.</w:t>
      </w:r>
      <w:r w:rsidRPr="00FE40B7">
        <w:rPr>
          <w:rStyle w:val="StyleUnderline"/>
          <w:sz w:val="14"/>
          <w:u w:val="none"/>
        </w:rPr>
        <w:t xml:space="preserve"> It was an </w:t>
      </w:r>
      <w:r w:rsidRPr="00FE40B7">
        <w:rPr>
          <w:rStyle w:val="Emphasis"/>
        </w:rPr>
        <w:t>eviscerating verdict</w:t>
      </w:r>
      <w:r w:rsidRPr="00FE40B7">
        <w:rPr>
          <w:rStyle w:val="StyleUnderline"/>
          <w:sz w:val="14"/>
          <w:u w:val="none"/>
        </w:rPr>
        <w:t xml:space="preserve"> </w:t>
      </w:r>
      <w:r w:rsidRPr="00FE40B7">
        <w:rPr>
          <w:rStyle w:val="StyleUnderline"/>
        </w:rPr>
        <w:t>for Beijing</w:t>
      </w:r>
      <w:r w:rsidRPr="00FE40B7">
        <w:rPr>
          <w:rStyle w:val="StyleUnderline"/>
          <w:sz w:val="14"/>
          <w:u w:val="none"/>
        </w:rPr>
        <w:t xml:space="preserve">, which has </w:t>
      </w:r>
      <w:r w:rsidRPr="00FE40B7">
        <w:rPr>
          <w:rStyle w:val="StyleUnderline"/>
        </w:rPr>
        <w:t>long claimed it has unique, historical rights to the disputed waters which are rich in resources and a busy thoroughfare for international shipping. "</w:t>
      </w:r>
      <w:r w:rsidRPr="00FE40B7">
        <w:rPr>
          <w:rStyle w:val="StyleUnderline"/>
          <w:sz w:val="14"/>
          <w:u w:val="none"/>
        </w:rPr>
        <w:t xml:space="preserve">It will </w:t>
      </w:r>
      <w:r w:rsidRPr="00FE40B7">
        <w:rPr>
          <w:rStyle w:val="Emphasis"/>
        </w:rPr>
        <w:t>certainly intensify conflict and</w:t>
      </w:r>
      <w:r w:rsidRPr="00FE40B7">
        <w:rPr>
          <w:rStyle w:val="StyleUnderline"/>
          <w:sz w:val="14"/>
          <w:u w:val="none"/>
        </w:rPr>
        <w:t xml:space="preserve"> even </w:t>
      </w:r>
      <w:r w:rsidRPr="00FE40B7">
        <w:rPr>
          <w:rStyle w:val="Emphasis"/>
        </w:rPr>
        <w:t>confrontation</w:t>
      </w:r>
      <w:r w:rsidRPr="00FE40B7">
        <w:rPr>
          <w:rStyle w:val="StyleUnderline"/>
          <w:sz w:val="14"/>
          <w:u w:val="none"/>
        </w:rPr>
        <w:t xml:space="preserve">," </w:t>
      </w:r>
      <w:r w:rsidRPr="00FE40B7">
        <w:rPr>
          <w:rStyle w:val="StyleUnderline"/>
        </w:rPr>
        <w:t>said Cui Tankui</w:t>
      </w:r>
      <w:r w:rsidRPr="00FE40B7">
        <w:rPr>
          <w:rStyle w:val="StyleUnderline"/>
          <w:sz w:val="14"/>
          <w:u w:val="none"/>
        </w:rPr>
        <w:t xml:space="preserve">, China's ambassador to the United States, in a speech in Washington. Analysts say the ruling, which went overwhelmingly in favor of the Philippines, narrows China's wiggle room for negotiation in the dispute. "It will </w:t>
      </w:r>
      <w:r w:rsidRPr="00FE40B7">
        <w:rPr>
          <w:rStyle w:val="StyleUnderline"/>
        </w:rPr>
        <w:t xml:space="preserve">further </w:t>
      </w:r>
      <w:r w:rsidRPr="00FE40B7">
        <w:rPr>
          <w:rStyle w:val="Emphasis"/>
        </w:rPr>
        <w:t>escalate nationalist sentiment</w:t>
      </w:r>
      <w:r w:rsidRPr="00FE40B7">
        <w:rPr>
          <w:rStyle w:val="StyleUnderline"/>
        </w:rPr>
        <w:t xml:space="preserve"> in a big nation like China,"</w:t>
      </w:r>
      <w:r w:rsidRPr="00FE40B7">
        <w:rPr>
          <w:rStyle w:val="StyleUnderline"/>
          <w:sz w:val="14"/>
          <w:u w:val="none"/>
        </w:rPr>
        <w:t xml:space="preserve"> said Wang Jiangyu, law professor with the National University of Singapore. "In fact, it has immediately </w:t>
      </w:r>
      <w:r w:rsidRPr="00FE40B7">
        <w:rPr>
          <w:rStyle w:val="StyleUnderline"/>
        </w:rPr>
        <w:t xml:space="preserve">forced many of </w:t>
      </w:r>
      <w:r w:rsidRPr="00FE40B7">
        <w:rPr>
          <w:rStyle w:val="Emphasis"/>
        </w:rPr>
        <w:t>China's moderates</w:t>
      </w:r>
      <w:r w:rsidRPr="00FE40B7">
        <w:rPr>
          <w:rStyle w:val="StyleUnderline"/>
        </w:rPr>
        <w:t xml:space="preserve"> to </w:t>
      </w:r>
      <w:r w:rsidRPr="00FE40B7">
        <w:rPr>
          <w:rStyle w:val="Emphasis"/>
        </w:rPr>
        <w:t>become</w:t>
      </w:r>
      <w:r w:rsidRPr="00FE40B7">
        <w:rPr>
          <w:rStyle w:val="StyleUnderline"/>
        </w:rPr>
        <w:t xml:space="preserve"> </w:t>
      </w:r>
      <w:r w:rsidRPr="00FE40B7">
        <w:rPr>
          <w:rStyle w:val="Emphasis"/>
        </w:rPr>
        <w:t>hawks</w:t>
      </w:r>
      <w:r w:rsidRPr="00FE40B7">
        <w:rPr>
          <w:rStyle w:val="StyleUnderline"/>
          <w:sz w:val="14"/>
          <w:u w:val="none"/>
        </w:rPr>
        <w:t xml:space="preserve">." </w:t>
      </w:r>
      <w:r w:rsidRPr="00FE40B7">
        <w:rPr>
          <w:rStyle w:val="Emphasis"/>
        </w:rPr>
        <w:t>Risk</w:t>
      </w:r>
      <w:r w:rsidRPr="00FE40B7">
        <w:rPr>
          <w:rStyle w:val="StyleUnderline"/>
        </w:rPr>
        <w:t xml:space="preserve"> of </w:t>
      </w:r>
      <w:r w:rsidRPr="00FE40B7">
        <w:rPr>
          <w:rStyle w:val="Emphasis"/>
        </w:rPr>
        <w:t>miscalculation</w:t>
      </w:r>
      <w:r w:rsidRPr="00FE40B7">
        <w:rPr>
          <w:rStyle w:val="StyleUnderline"/>
          <w:sz w:val="14"/>
          <w:u w:val="none"/>
        </w:rPr>
        <w:t xml:space="preserve"> Ashley Townshend, research fellow at the U.S. Studies Centre at the University of Sydney, said that if the ruling had been a less emphatic victory for the U.S.-allied Philippines, then it </w:t>
      </w:r>
      <w:r w:rsidRPr="00FE40B7">
        <w:rPr>
          <w:rStyle w:val="StyleUnderline"/>
        </w:rPr>
        <w:t>may have proved a "bit of a firebreak" for regional tensions, opening up space for negotiation over the issue</w:t>
      </w:r>
      <w:r w:rsidRPr="00FE40B7">
        <w:rPr>
          <w:rStyle w:val="StyleUnderline"/>
          <w:sz w:val="14"/>
          <w:u w:val="none"/>
        </w:rPr>
        <w:t xml:space="preserve">. </w:t>
      </w:r>
      <w:r w:rsidRPr="00FE40B7">
        <w:rPr>
          <w:rStyle w:val="StyleUnderline"/>
        </w:rPr>
        <w:t>Instead, the international tribunal delivered a resounding verdict against Beijing, and in response, China might be less concerned with managing its reputation in the eyes of the world, and less troubled about being seen as an international lawbreaker</w:t>
      </w:r>
      <w:r w:rsidRPr="00FE40B7">
        <w:rPr>
          <w:rStyle w:val="StyleUnderline"/>
          <w:sz w:val="14"/>
          <w:u w:val="none"/>
        </w:rPr>
        <w:t xml:space="preserve">. Anton Alifandi, principal Asia analyst for IHS, said the big </w:t>
      </w:r>
      <w:r w:rsidRPr="00FE40B7">
        <w:rPr>
          <w:rStyle w:val="StyleUnderline"/>
        </w:rPr>
        <w:t xml:space="preserve">worry was that there would be an </w:t>
      </w:r>
      <w:r w:rsidRPr="00FE40B7">
        <w:rPr>
          <w:rStyle w:val="Emphasis"/>
        </w:rPr>
        <w:t>interstate war</w:t>
      </w:r>
      <w:r w:rsidRPr="00FE40B7">
        <w:rPr>
          <w:rStyle w:val="StyleUnderline"/>
        </w:rPr>
        <w:t xml:space="preserve"> </w:t>
      </w:r>
      <w:r w:rsidRPr="00FE40B7">
        <w:rPr>
          <w:rStyle w:val="Emphasis"/>
        </w:rPr>
        <w:t>involving</w:t>
      </w:r>
      <w:r w:rsidRPr="00FE40B7">
        <w:rPr>
          <w:rStyle w:val="StyleUnderline"/>
        </w:rPr>
        <w:t xml:space="preserve"> the </w:t>
      </w:r>
      <w:r w:rsidRPr="00FE40B7">
        <w:rPr>
          <w:rStyle w:val="Emphasis"/>
        </w:rPr>
        <w:t>major powers</w:t>
      </w:r>
      <w:r w:rsidRPr="00FE40B7">
        <w:rPr>
          <w:rStyle w:val="StyleUnderline"/>
          <w:sz w:val="14"/>
          <w:u w:val="none"/>
        </w:rPr>
        <w:t xml:space="preserve"> -- the U.S., China and the countries of southeast Asia. But, he said, the stakes were so high that it was highly unlikely in the medium term that China would deliberately escalate tensions to a point where the U.S. would retaliate -- as to do so would lead to a defeat for China, and a loss of legitimacy. However, he said, "</w:t>
      </w:r>
      <w:r w:rsidRPr="00FE40B7">
        <w:rPr>
          <w:rStyle w:val="StyleUnderline"/>
        </w:rPr>
        <w:t xml:space="preserve">there is always a </w:t>
      </w:r>
      <w:r w:rsidRPr="00FE40B7">
        <w:rPr>
          <w:rStyle w:val="Emphasis"/>
        </w:rPr>
        <w:t>risk of miscalculation</w:t>
      </w:r>
      <w:r w:rsidRPr="00FE40B7">
        <w:rPr>
          <w:rStyle w:val="StyleUnderline"/>
        </w:rPr>
        <w:t>, that is the danger</w:t>
      </w:r>
      <w:r w:rsidRPr="00FE40B7">
        <w:rPr>
          <w:rStyle w:val="StyleUnderline"/>
          <w:sz w:val="14"/>
          <w:u w:val="none"/>
        </w:rPr>
        <w:t>." "</w:t>
      </w:r>
      <w:r w:rsidRPr="00FE40B7">
        <w:rPr>
          <w:rStyle w:val="StyleUnderline"/>
        </w:rPr>
        <w:t xml:space="preserve">If one side plays </w:t>
      </w:r>
      <w:r w:rsidRPr="00FE40B7">
        <w:rPr>
          <w:rStyle w:val="Emphasis"/>
        </w:rPr>
        <w:t>brinkmanship</w:t>
      </w:r>
      <w:r w:rsidRPr="00FE40B7">
        <w:rPr>
          <w:rStyle w:val="StyleUnderline"/>
        </w:rPr>
        <w:t xml:space="preserve"> and thinks the other side will back down and you </w:t>
      </w:r>
      <w:r w:rsidRPr="00FE40B7">
        <w:rPr>
          <w:rStyle w:val="Emphasis"/>
        </w:rPr>
        <w:t>miscalculate</w:t>
      </w:r>
      <w:r w:rsidRPr="00FE40B7">
        <w:rPr>
          <w:rStyle w:val="StyleUnderline"/>
        </w:rPr>
        <w:t>, things can get out of hand quite quickly.</w:t>
      </w:r>
      <w:r w:rsidRPr="00FE40B7">
        <w:rPr>
          <w:rStyle w:val="StyleUnderline"/>
          <w:sz w:val="14"/>
          <w:u w:val="none"/>
        </w:rPr>
        <w:t xml:space="preserve">" 'First act' Townshend said that it was in no-one's interest that the region -- which has $5 trillion worth of trade pass through its waters annually -- become the setting of a next global conflict between China and United States. "But it would be a mistake to argue that the risks are low. </w:t>
      </w:r>
      <w:r w:rsidRPr="00FE40B7">
        <w:rPr>
          <w:rStyle w:val="StyleUnderline"/>
        </w:rPr>
        <w:t>The risks are high</w:t>
      </w:r>
      <w:r w:rsidRPr="00FE40B7">
        <w:rPr>
          <w:rStyle w:val="StyleUnderline"/>
          <w:sz w:val="14"/>
          <w:u w:val="none"/>
        </w:rPr>
        <w:t xml:space="preserve">," he said. He said that </w:t>
      </w:r>
      <w:r w:rsidRPr="00FE40B7">
        <w:rPr>
          <w:rStyle w:val="StyleUnderline"/>
        </w:rPr>
        <w:t xml:space="preserve">China would be "acutely aware of the risks of </w:t>
      </w:r>
      <w:r w:rsidRPr="00FE40B7">
        <w:rPr>
          <w:rStyle w:val="Emphasis"/>
        </w:rPr>
        <w:t>unintended escalation</w:t>
      </w:r>
      <w:r w:rsidRPr="00FE40B7">
        <w:rPr>
          <w:rStyle w:val="StyleUnderline"/>
          <w:sz w:val="14"/>
          <w:u w:val="none"/>
        </w:rPr>
        <w:t xml:space="preserve">," but it would now be </w:t>
      </w:r>
      <w:r w:rsidRPr="00FE40B7">
        <w:rPr>
          <w:rStyle w:val="StyleUnderline"/>
        </w:rPr>
        <w:t>under domestic pressure</w:t>
      </w:r>
      <w:r w:rsidRPr="00FE40B7">
        <w:rPr>
          <w:rStyle w:val="StyleUnderline"/>
          <w:sz w:val="14"/>
          <w:u w:val="none"/>
        </w:rPr>
        <w:t xml:space="preserve"> to register its defiance of the verdict and demonstrate that it had no intention of changing its position. Shen Dingli, professor and associate dean at the Institute of International Studies at Fudan University in Shanghai, said China's behavior in the South China Sea, where it's turned sandbars into islands equipped with military airstrips, was unlikely to change. However, he saw hope in the Philippines' surprisingly muted reaction to the verdict. The country's foreign secretary spoke for only two minutes Tuesday at a press conference, calling it a milestone decision that experts were now analyzing. "The Philippines has exercised restraint and didn't issue an aggressive statement," said Shen. "The verdict is the first act. The second act could be more promising if it involves negotiation." It's a view that was raised Wednesday by Liu Zhenmin, China's vice foreign minister. He hoped the Philippines would view the ruling as a "scrap of paper" so bilateral negotiations could resume. Bitter pill Nonetheless, to be told by the court that Beijing was at fault and the U.S.-allied Philippines was the aggrieved party, would be "a massively bitter pill for China to swallow," said Townshend. "We're talking about a country that genuinely believes in the historical narrative that it has presented and that has very strong nationalist overtones," he said. "</w:t>
      </w:r>
      <w:r w:rsidRPr="00FE40B7">
        <w:rPr>
          <w:rStyle w:val="StyleUnderline"/>
        </w:rPr>
        <w:t xml:space="preserve">It's a country that is more than anything </w:t>
      </w:r>
      <w:r w:rsidRPr="00FE40B7">
        <w:rPr>
          <w:rStyle w:val="Emphasis"/>
        </w:rPr>
        <w:t>sensitive</w:t>
      </w:r>
      <w:r w:rsidRPr="00FE40B7">
        <w:rPr>
          <w:rStyle w:val="StyleUnderline"/>
        </w:rPr>
        <w:t xml:space="preserve"> to being </w:t>
      </w:r>
      <w:r w:rsidRPr="00FE40B7">
        <w:rPr>
          <w:rStyle w:val="Emphasis"/>
        </w:rPr>
        <w:t>humiliated</w:t>
      </w:r>
      <w:r w:rsidRPr="00FE40B7">
        <w:rPr>
          <w:rStyle w:val="StyleUnderline"/>
        </w:rPr>
        <w:t>, especially at the hands of what it sees as European imperialists. That's a very strong motivator for their actions in the South China Sea."</w:t>
      </w:r>
      <w:r w:rsidRPr="00FE40B7">
        <w:rPr>
          <w:rStyle w:val="StyleUnderline"/>
          <w:sz w:val="14"/>
          <w:u w:val="none"/>
        </w:rPr>
        <w:t>However, he saw hope in the Philippines' surprisingly muted reaction to the verdict. The country's foreign secretary spoke for only two minutes Tuesday at a press conference, calling it a milestone decision that experts were now analyzing. "The Philippines has exercised restraint and didn't issue an aggressive statement," said Shen. "</w:t>
      </w:r>
      <w:r w:rsidRPr="00FE40B7">
        <w:rPr>
          <w:rStyle w:val="StyleUnderline"/>
        </w:rPr>
        <w:t xml:space="preserve">The verdict is the </w:t>
      </w:r>
      <w:r w:rsidRPr="00FE40B7">
        <w:rPr>
          <w:rStyle w:val="Emphasis"/>
        </w:rPr>
        <w:t>first act</w:t>
      </w:r>
      <w:r w:rsidRPr="00FE40B7">
        <w:rPr>
          <w:rStyle w:val="StyleUnderline"/>
          <w:sz w:val="14"/>
          <w:u w:val="none"/>
        </w:rPr>
        <w:t xml:space="preserve">. The </w:t>
      </w:r>
      <w:r w:rsidRPr="00FE40B7">
        <w:rPr>
          <w:rStyle w:val="StyleUnderline"/>
        </w:rPr>
        <w:t xml:space="preserve">second act could be more promising if it </w:t>
      </w:r>
      <w:r w:rsidRPr="00FE40B7">
        <w:rPr>
          <w:rStyle w:val="Emphasis"/>
        </w:rPr>
        <w:t>involves negotiation</w:t>
      </w:r>
      <w:r w:rsidRPr="00FE40B7">
        <w:rPr>
          <w:rStyle w:val="StyleUnderline"/>
          <w:sz w:val="14"/>
          <w:u w:val="none"/>
        </w:rPr>
        <w:t>." It's a view that was raised Wednesday by Liu Zhenmin, China's vice foreign minister. He hoped the Philippines would view the ruling as a "scrap of paper" so bilateral negotiations could resume. The Asia Maritime Transparency Initiative, an initiative at the Center for Strategic and International Studies that monitors developments in the region, said in a briefing paper that acts of retaliation could include increased island-building activities, a blockade of Philippines marines, such as had been carried out in 2014, or the declaration of an Air Defense Identification Zone (ADIZ) over the South China Sea. As when China declared an ADIZ over the East China Sea in 2013, other powers could quickly move to defy the zone, but civilian air traffic would likely comply. Such a move would increase the risk of incidents between air forces, it said. Asserting what China sees as historical rights in the South China Sea has been a massive priority for President Xi Jinping, said Shen. "China used to be brutalized by other powers. The British sold us opium, Japanese raped Nanjing. These bad memories still affect us. As China rises, we ought to restore these rights," said Shen. "We were the first to discover the place in the entirety. We have maps, books and records. For three decades our claims met no challenge or confrontation."</w:t>
      </w:r>
    </w:p>
    <w:p w:rsidR="001F14D7" w:rsidRDefault="001F14D7" w:rsidP="001F14D7">
      <w:pPr>
        <w:rPr>
          <w:rStyle w:val="StyleUnderline"/>
          <w:sz w:val="14"/>
          <w:u w:val="none"/>
        </w:rPr>
      </w:pPr>
    </w:p>
    <w:p w:rsidR="001F14D7" w:rsidRDefault="001F14D7" w:rsidP="001F14D7">
      <w:pPr>
        <w:rPr>
          <w:rStyle w:val="StyleUnderline"/>
          <w:sz w:val="14"/>
          <w:u w:val="none"/>
        </w:rPr>
      </w:pPr>
    </w:p>
    <w:p w:rsidR="001F14D7" w:rsidRDefault="001F14D7" w:rsidP="001F14D7">
      <w:pPr>
        <w:pStyle w:val="Heading4"/>
        <w:rPr>
          <w:rStyle w:val="StyleUnderline"/>
          <w:sz w:val="26"/>
          <w:szCs w:val="26"/>
        </w:rPr>
      </w:pPr>
      <w:r>
        <w:rPr>
          <w:rStyle w:val="StyleUnderline"/>
          <w:sz w:val="26"/>
          <w:szCs w:val="26"/>
          <w:u w:val="none"/>
        </w:rPr>
        <w:t xml:space="preserve">SCS war goes </w:t>
      </w:r>
      <w:r w:rsidRPr="004D01DA">
        <w:rPr>
          <w:rStyle w:val="StyleUnderline"/>
          <w:sz w:val="26"/>
          <w:szCs w:val="26"/>
        </w:rPr>
        <w:t>nuclear</w:t>
      </w:r>
      <w:r>
        <w:rPr>
          <w:rStyle w:val="StyleUnderline"/>
          <w:sz w:val="26"/>
          <w:szCs w:val="26"/>
          <w:u w:val="none"/>
        </w:rPr>
        <w:t xml:space="preserve"> – status quo military focus only makes it </w:t>
      </w:r>
      <w:r>
        <w:rPr>
          <w:rStyle w:val="StyleUnderline"/>
          <w:sz w:val="26"/>
          <w:szCs w:val="26"/>
        </w:rPr>
        <w:t>worse</w:t>
      </w:r>
    </w:p>
    <w:p w:rsidR="001F14D7" w:rsidRPr="004D01DA" w:rsidRDefault="001F14D7" w:rsidP="001F14D7">
      <w:r>
        <w:rPr>
          <w:b/>
        </w:rPr>
        <w:t>Symonds ’16</w:t>
      </w:r>
      <w:r>
        <w:t xml:space="preserve"> --- [Peter, “The danger of nuclear war between the US and China,” World Socialist Web Site, May 30</w:t>
      </w:r>
      <w:r w:rsidRPr="004D01DA">
        <w:rPr>
          <w:vertAlign w:val="superscript"/>
        </w:rPr>
        <w:t>th</w:t>
      </w:r>
      <w:r>
        <w:t xml:space="preserve">, 2016, </w:t>
      </w:r>
      <w:r w:rsidRPr="004D01DA">
        <w:t>https://www.wsws.org/en/articles/2016/05/30/pers-m30.html</w:t>
      </w:r>
      <w:r>
        <w:t>]//Mnush</w:t>
      </w:r>
    </w:p>
    <w:p w:rsidR="001F14D7" w:rsidRPr="00B141AA" w:rsidRDefault="001F14D7" w:rsidP="001F14D7">
      <w:pPr>
        <w:rPr>
          <w:rStyle w:val="StyleUnderline"/>
          <w:sz w:val="10"/>
          <w:u w:val="none"/>
        </w:rPr>
      </w:pPr>
      <w:r w:rsidRPr="00B5537A">
        <w:rPr>
          <w:rStyle w:val="StyleUnderline"/>
          <w:sz w:val="10"/>
          <w:u w:val="none"/>
        </w:rPr>
        <w:t xml:space="preserve">In the campaigns currently underway for the US presidency and the Australian federal election, a conspiracy of silence reigns over the </w:t>
      </w:r>
      <w:r w:rsidRPr="00B5537A">
        <w:rPr>
          <w:rStyle w:val="Emphasis"/>
        </w:rPr>
        <w:t>preparations for war,</w:t>
      </w:r>
      <w:r w:rsidRPr="00B5537A">
        <w:rPr>
          <w:rStyle w:val="StyleUnderline"/>
          <w:sz w:val="10"/>
          <w:u w:val="none"/>
        </w:rPr>
        <w:t xml:space="preserve"> aimed at deadening the </w:t>
      </w:r>
      <w:r w:rsidRPr="00B5537A">
        <w:rPr>
          <w:rStyle w:val="StyleUnderline"/>
        </w:rPr>
        <w:t xml:space="preserve">consciousness of the population to the rising danger of </w:t>
      </w:r>
      <w:r w:rsidRPr="00B5537A">
        <w:rPr>
          <w:rStyle w:val="Emphasis"/>
        </w:rPr>
        <w:t>nuclear conflict</w:t>
      </w:r>
      <w:r w:rsidRPr="00B5537A">
        <w:rPr>
          <w:rStyle w:val="StyleUnderline"/>
          <w:sz w:val="10"/>
          <w:u w:val="none"/>
        </w:rPr>
        <w:t xml:space="preserve">. </w:t>
      </w:r>
      <w:r w:rsidRPr="00B5537A">
        <w:rPr>
          <w:rStyle w:val="StyleUnderline"/>
        </w:rPr>
        <w:t xml:space="preserve">Two </w:t>
      </w:r>
      <w:r w:rsidRPr="00B5537A">
        <w:rPr>
          <w:rStyle w:val="Emphasis"/>
        </w:rPr>
        <w:t>nuclear-armed powers</w:t>
      </w:r>
      <w:r w:rsidRPr="00B5537A">
        <w:rPr>
          <w:rStyle w:val="StyleUnderline"/>
        </w:rPr>
        <w:t xml:space="preserve"> </w:t>
      </w:r>
      <w:r w:rsidRPr="00B5537A">
        <w:rPr>
          <w:sz w:val="10"/>
        </w:rPr>
        <w:t>are facing off not only in the</w:t>
      </w:r>
      <w:r w:rsidRPr="00B5537A">
        <w:rPr>
          <w:rStyle w:val="StyleUnderline"/>
        </w:rPr>
        <w:t xml:space="preserve"> </w:t>
      </w:r>
      <w:r w:rsidRPr="00B5537A">
        <w:rPr>
          <w:rStyle w:val="Emphasis"/>
        </w:rPr>
        <w:t>South China Sea</w:t>
      </w:r>
      <w:r w:rsidRPr="00B5537A">
        <w:rPr>
          <w:rStyle w:val="StyleUnderline"/>
        </w:rPr>
        <w:t xml:space="preserve">, </w:t>
      </w:r>
      <w:r w:rsidRPr="00B5537A">
        <w:rPr>
          <w:sz w:val="10"/>
        </w:rPr>
        <w:t xml:space="preserve">but other dangerous flashpoints such as North Korea and Taiwan, each of which has been </w:t>
      </w:r>
      <w:r w:rsidRPr="00B5537A">
        <w:rPr>
          <w:rStyle w:val="StyleUnderline"/>
        </w:rPr>
        <w:t>greatly exacerbated by Washington’s “pivot to Asia” and aggressive military build-up throughout the region.</w:t>
      </w:r>
      <w:r w:rsidRPr="00B5537A">
        <w:rPr>
          <w:rStyle w:val="StyleUnderline"/>
          <w:sz w:val="10"/>
          <w:u w:val="none"/>
        </w:rPr>
        <w:t xml:space="preserve"> </w:t>
      </w:r>
      <w:r w:rsidRPr="00B5537A">
        <w:rPr>
          <w:rStyle w:val="StyleUnderline"/>
        </w:rPr>
        <w:t>An arms race is underway</w:t>
      </w:r>
      <w:r w:rsidRPr="00B5537A">
        <w:rPr>
          <w:rStyle w:val="StyleUnderline"/>
          <w:sz w:val="10"/>
          <w:u w:val="none"/>
        </w:rPr>
        <w:t xml:space="preserve"> that finds its most acute expression in the arena of nuclear weaponry, delivery systems and associated technologies. Determined to </w:t>
      </w:r>
      <w:r w:rsidRPr="00B5537A">
        <w:rPr>
          <w:rStyle w:val="StyleUnderline"/>
          <w:sz w:val="10"/>
          <w:u w:val="none"/>
        </w:rPr>
        <w:lastRenderedPageBreak/>
        <w:t xml:space="preserve">maintain its supremacy in Asia and globally, the </w:t>
      </w:r>
      <w:r w:rsidRPr="00B5537A">
        <w:rPr>
          <w:rStyle w:val="StyleUnderline"/>
        </w:rPr>
        <w:t xml:space="preserve">US is planning to spend $1 trillion over the next three decades to develop a broader range of sophisticated </w:t>
      </w:r>
      <w:r w:rsidRPr="00B5537A">
        <w:rPr>
          <w:rStyle w:val="Emphasis"/>
        </w:rPr>
        <w:t>nuclear weapons</w:t>
      </w:r>
      <w:r w:rsidRPr="00B5537A">
        <w:rPr>
          <w:rStyle w:val="StyleUnderline"/>
          <w:sz w:val="10"/>
          <w:u w:val="none"/>
        </w:rPr>
        <w:t xml:space="preserve"> and means for delivering them to their targets. The unstated aim of the Pentagon is to secure nuclear primacy—that is, the means for </w:t>
      </w:r>
      <w:r w:rsidRPr="00B5537A">
        <w:rPr>
          <w:rStyle w:val="StyleUnderline"/>
        </w:rPr>
        <w:t xml:space="preserve">obliterating China’s nuclear arsenal and thus its ability to </w:t>
      </w:r>
      <w:r w:rsidRPr="00B5537A">
        <w:rPr>
          <w:rStyle w:val="Emphasis"/>
        </w:rPr>
        <w:t>mount</w:t>
      </w:r>
      <w:r w:rsidRPr="00B5537A">
        <w:rPr>
          <w:rStyle w:val="StyleUnderline"/>
        </w:rPr>
        <w:t xml:space="preserve"> a </w:t>
      </w:r>
      <w:r w:rsidRPr="00B5537A">
        <w:rPr>
          <w:rStyle w:val="Emphasis"/>
        </w:rPr>
        <w:t>counter attack</w:t>
      </w:r>
      <w:r w:rsidRPr="00B5537A">
        <w:rPr>
          <w:rStyle w:val="StyleUnderline"/>
        </w:rPr>
        <w:t xml:space="preserve">. </w:t>
      </w:r>
      <w:r w:rsidRPr="00B5537A">
        <w:rPr>
          <w:rStyle w:val="StyleUnderline"/>
          <w:sz w:val="10"/>
          <w:u w:val="none"/>
        </w:rPr>
        <w:t xml:space="preserve">The Chinese response, which is just as reactionary, is to ensure it retains the ability to strike back in a manner that would </w:t>
      </w:r>
      <w:r w:rsidRPr="00B5537A">
        <w:rPr>
          <w:rStyle w:val="Emphasis"/>
        </w:rPr>
        <w:t xml:space="preserve">kill tens of millions </w:t>
      </w:r>
      <w:r w:rsidRPr="00B5537A">
        <w:rPr>
          <w:rStyle w:val="StyleUnderline"/>
        </w:rPr>
        <w:t>in the United States.</w:t>
      </w:r>
      <w:r w:rsidRPr="00B5537A">
        <w:rPr>
          <w:rStyle w:val="Emphasis"/>
        </w:rPr>
        <w:t xml:space="preserve"> </w:t>
      </w:r>
      <w:r w:rsidRPr="00B5537A">
        <w:rPr>
          <w:rStyle w:val="StyleUnderline"/>
          <w:sz w:val="10"/>
          <w:u w:val="none"/>
        </w:rPr>
        <w:t xml:space="preserve">The reality of these dangers was underscored last week by the release of a report by the US-based Union of Concerned Scientists (UCS). It chillingly warned: “Twenty-four hours a day, 365 days a year, the governments of the United States and the People’s Republic of China are a few poor decisions away from starting a war that could escalate rapidly and end in a nuclear exchange. </w:t>
      </w:r>
      <w:r w:rsidRPr="00B5537A">
        <w:rPr>
          <w:rStyle w:val="Emphasis"/>
        </w:rPr>
        <w:t>Mismatched perceptions</w:t>
      </w:r>
      <w:r w:rsidRPr="00B5537A">
        <w:rPr>
          <w:rStyle w:val="StyleUnderline"/>
        </w:rPr>
        <w:t xml:space="preserve"> </w:t>
      </w:r>
      <w:r w:rsidRPr="00B5537A">
        <w:rPr>
          <w:rStyle w:val="Emphasis"/>
        </w:rPr>
        <w:t>increase</w:t>
      </w:r>
      <w:r w:rsidRPr="00B5537A">
        <w:rPr>
          <w:rStyle w:val="StyleUnderline"/>
        </w:rPr>
        <w:t xml:space="preserve"> both the </w:t>
      </w:r>
      <w:r w:rsidRPr="00B5537A">
        <w:rPr>
          <w:rStyle w:val="Emphasis"/>
        </w:rPr>
        <w:t>possibility of war</w:t>
      </w:r>
      <w:r w:rsidRPr="00B5537A">
        <w:rPr>
          <w:rStyle w:val="StyleUnderline"/>
        </w:rPr>
        <w:t xml:space="preserve"> and the likelihood it will result in the </w:t>
      </w:r>
      <w:r w:rsidRPr="00B5537A">
        <w:rPr>
          <w:rStyle w:val="Emphasis"/>
        </w:rPr>
        <w:t>use of nuclear</w:t>
      </w:r>
      <w:r w:rsidRPr="00B5537A">
        <w:rPr>
          <w:rStyle w:val="StyleUnderline"/>
        </w:rPr>
        <w:t xml:space="preserve"> </w:t>
      </w:r>
      <w:r w:rsidRPr="00B5537A">
        <w:rPr>
          <w:rStyle w:val="Emphasis"/>
        </w:rPr>
        <w:t>weapons</w:t>
      </w:r>
      <w:r w:rsidRPr="00B5537A">
        <w:rPr>
          <w:rStyle w:val="StyleUnderline"/>
          <w:sz w:val="10"/>
          <w:u w:val="none"/>
        </w:rPr>
        <w:t xml:space="preserve">. Miscommunication or misunderstanding could spark a conflict that both governments may find difficult to stop.” While appealing for the two sides to acknowledge the risks and </w:t>
      </w:r>
      <w:r w:rsidRPr="00B5537A">
        <w:rPr>
          <w:rStyle w:val="Emphasis"/>
        </w:rPr>
        <w:t>heighten diplomatic efforts to prevent conflict</w:t>
      </w:r>
      <w:r w:rsidRPr="00B5537A">
        <w:rPr>
          <w:rStyle w:val="StyleUnderline"/>
          <w:sz w:val="10"/>
          <w:u w:val="none"/>
        </w:rPr>
        <w:t>, the UCS analysis offered not the slightest hope that such steps would be taken. The report bleakly declared: “</w:t>
      </w:r>
      <w:r w:rsidRPr="00B5537A">
        <w:rPr>
          <w:rStyle w:val="StyleUnderline"/>
        </w:rPr>
        <w:t xml:space="preserve">Lack of mutual trust and a growing sense that their differences may be irreconcilable incline both governments to continue </w:t>
      </w:r>
      <w:r w:rsidRPr="00B5537A">
        <w:rPr>
          <w:rStyle w:val="Emphasis"/>
        </w:rPr>
        <w:t>looking for military solutions</w:t>
      </w:r>
      <w:r w:rsidRPr="00B5537A">
        <w:rPr>
          <w:rStyle w:val="StyleUnderline"/>
        </w:rPr>
        <w:t>—for new means of coercion that help them feel more secure.</w:t>
      </w:r>
      <w:r w:rsidRPr="00B5537A">
        <w:rPr>
          <w:rStyle w:val="StyleUnderline"/>
          <w:sz w:val="10"/>
          <w:u w:val="none"/>
        </w:rPr>
        <w:t xml:space="preserve"> Establishing the trust needed to have </w:t>
      </w:r>
      <w:r w:rsidRPr="00B5537A">
        <w:rPr>
          <w:rStyle w:val="StyleUnderline"/>
        </w:rPr>
        <w:t>confidence in diplomatic resolutions to the disagreements, animosities, and suspicions that have troubled leaders of the United States and the PRC</w:t>
      </w:r>
      <w:r w:rsidRPr="00B5537A">
        <w:rPr>
          <w:rStyle w:val="StyleUnderline"/>
          <w:sz w:val="10"/>
          <w:u w:val="none"/>
        </w:rPr>
        <w:t xml:space="preserve"> [China] for almost 70 years is extremely difficult when both governments take every effort to up the technological ante as an act of bad faith.” The intensifying military competition is an unequal one, which only heightens tensions and the danger of war. In the field of nuclear armaments, China is outgunned 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Washington has never ruled out the first use of nuclear weapons. The Guardian reported last week that </w:t>
      </w:r>
      <w:r w:rsidRPr="00B5537A">
        <w:rPr>
          <w:rStyle w:val="StyleUnderline"/>
        </w:rPr>
        <w:t xml:space="preserve">China is poised to send submarines armed with nuclear weapons on patrol in the Pacific for the first time. </w:t>
      </w:r>
      <w:r w:rsidRPr="00B5537A">
        <w:rPr>
          <w:rStyle w:val="StyleUnderline"/>
          <w:sz w:val="10"/>
          <w:u w:val="none"/>
        </w:rPr>
        <w:t xml:space="preserve">Such a move signals a </w:t>
      </w:r>
      <w:r w:rsidRPr="00B5537A">
        <w:rPr>
          <w:rStyle w:val="Emphasis"/>
        </w:rPr>
        <w:t>break with</w:t>
      </w:r>
      <w:r w:rsidRPr="00B5537A">
        <w:rPr>
          <w:rStyle w:val="StyleUnderline"/>
          <w:sz w:val="10"/>
          <w:u w:val="none"/>
        </w:rPr>
        <w:t xml:space="preserve"> the </w:t>
      </w:r>
      <w:r w:rsidRPr="00B5537A">
        <w:rPr>
          <w:rStyle w:val="Emphasis"/>
        </w:rPr>
        <w:t>current policy</w:t>
      </w:r>
      <w:r w:rsidRPr="00B5537A">
        <w:rPr>
          <w:rStyle w:val="StyleUnderline"/>
          <w:sz w:val="10"/>
          <w:u w:val="none"/>
        </w:rPr>
        <w:t xml:space="preserve">, under which </w:t>
      </w:r>
      <w:r w:rsidRPr="00B5537A">
        <w:rPr>
          <w:rStyle w:val="StyleUnderline"/>
        </w:rPr>
        <w:t>warheads and missiles were stored separately under the strict control of the top leadership</w:t>
      </w:r>
      <w:r w:rsidRPr="00B5537A">
        <w:rPr>
          <w:rStyle w:val="StyleUnderline"/>
          <w:sz w:val="10"/>
          <w:u w:val="none"/>
        </w:rPr>
        <w:t>. Armed missiles will now be loaded onto nuclear submarines to enable their immediate launch against continental America in the event of war. The Chinese leadership has been driven to such measures by the US military build-up in North East Asia, especially the deployment of anti-ballistic missile systems aimed at neutralising China’s ability to strike back. China’s nuclear submarines, however, are comparatively noisy, making them vulnerable to detection and destruction by US attack subs. A new scenario is unfolding in which a jittery Chinese commander could misunderstand an order and, fearing imminent attack, unleash the submarine’s missiles against pre-determined targets.</w:t>
      </w:r>
    </w:p>
    <w:p w:rsidR="001F14D7" w:rsidRPr="00B141AA" w:rsidRDefault="00B141AA" w:rsidP="001F14D7">
      <w:pPr>
        <w:pStyle w:val="Heading4"/>
        <w:rPr>
          <w:rStyle w:val="StyleUnderline"/>
          <w:u w:val="none"/>
        </w:rPr>
      </w:pPr>
      <w:r>
        <w:rPr>
          <w:rStyle w:val="StyleUnderline"/>
          <w:u w:val="none"/>
        </w:rPr>
        <w:t xml:space="preserve">Escalation can happen in </w:t>
      </w:r>
      <w:r>
        <w:rPr>
          <w:rStyle w:val="StyleUnderline"/>
        </w:rPr>
        <w:t>weeks</w:t>
      </w:r>
    </w:p>
    <w:p w:rsidR="001F14D7" w:rsidRPr="00BE2E39" w:rsidRDefault="001F14D7" w:rsidP="001F14D7">
      <w:r>
        <w:rPr>
          <w:b/>
        </w:rPr>
        <w:t>Adi-Tabatabi 7/11</w:t>
      </w:r>
      <w:r>
        <w:t xml:space="preserve"> --- [Sean, “China On Course For War With America Within Weeks,” Your News Wire, July 11</w:t>
      </w:r>
      <w:r w:rsidRPr="00BE2E39">
        <w:rPr>
          <w:vertAlign w:val="superscript"/>
        </w:rPr>
        <w:t>th</w:t>
      </w:r>
      <w:r>
        <w:t xml:space="preserve">, 2016, </w:t>
      </w:r>
      <w:r w:rsidRPr="00BE2E39">
        <w:t>http://yournewswire.com/china-on-course-for-war-with-america-within-weeks/</w:t>
      </w:r>
      <w:r>
        <w:t>]//Mnush</w:t>
      </w:r>
    </w:p>
    <w:p w:rsidR="001F14D7" w:rsidRPr="00F32922" w:rsidRDefault="001F14D7" w:rsidP="001F14D7">
      <w:pPr>
        <w:rPr>
          <w:rStyle w:val="StyleUnderline"/>
          <w:sz w:val="14"/>
          <w:u w:val="none"/>
        </w:rPr>
      </w:pPr>
      <w:r w:rsidRPr="00F32922">
        <w:rPr>
          <w:rStyle w:val="Emphasis"/>
        </w:rPr>
        <w:t>China could go to war with America within weeks over South China Sea dispute</w:t>
      </w:r>
      <w:r w:rsidRPr="00F32922">
        <w:rPr>
          <w:rStyle w:val="StyleUnderline"/>
          <w:sz w:val="14"/>
          <w:u w:val="none"/>
        </w:rPr>
        <w:t xml:space="preserve"> </w:t>
      </w:r>
      <w:r w:rsidRPr="00F32922">
        <w:rPr>
          <w:rStyle w:val="StyleUnderline"/>
        </w:rPr>
        <w:t>World leaders</w:t>
      </w:r>
      <w:r w:rsidRPr="00F32922">
        <w:rPr>
          <w:rStyle w:val="StyleUnderline"/>
          <w:sz w:val="14"/>
          <w:u w:val="none"/>
        </w:rPr>
        <w:t xml:space="preserve"> have </w:t>
      </w:r>
      <w:r w:rsidRPr="00F32922">
        <w:rPr>
          <w:rStyle w:val="StyleUnderline"/>
        </w:rPr>
        <w:t xml:space="preserve">expressed fears that a </w:t>
      </w:r>
      <w:r w:rsidRPr="00F32922">
        <w:rPr>
          <w:rStyle w:val="Emphasis"/>
        </w:rPr>
        <w:t>global war</w:t>
      </w:r>
      <w:r w:rsidRPr="00F32922">
        <w:rPr>
          <w:rStyle w:val="StyleUnderline"/>
        </w:rPr>
        <w:t xml:space="preserve"> could ignite next week over a </w:t>
      </w:r>
      <w:r w:rsidRPr="00F32922">
        <w:rPr>
          <w:rStyle w:val="Emphasis"/>
        </w:rPr>
        <w:t>territorial</w:t>
      </w:r>
      <w:r w:rsidRPr="00F32922">
        <w:rPr>
          <w:rStyle w:val="StyleUnderline"/>
        </w:rPr>
        <w:t xml:space="preserve"> dispute between the US and China in the South China Sea</w:t>
      </w:r>
      <w:r w:rsidRPr="00F32922">
        <w:rPr>
          <w:rStyle w:val="StyleUnderline"/>
          <w:sz w:val="14"/>
          <w:u w:val="none"/>
        </w:rPr>
        <w:t xml:space="preserve">. The </w:t>
      </w:r>
      <w:r w:rsidRPr="00F32922">
        <w:rPr>
          <w:rStyle w:val="StyleUnderline"/>
        </w:rPr>
        <w:t>long-running conflict between China and the Philippines is set to conclude on Tuesday</w:t>
      </w:r>
      <w:r w:rsidRPr="00F32922">
        <w:rPr>
          <w:rStyle w:val="StyleUnderline"/>
          <w:sz w:val="14"/>
          <w:u w:val="none"/>
        </w:rPr>
        <w:t xml:space="preserve">, when the Hague will deliver its verdict on the “Nine-Dash Line” – the demarcation line used by the government of the Republic of China (ROC / Taiwan) with the help of the United States legal office, and by the government of the People’s Republic of China (PRC), for their claims of the major part of the South China Sea. Express.co.uk reports: The decision comes three years after the Philippines brought its case to tribunal, with Brunei, Malaysia and Vietnam also laying claims to overlapping areas of the ocean. China claims virtually all of the resource-rich sea as it’s own, and has continued with an aggressive building programme of military ports, artificial runways and fortresses, despite international condemnation. The country has already said it will ignore the </w:t>
      </w:r>
      <w:r w:rsidRPr="00F32922">
        <w:rPr>
          <w:rStyle w:val="StyleUnderline"/>
        </w:rPr>
        <w:t>Hague’s ruling</w:t>
      </w:r>
      <w:r w:rsidRPr="00F32922">
        <w:rPr>
          <w:rStyle w:val="StyleUnderline"/>
          <w:sz w:val="14"/>
          <w:u w:val="none"/>
        </w:rPr>
        <w:t xml:space="preserve">, with Foreign Minister Wang Yi saying it “would </w:t>
      </w:r>
      <w:r w:rsidRPr="00F32922">
        <w:rPr>
          <w:rStyle w:val="StyleUnderline"/>
        </w:rPr>
        <w:t xml:space="preserve">only </w:t>
      </w:r>
      <w:r w:rsidRPr="00F32922">
        <w:rPr>
          <w:rStyle w:val="Emphasis"/>
        </w:rPr>
        <w:t>escalate</w:t>
      </w:r>
      <w:r w:rsidRPr="00F32922">
        <w:rPr>
          <w:rStyle w:val="StyleUnderline"/>
        </w:rPr>
        <w:t xml:space="preserve"> the disputes and </w:t>
      </w:r>
      <w:r w:rsidRPr="00F32922">
        <w:rPr>
          <w:rStyle w:val="Emphasis"/>
        </w:rPr>
        <w:t>tensions</w:t>
      </w:r>
      <w:r w:rsidRPr="00F32922">
        <w:rPr>
          <w:rStyle w:val="StyleUnderline"/>
          <w:sz w:val="14"/>
          <w:u w:val="none"/>
        </w:rPr>
        <w:t xml:space="preserve">.” Ahead of the ruling, the US government called for “all claimants to avoid provocative actions or statements.” But in an editorial in the state-owned People Daily newspaper – the official mouthpiece of Beijing – </w:t>
      </w:r>
      <w:r w:rsidRPr="00F32922">
        <w:rPr>
          <w:rStyle w:val="StyleUnderline"/>
        </w:rPr>
        <w:t>China warned there would be “a price to pay” for further interference from the US.</w:t>
      </w:r>
      <w:r w:rsidRPr="00F32922">
        <w:rPr>
          <w:rStyle w:val="StyleUnderline"/>
          <w:sz w:val="14"/>
          <w:u w:val="none"/>
        </w:rPr>
        <w:t xml:space="preserve"> The newspaper editorial said: “There is a </w:t>
      </w:r>
      <w:r w:rsidRPr="00F32922">
        <w:rPr>
          <w:rStyle w:val="StyleUnderline"/>
        </w:rPr>
        <w:t xml:space="preserve">bottom line with every issue, and a price will be paid if that line is crossed. </w:t>
      </w:r>
      <w:r w:rsidRPr="00F32922">
        <w:rPr>
          <w:rStyle w:val="StyleUnderline"/>
          <w:sz w:val="14"/>
          <w:u w:val="none"/>
        </w:rPr>
        <w:t xml:space="preserve">“If the </w:t>
      </w:r>
      <w:r w:rsidRPr="00F32922">
        <w:rPr>
          <w:rStyle w:val="StyleUnderline"/>
        </w:rPr>
        <w:t xml:space="preserve">United States, regardless of the cost, chooses the path of ‘brinkmanship’ that pressures and intimidates others, there will be only one result, that is, that the US bears all the responsibility for possibly further </w:t>
      </w:r>
      <w:r w:rsidRPr="00F32922">
        <w:rPr>
          <w:rStyle w:val="Emphasis"/>
        </w:rPr>
        <w:t>heightening tensions</w:t>
      </w:r>
      <w:r w:rsidRPr="00F32922">
        <w:rPr>
          <w:rStyle w:val="StyleUnderline"/>
        </w:rPr>
        <w:t xml:space="preserve"> in the South China Sea.</w:t>
      </w:r>
      <w:r w:rsidRPr="00F32922">
        <w:rPr>
          <w:rStyle w:val="StyleUnderline"/>
          <w:sz w:val="14"/>
          <w:u w:val="none"/>
        </w:rPr>
        <w:t xml:space="preserve"> “China has a solid-rock position over safeguarding China’s national sovereignty and territorial integrity. It will not want anything that does not belong to it, but it will ensure that every inch of land it owns is safe and sound.” Tensions between China and the US have been simmering for several months. The US has become increasingly angry at what it sees as China’s “militarising” of the South China Sea, with Barack Obama reportedly considering sending US artillary units to the region as a deterrent. </w:t>
      </w:r>
      <w:r w:rsidRPr="00F32922">
        <w:rPr>
          <w:rStyle w:val="StyleUnderline"/>
        </w:rPr>
        <w:t>Chinese officials</w:t>
      </w:r>
      <w:r w:rsidRPr="00F32922">
        <w:rPr>
          <w:rStyle w:val="StyleUnderline"/>
          <w:sz w:val="14"/>
          <w:u w:val="none"/>
        </w:rPr>
        <w:t xml:space="preserve"> are already </w:t>
      </w:r>
      <w:r w:rsidRPr="00F32922">
        <w:rPr>
          <w:rStyle w:val="StyleUnderline"/>
        </w:rPr>
        <w:t>angry</w:t>
      </w:r>
      <w:r w:rsidRPr="00F32922">
        <w:rPr>
          <w:rStyle w:val="StyleUnderline"/>
          <w:sz w:val="14"/>
          <w:u w:val="none"/>
        </w:rPr>
        <w:t xml:space="preserve"> </w:t>
      </w:r>
      <w:r w:rsidRPr="00F32922">
        <w:rPr>
          <w:rStyle w:val="StyleUnderline"/>
        </w:rPr>
        <w:t>with</w:t>
      </w:r>
      <w:r w:rsidRPr="00F32922">
        <w:rPr>
          <w:rStyle w:val="StyleUnderline"/>
          <w:sz w:val="14"/>
          <w:u w:val="none"/>
        </w:rPr>
        <w:t xml:space="preserve"> America carrying out naval missions within the South China Sea, under the convention of </w:t>
      </w:r>
      <w:r w:rsidRPr="00F32922">
        <w:rPr>
          <w:rStyle w:val="Emphasis"/>
        </w:rPr>
        <w:t>Freedom of Navigation</w:t>
      </w:r>
      <w:r w:rsidRPr="00F32922">
        <w:rPr>
          <w:rStyle w:val="StyleUnderline"/>
        </w:rPr>
        <w:t xml:space="preserve"> in international waters.</w:t>
      </w:r>
      <w:r w:rsidRPr="00F32922">
        <w:rPr>
          <w:rStyle w:val="StyleUnderline"/>
          <w:sz w:val="14"/>
          <w:u w:val="none"/>
        </w:rPr>
        <w:t xml:space="preserve"> Last month Chinese fighter jets flew within 15 metres of a US aircraft over the East China Sea – a move which Secretary of State John Kerry described as a “provocative and destabilising act”. Seemingly demonstrating its resolve, China has begun a week-long series of combat drills near the southern island province of Hainan and the Paracel islands in the South China Sea, which focused on air control, surface operations and anti-submarine warfare. Two guided missile destroyers and a frigate were among the naval vessels taking part in the drills, according to state news. However, the paper claimed this was just normal naval activity which “is not connected with specific events or countries”.</w:t>
      </w:r>
    </w:p>
    <w:p w:rsidR="005561C7" w:rsidRDefault="005561C7" w:rsidP="005561C7">
      <w:pPr>
        <w:rPr>
          <w:rStyle w:val="StyleUnderline"/>
          <w:u w:val="none"/>
        </w:rPr>
      </w:pPr>
    </w:p>
    <w:p w:rsidR="005561C7" w:rsidRPr="005561C7" w:rsidRDefault="005561C7" w:rsidP="005561C7">
      <w:pPr>
        <w:pStyle w:val="Heading4"/>
        <w:rPr>
          <w:rStyle w:val="StyleUnderline"/>
          <w:u w:val="none"/>
        </w:rPr>
      </w:pPr>
      <w:r w:rsidRPr="00955E0B">
        <w:rPr>
          <w:rStyle w:val="StyleUnderline"/>
        </w:rPr>
        <w:t>Escalates</w:t>
      </w:r>
      <w:r w:rsidRPr="005561C7">
        <w:rPr>
          <w:rStyle w:val="StyleUnderline"/>
          <w:u w:val="none"/>
        </w:rPr>
        <w:t xml:space="preserve"> and </w:t>
      </w:r>
      <w:r w:rsidRPr="00955E0B">
        <w:rPr>
          <w:rStyle w:val="StyleUnderline"/>
        </w:rPr>
        <w:t>spills over</w:t>
      </w:r>
      <w:r w:rsidRPr="005561C7">
        <w:rPr>
          <w:rStyle w:val="StyleUnderline"/>
          <w:u w:val="none"/>
        </w:rPr>
        <w:t xml:space="preserve"> to other regions including the </w:t>
      </w:r>
      <w:r w:rsidRPr="005561C7">
        <w:rPr>
          <w:rStyle w:val="StyleUnderline"/>
        </w:rPr>
        <w:t>Arctic</w:t>
      </w:r>
    </w:p>
    <w:p w:rsidR="005561C7" w:rsidRPr="007609D9" w:rsidRDefault="005561C7" w:rsidP="005561C7">
      <w:r>
        <w:rPr>
          <w:b/>
        </w:rPr>
        <w:t>Roberts and Phillips ’15</w:t>
      </w:r>
      <w:r>
        <w:t xml:space="preserve"> --- [Dan and Tom, “US ratchets up tension with China,” Mail Guardian, October 30</w:t>
      </w:r>
      <w:r w:rsidRPr="007609D9">
        <w:rPr>
          <w:vertAlign w:val="superscript"/>
        </w:rPr>
        <w:t>th</w:t>
      </w:r>
      <w:r>
        <w:t xml:space="preserve">, 2015, </w:t>
      </w:r>
      <w:r w:rsidRPr="007609D9">
        <w:t>http://mg.co.za/article/2015-10-30-us-ratchets-up-tension-with-china</w:t>
      </w:r>
      <w:r>
        <w:t>]//Mnush</w:t>
      </w:r>
    </w:p>
    <w:p w:rsidR="005561C7" w:rsidRPr="00F32922" w:rsidRDefault="005561C7" w:rsidP="005561C7">
      <w:pPr>
        <w:rPr>
          <w:rStyle w:val="StyleUnderline"/>
          <w:sz w:val="12"/>
          <w:u w:val="none"/>
        </w:rPr>
      </w:pPr>
      <w:r w:rsidRPr="00030EC9">
        <w:rPr>
          <w:rStyle w:val="StyleUnderline"/>
        </w:rPr>
        <w:lastRenderedPageBreak/>
        <w:t>China has accused the United States navy of</w:t>
      </w:r>
      <w:r w:rsidRPr="00F32922">
        <w:rPr>
          <w:rStyle w:val="StyleUnderline"/>
          <w:u w:val="none"/>
        </w:rPr>
        <w:t xml:space="preserve"> “</w:t>
      </w:r>
      <w:r w:rsidRPr="00030EC9">
        <w:rPr>
          <w:rStyle w:val="Emphasis"/>
        </w:rPr>
        <w:t>serious provocation</w:t>
      </w:r>
      <w:r w:rsidRPr="00F32922">
        <w:rPr>
          <w:rStyle w:val="StyleUnderline"/>
          <w:u w:val="none"/>
        </w:rPr>
        <w:t>”</w:t>
      </w:r>
      <w:r w:rsidRPr="00F32922">
        <w:rPr>
          <w:rStyle w:val="StyleUnderline"/>
          <w:sz w:val="12"/>
          <w:u w:val="none"/>
        </w:rPr>
        <w:t xml:space="preserve"> after USS Lassen sailed close to two artificial islands in the South China Sea, but the </w:t>
      </w:r>
      <w:r w:rsidRPr="00030EC9">
        <w:rPr>
          <w:rStyle w:val="StyleUnderline"/>
        </w:rPr>
        <w:t>US contends it has freedom of navigation in the area</w:t>
      </w:r>
      <w:r w:rsidRPr="00F32922">
        <w:rPr>
          <w:rStyle w:val="StyleUnderline"/>
          <w:u w:val="none"/>
        </w:rPr>
        <w:t>.</w:t>
      </w:r>
      <w:r w:rsidRPr="00F32922">
        <w:rPr>
          <w:rStyle w:val="StyleUnderline"/>
          <w:sz w:val="12"/>
          <w:u w:val="none"/>
        </w:rPr>
        <w:t xml:space="preserve"> The US has </w:t>
      </w:r>
      <w:r w:rsidRPr="00030EC9">
        <w:rPr>
          <w:rStyle w:val="StyleUnderline"/>
        </w:rPr>
        <w:t>threatened further</w:t>
      </w:r>
      <w:r w:rsidRPr="00F32922">
        <w:rPr>
          <w:rStyle w:val="StyleUnderline"/>
          <w:u w:val="none"/>
        </w:rPr>
        <w:t xml:space="preserve"> </w:t>
      </w:r>
      <w:r w:rsidRPr="00030EC9">
        <w:rPr>
          <w:rStyle w:val="Emphasis"/>
        </w:rPr>
        <w:t>incursions</w:t>
      </w:r>
      <w:r w:rsidRPr="00F32922">
        <w:rPr>
          <w:rStyle w:val="StyleUnderline"/>
          <w:sz w:val="12"/>
          <w:u w:val="none"/>
        </w:rPr>
        <w:t xml:space="preserve"> into waters claimed by China after the naval manoeuvres prompted an angry rebuke from Beijing. China summoned the US ambassador to Beijing in protest and accused the US of a “serious provocation”. The US chief of naval operations and his Chinese counterpart were set to hold a video teleconference on Thursday to discuss the incident. US defence secretary Ash Carter warned this week that naval operations in the area would continue. “</w:t>
      </w:r>
      <w:r w:rsidRPr="00030EC9">
        <w:rPr>
          <w:rStyle w:val="StyleUnderline"/>
        </w:rPr>
        <w:t>We will fly, sail and operate wherever international law permit</w:t>
      </w:r>
      <w:r w:rsidRPr="00F32922">
        <w:rPr>
          <w:rStyle w:val="StyleUnderline"/>
          <w:u w:val="none"/>
        </w:rPr>
        <w:t>s</w:t>
      </w:r>
      <w:r w:rsidRPr="00F32922">
        <w:rPr>
          <w:rStyle w:val="StyleUnderline"/>
          <w:sz w:val="12"/>
          <w:u w:val="none"/>
        </w:rPr>
        <w:t xml:space="preserve">,” he said during a congressional hearing in which lawmakers claimed the US risked losing credibility with its allies in the region if it did not act. “There have been </w:t>
      </w:r>
      <w:r w:rsidRPr="00030EC9">
        <w:rPr>
          <w:rStyle w:val="StyleUnderline"/>
        </w:rPr>
        <w:t>naval operations</w:t>
      </w:r>
      <w:r w:rsidRPr="00F32922">
        <w:rPr>
          <w:rStyle w:val="StyleUnderline"/>
          <w:sz w:val="12"/>
          <w:u w:val="none"/>
        </w:rPr>
        <w:t xml:space="preserve"> in that region in recent days and there will be more in the weeks and months to come,” Carter said. He confirmed that the USS Lassen travelled within 22.2km of the disputed Spratly archipelago, which is at the heart of a controversial Chinese island-building campaign that has soured ties between Washington and Beijing. Chinese officials were not informed of Tuesday’s mission. The dir</w:t>
      </w:r>
      <w:r w:rsidRPr="00F32922">
        <w:rPr>
          <w:rStyle w:val="StyleUnderline"/>
          <w:u w:val="none"/>
        </w:rPr>
        <w:t xml:space="preserve">ect </w:t>
      </w:r>
      <w:r w:rsidRPr="00030EC9">
        <w:rPr>
          <w:rStyle w:val="StyleUnderline"/>
        </w:rPr>
        <w:t>military challenge to Beijing’s territorial claims prompted a furious reaction in Beijing</w:t>
      </w:r>
      <w:r w:rsidRPr="00F32922">
        <w:rPr>
          <w:rStyle w:val="StyleUnderline"/>
          <w:u w:val="none"/>
        </w:rPr>
        <w:t>.</w:t>
      </w:r>
      <w:r w:rsidRPr="00F32922">
        <w:rPr>
          <w:rStyle w:val="StyleUnderline"/>
          <w:sz w:val="12"/>
          <w:u w:val="none"/>
        </w:rPr>
        <w:t xml:space="preserve"> State television reported that the Chinese vice-foreign minister, Zhang Yesui, had branded the move “</w:t>
      </w:r>
      <w:r w:rsidRPr="00030EC9">
        <w:rPr>
          <w:rStyle w:val="StyleUnderline"/>
        </w:rPr>
        <w:t>extremely irresponsible</w:t>
      </w:r>
      <w:r w:rsidRPr="00F32922">
        <w:rPr>
          <w:rStyle w:val="StyleUnderline"/>
          <w:sz w:val="12"/>
          <w:u w:val="none"/>
        </w:rPr>
        <w:t xml:space="preserve">” when meeting with the US ambassador to China, Max Baucus. Addressing journalists in Beijing, Lu Kang, a foreign ministry spokesperson, said China was strongly dissatisfied with America’s actions, which he described as a threat to China’s sovereignty. He refused to be drawn on whether China would consider a military response, but said: “We hope that the US side will not take actions that will backfire.” Lu warned that </w:t>
      </w:r>
      <w:r w:rsidRPr="00030EC9">
        <w:rPr>
          <w:rStyle w:val="StyleUnderline"/>
        </w:rPr>
        <w:t>further “provocative actions” might lead to accelerated Chinese construction in the South China Sea:</w:t>
      </w:r>
      <w:r w:rsidRPr="00F32922">
        <w:rPr>
          <w:rStyle w:val="StyleUnderline"/>
          <w:sz w:val="12"/>
          <w:u w:val="none"/>
        </w:rPr>
        <w:t xml:space="preserve"> “It would be a pity for us to realise that we have to strengthen and speed up relevant construction activities.” The Chinese embassy in Washington said the concept of “</w:t>
      </w:r>
      <w:r w:rsidRPr="00030EC9">
        <w:rPr>
          <w:rStyle w:val="StyleUnderline"/>
        </w:rPr>
        <w:t>freedom of navigation” should not be used as an excuse for muscle-flexing and the US should “refrain from saying or doing anything provocative and act responsibly in maintaining regional peace and stability”.</w:t>
      </w:r>
      <w:r w:rsidRPr="00F32922">
        <w:rPr>
          <w:rStyle w:val="StyleUnderline"/>
          <w:sz w:val="12"/>
          <w:u w:val="none"/>
        </w:rPr>
        <w:t xml:space="preserve"> </w:t>
      </w:r>
      <w:r w:rsidRPr="00030EC9">
        <w:rPr>
          <w:rStyle w:val="Emphasis"/>
        </w:rPr>
        <w:t>China’s military buildup in the South China Sea</w:t>
      </w:r>
      <w:r w:rsidRPr="00F32922">
        <w:rPr>
          <w:rStyle w:val="StyleUnderline"/>
          <w:sz w:val="12"/>
          <w:u w:val="none"/>
        </w:rPr>
        <w:t xml:space="preserve"> – including the construction of a 3km runway capable of supporting fighter jets – has become a </w:t>
      </w:r>
      <w:r w:rsidRPr="00030EC9">
        <w:rPr>
          <w:rStyle w:val="Emphasis"/>
        </w:rPr>
        <w:t>major source of tension</w:t>
      </w:r>
      <w:r w:rsidRPr="00F32922">
        <w:rPr>
          <w:rStyle w:val="StyleUnderline"/>
          <w:sz w:val="12"/>
          <w:u w:val="none"/>
        </w:rPr>
        <w:t xml:space="preserve"> between Beijing and Washington. China claims most of the South China Sea, one of the world’s busiest sea lanes, although Vietnam, Malaysia, Brunei, the Philippines and Taiwan have rival claims. </w:t>
      </w:r>
      <w:r w:rsidRPr="00030EC9">
        <w:rPr>
          <w:rStyle w:val="StyleUnderline"/>
        </w:rPr>
        <w:t>Beijing says the islands will have mainly civilian uses as well as undefined defence purposes</w:t>
      </w:r>
      <w:r w:rsidRPr="00F32922">
        <w:rPr>
          <w:rStyle w:val="StyleUnderline"/>
          <w:sz w:val="12"/>
          <w:u w:val="none"/>
        </w:rPr>
        <w:t>. But satellite photographs have shown the construction of three military-length airstrips by China in the Spratlys, including one each on Mischief and Subi reefs. Both reefs were submerged at high tide before China began a massive dredging project in 2014. It now claims a 22.2km territorial limit around the artificial islands, although the UN Convention on the Law of the Sea says such limits cannot be set around man-made islands built on previously submerged reefs. Barack Obama said he held “candid discussions” with his Chinese counterpart, Xi Jinping, over the issue during Xi’s recent state visit to the US. Earlier this month, Beijing officials cautioned the US against “provocative” actions in the South China Sea. “China will never allow any country to violate China’s territorial waters and airspace in the South China Sea,” foreign ministry spokesperson Hua Chunying said. Security experts in Washington described Tuesday’s intervention as a victory for hawks in the administration who had been pushing hard for a symbolic gesture against Chinese territorial claims. The Pentagon insisted it was within its rights under maritime law to enter such waters, in a statement that coincided with a visit to Washington by Indonesian president Joko Widodo. “</w:t>
      </w:r>
      <w:r w:rsidRPr="00030EC9">
        <w:rPr>
          <w:rStyle w:val="StyleUnderline"/>
        </w:rPr>
        <w:t>The United States is conducting routine operations in the South China Sea in accordance with</w:t>
      </w:r>
      <w:r w:rsidRPr="00F32922">
        <w:rPr>
          <w:rStyle w:val="StyleUnderline"/>
          <w:u w:val="none"/>
        </w:rPr>
        <w:t xml:space="preserve"> </w:t>
      </w:r>
      <w:r w:rsidRPr="00030EC9">
        <w:rPr>
          <w:rStyle w:val="Emphasis"/>
        </w:rPr>
        <w:t>international law</w:t>
      </w:r>
      <w:r w:rsidRPr="00F32922">
        <w:rPr>
          <w:rStyle w:val="StyleUnderline"/>
          <w:u w:val="none"/>
        </w:rPr>
        <w:t>,”</w:t>
      </w:r>
      <w:r w:rsidRPr="00F32922">
        <w:rPr>
          <w:rStyle w:val="StyleUnderline"/>
          <w:sz w:val="12"/>
          <w:u w:val="none"/>
        </w:rPr>
        <w:t xml:space="preserve"> Bill Urban, a US defence department spokesperson told the Guardian. “</w:t>
      </w:r>
      <w:r w:rsidRPr="00030EC9">
        <w:rPr>
          <w:rStyle w:val="StyleUnderline"/>
        </w:rPr>
        <w:t>US forces operate in the Asia-Pacific region on a daily basis</w:t>
      </w:r>
      <w:r w:rsidRPr="00F32922">
        <w:rPr>
          <w:rStyle w:val="StyleUnderline"/>
          <w:sz w:val="12"/>
          <w:u w:val="none"/>
        </w:rPr>
        <w:t xml:space="preserve">, including in the South China Sea. All operations are conducted in accordance with international law.” State department spokesperson John Kirby said: “It’s one of the reasons you have a </w:t>
      </w:r>
      <w:r w:rsidRPr="00030EC9">
        <w:rPr>
          <w:rStyle w:val="StyleUnderline"/>
        </w:rPr>
        <w:t>navy, to be able to exert influence and to defend freedom of navigation in international waters</w:t>
      </w:r>
      <w:r w:rsidRPr="00F32922">
        <w:rPr>
          <w:rStyle w:val="StyleUnderline"/>
          <w:sz w:val="12"/>
          <w:u w:val="none"/>
        </w:rPr>
        <w:t xml:space="preserve">.” White House officials said Widodo and Obama had also discussed the issue during their meeting in Washington and claimed Chinese aggression “increased tensions, eroded trust, and threatened to undermine peace, security, and the economic wellbeing of the region”. Obama is said to have been under particular pressure to tackle the issue ahead of an upcoming meeting of the Association of South East Asian Nations (Asean). But pressure was also mounting at home. Arkansas Republican Dan Sullivan said many members of the Senate armed services committee had been concerned that US “inaction” in the South China Sea was “undermining US credibility”. But some US security experts criticised the administration for appearing to time its intervention to suit conflicting agendas of the Asean and Paris summits rather than more boldly assert the principle of freedom of navigation. – © Guardian News &amp; Media 2015 Making waves in South China Sea could lead to a head-on collision The presence of a United States warship in disputed waters is sure to draw retaliation from Beijing, which could worsen China’s ties with the US and spread to other rows in the Far East region. President Barack Obama’s decision to send a guided-missile destroyer into disputed waters off the Spratly islands in the South China Sea on Tuesday has provoked predictable outpourings of rage and veiled threats from Beijing. The worry now is that the confrontation will catch fire, escalate and spread. Both China and the US have boxed themselves into a rhetorical and tactical corner. With the Pentagon insisting it will repeat and extend such naval patrols at will, and with the People’s Liberation Army Navy determined to stop them, it is feared a head-on collision cannot be far away. Having personally failed to find a compromise in White House talks last month with Xi Jinping, China’s president, Obama has upped the ante. As is also the case with Xi, it is now all but impossible to envisage an American climbdown without enormous loss of face and prestige. By deploying a powerful warship, by declining to inform China in advance, and by insisting the US is upholding the universal principle of free navigation in international waters and will do so again whenever and wherever it wishes, Obama has deliberately challenged Beijing to do its worst. Chinese retaliation, when it comes, and it surely must, may not centre specifically on the Spratlys. There are plenty of other potential trouble spots and flashpoints where Beijing might seek to give the Americans pause. In prospect is a sort of geopolitical chain reaction. A spokesperson, Lu Kang, hinted as much this week: “China hopes to use peaceful means to resolve all the disputes, but if China has to make a response then the timing, method and tempo of the response will be made in accordance with China’s wishes and needs.” </w:t>
      </w:r>
      <w:r w:rsidRPr="00030EC9">
        <w:rPr>
          <w:rStyle w:val="StyleUnderline"/>
        </w:rPr>
        <w:t>China is in dispute over other South China Sea islands and reefs with several countries that are all more or less at one with the US on the issue, including the Philippines, Vietnam and Malaysia. Renewed trouble could flare up in any of these places</w:t>
      </w:r>
      <w:r w:rsidRPr="00F32922">
        <w:rPr>
          <w:rStyle w:val="StyleUnderline"/>
          <w:sz w:val="12"/>
          <w:u w:val="none"/>
        </w:rPr>
        <w:t xml:space="preserve">. One possibility is the Senkaku islands (Diaoyu in Chinese) in the East China Sea, claimed by both Japan and China. In 2013 Beijing upped the ante, unilaterally declaring an air exclusion, or identification, zone in the area, which the US promptly breached with B52 bombers. This dispute forms part of the background to the military buildup ordered by Japan’s hawkish prime minister, Shinzo Abe. Reacting to the perceived China threat, Abe is extending Okinawa’s defences and getting involved in South China Sea patrols in support of Washington. Japan also strengthened defence and security ties with Britain – a development that now makes Prime Minister David Cameron’s courtship of Beijing seem all the more incongruous. Taiwan is another powder keg that could be ignited by widening US-China confrontation. While Beijing regards Taiwan as a renegade province and seeks its return, the </w:t>
      </w:r>
      <w:r w:rsidRPr="00030EC9">
        <w:rPr>
          <w:rStyle w:val="StyleUnderline"/>
        </w:rPr>
        <w:t>present-day status quo is underwritten by</w:t>
      </w:r>
      <w:r w:rsidRPr="00F32922">
        <w:rPr>
          <w:rStyle w:val="StyleUnderline"/>
          <w:u w:val="none"/>
        </w:rPr>
        <w:t xml:space="preserve"> </w:t>
      </w:r>
      <w:r w:rsidRPr="00030EC9">
        <w:rPr>
          <w:rStyle w:val="Emphasis"/>
        </w:rPr>
        <w:t>US military might</w:t>
      </w:r>
      <w:r w:rsidRPr="00F32922">
        <w:rPr>
          <w:rStyle w:val="StyleUnderline"/>
          <w:u w:val="none"/>
        </w:rPr>
        <w:t>.</w:t>
      </w:r>
      <w:r w:rsidRPr="00F32922">
        <w:rPr>
          <w:rStyle w:val="StyleUnderline"/>
          <w:sz w:val="12"/>
          <w:u w:val="none"/>
        </w:rPr>
        <w:t xml:space="preserve"> </w:t>
      </w:r>
      <w:r w:rsidRPr="00030EC9">
        <w:rPr>
          <w:rStyle w:val="StyleUnderline"/>
        </w:rPr>
        <w:t>Tensions with the mainland have eased</w:t>
      </w:r>
      <w:r w:rsidRPr="00F32922">
        <w:rPr>
          <w:rStyle w:val="StyleUnderline"/>
          <w:u w:val="none"/>
        </w:rPr>
        <w:t>,</w:t>
      </w:r>
      <w:r w:rsidRPr="00F32922">
        <w:rPr>
          <w:rStyle w:val="StyleUnderline"/>
          <w:sz w:val="12"/>
          <w:u w:val="none"/>
        </w:rPr>
        <w:t xml:space="preserve"> but </w:t>
      </w:r>
      <w:r w:rsidRPr="00030EC9">
        <w:rPr>
          <w:rStyle w:val="StyleUnderline"/>
        </w:rPr>
        <w:t>elections</w:t>
      </w:r>
      <w:r w:rsidRPr="00F32922">
        <w:rPr>
          <w:rStyle w:val="StyleUnderline"/>
          <w:sz w:val="12"/>
          <w:u w:val="none"/>
        </w:rPr>
        <w:t xml:space="preserve"> in January are expected to </w:t>
      </w:r>
      <w:r w:rsidRPr="00030EC9">
        <w:rPr>
          <w:rStyle w:val="StyleUnderline"/>
        </w:rPr>
        <w:t>bring</w:t>
      </w:r>
      <w:r w:rsidRPr="00F32922">
        <w:rPr>
          <w:rStyle w:val="StyleUnderline"/>
          <w:sz w:val="12"/>
          <w:u w:val="none"/>
        </w:rPr>
        <w:t xml:space="preserve"> the more </w:t>
      </w:r>
      <w:r w:rsidRPr="00030EC9">
        <w:rPr>
          <w:rStyle w:val="StyleUnderline"/>
        </w:rPr>
        <w:t>pro-independence Democratic Progressive Party to power</w:t>
      </w:r>
      <w:r w:rsidRPr="00F32922">
        <w:rPr>
          <w:rStyle w:val="StyleUnderline"/>
          <w:u w:val="none"/>
        </w:rPr>
        <w:t>.</w:t>
      </w:r>
      <w:r w:rsidRPr="00F32922">
        <w:rPr>
          <w:rStyle w:val="StyleUnderline"/>
          <w:sz w:val="12"/>
          <w:u w:val="none"/>
        </w:rPr>
        <w:t xml:space="preserve"> This could </w:t>
      </w:r>
      <w:r w:rsidRPr="00030EC9">
        <w:rPr>
          <w:rStyle w:val="Emphasis"/>
        </w:rPr>
        <w:t>provoke Beijing</w:t>
      </w:r>
      <w:r w:rsidRPr="00F32922">
        <w:rPr>
          <w:rStyle w:val="StyleUnderline"/>
          <w:sz w:val="12"/>
          <w:u w:val="none"/>
        </w:rPr>
        <w:t xml:space="preserve">. </w:t>
      </w:r>
      <w:r w:rsidRPr="00030EC9">
        <w:rPr>
          <w:rStyle w:val="StyleUnderline"/>
        </w:rPr>
        <w:t>US-China naval and aerial rivalry could</w:t>
      </w:r>
      <w:r w:rsidRPr="00F32922">
        <w:rPr>
          <w:rStyle w:val="StyleUnderline"/>
          <w:u w:val="none"/>
        </w:rPr>
        <w:t xml:space="preserve"> </w:t>
      </w:r>
      <w:r w:rsidRPr="00030EC9">
        <w:rPr>
          <w:rStyle w:val="Emphasis"/>
        </w:rPr>
        <w:t>expand</w:t>
      </w:r>
      <w:r w:rsidRPr="00F32922">
        <w:rPr>
          <w:rStyle w:val="StyleUnderline"/>
          <w:u w:val="none"/>
        </w:rPr>
        <w:t xml:space="preserve"> </w:t>
      </w:r>
      <w:r w:rsidRPr="00030EC9">
        <w:rPr>
          <w:rStyle w:val="StyleUnderline"/>
        </w:rPr>
        <w:t>even</w:t>
      </w:r>
      <w:r w:rsidRPr="00F32922">
        <w:rPr>
          <w:rStyle w:val="StyleUnderline"/>
          <w:u w:val="none"/>
        </w:rPr>
        <w:t xml:space="preserve"> </w:t>
      </w:r>
      <w:r w:rsidRPr="00030EC9">
        <w:rPr>
          <w:rStyle w:val="Emphasis"/>
        </w:rPr>
        <w:t>further afield</w:t>
      </w:r>
      <w:r w:rsidRPr="00F32922">
        <w:rPr>
          <w:rStyle w:val="StyleUnderline"/>
          <w:sz w:val="12"/>
          <w:u w:val="none"/>
        </w:rPr>
        <w:t xml:space="preserve">. China is busy building a maritime force capable of operating across the deep waters of open oceans, including aircraft carriers, with the </w:t>
      </w:r>
      <w:r w:rsidRPr="00030EC9">
        <w:rPr>
          <w:rStyle w:val="StyleUnderline"/>
        </w:rPr>
        <w:t>aim of</w:t>
      </w:r>
      <w:r w:rsidRPr="00F32922">
        <w:rPr>
          <w:rStyle w:val="StyleUnderline"/>
          <w:u w:val="none"/>
        </w:rPr>
        <w:t xml:space="preserve"> </w:t>
      </w:r>
      <w:r w:rsidRPr="00030EC9">
        <w:rPr>
          <w:rStyle w:val="Emphasis"/>
        </w:rPr>
        <w:t>challenging US dominance</w:t>
      </w:r>
      <w:r w:rsidRPr="00F32922">
        <w:rPr>
          <w:rStyle w:val="StyleUnderline"/>
          <w:u w:val="none"/>
        </w:rPr>
        <w:t xml:space="preserve"> </w:t>
      </w:r>
      <w:r w:rsidRPr="00030EC9">
        <w:rPr>
          <w:rStyle w:val="StyleUnderline"/>
        </w:rPr>
        <w:t>in the eastern Pacific</w:t>
      </w:r>
      <w:r w:rsidRPr="00F32922">
        <w:rPr>
          <w:rStyle w:val="StyleUnderline"/>
          <w:sz w:val="12"/>
          <w:u w:val="none"/>
        </w:rPr>
        <w:t xml:space="preserve">. Chinese naval ships recently showed up off the Aleutian islands during a visit by Obama to Alaska, </w:t>
      </w:r>
      <w:r w:rsidRPr="00030EC9">
        <w:rPr>
          <w:rStyle w:val="Emphasis"/>
        </w:rPr>
        <w:t>the mineral-rich Arctic being another possible theatre</w:t>
      </w:r>
      <w:r w:rsidRPr="00F32922">
        <w:rPr>
          <w:rStyle w:val="StyleUnderline"/>
          <w:sz w:val="12"/>
          <w:u w:val="none"/>
        </w:rPr>
        <w:t xml:space="preserve">. Meanwhile, </w:t>
      </w:r>
      <w:r w:rsidRPr="00030EC9">
        <w:rPr>
          <w:rStyle w:val="StyleUnderline"/>
        </w:rPr>
        <w:t>regional Western allies</w:t>
      </w:r>
      <w:r w:rsidRPr="00F32922">
        <w:rPr>
          <w:rStyle w:val="StyleUnderline"/>
          <w:sz w:val="12"/>
          <w:u w:val="none"/>
        </w:rPr>
        <w:t xml:space="preserve"> such as Australia have cause for concern that </w:t>
      </w:r>
      <w:r w:rsidRPr="00030EC9">
        <w:rPr>
          <w:rStyle w:val="Emphasis"/>
        </w:rPr>
        <w:t>escalating superpower friction</w:t>
      </w:r>
      <w:r w:rsidRPr="00F32922">
        <w:rPr>
          <w:rStyle w:val="StyleUnderline"/>
          <w:sz w:val="12"/>
          <w:u w:val="none"/>
        </w:rPr>
        <w:t xml:space="preserve"> could </w:t>
      </w:r>
      <w:r w:rsidRPr="00030EC9">
        <w:rPr>
          <w:rStyle w:val="StyleUnderline"/>
        </w:rPr>
        <w:t>draw them in.</w:t>
      </w:r>
      <w:r w:rsidRPr="00F32922">
        <w:rPr>
          <w:rStyle w:val="StyleUnderline"/>
          <w:sz w:val="12"/>
          <w:u w:val="none"/>
        </w:rPr>
        <w:t xml:space="preserve"> </w:t>
      </w:r>
    </w:p>
    <w:p w:rsidR="001F14D7" w:rsidRDefault="001F14D7" w:rsidP="001F14D7">
      <w:pPr>
        <w:rPr>
          <w:rStyle w:val="StyleUnderline"/>
          <w:u w:val="none"/>
        </w:rPr>
      </w:pPr>
    </w:p>
    <w:p w:rsidR="001F14D7" w:rsidRPr="008D7E81" w:rsidRDefault="001F14D7" w:rsidP="001F14D7">
      <w:pPr>
        <w:pStyle w:val="Heading4"/>
        <w:contextualSpacing/>
      </w:pPr>
      <w:r w:rsidRPr="008D7E81">
        <w:lastRenderedPageBreak/>
        <w:t xml:space="preserve">China will backlash by expanding naval activity in the Arctic </w:t>
      </w:r>
    </w:p>
    <w:p w:rsidR="001F14D7" w:rsidRPr="008D7E81" w:rsidRDefault="001F14D7" w:rsidP="001F14D7">
      <w:pPr>
        <w:contextualSpacing/>
      </w:pPr>
      <w:r w:rsidRPr="008D7E81">
        <w:rPr>
          <w:rStyle w:val="Style13ptBold"/>
        </w:rPr>
        <w:t>Tisdall 10/30</w:t>
      </w:r>
      <w:r w:rsidRPr="008D7E81">
        <w:t xml:space="preserve"> – assistant editor of the Guardian and a foreign affairs columnist</w:t>
      </w:r>
    </w:p>
    <w:p w:rsidR="001F14D7" w:rsidRPr="008D7E81" w:rsidRDefault="001F14D7" w:rsidP="001F14D7">
      <w:pPr>
        <w:contextualSpacing/>
      </w:pPr>
      <w:r w:rsidRPr="008D7E81">
        <w:t xml:space="preserve">Simon, US ratchets up tension with China, Mail &amp; Guardian, </w:t>
      </w:r>
      <w:hyperlink r:id="rId9" w:history="1">
        <w:r w:rsidRPr="008D7E81">
          <w:rPr>
            <w:rStyle w:val="Hyperlink"/>
          </w:rPr>
          <w:t>http://mg.co.za/article/2015-10-30-us-ratchets-up-tension-with-china</w:t>
        </w:r>
      </w:hyperlink>
    </w:p>
    <w:p w:rsidR="001F14D7" w:rsidRPr="008D7E81" w:rsidRDefault="001F14D7" w:rsidP="001F14D7">
      <w:pPr>
        <w:contextualSpacing/>
      </w:pPr>
    </w:p>
    <w:p w:rsidR="001F14D7" w:rsidRPr="008D7E81" w:rsidRDefault="001F14D7" w:rsidP="001F14D7">
      <w:pPr>
        <w:contextualSpacing/>
        <w:rPr>
          <w:rStyle w:val="StyleUnderline"/>
        </w:rPr>
      </w:pPr>
      <w:r w:rsidRPr="008D7E81">
        <w:rPr>
          <w:rStyle w:val="Emphasis"/>
        </w:rPr>
        <w:t>The presence of a United States warship in disputed waters is sure to draw retaliation from Beijing, which could worsen China’s ties with the US and spread to other rows in the Far East region</w:t>
      </w:r>
      <w:r w:rsidRPr="008D7E81">
        <w:rPr>
          <w:sz w:val="16"/>
        </w:rPr>
        <w:t>.</w:t>
      </w:r>
      <w:r w:rsidR="008D7E81" w:rsidRPr="008D7E81">
        <w:rPr>
          <w:sz w:val="12"/>
        </w:rPr>
        <w:t>¶</w:t>
      </w:r>
      <w:r w:rsidRPr="008D7E81">
        <w:rPr>
          <w:sz w:val="16"/>
        </w:rPr>
        <w:t xml:space="preserve"> President Barack </w:t>
      </w:r>
      <w:r w:rsidRPr="008D7E81">
        <w:rPr>
          <w:rStyle w:val="StyleUnderline"/>
        </w:rPr>
        <w:t>Obama’s decision to send a</w:t>
      </w:r>
      <w:r w:rsidRPr="008D7E81">
        <w:rPr>
          <w:sz w:val="16"/>
        </w:rPr>
        <w:t xml:space="preserve"> guided-missile </w:t>
      </w:r>
      <w:r w:rsidRPr="008D7E81">
        <w:rPr>
          <w:rStyle w:val="StyleUnderline"/>
        </w:rPr>
        <w:t>destroyer into disputed waters off the Spratly islands in the S</w:t>
      </w:r>
      <w:r w:rsidRPr="008D7E81">
        <w:rPr>
          <w:sz w:val="16"/>
        </w:rPr>
        <w:t xml:space="preserve">outh </w:t>
      </w:r>
      <w:r w:rsidRPr="008D7E81">
        <w:rPr>
          <w:rStyle w:val="StyleUnderline"/>
        </w:rPr>
        <w:t>C</w:t>
      </w:r>
      <w:r w:rsidRPr="008D7E81">
        <w:rPr>
          <w:sz w:val="16"/>
        </w:rPr>
        <w:t xml:space="preserve">hina </w:t>
      </w:r>
      <w:r w:rsidRPr="008D7E81">
        <w:rPr>
          <w:rStyle w:val="StyleUnderline"/>
        </w:rPr>
        <w:t>S</w:t>
      </w:r>
      <w:r w:rsidRPr="008D7E81">
        <w:rPr>
          <w:sz w:val="16"/>
        </w:rPr>
        <w:t xml:space="preserve">ea on Tuesday </w:t>
      </w:r>
      <w:r w:rsidRPr="008D7E81">
        <w:rPr>
          <w:rStyle w:val="StyleUnderline"/>
        </w:rPr>
        <w:t>has provoked</w:t>
      </w:r>
      <w:r w:rsidRPr="008D7E81">
        <w:rPr>
          <w:sz w:val="16"/>
        </w:rPr>
        <w:t xml:space="preserve"> predictable </w:t>
      </w:r>
      <w:r w:rsidRPr="008D7E81">
        <w:rPr>
          <w:rStyle w:val="StyleUnderline"/>
        </w:rPr>
        <w:t>outpourings of rage and</w:t>
      </w:r>
      <w:r w:rsidRPr="008D7E81">
        <w:rPr>
          <w:sz w:val="16"/>
        </w:rPr>
        <w:t xml:space="preserve"> veiled </w:t>
      </w:r>
      <w:r w:rsidRPr="008D7E81">
        <w:rPr>
          <w:rStyle w:val="StyleUnderline"/>
        </w:rPr>
        <w:t>threats</w:t>
      </w:r>
      <w:r w:rsidRPr="008D7E81">
        <w:rPr>
          <w:sz w:val="16"/>
        </w:rPr>
        <w:t xml:space="preserve"> from Beijing. </w:t>
      </w:r>
      <w:r w:rsidRPr="008D7E81">
        <w:rPr>
          <w:rStyle w:val="StyleUnderline"/>
        </w:rPr>
        <w:t>The worry now is that the confrontation will catch fire, escalate and spread</w:t>
      </w:r>
      <w:r w:rsidRPr="008D7E81">
        <w:rPr>
          <w:sz w:val="16"/>
        </w:rPr>
        <w:t>.</w:t>
      </w:r>
      <w:r w:rsidR="008D7E81" w:rsidRPr="008D7E81">
        <w:rPr>
          <w:sz w:val="12"/>
        </w:rPr>
        <w:t>¶</w:t>
      </w:r>
      <w:r w:rsidRPr="008D7E81">
        <w:rPr>
          <w:sz w:val="16"/>
        </w:rPr>
        <w:t xml:space="preserve"> </w:t>
      </w:r>
      <w:r w:rsidRPr="008D7E81">
        <w:rPr>
          <w:rStyle w:val="StyleUnderline"/>
        </w:rPr>
        <w:t xml:space="preserve">Both China and the US have boxed themselves into a rhetorical and tactical corner. With the Pentagon insisting it will repeat and extend such naval patrols at will, and with the People’s Liberation Army Navy determined to stop them, it is feared </w:t>
      </w:r>
      <w:r w:rsidRPr="008D7E81">
        <w:rPr>
          <w:rStyle w:val="Emphasis"/>
        </w:rPr>
        <w:t>a head-on collision cannot be far away</w:t>
      </w:r>
      <w:r w:rsidRPr="008D7E81">
        <w:rPr>
          <w:sz w:val="16"/>
        </w:rPr>
        <w:t>.</w:t>
      </w:r>
      <w:r w:rsidR="008D7E81" w:rsidRPr="008D7E81">
        <w:rPr>
          <w:sz w:val="12"/>
        </w:rPr>
        <w:t>¶</w:t>
      </w:r>
      <w:r w:rsidRPr="008D7E81">
        <w:rPr>
          <w:sz w:val="16"/>
        </w:rPr>
        <w:t xml:space="preserve"> </w:t>
      </w:r>
      <w:r w:rsidRPr="008D7E81">
        <w:rPr>
          <w:rStyle w:val="StyleUnderline"/>
        </w:rPr>
        <w:t>Having personally failed to find a compromise in White House talks</w:t>
      </w:r>
      <w:r w:rsidRPr="008D7E81">
        <w:rPr>
          <w:sz w:val="16"/>
        </w:rPr>
        <w:t xml:space="preserve"> last month </w:t>
      </w:r>
      <w:r w:rsidRPr="008D7E81">
        <w:rPr>
          <w:rStyle w:val="StyleUnderline"/>
        </w:rPr>
        <w:t>with Xi</w:t>
      </w:r>
      <w:r w:rsidRPr="008D7E81">
        <w:rPr>
          <w:sz w:val="16"/>
        </w:rPr>
        <w:t xml:space="preserve"> Jinping, China’s president, </w:t>
      </w:r>
      <w:r w:rsidRPr="008D7E81">
        <w:rPr>
          <w:rStyle w:val="StyleUnderline"/>
        </w:rPr>
        <w:t>Obama has upped the ante</w:t>
      </w:r>
      <w:r w:rsidRPr="008D7E81">
        <w:rPr>
          <w:sz w:val="16"/>
        </w:rPr>
        <w:t>. As is also the case with Xi, it is now all but impossible to envisage an American climbdown without enormous loss of face and prestige.</w:t>
      </w:r>
      <w:r w:rsidR="008D7E81" w:rsidRPr="008D7E81">
        <w:rPr>
          <w:sz w:val="12"/>
        </w:rPr>
        <w:t>¶</w:t>
      </w:r>
      <w:r w:rsidRPr="008D7E81">
        <w:rPr>
          <w:sz w:val="16"/>
        </w:rPr>
        <w:t xml:space="preserve"> </w:t>
      </w:r>
      <w:r w:rsidRPr="008D7E81">
        <w:rPr>
          <w:rStyle w:val="StyleUnderline"/>
        </w:rPr>
        <w:t>By deploying a powerful warship, by declining to inform China in advance, and by insisting the US is upholding the universal principle of free navigation</w:t>
      </w:r>
      <w:r w:rsidRPr="008D7E81">
        <w:rPr>
          <w:sz w:val="16"/>
        </w:rPr>
        <w:t xml:space="preserve"> in international waters </w:t>
      </w:r>
      <w:r w:rsidRPr="008D7E81">
        <w:rPr>
          <w:rStyle w:val="StyleUnderline"/>
        </w:rPr>
        <w:t>and will do so again whenever and wherever it wishes, Obama has deliberately challenged Beijing to do its worst</w:t>
      </w:r>
      <w:r w:rsidRPr="008D7E81">
        <w:rPr>
          <w:sz w:val="16"/>
        </w:rPr>
        <w:t>.</w:t>
      </w:r>
      <w:r w:rsidR="008D7E81" w:rsidRPr="008D7E81">
        <w:rPr>
          <w:sz w:val="12"/>
        </w:rPr>
        <w:t>¶</w:t>
      </w:r>
      <w:r w:rsidRPr="008D7E81">
        <w:rPr>
          <w:sz w:val="16"/>
        </w:rPr>
        <w:t xml:space="preserve"> </w:t>
      </w:r>
      <w:r w:rsidRPr="008D7E81">
        <w:rPr>
          <w:rStyle w:val="StyleUnderline"/>
        </w:rPr>
        <w:t xml:space="preserve">Chinese retaliation, when it comes, </w:t>
      </w:r>
      <w:r w:rsidRPr="008D7E81">
        <w:rPr>
          <w:rStyle w:val="Emphasis"/>
        </w:rPr>
        <w:t>and it surely must</w:t>
      </w:r>
      <w:r w:rsidRPr="008D7E81">
        <w:rPr>
          <w:rStyle w:val="StyleUnderline"/>
        </w:rPr>
        <w:t>, may not centre specifically on the Spratlys</w:t>
      </w:r>
      <w:r w:rsidRPr="008D7E81">
        <w:rPr>
          <w:sz w:val="16"/>
        </w:rPr>
        <w:t xml:space="preserve">. </w:t>
      </w:r>
      <w:r w:rsidRPr="008D7E81">
        <w:rPr>
          <w:rStyle w:val="StyleUnderline"/>
        </w:rPr>
        <w:t>There are plenty of other potential trouble spots and flashpoints where Beijing might seek to give the Americans pause</w:t>
      </w:r>
      <w:r w:rsidRPr="008D7E81">
        <w:rPr>
          <w:sz w:val="16"/>
        </w:rPr>
        <w:t xml:space="preserve">. </w:t>
      </w:r>
      <w:r w:rsidRPr="008D7E81">
        <w:rPr>
          <w:rStyle w:val="StyleUnderline"/>
        </w:rPr>
        <w:t xml:space="preserve">In prospect is a sort of </w:t>
      </w:r>
      <w:r w:rsidRPr="008D7E81">
        <w:rPr>
          <w:rStyle w:val="Emphasis"/>
        </w:rPr>
        <w:t>geopolitical chain reaction</w:t>
      </w:r>
      <w:r w:rsidRPr="008D7E81">
        <w:rPr>
          <w:sz w:val="16"/>
        </w:rPr>
        <w:t>.</w:t>
      </w:r>
      <w:r w:rsidR="008D7E81" w:rsidRPr="008D7E81">
        <w:rPr>
          <w:sz w:val="12"/>
        </w:rPr>
        <w:t>¶</w:t>
      </w:r>
      <w:r w:rsidRPr="008D7E81">
        <w:rPr>
          <w:sz w:val="16"/>
        </w:rPr>
        <w:t xml:space="preserve"> A spokesperson, Lu Kang, hinted as much this week: “China hopes to use peaceful means to resolve all the disputes, but if China has to make a response then the timing, method and tempo of the response will be made in accordance with China’s wishes and needs.”</w:t>
      </w:r>
      <w:r w:rsidR="008D7E81" w:rsidRPr="008D7E81">
        <w:rPr>
          <w:sz w:val="12"/>
        </w:rPr>
        <w:t>¶</w:t>
      </w:r>
      <w:r w:rsidRPr="008D7E81">
        <w:rPr>
          <w:sz w:val="16"/>
        </w:rPr>
        <w:t xml:space="preserve"> </w:t>
      </w:r>
      <w:r w:rsidRPr="008D7E81">
        <w:rPr>
          <w:rStyle w:val="StyleUnderline"/>
        </w:rPr>
        <w:t xml:space="preserve">China is in dispute over other South China Sea islands and reefs with several countries that are all more or less at one with the US on the issue, including the Philippines, Vietnam and Malaysia. Renewed trouble could flare up in any of these places. One possibility is the </w:t>
      </w:r>
      <w:r w:rsidRPr="008D7E81">
        <w:rPr>
          <w:rStyle w:val="Emphasis"/>
        </w:rPr>
        <w:t>Senkaku islands</w:t>
      </w:r>
      <w:r w:rsidRPr="008D7E81">
        <w:rPr>
          <w:sz w:val="16"/>
        </w:rPr>
        <w:t xml:space="preserve"> (Diaoyu in Chinese) in the East China Sea, claimed by both Japan and China. In 2013 Beijing upped the ante, unilaterally declaring an air exclusion, or identification, zone in the area, which the US promptly breached with B52 bombers.</w:t>
      </w:r>
      <w:r w:rsidR="008D7E81" w:rsidRPr="008D7E81">
        <w:rPr>
          <w:sz w:val="12"/>
        </w:rPr>
        <w:t>¶</w:t>
      </w:r>
      <w:r w:rsidRPr="008D7E81">
        <w:rPr>
          <w:sz w:val="16"/>
        </w:rPr>
        <w:t xml:space="preserve"> This dispute forms part of the background to the military buildup ordered by Japan’s hawkish prime minister, Shinzo Abe.</w:t>
      </w:r>
      <w:r w:rsidR="008D7E81" w:rsidRPr="008D7E81">
        <w:rPr>
          <w:sz w:val="12"/>
        </w:rPr>
        <w:t>¶</w:t>
      </w:r>
      <w:r w:rsidRPr="008D7E81">
        <w:rPr>
          <w:sz w:val="16"/>
        </w:rPr>
        <w:t xml:space="preserve"> Reacting to the perceived China threat, Abe is extending Okinawa’s defences and getting involved in South China Sea patrols in support of Washington. Japan also strengthened defence and security ties with Britain – a development that now makes Prime Minister David Cameron’s courtship of Beijing seem all the more incongruous.</w:t>
      </w:r>
      <w:r w:rsidR="008D7E81" w:rsidRPr="008D7E81">
        <w:rPr>
          <w:sz w:val="12"/>
        </w:rPr>
        <w:t>¶</w:t>
      </w:r>
      <w:r w:rsidRPr="008D7E81">
        <w:rPr>
          <w:sz w:val="16"/>
        </w:rPr>
        <w:t xml:space="preserve"> </w:t>
      </w:r>
      <w:r w:rsidRPr="008D7E81">
        <w:rPr>
          <w:rStyle w:val="Emphasis"/>
        </w:rPr>
        <w:t>Taiwan</w:t>
      </w:r>
      <w:r w:rsidRPr="008D7E81">
        <w:rPr>
          <w:rStyle w:val="StyleUnderline"/>
        </w:rPr>
        <w:t xml:space="preserve"> is another powder keg that could be ignited by widening US-China confrontation</w:t>
      </w:r>
      <w:r w:rsidRPr="008D7E81">
        <w:rPr>
          <w:sz w:val="16"/>
        </w:rPr>
        <w:t>. While Beijing regards Taiwan as a renegade province and seeks its return, the present-day status quo is underwritten by US military might.</w:t>
      </w:r>
      <w:r w:rsidR="008D7E81" w:rsidRPr="008D7E81">
        <w:rPr>
          <w:sz w:val="12"/>
        </w:rPr>
        <w:t>¶</w:t>
      </w:r>
      <w:r w:rsidRPr="008D7E81">
        <w:rPr>
          <w:sz w:val="16"/>
        </w:rPr>
        <w:t xml:space="preserve"> </w:t>
      </w:r>
      <w:r w:rsidRPr="008D7E81">
        <w:rPr>
          <w:rStyle w:val="StyleUnderline"/>
        </w:rPr>
        <w:t>Tensions with the mainland have eased, but elections in January are expected to bring the more pro-independence D</w:t>
      </w:r>
      <w:r w:rsidRPr="008D7E81">
        <w:rPr>
          <w:sz w:val="16"/>
        </w:rPr>
        <w:t xml:space="preserve">emocratic </w:t>
      </w:r>
      <w:r w:rsidRPr="008D7E81">
        <w:rPr>
          <w:rStyle w:val="StyleUnderline"/>
        </w:rPr>
        <w:t>P</w:t>
      </w:r>
      <w:r w:rsidRPr="008D7E81">
        <w:rPr>
          <w:sz w:val="16"/>
        </w:rPr>
        <w:t xml:space="preserve">rogressive </w:t>
      </w:r>
      <w:r w:rsidRPr="008D7E81">
        <w:rPr>
          <w:rStyle w:val="StyleUnderline"/>
        </w:rPr>
        <w:t>P</w:t>
      </w:r>
      <w:r w:rsidRPr="008D7E81">
        <w:rPr>
          <w:sz w:val="16"/>
        </w:rPr>
        <w:t xml:space="preserve">arty </w:t>
      </w:r>
      <w:r w:rsidRPr="008D7E81">
        <w:rPr>
          <w:rStyle w:val="StyleUnderline"/>
        </w:rPr>
        <w:t>to power. This could provoke Beijing</w:t>
      </w:r>
      <w:r w:rsidRPr="008D7E81">
        <w:rPr>
          <w:sz w:val="16"/>
        </w:rPr>
        <w:t>.</w:t>
      </w:r>
      <w:r w:rsidR="008D7E81" w:rsidRPr="008D7E81">
        <w:rPr>
          <w:sz w:val="12"/>
        </w:rPr>
        <w:t>¶</w:t>
      </w:r>
      <w:r w:rsidRPr="008D7E81">
        <w:rPr>
          <w:sz w:val="16"/>
        </w:rPr>
        <w:t xml:space="preserve"> </w:t>
      </w:r>
      <w:r w:rsidRPr="008D7E81">
        <w:rPr>
          <w:rStyle w:val="StyleUnderline"/>
        </w:rPr>
        <w:t>US-China naval and aerial rivalry could expand even further afield.</w:t>
      </w:r>
      <w:r w:rsidRPr="008D7E81">
        <w:rPr>
          <w:sz w:val="16"/>
        </w:rPr>
        <w:t xml:space="preserve"> </w:t>
      </w:r>
      <w:r w:rsidRPr="008D7E81">
        <w:rPr>
          <w:rStyle w:val="StyleUnderline"/>
        </w:rPr>
        <w:t>China is busy building a maritime force capable of operating across</w:t>
      </w:r>
      <w:r w:rsidRPr="008D7E81">
        <w:rPr>
          <w:sz w:val="16"/>
        </w:rPr>
        <w:t xml:space="preserve"> the deep waters of </w:t>
      </w:r>
      <w:r w:rsidRPr="008D7E81">
        <w:rPr>
          <w:rStyle w:val="StyleUnderline"/>
        </w:rPr>
        <w:t>open oceans</w:t>
      </w:r>
      <w:r w:rsidRPr="008D7E81">
        <w:rPr>
          <w:sz w:val="16"/>
        </w:rPr>
        <w:t xml:space="preserve">, including aircraft carriers, </w:t>
      </w:r>
      <w:r w:rsidRPr="008D7E81">
        <w:rPr>
          <w:rStyle w:val="StyleUnderline"/>
        </w:rPr>
        <w:t>with the aim of challenging US dominance in the eastern Pacific</w:t>
      </w:r>
      <w:r w:rsidRPr="008D7E81">
        <w:rPr>
          <w:sz w:val="16"/>
        </w:rPr>
        <w:t>.</w:t>
      </w:r>
      <w:r w:rsidR="008D7E81" w:rsidRPr="008D7E81">
        <w:rPr>
          <w:sz w:val="12"/>
        </w:rPr>
        <w:t>¶</w:t>
      </w:r>
      <w:r w:rsidRPr="008D7E81">
        <w:rPr>
          <w:sz w:val="16"/>
        </w:rPr>
        <w:t xml:space="preserve"> </w:t>
      </w:r>
      <w:r w:rsidRPr="008D7E81">
        <w:rPr>
          <w:rStyle w:val="StyleUnderline"/>
        </w:rPr>
        <w:t>Chinese naval ships recently showed up off the Aleutian islands during a visit by Obama to Alaska</w:t>
      </w:r>
      <w:r w:rsidRPr="008D7E81">
        <w:rPr>
          <w:sz w:val="16"/>
        </w:rPr>
        <w:t xml:space="preserve">, </w:t>
      </w:r>
      <w:r w:rsidRPr="008D7E81">
        <w:rPr>
          <w:rStyle w:val="Emphasis"/>
        </w:rPr>
        <w:t>the mineral-rich Arctic</w:t>
      </w:r>
      <w:r w:rsidRPr="008D7E81">
        <w:rPr>
          <w:rStyle w:val="StyleUnderline"/>
        </w:rPr>
        <w:t xml:space="preserve"> being another possible theatre</w:t>
      </w:r>
      <w:r w:rsidRPr="008D7E81">
        <w:rPr>
          <w:sz w:val="16"/>
        </w:rPr>
        <w:t>.</w:t>
      </w:r>
      <w:r w:rsidR="008D7E81" w:rsidRPr="008D7E81">
        <w:rPr>
          <w:sz w:val="12"/>
        </w:rPr>
        <w:t>¶</w:t>
      </w:r>
      <w:r w:rsidRPr="008D7E81">
        <w:rPr>
          <w:sz w:val="16"/>
        </w:rPr>
        <w:t xml:space="preserve"> Meanwhile, </w:t>
      </w:r>
      <w:r w:rsidRPr="008D7E81">
        <w:rPr>
          <w:rStyle w:val="StyleUnderline"/>
        </w:rPr>
        <w:t>regional</w:t>
      </w:r>
      <w:r w:rsidRPr="008D7E81">
        <w:rPr>
          <w:sz w:val="16"/>
        </w:rPr>
        <w:t xml:space="preserve"> Western </w:t>
      </w:r>
      <w:r w:rsidRPr="008D7E81">
        <w:rPr>
          <w:rStyle w:val="StyleUnderline"/>
        </w:rPr>
        <w:t>allies</w:t>
      </w:r>
      <w:r w:rsidRPr="008D7E81">
        <w:rPr>
          <w:sz w:val="16"/>
        </w:rPr>
        <w:t xml:space="preserve"> such as Australia </w:t>
      </w:r>
      <w:r w:rsidRPr="008D7E81">
        <w:rPr>
          <w:rStyle w:val="StyleUnderline"/>
        </w:rPr>
        <w:t>have cause for concern that escalating superpower friction could draw them in.</w:t>
      </w:r>
    </w:p>
    <w:p w:rsidR="001F14D7" w:rsidRDefault="001F14D7" w:rsidP="001F14D7">
      <w:pPr>
        <w:rPr>
          <w:rStyle w:val="StyleUnderline"/>
          <w:u w:val="none"/>
        </w:rPr>
      </w:pPr>
    </w:p>
    <w:p w:rsidR="001F14D7" w:rsidRDefault="001F14D7" w:rsidP="001F14D7">
      <w:pPr>
        <w:pStyle w:val="Heading4"/>
        <w:contextualSpacing/>
      </w:pPr>
      <w:r>
        <w:t xml:space="preserve">Arctic war draws in great powers and goes nuclear </w:t>
      </w:r>
    </w:p>
    <w:p w:rsidR="001F14D7" w:rsidRDefault="001F14D7" w:rsidP="001F14D7">
      <w:pPr>
        <w:contextualSpacing/>
      </w:pPr>
      <w:r>
        <w:rPr>
          <w:rStyle w:val="Style13ptBold"/>
        </w:rPr>
        <w:t xml:space="preserve">Wallace and Staples </w:t>
      </w:r>
      <w:r w:rsidRPr="003749B9">
        <w:rPr>
          <w:rStyle w:val="Style13ptBold"/>
        </w:rPr>
        <w:t>10</w:t>
      </w:r>
      <w:r w:rsidRPr="00C4765E">
        <w:t xml:space="preserve"> </w:t>
      </w:r>
      <w:r w:rsidRPr="003749B9">
        <w:t>(Michael Wallace and Steven Staples. *Professor Emeritus at the University of British Columbia and President of the Rideau Institute in Ottawa “Ridding the Arctic of Nuclear Weapons: A Task Long Overdue,”</w:t>
      </w:r>
      <w:r>
        <w:t xml:space="preserve"> </w:t>
      </w:r>
      <w:hyperlink r:id="rId10" w:history="1">
        <w:r w:rsidRPr="004D1EB9">
          <w:rPr>
            <w:rStyle w:val="Hyperlink"/>
          </w:rPr>
          <w:t>http://www.posse.gatech.edu/sites/posse.gatech.edu/files/Ban%20Nuclear%20Weapons%20from%20Arctic.pdf</w:t>
        </w:r>
      </w:hyperlink>
      <w:r w:rsidRPr="003749B9">
        <w:t>)</w:t>
      </w:r>
    </w:p>
    <w:p w:rsidR="001F14D7" w:rsidRPr="002A1092" w:rsidRDefault="001F14D7" w:rsidP="001F14D7">
      <w:pPr>
        <w:contextualSpacing/>
        <w:rPr>
          <w:sz w:val="16"/>
        </w:rPr>
      </w:pPr>
      <w:r w:rsidRPr="00D26815">
        <w:rPr>
          <w:sz w:val="16"/>
        </w:rPr>
        <w:t xml:space="preserve">The fact is, </w:t>
      </w:r>
      <w:r w:rsidRPr="00D26815">
        <w:rPr>
          <w:rStyle w:val="StyleUnderline"/>
        </w:rPr>
        <w:t>the Arctic is becoming a zone of increased military competition</w:t>
      </w:r>
      <w:r w:rsidRPr="00D26815">
        <w:rPr>
          <w:sz w:val="16"/>
        </w:rPr>
        <w:t xml:space="preserve">. Russian President </w:t>
      </w:r>
      <w:r w:rsidRPr="00D26815">
        <w:rPr>
          <w:rStyle w:val="StyleUnderline"/>
        </w:rPr>
        <w:t>Medvedev</w:t>
      </w:r>
      <w:r w:rsidRPr="00D26815">
        <w:rPr>
          <w:sz w:val="16"/>
        </w:rPr>
        <w:t xml:space="preserve"> has </w:t>
      </w:r>
      <w:r w:rsidRPr="00D26815">
        <w:rPr>
          <w:rStyle w:val="StyleUnderline"/>
        </w:rPr>
        <w:t>announced the creation of a special military force to defend Arctic claims</w:t>
      </w:r>
      <w:r w:rsidRPr="00D26815">
        <w:rPr>
          <w:sz w:val="16"/>
        </w:rPr>
        <w:t xml:space="preserve">. Last year </w:t>
      </w:r>
      <w:r w:rsidRPr="00D26815">
        <w:rPr>
          <w:rStyle w:val="StyleUnderline"/>
        </w:rPr>
        <w:t xml:space="preserve">Russian </w:t>
      </w:r>
      <w:r w:rsidRPr="00D26815">
        <w:rPr>
          <w:rStyle w:val="StyleUnderline"/>
        </w:rPr>
        <w:lastRenderedPageBreak/>
        <w:t>General</w:t>
      </w:r>
      <w:r w:rsidRPr="00D26815">
        <w:rPr>
          <w:sz w:val="16"/>
        </w:rPr>
        <w:t xml:space="preserve"> Vladimir </w:t>
      </w:r>
      <w:r w:rsidRPr="00D26815">
        <w:rPr>
          <w:rStyle w:val="StyleUnderline"/>
        </w:rPr>
        <w:t>Shamanov declared</w:t>
      </w:r>
      <w:r w:rsidRPr="00D26815">
        <w:rPr>
          <w:sz w:val="16"/>
        </w:rPr>
        <w:t xml:space="preserve"> that </w:t>
      </w:r>
      <w:r w:rsidRPr="00D26815">
        <w:rPr>
          <w:rStyle w:val="StyleUnderline"/>
        </w:rPr>
        <w:t>Russian troops would step up training for Arctic combat, and</w:t>
      </w:r>
      <w:r w:rsidRPr="00D26815">
        <w:rPr>
          <w:sz w:val="16"/>
        </w:rPr>
        <w:t xml:space="preserve"> that </w:t>
      </w:r>
      <w:r w:rsidRPr="00D26815">
        <w:rPr>
          <w:rStyle w:val="StyleUnderline"/>
        </w:rPr>
        <w:t>Russia’s submarine fleet would increase its “operational radius</w:t>
      </w:r>
      <w:r w:rsidRPr="00D26815">
        <w:rPr>
          <w:sz w:val="16"/>
        </w:rPr>
        <w:t>.”55 Recently, two Russian attack submarines were spotted off the U.S. east coast for the first time in 15 years.56</w:t>
      </w:r>
      <w:r w:rsidRPr="00D26815">
        <w:rPr>
          <w:sz w:val="12"/>
        </w:rPr>
        <w:t>¶</w:t>
      </w:r>
      <w:r w:rsidRPr="00D26815">
        <w:rPr>
          <w:sz w:val="16"/>
        </w:rPr>
        <w:t xml:space="preserve">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w:t>
      </w:r>
      <w:r w:rsidRPr="00D26815">
        <w:rPr>
          <w:sz w:val="12"/>
        </w:rPr>
        <w:t>¶</w:t>
      </w:r>
      <w:r w:rsidRPr="00D26815">
        <w:rPr>
          <w:sz w:val="16"/>
        </w:rPr>
        <w:t xml:space="preserve">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w:t>
      </w:r>
      <w:r w:rsidRPr="00D26815">
        <w:rPr>
          <w:sz w:val="12"/>
        </w:rPr>
        <w:t>¶</w:t>
      </w:r>
      <w:r w:rsidRPr="00D26815">
        <w:rPr>
          <w:sz w:val="16"/>
        </w:rPr>
        <w:t xml:space="preserve"> The Canadian government, as well, has put forward new military capabilities to protect Canadian sovereignty claims in the Arctic, including proposed ice-capable ships, a northern military training base and a deep-water port.</w:t>
      </w:r>
      <w:r w:rsidRPr="00D26815">
        <w:rPr>
          <w:sz w:val="12"/>
        </w:rPr>
        <w:t>¶</w:t>
      </w:r>
      <w:r w:rsidRPr="00D26815">
        <w:rPr>
          <w:sz w:val="16"/>
        </w:rPr>
        <w:t xml:space="preserve"> Earlier this year Denmark released an all-party defence position paper that suggests the country should create a dedicated Arctic military contingent that draws on army, navy and air force assets with shipbased helicopters able to drop troops anywhere.58 Danish fighter planes would be tasked to patrol Greenlandic airspace.</w:t>
      </w:r>
      <w:r w:rsidRPr="00D26815">
        <w:rPr>
          <w:sz w:val="12"/>
        </w:rPr>
        <w:t>¶</w:t>
      </w:r>
      <w:r w:rsidRPr="00D26815">
        <w:rPr>
          <w:sz w:val="16"/>
        </w:rPr>
        <w:t xml:space="preserv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rigs.59</w:t>
      </w:r>
      <w:r w:rsidRPr="00D26815">
        <w:rPr>
          <w:sz w:val="12"/>
        </w:rPr>
        <w:t>¶</w:t>
      </w:r>
      <w:r w:rsidRPr="00D26815">
        <w:rPr>
          <w:sz w:val="16"/>
        </w:rPr>
        <w:t xml:space="preserve"> The manoeuvres prompted a protest from Russia – which objected again in June after Sweden held its largest northern military exercise since the end of the Second World War. About 12,000 troops, 50 aircraft and several warships were involved.60</w:t>
      </w:r>
      <w:r w:rsidRPr="00D26815">
        <w:rPr>
          <w:sz w:val="12"/>
        </w:rPr>
        <w:t>¶</w:t>
      </w:r>
      <w:r w:rsidRPr="00D26815">
        <w:rPr>
          <w:sz w:val="16"/>
        </w:rPr>
        <w:t xml:space="preserve"> Jayantha Dhanapala, President of Pugwash and former UN under-secretary for disarmament affairs, summarized the situation bluntly: “From those in the international peace and security sector, deep concerns are being expressed over the fact that </w:t>
      </w:r>
      <w:r w:rsidRPr="00D26815">
        <w:rPr>
          <w:rStyle w:val="StyleUnderline"/>
        </w:rPr>
        <w:t>two nuclear weapon states – the U</w:t>
      </w:r>
      <w:r w:rsidRPr="00D26815">
        <w:rPr>
          <w:sz w:val="16"/>
        </w:rPr>
        <w:t xml:space="preserve">nited </w:t>
      </w:r>
      <w:r w:rsidRPr="00D26815">
        <w:rPr>
          <w:rStyle w:val="StyleUnderline"/>
        </w:rPr>
        <w:t>S</w:t>
      </w:r>
      <w:r w:rsidRPr="00D26815">
        <w:rPr>
          <w:sz w:val="16"/>
        </w:rPr>
        <w:t xml:space="preserve">tates </w:t>
      </w:r>
      <w:r w:rsidRPr="00D26815">
        <w:rPr>
          <w:rStyle w:val="StyleUnderline"/>
        </w:rPr>
        <w:t>and the Russian Federation, which together own 95 per cent of the nuclear weapons in the world – converge on the Arctic and have competing claims</w:t>
      </w:r>
      <w:r w:rsidRPr="00D26815">
        <w:rPr>
          <w:sz w:val="16"/>
        </w:rPr>
        <w:t xml:space="preserve">. </w:t>
      </w:r>
      <w:r w:rsidRPr="00D26815">
        <w:rPr>
          <w:rStyle w:val="StyleUnderline"/>
        </w:rPr>
        <w:t>These claims, together with those of other allied NATO countries – Canada, Denmark, Iceland, and Norway – could, if unresolved, lead to conflict escalating into</w:t>
      </w:r>
      <w:r w:rsidRPr="00D26815">
        <w:rPr>
          <w:sz w:val="16"/>
        </w:rPr>
        <w:t xml:space="preserve"> the threat or </w:t>
      </w:r>
      <w:r w:rsidRPr="00D26815">
        <w:rPr>
          <w:rStyle w:val="StyleUnderline"/>
        </w:rPr>
        <w:t>use of nuclear weapons</w:t>
      </w:r>
      <w:r w:rsidRPr="00D26815">
        <w:rPr>
          <w:sz w:val="16"/>
        </w:rPr>
        <w:t xml:space="preserve">.”61 Many will no doubt argue that this is excessively alarmist, but </w:t>
      </w:r>
      <w:r w:rsidRPr="00D26815">
        <w:rPr>
          <w:rStyle w:val="StyleUnderline"/>
        </w:rPr>
        <w:t>no circumstance in which nuclear powers find themselves in military confrontation can be taken lightly</w:t>
      </w:r>
      <w:r w:rsidRPr="00D26815">
        <w:rPr>
          <w:sz w:val="16"/>
        </w:rPr>
        <w:t>.</w:t>
      </w:r>
      <w:r w:rsidRPr="00D26815">
        <w:rPr>
          <w:sz w:val="12"/>
        </w:rPr>
        <w:t>¶</w:t>
      </w:r>
      <w:r w:rsidRPr="00D26815">
        <w:rPr>
          <w:sz w:val="16"/>
        </w:rPr>
        <w:t xml:space="preserve"> The current geo-political threat level is nebulous and low – for now, according to Rob Huebert of the University of Calgary, “[the] issue is the uncertainty as Arctic states and non-Arctic states begin to recognize the geo-political/economic significance of the Arctic because of climate change.” 62</w:t>
      </w:r>
    </w:p>
    <w:p w:rsidR="001F14D7" w:rsidRDefault="001F14D7" w:rsidP="001F14D7">
      <w:pPr>
        <w:rPr>
          <w:rStyle w:val="StyleUnderline"/>
          <w:u w:val="none"/>
        </w:rPr>
      </w:pPr>
    </w:p>
    <w:p w:rsidR="00553BF3" w:rsidRDefault="00553BF3" w:rsidP="00553BF3">
      <w:pPr>
        <w:rPr>
          <w:rStyle w:val="StyleUnderline"/>
        </w:rPr>
      </w:pPr>
    </w:p>
    <w:p w:rsidR="001F14D7" w:rsidRPr="00553BF3" w:rsidRDefault="00553BF3" w:rsidP="00553BF3">
      <w:pPr>
        <w:pStyle w:val="Heading4"/>
        <w:rPr>
          <w:rStyle w:val="StyleUnderline"/>
        </w:rPr>
      </w:pPr>
      <w:r>
        <w:rPr>
          <w:rStyle w:val="StyleUnderline"/>
          <w:u w:val="none"/>
        </w:rPr>
        <w:br/>
        <w:t xml:space="preserve">Diplomacy is </w:t>
      </w:r>
      <w:r>
        <w:rPr>
          <w:rStyle w:val="StyleUnderline"/>
        </w:rPr>
        <w:t>key</w:t>
      </w:r>
    </w:p>
    <w:p w:rsidR="00553BF3" w:rsidRDefault="00553BF3" w:rsidP="00553BF3">
      <w:r w:rsidRPr="00274D2E">
        <w:rPr>
          <w:b/>
        </w:rPr>
        <w:t>Ivanov 16</w:t>
      </w:r>
      <w:r>
        <w:t xml:space="preserve"> --- CEO, Asia Society Australia (Phillipp Ivanov, 7-13-2016, "After the Ruling — What's Next in the South China Sea?" Asia Society, 7-16-2016, http://asiasociety.org/blog/asia/after-ruling-%E2%80%94-whats-next-south-china-sea)//jonah</w:t>
      </w:r>
    </w:p>
    <w:p w:rsidR="00553BF3" w:rsidRPr="00BD2F30" w:rsidRDefault="00553BF3" w:rsidP="00553BF3">
      <w:pPr>
        <w:rPr>
          <w:sz w:val="16"/>
        </w:rPr>
      </w:pPr>
      <w:r w:rsidRPr="00BD2F30">
        <w:rPr>
          <w:rStyle w:val="StyleUnderline"/>
        </w:rPr>
        <w:t xml:space="preserve">The </w:t>
      </w:r>
      <w:r w:rsidRPr="00BD2F30">
        <w:rPr>
          <w:rStyle w:val="Emphasis"/>
        </w:rPr>
        <w:t>ruling is a test</w:t>
      </w:r>
      <w:r w:rsidRPr="00BD2F30">
        <w:rPr>
          <w:rStyle w:val="StyleUnderline"/>
        </w:rPr>
        <w:t xml:space="preserve"> of the Asia-Pacific security architecture and more broadly the regional relations and the </w:t>
      </w:r>
      <w:r w:rsidRPr="00BD2F30">
        <w:rPr>
          <w:rStyle w:val="Emphasis"/>
        </w:rPr>
        <w:t>global order</w:t>
      </w:r>
      <w:r w:rsidRPr="00BD2F30">
        <w:rPr>
          <w:sz w:val="16"/>
        </w:rPr>
        <w:t xml:space="preserve">. We are now </w:t>
      </w:r>
      <w:r w:rsidRPr="00BD2F30">
        <w:rPr>
          <w:rStyle w:val="StyleUnderline"/>
        </w:rPr>
        <w:t xml:space="preserve">entering into a period of great risk, as China plans its immediate response and longer-term strategy for the South China Sea. In the days and </w:t>
      </w:r>
      <w:r w:rsidRPr="00BD2F30">
        <w:rPr>
          <w:rStyle w:val="Emphasis"/>
        </w:rPr>
        <w:t>months ahead</w:t>
      </w:r>
      <w:r w:rsidRPr="00BD2F30">
        <w:rPr>
          <w:rStyle w:val="StyleUnderline"/>
        </w:rPr>
        <w:t xml:space="preserve">, it will be important to ensure that the </w:t>
      </w:r>
      <w:r w:rsidRPr="00BD2F30">
        <w:rPr>
          <w:rStyle w:val="Emphasis"/>
        </w:rPr>
        <w:t>dialogue with China</w:t>
      </w:r>
      <w:r w:rsidRPr="00BD2F30">
        <w:rPr>
          <w:sz w:val="16"/>
        </w:rPr>
        <w:t xml:space="preserve"> — however difficult and emotionally charged it will be — </w:t>
      </w:r>
      <w:r w:rsidRPr="00BD2F30">
        <w:rPr>
          <w:rStyle w:val="StyleUnderline"/>
        </w:rPr>
        <w:t>continues</w:t>
      </w:r>
      <w:r w:rsidRPr="00BD2F30">
        <w:rPr>
          <w:sz w:val="16"/>
        </w:rPr>
        <w:t xml:space="preserve">, and the Asia Pacific powers, </w:t>
      </w:r>
      <w:r w:rsidRPr="00BD2F30">
        <w:rPr>
          <w:rStyle w:val="StyleUnderline"/>
        </w:rPr>
        <w:t>including</w:t>
      </w:r>
      <w:r w:rsidRPr="00BD2F30">
        <w:rPr>
          <w:sz w:val="16"/>
        </w:rPr>
        <w:t xml:space="preserve"> Australia, ASEAN and </w:t>
      </w:r>
      <w:r w:rsidRPr="00BD2F30">
        <w:rPr>
          <w:rStyle w:val="StyleUnderline"/>
        </w:rPr>
        <w:t xml:space="preserve">the </w:t>
      </w:r>
      <w:r w:rsidRPr="00BD2F30">
        <w:rPr>
          <w:rStyle w:val="Emphasis"/>
        </w:rPr>
        <w:t>U</w:t>
      </w:r>
      <w:r w:rsidRPr="00BD2F30">
        <w:rPr>
          <w:rStyle w:val="StyleUnderline"/>
        </w:rPr>
        <w:t xml:space="preserve">nited </w:t>
      </w:r>
      <w:r w:rsidRPr="00BD2F30">
        <w:rPr>
          <w:rStyle w:val="Emphasis"/>
        </w:rPr>
        <w:t>S</w:t>
      </w:r>
      <w:r w:rsidRPr="00BD2F30">
        <w:rPr>
          <w:rStyle w:val="StyleUnderline"/>
        </w:rPr>
        <w:t>tates</w:t>
      </w:r>
      <w:r w:rsidRPr="00BD2F30">
        <w:rPr>
          <w:sz w:val="16"/>
        </w:rPr>
        <w:t xml:space="preserve"> all have a </w:t>
      </w:r>
      <w:r w:rsidRPr="00BD2F30">
        <w:rPr>
          <w:rStyle w:val="Emphasis"/>
        </w:rPr>
        <w:t>role to play</w:t>
      </w:r>
      <w:r w:rsidRPr="00BD2F30">
        <w:rPr>
          <w:rStyle w:val="StyleUnderline"/>
        </w:rPr>
        <w:t xml:space="preserve"> in it. The </w:t>
      </w:r>
      <w:r w:rsidRPr="00BD2F30">
        <w:rPr>
          <w:rStyle w:val="Emphasis"/>
        </w:rPr>
        <w:t>diplomatic engagement needs to intensify</w:t>
      </w:r>
      <w:r w:rsidRPr="00BD2F30">
        <w:t>, not retreat</w:t>
      </w:r>
      <w:r w:rsidRPr="00BD2F30">
        <w:rPr>
          <w:sz w:val="16"/>
        </w:rPr>
        <w:t xml:space="preserve">. It is clear that </w:t>
      </w:r>
      <w:r w:rsidRPr="00BD2F30">
        <w:rPr>
          <w:rStyle w:val="Emphasis"/>
        </w:rPr>
        <w:t>China will feel isolated</w:t>
      </w:r>
      <w:r w:rsidRPr="00BD2F30">
        <w:rPr>
          <w:rStyle w:val="StyleUnderline"/>
        </w:rPr>
        <w:t>, and there is a clear danger of an emotional response to the ruling and miscalculations leading to catastrophic consequences for the region</w:t>
      </w:r>
      <w:r w:rsidRPr="00BD2F30">
        <w:rPr>
          <w:sz w:val="16"/>
        </w:rPr>
        <w:t xml:space="preserve">. However, it is unlikely that China will alter its plans of expanding its commercial and military footprint on the disputed islands, and in the </w:t>
      </w:r>
      <w:r w:rsidRPr="00BD2F30">
        <w:rPr>
          <w:rStyle w:val="StyleUnderline"/>
        </w:rPr>
        <w:t>immediate</w:t>
      </w:r>
      <w:r w:rsidRPr="00BD2F30">
        <w:rPr>
          <w:sz w:val="16"/>
        </w:rPr>
        <w:t xml:space="preserve"> term we may </w:t>
      </w:r>
      <w:r w:rsidRPr="00BD2F30">
        <w:rPr>
          <w:rStyle w:val="StyleUnderline"/>
        </w:rPr>
        <w:t xml:space="preserve">see the </w:t>
      </w:r>
      <w:r w:rsidRPr="00BD2F30">
        <w:rPr>
          <w:rStyle w:val="Emphasis"/>
        </w:rPr>
        <w:t>escalation of</w:t>
      </w:r>
      <w:r w:rsidRPr="00BD2F30">
        <w:rPr>
          <w:sz w:val="16"/>
        </w:rPr>
        <w:t xml:space="preserve"> its </w:t>
      </w:r>
      <w:r w:rsidRPr="00BD2F30">
        <w:rPr>
          <w:rStyle w:val="Emphasis"/>
        </w:rPr>
        <w:t>diplomatic</w:t>
      </w:r>
      <w:r w:rsidRPr="00BD2F30">
        <w:rPr>
          <w:sz w:val="16"/>
        </w:rPr>
        <w:t xml:space="preserve"> and rhetorical </w:t>
      </w:r>
      <w:r w:rsidRPr="00BD2F30">
        <w:rPr>
          <w:rStyle w:val="Emphasis"/>
        </w:rPr>
        <w:t>engagement</w:t>
      </w:r>
      <w:r w:rsidRPr="00BD2F30">
        <w:rPr>
          <w:rStyle w:val="StyleUnderline"/>
        </w:rPr>
        <w:t xml:space="preserve"> on the issue.</w:t>
      </w:r>
    </w:p>
    <w:p w:rsidR="001F14D7" w:rsidRDefault="001F14D7" w:rsidP="001F14D7"/>
    <w:p w:rsidR="00412320" w:rsidRPr="00412320" w:rsidRDefault="00412320" w:rsidP="00412320">
      <w:pPr>
        <w:pStyle w:val="Heading4"/>
      </w:pPr>
      <w:r>
        <w:t xml:space="preserve">The plan </w:t>
      </w:r>
      <w:r>
        <w:rPr>
          <w:u w:val="single"/>
        </w:rPr>
        <w:t>defuses</w:t>
      </w:r>
      <w:r>
        <w:t xml:space="preserve"> SCS tensions </w:t>
      </w:r>
      <w:r w:rsidRPr="00412320">
        <w:rPr>
          <w:u w:val="single"/>
        </w:rPr>
        <w:t>without triggering their DAs</w:t>
      </w:r>
    </w:p>
    <w:p w:rsidR="00412320" w:rsidRPr="00FF1145" w:rsidRDefault="00412320" w:rsidP="00412320">
      <w:r>
        <w:rPr>
          <w:b/>
        </w:rPr>
        <w:t>Bader 7/13</w:t>
      </w:r>
      <w:r>
        <w:t xml:space="preserve"> --- senior fellow in the John L. Thornton China Center at the Brookings Institution in Washington, D.C. From 2009 until 2011, Bader was special assistant to the president of the United States for national security affairs at the National Security Council. In that capacity, he was the principal advisor to President Obama on Asia. Bader served from 2005 to 2009 as the director of the China Initiative and subsequently as the first director of the John L. Thornton China Center [Jeffrey A, “What the United States and China should do in the wake of the South </w:t>
      </w:r>
      <w:r>
        <w:lastRenderedPageBreak/>
        <w:t>China Sea ruling,” Brookings, July 13</w:t>
      </w:r>
      <w:r w:rsidRPr="00FF1145">
        <w:rPr>
          <w:vertAlign w:val="superscript"/>
        </w:rPr>
        <w:t>th</w:t>
      </w:r>
      <w:r>
        <w:t xml:space="preserve">, 2016, </w:t>
      </w:r>
      <w:r w:rsidRPr="00FF1145">
        <w:t>http://www.brookings.edu/blogs/order-from-chaos/posts/2016/07/13-us-policy-south-china-sea-ruling-bader</w:t>
      </w:r>
      <w:r>
        <w:t>]//Mnush</w:t>
      </w:r>
    </w:p>
    <w:p w:rsidR="00412320" w:rsidRPr="009F0C64" w:rsidRDefault="00412320" w:rsidP="00412320">
      <w:pPr>
        <w:rPr>
          <w:rStyle w:val="StyleUnderline"/>
        </w:rPr>
      </w:pPr>
      <w:r w:rsidRPr="009F0C64">
        <w:rPr>
          <w:sz w:val="12"/>
        </w:rPr>
        <w:t xml:space="preserve">The Permanent Court of Arbitration unanimously decided to uphold virtually all of the Philippines’ claims against China in the South China Sea this week. That was a victory not only for Manila, but a vindication of the Obama administration’s policy toward the South China Sea since 2010, when then-Secretary of State Hillary Clinton publicly and forcefully articulated for the first time the principles underlying American policy. The decision upheld and strengthened all of the principles articulated then and since—the need for maritime claims to be based on legitimate land-based claims, the need to conform maritime claims to the rules of the U.N. Convention on the Law of the Sea (UNCLOS), the conflict between maritime claims based on China’s nine-dash line, and international law. A ruling of particular importance to the United States was the decision that no features in the South China Sea’s Spratly Islands can validate a 200-mile exclusive economic zone (where the littoral state enjoys fishing and mineral exploitation rights). This prevents any legal basis for carving up the South China Sea into walled-off spaces, which would have been utterly impractical and laid the basis for endless conflict, but also undercuts any future attempt to restrict the freedom of navigation for American naval vessels. But of course the decision will not implement itself, and China, unwisely and unfortunately, has already made clear it has no intention to accept it. China’s growing naval power in the area cannot be offset by the other claimants, individually or collectively. Only the United States can restrain it from excesses, and continuous confrontations between the United States and China in an area important but not central to U.S. national security would be an undesirable path forward. The mood in China in the wake of this decision will be one of humiliation and anger. These are not sentiments that generally lead to sound decisions. So how can the United States best proceed in a way that upholds the principles the tribunal affirmed but allows Beijing to get out of the corner it has painted itself into? The United States should do some things, and China will have to do some things, more things. Washington’s move While properly welcoming the decision, Washington has been restrained in self-congratulatory rhetoric. The Philippines has as well, even though it is the victor in this litigation. That is an important posture and a first step in incentivizing the Chinese to look for a constructive way forward. </w:t>
      </w:r>
      <w:r w:rsidRPr="009F0C64">
        <w:rPr>
          <w:rStyle w:val="Emphasis"/>
        </w:rPr>
        <w:t>Washington</w:t>
      </w:r>
      <w:r w:rsidRPr="009F0C64">
        <w:rPr>
          <w:rStyle w:val="StyleUnderline"/>
        </w:rPr>
        <w:t xml:space="preserve"> should make clear to Beijing that it </w:t>
      </w:r>
      <w:r w:rsidRPr="009F0C64">
        <w:rPr>
          <w:rStyle w:val="Emphasis"/>
        </w:rPr>
        <w:t>strongly supports dialogue</w:t>
      </w:r>
      <w:r w:rsidRPr="009F0C64">
        <w:rPr>
          <w:rStyle w:val="StyleUnderline"/>
        </w:rPr>
        <w:t xml:space="preserve"> between China and the Philippines to reach a modus vivendi, the elements of which are not hard to envisage: </w:t>
      </w:r>
      <w:r w:rsidRPr="009F0C64">
        <w:rPr>
          <w:sz w:val="12"/>
        </w:rPr>
        <w:t xml:space="preserve">shared fishing rights in and around Scarborough Shoal, removal of the Philippine marine platoon from the rusting hull of a ship beached on Second Thomas Shoal (ruled by the tribunal to lie within the Philippines’ exclusive economic zone), and Chinese economic assistance and infrastructure support to the Philippines. Beijing wrongly believes that Washington encouraged Manila to bring the case to the tribunal in the first place. U.S. support for a China-Philippines deal would undercut Beijing’s belief that the United States is the source of all their problems in the South China Sea. </w:t>
      </w:r>
      <w:r w:rsidRPr="009F0C64">
        <w:rPr>
          <w:rStyle w:val="StyleUnderline"/>
        </w:rPr>
        <w:t xml:space="preserve">The U.S. Navy has undertaken a high rhythm of </w:t>
      </w:r>
      <w:r w:rsidRPr="009F0C64">
        <w:rPr>
          <w:rStyle w:val="Emphasis"/>
        </w:rPr>
        <w:t>freedom of navigation</w:t>
      </w:r>
      <w:r w:rsidRPr="009F0C64">
        <w:rPr>
          <w:rStyle w:val="StyleUnderline"/>
        </w:rPr>
        <w:t xml:space="preserve"> exercises, some just off the coast of China-occupied features in the Spratly islands. </w:t>
      </w:r>
      <w:r w:rsidRPr="009F0C64">
        <w:rPr>
          <w:sz w:val="12"/>
        </w:rPr>
        <w:t xml:space="preserve">These were necessary to prevent the international community’s rights from being extinguished by failure to exercise them. With the tribunal having made clear that no Spratly feature enjoys more than a 12-mile territorial sea, the need for so many or such visible exercises in the face of the Chinese has diminished. The United States should avoid exercises right up against Chinese installations that will be seen in Beijing as gratuitously provocative, since our rights are now clearly recognized by the principal international body responsible for adjudicating such issues. At the same time, </w:t>
      </w:r>
      <w:r w:rsidRPr="009F0C64">
        <w:rPr>
          <w:rStyle w:val="StyleUnderline"/>
        </w:rPr>
        <w:t xml:space="preserve">Washington needs to make clear that the tribunal’s decision does not mark the end of U.S. interest or </w:t>
      </w:r>
      <w:r w:rsidRPr="009F0C64">
        <w:rPr>
          <w:rStyle w:val="Emphasis"/>
        </w:rPr>
        <w:t>military presence</w:t>
      </w:r>
      <w:r w:rsidRPr="009F0C64">
        <w:rPr>
          <w:rStyle w:val="StyleUnderline"/>
        </w:rPr>
        <w:t xml:space="preserve"> in the South China Sea, which needs to be </w:t>
      </w:r>
      <w:r w:rsidRPr="009F0C64">
        <w:rPr>
          <w:rStyle w:val="Emphasis"/>
        </w:rPr>
        <w:t>continuous</w:t>
      </w:r>
      <w:r w:rsidRPr="009F0C64">
        <w:rPr>
          <w:sz w:val="12"/>
        </w:rPr>
        <w:t xml:space="preserve">. Some have suggested that other claimants, with U.S. encouragement, should bring their own cases to the tribunal. This would not be in the United States' interest, however. The tribunal has already decided most of the issues of concern to the other claimants to be in their favor, by implication. The additional benefit of an explicit tribunal blessing would not be worth the likely escalation in tensions that would be brought by such a strategy. The Tribunal was bold in laying out its conception of the high bar that a feature, in the South China Sea or anywhere in the world, must clear in order to be deemed an “island” rather than a “rock” meriting a 200-mile exclusive economic zone. The United States has several features in the Pacific that meet the tribunal’s definition of a “rock” that we currently consider “islands.” It would </w:t>
      </w:r>
      <w:r w:rsidRPr="009F0C64">
        <w:rPr>
          <w:rStyle w:val="StyleUnderline"/>
        </w:rPr>
        <w:t>give the United States the moral high ground and set an example for South China Sea claimants if we announced that we were reconsidering the status of those features.</w:t>
      </w:r>
      <w:r w:rsidRPr="009F0C64">
        <w:rPr>
          <w:sz w:val="12"/>
        </w:rPr>
        <w:t xml:space="preserve"> Finally, the U.S. administration—and the Clinton campaign—should make clear that they are prepared to expend political capital to seek Senate ratification of the U.N. Convention on the Law of the Sea. We have based our policy in the South China Sea on UNCLOS’ validity. Countries are right to point to our hypocrisy in insisting on their acceptance of the convention’s strictures while we stand apart from it. Every former secretary of state, the Navy, former secretaries of defense, and the business community all support accession to UNCLOS as overwhelmingly in the United States' interest. We should make this a national priority. We cannot expect China and others to pay attention to UNCLOS if we continue to say: “do as we say, not as we do.” </w:t>
      </w:r>
      <w:r w:rsidRPr="009F0C64">
        <w:rPr>
          <w:rStyle w:val="StyleUnderline"/>
        </w:rPr>
        <w:t>Beijing’s move China needs to make clear that it will not undertake military or paramilitary actions against the Philippines or the territories or facilities of other claimants.</w:t>
      </w:r>
      <w:r w:rsidRPr="009F0C64">
        <w:rPr>
          <w:sz w:val="12"/>
        </w:rPr>
        <w:t xml:space="preserve"> In recent months it seems to have reconsidered its apparent plan to fortify Scarborough Shoal. If it reverses that, it will rekindle the sense of crisis in the region and in Washington. The Chinese also should not impose either formal or informal economic sanctions against the Philippines, which will heighten nationalism and undercut attempts to start a dialogue. China also should refrain from further land reclamation projects on features that have been ruled to be “low tide elevations” that one cannot claim in another country’s exclusive economic zone. Of course it would be best for China and other countries to refrain from all land reclamation projects in the Spratlys, but such a complete moratorium may be unrealistic to expect. The nine-dash line has been an albatross around China’s neck, a symbol of its vague but excessive maritime claims that no one outside China can defend. The tribunal has made clear that China cannot claim historical rights to fish in the Spratlys on the basis of the nine-dash line. If China cannot get itself soon to clarify the nine-dash line consistent with UNCLOS, at a minimum it should stop talking about it in a way that suggests it conveys any maritime rights. Similarly, the tribunal explicitly rejected China’s recent suggestion that it could claim maritime rights within the Spratlys based on the notion that the Spratlys is a “unit” rather than a series of unconnected rocks. China should drop that assertion, and abandon any intentions either to draw “straight baselines” contrary to UNCLOS around the Spratlys or to establish an air defense identification zone in the Spratlys. China should accelerate hitherto lackluster efforts to negotiate a “code of conduct” for actions in the South China Sea with the other claimants. The code should embody key principles outlined by the tribunal, allowing China the opportunity to demonstrate its adherence to international law without requiring its overt acceptance of the ruling to which it objects. It also should lay the basis for establishing a fishing regime in the South China Sea that allows the fleets of all claimants, and others, to fish without regard to maritime boundaries that the tribunal has ruled illegal. Under such a construct, parties would only be constrained by a multilateral commission whose role would be to prevent overfishing. </w:t>
      </w:r>
      <w:r w:rsidRPr="009F0C64">
        <w:rPr>
          <w:rStyle w:val="StyleUnderline"/>
        </w:rPr>
        <w:t>Moving forward together</w:t>
      </w:r>
      <w:r w:rsidRPr="009F0C64">
        <w:rPr>
          <w:sz w:val="12"/>
        </w:rPr>
        <w:t xml:space="preserve"> Finally, the </w:t>
      </w:r>
      <w:r w:rsidRPr="009F0C64">
        <w:rPr>
          <w:rStyle w:val="StyleUnderline"/>
        </w:rPr>
        <w:t xml:space="preserve">United States and China should follow up on President Xi Jinping’s statement during his visit to Washington last year that China does not intend to militarize the Spratlys by conducting a </w:t>
      </w:r>
      <w:r w:rsidRPr="009F0C64">
        <w:rPr>
          <w:rStyle w:val="Emphasis"/>
        </w:rPr>
        <w:t>serious dialogue</w:t>
      </w:r>
      <w:r w:rsidRPr="009F0C64">
        <w:rPr>
          <w:rStyle w:val="StyleUnderline"/>
        </w:rPr>
        <w:t xml:space="preserve"> on what “</w:t>
      </w:r>
      <w:r w:rsidRPr="009F0C64">
        <w:rPr>
          <w:rStyle w:val="Emphasis"/>
        </w:rPr>
        <w:t>militarization</w:t>
      </w:r>
      <w:r w:rsidRPr="009F0C64">
        <w:rPr>
          <w:rStyle w:val="StyleUnderline"/>
        </w:rPr>
        <w:t>” means</w:t>
      </w:r>
      <w:r w:rsidRPr="009F0C64">
        <w:rPr>
          <w:sz w:val="12"/>
        </w:rPr>
        <w:t xml:space="preserve">. The two </w:t>
      </w:r>
      <w:r w:rsidRPr="009F0C64">
        <w:rPr>
          <w:rStyle w:val="StyleUnderline"/>
        </w:rPr>
        <w:t xml:space="preserve">governments should talk about what kinds of </w:t>
      </w:r>
      <w:r w:rsidRPr="009F0C64">
        <w:rPr>
          <w:rStyle w:val="Emphasis"/>
        </w:rPr>
        <w:t>force projection</w:t>
      </w:r>
      <w:r w:rsidRPr="009F0C64">
        <w:rPr>
          <w:rStyle w:val="StyleUnderline"/>
        </w:rPr>
        <w:t xml:space="preserve"> and weapons have dangerous </w:t>
      </w:r>
      <w:r w:rsidRPr="009F0C64">
        <w:rPr>
          <w:rStyle w:val="Emphasis"/>
        </w:rPr>
        <w:t>escalatory potential</w:t>
      </w:r>
      <w:r w:rsidRPr="009F0C64">
        <w:rPr>
          <w:rStyle w:val="StyleUnderline"/>
        </w:rPr>
        <w:t xml:space="preserve">, and agree to refrain from or </w:t>
      </w:r>
      <w:r w:rsidRPr="009F0C64">
        <w:rPr>
          <w:rStyle w:val="Emphasis"/>
        </w:rPr>
        <w:t>restrain</w:t>
      </w:r>
      <w:r w:rsidRPr="009F0C64">
        <w:rPr>
          <w:rStyle w:val="StyleUnderline"/>
        </w:rPr>
        <w:t xml:space="preserve"> their deployment.</w:t>
      </w:r>
      <w:r w:rsidRPr="009F0C64">
        <w:rPr>
          <w:sz w:val="12"/>
        </w:rPr>
        <w:t xml:space="preserve"> This obviously will be a difficult conversation, since the U.S. concern is with what weapons systems are deployed on land features in the Spratlys, while </w:t>
      </w:r>
      <w:r w:rsidRPr="009F0C64">
        <w:rPr>
          <w:rStyle w:val="StyleUnderline"/>
        </w:rPr>
        <w:t>China’s concern is with U.S. naval deployments i</w:t>
      </w:r>
      <w:r w:rsidRPr="009F0C64">
        <w:rPr>
          <w:sz w:val="12"/>
        </w:rPr>
        <w:t xml:space="preserve">n the Spratlys that we consider part and parcel of our normal operations. It may be that clear and </w:t>
      </w:r>
      <w:r w:rsidRPr="009F0C64">
        <w:rPr>
          <w:rStyle w:val="Emphasis"/>
        </w:rPr>
        <w:t>binding agreements</w:t>
      </w:r>
      <w:r w:rsidRPr="009F0C64">
        <w:rPr>
          <w:rStyle w:val="StyleUnderline"/>
        </w:rPr>
        <w:t xml:space="preserve"> will prove impossible</w:t>
      </w:r>
      <w:r w:rsidRPr="009F0C64">
        <w:rPr>
          <w:sz w:val="12"/>
        </w:rPr>
        <w:t xml:space="preserve">, but a </w:t>
      </w:r>
      <w:r w:rsidRPr="009F0C64">
        <w:rPr>
          <w:rStyle w:val="Emphasis"/>
        </w:rPr>
        <w:t>dialogue</w:t>
      </w:r>
      <w:r w:rsidRPr="009F0C64">
        <w:rPr>
          <w:rStyle w:val="StyleUnderline"/>
        </w:rPr>
        <w:t xml:space="preserve"> could produce </w:t>
      </w:r>
      <w:r w:rsidRPr="00BD13ED">
        <w:rPr>
          <w:rStyle w:val="Emphasis"/>
        </w:rPr>
        <w:t>agreement on the need for restraint</w:t>
      </w:r>
      <w:r w:rsidRPr="009F0C64">
        <w:rPr>
          <w:rStyle w:val="StyleUnderline"/>
        </w:rPr>
        <w:t xml:space="preserve"> that would provide </w:t>
      </w:r>
      <w:r w:rsidRPr="00BD13ED">
        <w:rPr>
          <w:rStyle w:val="Emphasis"/>
        </w:rPr>
        <w:t>reassurance for all the parties in the region</w:t>
      </w:r>
      <w:r w:rsidRPr="009F0C64">
        <w:rPr>
          <w:rStyle w:val="StyleUnderline"/>
        </w:rPr>
        <w:t xml:space="preserve">. U.S. policy to date has been a </w:t>
      </w:r>
      <w:r w:rsidRPr="00BD13ED">
        <w:rPr>
          <w:rStyle w:val="Emphasis"/>
        </w:rPr>
        <w:t>mixture</w:t>
      </w:r>
      <w:r w:rsidRPr="009F0C64">
        <w:rPr>
          <w:rStyle w:val="StyleUnderline"/>
        </w:rPr>
        <w:t xml:space="preserve"> of military signaling, </w:t>
      </w:r>
      <w:r w:rsidRPr="009F0C64">
        <w:rPr>
          <w:rStyle w:val="Emphasis"/>
        </w:rPr>
        <w:t>diplomatic rallying</w:t>
      </w:r>
      <w:r w:rsidRPr="009F0C64">
        <w:rPr>
          <w:rStyle w:val="StyleUnderline"/>
        </w:rPr>
        <w:t xml:space="preserve"> of like-minded states, reliance on </w:t>
      </w:r>
      <w:r w:rsidRPr="009F0C64">
        <w:rPr>
          <w:rStyle w:val="Emphasis"/>
        </w:rPr>
        <w:t>international law</w:t>
      </w:r>
      <w:r w:rsidRPr="009F0C64">
        <w:rPr>
          <w:rStyle w:val="StyleUnderline"/>
        </w:rPr>
        <w:t xml:space="preserve">, public articulation of principles, and </w:t>
      </w:r>
      <w:r w:rsidRPr="009F0C64">
        <w:rPr>
          <w:rStyle w:val="Emphasis"/>
        </w:rPr>
        <w:t>dialogue</w:t>
      </w:r>
      <w:r w:rsidRPr="009F0C64">
        <w:rPr>
          <w:rStyle w:val="StyleUnderline"/>
        </w:rPr>
        <w:t xml:space="preserve"> and warnings to the Chinese</w:t>
      </w:r>
      <w:r w:rsidRPr="009F0C64">
        <w:rPr>
          <w:sz w:val="12"/>
        </w:rPr>
        <w:t xml:space="preserve">. All of these have been important, and </w:t>
      </w:r>
      <w:r w:rsidRPr="00BD13ED">
        <w:rPr>
          <w:rStyle w:val="Emphasis"/>
        </w:rPr>
        <w:t>none can be abandoned</w:t>
      </w:r>
      <w:r w:rsidRPr="009F0C64">
        <w:rPr>
          <w:sz w:val="12"/>
        </w:rPr>
        <w:t xml:space="preserve">. But the </w:t>
      </w:r>
      <w:r w:rsidRPr="009F0C64">
        <w:rPr>
          <w:rStyle w:val="StyleUnderline"/>
        </w:rPr>
        <w:t>tribunal’s decision provides a chance for all the parties to step back and rethink their strategies based on the new reality created by its far-reaching ruling.</w:t>
      </w:r>
      <w:r w:rsidRPr="009F0C64">
        <w:rPr>
          <w:sz w:val="12"/>
        </w:rPr>
        <w:t xml:space="preserve"> It offers us an </w:t>
      </w:r>
      <w:r w:rsidRPr="009F0C64">
        <w:rPr>
          <w:rStyle w:val="Emphasis"/>
        </w:rPr>
        <w:t>opportunity</w:t>
      </w:r>
      <w:r w:rsidRPr="009F0C64">
        <w:rPr>
          <w:rStyle w:val="StyleUnderline"/>
        </w:rPr>
        <w:t xml:space="preserve"> to move toward a </w:t>
      </w:r>
      <w:r w:rsidRPr="009F0C64">
        <w:rPr>
          <w:rStyle w:val="Emphasis"/>
        </w:rPr>
        <w:t>resolution</w:t>
      </w:r>
      <w:r w:rsidRPr="009F0C64">
        <w:rPr>
          <w:rStyle w:val="StyleUnderline"/>
        </w:rPr>
        <w:t xml:space="preserve"> of key </w:t>
      </w:r>
      <w:r w:rsidRPr="009F0C64">
        <w:rPr>
          <w:rStyle w:val="StyleUnderline"/>
        </w:rPr>
        <w:lastRenderedPageBreak/>
        <w:t xml:space="preserve">issues based on more serious inter-state </w:t>
      </w:r>
      <w:r w:rsidRPr="00BD13ED">
        <w:rPr>
          <w:rStyle w:val="Emphasis"/>
        </w:rPr>
        <w:t>consultations</w:t>
      </w:r>
      <w:r w:rsidRPr="009F0C64">
        <w:rPr>
          <w:rStyle w:val="StyleUnderline"/>
        </w:rPr>
        <w:t xml:space="preserve"> founded on </w:t>
      </w:r>
      <w:r w:rsidRPr="009F0C64">
        <w:rPr>
          <w:rStyle w:val="Emphasis"/>
        </w:rPr>
        <w:t>international law.</w:t>
      </w:r>
      <w:r w:rsidRPr="009F0C64">
        <w:rPr>
          <w:rStyle w:val="StyleUnderline"/>
        </w:rPr>
        <w:t xml:space="preserve"> But it also creates the risk of higher tension if the Chinese reaction is driven by </w:t>
      </w:r>
      <w:r w:rsidRPr="009F0C64">
        <w:rPr>
          <w:rStyle w:val="Emphasis"/>
        </w:rPr>
        <w:t>hyper-nationalism</w:t>
      </w:r>
      <w:r w:rsidRPr="009F0C64">
        <w:rPr>
          <w:rStyle w:val="StyleUnderline"/>
        </w:rPr>
        <w:t xml:space="preserve">. A </w:t>
      </w:r>
      <w:r w:rsidRPr="00BD13ED">
        <w:rPr>
          <w:rStyle w:val="Emphasis"/>
        </w:rPr>
        <w:t>mid-course adjustment is necessary</w:t>
      </w:r>
      <w:r w:rsidRPr="009F0C64">
        <w:rPr>
          <w:rStyle w:val="StyleUnderline"/>
        </w:rPr>
        <w:t>, building on the real achievements to date highlighted by this decision but mindful that legal decisions will not by themselves compel all the actors to behave wisely and peacefully.</w:t>
      </w:r>
    </w:p>
    <w:p w:rsidR="00412320" w:rsidRPr="001F14D7" w:rsidRDefault="00412320" w:rsidP="001F14D7"/>
    <w:p w:rsidR="00214EB5" w:rsidRDefault="00214EB5" w:rsidP="00214EB5"/>
    <w:p w:rsidR="00214EB5" w:rsidRDefault="00214EB5" w:rsidP="00214EB5">
      <w:pPr>
        <w:pStyle w:val="Heading3"/>
      </w:pPr>
      <w:r>
        <w:lastRenderedPageBreak/>
        <w:t>1AC---I-Law</w:t>
      </w:r>
    </w:p>
    <w:p w:rsidR="00214EB5" w:rsidRDefault="00214EB5" w:rsidP="00214EB5"/>
    <w:p w:rsidR="00214EB5" w:rsidRPr="00214EB5" w:rsidRDefault="00214EB5" w:rsidP="00214EB5">
      <w:pPr>
        <w:pStyle w:val="Heading4"/>
      </w:pPr>
      <w:r>
        <w:t xml:space="preserve">Advantage two is </w:t>
      </w:r>
      <w:r>
        <w:rPr>
          <w:u w:val="single"/>
        </w:rPr>
        <w:t>international law</w:t>
      </w:r>
      <w:r>
        <w:t xml:space="preserve"> </w:t>
      </w:r>
    </w:p>
    <w:p w:rsidR="00214EB5" w:rsidRDefault="00214EB5" w:rsidP="00214EB5">
      <w:pPr>
        <w:pStyle w:val="Heading4"/>
      </w:pPr>
      <w:r>
        <w:t xml:space="preserve">China non-compliance risks </w:t>
      </w:r>
      <w:r w:rsidRPr="00E87D27">
        <w:rPr>
          <w:rStyle w:val="StyleUnderline"/>
        </w:rPr>
        <w:t>undermining broader ILAW institutions</w:t>
      </w:r>
    </w:p>
    <w:p w:rsidR="00214EB5" w:rsidRPr="004F3519" w:rsidRDefault="00214EB5" w:rsidP="00214EB5">
      <w:r>
        <w:rPr>
          <w:b/>
        </w:rPr>
        <w:t>Burke-White 7/12</w:t>
      </w:r>
      <w:r>
        <w:t xml:space="preserve"> --- [William, “Will China abide by the South China Sea decision?” CNN, July 12</w:t>
      </w:r>
      <w:r w:rsidRPr="004F3519">
        <w:rPr>
          <w:vertAlign w:val="superscript"/>
        </w:rPr>
        <w:t>th</w:t>
      </w:r>
      <w:r>
        <w:t xml:space="preserve">, 2016, </w:t>
      </w:r>
      <w:r w:rsidRPr="004F3519">
        <w:t>http://www.cnn.com/2016/07/12/opinions/south-china-sea-decision-burke-white/</w:t>
      </w:r>
      <w:r>
        <w:t>]//Mnush</w:t>
      </w:r>
    </w:p>
    <w:p w:rsidR="00CB1684" w:rsidRDefault="00214EB5" w:rsidP="00214EB5">
      <w:pPr>
        <w:rPr>
          <w:rStyle w:val="Emphasis"/>
        </w:rPr>
      </w:pPr>
      <w:r w:rsidRPr="002A1092">
        <w:rPr>
          <w:rStyle w:val="StyleUnderline"/>
        </w:rPr>
        <w:t>Will China accept the legal principles on which the decision is based?</w:t>
      </w:r>
      <w:r w:rsidRPr="002A1092">
        <w:rPr>
          <w:sz w:val="14"/>
        </w:rPr>
        <w:t xml:space="preserve"> These </w:t>
      </w:r>
      <w:r w:rsidRPr="002A1092">
        <w:rPr>
          <w:rStyle w:val="StyleUnderline"/>
        </w:rPr>
        <w:t>principles</w:t>
      </w:r>
      <w:r w:rsidRPr="002A1092">
        <w:rPr>
          <w:sz w:val="14"/>
        </w:rPr>
        <w:t xml:space="preserve"> are, in fact, </w:t>
      </w:r>
      <w:r w:rsidRPr="002A1092">
        <w:rPr>
          <w:rStyle w:val="StyleUnderline"/>
        </w:rPr>
        <w:t>in China's long-term interests</w:t>
      </w:r>
      <w:r w:rsidRPr="002A1092">
        <w:rPr>
          <w:sz w:val="14"/>
        </w:rPr>
        <w:t xml:space="preserve">, as they </w:t>
      </w:r>
      <w:r w:rsidRPr="002A1092">
        <w:rPr>
          <w:rStyle w:val="StyleUnderline"/>
        </w:rPr>
        <w:t xml:space="preserve">offer the best prospect for the avoidance of a </w:t>
      </w:r>
      <w:r w:rsidRPr="002A1092">
        <w:rPr>
          <w:rStyle w:val="Emphasis"/>
        </w:rPr>
        <w:t>military conflict</w:t>
      </w:r>
      <w:r w:rsidRPr="002A1092">
        <w:rPr>
          <w:rStyle w:val="StyleUnderline"/>
        </w:rPr>
        <w:t xml:space="preserve"> in the region consistent with China's </w:t>
      </w:r>
      <w:r w:rsidRPr="002A1092">
        <w:rPr>
          <w:rStyle w:val="Emphasis"/>
        </w:rPr>
        <w:t>peaceful rise</w:t>
      </w:r>
      <w:r w:rsidRPr="002A1092">
        <w:rPr>
          <w:sz w:val="14"/>
        </w:rPr>
        <w:t xml:space="preserve">. China need not accept them openly or publicly, but it </w:t>
      </w:r>
      <w:r w:rsidRPr="002A1092">
        <w:rPr>
          <w:rStyle w:val="StyleUnderline"/>
        </w:rPr>
        <w:t>can do so through a gradual change in its rhetoric and behavior.</w:t>
      </w:r>
      <w:r w:rsidRPr="002A1092">
        <w:rPr>
          <w:sz w:val="14"/>
        </w:rPr>
        <w:t xml:space="preserve"> For example, it can tone down its claims to legal rights that flow from created islands or tidal rock formations in the region. While still patrolling international waters, </w:t>
      </w:r>
      <w:r w:rsidRPr="002A1092">
        <w:rPr>
          <w:rStyle w:val="StyleUnderline"/>
        </w:rPr>
        <w:t>China can be more accommodating of other countries' fishing vessels in the region.</w:t>
      </w:r>
      <w:r w:rsidRPr="002A1092">
        <w:rPr>
          <w:sz w:val="14"/>
        </w:rPr>
        <w:t xml:space="preserve"> More dramatically, </w:t>
      </w:r>
      <w:r w:rsidRPr="002A1092">
        <w:rPr>
          <w:rStyle w:val="StyleUnderline"/>
        </w:rPr>
        <w:t>China</w:t>
      </w:r>
      <w:r w:rsidRPr="002A1092">
        <w:rPr>
          <w:sz w:val="14"/>
        </w:rPr>
        <w:t xml:space="preserve"> could even </w:t>
      </w:r>
      <w:r w:rsidRPr="002A1092">
        <w:rPr>
          <w:rStyle w:val="StyleUnderline"/>
        </w:rPr>
        <w:t>slow down</w:t>
      </w:r>
      <w:r w:rsidRPr="002A1092">
        <w:rPr>
          <w:sz w:val="14"/>
        </w:rPr>
        <w:t xml:space="preserve"> its </w:t>
      </w:r>
      <w:r w:rsidRPr="002A1092">
        <w:rPr>
          <w:rStyle w:val="StyleUnderline"/>
        </w:rPr>
        <w:t xml:space="preserve">construction of military bases in the region. </w:t>
      </w:r>
      <w:r w:rsidRPr="002A1092">
        <w:rPr>
          <w:sz w:val="14"/>
        </w:rPr>
        <w:t xml:space="preserve">Any of those moves in the coming months would be a tacit </w:t>
      </w:r>
      <w:r w:rsidRPr="002A1092">
        <w:rPr>
          <w:rStyle w:val="StyleUnderline"/>
        </w:rPr>
        <w:t xml:space="preserve">accommodation of the </w:t>
      </w:r>
      <w:r w:rsidRPr="002A1092">
        <w:rPr>
          <w:rStyle w:val="Emphasis"/>
        </w:rPr>
        <w:t>international legal system</w:t>
      </w:r>
      <w:r w:rsidRPr="002A1092">
        <w:rPr>
          <w:sz w:val="14"/>
        </w:rPr>
        <w:t xml:space="preserve"> and a </w:t>
      </w:r>
      <w:r w:rsidRPr="002A1092">
        <w:rPr>
          <w:rStyle w:val="Emphasis"/>
        </w:rPr>
        <w:t>strong signal</w:t>
      </w:r>
      <w:r w:rsidRPr="002A1092">
        <w:rPr>
          <w:sz w:val="14"/>
        </w:rPr>
        <w:t xml:space="preserve"> that </w:t>
      </w:r>
      <w:r w:rsidRPr="002A1092">
        <w:rPr>
          <w:rStyle w:val="Emphasis"/>
        </w:rPr>
        <w:t>China</w:t>
      </w:r>
      <w:r w:rsidRPr="002A1092">
        <w:rPr>
          <w:rStyle w:val="StyleUnderline"/>
        </w:rPr>
        <w:t xml:space="preserve"> is </w:t>
      </w:r>
      <w:r w:rsidRPr="002A1092">
        <w:rPr>
          <w:rStyle w:val="Emphasis"/>
        </w:rPr>
        <w:t>ready</w:t>
      </w:r>
      <w:r w:rsidRPr="002A1092">
        <w:rPr>
          <w:rStyle w:val="StyleUnderline"/>
        </w:rPr>
        <w:t xml:space="preserve"> </w:t>
      </w:r>
      <w:r w:rsidRPr="002A1092">
        <w:rPr>
          <w:rStyle w:val="Emphasis"/>
        </w:rPr>
        <w:t>to</w:t>
      </w:r>
      <w:r w:rsidRPr="002A1092">
        <w:rPr>
          <w:rStyle w:val="StyleUnderline"/>
        </w:rPr>
        <w:t xml:space="preserve"> help </w:t>
      </w:r>
      <w:r w:rsidRPr="002A1092">
        <w:rPr>
          <w:rStyle w:val="Emphasis"/>
        </w:rPr>
        <w:t>uphold</w:t>
      </w:r>
      <w:r w:rsidRPr="002A1092">
        <w:rPr>
          <w:rStyle w:val="StyleUnderline"/>
        </w:rPr>
        <w:t xml:space="preserve"> an </w:t>
      </w:r>
      <w:r w:rsidRPr="002A1092">
        <w:rPr>
          <w:rStyle w:val="Emphasis"/>
        </w:rPr>
        <w:t>international legal system</w:t>
      </w:r>
      <w:r w:rsidRPr="002A1092">
        <w:rPr>
          <w:rStyle w:val="StyleUnderline"/>
        </w:rPr>
        <w:t xml:space="preserve"> that broadly serves its interests</w:t>
      </w:r>
      <w:r w:rsidRPr="002A1092">
        <w:rPr>
          <w:sz w:val="14"/>
        </w:rPr>
        <w:t xml:space="preserve">. However, </w:t>
      </w:r>
      <w:r w:rsidRPr="002A1092">
        <w:rPr>
          <w:rStyle w:val="StyleUnderline"/>
        </w:rPr>
        <w:t xml:space="preserve">China may decide to take a more </w:t>
      </w:r>
      <w:r w:rsidRPr="002A1092">
        <w:rPr>
          <w:rStyle w:val="Emphasis"/>
        </w:rPr>
        <w:t>confrontational stance</w:t>
      </w:r>
      <w:r w:rsidRPr="002A1092">
        <w:rPr>
          <w:sz w:val="14"/>
        </w:rPr>
        <w:t xml:space="preserve">, </w:t>
      </w:r>
      <w:r w:rsidRPr="002A1092">
        <w:rPr>
          <w:rStyle w:val="StyleUnderline"/>
        </w:rPr>
        <w:t>rejecting</w:t>
      </w:r>
      <w:r w:rsidRPr="002A1092">
        <w:rPr>
          <w:sz w:val="14"/>
        </w:rPr>
        <w:t xml:space="preserve"> not only the court's jurisdiction but also the </w:t>
      </w:r>
      <w:r w:rsidRPr="002A1092">
        <w:rPr>
          <w:rStyle w:val="StyleUnderline"/>
        </w:rPr>
        <w:t xml:space="preserve">underlying legal principles of </w:t>
      </w:r>
      <w:r w:rsidRPr="002A1092">
        <w:rPr>
          <w:rStyle w:val="Emphasis"/>
        </w:rPr>
        <w:t>UNCLOS</w:t>
      </w:r>
      <w:r w:rsidRPr="002A1092">
        <w:rPr>
          <w:sz w:val="14"/>
        </w:rPr>
        <w:t xml:space="preserve">. We will know China has taken this course if it steps up its military activities in the South China Sea, expands its island-building efforts and adopts an even more aggressive tone in its relations with the Philippines, Vietnam and other countries in the region. Showdown in the South China Sea: How did we get here? Showdown in the South China Sea: How did we get here? Of course, </w:t>
      </w:r>
      <w:r w:rsidRPr="002A1092">
        <w:rPr>
          <w:rStyle w:val="StyleUnderline"/>
        </w:rPr>
        <w:t xml:space="preserve">China can ignore the decision, but doing so would be </w:t>
      </w:r>
      <w:r w:rsidRPr="002A1092">
        <w:rPr>
          <w:rStyle w:val="Emphasis"/>
        </w:rPr>
        <w:t>counterproductive</w:t>
      </w:r>
      <w:r w:rsidRPr="002A1092">
        <w:rPr>
          <w:rStyle w:val="StyleUnderline"/>
        </w:rPr>
        <w:t>.</w:t>
      </w:r>
      <w:r w:rsidRPr="002A1092">
        <w:rPr>
          <w:sz w:val="14"/>
        </w:rPr>
        <w:t xml:space="preserve"> China's success in persuading states in the region to recognize and follow its leadership </w:t>
      </w:r>
      <w:r w:rsidRPr="002A1092">
        <w:rPr>
          <w:rStyle w:val="StyleUnderline"/>
        </w:rPr>
        <w:t>depends on China's reputation as a rule follower, not a rule breaker, as a source of economic opportunity, not security threats</w:t>
      </w:r>
      <w:r w:rsidRPr="002A1092">
        <w:rPr>
          <w:sz w:val="14"/>
        </w:rPr>
        <w:t xml:space="preserve">. </w:t>
      </w:r>
      <w:r w:rsidRPr="002A1092">
        <w:rPr>
          <w:rStyle w:val="Emphasis"/>
        </w:rPr>
        <w:t>Undercutting legal principles</w:t>
      </w:r>
      <w:r w:rsidRPr="002A1092">
        <w:rPr>
          <w:sz w:val="14"/>
        </w:rPr>
        <w:t xml:space="preserve"> will not actually increase </w:t>
      </w:r>
      <w:r w:rsidRPr="002A1092">
        <w:rPr>
          <w:rStyle w:val="StyleUnderline"/>
        </w:rPr>
        <w:t>China's already extraordinary influence in the region, because ignoring the court's decision outright works counter to China's critical leadership objective by feeding growing regional fear of China</w:t>
      </w:r>
      <w:r w:rsidRPr="002A1092">
        <w:rPr>
          <w:sz w:val="14"/>
        </w:rPr>
        <w:t xml:space="preserve">. The challenge presented by Tuesday's decision for the international system more generally is that the decision on which course to take is, essentially, China's alone. The Permanent Court of Arbitration has no meaningful enforcement mechanism, and neither the United Nations nor other countries in the region have the military ability to limit China's activities in the region. </w:t>
      </w:r>
      <w:r w:rsidRPr="002A1092">
        <w:rPr>
          <w:rStyle w:val="StyleUnderline"/>
        </w:rPr>
        <w:t>What international actors and countries in the region can do is embrace the principles underlying the ruling without demanding immediate change</w:t>
      </w:r>
      <w:r w:rsidRPr="002A1092">
        <w:rPr>
          <w:sz w:val="14"/>
        </w:rPr>
        <w:t xml:space="preserve">. Demanding compliance with the ruling risks undermining the authority of international law itself if China continues its present course. If, however, </w:t>
      </w:r>
      <w:r w:rsidRPr="002A1092">
        <w:rPr>
          <w:rStyle w:val="StyleUnderline"/>
        </w:rPr>
        <w:t>other states and institutions embrace the broad principles of law</w:t>
      </w:r>
      <w:r w:rsidRPr="002A1092">
        <w:rPr>
          <w:sz w:val="14"/>
        </w:rPr>
        <w:t xml:space="preserve"> in the ruling, while giving </w:t>
      </w:r>
      <w:r w:rsidRPr="002A1092">
        <w:rPr>
          <w:rStyle w:val="StyleUnderline"/>
        </w:rPr>
        <w:t xml:space="preserve">China the room to more gradually modify its behavior and scale back its claims, both political stability in the region and the salience of </w:t>
      </w:r>
      <w:r w:rsidRPr="002A1092">
        <w:rPr>
          <w:rStyle w:val="Emphasis"/>
        </w:rPr>
        <w:t>international law can be preserved.</w:t>
      </w:r>
    </w:p>
    <w:p w:rsidR="00CB1684" w:rsidRPr="0041039E" w:rsidRDefault="0041039E" w:rsidP="00CB1684">
      <w:pPr>
        <w:pStyle w:val="Heading4"/>
      </w:pPr>
      <w:r>
        <w:t xml:space="preserve">The plan </w:t>
      </w:r>
      <w:r w:rsidRPr="0041039E">
        <w:rPr>
          <w:u w:val="single"/>
        </w:rPr>
        <w:t>aligns Chinese compliance</w:t>
      </w:r>
      <w:r>
        <w:t xml:space="preserve"> with the Hague decision</w:t>
      </w:r>
    </w:p>
    <w:p w:rsidR="00CB1684" w:rsidRDefault="00CB1684" w:rsidP="00CB1684">
      <w:r w:rsidRPr="00CD75D7">
        <w:rPr>
          <w:b/>
        </w:rPr>
        <w:t>Liedman 16</w:t>
      </w:r>
      <w:r>
        <w:t xml:space="preserve"> --- CFR's Navy fellow and an expert in maritime strategy (Sean R. Liedman, 6-28-2016, "U.S. Strategy in the South China Sea" Journal Of Political Risk, Vol. 4, No. 5, 7-16-2016, http://www.jpolrisk.com/u-s-strategy-in-the-south-china-sea/)//jonah</w:t>
      </w:r>
    </w:p>
    <w:p w:rsidR="00214EB5" w:rsidRPr="007B1A07" w:rsidRDefault="00CB1684" w:rsidP="00214EB5">
      <w:pPr>
        <w:rPr>
          <w:u w:val="single"/>
        </w:rPr>
      </w:pPr>
      <w:r w:rsidRPr="004F7658">
        <w:rPr>
          <w:sz w:val="14"/>
        </w:rPr>
        <w:t xml:space="preserve">Option 3: “Roll Back” I will start by stating that </w:t>
      </w:r>
      <w:r w:rsidRPr="00DE33D8">
        <w:rPr>
          <w:rStyle w:val="StyleUnderline"/>
        </w:rPr>
        <w:t xml:space="preserve">this option </w:t>
      </w:r>
      <w:r w:rsidRPr="00DE33D8">
        <w:rPr>
          <w:rStyle w:val="Emphasis"/>
        </w:rPr>
        <w:t>does not include</w:t>
      </w:r>
      <w:r w:rsidRPr="00DE33D8">
        <w:rPr>
          <w:rStyle w:val="StyleUnderline"/>
        </w:rPr>
        <w:t xml:space="preserve"> the destruction or forcible eviction of Chinese forces that are occupying the seven reclaimed features in the Spratlys or any of the features in the Paracels</w:t>
      </w:r>
      <w:r w:rsidRPr="004F7658">
        <w:rPr>
          <w:sz w:val="14"/>
        </w:rPr>
        <w:t xml:space="preserve">. The Chinese have invested too much money and national pride and prestige in those seven features to evict them without the risk of starting a broader conflict. However, </w:t>
      </w:r>
      <w:r w:rsidRPr="00DE33D8">
        <w:rPr>
          <w:rStyle w:val="StyleUnderline"/>
        </w:rPr>
        <w:t xml:space="preserve">there are options to </w:t>
      </w:r>
      <w:r w:rsidRPr="00DE33D8">
        <w:rPr>
          <w:rStyle w:val="Emphasis"/>
        </w:rPr>
        <w:t>roll back</w:t>
      </w:r>
      <w:r w:rsidRPr="00DE33D8">
        <w:rPr>
          <w:rStyle w:val="StyleUnderline"/>
        </w:rPr>
        <w:t xml:space="preserve"> other excessive Chinese maritime claims and </w:t>
      </w:r>
      <w:r w:rsidRPr="00DE33D8">
        <w:rPr>
          <w:rStyle w:val="Emphasis"/>
        </w:rPr>
        <w:t>prevent further territorial expansions</w:t>
      </w:r>
      <w:r w:rsidRPr="00DE33D8">
        <w:rPr>
          <w:rStyle w:val="StyleUnderline"/>
        </w:rPr>
        <w:t xml:space="preserve"> with acceptable levels of risk</w:t>
      </w:r>
      <w:r w:rsidRPr="004F7658">
        <w:rPr>
          <w:sz w:val="14"/>
        </w:rPr>
        <w:t xml:space="preserve">. </w:t>
      </w:r>
      <w:r w:rsidRPr="00DE33D8">
        <w:rPr>
          <w:rStyle w:val="StyleUnderline"/>
        </w:rPr>
        <w:t>The triggers for this policy could be a ruling by the PCA that</w:t>
      </w:r>
      <w:r w:rsidRPr="004F7658">
        <w:rPr>
          <w:sz w:val="14"/>
        </w:rPr>
        <w:t xml:space="preserve">: 1) the Chinese nine-dash line maritime claim is not in accordance with UNCLOS and therefore null and void; or 2) maritime features that were formerly LTE’s prior to their artificial construction (Fiery Cross, Gaven, Mischief, and Subi Reefs) are not entitled to twelve nautical mile territorial seas but rather only a 500 meter safety zone; or 3) </w:t>
      </w:r>
      <w:r w:rsidRPr="00DE33D8">
        <w:rPr>
          <w:rStyle w:val="Emphasis"/>
        </w:rPr>
        <w:t>upholds the Philippines’ sovereign rights</w:t>
      </w:r>
      <w:r w:rsidRPr="004F7658">
        <w:rPr>
          <w:sz w:val="14"/>
        </w:rPr>
        <w:t xml:space="preserve"> within a 200 nautical mile EEZ claim from their archipelagic baselines. Each of these rulings </w:t>
      </w:r>
      <w:r w:rsidRPr="00DE33D8">
        <w:rPr>
          <w:rStyle w:val="StyleUnderline"/>
        </w:rPr>
        <w:t xml:space="preserve">generates roll-back sub-options that are independent of the others and could be exercised alone or </w:t>
      </w:r>
      <w:r w:rsidRPr="00DE33D8">
        <w:rPr>
          <w:rStyle w:val="Emphasis"/>
        </w:rPr>
        <w:t>in combination</w:t>
      </w:r>
      <w:r w:rsidRPr="00DE33D8">
        <w:rPr>
          <w:rStyle w:val="StyleUnderline"/>
        </w:rPr>
        <w:t xml:space="preserve"> depending upon the totality of the PCA ruling</w:t>
      </w:r>
      <w:r w:rsidRPr="004F7658">
        <w:rPr>
          <w:sz w:val="14"/>
        </w:rPr>
        <w:t xml:space="preserve">. If the nine-dash line claim is ruled to be void, it would immediately clarify that any waters outside of the 200 nautical mile EEZ’s generated from coastal baselines or 12 nautical miles from any features which have been identified as rocks under Article 121 of UNCLOS are fully international waters, whereby each state </w:t>
      </w:r>
      <w:r w:rsidRPr="004F7658">
        <w:rPr>
          <w:sz w:val="14"/>
        </w:rPr>
        <w:lastRenderedPageBreak/>
        <w:t xml:space="preserve">enjoys lawful fishing and seabed exploration rights including hydrocarbon extraction. If the PCA rules that the formerly LTE features do not have territorial seas, then that sub-policy option is clear: all states enjoy freedom of navigation and lawful use of the sea up to the point of a 500 meter safety zone. In their arbitration filing, the Filipinos specifically requested that the PCA clarify the status of Scarborough Shoal and its surrounding maritime claims. It is likely that the PCA will rule that Scarborough Shoal is a “rock” entitled to a 12 nautical mile territorial sea, but since UNCLOS does not cover territorial sovereignty disputes, the maritime jurisdiction of that territorial sea will be left undetermined – unless the PCA affirms the Filipino claim to historic fishing rights around and within the Shoal. </w:t>
      </w:r>
      <w:r w:rsidRPr="00DE33D8">
        <w:rPr>
          <w:rStyle w:val="StyleUnderline"/>
        </w:rPr>
        <w:t>There is a significant obstacle to executing any of these policy sub-options</w:t>
      </w:r>
      <w:r w:rsidRPr="004F7658">
        <w:rPr>
          <w:sz w:val="14"/>
        </w:rPr>
        <w:t xml:space="preserve"> – </w:t>
      </w:r>
      <w:r w:rsidRPr="00DE33D8">
        <w:rPr>
          <w:rStyle w:val="StyleUnderline"/>
        </w:rPr>
        <w:t xml:space="preserve">the Chinese have gone on record stating they will not accept the results of the PCA nor the implementation of any PCA decisions. This will </w:t>
      </w:r>
      <w:r w:rsidRPr="00DE33D8">
        <w:rPr>
          <w:rStyle w:val="Emphasis"/>
        </w:rPr>
        <w:t>require a concerted diplomatic effort</w:t>
      </w:r>
      <w:r w:rsidRPr="00DE33D8">
        <w:rPr>
          <w:rStyle w:val="StyleUnderline"/>
        </w:rPr>
        <w:t xml:space="preserve"> to deftly navigate</w:t>
      </w:r>
      <w:r w:rsidRPr="004F7658">
        <w:rPr>
          <w:sz w:val="14"/>
        </w:rPr>
        <w:t xml:space="preserve">, including both regional and global </w:t>
      </w:r>
      <w:r w:rsidRPr="00DE33D8">
        <w:rPr>
          <w:rStyle w:val="Emphasis"/>
        </w:rPr>
        <w:t>diplomatic efforts</w:t>
      </w:r>
      <w:r w:rsidRPr="004F7658">
        <w:rPr>
          <w:sz w:val="14"/>
        </w:rPr>
        <w:t xml:space="preserve">. Diplomatic: </w:t>
      </w:r>
      <w:r w:rsidRPr="004F7658">
        <w:rPr>
          <w:rStyle w:val="Emphasis"/>
        </w:rPr>
        <w:t>Affirm the PCA’s jurisdiction</w:t>
      </w:r>
      <w:r w:rsidRPr="004F7658">
        <w:rPr>
          <w:rStyle w:val="StyleUnderline"/>
        </w:rPr>
        <w:t xml:space="preserve"> and the </w:t>
      </w:r>
      <w:r w:rsidRPr="001B6C97">
        <w:rPr>
          <w:rStyle w:val="Emphasis"/>
        </w:rPr>
        <w:t>obligations</w:t>
      </w:r>
      <w:r w:rsidRPr="004F7658">
        <w:rPr>
          <w:sz w:val="14"/>
        </w:rPr>
        <w:t xml:space="preserve"> of all parties </w:t>
      </w:r>
      <w:r w:rsidRPr="004F7658">
        <w:rPr>
          <w:rStyle w:val="StyleUnderline"/>
        </w:rPr>
        <w:t>to implement its rulings</w:t>
      </w:r>
      <w:r w:rsidRPr="004F7658">
        <w:rPr>
          <w:sz w:val="14"/>
        </w:rPr>
        <w:t xml:space="preserve"> </w:t>
      </w:r>
      <w:r w:rsidRPr="004F7658">
        <w:rPr>
          <w:rStyle w:val="StyleUnderline"/>
        </w:rPr>
        <w:t>Build</w:t>
      </w:r>
      <w:r w:rsidRPr="004F7658">
        <w:rPr>
          <w:sz w:val="14"/>
        </w:rPr>
        <w:t xml:space="preserve"> international </w:t>
      </w:r>
      <w:r w:rsidRPr="004F7658">
        <w:rPr>
          <w:rStyle w:val="StyleUnderline"/>
        </w:rPr>
        <w:t xml:space="preserve">diplomatic consensus to </w:t>
      </w:r>
      <w:r w:rsidRPr="001B6C97">
        <w:rPr>
          <w:rStyle w:val="Emphasis"/>
        </w:rPr>
        <w:t>compel China into accepting the implementation</w:t>
      </w:r>
      <w:r w:rsidRPr="004F7658">
        <w:rPr>
          <w:rStyle w:val="StyleUnderline"/>
        </w:rPr>
        <w:t xml:space="preserve"> of the PCA rulings</w:t>
      </w:r>
      <w:r w:rsidRPr="004F7658">
        <w:rPr>
          <w:sz w:val="14"/>
        </w:rPr>
        <w:t xml:space="preserve"> </w:t>
      </w:r>
      <w:r w:rsidRPr="004F7658">
        <w:rPr>
          <w:rStyle w:val="StyleUnderline"/>
        </w:rPr>
        <w:t xml:space="preserve">Threaten to </w:t>
      </w:r>
      <w:r w:rsidRPr="001B6C97">
        <w:rPr>
          <w:rStyle w:val="Emphasis"/>
        </w:rPr>
        <w:t>impose U.S. economic sanctions</w:t>
      </w:r>
      <w:r w:rsidRPr="004F7658">
        <w:rPr>
          <w:rStyle w:val="StyleUnderline"/>
        </w:rPr>
        <w:t xml:space="preserve"> if China does not accept the implementation of the PCA rulings</w:t>
      </w:r>
      <w:r w:rsidRPr="004F7658">
        <w:rPr>
          <w:sz w:val="14"/>
        </w:rPr>
        <w:t xml:space="preserve"> – similar to what the U.S. did on the eve of the U.S.-China Summit in September 2015 regarding Chinese cooperation on cyber-security and cyber-theft </w:t>
      </w:r>
      <w:r w:rsidRPr="004F7658">
        <w:rPr>
          <w:rStyle w:val="StyleUnderline"/>
        </w:rPr>
        <w:t xml:space="preserve">Curtail cooperation on regional issues </w:t>
      </w:r>
      <w:r w:rsidRPr="001B6C97">
        <w:rPr>
          <w:rStyle w:val="Emphasis"/>
        </w:rPr>
        <w:t>if China refuses</w:t>
      </w:r>
      <w:r w:rsidRPr="004F7658">
        <w:rPr>
          <w:rStyle w:val="StyleUnderline"/>
        </w:rPr>
        <w:t xml:space="preserve"> to implement the PCA rulings</w:t>
      </w:r>
      <w:r>
        <w:rPr>
          <w:rStyle w:val="StyleUnderline"/>
        </w:rPr>
        <w:t xml:space="preserve"> </w:t>
      </w:r>
      <w:r w:rsidRPr="004F7658">
        <w:rPr>
          <w:sz w:val="14"/>
        </w:rPr>
        <w:t xml:space="preserve">Continue to </w:t>
      </w:r>
      <w:r w:rsidRPr="001B6C97">
        <w:rPr>
          <w:rStyle w:val="Emphasis"/>
        </w:rPr>
        <w:t>denounce the militarization</w:t>
      </w:r>
      <w:r w:rsidRPr="004F7658">
        <w:rPr>
          <w:rStyle w:val="StyleUnderline"/>
        </w:rPr>
        <w:t xml:space="preserve"> of any maritime features in the South China Sea</w:t>
      </w:r>
      <w:r w:rsidRPr="004F7658">
        <w:rPr>
          <w:sz w:val="14"/>
        </w:rPr>
        <w:t xml:space="preserve"> Make the case that Scarb</w:t>
      </w:r>
      <w:r w:rsidRPr="004F7658">
        <w:rPr>
          <w:rStyle w:val="StyleUnderline"/>
        </w:rPr>
        <w:t>orough Shoal is “different” and make it clear that the U.S. will not accept Chinese construction of an artificial island on the Shoal</w:t>
      </w:r>
      <w:r w:rsidRPr="004F7658">
        <w:rPr>
          <w:sz w:val="14"/>
        </w:rPr>
        <w:t xml:space="preserve"> Accept the fact that </w:t>
      </w:r>
      <w:r w:rsidRPr="004F7658">
        <w:rPr>
          <w:rStyle w:val="StyleUnderline"/>
        </w:rPr>
        <w:t>this option will induce “moderate friction” in the broader U.S.-China relationship</w:t>
      </w:r>
    </w:p>
    <w:p w:rsidR="00214EB5" w:rsidRDefault="00214EB5" w:rsidP="00214EB5">
      <w:pPr>
        <w:pStyle w:val="Heading4"/>
      </w:pPr>
      <w:r>
        <w:t>Non-compliance hurts credibility of ilaw</w:t>
      </w:r>
    </w:p>
    <w:p w:rsidR="00214EB5" w:rsidRPr="004F3519" w:rsidRDefault="00214EB5" w:rsidP="00214EB5">
      <w:r>
        <w:rPr>
          <w:b/>
        </w:rPr>
        <w:t>Davenport 7/8</w:t>
      </w:r>
      <w:r>
        <w:t xml:space="preserve"> --- Doctoral Candidate at Yale Law School [Tara, “Why the South China Sea Arbitration Case Matters (Even if China Ignores It),” The Diplomat, July 8</w:t>
      </w:r>
      <w:r w:rsidRPr="004F3519">
        <w:rPr>
          <w:vertAlign w:val="superscript"/>
        </w:rPr>
        <w:t>th</w:t>
      </w:r>
      <w:r>
        <w:t xml:space="preserve">, 2016 (BIRTHDAY), </w:t>
      </w:r>
      <w:r w:rsidRPr="004F3519">
        <w:t>http://thediplomat.com/2016/07/why-the-south-china-sea-arbitration-case-matters-even-if-china-ignores-it/</w:t>
      </w:r>
      <w:r>
        <w:t>]//Mnush</w:t>
      </w:r>
    </w:p>
    <w:p w:rsidR="00214EB5" w:rsidRDefault="00214EB5" w:rsidP="00214EB5">
      <w:pPr>
        <w:rPr>
          <w:rStyle w:val="StyleUnderline"/>
        </w:rPr>
      </w:pPr>
      <w:r w:rsidRPr="00ED329A">
        <w:rPr>
          <w:sz w:val="14"/>
        </w:rPr>
        <w:t xml:space="preserve">With the final award in the 2013 arbitration case initiated by the Philippines against China set to be delivered on July 12, </w:t>
      </w:r>
      <w:r w:rsidRPr="002A1092">
        <w:rPr>
          <w:rStyle w:val="StyleUnderline"/>
        </w:rPr>
        <w:t xml:space="preserve">China has </w:t>
      </w:r>
      <w:r w:rsidRPr="002A1092">
        <w:rPr>
          <w:rStyle w:val="Emphasis"/>
        </w:rPr>
        <w:t>ramped up</w:t>
      </w:r>
      <w:r w:rsidRPr="002A1092">
        <w:rPr>
          <w:rStyle w:val="StyleUnderline"/>
        </w:rPr>
        <w:t xml:space="preserve"> its campaign to </w:t>
      </w:r>
      <w:r w:rsidRPr="002A1092">
        <w:rPr>
          <w:rStyle w:val="Emphasis"/>
        </w:rPr>
        <w:t>undermine</w:t>
      </w:r>
      <w:r w:rsidRPr="002A1092">
        <w:rPr>
          <w:rStyle w:val="StyleUnderline"/>
        </w:rPr>
        <w:t xml:space="preserve"> the </w:t>
      </w:r>
      <w:r w:rsidRPr="002A1092">
        <w:rPr>
          <w:rStyle w:val="Emphasis"/>
        </w:rPr>
        <w:t>credibility</w:t>
      </w:r>
      <w:r w:rsidRPr="002A1092">
        <w:rPr>
          <w:rStyle w:val="StyleUnderline"/>
        </w:rPr>
        <w:t xml:space="preserve"> of the Tribunal.</w:t>
      </w:r>
      <w:r w:rsidRPr="00ED329A">
        <w:rPr>
          <w:sz w:val="14"/>
        </w:rPr>
        <w:t xml:space="preserve"> </w:t>
      </w:r>
      <w:r w:rsidRPr="002A1092">
        <w:rPr>
          <w:rStyle w:val="StyleUnderline"/>
        </w:rPr>
        <w:t>From press conferences to academic conferences</w:t>
      </w:r>
      <w:r w:rsidRPr="00ED329A">
        <w:rPr>
          <w:sz w:val="14"/>
        </w:rPr>
        <w:t xml:space="preserve">, Chinese </w:t>
      </w:r>
      <w:r w:rsidRPr="002A1092">
        <w:rPr>
          <w:rStyle w:val="StyleUnderline"/>
        </w:rPr>
        <w:t xml:space="preserve">government officials and academics alike have gone to considerable lengths to justify </w:t>
      </w:r>
      <w:r w:rsidRPr="002A1092">
        <w:rPr>
          <w:rStyle w:val="Emphasis"/>
        </w:rPr>
        <w:t>China’s non-compliance</w:t>
      </w:r>
      <w:r w:rsidRPr="002A1092">
        <w:rPr>
          <w:rStyle w:val="StyleUnderline"/>
        </w:rPr>
        <w:t xml:space="preserve"> with the award citing, among other things</w:t>
      </w:r>
      <w:r w:rsidRPr="00ED329A">
        <w:rPr>
          <w:sz w:val="14"/>
        </w:rPr>
        <w:t xml:space="preserve">, the </w:t>
      </w:r>
      <w:r w:rsidRPr="002A1092">
        <w:rPr>
          <w:rStyle w:val="StyleUnderline"/>
        </w:rPr>
        <w:t xml:space="preserve">Tribunal’s </w:t>
      </w:r>
      <w:r w:rsidRPr="002A1092">
        <w:rPr>
          <w:rStyle w:val="Emphasis"/>
        </w:rPr>
        <w:t>lack of jurisdiction</w:t>
      </w:r>
      <w:r w:rsidRPr="002A1092">
        <w:rPr>
          <w:rStyle w:val="StyleUnderline"/>
        </w:rPr>
        <w:t xml:space="preserve"> and the </w:t>
      </w:r>
      <w:r w:rsidRPr="002A1092">
        <w:rPr>
          <w:rStyle w:val="Emphasis"/>
        </w:rPr>
        <w:t>political motivations</w:t>
      </w:r>
      <w:r w:rsidRPr="002A1092">
        <w:rPr>
          <w:rStyle w:val="StyleUnderline"/>
        </w:rPr>
        <w:t xml:space="preserve"> of the Philippines in bringing the case</w:t>
      </w:r>
      <w:r w:rsidRPr="00ED329A">
        <w:rPr>
          <w:sz w:val="14"/>
        </w:rPr>
        <w:t xml:space="preserve">. China’s threatened non-compliance with the decision raises important questions on the role of international courts and tribunals in the international system. What is the value of the award when it is overwhelmingly clear that China is not going to comply with it? Traditionally, </w:t>
      </w:r>
      <w:r w:rsidRPr="002A1092">
        <w:rPr>
          <w:rStyle w:val="StyleUnderline"/>
        </w:rPr>
        <w:t xml:space="preserve">the </w:t>
      </w:r>
      <w:r w:rsidRPr="002A1092">
        <w:rPr>
          <w:rStyle w:val="Emphasis"/>
        </w:rPr>
        <w:t>effectiveness of international courts</w:t>
      </w:r>
      <w:r w:rsidRPr="002A1092">
        <w:rPr>
          <w:rStyle w:val="StyleUnderline"/>
        </w:rPr>
        <w:t xml:space="preserve"> and tribunals has been </w:t>
      </w:r>
      <w:r w:rsidRPr="002A1092">
        <w:rPr>
          <w:rStyle w:val="Emphasis"/>
        </w:rPr>
        <w:t>measured</w:t>
      </w:r>
      <w:r w:rsidRPr="002A1092">
        <w:rPr>
          <w:rStyle w:val="StyleUnderline"/>
        </w:rPr>
        <w:t xml:space="preserve"> by whether their </w:t>
      </w:r>
      <w:r w:rsidRPr="002A1092">
        <w:rPr>
          <w:rStyle w:val="Emphasis"/>
        </w:rPr>
        <w:t>decisions</w:t>
      </w:r>
      <w:r w:rsidRPr="002A1092">
        <w:rPr>
          <w:rStyle w:val="StyleUnderline"/>
        </w:rPr>
        <w:t xml:space="preserve"> have been </w:t>
      </w:r>
      <w:r w:rsidRPr="002A1092">
        <w:rPr>
          <w:rStyle w:val="Emphasis"/>
        </w:rPr>
        <w:t>complied with</w:t>
      </w:r>
      <w:r w:rsidRPr="00ED329A">
        <w:rPr>
          <w:sz w:val="14"/>
        </w:rPr>
        <w:t xml:space="preserve">. Thus, </w:t>
      </w:r>
      <w:r w:rsidRPr="002A1092">
        <w:rPr>
          <w:rStyle w:val="Emphasis"/>
        </w:rPr>
        <w:t>judgment-compliance</w:t>
      </w:r>
      <w:r w:rsidRPr="002A1092">
        <w:rPr>
          <w:rStyle w:val="StyleUnderline"/>
        </w:rPr>
        <w:t xml:space="preserve"> has become a </w:t>
      </w:r>
      <w:r w:rsidRPr="002A1092">
        <w:rPr>
          <w:rStyle w:val="Emphasis"/>
        </w:rPr>
        <w:t>central</w:t>
      </w:r>
      <w:r w:rsidRPr="002A1092">
        <w:rPr>
          <w:rStyle w:val="StyleUnderline"/>
        </w:rPr>
        <w:t xml:space="preserve"> preoccupation in </w:t>
      </w:r>
      <w:r w:rsidRPr="002A1092">
        <w:rPr>
          <w:rStyle w:val="Emphasis"/>
        </w:rPr>
        <w:t>both international law and international relations</w:t>
      </w:r>
      <w:r w:rsidRPr="002A1092">
        <w:rPr>
          <w:rStyle w:val="StyleUnderline"/>
        </w:rPr>
        <w:t xml:space="preserve"> scholarship, partly to counter the realist position that international law does not really matter in great power politics. </w:t>
      </w:r>
      <w:r w:rsidRPr="00ED329A">
        <w:rPr>
          <w:sz w:val="14"/>
        </w:rPr>
        <w:t xml:space="preserve">It is unsurprising, therefore, that the value of the Philippines’ arbitral proceedings against China has been derided because of China’s non-compliance. For example, one commentator has stated that “international law litigation is not going to be an effective counter to China” because there is </w:t>
      </w:r>
      <w:r w:rsidRPr="00ED329A">
        <w:rPr>
          <w:rStyle w:val="StyleUnderline"/>
        </w:rPr>
        <w:t xml:space="preserve">very little chance that China would comply with any negative ruling and that China will not face any “immediate or tangible punishment for its non-compliance.” </w:t>
      </w:r>
      <w:r w:rsidRPr="00ED329A">
        <w:rPr>
          <w:sz w:val="14"/>
        </w:rPr>
        <w:t xml:space="preserve">Another academic has argued that the arbitral tribunal can only make a very limited contribution, inter alia, because China may ignore the decision and the tribunal has no mechanism to enforce its own judgments. Contrary to the above opinions, the </w:t>
      </w:r>
      <w:r w:rsidRPr="00ED329A">
        <w:rPr>
          <w:rStyle w:val="StyleUnderline"/>
        </w:rPr>
        <w:t>value of the arbitral proceedings should not just be determined by China’s non-compliance</w:t>
      </w:r>
      <w:r w:rsidRPr="00ED329A">
        <w:rPr>
          <w:sz w:val="14"/>
        </w:rPr>
        <w:t xml:space="preserve">. </w:t>
      </w:r>
      <w:r w:rsidRPr="00ED329A">
        <w:rPr>
          <w:rStyle w:val="StyleUnderline"/>
        </w:rPr>
        <w:t>International courts and tribunals have a complex array of functions in the international system</w:t>
      </w:r>
      <w:r w:rsidRPr="00ED329A">
        <w:rPr>
          <w:sz w:val="14"/>
        </w:rPr>
        <w:t xml:space="preserve">, and to conflate their value with compliance misunderstands their role. The value of the Philippines/China arbitral proceedings </w:t>
      </w:r>
      <w:r w:rsidRPr="00ED329A">
        <w:rPr>
          <w:rStyle w:val="StyleUnderline"/>
        </w:rPr>
        <w:t>goes beyond China’s non-compliance and it is important to articulate this value to those who question the importance of international dispute settlement to global peace and security.</w:t>
      </w:r>
    </w:p>
    <w:p w:rsidR="00EA592C" w:rsidRDefault="00EA592C" w:rsidP="00214EB5">
      <w:pPr>
        <w:rPr>
          <w:rStyle w:val="StyleUnderline"/>
        </w:rPr>
      </w:pPr>
    </w:p>
    <w:p w:rsidR="00EA592C" w:rsidRPr="004874E1" w:rsidRDefault="00EA592C" w:rsidP="00EA592C">
      <w:pPr>
        <w:pStyle w:val="Heading4"/>
        <w:rPr>
          <w:szCs w:val="26"/>
        </w:rPr>
      </w:pPr>
      <w:r w:rsidRPr="004874E1">
        <w:rPr>
          <w:szCs w:val="26"/>
        </w:rPr>
        <w:t xml:space="preserve">Effective international law facilitates global coordination </w:t>
      </w:r>
      <w:r w:rsidR="005B03A6">
        <w:rPr>
          <w:szCs w:val="26"/>
        </w:rPr>
        <w:t xml:space="preserve">over </w:t>
      </w:r>
      <w:r w:rsidR="005B03A6">
        <w:rPr>
          <w:szCs w:val="26"/>
          <w:u w:val="single"/>
        </w:rPr>
        <w:t>transnational threats</w:t>
      </w:r>
      <w:r w:rsidR="005B03A6">
        <w:rPr>
          <w:szCs w:val="26"/>
        </w:rPr>
        <w:t xml:space="preserve"> --- </w:t>
      </w:r>
      <w:r w:rsidRPr="004874E1">
        <w:rPr>
          <w:szCs w:val="26"/>
        </w:rPr>
        <w:t>solves multiple existential threats</w:t>
      </w:r>
    </w:p>
    <w:p w:rsidR="00EA592C" w:rsidRPr="004874E1" w:rsidRDefault="00EA592C" w:rsidP="00EA592C">
      <w:r w:rsidRPr="004874E1">
        <w:rPr>
          <w:b/>
        </w:rPr>
        <w:t>Shafer ’12</w:t>
      </w:r>
      <w:r w:rsidRPr="004874E1">
        <w:t xml:space="preserve"> --- Melvin C. Steen professor of Law and Affiliated Professor in the Department of Political Science, University of Minnesota [Gregory, “International Law and Global Public</w:t>
      </w:r>
      <w:r>
        <w:t xml:space="preserve"> Goods in a Legal Pluralist Worl</w:t>
      </w:r>
      <w:r w:rsidRPr="004874E1">
        <w:t>d,” Eur J Int Law (2012) 23 (3): 669-693, http://ejil.oxfordjournals.org/content/23/3/669.full]//Mnush</w:t>
      </w:r>
    </w:p>
    <w:p w:rsidR="00EA592C" w:rsidRPr="00EC6057" w:rsidRDefault="00EA592C" w:rsidP="00EA592C">
      <w:pPr>
        <w:rPr>
          <w:sz w:val="16"/>
        </w:rPr>
      </w:pPr>
      <w:r w:rsidRPr="004874E1">
        <w:rPr>
          <w:sz w:val="16"/>
        </w:rPr>
        <w:lastRenderedPageBreak/>
        <w:t xml:space="preserve">We face imminent financial collapse with scant collective will to address it. </w:t>
      </w:r>
      <w:r w:rsidRPr="004874E1">
        <w:rPr>
          <w:rStyle w:val="StyleUnderline"/>
        </w:rPr>
        <w:t>Power fragments and states holding nuclear weapons destabilize, risking nuclear proliferation and</w:t>
      </w:r>
      <w:r w:rsidRPr="004874E1">
        <w:rPr>
          <w:sz w:val="16"/>
        </w:rPr>
        <w:t xml:space="preserve"> eventual </w:t>
      </w:r>
      <w:r w:rsidRPr="004874E1">
        <w:rPr>
          <w:rStyle w:val="StyleUnderline"/>
        </w:rPr>
        <w:t>terrorist use. Climate change intensifies while states</w:t>
      </w:r>
      <w:r w:rsidRPr="004874E1">
        <w:rPr>
          <w:sz w:val="16"/>
        </w:rPr>
        <w:t xml:space="preserve"> that are the main contributors </w:t>
      </w:r>
      <w:r w:rsidRPr="004874E1">
        <w:rPr>
          <w:rStyle w:val="StyleUnderline"/>
        </w:rPr>
        <w:t>dither</w:t>
      </w:r>
      <w:r w:rsidRPr="004874E1">
        <w:rPr>
          <w:sz w:val="16"/>
        </w:rPr>
        <w:t xml:space="preserve"> and politicians with veto power trivialize repeated scientific findings as ‘the greatest hoax ever perpetrated’.1 </w:t>
      </w:r>
      <w:r w:rsidRPr="004874E1">
        <w:rPr>
          <w:rStyle w:val="Emphasis"/>
        </w:rPr>
        <w:t>Fisheries deplete, deserts expand, and aquifers diminish</w:t>
      </w:r>
      <w:r w:rsidRPr="004874E1">
        <w:rPr>
          <w:sz w:val="16"/>
        </w:rPr>
        <w:t>.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w:t>
      </w:r>
      <w:r w:rsidRPr="004874E1">
        <w:rPr>
          <w:sz w:val="12"/>
        </w:rPr>
        <w:t>¶</w:t>
      </w:r>
      <w:r w:rsidRPr="004874E1">
        <w:rPr>
          <w:sz w:val="16"/>
        </w:rPr>
        <w:t xml:space="preserve"> </w:t>
      </w:r>
      <w:r w:rsidRPr="004874E1">
        <w:rPr>
          <w:rStyle w:val="StyleUnderline"/>
        </w:rPr>
        <w:t>Increased transnational interdependence recasts domestic issues into global ones</w:t>
      </w:r>
      <w:r w:rsidRPr="004874E1">
        <w:rPr>
          <w:sz w:val="16"/>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4874E1">
        <w:rPr>
          <w:rStyle w:val="StyleUnderline"/>
        </w:rPr>
        <w:t xml:space="preserve">examples include </w:t>
      </w:r>
      <w:r w:rsidRPr="004874E1">
        <w:rPr>
          <w:sz w:val="16"/>
        </w:rPr>
        <w:t xml:space="preserve">domestic banking regulation, tax avoidance (given the impact on state sovereign debt crises), pest control, </w:t>
      </w:r>
      <w:r w:rsidRPr="004874E1">
        <w:rPr>
          <w:rStyle w:val="Emphasis"/>
        </w:rPr>
        <w:t>public health</w:t>
      </w:r>
      <w:r w:rsidRPr="004874E1">
        <w:rPr>
          <w:rStyle w:val="StyleUnderline"/>
        </w:rPr>
        <w:t xml:space="preserve">, and </w:t>
      </w:r>
      <w:r w:rsidRPr="004874E1">
        <w:rPr>
          <w:rStyle w:val="Emphasis"/>
        </w:rPr>
        <w:t>civil conflict</w:t>
      </w:r>
      <w:r w:rsidRPr="004874E1">
        <w:rPr>
          <w:sz w:val="16"/>
        </w:rPr>
        <w:t xml:space="preserve">. </w:t>
      </w:r>
      <w:r w:rsidRPr="005B03A6">
        <w:rPr>
          <w:sz w:val="2"/>
          <w:szCs w:val="2"/>
        </w:rPr>
        <w:t>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w:t>
      </w:r>
      <w:r w:rsidRPr="004874E1">
        <w:rPr>
          <w:sz w:val="12"/>
        </w:rPr>
        <w:t>¶</w:t>
      </w:r>
      <w:r w:rsidRPr="004874E1">
        <w:rPr>
          <w:sz w:val="16"/>
        </w:rPr>
        <w:t xml:space="preserve"> Similarly, </w:t>
      </w:r>
      <w:r w:rsidRPr="004874E1">
        <w:rPr>
          <w:rStyle w:val="StyleUnderline"/>
        </w:rPr>
        <w:t>geoengineering increasingly looks like an important policy option for climate stabilization</w:t>
      </w:r>
      <w:r w:rsidRPr="004874E1">
        <w:rPr>
          <w:sz w:val="16"/>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4874E1">
        <w:rPr>
          <w:rStyle w:val="StyleUnderline"/>
        </w:rPr>
        <w:t>Yet</w:t>
      </w:r>
      <w:r w:rsidRPr="004874E1">
        <w:rPr>
          <w:sz w:val="16"/>
        </w:rPr>
        <w:t xml:space="preserve"> like climate change itself, </w:t>
      </w:r>
      <w:r w:rsidRPr="004874E1">
        <w:rPr>
          <w:rStyle w:val="StyleUnderline"/>
        </w:rPr>
        <w:t>geoengineering may benefit some countries and harm others. Climate engineering constitutes a huge experiment that poses unforeseeable, differential risks</w:t>
      </w:r>
      <w:r w:rsidRPr="004874E1">
        <w:rPr>
          <w:sz w:val="16"/>
        </w:rPr>
        <w:t xml:space="preserve"> for countries in light of uncertainties. A wealthy country may decide to invest in geoengineering to assist its own climate situation, but in the process have negative externalities on others. </w:t>
      </w:r>
      <w:r w:rsidRPr="004874E1">
        <w:rPr>
          <w:rStyle w:val="StyleUnderline"/>
        </w:rPr>
        <w:t xml:space="preserve">If different countries engage in climate engineering, their plural efforts will interact, potentially </w:t>
      </w:r>
      <w:r w:rsidRPr="004874E1">
        <w:rPr>
          <w:rStyle w:val="Emphasis"/>
        </w:rPr>
        <w:t>undercutting</w:t>
      </w:r>
      <w:r w:rsidRPr="004874E1">
        <w:rPr>
          <w:rStyle w:val="StyleUnderline"/>
        </w:rPr>
        <w:t xml:space="preserve"> each other. Coordination over climate change thus raises governance challenges</w:t>
      </w:r>
      <w:r w:rsidRPr="004874E1">
        <w:rPr>
          <w:sz w:val="16"/>
        </w:rPr>
        <w:t xml:space="preserve">. Who should decide whether and how the climate should be engineered? Once again, </w:t>
      </w:r>
      <w:r w:rsidRPr="004874E1">
        <w:rPr>
          <w:rStyle w:val="StyleUnderline"/>
        </w:rPr>
        <w:t>there is a role for international law and international institutions in coordinating decisions</w:t>
      </w:r>
      <w:r w:rsidRPr="004874E1">
        <w:rPr>
          <w:sz w:val="16"/>
        </w:rPr>
        <w:t xml:space="preserve"> even though only one or a few wealthy countries invest in geoengineering on their own.</w:t>
      </w:r>
      <w:r w:rsidRPr="004874E1">
        <w:rPr>
          <w:sz w:val="12"/>
        </w:rPr>
        <w:t>¶</w:t>
      </w:r>
      <w:r w:rsidRPr="004874E1">
        <w:rPr>
          <w:sz w:val="16"/>
        </w:rPr>
        <w:t xml:space="preserve"> </w:t>
      </w:r>
      <w:r w:rsidRPr="004874E1">
        <w:rPr>
          <w:rStyle w:val="Emphasis"/>
        </w:rPr>
        <w:t>Eliminating infectious diseases</w:t>
      </w:r>
      <w:r w:rsidRPr="004874E1">
        <w:rPr>
          <w:sz w:val="16"/>
        </w:rPr>
        <w:t xml:space="preserve"> </w:t>
      </w:r>
      <w:r w:rsidRPr="004874E1">
        <w:rPr>
          <w:rStyle w:val="StyleUnderline"/>
        </w:rPr>
        <w:t>and</w:t>
      </w:r>
      <w:r w:rsidRPr="004874E1">
        <w:rPr>
          <w:sz w:val="16"/>
        </w:rPr>
        <w:t xml:space="preserve"> </w:t>
      </w:r>
      <w:r w:rsidRPr="004874E1">
        <w:rPr>
          <w:rStyle w:val="Emphasis"/>
        </w:rPr>
        <w:t>curtailing</w:t>
      </w:r>
      <w:r w:rsidRPr="004874E1">
        <w:rPr>
          <w:sz w:val="16"/>
        </w:rPr>
        <w:t xml:space="preserve"> the proliferation of </w:t>
      </w:r>
      <w:r w:rsidRPr="004874E1">
        <w:rPr>
          <w:rStyle w:val="Emphasis"/>
        </w:rPr>
        <w:t>w</w:t>
      </w:r>
      <w:r w:rsidRPr="004874E1">
        <w:rPr>
          <w:sz w:val="16"/>
        </w:rPr>
        <w:t xml:space="preserve">eapons of </w:t>
      </w:r>
      <w:r w:rsidRPr="004874E1">
        <w:rPr>
          <w:rStyle w:val="Emphasis"/>
        </w:rPr>
        <w:t>m</w:t>
      </w:r>
      <w:r w:rsidRPr="004874E1">
        <w:rPr>
          <w:sz w:val="16"/>
        </w:rPr>
        <w:t xml:space="preserve">ass </w:t>
      </w:r>
      <w:r w:rsidRPr="004874E1">
        <w:rPr>
          <w:rStyle w:val="Emphasis"/>
        </w:rPr>
        <w:t>d</w:t>
      </w:r>
      <w:r w:rsidRPr="004874E1">
        <w:rPr>
          <w:sz w:val="16"/>
        </w:rPr>
        <w:t xml:space="preserve">estruction </w:t>
      </w:r>
      <w:r w:rsidRPr="004874E1">
        <w:rPr>
          <w:rStyle w:val="StyleUnderline"/>
        </w:rPr>
        <w:t xml:space="preserve">are </w:t>
      </w:r>
      <w:r w:rsidRPr="004874E1">
        <w:rPr>
          <w:rStyle w:val="Emphasis"/>
        </w:rPr>
        <w:t>weakest link</w:t>
      </w:r>
      <w:r w:rsidRPr="004874E1">
        <w:rPr>
          <w:rStyle w:val="StyleUnderline"/>
        </w:rPr>
        <w:t xml:space="preserve"> public goods</w:t>
      </w:r>
      <w:r w:rsidRPr="004874E1">
        <w:rPr>
          <w:sz w:val="16"/>
        </w:rPr>
        <w:t>.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w:t>
      </w:r>
      <w:r w:rsidRPr="004874E1">
        <w:rPr>
          <w:sz w:val="12"/>
        </w:rPr>
        <w:t>¶</w:t>
      </w:r>
      <w:r w:rsidRPr="004874E1">
        <w:rPr>
          <w:sz w:val="16"/>
        </w:rPr>
        <w:t xml:space="preserve"> The </w:t>
      </w:r>
      <w:r w:rsidRPr="004874E1">
        <w:rPr>
          <w:rStyle w:val="Emphasis"/>
        </w:rPr>
        <w:t>W</w:t>
      </w:r>
      <w:r w:rsidRPr="004874E1">
        <w:rPr>
          <w:rStyle w:val="StyleUnderline"/>
        </w:rPr>
        <w:t xml:space="preserve">orld </w:t>
      </w:r>
      <w:r w:rsidRPr="004874E1">
        <w:rPr>
          <w:rStyle w:val="Emphasis"/>
        </w:rPr>
        <w:t>H</w:t>
      </w:r>
      <w:r w:rsidRPr="004874E1">
        <w:rPr>
          <w:rStyle w:val="StyleUnderline"/>
        </w:rPr>
        <w:t xml:space="preserve">ealth </w:t>
      </w:r>
      <w:r w:rsidRPr="004874E1">
        <w:rPr>
          <w:rStyle w:val="Emphasis"/>
        </w:rPr>
        <w:t>O</w:t>
      </w:r>
      <w:r w:rsidRPr="004874E1">
        <w:rPr>
          <w:rStyle w:val="StyleUnderline"/>
        </w:rPr>
        <w:t>rganization, an international institution created under the auspices of the UN</w:t>
      </w:r>
      <w:r w:rsidRPr="004874E1">
        <w:rPr>
          <w:sz w:val="16"/>
        </w:rPr>
        <w:t xml:space="preserve"> and inheriting the mandate of an earlier institution created pursuant to the League of Nations, </w:t>
      </w:r>
      <w:r w:rsidRPr="004874E1">
        <w:rPr>
          <w:rStyle w:val="StyleUnderline"/>
        </w:rPr>
        <w:t>leads the eradication efforts</w:t>
      </w:r>
      <w:r w:rsidRPr="004874E1">
        <w:rPr>
          <w:sz w:val="16"/>
        </w:rPr>
        <w:t>.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w:t>
      </w:r>
      <w:r w:rsidRPr="004874E1">
        <w:rPr>
          <w:sz w:val="12"/>
        </w:rPr>
        <w:t>¶</w:t>
      </w:r>
      <w:r w:rsidRPr="004874E1">
        <w:rPr>
          <w:sz w:val="16"/>
        </w:rPr>
        <w:t xml:space="preserve"> </w:t>
      </w:r>
      <w:r w:rsidRPr="004874E1">
        <w:rPr>
          <w:rStyle w:val="StyleUnderline"/>
        </w:rPr>
        <w:t>Keeping weapons of mass destruction out of terrorist hands is another weakest link global public good</w:t>
      </w:r>
      <w:r w:rsidRPr="004874E1">
        <w:rPr>
          <w:sz w:val="16"/>
        </w:rPr>
        <w:t xml:space="preserve">. </w:t>
      </w:r>
      <w:r w:rsidRPr="005B03A6">
        <w:rPr>
          <w:sz w:val="4"/>
          <w:szCs w:val="4"/>
        </w:rPr>
        <w:t>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w:t>
      </w:r>
      <w:r w:rsidRPr="004874E1">
        <w:rPr>
          <w:sz w:val="12"/>
        </w:rPr>
        <w:t>¶</w:t>
      </w:r>
      <w:r w:rsidRPr="004874E1">
        <w:rPr>
          <w:sz w:val="16"/>
        </w:rPr>
        <w:t xml:space="preserve"> For example, </w:t>
      </w:r>
      <w:r w:rsidRPr="004874E1">
        <w:rPr>
          <w:rStyle w:val="StyleUnderline"/>
        </w:rPr>
        <w:t>if climate change stabilization is to occur, centralized rules and institutions to oversee their application will be required, as</w:t>
      </w:r>
      <w:r w:rsidRPr="004874E1">
        <w:rPr>
          <w:sz w:val="16"/>
        </w:rPr>
        <w:t xml:space="preserve"> occurred successfully </w:t>
      </w:r>
      <w:r w:rsidRPr="004874E1">
        <w:rPr>
          <w:rStyle w:val="StyleUnderline"/>
        </w:rPr>
        <w:t>in the case of the protection of the ozone layer</w:t>
      </w:r>
      <w:r w:rsidRPr="004874E1">
        <w:rPr>
          <w:sz w:val="16"/>
        </w:rPr>
        <w:t>.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w:t>
      </w:r>
      <w:r w:rsidRPr="004874E1">
        <w:rPr>
          <w:sz w:val="12"/>
        </w:rPr>
        <w:t>¶</w:t>
      </w:r>
      <w:r w:rsidRPr="004874E1">
        <w:rPr>
          <w:sz w:val="16"/>
        </w:rPr>
        <w:t xml:space="preserve"> </w:t>
      </w:r>
      <w:r w:rsidRPr="004874E1">
        <w:rPr>
          <w:rStyle w:val="StyleUnderline"/>
        </w:rPr>
        <w:t>For global public goods challenges that pose imminent threats, existing</w:t>
      </w:r>
      <w:r w:rsidRPr="004874E1">
        <w:rPr>
          <w:sz w:val="16"/>
        </w:rPr>
        <w:t xml:space="preserve"> UN </w:t>
      </w:r>
      <w:r w:rsidRPr="004874E1">
        <w:rPr>
          <w:rStyle w:val="StyleUnderline"/>
        </w:rPr>
        <w:t>institutions</w:t>
      </w:r>
      <w:r w:rsidRPr="004874E1">
        <w:rPr>
          <w:sz w:val="16"/>
        </w:rPr>
        <w:t xml:space="preserve">, and in particular the UN </w:t>
      </w:r>
      <w:r w:rsidRPr="004874E1">
        <w:rPr>
          <w:sz w:val="16"/>
        </w:rPr>
        <w:lastRenderedPageBreak/>
        <w:t xml:space="preserve">Security Council, </w:t>
      </w:r>
      <w:r w:rsidRPr="004874E1">
        <w:rPr>
          <w:rStyle w:val="StyleUnderline"/>
        </w:rPr>
        <w:t>will need to be reformed</w:t>
      </w:r>
      <w:r w:rsidRPr="004874E1">
        <w:rPr>
          <w:sz w:val="16"/>
        </w:rPr>
        <w:t xml:space="preserve"> and updated. The issue of UN reform was considered in the 1990s and 2000s, but remains needed to reflect today’s global context.55 </w:t>
      </w:r>
      <w:r w:rsidRPr="004874E1">
        <w:rPr>
          <w:rStyle w:val="StyleUnderline"/>
        </w:rPr>
        <w:t xml:space="preserve">Issues such as </w:t>
      </w:r>
      <w:r w:rsidRPr="004874E1">
        <w:rPr>
          <w:rStyle w:val="Emphasis"/>
        </w:rPr>
        <w:t>asteroid collisions and climate change</w:t>
      </w:r>
      <w:r w:rsidRPr="004874E1">
        <w:rPr>
          <w:sz w:val="16"/>
        </w:rPr>
        <w:t xml:space="preserve"> could even be considered within a reformed Security Council where they </w:t>
      </w:r>
      <w:r w:rsidRPr="004874E1">
        <w:rPr>
          <w:rStyle w:val="StyleUnderline"/>
        </w:rPr>
        <w:t>pose international security risks</w:t>
      </w:r>
      <w:r w:rsidRPr="004874E1">
        <w:rPr>
          <w:sz w:val="16"/>
        </w:rPr>
        <w:t xml:space="preserve">. </w:t>
      </w:r>
      <w:r w:rsidRPr="004874E1">
        <w:rPr>
          <w:rStyle w:val="StyleUnderline"/>
        </w:rPr>
        <w:t>Centralized institutions</w:t>
      </w:r>
      <w:r w:rsidRPr="004874E1">
        <w:rPr>
          <w:sz w:val="16"/>
        </w:rPr>
        <w:t xml:space="preserve"> and regulations </w:t>
      </w:r>
      <w:r w:rsidRPr="004874E1">
        <w:rPr>
          <w:rStyle w:val="StyleUnderline"/>
        </w:rPr>
        <w:t xml:space="preserve">have become important for coordinating the </w:t>
      </w:r>
      <w:r w:rsidRPr="004874E1">
        <w:rPr>
          <w:rStyle w:val="Emphasis"/>
        </w:rPr>
        <w:t>monitoring of dangerous</w:t>
      </w:r>
      <w:r w:rsidRPr="004874E1">
        <w:rPr>
          <w:rStyle w:val="StyleUnderline"/>
        </w:rPr>
        <w:t xml:space="preserve"> diseases and declaring international public health emergencies</w:t>
      </w:r>
      <w:r w:rsidRPr="004874E1">
        <w:rPr>
          <w:sz w:val="16"/>
        </w:rPr>
        <w:t>, as we saw under the WHO’s 2005 International Health Regulation.</w:t>
      </w:r>
      <w:r w:rsidRPr="004874E1">
        <w:rPr>
          <w:sz w:val="12"/>
        </w:rPr>
        <w:t>¶</w:t>
      </w:r>
      <w:r w:rsidRPr="004874E1">
        <w:rPr>
          <w:sz w:val="16"/>
        </w:rPr>
        <w:t xml:space="preserve"> Finally, as we have seen, even the production of best shot global public goods raises distributive concerns that centralized governance can help to address. </w:t>
      </w:r>
      <w:r w:rsidRPr="004874E1">
        <w:rPr>
          <w:rStyle w:val="StyleUnderline"/>
        </w:rPr>
        <w:t>Centralized institutions</w:t>
      </w:r>
      <w:r w:rsidRPr="004874E1">
        <w:rPr>
          <w:sz w:val="16"/>
        </w:rPr>
        <w:t xml:space="preserve">, operating under a constitutional frame of checks and balances, </w:t>
      </w:r>
      <w:r w:rsidRPr="004874E1">
        <w:rPr>
          <w:rStyle w:val="StyleUnderline"/>
        </w:rPr>
        <w:t>can help to keep national decision-makers accountable</w:t>
      </w:r>
      <w:r w:rsidRPr="004874E1">
        <w:rPr>
          <w:sz w:val="16"/>
        </w:rPr>
        <w:t xml:space="preserve">. We have seen these issues raised </w:t>
      </w:r>
      <w:r w:rsidRPr="004874E1">
        <w:rPr>
          <w:rStyle w:val="StyleUnderline"/>
        </w:rPr>
        <w:t>in decision-making over geo-engineering and asteroid deflection for national defence.</w:t>
      </w:r>
      <w:r w:rsidRPr="004874E1">
        <w:rPr>
          <w:rStyle w:val="StyleUnderline"/>
          <w:sz w:val="12"/>
          <w:u w:val="none"/>
        </w:rPr>
        <w:t>¶</w:t>
      </w:r>
      <w:r w:rsidRPr="004874E1">
        <w:rPr>
          <w:rStyle w:val="StyleUnderline"/>
        </w:rPr>
        <w:t xml:space="preserve"> </w:t>
      </w:r>
      <w:r w:rsidRPr="005B03A6">
        <w:rPr>
          <w:sz w:val="4"/>
          <w:szCs w:val="4"/>
        </w:rPr>
        <w:t>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w:t>
      </w:r>
      <w:r w:rsidRPr="004874E1">
        <w:rPr>
          <w:sz w:val="16"/>
        </w:rPr>
        <w:t xml:space="preserve"> Law (in general) and </w:t>
      </w:r>
      <w:r w:rsidRPr="004874E1">
        <w:rPr>
          <w:rStyle w:val="StyleUnderline"/>
        </w:rPr>
        <w:t>international law</w:t>
      </w:r>
      <w:r w:rsidRPr="004874E1">
        <w:rPr>
          <w:sz w:val="16"/>
        </w:rPr>
        <w:t xml:space="preserve"> (in particular) also </w:t>
      </w:r>
      <w:r w:rsidRPr="004874E1">
        <w:rPr>
          <w:rStyle w:val="StyleUnderline"/>
        </w:rPr>
        <w:t xml:space="preserve">can be viewed as an intermediate public good that facilitates the production of final substantive public goods – such as the </w:t>
      </w:r>
      <w:r w:rsidRPr="004874E1">
        <w:rPr>
          <w:rStyle w:val="Emphasis"/>
        </w:rPr>
        <w:t>avoidance of ozone depletion,</w:t>
      </w:r>
      <w:r w:rsidRPr="004874E1">
        <w:rPr>
          <w:rStyle w:val="StyleUnderline"/>
        </w:rPr>
        <w:t xml:space="preserve"> the provision of a </w:t>
      </w:r>
      <w:r w:rsidRPr="004874E1">
        <w:rPr>
          <w:rStyle w:val="Emphasis"/>
        </w:rPr>
        <w:t>stable climate</w:t>
      </w:r>
      <w:r w:rsidRPr="004874E1">
        <w:rPr>
          <w:rStyle w:val="StyleUnderline"/>
        </w:rPr>
        <w:t xml:space="preserve"> through mitigation and geoengineering, financial stability, and peace between nations.</w:t>
      </w:r>
      <w:r w:rsidRPr="004874E1">
        <w:rPr>
          <w:sz w:val="16"/>
        </w:rPr>
        <w:t xml:space="preserve">70 </w:t>
      </w:r>
      <w:r w:rsidRPr="004874E1">
        <w:rPr>
          <w:rStyle w:val="StyleUnderline"/>
        </w:rPr>
        <w:t>International law and institutions</w:t>
      </w:r>
      <w:r w:rsidRPr="004874E1">
        <w:rPr>
          <w:sz w:val="16"/>
        </w:rPr>
        <w:t xml:space="preserve"> help to </w:t>
      </w:r>
      <w:r w:rsidRPr="004874E1">
        <w:rPr>
          <w:rStyle w:val="Emphasis"/>
        </w:rPr>
        <w:t>overcome collective action and free rider problems</w:t>
      </w:r>
      <w:r w:rsidRPr="004874E1">
        <w:rPr>
          <w:rStyle w:val="StyleUnderline"/>
        </w:rPr>
        <w:t>. They facilitate interaction that can produce shared understandings and common purposes. And they</w:t>
      </w:r>
      <w:r w:rsidRPr="004874E1">
        <w:rPr>
          <w:sz w:val="16"/>
        </w:rPr>
        <w:t xml:space="preserve"> help to </w:t>
      </w:r>
      <w:r w:rsidRPr="004874E1">
        <w:rPr>
          <w:rStyle w:val="StyleUnderline"/>
        </w:rPr>
        <w:t>manage the frictions between pluralist legal orders that govern different public goods</w:t>
      </w:r>
      <w:r w:rsidRPr="004874E1">
        <w:rPr>
          <w:sz w:val="16"/>
        </w:rPr>
        <w:t xml:space="preserve">. </w:t>
      </w:r>
      <w:r w:rsidRPr="005B03A6">
        <w:rPr>
          <w:sz w:val="4"/>
          <w:szCs w:val="4"/>
        </w:rPr>
        <w:t xml:space="preserve">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sidRPr="004874E1">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4874E1">
        <w:rPr>
          <w:sz w:val="16"/>
        </w:rPr>
        <w:t>.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w:t>
      </w:r>
      <w:r w:rsidRPr="004874E1">
        <w:rPr>
          <w:sz w:val="12"/>
        </w:rPr>
        <w:t>¶</w:t>
      </w:r>
      <w:r w:rsidRPr="004874E1">
        <w:rPr>
          <w:sz w:val="16"/>
        </w:rPr>
        <w:t xml:space="preserve">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4874E1">
        <w:rPr>
          <w:rStyle w:val="Emphasis"/>
        </w:rPr>
        <w:t>International law will play a critical role</w:t>
      </w:r>
      <w:r w:rsidRPr="004874E1">
        <w:rPr>
          <w:sz w:val="16"/>
        </w:rPr>
        <w:t xml:space="preserve"> </w:t>
      </w:r>
      <w:r w:rsidRPr="004874E1">
        <w:rPr>
          <w:rStyle w:val="StyleUnderline"/>
        </w:rPr>
        <w:t>by facilitating the creation, maintenance, oversight, and constraint of centralized international institutions, and the monitoring and review of national institutions, in relation to decision-making implicating the production of global public goods</w:t>
      </w:r>
      <w:r w:rsidRPr="004874E1">
        <w:rPr>
          <w:sz w:val="16"/>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EA592C" w:rsidRDefault="00EA592C" w:rsidP="00214EB5">
      <w:pPr>
        <w:rPr>
          <w:u w:val="single"/>
        </w:rPr>
      </w:pPr>
    </w:p>
    <w:p w:rsidR="00B6737F" w:rsidRPr="00B6737F" w:rsidRDefault="00B6737F" w:rsidP="00B6737F">
      <w:pPr>
        <w:pStyle w:val="Heading4"/>
      </w:pPr>
      <w:r>
        <w:t xml:space="preserve">Solves </w:t>
      </w:r>
      <w:r>
        <w:rPr>
          <w:u w:val="single"/>
        </w:rPr>
        <w:t>nuclear conflict</w:t>
      </w:r>
    </w:p>
    <w:p w:rsidR="00B6737F" w:rsidRPr="00EC6057" w:rsidRDefault="00B6737F" w:rsidP="00B6737F">
      <w:r>
        <w:rPr>
          <w:b/>
        </w:rPr>
        <w:t>Pickering ’14</w:t>
      </w:r>
      <w:r>
        <w:t xml:space="preserve"> --- MA international relations, Melbourne School of Government [Heath, “Why Do States Mostly Obey International Law?”</w:t>
      </w:r>
      <w:hyperlink r:id="rId11" w:history="1">
        <w:r w:rsidRPr="00EC6057">
          <w:rPr>
            <w:rStyle w:val="Hyperlink"/>
          </w:rPr>
          <w:t>http://www.e-ir.info/2014/02/04/why-do-states-mostly-obey-international-law/</w:t>
        </w:r>
      </w:hyperlink>
      <w:r w:rsidRPr="00EC6057">
        <w:rPr>
          <w:rStyle w:val="Hyperlink"/>
        </w:rPr>
        <w:t>x</w:t>
      </w:r>
      <w:r>
        <w:rPr>
          <w:rStyle w:val="Hyperlink"/>
        </w:rPr>
        <w:t>]//Mnush</w:t>
      </w:r>
    </w:p>
    <w:p w:rsidR="00B6737F" w:rsidRPr="00EC6057" w:rsidRDefault="00B6737F" w:rsidP="00B6737F">
      <w:pPr>
        <w:rPr>
          <w:sz w:val="16"/>
        </w:rPr>
      </w:pPr>
      <w:r w:rsidRPr="004874E1">
        <w:rPr>
          <w:rStyle w:val="StyleUnderline"/>
        </w:rPr>
        <w:t>All states in the contemporary world,</w:t>
      </w:r>
      <w:r w:rsidRPr="004874E1">
        <w:rPr>
          <w:sz w:val="16"/>
        </w:rPr>
        <w:t xml:space="preserve"> </w:t>
      </w:r>
      <w:r w:rsidRPr="007E0FFC">
        <w:rPr>
          <w:rStyle w:val="Emphasis"/>
        </w:rPr>
        <w:t>including great powers</w:t>
      </w:r>
      <w:r w:rsidRPr="004874E1">
        <w:rPr>
          <w:sz w:val="16"/>
        </w:rPr>
        <w:t xml:space="preserve">, </w:t>
      </w:r>
      <w:r w:rsidRPr="004874E1">
        <w:rPr>
          <w:rStyle w:val="StyleUnderline"/>
        </w:rPr>
        <w:t>are compelled to justify their behaviour according to legal rules and accepted norms</w:t>
      </w:r>
      <w:r w:rsidRPr="004874E1">
        <w:rPr>
          <w:sz w:val="16"/>
        </w:rPr>
        <w:t xml:space="preserve">. This essay will analyse the extent to which states comply and the reasons for their compliance. Essentially, the extent to which states follow their international obligations has developed over the past 400 years. From a historical perspective, international obligations and accepted norms were founded following two key developments in European history. In 1648, the Treaty of Westphalia ended the Thirty Years’ War by acknowledging the sovereign </w:t>
      </w:r>
      <w:r w:rsidRPr="004874E1">
        <w:rPr>
          <w:sz w:val="16"/>
        </w:rPr>
        <w:lastRenderedPageBreak/>
        <w:t xml:space="preserve">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as a result of modern technology, communication, transport, and more, the evolving process of </w:t>
      </w:r>
      <w:r w:rsidRPr="004874E1">
        <w:rPr>
          <w:rStyle w:val="StyleUnderline"/>
        </w:rPr>
        <w:t>Globalisation</w:t>
      </w:r>
      <w:r w:rsidRPr="004874E1">
        <w:rPr>
          <w:sz w:val="16"/>
        </w:rPr>
        <w:t xml:space="preserve">, “The internationalization of the world”,[3] </w:t>
      </w:r>
      <w:r w:rsidRPr="004874E1">
        <w:rPr>
          <w:rStyle w:val="StyleUnderline"/>
        </w:rPr>
        <w:t xml:space="preserve">has provided an opportunity for </w:t>
      </w:r>
      <w:r w:rsidRPr="007E0FFC">
        <w:rPr>
          <w:rStyle w:val="Emphasis"/>
        </w:rPr>
        <w:t>i</w:t>
      </w:r>
      <w:r w:rsidRPr="004874E1">
        <w:rPr>
          <w:rStyle w:val="StyleUnderline"/>
        </w:rPr>
        <w:t xml:space="preserve">nternational </w:t>
      </w:r>
      <w:r w:rsidRPr="007E0FFC">
        <w:rPr>
          <w:rStyle w:val="Emphasis"/>
        </w:rPr>
        <w:t>law</w:t>
      </w:r>
      <w:r w:rsidRPr="004874E1">
        <w:rPr>
          <w:rStyle w:val="StyleUnderline"/>
        </w:rPr>
        <w:t xml:space="preserve"> and accepted norms to reach every corner of the globe</w:t>
      </w:r>
      <w:r w:rsidRPr="004874E1">
        <w:rPr>
          <w:sz w:val="16"/>
        </w:rPr>
        <w:t>.</w:t>
      </w:r>
      <w:r>
        <w:rPr>
          <w:sz w:val="16"/>
        </w:rPr>
        <w:t xml:space="preserve"> </w:t>
      </w:r>
      <w:r w:rsidRPr="004874E1">
        <w:rPr>
          <w:sz w:val="16"/>
        </w:rPr>
        <w:t xml:space="preserve">However, the development of international law and accepted norms has not compelled states to comply all the time. Instead, the trend over the past 400 years has shown that </w:t>
      </w:r>
      <w:r w:rsidRPr="004874E1">
        <w:rPr>
          <w:rStyle w:val="StyleUnderline"/>
        </w:rPr>
        <w:t>states have been mostly compelled to justify their behavior according to legal rules and accepted norms</w:t>
      </w:r>
      <w:r w:rsidRPr="004874E1">
        <w:rPr>
          <w:sz w:val="16"/>
        </w:rPr>
        <w:t>. The emphasis on mostly should be stressed. Even though the UN Charter does not permit violating sovereignty through the use of aggression, the extent to which states follow their international obligations varies. Louis Henkin’s book, How Nations Behave, articulates the extent of compliance.[4] He said, “</w:t>
      </w:r>
      <w:r w:rsidRPr="004874E1">
        <w:rPr>
          <w:rStyle w:val="StyleUnderline"/>
        </w:rPr>
        <w:t xml:space="preserve">Almost all nations observe almost all principles of </w:t>
      </w:r>
      <w:r w:rsidRPr="004874E1">
        <w:rPr>
          <w:rStyle w:val="StyleUnderline"/>
          <w:bdr w:val="single" w:sz="4" w:space="0" w:color="auto"/>
        </w:rPr>
        <w:t>i</w:t>
      </w:r>
      <w:r w:rsidRPr="004874E1">
        <w:rPr>
          <w:rStyle w:val="StyleUnderline"/>
        </w:rPr>
        <w:t>nternational law and almost all of their obligations almost all the time</w:t>
      </w:r>
      <w:r w:rsidRPr="004874E1">
        <w:rPr>
          <w:sz w:val="16"/>
        </w:rPr>
        <w:t xml:space="preserve">”.[5] </w:t>
      </w:r>
      <w:r w:rsidRPr="004874E1">
        <w:rPr>
          <w:rStyle w:val="StyleUnderline"/>
        </w:rPr>
        <w:t>As such,</w:t>
      </w:r>
      <w:r w:rsidRPr="004874E1">
        <w:rPr>
          <w:sz w:val="16"/>
        </w:rPr>
        <w:t xml:space="preserve"> </w:t>
      </w:r>
      <w:r w:rsidRPr="004874E1">
        <w:rPr>
          <w:rStyle w:val="StyleUnderline"/>
          <w:bdr w:val="single" w:sz="4" w:space="0" w:color="auto"/>
        </w:rPr>
        <w:t>the trend in contemporary international relations</w:t>
      </w:r>
      <w:r w:rsidRPr="004874E1">
        <w:rPr>
          <w:sz w:val="16"/>
        </w:rPr>
        <w:t xml:space="preserve"> </w:t>
      </w:r>
      <w:r w:rsidRPr="004874E1">
        <w:rPr>
          <w:rStyle w:val="StyleUnderline"/>
        </w:rPr>
        <w:t>is that</w:t>
      </w:r>
      <w:r w:rsidRPr="004874E1">
        <w:rPr>
          <w:sz w:val="16"/>
        </w:rPr>
        <w:t xml:space="preserve"> </w:t>
      </w:r>
      <w:r w:rsidRPr="00B6737F">
        <w:rPr>
          <w:rStyle w:val="Emphasis"/>
        </w:rPr>
        <w:t>war remains possible</w:t>
      </w:r>
      <w:r w:rsidRPr="004874E1">
        <w:rPr>
          <w:sz w:val="16"/>
        </w:rPr>
        <w:t xml:space="preserve">, </w:t>
      </w:r>
      <w:r w:rsidRPr="004874E1">
        <w:rPr>
          <w:rStyle w:val="StyleUnderline"/>
        </w:rPr>
        <w:t>but it is much less acceptable now</w:t>
      </w:r>
      <w:r w:rsidRPr="004874E1">
        <w:rPr>
          <w:sz w:val="16"/>
        </w:rPr>
        <w:t xml:space="preserve"> than it was a century or even half a century ago.[6] The benefit of the trend is that </w:t>
      </w:r>
      <w:r w:rsidRPr="004874E1">
        <w:rPr>
          <w:rStyle w:val="StyleUnderline"/>
        </w:rPr>
        <w:t>almost full compliance is said to lead states into a pattern of obedience and predictable behaviour</w:t>
      </w:r>
      <w:r w:rsidRPr="004874E1">
        <w:rPr>
          <w:sz w:val="16"/>
        </w:rPr>
        <w:t xml:space="preserve">.[7] </w:t>
      </w:r>
      <w:r w:rsidRPr="004874E1">
        <w:rPr>
          <w:rStyle w:val="StyleUnderline"/>
        </w:rPr>
        <w:t>Therefore</w:t>
      </w:r>
      <w:r w:rsidRPr="004874E1">
        <w:rPr>
          <w:sz w:val="16"/>
        </w:rPr>
        <w:t xml:space="preserve">, </w:t>
      </w:r>
      <w:r w:rsidRPr="007E0FFC">
        <w:rPr>
          <w:rStyle w:val="Emphasis"/>
        </w:rPr>
        <w:t>conflict only arises when countries fail to comply</w:t>
      </w:r>
      <w:r w:rsidRPr="004874E1">
        <w:t>.</w:t>
      </w:r>
      <w:r>
        <w:t xml:space="preserve"> </w:t>
      </w:r>
      <w:r w:rsidRPr="004874E1">
        <w:rPr>
          <w:rStyle w:val="StyleUnderline"/>
        </w:rPr>
        <w:t>States</w:t>
      </w:r>
      <w:r w:rsidRPr="004874E1">
        <w:rPr>
          <w:sz w:val="16"/>
        </w:rPr>
        <w:t xml:space="preserve"> attempt to </w:t>
      </w:r>
      <w:r w:rsidRPr="007E0FFC">
        <w:rPr>
          <w:rStyle w:val="Emphasis"/>
        </w:rPr>
        <w:t>manage</w:t>
      </w:r>
      <w:r w:rsidRPr="004874E1">
        <w:rPr>
          <w:sz w:val="16"/>
        </w:rPr>
        <w:t xml:space="preserve"> the </w:t>
      </w:r>
      <w:r w:rsidRPr="007E0FFC">
        <w:rPr>
          <w:rStyle w:val="Emphasis"/>
        </w:rPr>
        <w:t>friction</w:t>
      </w:r>
      <w:r w:rsidRPr="004874E1">
        <w:rPr>
          <w:sz w:val="16"/>
        </w:rPr>
        <w:t xml:space="preserve"> </w:t>
      </w:r>
      <w:r w:rsidRPr="004874E1">
        <w:rPr>
          <w:rStyle w:val="StyleUnderline"/>
        </w:rPr>
        <w:t>with</w:t>
      </w:r>
      <w:r w:rsidRPr="004874E1">
        <w:rPr>
          <w:sz w:val="16"/>
        </w:rPr>
        <w:t xml:space="preserve"> </w:t>
      </w:r>
      <w:r w:rsidRPr="007E0FFC">
        <w:rPr>
          <w:rStyle w:val="Emphasis"/>
        </w:rPr>
        <w:t>ongoing compliance</w:t>
      </w:r>
      <w:r w:rsidRPr="004874E1">
        <w:rPr>
          <w:sz w:val="16"/>
        </w:rPr>
        <w:t xml:space="preserve"> </w:t>
      </w:r>
      <w:r w:rsidRPr="004874E1">
        <w:rPr>
          <w:rStyle w:val="StyleUnderline"/>
        </w:rPr>
        <w:t>through</w:t>
      </w:r>
      <w:r w:rsidRPr="004874E1">
        <w:rPr>
          <w:sz w:val="16"/>
        </w:rPr>
        <w:t xml:space="preserve"> the principle of pacta sunt servanda – the </w:t>
      </w:r>
      <w:r w:rsidRPr="004874E1">
        <w:rPr>
          <w:rStyle w:val="StyleUnderline"/>
        </w:rPr>
        <w:t>adherence to agreements</w:t>
      </w:r>
      <w:r w:rsidRPr="004874E1">
        <w:rPr>
          <w:sz w:val="16"/>
        </w:rPr>
        <w:t>.[8] Over time, such agreements to norms and treaties have diminished sovereignty, increased international institutions, given rise to non-state actors, and rapidly developed the contemporary customary and treaty based rules system.[9] The evolution of the dispute-settlement procedures of the World Trade Organisation (WTO), the establishment of the International Criminal Court (ICC), and the establishment of numerous global treaties illustrate states agreeing voluntarily to give up a portion of their sovereignty.</w:t>
      </w:r>
    </w:p>
    <w:p w:rsidR="00B6737F" w:rsidRPr="00E87D27" w:rsidRDefault="00B6737F" w:rsidP="00214EB5">
      <w:pPr>
        <w:rPr>
          <w:u w:val="single"/>
        </w:rPr>
      </w:pPr>
    </w:p>
    <w:p w:rsidR="00214EB5" w:rsidRDefault="00214EB5" w:rsidP="00214EB5">
      <w:pPr>
        <w:pStyle w:val="Heading4"/>
      </w:pPr>
      <w:r>
        <w:t>Current international law standards can’t enforce anything –pressure is key</w:t>
      </w:r>
    </w:p>
    <w:p w:rsidR="00214EB5" w:rsidRPr="00676131" w:rsidRDefault="00214EB5" w:rsidP="00214EB5">
      <w:r>
        <w:rPr>
          <w:b/>
        </w:rPr>
        <w:t>Davenport 7/8</w:t>
      </w:r>
      <w:r>
        <w:t xml:space="preserve"> --- Doctoral Candidate at Yale Law School [Tara, “Why the South China Sea Arbitration Case Matters (Even if China Ignores It),” The Diplomat, July 8</w:t>
      </w:r>
      <w:r w:rsidRPr="004F3519">
        <w:rPr>
          <w:vertAlign w:val="superscript"/>
        </w:rPr>
        <w:t>th</w:t>
      </w:r>
      <w:r>
        <w:t xml:space="preserve">, 2016 (BIRTHDAY), </w:t>
      </w:r>
      <w:r w:rsidRPr="004F3519">
        <w:t>http://thediplomat.com/2016/07/why-the-south-china-sea-arbitration-case-matters-even-if-china-ignores-it/</w:t>
      </w:r>
      <w:r>
        <w:t>]//Mnush</w:t>
      </w:r>
    </w:p>
    <w:p w:rsidR="002442D6" w:rsidRDefault="00214EB5" w:rsidP="002442D6">
      <w:pPr>
        <w:rPr>
          <w:rStyle w:val="StyleUnderline"/>
        </w:rPr>
      </w:pPr>
      <w:r w:rsidRPr="00ED329A">
        <w:rPr>
          <w:sz w:val="14"/>
        </w:rPr>
        <w:t>The Award as a Focal Point for Other Actors In a recent empirical study, Karen Alter argues that intern</w:t>
      </w:r>
      <w:r w:rsidRPr="00ED329A">
        <w:rPr>
          <w:rStyle w:val="StyleUnderline"/>
        </w:rPr>
        <w:t>ational courts are not able to resort to a “</w:t>
      </w:r>
      <w:r w:rsidRPr="00ED329A">
        <w:rPr>
          <w:rStyle w:val="Emphasis"/>
        </w:rPr>
        <w:t>world policeman</w:t>
      </w:r>
      <w:r w:rsidRPr="00ED329A">
        <w:rPr>
          <w:rStyle w:val="StyleUnderline"/>
        </w:rPr>
        <w:t xml:space="preserve">” to enforce their decisions but they can rely on a range of state and non-state actors to put </w:t>
      </w:r>
      <w:r w:rsidRPr="00ED329A">
        <w:rPr>
          <w:rStyle w:val="Emphasis"/>
        </w:rPr>
        <w:t>pressure on governments</w:t>
      </w:r>
      <w:r w:rsidRPr="00ED329A">
        <w:rPr>
          <w:rStyle w:val="StyleUnderline"/>
        </w:rPr>
        <w:t xml:space="preserve"> to shift their behavior in a way that is </w:t>
      </w:r>
      <w:r w:rsidRPr="00ED329A">
        <w:rPr>
          <w:rStyle w:val="Emphasis"/>
        </w:rPr>
        <w:t>more consistent</w:t>
      </w:r>
      <w:r w:rsidRPr="00ED329A">
        <w:rPr>
          <w:rStyle w:val="StyleUnderline"/>
        </w:rPr>
        <w:t xml:space="preserve"> with </w:t>
      </w:r>
      <w:r w:rsidRPr="00ED329A">
        <w:rPr>
          <w:rStyle w:val="Emphasis"/>
        </w:rPr>
        <w:t>international law</w:t>
      </w:r>
      <w:r w:rsidRPr="00ED329A">
        <w:rPr>
          <w:rStyle w:val="StyleUnderline"/>
        </w:rPr>
        <w:t xml:space="preserve">. </w:t>
      </w:r>
      <w:r w:rsidRPr="00ED329A">
        <w:rPr>
          <w:sz w:val="14"/>
        </w:rPr>
        <w:t xml:space="preserve">In this way, the </w:t>
      </w:r>
      <w:r w:rsidRPr="00ED329A">
        <w:rPr>
          <w:rStyle w:val="StyleUnderline"/>
        </w:rPr>
        <w:t xml:space="preserve">decisions of </w:t>
      </w:r>
      <w:r w:rsidRPr="00ED329A">
        <w:rPr>
          <w:rStyle w:val="Emphasis"/>
        </w:rPr>
        <w:t>international courts</w:t>
      </w:r>
      <w:r w:rsidRPr="00ED329A">
        <w:rPr>
          <w:rStyle w:val="StyleUnderline"/>
        </w:rPr>
        <w:t xml:space="preserve"> and tribunals are a focal point that </w:t>
      </w:r>
      <w:r w:rsidRPr="00ED329A">
        <w:rPr>
          <w:rStyle w:val="Emphasis"/>
        </w:rPr>
        <w:t>provide legal</w:t>
      </w:r>
      <w:r w:rsidRPr="00ED329A">
        <w:rPr>
          <w:rStyle w:val="StyleUnderline"/>
        </w:rPr>
        <w:t xml:space="preserve">, </w:t>
      </w:r>
      <w:r w:rsidRPr="00ED329A">
        <w:rPr>
          <w:rStyle w:val="Emphasis"/>
        </w:rPr>
        <w:t>political</w:t>
      </w:r>
      <w:r w:rsidRPr="00ED329A">
        <w:rPr>
          <w:rStyle w:val="StyleUnderline"/>
        </w:rPr>
        <w:t xml:space="preserve">, and </w:t>
      </w:r>
      <w:r w:rsidRPr="00ED329A">
        <w:rPr>
          <w:rStyle w:val="Emphasis"/>
        </w:rPr>
        <w:t>symbolic</w:t>
      </w:r>
      <w:r w:rsidRPr="00ED329A">
        <w:rPr>
          <w:rStyle w:val="StyleUnderline"/>
        </w:rPr>
        <w:t xml:space="preserve"> </w:t>
      </w:r>
      <w:r w:rsidRPr="00ED329A">
        <w:rPr>
          <w:rStyle w:val="Emphasis"/>
        </w:rPr>
        <w:t>leverage</w:t>
      </w:r>
      <w:r w:rsidRPr="00ED329A">
        <w:rPr>
          <w:rStyle w:val="StyleUnderline"/>
        </w:rPr>
        <w:t xml:space="preserve"> that can be used by </w:t>
      </w:r>
      <w:r w:rsidRPr="00ED329A">
        <w:rPr>
          <w:rStyle w:val="Emphasis"/>
        </w:rPr>
        <w:t>domestic and international actors</w:t>
      </w:r>
      <w:r w:rsidRPr="00ED329A">
        <w:rPr>
          <w:rStyle w:val="StyleUnderline"/>
        </w:rPr>
        <w:t xml:space="preserve"> to </w:t>
      </w:r>
      <w:r w:rsidRPr="00ED329A">
        <w:rPr>
          <w:rStyle w:val="Emphasis"/>
        </w:rPr>
        <w:t>shift</w:t>
      </w:r>
      <w:r w:rsidRPr="00ED329A">
        <w:rPr>
          <w:rStyle w:val="StyleUnderline"/>
        </w:rPr>
        <w:t xml:space="preserve"> the </w:t>
      </w:r>
      <w:r w:rsidRPr="00ED329A">
        <w:rPr>
          <w:rStyle w:val="Emphasis"/>
        </w:rPr>
        <w:t>behavior</w:t>
      </w:r>
      <w:r w:rsidRPr="00ED329A">
        <w:rPr>
          <w:rStyle w:val="StyleUnderline"/>
        </w:rPr>
        <w:t xml:space="preserve"> of States toward policies that are more in line with </w:t>
      </w:r>
      <w:r w:rsidRPr="00ED329A">
        <w:rPr>
          <w:rStyle w:val="Emphasis"/>
        </w:rPr>
        <w:t>international law</w:t>
      </w:r>
      <w:r w:rsidRPr="00ED329A">
        <w:rPr>
          <w:rStyle w:val="StyleUnderline"/>
        </w:rPr>
        <w:t xml:space="preserve">, even if that change does not amount to </w:t>
      </w:r>
      <w:r w:rsidRPr="00ED329A">
        <w:rPr>
          <w:rStyle w:val="Emphasis"/>
        </w:rPr>
        <w:t>compliance</w:t>
      </w:r>
      <w:r w:rsidRPr="00ED329A">
        <w:rPr>
          <w:rStyle w:val="StyleUnderline"/>
        </w:rPr>
        <w:t xml:space="preserve"> with the exact terms of the decision</w:t>
      </w:r>
      <w:r w:rsidRPr="00ED329A">
        <w:rPr>
          <w:sz w:val="14"/>
        </w:rPr>
        <w:t xml:space="preserve">. A good illustration of this is </w:t>
      </w:r>
      <w:r w:rsidRPr="00ED329A">
        <w:rPr>
          <w:rStyle w:val="StyleUnderline"/>
        </w:rPr>
        <w:t xml:space="preserve">Nicaragua vs. U.S., which is frequently portrayed as another instance of a superpower ignoring the decision of an international court. What is overlooked, however, is that after the ICJ had issued its provisional measures order in 1984 requesting that the United States cease its actions supporting the Contras in their struggle against the Nicaraguan Sandinista Government, the U.S. House of Representatives rejected the Reagan administration’s request for Contra aid for the first time. </w:t>
      </w:r>
      <w:r w:rsidRPr="00ED329A">
        <w:rPr>
          <w:sz w:val="14"/>
        </w:rPr>
        <w:t xml:space="preserve">Subsequent requests were denied until June 25, 1986, two days before the delivery of the judgment on the merits. While official aid did continue after the judgment on merits was issued in 1986, according to one author, the two year hiatus in aid significantly undermined the efforts of the Contras and they never subsequently posed a serious threat to the Nicaraguan Government. In this case, the actions of domestic actors brought about a change in U.S. policy. Thus even in the face of China’s non-compliance, the Philippines/China award can be a focal point that can be used by relevant stakeholders to engender an overall change in China’s South China Sea policy that is more restrained and in line with international law. This will depend on </w:t>
      </w:r>
      <w:r w:rsidRPr="00ED329A">
        <w:rPr>
          <w:rStyle w:val="StyleUnderline"/>
        </w:rPr>
        <w:t>how other States, international organizations, and non-State actors react to the Award.</w:t>
      </w:r>
      <w:r w:rsidRPr="00ED329A">
        <w:rPr>
          <w:sz w:val="14"/>
        </w:rPr>
        <w:t xml:space="preserve"> To date, it is unclear whether relevant actors will take up this challenge. China has unsurprisingly made a concerted effort to prevent the award from being a source of pressure. It has engaged in a relentless campaign to undermine the credibility of the award. It has also gathered declarations from a disparate group of states supporting the resolution of disputes through bilateral negotiations rather than by international courts (although the number of States is reportedly much lower than China claims). The Philippines itself appears to be lukewarm about taking a strong stance after the award is issued. The ASEAN members may not be able muster sufficient agreement amongst themselves to issue a joint statement supporting the award, although as noted by one expert, such unity is critical. Equally as important is the reaction of domestic actors. While a 2013 survey suggested that a majority of the Chinese public supported submitting the disputes to arbitration, it is doubtful this support will continue after the award has been rendered. The government has framed the award as undermining Chinese sovereignty in the South China Sea which will no doubt stoke nationalistic fervor on this issue. Nonetheless, the </w:t>
      </w:r>
      <w:r w:rsidRPr="00ED329A">
        <w:rPr>
          <w:rStyle w:val="StyleUnderline"/>
        </w:rPr>
        <w:t xml:space="preserve">award has the potential to nudge China in a direction that is more consistent with the rule of law in the oceans. After all, it is one thing to act contrary to interpretations of international law that have been articulated by other States and are thus still </w:t>
      </w:r>
      <w:r w:rsidRPr="00ED329A">
        <w:rPr>
          <w:rStyle w:val="StyleUnderline"/>
        </w:rPr>
        <w:lastRenderedPageBreak/>
        <w:t>subject to debate. It is quite another to be in express violation of principles articulated by a third party imbued with final and binding legal authority.</w:t>
      </w:r>
    </w:p>
    <w:p w:rsidR="00DE3A28" w:rsidRDefault="00DE3A28" w:rsidP="002442D6">
      <w:pPr>
        <w:rPr>
          <w:rStyle w:val="StyleUnderline"/>
        </w:rPr>
      </w:pPr>
    </w:p>
    <w:p w:rsidR="006A7B1A" w:rsidRPr="0028411E" w:rsidRDefault="0028411E" w:rsidP="006A7B1A">
      <w:pPr>
        <w:pStyle w:val="Heading4"/>
        <w:rPr>
          <w:u w:val="single"/>
        </w:rPr>
      </w:pPr>
      <w:r>
        <w:t xml:space="preserve">Independently --- realigning </w:t>
      </w:r>
      <w:r>
        <w:rPr>
          <w:u w:val="single"/>
        </w:rPr>
        <w:t>Freedom of Navigation Operations</w:t>
      </w:r>
      <w:r>
        <w:t xml:space="preserve"> to be </w:t>
      </w:r>
      <w:r>
        <w:rPr>
          <w:u w:val="single"/>
        </w:rPr>
        <w:t>consistent</w:t>
      </w:r>
      <w:r>
        <w:t xml:space="preserve"> with I-Law is </w:t>
      </w:r>
      <w:r>
        <w:rPr>
          <w:u w:val="single"/>
        </w:rPr>
        <w:t>key to UNCLOS compliance</w:t>
      </w:r>
    </w:p>
    <w:p w:rsidR="006A7B1A" w:rsidRPr="0040671C" w:rsidRDefault="006A7B1A" w:rsidP="006A7B1A">
      <w:r>
        <w:rPr>
          <w:b/>
        </w:rPr>
        <w:t>Bosco ’16</w:t>
      </w:r>
      <w:r>
        <w:t xml:space="preserve"> --- senior associate at the Center for Strategic and International Studies. He served as China country desk officer in the Office of the Secretary of Defense and taught a graduate seminar on US-China-Taiwan relations at Georgetown's School of Foreign Service [Joseph A, “U.S. Ambiguity Strengthens Beijing in the South China Sea,” The National Interest, February 6</w:t>
      </w:r>
      <w:r w:rsidRPr="0040671C">
        <w:rPr>
          <w:vertAlign w:val="superscript"/>
        </w:rPr>
        <w:t>th</w:t>
      </w:r>
      <w:r>
        <w:t xml:space="preserve">, 2016, </w:t>
      </w:r>
      <w:r w:rsidRPr="0040671C">
        <w:t>http://nationalinterest.org/feature/us-ambiguity-strengthens-beijing-the-south-china-sea-15131</w:t>
      </w:r>
      <w:r>
        <w:t>]//Mnush</w:t>
      </w:r>
    </w:p>
    <w:p w:rsidR="006A7B1A" w:rsidRPr="00ED329A" w:rsidRDefault="006A7B1A" w:rsidP="006A7B1A">
      <w:pPr>
        <w:rPr>
          <w:sz w:val="14"/>
        </w:rPr>
      </w:pPr>
      <w:r w:rsidRPr="00ED329A">
        <w:rPr>
          <w:sz w:val="14"/>
        </w:rPr>
        <w:t xml:space="preserve">In the face of Beijing’s constant overreaching, </w:t>
      </w:r>
      <w:r w:rsidRPr="00ED329A">
        <w:rPr>
          <w:rStyle w:val="StyleUnderline"/>
        </w:rPr>
        <w:t xml:space="preserve">American officials have repeatedly put forth traditional arguments defending </w:t>
      </w:r>
      <w:r w:rsidRPr="00ED329A">
        <w:rPr>
          <w:rStyle w:val="Emphasis"/>
        </w:rPr>
        <w:t>freedom of navigation</w:t>
      </w:r>
      <w:r w:rsidRPr="00ED329A">
        <w:rPr>
          <w:rStyle w:val="StyleUnderline"/>
        </w:rPr>
        <w:t xml:space="preserve"> and overflight under </w:t>
      </w:r>
      <w:r w:rsidRPr="00ED329A">
        <w:rPr>
          <w:rStyle w:val="Emphasis"/>
        </w:rPr>
        <w:t>UNCLOS and customary international law.</w:t>
      </w:r>
      <w:r w:rsidRPr="00ED329A">
        <w:rPr>
          <w:sz w:val="14"/>
        </w:rPr>
        <w:t xml:space="preserve"> But rhetoric aside, for years Washington has been relatively passive as China builds facts on the ground and on the water. In the face of mounting Congressional and expert pressure, the United States finally began taking steps to assert its navigational and overflight rights. </w:t>
      </w:r>
      <w:r w:rsidRPr="00ED329A">
        <w:rPr>
          <w:rStyle w:val="StyleUnderline"/>
        </w:rPr>
        <w:t xml:space="preserve">Unfortunately, Washington’s </w:t>
      </w:r>
      <w:r w:rsidRPr="00ED329A">
        <w:rPr>
          <w:rStyle w:val="Emphasis"/>
        </w:rPr>
        <w:t>ambiguous</w:t>
      </w:r>
      <w:r w:rsidRPr="00ED329A">
        <w:rPr>
          <w:rStyle w:val="StyleUnderline"/>
        </w:rPr>
        <w:t xml:space="preserve">, </w:t>
      </w:r>
      <w:r w:rsidRPr="00ED329A">
        <w:rPr>
          <w:rStyle w:val="Emphasis"/>
        </w:rPr>
        <w:t>confusing</w:t>
      </w:r>
      <w:r w:rsidRPr="00ED329A">
        <w:rPr>
          <w:rStyle w:val="StyleUnderline"/>
        </w:rPr>
        <w:t xml:space="preserve"> and </w:t>
      </w:r>
      <w:r w:rsidRPr="00ED329A">
        <w:rPr>
          <w:rStyle w:val="Emphasis"/>
        </w:rPr>
        <w:t>contradictory response</w:t>
      </w:r>
      <w:r w:rsidRPr="00ED329A">
        <w:rPr>
          <w:rStyle w:val="StyleUnderline"/>
        </w:rPr>
        <w:t xml:space="preserve"> has raised new questions about U.S. seriousness and commitment</w:t>
      </w:r>
      <w:r w:rsidRPr="00ED329A">
        <w:rPr>
          <w:sz w:val="14"/>
        </w:rPr>
        <w:t xml:space="preserve">. When China unilaterally declared an Air Defense Identification Zone in the East China Sea last year, Washington dispatched two unarmed B-52s to the zone to assert freedom of overflight. But unlike Japan, it also directed U.S. commercial aircraft to comply with China’s notification “requirements.” Last fall, after months of verbal protestations without action, it finally sent the USS Lassen into the twelve-mile area claimed by China around one of its manmade islands. But U.S. officials then gave a series of conflicting accounts on whether it was a Freedom of Navigation Operation (FONOP) or innocent passage (IP). The </w:t>
      </w:r>
      <w:r w:rsidRPr="00ED329A">
        <w:rPr>
          <w:rStyle w:val="StyleUnderline"/>
        </w:rPr>
        <w:t>distinction matters because a FONOP is conducted in normal operating mode and concedes nothing on sovereignty to the unlawful claimant.</w:t>
      </w:r>
      <w:r w:rsidRPr="00ED329A">
        <w:rPr>
          <w:sz w:val="14"/>
        </w:rPr>
        <w:t xml:space="preserve"> The IP, by contrast, acknowledges that it is passing through the claimant’s territorial waters and does so in a non-challenging posture—e.g., with weapons and radar systems deactivated. The confusion generated by that episode was compounded by Defense Secretary Ashton Carter’s evasive testimony before the Senate Armed Service Committee. As a result, Chairman John McCain demanded a fuller, written explanation of what exactly the Navy was doing. Carter’s response offered a novel and startling resolution of the FONOP-IP dichotomy: the Lassen transit was doing both! “</w:t>
      </w:r>
      <w:r w:rsidRPr="006A7B1A">
        <w:rPr>
          <w:rStyle w:val="StyleUnderline"/>
        </w:rPr>
        <w:t xml:space="preserve">The </w:t>
      </w:r>
      <w:r w:rsidRPr="006A7B1A">
        <w:rPr>
          <w:rStyle w:val="Emphasis"/>
        </w:rPr>
        <w:t>FONOP</w:t>
      </w:r>
      <w:r w:rsidRPr="006A7B1A">
        <w:rPr>
          <w:rStyle w:val="StyleUnderline"/>
        </w:rPr>
        <w:t xml:space="preserve"> involved a continuous and expeditious transit that is consistent with both the right of innocent passage, which </w:t>
      </w:r>
      <w:r w:rsidRPr="006A7B1A">
        <w:rPr>
          <w:rStyle w:val="Emphasis"/>
        </w:rPr>
        <w:t>only applies in a territorial sea</w:t>
      </w:r>
      <w:r w:rsidRPr="006A7B1A">
        <w:rPr>
          <w:rStyle w:val="StyleUnderline"/>
        </w:rPr>
        <w:t>, and with the high seas freedom of navigation that applies beyond any territorial sea.” The statement</w:t>
      </w:r>
      <w:r w:rsidRPr="00ED329A">
        <w:rPr>
          <w:rStyle w:val="StyleUnderline"/>
        </w:rPr>
        <w:t xml:space="preserve"> is </w:t>
      </w:r>
      <w:r w:rsidRPr="00ED329A">
        <w:rPr>
          <w:rStyle w:val="Emphasis"/>
        </w:rPr>
        <w:t>not consistent</w:t>
      </w:r>
      <w:r w:rsidRPr="00ED329A">
        <w:rPr>
          <w:rStyle w:val="StyleUnderline"/>
        </w:rPr>
        <w:t xml:space="preserve"> </w:t>
      </w:r>
      <w:r w:rsidRPr="00ED329A">
        <w:rPr>
          <w:rStyle w:val="Emphasis"/>
        </w:rPr>
        <w:t>with UNCLOS</w:t>
      </w:r>
      <w:r w:rsidRPr="00ED329A">
        <w:rPr>
          <w:rStyle w:val="StyleUnderline"/>
        </w:rPr>
        <w:t xml:space="preserve"> </w:t>
      </w:r>
      <w:r w:rsidRPr="00ED329A">
        <w:rPr>
          <w:rStyle w:val="Emphasis"/>
        </w:rPr>
        <w:t>or</w:t>
      </w:r>
      <w:r w:rsidRPr="00ED329A">
        <w:rPr>
          <w:rStyle w:val="StyleUnderline"/>
        </w:rPr>
        <w:t xml:space="preserve"> </w:t>
      </w:r>
      <w:r w:rsidRPr="006A7B1A">
        <w:t>customary</w:t>
      </w:r>
      <w:r w:rsidRPr="00ED329A">
        <w:rPr>
          <w:rStyle w:val="StyleUnderline"/>
        </w:rPr>
        <w:t xml:space="preserve"> </w:t>
      </w:r>
      <w:r w:rsidRPr="00ED329A">
        <w:rPr>
          <w:rStyle w:val="Emphasis"/>
        </w:rPr>
        <w:t>international law</w:t>
      </w:r>
      <w:r w:rsidRPr="00ED329A">
        <w:rPr>
          <w:rStyle w:val="StyleUnderline"/>
        </w:rPr>
        <w:t>, and it is not grounded in logic—the ship was either transiting in normal operational mode or it was not.</w:t>
      </w:r>
      <w:r w:rsidRPr="00ED329A">
        <w:rPr>
          <w:sz w:val="14"/>
        </w:rPr>
        <w:t xml:space="preserve"> Yet, that is the Obama administration’s story and it is sticking to it; indeed, it is doubling down. Just days ago, the Defense Department announced that the USS Curtis Wilbur, “</w:t>
      </w:r>
      <w:r w:rsidRPr="006A7B1A">
        <w:rPr>
          <w:rStyle w:val="StyleUnderline"/>
        </w:rPr>
        <w:t xml:space="preserve">conducted a freedom of navigation operation </w:t>
      </w:r>
      <w:r w:rsidRPr="006A7B1A">
        <w:rPr>
          <w:rStyle w:val="Emphasis"/>
        </w:rPr>
        <w:t>in the S</w:t>
      </w:r>
      <w:r w:rsidRPr="006A7B1A">
        <w:rPr>
          <w:rStyle w:val="StyleUnderline"/>
        </w:rPr>
        <w:t xml:space="preserve">outh </w:t>
      </w:r>
      <w:r w:rsidRPr="006A7B1A">
        <w:rPr>
          <w:rStyle w:val="Emphasis"/>
        </w:rPr>
        <w:t>C</w:t>
      </w:r>
      <w:r w:rsidRPr="006A7B1A">
        <w:rPr>
          <w:rStyle w:val="StyleUnderline"/>
        </w:rPr>
        <w:t xml:space="preserve">hina </w:t>
      </w:r>
      <w:r w:rsidRPr="006A7B1A">
        <w:rPr>
          <w:rStyle w:val="Emphasis"/>
        </w:rPr>
        <w:t>S</w:t>
      </w:r>
      <w:r w:rsidRPr="006A7B1A">
        <w:rPr>
          <w:rStyle w:val="StyleUnderline"/>
        </w:rPr>
        <w:t>ea”</w:t>
      </w:r>
      <w:r w:rsidRPr="00ED329A">
        <w:rPr>
          <w:sz w:val="14"/>
        </w:rPr>
        <w:t xml:space="preserve"> by passing within twelve nautical miles of Triton Island, administered by China (but also claimed by Taiwan and Vietnam). DOD explained that the transit, like all FONOPS, was intended to challenge China’s claims </w:t>
      </w:r>
      <w:r w:rsidRPr="006A7B1A">
        <w:rPr>
          <w:rStyle w:val="StyleUnderline"/>
        </w:rPr>
        <w:t xml:space="preserve">that “are </w:t>
      </w:r>
      <w:r w:rsidRPr="006A7B1A">
        <w:rPr>
          <w:rStyle w:val="Emphasis"/>
        </w:rPr>
        <w:t>inconsistent</w:t>
      </w:r>
      <w:r w:rsidRPr="00ED329A">
        <w:rPr>
          <w:rStyle w:val="Emphasis"/>
        </w:rPr>
        <w:t xml:space="preserve"> with international law</w:t>
      </w:r>
      <w:r w:rsidRPr="00ED329A">
        <w:rPr>
          <w:rStyle w:val="StyleUnderline"/>
        </w:rPr>
        <w:t xml:space="preserve"> as reflected in the Law of the Sea Convention</w:t>
      </w:r>
      <w:r w:rsidRPr="00ED329A">
        <w:rPr>
          <w:sz w:val="14"/>
        </w:rPr>
        <w:t xml:space="preserve">.” Fine so far. But then the DOD statement says: “During the operation, the USS Curtis Wilbur transited in innocent passage.” So, once again, the U.S. Navy is describing a ship passage as simultaneously both a FONOP and an IP, an operational impossibility. (Again, a FONOP challenges a claim to territorial seas; an IP concedes and respects it.) This can </w:t>
      </w:r>
      <w:r w:rsidRPr="00ED329A">
        <w:rPr>
          <w:rStyle w:val="StyleUnderline"/>
        </w:rPr>
        <w:t xml:space="preserve">no longer be attributed to a communications glitch or an individual’s misstatement. There is clearly a concerted administration policy to </w:t>
      </w:r>
      <w:r w:rsidRPr="0028411E">
        <w:rPr>
          <w:rStyle w:val="Emphasis"/>
        </w:rPr>
        <w:t xml:space="preserve">create a hybrid maritime concept </w:t>
      </w:r>
      <w:r w:rsidRPr="00ED329A">
        <w:rPr>
          <w:rStyle w:val="StyleUnderline"/>
        </w:rPr>
        <w:t>that it can use to satisfy critics of its earlier passivity without challenging China in the conventional manner</w:t>
      </w:r>
      <w:r w:rsidRPr="00ED329A">
        <w:rPr>
          <w:sz w:val="14"/>
        </w:rPr>
        <w:t>. It appears that Washington and Beijing have reached some kind of modus vivendi, whereby both can claim to have achieved their essential goals.</w:t>
      </w:r>
    </w:p>
    <w:p w:rsidR="00DE3A28" w:rsidRDefault="00DE3A28" w:rsidP="002442D6"/>
    <w:p w:rsidR="002442D6" w:rsidRDefault="002442D6" w:rsidP="002442D6">
      <w:pPr>
        <w:pStyle w:val="Heading4"/>
      </w:pPr>
      <w:r>
        <w:t>Current policy that undermines UNCLOS hurts the US international drug control strategy</w:t>
      </w:r>
    </w:p>
    <w:p w:rsidR="002442D6" w:rsidRPr="001D0C9F" w:rsidRDefault="002442D6" w:rsidP="002442D6">
      <w:r>
        <w:rPr>
          <w:b/>
        </w:rPr>
        <w:t xml:space="preserve">Taft et al 13 </w:t>
      </w:r>
      <w:r>
        <w:t xml:space="preserve">--- </w:t>
      </w:r>
      <w:r w:rsidRPr="00EC6057">
        <w:t>U.S. Department of State Legal Adviser, 2001-2005, joined by five other former USDOS Legal Advisers</w:t>
      </w:r>
      <w:r>
        <w:t xml:space="preserve"> [William H, </w:t>
      </w:r>
      <w:r w:rsidRPr="00EC6057">
        <w:t xml:space="preserve">“Brief of Former State Department Legal Advisers as </w:t>
      </w:r>
      <w:r w:rsidRPr="00EC6057">
        <w:rPr>
          <w:i/>
        </w:rPr>
        <w:t xml:space="preserve">Amici Curiae </w:t>
      </w:r>
      <w:r w:rsidRPr="00EC6057">
        <w:t>in Support of Respondent, Carol Anne Bond v. United States of America,”</w:t>
      </w:r>
      <w:r>
        <w:t xml:space="preserve"> </w:t>
      </w:r>
      <w:r w:rsidRPr="00EC6057">
        <w:t>http://www.americanbar.org/content/dam/aba/publications/supreme_court_preview/briefs-v2/12-158_resp_amcu_fsdl.authcheckdam.pdf</w:t>
      </w:r>
      <w:r>
        <w:t>]//Mnush</w:t>
      </w:r>
    </w:p>
    <w:p w:rsidR="002442D6" w:rsidRPr="00EC6057" w:rsidRDefault="002442D6" w:rsidP="002442D6">
      <w:r w:rsidRPr="001D0C9F">
        <w:rPr>
          <w:sz w:val="16"/>
        </w:rPr>
        <w:t xml:space="preserve">Petitioner's brief ignores the important role of treaty compliance in the President's management of foreign affairs. </w:t>
      </w:r>
      <w:r w:rsidRPr="001D0C9F">
        <w:rPr>
          <w:rStyle w:val="StyleUnderline"/>
        </w:rPr>
        <w:t>Unless the federal government has ample authority to ensure compliance with treaties</w:t>
      </w:r>
      <w:r w:rsidRPr="001D0C9F">
        <w:rPr>
          <w:sz w:val="16"/>
        </w:rPr>
        <w:t xml:space="preserve">, </w:t>
      </w:r>
      <w:r w:rsidRPr="001D0C9F">
        <w:rPr>
          <w:rStyle w:val="StyleUnderline"/>
          <w:bdr w:val="single" w:sz="4" w:space="0" w:color="auto"/>
        </w:rPr>
        <w:t>the President cannot effectively conduct foreign policy</w:t>
      </w:r>
      <w:r w:rsidRPr="001D0C9F">
        <w:rPr>
          <w:sz w:val="16"/>
        </w:rPr>
        <w:t xml:space="preserve"> </w:t>
      </w:r>
      <w:r w:rsidRPr="001D0C9F">
        <w:rPr>
          <w:rStyle w:val="StyleUnderline"/>
        </w:rPr>
        <w:t>and present the U</w:t>
      </w:r>
      <w:r w:rsidRPr="001D0C9F">
        <w:rPr>
          <w:sz w:val="16"/>
        </w:rPr>
        <w:t xml:space="preserve">nited </w:t>
      </w:r>
      <w:r w:rsidRPr="001D0C9F">
        <w:rPr>
          <w:rStyle w:val="StyleUnderline"/>
        </w:rPr>
        <w:t>S</w:t>
      </w:r>
      <w:r w:rsidRPr="001D0C9F">
        <w:rPr>
          <w:sz w:val="16"/>
        </w:rPr>
        <w:t xml:space="preserve">tates </w:t>
      </w:r>
      <w:r w:rsidRPr="001D0C9F">
        <w:rPr>
          <w:rStyle w:val="StyleUnderline"/>
        </w:rPr>
        <w:t>as "one nation ... in respect to other nations</w:t>
      </w:r>
      <w:r w:rsidRPr="001D0C9F">
        <w:rPr>
          <w:sz w:val="16"/>
        </w:rPr>
        <w:t>." Id.</w:t>
      </w:r>
      <w:r>
        <w:rPr>
          <w:sz w:val="16"/>
        </w:rPr>
        <w:t xml:space="preserve"> </w:t>
      </w:r>
      <w:r w:rsidRPr="001D0C9F">
        <w:rPr>
          <w:sz w:val="16"/>
        </w:rPr>
        <w:t xml:space="preserve">2. In order </w:t>
      </w:r>
      <w:r w:rsidRPr="001D0C9F">
        <w:rPr>
          <w:rStyle w:val="StyleUnderline"/>
        </w:rPr>
        <w:t>to fulfill its international obligations</w:t>
      </w:r>
      <w:r w:rsidRPr="001D0C9F">
        <w:rPr>
          <w:sz w:val="16"/>
        </w:rPr>
        <w:t xml:space="preserve">, </w:t>
      </w:r>
      <w:r w:rsidRPr="001D0C9F">
        <w:rPr>
          <w:rStyle w:val="StyleUnderline"/>
        </w:rPr>
        <w:t xml:space="preserve">the federal government must </w:t>
      </w:r>
      <w:r w:rsidRPr="001D0C9F">
        <w:rPr>
          <w:rStyle w:val="StyleUnderline"/>
        </w:rPr>
        <w:lastRenderedPageBreak/>
        <w:t>have the ability to implement treaties</w:t>
      </w:r>
      <w:r w:rsidRPr="001D0C9F">
        <w:rPr>
          <w:sz w:val="16"/>
        </w:rPr>
        <w:t xml:space="preserve">. </w:t>
      </w:r>
      <w:r w:rsidRPr="001D0C9F">
        <w:rPr>
          <w:rStyle w:val="StyleUnderline"/>
        </w:rPr>
        <w:t>Many treaties are not self-executing. States may fail to pass or enforce necessary legislation</w:t>
      </w:r>
      <w:r w:rsidRPr="001D0C9F">
        <w:rPr>
          <w:sz w:val="16"/>
        </w:rPr>
        <w:t xml:space="preserve">, </w:t>
      </w:r>
      <w:r w:rsidRPr="001D0C9F">
        <w:rPr>
          <w:rStyle w:val="StyleUnderline"/>
        </w:rPr>
        <w:t>and the federal government cannot require states to do so.</w:t>
      </w:r>
      <w:r w:rsidRPr="001D0C9F">
        <w:rPr>
          <w:sz w:val="16"/>
        </w:rPr>
        <w:t xml:space="preserve"> As a result, </w:t>
      </w:r>
      <w:r w:rsidRPr="001D0C9F">
        <w:rPr>
          <w:rStyle w:val="StyleUnderline"/>
        </w:rPr>
        <w:t>the interest of full compliance</w:t>
      </w:r>
      <w:r w:rsidRPr="001D0C9F">
        <w:rPr>
          <w:sz w:val="16"/>
        </w:rPr>
        <w:t xml:space="preserve"> </w:t>
      </w:r>
      <w:r w:rsidRPr="001D0C9F">
        <w:rPr>
          <w:rStyle w:val="StyleUnderline"/>
        </w:rPr>
        <w:t>sometimes compels the U</w:t>
      </w:r>
      <w:r w:rsidRPr="001D0C9F">
        <w:rPr>
          <w:sz w:val="16"/>
        </w:rPr>
        <w:t xml:space="preserve">nited </w:t>
      </w:r>
      <w:r w:rsidRPr="001D0C9F">
        <w:rPr>
          <w:rStyle w:val="StyleUnderline"/>
        </w:rPr>
        <w:t>S</w:t>
      </w:r>
      <w:r w:rsidRPr="001D0C9F">
        <w:rPr>
          <w:sz w:val="16"/>
        </w:rPr>
        <w:t xml:space="preserve">tates </w:t>
      </w:r>
      <w:r w:rsidRPr="001D0C9F">
        <w:rPr>
          <w:rStyle w:val="StyleUnderline"/>
        </w:rPr>
        <w:t>to implement a treaty through federal measures</w:t>
      </w:r>
      <w:r w:rsidRPr="001D0C9F">
        <w:rPr>
          <w:sz w:val="16"/>
        </w:rPr>
        <w:t>.</w:t>
      </w:r>
      <w:r>
        <w:rPr>
          <w:sz w:val="16"/>
        </w:rPr>
        <w:t xml:space="preserve"> </w:t>
      </w:r>
      <w:r w:rsidRPr="001D0C9F">
        <w:rPr>
          <w:rStyle w:val="StyleUnderline"/>
          <w:bdr w:val="single" w:sz="4" w:space="0" w:color="auto"/>
        </w:rPr>
        <w:t>Nowhere</w:t>
      </w:r>
      <w:r w:rsidRPr="001D0C9F">
        <w:rPr>
          <w:sz w:val="16"/>
        </w:rPr>
        <w:t xml:space="preserve"> </w:t>
      </w:r>
      <w:r w:rsidRPr="001D0C9F">
        <w:rPr>
          <w:rStyle w:val="StyleUnderline"/>
        </w:rPr>
        <w:t>is the importance of federal legislation more evident than in</w:t>
      </w:r>
      <w:r w:rsidRPr="001D0C9F">
        <w:rPr>
          <w:sz w:val="16"/>
        </w:rPr>
        <w:t xml:space="preserve"> </w:t>
      </w:r>
      <w:r w:rsidRPr="001D0C9F">
        <w:rPr>
          <w:rStyle w:val="StyleUnderline"/>
          <w:bdr w:val="single" w:sz="4" w:space="0" w:color="auto"/>
        </w:rPr>
        <w:t>U.S. efforts to combat the international drug trade</w:t>
      </w:r>
      <w:r w:rsidRPr="001D0C9F">
        <w:rPr>
          <w:sz w:val="16"/>
        </w:rPr>
        <w:t xml:space="preserve">. </w:t>
      </w:r>
      <w:r w:rsidRPr="001D0C9F">
        <w:rPr>
          <w:rStyle w:val="StyleUnderline"/>
        </w:rPr>
        <w:t>Stopping the sale of illicit narcotics has been among the U</w:t>
      </w:r>
      <w:r w:rsidRPr="001D0C9F">
        <w:rPr>
          <w:sz w:val="16"/>
        </w:rPr>
        <w:t xml:space="preserve">nited </w:t>
      </w:r>
      <w:r w:rsidRPr="001D0C9F">
        <w:rPr>
          <w:rStyle w:val="StyleUnderline"/>
        </w:rPr>
        <w:t>S</w:t>
      </w:r>
      <w:r w:rsidRPr="001D0C9F">
        <w:rPr>
          <w:sz w:val="16"/>
        </w:rPr>
        <w:t>tate</w:t>
      </w:r>
      <w:r w:rsidRPr="001D0C9F">
        <w:rPr>
          <w:rStyle w:val="StyleUnderline"/>
        </w:rPr>
        <w:t>s'</w:t>
      </w:r>
      <w:r w:rsidRPr="001D0C9F">
        <w:rPr>
          <w:sz w:val="16"/>
        </w:rPr>
        <w:t xml:space="preserve"> </w:t>
      </w:r>
      <w:r w:rsidRPr="001D0C9F">
        <w:rPr>
          <w:rStyle w:val="StyleUnderline"/>
          <w:bdr w:val="single" w:sz="4" w:space="0" w:color="auto"/>
        </w:rPr>
        <w:t>most important foreign relations priorities</w:t>
      </w:r>
      <w:r w:rsidRPr="001D0C9F">
        <w:rPr>
          <w:sz w:val="16"/>
        </w:rPr>
        <w:t xml:space="preserve"> for decades. In a concerted effort </w:t>
      </w:r>
      <w:r w:rsidRPr="001D0C9F">
        <w:rPr>
          <w:rStyle w:val="StyleUnderline"/>
        </w:rPr>
        <w:t>to limit the international production and supply of certain dangerous drugs, the U</w:t>
      </w:r>
      <w:r w:rsidRPr="001D0C9F">
        <w:rPr>
          <w:sz w:val="16"/>
        </w:rPr>
        <w:t xml:space="preserve">nited </w:t>
      </w:r>
      <w:r w:rsidRPr="001D0C9F">
        <w:rPr>
          <w:rStyle w:val="StyleUnderline"/>
        </w:rPr>
        <w:t>S</w:t>
      </w:r>
      <w:r w:rsidRPr="001D0C9F">
        <w:rPr>
          <w:sz w:val="16"/>
        </w:rPr>
        <w:t xml:space="preserve">tates </w:t>
      </w:r>
      <w:r w:rsidRPr="001D0C9F">
        <w:rPr>
          <w:rStyle w:val="StyleUnderline"/>
        </w:rPr>
        <w:t>joined the</w:t>
      </w:r>
      <w:r w:rsidRPr="001D0C9F">
        <w:rPr>
          <w:sz w:val="16"/>
        </w:rPr>
        <w:t xml:space="preserve"> 1961 </w:t>
      </w:r>
      <w:r w:rsidRPr="001D0C9F">
        <w:rPr>
          <w:rStyle w:val="StyleUnderline"/>
        </w:rPr>
        <w:t>Single Convention</w:t>
      </w:r>
      <w:r w:rsidRPr="001D0C9F">
        <w:rPr>
          <w:sz w:val="16"/>
        </w:rPr>
        <w:t xml:space="preserve"> on Narcotic Drugs, as amended, Mar. 30, 1961, 18 U.S.T. 1408, 520 U.N.T.S. 204; the 1971 Convention on Psychotropic Substances, Feb. 21, 1971, T.I.A.S. No. 9725, 1019 U.N.T.S. 174; and the 1988 Convention Against Illicit Traffic in Narcotic Drugs and Psychotropic Substances, May 20, 1988, 1582 U.N.T.S. 95. Congress enacted the Controlled Substances Act (CSA), Pub. L. No. 91-513, 84 Stat. 1236 (1970), in large part to implement U.S. obligations under the 1961 Convention, see 21 U.S.C. § 801(7). Since then, Congress periodically has enacted new legislation to implement other obligations under subsequent conventions related to narcotics. See, e.g., Chemical Diversion and Trafficking Act, Pub. L. No. 100-690, 102 Stat. 4181 (1988). The United States relies on these federal statutes to remain in compliance with international agreements.</w:t>
      </w:r>
      <w:r>
        <w:rPr>
          <w:sz w:val="16"/>
        </w:rPr>
        <w:t xml:space="preserve"> </w:t>
      </w:r>
      <w:r w:rsidRPr="001D0C9F">
        <w:rPr>
          <w:rStyle w:val="StyleUnderline"/>
        </w:rPr>
        <w:t>Federal implementing legislation is</w:t>
      </w:r>
      <w:r w:rsidRPr="001D0C9F">
        <w:rPr>
          <w:sz w:val="16"/>
        </w:rPr>
        <w:t xml:space="preserve"> </w:t>
      </w:r>
      <w:r w:rsidRPr="001D0C9F">
        <w:rPr>
          <w:rStyle w:val="StyleUnderline"/>
        </w:rPr>
        <w:t>particularly important in light of recent state referenda decriminalizing marijuana</w:t>
      </w:r>
      <w:r w:rsidRPr="001D0C9F">
        <w:rPr>
          <w:sz w:val="16"/>
        </w:rPr>
        <w:t xml:space="preserve">, a drug that is outlawed by international conventions. See U.N. Office on Drugs and Crime, Cannabis: A Short Review 22 (2012), available at https://www.unodc.org/documents/drug-prevention-and-treatment/cannabis_review.pdf. The head of the International Narcotics Control Board, which administers the drug conventions, has warned that state referenda may be inconsistent with the United States' treaty obligations. See Intl Narcotics Control Bd., Report of the International Narcotics Board 11-12,116 (2012), available at http://www.incb. org/documents/Publications/AnnualReports/AR2012/ AR_2012_E.pdf. Thus, </w:t>
      </w:r>
      <w:r w:rsidRPr="001D0C9F">
        <w:rPr>
          <w:rStyle w:val="StyleUnderline"/>
        </w:rPr>
        <w:t>federal implementing legislation serves as an</w:t>
      </w:r>
      <w:r w:rsidRPr="001D0C9F">
        <w:rPr>
          <w:sz w:val="16"/>
        </w:rPr>
        <w:t xml:space="preserve"> </w:t>
      </w:r>
      <w:r w:rsidRPr="001D0C9F">
        <w:rPr>
          <w:rStyle w:val="StyleUnderline"/>
          <w:bdr w:val="single" w:sz="4" w:space="0" w:color="auto"/>
        </w:rPr>
        <w:t>essential backstop that saves the U</w:t>
      </w:r>
      <w:r w:rsidRPr="001D0C9F">
        <w:rPr>
          <w:sz w:val="16"/>
        </w:rPr>
        <w:t xml:space="preserve">nited </w:t>
      </w:r>
      <w:r w:rsidRPr="001D0C9F">
        <w:rPr>
          <w:rStyle w:val="StyleUnderline"/>
          <w:bdr w:val="single" w:sz="4" w:space="0" w:color="auto"/>
        </w:rPr>
        <w:t>S</w:t>
      </w:r>
      <w:r w:rsidRPr="001D0C9F">
        <w:rPr>
          <w:sz w:val="16"/>
        </w:rPr>
        <w:t xml:space="preserve">tates </w:t>
      </w:r>
      <w:r w:rsidRPr="001D0C9F">
        <w:rPr>
          <w:rStyle w:val="StyleUnderline"/>
          <w:bdr w:val="single" w:sz="4" w:space="0" w:color="auto"/>
        </w:rPr>
        <w:t>from non-compliance</w:t>
      </w:r>
      <w:r w:rsidRPr="001D0C9F">
        <w:rPr>
          <w:sz w:val="16"/>
        </w:rPr>
        <w:t xml:space="preserve"> </w:t>
      </w:r>
      <w:r w:rsidRPr="001D0C9F">
        <w:rPr>
          <w:rStyle w:val="StyleUnderline"/>
        </w:rPr>
        <w:t>with its treaty obligations. Were the U</w:t>
      </w:r>
      <w:r w:rsidRPr="001D0C9F">
        <w:rPr>
          <w:sz w:val="16"/>
        </w:rPr>
        <w:t xml:space="preserve">nited </w:t>
      </w:r>
      <w:r w:rsidRPr="001D0C9F">
        <w:rPr>
          <w:rStyle w:val="StyleUnderline"/>
        </w:rPr>
        <w:t>S</w:t>
      </w:r>
      <w:r w:rsidRPr="001D0C9F">
        <w:rPr>
          <w:sz w:val="16"/>
        </w:rPr>
        <w:t xml:space="preserve">tates </w:t>
      </w:r>
      <w:r w:rsidRPr="001D0C9F">
        <w:rPr>
          <w:rStyle w:val="StyleUnderline"/>
        </w:rPr>
        <w:t>to fail to comply with the international narcotics conventions that it has long championed, the U</w:t>
      </w:r>
      <w:r w:rsidRPr="001D0C9F">
        <w:rPr>
          <w:sz w:val="16"/>
        </w:rPr>
        <w:t xml:space="preserve">nited </w:t>
      </w:r>
      <w:r w:rsidRPr="001D0C9F">
        <w:rPr>
          <w:rStyle w:val="StyleUnderline"/>
        </w:rPr>
        <w:t>S</w:t>
      </w:r>
      <w:r w:rsidRPr="001D0C9F">
        <w:rPr>
          <w:sz w:val="16"/>
        </w:rPr>
        <w:t xml:space="preserve">tates </w:t>
      </w:r>
      <w:r w:rsidRPr="001D0C9F">
        <w:rPr>
          <w:rStyle w:val="StyleUnderline"/>
          <w:bdr w:val="single" w:sz="4" w:space="0" w:color="auto"/>
        </w:rPr>
        <w:t>would have little basis to complain if other countries failed to satisfy their own obligations</w:t>
      </w:r>
      <w:r w:rsidRPr="001D0C9F">
        <w:t>.</w:t>
      </w:r>
    </w:p>
    <w:p w:rsidR="002442D6" w:rsidRDefault="002442D6" w:rsidP="002442D6">
      <w:pPr>
        <w:rPr>
          <w:sz w:val="16"/>
        </w:rPr>
      </w:pPr>
    </w:p>
    <w:p w:rsidR="002442D6" w:rsidRDefault="002442D6" w:rsidP="002442D6">
      <w:pPr>
        <w:pStyle w:val="Heading4"/>
      </w:pPr>
      <w:r>
        <w:t xml:space="preserve">Credibility on drug control solves Afghanistan counter-narcotics </w:t>
      </w:r>
    </w:p>
    <w:p w:rsidR="002442D6" w:rsidRPr="001D0C9F" w:rsidRDefault="002442D6" w:rsidP="002442D6">
      <w:r>
        <w:rPr>
          <w:b/>
        </w:rPr>
        <w:t>Brownfield ’14</w:t>
      </w:r>
      <w:r>
        <w:t xml:space="preserve"> --- </w:t>
      </w:r>
      <w:r w:rsidRPr="00EC6057">
        <w:t>Assistant Secretary, International Narcotics &amp; Law Enforcement Affairs Department of State</w:t>
      </w:r>
      <w:r>
        <w:t xml:space="preserve"> [William R, “Counternarcotics Operations in Afghanistan,” CQ Congressional Testimony, p. lexis]//Mnush</w:t>
      </w:r>
    </w:p>
    <w:p w:rsidR="002442D6" w:rsidRDefault="002442D6" w:rsidP="002442D6">
      <w:r w:rsidRPr="001D0C9F">
        <w:rPr>
          <w:sz w:val="16"/>
        </w:rPr>
        <w:t xml:space="preserve">Chairman Ros-Lehtinen, Ranking Member Deutch, and other distinguished Representatives, thank you for the opportunity to appear before you today to discuss </w:t>
      </w:r>
      <w:r w:rsidRPr="001D0C9F">
        <w:rPr>
          <w:rStyle w:val="StyleUnderline"/>
        </w:rPr>
        <w:t>counternarcotics efforts in Afghanistan</w:t>
      </w:r>
      <w:r w:rsidRPr="001D0C9F">
        <w:rPr>
          <w:sz w:val="16"/>
        </w:rPr>
        <w:t xml:space="preserve">. The State Department's Bureau of International Narcotics and Law Enforcement Affairs (TNL), which I have the honor to lead, works alongside our Afghan partners to help them develop and sustain programs to minimize all stages of the drug trade, including cultivation, production, trafficking, and use; to better protect vulnerable populations from the scourge of drugs; and to bring to justice major traffickers. These programs </w:t>
      </w:r>
      <w:r w:rsidRPr="001D0C9F">
        <w:rPr>
          <w:rStyle w:val="StyleUnderline"/>
        </w:rPr>
        <w:t>are works in progress. There is no silver bullet</w:t>
      </w:r>
      <w:r w:rsidRPr="001D0C9F">
        <w:rPr>
          <w:sz w:val="16"/>
        </w:rPr>
        <w:t xml:space="preserve"> to eliminate drug cultivation or production in Afghanistan or address the epidemic of substance abuse disorders that plagues too many Afghans. </w:t>
      </w:r>
      <w:r w:rsidRPr="001D0C9F">
        <w:rPr>
          <w:rStyle w:val="StyleUnderline"/>
        </w:rPr>
        <w:t>But we are</w:t>
      </w:r>
      <w:r w:rsidRPr="001D0C9F">
        <w:rPr>
          <w:sz w:val="16"/>
        </w:rPr>
        <w:t xml:space="preserve"> </w:t>
      </w:r>
      <w:r w:rsidRPr="001D0C9F">
        <w:rPr>
          <w:rStyle w:val="StyleUnderline"/>
          <w:bdr w:val="single" w:sz="4" w:space="0" w:color="auto"/>
        </w:rPr>
        <w:t>successfully building Afghan capacity</w:t>
      </w:r>
      <w:r w:rsidRPr="001D0C9F">
        <w:rPr>
          <w:sz w:val="16"/>
        </w:rPr>
        <w:t xml:space="preserve"> </w:t>
      </w:r>
      <w:r w:rsidRPr="001D0C9F">
        <w:rPr>
          <w:rStyle w:val="StyleUnderline"/>
        </w:rPr>
        <w:t>to implement and lead counternarcotics efforts</w:t>
      </w:r>
      <w:r w:rsidRPr="001D0C9F">
        <w:rPr>
          <w:sz w:val="16"/>
        </w:rPr>
        <w:t>.</w:t>
      </w:r>
      <w:r>
        <w:rPr>
          <w:sz w:val="16"/>
        </w:rPr>
        <w:t xml:space="preserve"> </w:t>
      </w:r>
      <w:r w:rsidRPr="001D0C9F">
        <w:rPr>
          <w:rStyle w:val="StyleUnderline"/>
        </w:rPr>
        <w:t>Afghanistan</w:t>
      </w:r>
      <w:r w:rsidRPr="001D0C9F">
        <w:rPr>
          <w:sz w:val="16"/>
        </w:rPr>
        <w:t xml:space="preserve"> today </w:t>
      </w:r>
      <w:r w:rsidRPr="001D0C9F">
        <w:rPr>
          <w:rStyle w:val="StyleUnderline"/>
        </w:rPr>
        <w:t>produces</w:t>
      </w:r>
      <w:r w:rsidRPr="001D0C9F">
        <w:rPr>
          <w:sz w:val="16"/>
        </w:rPr>
        <w:t xml:space="preserve"> well over </w:t>
      </w:r>
      <w:r w:rsidRPr="001D0C9F">
        <w:rPr>
          <w:rStyle w:val="StyleUnderline"/>
        </w:rPr>
        <w:t>80 percent of the world's illicit opium</w:t>
      </w:r>
      <w:r w:rsidRPr="001D0C9F">
        <w:rPr>
          <w:sz w:val="16"/>
        </w:rPr>
        <w:t xml:space="preserve">, </w:t>
      </w:r>
      <w:r w:rsidRPr="001D0C9F">
        <w:rPr>
          <w:rStyle w:val="StyleUnderline"/>
        </w:rPr>
        <w:t>undermining good governance</w:t>
      </w:r>
      <w:r w:rsidRPr="001D0C9F">
        <w:rPr>
          <w:sz w:val="16"/>
        </w:rPr>
        <w:t xml:space="preserve"> and public health, </w:t>
      </w:r>
      <w:r w:rsidRPr="001D0C9F">
        <w:rPr>
          <w:rStyle w:val="StyleUnderline"/>
        </w:rPr>
        <w:t>subverting the legal economy</w:t>
      </w:r>
      <w:r w:rsidRPr="001D0C9F">
        <w:rPr>
          <w:sz w:val="16"/>
        </w:rPr>
        <w:t xml:space="preserve">, </w:t>
      </w:r>
      <w:r w:rsidRPr="001D0C9F">
        <w:rPr>
          <w:rStyle w:val="StyleUnderline"/>
          <w:bdr w:val="single" w:sz="4" w:space="0" w:color="auto"/>
        </w:rPr>
        <w:t>fueling corruption and insecurity</w:t>
      </w:r>
      <w:r w:rsidRPr="001D0C9F">
        <w:rPr>
          <w:sz w:val="16"/>
        </w:rPr>
        <w:t xml:space="preserve">, </w:t>
      </w:r>
      <w:r w:rsidRPr="001D0C9F">
        <w:rPr>
          <w:rStyle w:val="StyleUnderline"/>
        </w:rPr>
        <w:t>and putting money in the hands of the Taliban</w:t>
      </w:r>
      <w:r w:rsidRPr="001D0C9F">
        <w:rPr>
          <w:sz w:val="16"/>
        </w:rPr>
        <w:t xml:space="preserve">. </w:t>
      </w:r>
      <w:r w:rsidRPr="001D0C9F">
        <w:rPr>
          <w:rStyle w:val="StyleUnderline"/>
        </w:rPr>
        <w:t>The narcotics trade has been a windfall for the insurgency</w:t>
      </w:r>
      <w:r w:rsidRPr="001D0C9F">
        <w:rPr>
          <w:sz w:val="16"/>
        </w:rPr>
        <w:t>. The United Nations (UN) estimates that the Afghan Taliban receives at least $155 million annually from narcotics-related activities including taxation, protection, and extortion.</w:t>
      </w:r>
      <w:r>
        <w:rPr>
          <w:sz w:val="16"/>
        </w:rPr>
        <w:t xml:space="preserve"> </w:t>
      </w:r>
      <w:r w:rsidRPr="001D0C9F">
        <w:rPr>
          <w:sz w:val="16"/>
        </w:rPr>
        <w:t>According to the UN World Drug Report, Afghan opium fuels a global trade in heroin that generates over $60 billion total in profits for corrupt officials, drug traffickers, organized criminal groups, and insurgents. And while the Drug Enforcement Administration (DEA) estimates that only a small portion of the heroin in the United States currently originates in Afghanistan, there is clear potential for transnational criminal networks to adapt and for this amount to increase in the years ahead.</w:t>
      </w:r>
      <w:r>
        <w:rPr>
          <w:sz w:val="16"/>
        </w:rPr>
        <w:t xml:space="preserve"> </w:t>
      </w:r>
      <w:r w:rsidRPr="001D0C9F">
        <w:rPr>
          <w:sz w:val="16"/>
        </w:rPr>
        <w:t xml:space="preserve">Afghan poppy cultivation increased significantly in 2013. While cultivation is only one indicator of counternarcotics progress, it was disappointing news, as was the reported decline in poppy eradication by provincial authorities. </w:t>
      </w:r>
      <w:r w:rsidRPr="001D0C9F">
        <w:rPr>
          <w:rStyle w:val="StyleUnderline"/>
        </w:rPr>
        <w:t>With the vast majority of opium poppy cultivated in the least secure areas</w:t>
      </w:r>
      <w:r w:rsidRPr="001D0C9F">
        <w:rPr>
          <w:sz w:val="16"/>
        </w:rPr>
        <w:t xml:space="preserve">, </w:t>
      </w:r>
      <w:r w:rsidRPr="001D0C9F">
        <w:rPr>
          <w:rStyle w:val="StyleUnderline"/>
          <w:bdr w:val="single" w:sz="4" w:space="0" w:color="auto"/>
        </w:rPr>
        <w:t>poppy farming is inextricably linked to security</w:t>
      </w:r>
      <w:r w:rsidRPr="001D0C9F">
        <w:rPr>
          <w:sz w:val="16"/>
        </w:rPr>
        <w:t xml:space="preserve">. </w:t>
      </w:r>
      <w:r w:rsidRPr="001D0C9F">
        <w:rPr>
          <w:rStyle w:val="StyleUnderline"/>
        </w:rPr>
        <w:t>Illicit actors</w:t>
      </w:r>
      <w:r w:rsidRPr="001D0C9F">
        <w:rPr>
          <w:sz w:val="16"/>
        </w:rPr>
        <w:t xml:space="preserve">, including insurgents, </w:t>
      </w:r>
      <w:r w:rsidRPr="001D0C9F">
        <w:rPr>
          <w:rStyle w:val="StyleUnderline"/>
        </w:rPr>
        <w:t>profit from narcotic sales</w:t>
      </w:r>
      <w:r w:rsidRPr="001D0C9F">
        <w:rPr>
          <w:sz w:val="16"/>
        </w:rPr>
        <w:t>. And in 2014, preparations for the critical spring elections will create competing demands on Afghan security forces who assumed the security lead from international forces only six months ago and continue to build their capacities.</w:t>
      </w:r>
      <w:r>
        <w:rPr>
          <w:sz w:val="16"/>
        </w:rPr>
        <w:t xml:space="preserve"> </w:t>
      </w:r>
      <w:r w:rsidRPr="001D0C9F">
        <w:rPr>
          <w:rStyle w:val="StyleUnderline"/>
        </w:rPr>
        <w:t>Equally worrisome is the impact of the narcotics trade on Afghanistan's</w:t>
      </w:r>
      <w:r w:rsidRPr="001D0C9F">
        <w:rPr>
          <w:sz w:val="16"/>
        </w:rPr>
        <w:t xml:space="preserve"> </w:t>
      </w:r>
      <w:r w:rsidRPr="001D0C9F">
        <w:rPr>
          <w:rStyle w:val="StyleUnderline"/>
          <w:bdr w:val="single" w:sz="4" w:space="0" w:color="auto"/>
        </w:rPr>
        <w:t>democratic institutions</w:t>
      </w:r>
      <w:r w:rsidRPr="001D0C9F">
        <w:rPr>
          <w:sz w:val="16"/>
        </w:rPr>
        <w:t xml:space="preserve"> and human development, which the United States has supported through heavy investment. At every level of the illicit narcotics market - from cultivation to production to trafficking and consumption </w:t>
      </w:r>
      <w:r w:rsidRPr="001D0C9F">
        <w:rPr>
          <w:rStyle w:val="StyleUnderline"/>
        </w:rPr>
        <w:t>the narcotics trade undermines good governance</w:t>
      </w:r>
      <w:r w:rsidRPr="001D0C9F">
        <w:rPr>
          <w:sz w:val="16"/>
        </w:rPr>
        <w:t xml:space="preserve"> and saps the capacity of the Afghan people. It is noteworthy that Afghanistan now has one of the highest opiate usage rates in the world.</w:t>
      </w:r>
      <w:r>
        <w:rPr>
          <w:sz w:val="16"/>
        </w:rPr>
        <w:t xml:space="preserve"> </w:t>
      </w:r>
      <w:r w:rsidRPr="001D0C9F">
        <w:rPr>
          <w:rStyle w:val="StyleUnderline"/>
        </w:rPr>
        <w:t>Despite these</w:t>
      </w:r>
      <w:r w:rsidRPr="001D0C9F">
        <w:rPr>
          <w:sz w:val="16"/>
        </w:rPr>
        <w:t xml:space="preserve"> tough </w:t>
      </w:r>
      <w:r w:rsidRPr="001D0C9F">
        <w:rPr>
          <w:rStyle w:val="StyleUnderline"/>
        </w:rPr>
        <w:t xml:space="preserve">realities, we </w:t>
      </w:r>
      <w:r w:rsidRPr="001D0C9F">
        <w:rPr>
          <w:rStyle w:val="StyleUnderline"/>
        </w:rPr>
        <w:lastRenderedPageBreak/>
        <w:t>have seen</w:t>
      </w:r>
      <w:r w:rsidRPr="001D0C9F">
        <w:rPr>
          <w:sz w:val="16"/>
        </w:rPr>
        <w:t xml:space="preserve"> </w:t>
      </w:r>
      <w:r w:rsidRPr="001D0C9F">
        <w:rPr>
          <w:rStyle w:val="StyleUnderline"/>
          <w:bdr w:val="single" w:sz="4" w:space="0" w:color="auto"/>
        </w:rPr>
        <w:t>encouraging progress in the Afghan government's counternarcotics capacity</w:t>
      </w:r>
      <w:r w:rsidRPr="001D0C9F">
        <w:rPr>
          <w:sz w:val="16"/>
        </w:rPr>
        <w:t xml:space="preserve">. In particular, </w:t>
      </w:r>
      <w:r w:rsidRPr="001D0C9F">
        <w:rPr>
          <w:rStyle w:val="StyleUnderline"/>
        </w:rPr>
        <w:t>there have been positive developments in areas such as</w:t>
      </w:r>
      <w:r w:rsidRPr="001D0C9F">
        <w:rPr>
          <w:sz w:val="16"/>
        </w:rPr>
        <w:t xml:space="preserve"> </w:t>
      </w:r>
      <w:r w:rsidRPr="001D0C9F">
        <w:rPr>
          <w:rStyle w:val="StyleUnderline"/>
        </w:rPr>
        <w:t>prosecutions, interdiction, alternative livelihoods for Afghan farmers, and treatment services for substance use disorders</w:t>
      </w:r>
      <w:r w:rsidRPr="001D0C9F">
        <w:rPr>
          <w:sz w:val="16"/>
        </w:rPr>
        <w:t>. We have also seen that in communities where the government has established a strong foothold and where basic development facilities, such as medical clinics and schools, are available, farmers are less likely to grow poppy.</w:t>
      </w:r>
      <w:r>
        <w:rPr>
          <w:sz w:val="16"/>
        </w:rPr>
        <w:t xml:space="preserve"> </w:t>
      </w:r>
      <w:r w:rsidRPr="001D0C9F">
        <w:rPr>
          <w:sz w:val="16"/>
        </w:rPr>
        <w:t xml:space="preserve">Our work with </w:t>
      </w:r>
      <w:r w:rsidRPr="001D0C9F">
        <w:rPr>
          <w:rStyle w:val="StyleUnderline"/>
        </w:rPr>
        <w:t>the Afghan Ministry of Counter Narcotics</w:t>
      </w:r>
      <w:r w:rsidRPr="001D0C9F">
        <w:rPr>
          <w:sz w:val="16"/>
        </w:rPr>
        <w:t xml:space="preserve"> (MCN) cuts across all of these efforts. In recent years, the leadership and staff of the MCN </w:t>
      </w:r>
      <w:r w:rsidRPr="001D0C9F">
        <w:rPr>
          <w:rStyle w:val="StyleUnderline"/>
        </w:rPr>
        <w:t>have</w:t>
      </w:r>
      <w:r w:rsidRPr="001D0C9F">
        <w:rPr>
          <w:sz w:val="16"/>
        </w:rPr>
        <w:t xml:space="preserve"> </w:t>
      </w:r>
      <w:r w:rsidRPr="001D0C9F">
        <w:rPr>
          <w:rStyle w:val="StyleUnderline"/>
          <w:bdr w:val="single" w:sz="4" w:space="0" w:color="auto"/>
        </w:rPr>
        <w:t>demonstrated increased effectiveness</w:t>
      </w:r>
      <w:r w:rsidRPr="001D0C9F">
        <w:rPr>
          <w:sz w:val="16"/>
        </w:rPr>
        <w:t xml:space="preserve"> </w:t>
      </w:r>
      <w:r w:rsidRPr="001D0C9F">
        <w:rPr>
          <w:rStyle w:val="StyleUnderline"/>
        </w:rPr>
        <w:t>in designing counternarcotics policies</w:t>
      </w:r>
      <w:r w:rsidRPr="001D0C9F">
        <w:rPr>
          <w:sz w:val="16"/>
        </w:rPr>
        <w:t xml:space="preserve"> across the relevant Afghan ministries </w:t>
      </w:r>
      <w:r w:rsidRPr="001D0C9F">
        <w:rPr>
          <w:rStyle w:val="StyleUnderline"/>
        </w:rPr>
        <w:t>and</w:t>
      </w:r>
      <w:r w:rsidRPr="001D0C9F">
        <w:rPr>
          <w:sz w:val="16"/>
        </w:rPr>
        <w:t xml:space="preserve"> in </w:t>
      </w:r>
      <w:r w:rsidRPr="001D0C9F">
        <w:rPr>
          <w:rStyle w:val="StyleUnderline"/>
        </w:rPr>
        <w:t>implementing counternarcotics programs nationwide</w:t>
      </w:r>
      <w:r w:rsidRPr="001D0C9F">
        <w:rPr>
          <w:sz w:val="16"/>
        </w:rPr>
        <w:t xml:space="preserve">. Each of these positive developments has matured </w:t>
      </w:r>
      <w:r w:rsidRPr="001D0C9F">
        <w:rPr>
          <w:rStyle w:val="StyleUnderline"/>
        </w:rPr>
        <w:t>in spite of a difficult security environment, entrenched corruption, and criminal groups</w:t>
      </w:r>
      <w:r w:rsidRPr="001D0C9F">
        <w:rPr>
          <w:sz w:val="16"/>
        </w:rPr>
        <w:t xml:space="preserve"> that have worked to undermine progress. But while the challenges are many, let us also keep them in perspective. </w:t>
      </w:r>
      <w:r w:rsidRPr="001D0C9F">
        <w:rPr>
          <w:rStyle w:val="StyleUnderline"/>
        </w:rPr>
        <w:t>Today, poppy is grown on less than three percent of Afghanistan's farmable land</w:t>
      </w:r>
      <w:r w:rsidRPr="001D0C9F">
        <w:rPr>
          <w:sz w:val="16"/>
        </w:rPr>
        <w:t xml:space="preserve"> - roughly the same amount of land devoted to rice and one tenth as much as is devoted to wheat production. </w:t>
      </w:r>
      <w:r w:rsidRPr="001D0C9F">
        <w:rPr>
          <w:rStyle w:val="StyleUnderline"/>
        </w:rPr>
        <w:t>The estimated value of opium to the Afghan economy has remained relatively stable</w:t>
      </w:r>
      <w:r w:rsidRPr="001D0C9F">
        <w:rPr>
          <w:sz w:val="16"/>
        </w:rPr>
        <w:t xml:space="preserve"> over the last decade. </w:t>
      </w:r>
      <w:r w:rsidRPr="001D0C9F">
        <w:rPr>
          <w:rStyle w:val="StyleUnderline"/>
        </w:rPr>
        <w:t>Yet Afghanistan's legal economy has grown steadily</w:t>
      </w:r>
      <w:r w:rsidRPr="001D0C9F">
        <w:rPr>
          <w:sz w:val="16"/>
        </w:rPr>
        <w:t xml:space="preserve">. As a result, </w:t>
      </w:r>
      <w:r w:rsidRPr="001D0C9F">
        <w:rPr>
          <w:rStyle w:val="StyleUnderline"/>
        </w:rPr>
        <w:t>the potential net export value of opiates now make up a much smaller fraction of Afghanistan's economy</w:t>
      </w:r>
      <w:r w:rsidRPr="001D0C9F">
        <w:rPr>
          <w:sz w:val="16"/>
        </w:rPr>
        <w:t xml:space="preserve">. In short, </w:t>
      </w:r>
      <w:r w:rsidRPr="001D0C9F">
        <w:rPr>
          <w:rStyle w:val="StyleUnderline"/>
          <w:bdr w:val="single" w:sz="4" w:space="0" w:color="auto"/>
        </w:rPr>
        <w:t>Afghanistan's drug challenge may be formidable, but it is not insurmountable</w:t>
      </w:r>
      <w:r w:rsidRPr="001D0C9F">
        <w:rPr>
          <w:sz w:val="16"/>
        </w:rPr>
        <w:t>.</w:t>
      </w:r>
      <w:r>
        <w:rPr>
          <w:sz w:val="16"/>
        </w:rPr>
        <w:t xml:space="preserve"> </w:t>
      </w:r>
      <w:r w:rsidRPr="001D0C9F">
        <w:rPr>
          <w:sz w:val="16"/>
        </w:rPr>
        <w:t xml:space="preserve">As our government's policy makers define the scope and shape of our engagement in Afghanistan post-2014, we will be ready to tailor our security assistance programs accordingly. We are reviewing our INL counternarcotics programs to assess how to enhance their impact and to ensure we can maintain robust oversight even with anticipated reductions in staff mobility. Several principles will guide our efforts: It will be essential that we help our Afghan partners preserve the capacities they have developed with our support. </w:t>
      </w:r>
      <w:r w:rsidRPr="001D0C9F">
        <w:rPr>
          <w:rStyle w:val="StyleUnderline"/>
        </w:rPr>
        <w:t>The Afghan government that emerges from this year's elections will need</w:t>
      </w:r>
      <w:r w:rsidRPr="001D0C9F">
        <w:rPr>
          <w:sz w:val="16"/>
        </w:rPr>
        <w:t xml:space="preserve"> to possess </w:t>
      </w:r>
      <w:r w:rsidRPr="001D0C9F">
        <w:rPr>
          <w:rStyle w:val="StyleUnderline"/>
        </w:rPr>
        <w:t>the capabilities</w:t>
      </w:r>
      <w:r w:rsidRPr="001D0C9F">
        <w:rPr>
          <w:sz w:val="16"/>
        </w:rPr>
        <w:t xml:space="preserve"> -</w:t>
      </w:r>
      <w:r w:rsidRPr="001D0C9F">
        <w:rPr>
          <w:rStyle w:val="StyleUnderline"/>
        </w:rPr>
        <w:t>and the political will - to make further counternarcotics progress</w:t>
      </w:r>
      <w:r w:rsidRPr="001D0C9F">
        <w:rPr>
          <w:sz w:val="16"/>
        </w:rPr>
        <w:t xml:space="preserve"> in the </w:t>
      </w:r>
      <w:r w:rsidRPr="001D0C9F">
        <w:rPr>
          <w:rStyle w:val="StyleUnderline"/>
        </w:rPr>
        <w:t>post-2014</w:t>
      </w:r>
      <w:r w:rsidRPr="001D0C9F">
        <w:rPr>
          <w:sz w:val="16"/>
        </w:rPr>
        <w:t xml:space="preserve"> period. Counternarcotics efforts within Afghanistan are fundamentally the responsibility of the Afghan government and people. This is why, across the board, we will focus even more intensively on building the Afghan government's capacity to successfully and sustainably take responsibility for future efforts.</w:t>
      </w:r>
      <w:r>
        <w:rPr>
          <w:sz w:val="16"/>
        </w:rPr>
        <w:t xml:space="preserve"> </w:t>
      </w:r>
      <w:r w:rsidRPr="001D0C9F">
        <w:rPr>
          <w:rStyle w:val="StyleUnderline"/>
        </w:rPr>
        <w:t>The Afghan opiate trade extends</w:t>
      </w:r>
      <w:r w:rsidRPr="001D0C9F">
        <w:rPr>
          <w:sz w:val="16"/>
        </w:rPr>
        <w:t xml:space="preserve">, however, </w:t>
      </w:r>
      <w:r w:rsidRPr="001D0C9F">
        <w:rPr>
          <w:rStyle w:val="StyleUnderline"/>
          <w:bdr w:val="single" w:sz="4" w:space="0" w:color="auto"/>
        </w:rPr>
        <w:t>far beyond Afghanistan</w:t>
      </w:r>
      <w:r w:rsidRPr="001D0C9F">
        <w:rPr>
          <w:sz w:val="16"/>
        </w:rPr>
        <w:t xml:space="preserve">. For this reason, </w:t>
      </w:r>
      <w:r w:rsidRPr="001D0C9F">
        <w:rPr>
          <w:rStyle w:val="StyleUnderline"/>
        </w:rPr>
        <w:t>we</w:t>
      </w:r>
      <w:r w:rsidRPr="001D0C9F">
        <w:rPr>
          <w:sz w:val="16"/>
        </w:rPr>
        <w:t xml:space="preserve"> also </w:t>
      </w:r>
      <w:r w:rsidRPr="001D0C9F">
        <w:rPr>
          <w:rStyle w:val="StyleUnderline"/>
        </w:rPr>
        <w:t>stress and encourage</w:t>
      </w:r>
      <w:r w:rsidRPr="001D0C9F">
        <w:rPr>
          <w:sz w:val="16"/>
        </w:rPr>
        <w:t xml:space="preserve"> </w:t>
      </w:r>
      <w:r w:rsidRPr="001D0C9F">
        <w:rPr>
          <w:rStyle w:val="StyleUnderline"/>
          <w:bdr w:val="single" w:sz="4" w:space="0" w:color="auto"/>
        </w:rPr>
        <w:t>bilateral and multilateral assistance from the international community</w:t>
      </w:r>
      <w:r w:rsidRPr="001D0C9F">
        <w:rPr>
          <w:sz w:val="16"/>
        </w:rPr>
        <w:t xml:space="preserve">, </w:t>
      </w:r>
      <w:r w:rsidRPr="001D0C9F">
        <w:rPr>
          <w:rStyle w:val="StyleUnderline"/>
        </w:rPr>
        <w:t>as agreed to in the Tokyo Mutual Accountability Framework, to support counternarcotics efforts in Afghanistan</w:t>
      </w:r>
      <w:r w:rsidRPr="001D0C9F">
        <w:rPr>
          <w:sz w:val="16"/>
        </w:rPr>
        <w:t xml:space="preserve">. </w:t>
      </w:r>
      <w:r w:rsidRPr="001D0C9F">
        <w:rPr>
          <w:rStyle w:val="StyleUnderline"/>
        </w:rPr>
        <w:t>A number of our partners, including the U</w:t>
      </w:r>
      <w:r w:rsidRPr="001D0C9F">
        <w:rPr>
          <w:sz w:val="16"/>
        </w:rPr>
        <w:t xml:space="preserve">nited </w:t>
      </w:r>
      <w:r w:rsidRPr="001D0C9F">
        <w:rPr>
          <w:rStyle w:val="StyleUnderline"/>
        </w:rPr>
        <w:t>K</w:t>
      </w:r>
      <w:r w:rsidRPr="001D0C9F">
        <w:rPr>
          <w:sz w:val="16"/>
        </w:rPr>
        <w:t xml:space="preserve">ingdom, </w:t>
      </w:r>
      <w:r w:rsidRPr="001D0C9F">
        <w:rPr>
          <w:rStyle w:val="StyleUnderline"/>
        </w:rPr>
        <w:t>Canada, and Japan, already provide significant assistance to build the Afghan government's capacity</w:t>
      </w:r>
      <w:r w:rsidRPr="001D0C9F">
        <w:rPr>
          <w:sz w:val="16"/>
        </w:rPr>
        <w:t xml:space="preserve">. </w:t>
      </w:r>
      <w:r w:rsidRPr="001D0C9F">
        <w:rPr>
          <w:rStyle w:val="StyleUnderline"/>
          <w:bdr w:val="single" w:sz="4" w:space="0" w:color="auto"/>
        </w:rPr>
        <w:t>We are re-doubling our efforts to bring additional countries to the table</w:t>
      </w:r>
      <w:r w:rsidRPr="001D0C9F">
        <w:rPr>
          <w:sz w:val="16"/>
        </w:rPr>
        <w:t xml:space="preserve">, particularly those which are most affected by Afghan opiates. For example,, </w:t>
      </w:r>
      <w:r w:rsidRPr="001D0C9F">
        <w:rPr>
          <w:rStyle w:val="StyleUnderline"/>
        </w:rPr>
        <w:t>we recently joined key regional countries - including Afghanistan, Pakistan, India, and China - to address precursor chemicals by identifying</w:t>
      </w:r>
      <w:r w:rsidRPr="001D0C9F">
        <w:rPr>
          <w:sz w:val="16"/>
        </w:rPr>
        <w:t xml:space="preserve"> best practices, tools for tracking chemicals, and </w:t>
      </w:r>
      <w:r w:rsidRPr="001D0C9F">
        <w:rPr>
          <w:rStyle w:val="StyleUnderline"/>
        </w:rPr>
        <w:t>next steps to combat illicit trafficking of precursors</w:t>
      </w:r>
      <w:r w:rsidRPr="001D0C9F">
        <w:rPr>
          <w:sz w:val="16"/>
        </w:rPr>
        <w:t>.</w:t>
      </w:r>
      <w:r>
        <w:rPr>
          <w:sz w:val="16"/>
        </w:rPr>
        <w:t xml:space="preserve"> </w:t>
      </w:r>
      <w:r w:rsidRPr="001D0C9F">
        <w:rPr>
          <w:rStyle w:val="StyleUnderline"/>
        </w:rPr>
        <w:t>Our counternarcotics efforts</w:t>
      </w:r>
      <w:r w:rsidRPr="001D0C9F">
        <w:rPr>
          <w:sz w:val="16"/>
        </w:rPr>
        <w:t xml:space="preserve"> do not take place in a vacuum - they </w:t>
      </w:r>
      <w:r w:rsidRPr="001D0C9F">
        <w:rPr>
          <w:rStyle w:val="StyleUnderline"/>
          <w:bdr w:val="single" w:sz="4" w:space="0" w:color="auto"/>
        </w:rPr>
        <w:t>are an</w:t>
      </w:r>
      <w:r w:rsidRPr="001D0C9F">
        <w:rPr>
          <w:sz w:val="16"/>
          <w:bdr w:val="single" w:sz="4" w:space="0" w:color="auto"/>
        </w:rPr>
        <w:t xml:space="preserve"> </w:t>
      </w:r>
      <w:r w:rsidRPr="001D0C9F">
        <w:rPr>
          <w:rStyle w:val="StyleUnderline"/>
          <w:bdr w:val="single" w:sz="4" w:space="0" w:color="auto"/>
        </w:rPr>
        <w:t>integral part of the broader U.S. strategy for Afghanistan</w:t>
      </w:r>
      <w:r w:rsidRPr="001D0C9F">
        <w:rPr>
          <w:sz w:val="16"/>
        </w:rPr>
        <w:t>. As the U.S. footprint shrinks, we are regularly reviewing our multilayered oversight approach, which includes U.S. direct hires having eyes-on wherever possible, supplemented by locally employed staff, independent third party audits, and reporting from implementing program partners and intergovernmental organizations. Regardless of the shape or scope of our future counternarcotics efforts in Afghanistan, rigorous monitoring, evaluation, and oversight are necessary to ensure that our assistance has a positive and significant impact and that our programs are safeguarded from waste and abuse.</w:t>
      </w:r>
      <w:r>
        <w:rPr>
          <w:sz w:val="16"/>
        </w:rPr>
        <w:t xml:space="preserve"> </w:t>
      </w:r>
      <w:r w:rsidRPr="001D0C9F">
        <w:rPr>
          <w:sz w:val="16"/>
        </w:rPr>
        <w:t xml:space="preserve">Our experience elsewhere in the world demonstrates that </w:t>
      </w:r>
      <w:r w:rsidRPr="001D0C9F">
        <w:rPr>
          <w:rStyle w:val="StyleUnderline"/>
        </w:rPr>
        <w:t>counternarcotics is a long-term effort, hand in glove with</w:t>
      </w:r>
      <w:r w:rsidRPr="001D0C9F">
        <w:rPr>
          <w:sz w:val="16"/>
        </w:rPr>
        <w:t xml:space="preserve"> the equally long-term challenges of </w:t>
      </w:r>
      <w:r w:rsidRPr="001D0C9F">
        <w:rPr>
          <w:rStyle w:val="StyleUnderline"/>
        </w:rPr>
        <w:t>good governance and sustainable economic growth</w:t>
      </w:r>
      <w:r w:rsidRPr="001D0C9F">
        <w:rPr>
          <w:sz w:val="16"/>
        </w:rPr>
        <w:t xml:space="preserve">. </w:t>
      </w:r>
      <w:r w:rsidRPr="001D0C9F">
        <w:rPr>
          <w:rStyle w:val="StyleUnderline"/>
        </w:rPr>
        <w:t>As we look to the end of 2014,</w:t>
      </w:r>
      <w:r w:rsidRPr="001D0C9F">
        <w:rPr>
          <w:sz w:val="16"/>
        </w:rPr>
        <w:t xml:space="preserve"> </w:t>
      </w:r>
      <w:r w:rsidRPr="001D0C9F">
        <w:rPr>
          <w:rStyle w:val="StyleUnderline"/>
          <w:bdr w:val="single" w:sz="4" w:space="0" w:color="auto"/>
        </w:rPr>
        <w:t>Afghan capacity to weaken narcotics production and trafficking will only become more important</w:t>
      </w:r>
      <w:r w:rsidRPr="001D0C9F">
        <w:rPr>
          <w:sz w:val="16"/>
        </w:rPr>
        <w:t xml:space="preserve">. To be successful, Afghan political will is critically important, but </w:t>
      </w:r>
      <w:r w:rsidRPr="001D0C9F">
        <w:rPr>
          <w:rStyle w:val="StyleUnderline"/>
        </w:rPr>
        <w:t>we must</w:t>
      </w:r>
      <w:r w:rsidRPr="001D0C9F">
        <w:rPr>
          <w:sz w:val="16"/>
        </w:rPr>
        <w:t xml:space="preserve"> also </w:t>
      </w:r>
      <w:r w:rsidRPr="001D0C9F">
        <w:rPr>
          <w:rStyle w:val="StyleUnderline"/>
        </w:rPr>
        <w:t>sustain assistance with programmatic support and advice</w:t>
      </w:r>
      <w:r w:rsidRPr="001D0C9F">
        <w:rPr>
          <w:sz w:val="16"/>
        </w:rPr>
        <w:t xml:space="preserve">. </w:t>
      </w:r>
      <w:r w:rsidRPr="001D0C9F">
        <w:rPr>
          <w:rStyle w:val="StyleUnderline"/>
        </w:rPr>
        <w:t>Success</w:t>
      </w:r>
      <w:r w:rsidRPr="001D0C9F">
        <w:rPr>
          <w:sz w:val="16"/>
        </w:rPr>
        <w:t xml:space="preserve"> generally </w:t>
      </w:r>
      <w:r w:rsidRPr="001D0C9F">
        <w:rPr>
          <w:rStyle w:val="StyleUnderline"/>
        </w:rPr>
        <w:t>requires sustained, long term efforts</w:t>
      </w:r>
      <w:r w:rsidRPr="001D0C9F">
        <w:rPr>
          <w:sz w:val="16"/>
        </w:rPr>
        <w:t xml:space="preserve">, </w:t>
      </w:r>
      <w:r w:rsidRPr="001D0C9F">
        <w:rPr>
          <w:rStyle w:val="StyleUnderline"/>
        </w:rPr>
        <w:t>so that our partners can develop the necessary capabilities to deliver real results</w:t>
      </w:r>
      <w:r w:rsidRPr="001D0C9F">
        <w:rPr>
          <w:sz w:val="16"/>
        </w:rPr>
        <w:t xml:space="preserve">. </w:t>
      </w:r>
      <w:r w:rsidRPr="001D0C9F">
        <w:rPr>
          <w:rStyle w:val="StyleUnderline"/>
        </w:rPr>
        <w:t>A</w:t>
      </w:r>
      <w:r w:rsidRPr="001D0C9F">
        <w:rPr>
          <w:sz w:val="16"/>
        </w:rPr>
        <w:t xml:space="preserve"> diverse, </w:t>
      </w:r>
      <w:r w:rsidRPr="001D0C9F">
        <w:rPr>
          <w:rStyle w:val="StyleUnderline"/>
          <w:bdr w:val="single" w:sz="4" w:space="0" w:color="auto"/>
        </w:rPr>
        <w:t>well-coordinated set of programs</w:t>
      </w:r>
      <w:r w:rsidRPr="001D0C9F">
        <w:rPr>
          <w:sz w:val="16"/>
        </w:rPr>
        <w:t xml:space="preserve"> </w:t>
      </w:r>
      <w:r w:rsidRPr="001D0C9F">
        <w:rPr>
          <w:rStyle w:val="StyleUnderline"/>
        </w:rPr>
        <w:t>to support Afghan counternarcotics capacity</w:t>
      </w:r>
      <w:r w:rsidRPr="001D0C9F">
        <w:rPr>
          <w:sz w:val="16"/>
        </w:rPr>
        <w:t xml:space="preserve">, with support from across the interagency and our partners here on the Hill, </w:t>
      </w:r>
      <w:r w:rsidRPr="001D0C9F">
        <w:rPr>
          <w:rStyle w:val="StyleUnderline"/>
        </w:rPr>
        <w:t>will be necessary</w:t>
      </w:r>
      <w:r w:rsidRPr="001D0C9F">
        <w:t>.</w:t>
      </w:r>
    </w:p>
    <w:p w:rsidR="002442D6" w:rsidRPr="00EC6057" w:rsidRDefault="002442D6" w:rsidP="002442D6"/>
    <w:p w:rsidR="002442D6" w:rsidRPr="00EC6057" w:rsidRDefault="002442D6" w:rsidP="002442D6">
      <w:pPr>
        <w:pStyle w:val="Heading4"/>
      </w:pPr>
      <w:r>
        <w:t>Nuclear war</w:t>
      </w:r>
    </w:p>
    <w:p w:rsidR="002442D6" w:rsidRPr="001D0C9F" w:rsidRDefault="002442D6" w:rsidP="002442D6">
      <w:r w:rsidRPr="001D0C9F">
        <w:rPr>
          <w:rStyle w:val="Style13ptBold"/>
        </w:rPr>
        <w:t xml:space="preserve">Cronin </w:t>
      </w:r>
      <w:r>
        <w:rPr>
          <w:rStyle w:val="Style13ptBold"/>
        </w:rPr>
        <w:t>’</w:t>
      </w:r>
      <w:r w:rsidRPr="001D0C9F">
        <w:rPr>
          <w:rStyle w:val="Style13ptBold"/>
        </w:rPr>
        <w:t>13</w:t>
      </w:r>
      <w:r>
        <w:rPr>
          <w:rStyle w:val="Style13ptBold"/>
        </w:rPr>
        <w:t xml:space="preserve"> </w:t>
      </w:r>
      <w:r>
        <w:rPr>
          <w:rStyle w:val="Style13ptBold"/>
          <w:b w:val="0"/>
        </w:rPr>
        <w:t>--- professor of public policy @ George Mason University [</w:t>
      </w:r>
      <w:r w:rsidRPr="001D0C9F">
        <w:t>Audrey Kurth</w:t>
      </w:r>
      <w:r>
        <w:t>,</w:t>
      </w:r>
      <w:r w:rsidRPr="001D0C9F">
        <w:t xml:space="preserve"> </w:t>
      </w:r>
      <w:r>
        <w:t>“</w:t>
      </w:r>
      <w:r w:rsidRPr="001D0C9F">
        <w:t>Thinking Long on Afghanistan: Could it be Neutralized?</w:t>
      </w:r>
      <w:r>
        <w:t>”</w:t>
      </w:r>
      <w:r w:rsidRPr="001D0C9F">
        <w:t xml:space="preserve"> Center for Strategic and International Studies The Washington Quarterly • 36:1 pp. 55_72 </w:t>
      </w:r>
      <w:hyperlink r:id="rId12" w:tgtFrame="_blank" w:history="1">
        <w:r w:rsidRPr="001D0C9F">
          <w:rPr>
            <w:rStyle w:val="Hyperlink"/>
          </w:rPr>
          <w:t>http://dx.doi.org/10.1080/0163660X.2013.751650</w:t>
        </w:r>
      </w:hyperlink>
      <w:r>
        <w:t>]//Mnush</w:t>
      </w:r>
    </w:p>
    <w:p w:rsidR="002442D6" w:rsidRPr="00EC6057" w:rsidRDefault="002442D6" w:rsidP="002442D6">
      <w:pPr>
        <w:rPr>
          <w:rStyle w:val="Emphasis"/>
        </w:rPr>
      </w:pPr>
      <w:r w:rsidRPr="001D0C9F">
        <w:rPr>
          <w:rStyle w:val="StyleUnderline"/>
        </w:rPr>
        <w:lastRenderedPageBreak/>
        <w:t>With ISAF withdrawal inevitable, a</w:t>
      </w:r>
      <w:r w:rsidRPr="001D0C9F">
        <w:rPr>
          <w:rStyle w:val="apple-converted-space"/>
          <w:color w:val="222222"/>
          <w:sz w:val="12"/>
          <w:shd w:val="clear" w:color="auto" w:fill="00FF00"/>
        </w:rPr>
        <w:t> </w:t>
      </w:r>
      <w:r w:rsidRPr="001D0C9F">
        <w:rPr>
          <w:rStyle w:val="Emphasis"/>
        </w:rPr>
        <w:t>sea change</w:t>
      </w:r>
      <w:r w:rsidRPr="001D0C9F">
        <w:rPr>
          <w:rStyle w:val="apple-converted-space"/>
          <w:color w:val="222222"/>
          <w:sz w:val="12"/>
          <w:shd w:val="clear" w:color="auto" w:fill="00FF00"/>
        </w:rPr>
        <w:t> </w:t>
      </w:r>
      <w:r w:rsidRPr="001D0C9F">
        <w:rPr>
          <w:rStyle w:val="StyleUnderline"/>
        </w:rPr>
        <w:t>is</w:t>
      </w:r>
      <w:r w:rsidRPr="001D0C9F">
        <w:rPr>
          <w:rStyle w:val="apple-converted-space"/>
          <w:color w:val="222222"/>
          <w:sz w:val="12"/>
        </w:rPr>
        <w:t> </w:t>
      </w:r>
      <w:r w:rsidRPr="001D0C9F">
        <w:rPr>
          <w:sz w:val="12"/>
        </w:rPr>
        <w:t>already</w:t>
      </w:r>
      <w:r w:rsidRPr="001D0C9F">
        <w:rPr>
          <w:rStyle w:val="apple-converted-space"/>
          <w:color w:val="222222"/>
          <w:sz w:val="12"/>
        </w:rPr>
        <w:t> </w:t>
      </w:r>
      <w:r w:rsidRPr="001D0C9F">
        <w:rPr>
          <w:rStyle w:val="StyleUnderline"/>
        </w:rPr>
        <w:t>underway</w:t>
      </w:r>
      <w:r w:rsidRPr="001D0C9F">
        <w:rPr>
          <w:sz w:val="12"/>
        </w:rPr>
        <w:t>:</w:t>
      </w:r>
      <w:r w:rsidRPr="001D0C9F">
        <w:rPr>
          <w:rStyle w:val="apple-converted-space"/>
          <w:color w:val="222222"/>
          <w:sz w:val="12"/>
        </w:rPr>
        <w:t> </w:t>
      </w:r>
      <w:r w:rsidRPr="001D0C9F">
        <w:rPr>
          <w:rStyle w:val="StyleUnderline"/>
        </w:rPr>
        <w:t>the question is whether the</w:t>
      </w:r>
      <w:r w:rsidRPr="001D0C9F">
        <w:rPr>
          <w:rStyle w:val="apple-converted-space"/>
          <w:color w:val="222222"/>
          <w:sz w:val="12"/>
        </w:rPr>
        <w:t> </w:t>
      </w:r>
      <w:r w:rsidRPr="001D0C9F">
        <w:rPr>
          <w:rStyle w:val="Emphasis"/>
        </w:rPr>
        <w:t>U</w:t>
      </w:r>
      <w:r w:rsidRPr="001D0C9F">
        <w:rPr>
          <w:sz w:val="12"/>
        </w:rPr>
        <w:t>nited</w:t>
      </w:r>
      <w:r w:rsidRPr="001D0C9F">
        <w:rPr>
          <w:rStyle w:val="apple-converted-space"/>
          <w:color w:val="222222"/>
          <w:sz w:val="12"/>
        </w:rPr>
        <w:t> </w:t>
      </w:r>
      <w:r w:rsidRPr="001D0C9F">
        <w:rPr>
          <w:rStyle w:val="Emphasis"/>
        </w:rPr>
        <w:t>S</w:t>
      </w:r>
      <w:r w:rsidRPr="001D0C9F">
        <w:rPr>
          <w:sz w:val="12"/>
        </w:rPr>
        <w:t>tates</w:t>
      </w:r>
      <w:r w:rsidRPr="001D0C9F">
        <w:rPr>
          <w:rStyle w:val="apple-converted-space"/>
          <w:color w:val="222222"/>
          <w:sz w:val="12"/>
        </w:rPr>
        <w:t> </w:t>
      </w:r>
      <w:r w:rsidRPr="001D0C9F">
        <w:rPr>
          <w:rStyle w:val="StyleUnderline"/>
        </w:rPr>
        <w:t>will be</w:t>
      </w:r>
      <w:r w:rsidRPr="001D0C9F">
        <w:rPr>
          <w:rStyle w:val="apple-converted-space"/>
          <w:color w:val="222222"/>
          <w:sz w:val="12"/>
          <w:shd w:val="clear" w:color="auto" w:fill="00FF00"/>
        </w:rPr>
        <w:t> </w:t>
      </w:r>
      <w:r w:rsidRPr="001D0C9F">
        <w:rPr>
          <w:rStyle w:val="Emphasis"/>
        </w:rPr>
        <w:t>ahead of the curve </w:t>
      </w:r>
      <w:r w:rsidRPr="001D0C9F">
        <w:rPr>
          <w:rStyle w:val="StyleUnderline"/>
        </w:rPr>
        <w:t>or</w:t>
      </w:r>
      <w:r w:rsidRPr="001D0C9F">
        <w:rPr>
          <w:rStyle w:val="apple-converted-space"/>
          <w:color w:val="222222"/>
          <w:sz w:val="12"/>
          <w:shd w:val="clear" w:color="auto" w:fill="00FF00"/>
        </w:rPr>
        <w:t> </w:t>
      </w:r>
      <w:r w:rsidRPr="001D0C9F">
        <w:rPr>
          <w:rStyle w:val="Emphasis"/>
        </w:rPr>
        <w:t>behind it.</w:t>
      </w:r>
      <w:r w:rsidRPr="001D0C9F">
        <w:rPr>
          <w:rStyle w:val="apple-converted-space"/>
          <w:color w:val="222222"/>
          <w:sz w:val="12"/>
        </w:rPr>
        <w:t> </w:t>
      </w:r>
      <w:r w:rsidRPr="001D0C9F">
        <w:rPr>
          <w:sz w:val="12"/>
        </w:rPr>
        <w:t>Under current circumstances,</w:t>
      </w:r>
      <w:r w:rsidRPr="001D0C9F">
        <w:rPr>
          <w:rStyle w:val="apple-converted-space"/>
          <w:color w:val="222222"/>
          <w:sz w:val="12"/>
        </w:rPr>
        <w:t> </w:t>
      </w:r>
      <w:r w:rsidRPr="001D0C9F">
        <w:rPr>
          <w:sz w:val="12"/>
        </w:rPr>
        <w:t>key actions within Afghanistan by</w:t>
      </w:r>
      <w:r w:rsidRPr="001D0C9F">
        <w:rPr>
          <w:rStyle w:val="apple-converted-space"/>
          <w:color w:val="222222"/>
          <w:sz w:val="12"/>
        </w:rPr>
        <w:t> </w:t>
      </w:r>
      <w:r w:rsidRPr="001D0C9F">
        <w:rPr>
          <w:sz w:val="12"/>
        </w:rPr>
        <w:t>any</w:t>
      </w:r>
      <w:r w:rsidRPr="001D0C9F">
        <w:rPr>
          <w:rStyle w:val="apple-converted-space"/>
          <w:color w:val="222222"/>
          <w:sz w:val="12"/>
        </w:rPr>
        <w:t> </w:t>
      </w:r>
      <w:r w:rsidRPr="001D0C9F">
        <w:rPr>
          <w:sz w:val="12"/>
        </w:rPr>
        <w:t>one state are perceived to have a deleterious effect on the interests of other competing states, so the only feasible solution is to discourage all of them from interfering in a neutralized state.</w:t>
      </w:r>
      <w:r w:rsidRPr="001D0C9F">
        <w:rPr>
          <w:rStyle w:val="apple-converted-space"/>
          <w:color w:val="222222"/>
          <w:sz w:val="12"/>
        </w:rPr>
        <w:t> </w:t>
      </w:r>
      <w:r w:rsidRPr="001D0C9F">
        <w:rPr>
          <w:rStyle w:val="StyleUnderline"/>
        </w:rPr>
        <w:t>As the</w:t>
      </w:r>
      <w:r w:rsidRPr="001D0C9F">
        <w:rPr>
          <w:rStyle w:val="apple-converted-space"/>
          <w:color w:val="222222"/>
          <w:sz w:val="12"/>
          <w:shd w:val="clear" w:color="auto" w:fill="00FF00"/>
        </w:rPr>
        <w:t> </w:t>
      </w:r>
      <w:r w:rsidRPr="001D0C9F">
        <w:rPr>
          <w:rStyle w:val="Emphasis"/>
        </w:rPr>
        <w:t>U</w:t>
      </w:r>
      <w:r w:rsidRPr="001D0C9F">
        <w:rPr>
          <w:sz w:val="12"/>
        </w:rPr>
        <w:t>nited</w:t>
      </w:r>
      <w:r w:rsidRPr="001D0C9F">
        <w:rPr>
          <w:rStyle w:val="apple-converted-space"/>
          <w:color w:val="222222"/>
          <w:sz w:val="12"/>
        </w:rPr>
        <w:t> </w:t>
      </w:r>
      <w:r w:rsidRPr="001D0C9F">
        <w:rPr>
          <w:rStyle w:val="Emphasis"/>
        </w:rPr>
        <w:t>S</w:t>
      </w:r>
      <w:r w:rsidRPr="001D0C9F">
        <w:rPr>
          <w:sz w:val="12"/>
        </w:rPr>
        <w:t>tates</w:t>
      </w:r>
      <w:r w:rsidRPr="001D0C9F">
        <w:rPr>
          <w:rStyle w:val="apple-converted-space"/>
          <w:color w:val="222222"/>
          <w:sz w:val="12"/>
        </w:rPr>
        <w:t> </w:t>
      </w:r>
      <w:r w:rsidRPr="001D0C9F">
        <w:rPr>
          <w:rStyle w:val="StyleUnderline"/>
        </w:rPr>
        <w:t>draws down</w:t>
      </w:r>
      <w:r w:rsidRPr="001D0C9F">
        <w:rPr>
          <w:rStyle w:val="apple-converted-space"/>
          <w:color w:val="222222"/>
          <w:sz w:val="12"/>
        </w:rPr>
        <w:t> </w:t>
      </w:r>
      <w:r w:rsidRPr="001D0C9F">
        <w:rPr>
          <w:sz w:val="12"/>
        </w:rPr>
        <w:t>over the next two years,</w:t>
      </w:r>
      <w:r w:rsidRPr="001D0C9F">
        <w:rPr>
          <w:rStyle w:val="apple-converted-space"/>
          <w:color w:val="222222"/>
          <w:sz w:val="12"/>
        </w:rPr>
        <w:t> </w:t>
      </w:r>
      <w:r w:rsidRPr="001D0C9F">
        <w:rPr>
          <w:rStyle w:val="StyleUnderline"/>
        </w:rPr>
        <w:t>yielding to</w:t>
      </w:r>
      <w:r w:rsidRPr="001D0C9F">
        <w:rPr>
          <w:rStyle w:val="apple-converted-space"/>
          <w:color w:val="222222"/>
          <w:sz w:val="12"/>
        </w:rPr>
        <w:t> </w:t>
      </w:r>
      <w:r w:rsidRPr="001D0C9F">
        <w:rPr>
          <w:sz w:val="12"/>
        </w:rPr>
        <w:t>regional</w:t>
      </w:r>
      <w:r w:rsidRPr="001D0C9F">
        <w:rPr>
          <w:rStyle w:val="apple-converted-space"/>
          <w:color w:val="222222"/>
          <w:sz w:val="12"/>
        </w:rPr>
        <w:t> </w:t>
      </w:r>
      <w:r w:rsidRPr="001D0C9F">
        <w:rPr>
          <w:rStyle w:val="StyleUnderline"/>
        </w:rPr>
        <w:t>anarchy would be</w:t>
      </w:r>
      <w:r w:rsidRPr="001D0C9F">
        <w:rPr>
          <w:rStyle w:val="apple-converted-space"/>
          <w:color w:val="222222"/>
          <w:sz w:val="12"/>
          <w:shd w:val="clear" w:color="auto" w:fill="00FF00"/>
        </w:rPr>
        <w:t> </w:t>
      </w:r>
      <w:r w:rsidRPr="001D0C9F">
        <w:rPr>
          <w:rStyle w:val="Emphasis"/>
        </w:rPr>
        <w:t>irresponsible</w:t>
      </w:r>
      <w:r w:rsidRPr="001D0C9F">
        <w:rPr>
          <w:rStyle w:val="Emphasis"/>
          <w:rFonts w:cs="Arial"/>
          <w:color w:val="222222"/>
          <w:shd w:val="clear" w:color="auto" w:fill="00FF00"/>
        </w:rPr>
        <w:t>.</w:t>
      </w:r>
      <w:r w:rsidRPr="001D0C9F">
        <w:rPr>
          <w:rStyle w:val="apple-converted-space"/>
          <w:color w:val="222222"/>
          <w:sz w:val="12"/>
          <w:shd w:val="clear" w:color="auto" w:fill="00FF00"/>
        </w:rPr>
        <w:t> </w:t>
      </w:r>
      <w:r w:rsidRPr="001D0C9F">
        <w:rPr>
          <w:rStyle w:val="StyleUnderline"/>
        </w:rPr>
        <w:t>Allowing neighbors to</w:t>
      </w:r>
      <w:r w:rsidRPr="001D0C9F">
        <w:rPr>
          <w:rStyle w:val="apple-converted-space"/>
          <w:color w:val="222222"/>
          <w:sz w:val="12"/>
        </w:rPr>
        <w:t> </w:t>
      </w:r>
      <w:r w:rsidRPr="001D0C9F">
        <w:rPr>
          <w:sz w:val="12"/>
        </w:rPr>
        <w:t>rely on bilateral measures,</w:t>
      </w:r>
      <w:r w:rsidRPr="001D0C9F">
        <w:rPr>
          <w:rStyle w:val="apple-converted-space"/>
          <w:color w:val="222222"/>
          <w:sz w:val="12"/>
        </w:rPr>
        <w:t> </w:t>
      </w:r>
      <w:r w:rsidRPr="001D0C9F">
        <w:rPr>
          <w:rStyle w:val="Emphasis"/>
        </w:rPr>
        <w:t>jockey for relative position</w:t>
      </w:r>
      <w:r w:rsidRPr="001D0C9F">
        <w:rPr>
          <w:sz w:val="12"/>
        </w:rPr>
        <w:t>, and pursue conflicting national interests</w:t>
      </w:r>
      <w:r w:rsidRPr="001D0C9F">
        <w:rPr>
          <w:rStyle w:val="apple-converted-space"/>
          <w:color w:val="222222"/>
          <w:sz w:val="12"/>
        </w:rPr>
        <w:t> </w:t>
      </w:r>
      <w:r w:rsidRPr="001D0C9F">
        <w:rPr>
          <w:rStyle w:val="StyleUnderline"/>
        </w:rPr>
        <w:t xml:space="preserve">without regard for </w:t>
      </w:r>
      <w:r w:rsidRPr="001D0C9F">
        <w:rPr>
          <w:rStyle w:val="Emphasis"/>
        </w:rPr>
        <w:t>dangerous regional dynamics</w:t>
      </w:r>
      <w:r w:rsidRPr="001D0C9F">
        <w:rPr>
          <w:rStyle w:val="apple-converted-space"/>
          <w:color w:val="222222"/>
          <w:sz w:val="12"/>
          <w:shd w:val="clear" w:color="auto" w:fill="00FF00"/>
        </w:rPr>
        <w:t> </w:t>
      </w:r>
      <w:r w:rsidRPr="001D0C9F">
        <w:rPr>
          <w:rStyle w:val="StyleUnderline"/>
        </w:rPr>
        <w:t>will result in</w:t>
      </w:r>
      <w:r w:rsidRPr="001D0C9F">
        <w:rPr>
          <w:rStyle w:val="apple-converted-space"/>
          <w:color w:val="222222"/>
          <w:sz w:val="12"/>
        </w:rPr>
        <w:t> </w:t>
      </w:r>
      <w:r w:rsidRPr="001D0C9F">
        <w:rPr>
          <w:sz w:val="12"/>
        </w:rPr>
        <w:t>a</w:t>
      </w:r>
      <w:r w:rsidRPr="001D0C9F">
        <w:rPr>
          <w:rStyle w:val="apple-converted-space"/>
          <w:color w:val="222222"/>
          <w:sz w:val="12"/>
        </w:rPr>
        <w:t> </w:t>
      </w:r>
      <w:r w:rsidRPr="001D0C9F">
        <w:rPr>
          <w:rStyle w:val="Emphasis"/>
        </w:rPr>
        <w:t>repeat of the pattern</w:t>
      </w:r>
      <w:r w:rsidRPr="001D0C9F">
        <w:rPr>
          <w:rStyle w:val="apple-converted-space"/>
          <w:color w:val="222222"/>
          <w:sz w:val="12"/>
        </w:rPr>
        <w:t> </w:t>
      </w:r>
      <w:r w:rsidRPr="001D0C9F">
        <w:rPr>
          <w:sz w:val="12"/>
        </w:rPr>
        <w:t>that has played out in Afghanistan for the</w:t>
      </w:r>
      <w:r w:rsidRPr="001D0C9F">
        <w:rPr>
          <w:rStyle w:val="apple-converted-space"/>
          <w:color w:val="222222"/>
          <w:sz w:val="12"/>
        </w:rPr>
        <w:t> </w:t>
      </w:r>
      <w:r w:rsidRPr="001D0C9F">
        <w:rPr>
          <w:rStyle w:val="Emphasis"/>
        </w:rPr>
        <w:t>past thirty years_</w:t>
      </w:r>
      <w:r w:rsidRPr="001D0C9F">
        <w:rPr>
          <w:sz w:val="12"/>
        </w:rPr>
        <w:t>/except this time the outcome could be</w:t>
      </w:r>
      <w:r w:rsidRPr="001D0C9F">
        <w:rPr>
          <w:rStyle w:val="apple-converted-space"/>
          <w:color w:val="222222"/>
          <w:sz w:val="12"/>
        </w:rPr>
        <w:t> </w:t>
      </w:r>
      <w:r w:rsidRPr="001D0C9F">
        <w:rPr>
          <w:sz w:val="12"/>
        </w:rPr>
        <w:t>not just terrorism but</w:t>
      </w:r>
      <w:r w:rsidRPr="001D0C9F">
        <w:rPr>
          <w:rStyle w:val="apple-converted-space"/>
          <w:color w:val="222222"/>
          <w:sz w:val="12"/>
        </w:rPr>
        <w:t> </w:t>
      </w:r>
      <w:r w:rsidRPr="001D0C9F">
        <w:rPr>
          <w:rStyle w:val="Emphasis"/>
        </w:rPr>
        <w:t>nuclear war.</w:t>
      </w:r>
    </w:p>
    <w:p w:rsidR="002442D6" w:rsidRDefault="002442D6" w:rsidP="002442D6"/>
    <w:p w:rsidR="002442D6" w:rsidRDefault="002442D6" w:rsidP="002442D6"/>
    <w:p w:rsidR="002442D6" w:rsidRDefault="002442D6" w:rsidP="00214EB5">
      <w:pPr>
        <w:rPr>
          <w:rStyle w:val="StyleUnderline"/>
          <w:u w:val="none"/>
        </w:rPr>
      </w:pPr>
    </w:p>
    <w:p w:rsidR="00C3480A" w:rsidRPr="00C3480A" w:rsidRDefault="00C3480A" w:rsidP="00214EB5">
      <w:pPr>
        <w:rPr>
          <w:rStyle w:val="StyleUnderline"/>
          <w:u w:val="none"/>
        </w:rPr>
      </w:pPr>
    </w:p>
    <w:p w:rsidR="00D71942" w:rsidRDefault="00D71942" w:rsidP="00D71942">
      <w:pPr>
        <w:pStyle w:val="Heading3"/>
      </w:pPr>
      <w:r>
        <w:lastRenderedPageBreak/>
        <w:t>1AC---Plan</w:t>
      </w:r>
    </w:p>
    <w:p w:rsidR="00D71942" w:rsidRPr="002B3A33" w:rsidRDefault="00D71942" w:rsidP="00D71942"/>
    <w:p w:rsidR="00D71942" w:rsidRDefault="00D71942" w:rsidP="00D71942">
      <w:pPr>
        <w:pStyle w:val="Heading4"/>
      </w:pPr>
      <w:r>
        <w:t>Thus the plan --- the United States federal government should substantially increase its diplomatic engagement with the People’s Republic of China over substantially decreasing United States Freedom of Navigation Operations that are inconsistent with international law, on the condition that the People’s Republic of China abide by the International Court of Justice’s Permanent Court of Arbitration’s decision in The Republic of the Philippines v. the People’s Republic of China.</w:t>
      </w:r>
    </w:p>
    <w:p w:rsidR="00214EB5" w:rsidRDefault="00CC5895" w:rsidP="00CC5895">
      <w:pPr>
        <w:pStyle w:val="Heading3"/>
      </w:pPr>
      <w:r>
        <w:lastRenderedPageBreak/>
        <w:t>1AC---Solvency</w:t>
      </w:r>
    </w:p>
    <w:p w:rsidR="00CC5895" w:rsidRDefault="00CC5895" w:rsidP="00CC5895"/>
    <w:p w:rsidR="00CC5895" w:rsidRPr="00A83D70" w:rsidRDefault="00CC5895" w:rsidP="00CC5895">
      <w:pPr>
        <w:pStyle w:val="Heading4"/>
      </w:pPr>
      <w:r>
        <w:rPr>
          <w:u w:val="single"/>
        </w:rPr>
        <w:t>Diplomatic action</w:t>
      </w:r>
      <w:r>
        <w:t xml:space="preserve"> is key --- current military involvement </w:t>
      </w:r>
      <w:r>
        <w:rPr>
          <w:u w:val="single"/>
        </w:rPr>
        <w:t>solves</w:t>
      </w:r>
      <w:r>
        <w:t xml:space="preserve"> their DAs </w:t>
      </w:r>
      <w:r w:rsidR="00080619">
        <w:t xml:space="preserve">but a </w:t>
      </w:r>
      <w:r w:rsidR="00080619">
        <w:rPr>
          <w:u w:val="single"/>
        </w:rPr>
        <w:t>reliance</w:t>
      </w:r>
      <w:r w:rsidR="00A83D70">
        <w:t xml:space="preserve"> on </w:t>
      </w:r>
      <w:r w:rsidR="00A83D70">
        <w:rPr>
          <w:u w:val="single"/>
        </w:rPr>
        <w:t>continued</w:t>
      </w:r>
      <w:r w:rsidR="00A83D70">
        <w:t xml:space="preserve"> military engagement causes </w:t>
      </w:r>
      <w:r w:rsidR="00A83D70">
        <w:rPr>
          <w:u w:val="single"/>
        </w:rPr>
        <w:t>escalation</w:t>
      </w:r>
    </w:p>
    <w:p w:rsidR="00CC5895" w:rsidRPr="005B0323" w:rsidRDefault="00CC5895" w:rsidP="000C1C4E">
      <w:r w:rsidRPr="004A2919">
        <w:rPr>
          <w:b/>
        </w:rPr>
        <w:t>Kalman 16</w:t>
      </w:r>
      <w:r>
        <w:t xml:space="preserve"> --- management professional in the marine transportation industry, an officer in the US Navy for eleven years,  (Brian Kalman, 12-1-2016, "The South China Sea Crisis: International Law, Sovereignty and the Control of Natural Resources" No Publication, 7-16-2016, </w:t>
      </w:r>
      <w:hyperlink r:id="rId13" w:history="1">
        <w:r w:rsidRPr="007C16DE">
          <w:rPr>
            <w:rStyle w:val="Hyperlink"/>
          </w:rPr>
          <w:t>https://southfront.org/the-south-china-sea-crisis-international-law-sovereignty-and-the-control-of-natural-resources/)//jonah</w:t>
        </w:r>
      </w:hyperlink>
    </w:p>
    <w:p w:rsidR="00CC5895" w:rsidRDefault="00CC5895" w:rsidP="00CC5895">
      <w:r w:rsidRPr="002E52BA">
        <w:rPr>
          <w:rStyle w:val="StyleUnderline"/>
        </w:rPr>
        <w:t xml:space="preserve">A long brewing crisis of both regional and </w:t>
      </w:r>
      <w:r w:rsidRPr="002E52BA">
        <w:rPr>
          <w:rStyle w:val="Emphasis"/>
        </w:rPr>
        <w:t>global proportions</w:t>
      </w:r>
      <w:r w:rsidRPr="002E52BA">
        <w:rPr>
          <w:rStyle w:val="StyleUnderline"/>
        </w:rPr>
        <w:t xml:space="preserve"> has been festering in the </w:t>
      </w:r>
      <w:r w:rsidRPr="002E52BA">
        <w:rPr>
          <w:rStyle w:val="Emphasis"/>
        </w:rPr>
        <w:t>S</w:t>
      </w:r>
      <w:r w:rsidRPr="002E52BA">
        <w:rPr>
          <w:rStyle w:val="StyleUnderline"/>
        </w:rPr>
        <w:t xml:space="preserve">outh </w:t>
      </w:r>
      <w:r w:rsidRPr="002E52BA">
        <w:rPr>
          <w:rStyle w:val="Emphasis"/>
        </w:rPr>
        <w:t>C</w:t>
      </w:r>
      <w:r w:rsidRPr="002E52BA">
        <w:rPr>
          <w:rStyle w:val="StyleUnderline"/>
        </w:rPr>
        <w:t xml:space="preserve">hina </w:t>
      </w:r>
      <w:r w:rsidRPr="002E52BA">
        <w:rPr>
          <w:rStyle w:val="Emphasis"/>
        </w:rPr>
        <w:t>S</w:t>
      </w:r>
      <w:r w:rsidRPr="002E52BA">
        <w:rPr>
          <w:rStyle w:val="StyleUnderline"/>
        </w:rPr>
        <w:t xml:space="preserve">ea in recent years between claimants to a variety of islands, reefs and shoals and more importantly </w:t>
      </w:r>
      <w:r w:rsidRPr="001B5A6A">
        <w:rPr>
          <w:rStyle w:val="Emphasis"/>
        </w:rPr>
        <w:t>access to oil and natural gas resources</w:t>
      </w:r>
      <w:r w:rsidRPr="002E52BA">
        <w:rPr>
          <w:rStyle w:val="StyleUnderline"/>
        </w:rPr>
        <w:t xml:space="preserve"> that are worth </w:t>
      </w:r>
      <w:r w:rsidRPr="009906EE">
        <w:rPr>
          <w:rStyle w:val="Emphasis"/>
        </w:rPr>
        <w:t>trillions of dollars</w:t>
      </w:r>
      <w:r w:rsidRPr="00E92FF5">
        <w:rPr>
          <w:sz w:val="14"/>
        </w:rPr>
        <w:t xml:space="preserve">. Although this dispute, or more accurately put, </w:t>
      </w:r>
      <w:r w:rsidRPr="00B1030B">
        <w:rPr>
          <w:rStyle w:val="StyleUnderline"/>
        </w:rPr>
        <w:t>many individual and interlocking disputes, have gained</w:t>
      </w:r>
      <w:r w:rsidRPr="00E92FF5">
        <w:rPr>
          <w:sz w:val="14"/>
        </w:rPr>
        <w:t xml:space="preserve"> in </w:t>
      </w:r>
      <w:r w:rsidRPr="00B1030B">
        <w:rPr>
          <w:rStyle w:val="StyleUnderline"/>
        </w:rPr>
        <w:t>importance</w:t>
      </w:r>
      <w:r w:rsidRPr="00E92FF5">
        <w:rPr>
          <w:sz w:val="14"/>
        </w:rPr>
        <w:t xml:space="preserve"> in recent years, they have been a bone of contention for centuries. The discovery of vast stores of oil and natural gas and </w:t>
      </w:r>
      <w:r w:rsidRPr="00B1030B">
        <w:rPr>
          <w:rStyle w:val="StyleUnderline"/>
        </w:rPr>
        <w:t>the assertiveness of a resurgent China have brought a long dormant dispute back to a level of international importance</w:t>
      </w:r>
      <w:r w:rsidRPr="00E92FF5">
        <w:rPr>
          <w:sz w:val="14"/>
        </w:rPr>
        <w:t xml:space="preserve">. The “dispute” may be broken down into three main areas of argument. The first is the matter of delineating territorial waters and economic exclusivity zones (EEZ) for each individual nation that borders the South China Sea and how these areas may often overlap. The second issue are the legal rights to exploration and exploitation of oil and natural gas, mineral and renewable resources in the overlapping EEZs as well as the international sea zone that lies outside territorial and EEZ areas. The third matter of contention is the free passage of international commercial traffic and warships through United Nations delineated “International” waters. </w:t>
      </w:r>
      <w:r w:rsidRPr="008B3E3D">
        <w:rPr>
          <w:rStyle w:val="StyleUnderline"/>
        </w:rPr>
        <w:t>At first glance it may seem easy to rely on</w:t>
      </w:r>
      <w:r w:rsidRPr="00E92FF5">
        <w:rPr>
          <w:sz w:val="14"/>
        </w:rPr>
        <w:t xml:space="preserve"> the United Nations Convention of the Law of the Sea (</w:t>
      </w:r>
      <w:r w:rsidRPr="008B3E3D">
        <w:rPr>
          <w:rStyle w:val="Emphasis"/>
        </w:rPr>
        <w:t>UNCLOS</w:t>
      </w:r>
      <w:r w:rsidRPr="00E92FF5">
        <w:rPr>
          <w:sz w:val="14"/>
        </w:rPr>
        <w:t xml:space="preserve">, 1982) </w:t>
      </w:r>
      <w:r w:rsidRPr="008B3E3D">
        <w:rPr>
          <w:rStyle w:val="StyleUnderline"/>
        </w:rPr>
        <w:t xml:space="preserve">to resolve these issues; however, a number of </w:t>
      </w:r>
      <w:r w:rsidRPr="00DA6CC5">
        <w:rPr>
          <w:rStyle w:val="Emphasis"/>
        </w:rPr>
        <w:t>factors make this quite difficult</w:t>
      </w:r>
      <w:r w:rsidRPr="00E92FF5">
        <w:rPr>
          <w:sz w:val="14"/>
        </w:rPr>
        <w:t xml:space="preserve">. </w:t>
      </w:r>
      <w:r w:rsidRPr="008B3E3D">
        <w:rPr>
          <w:rStyle w:val="StyleUnderline"/>
        </w:rPr>
        <w:t xml:space="preserve">UNCLOS exists </w:t>
      </w:r>
      <w:r w:rsidRPr="00E92FF5">
        <w:rPr>
          <w:sz w:val="14"/>
        </w:rPr>
        <w:t xml:space="preserve">in part </w:t>
      </w:r>
      <w:r w:rsidRPr="008B3E3D">
        <w:rPr>
          <w:rStyle w:val="StyleUnderline"/>
        </w:rPr>
        <w:t>to establish the legal status of territorial waters and to lay down a framework to determine who has the right to harvest the bounty of the world’s oceans both between nations with maritime borders and those that are land locked</w:t>
      </w:r>
      <w:r w:rsidRPr="00E92FF5">
        <w:rPr>
          <w:sz w:val="14"/>
        </w:rPr>
        <w:t xml:space="preserve">. It also sets up a legal framework for dispute resolution. This </w:t>
      </w:r>
      <w:r w:rsidRPr="008B3E3D">
        <w:rPr>
          <w:rStyle w:val="StyleUnderline"/>
        </w:rPr>
        <w:t>dispute resolution framework exists</w:t>
      </w:r>
      <w:r w:rsidRPr="00E92FF5">
        <w:rPr>
          <w:sz w:val="14"/>
        </w:rPr>
        <w:t xml:space="preserve"> partly </w:t>
      </w:r>
      <w:r w:rsidRPr="00A75E77">
        <w:rPr>
          <w:rStyle w:val="StyleUnderline"/>
        </w:rPr>
        <w:t>due to the fact that the adopted method for delineating EEZs often leads to overlapping EEZs between one or more nations</w:t>
      </w:r>
      <w:r w:rsidRPr="00E92FF5">
        <w:rPr>
          <w:sz w:val="14"/>
        </w:rPr>
        <w:t xml:space="preserve">. </w:t>
      </w:r>
      <w:r w:rsidRPr="00A75E77">
        <w:rPr>
          <w:rStyle w:val="Emphasis"/>
        </w:rPr>
        <w:t>This is the case</w:t>
      </w:r>
      <w:r w:rsidRPr="00A75E77">
        <w:rPr>
          <w:rStyle w:val="StyleUnderline"/>
        </w:rPr>
        <w:t xml:space="preserve"> in the South China Sea</w:t>
      </w:r>
      <w:r w:rsidRPr="00E92FF5">
        <w:rPr>
          <w:sz w:val="14"/>
        </w:rPr>
        <w:t xml:space="preserve">. To add to the legal ambiguity, there are historical factors that only magnify the ambiguity. For example, who has right to the ownership of islands that no one has ever built permanent settlements on when their location was known for centuries? Now that vast oil and natural gas fields may lie under these remote areas that cannot independently support human habitation, </w:t>
      </w:r>
      <w:r w:rsidRPr="00A75E77">
        <w:rPr>
          <w:rStyle w:val="StyleUnderline"/>
        </w:rPr>
        <w:t>a number of nations are claiming historical precedent to ownership</w:t>
      </w:r>
      <w:r w:rsidRPr="00E92FF5">
        <w:rPr>
          <w:sz w:val="14"/>
        </w:rPr>
        <w:t xml:space="preserve"> regardless of their lack of utilization and the generally laissez faire attitude toward their sovereignty for hundreds of years. China submitted an official case to the United Nations in 2009, laying out the Chinese claim to most of the South China Sea. What has come to be known as the “Nine Dash Line Claim” (which China has asserted in one form or another for years) asserts that almost the entire South China Sea is the sovereign waters of the Peoples Republic of China. China sights both historical factors and their interpretation of UNCLOS to support this claim. A group of nations bordering the South China Sea, and who have conflicting claims refute the Chinese position. A number of nations without any legal claim to these waters for purposes of territorial waters or EEZs, also refute the Chinese claim for a number of significant reasons. Territorial-Waters-and-the-EEZ The UNCLOS clearly specifies how the borders of a nation’s territorial waters are to be established and delineated: Article 2 Legal status of the territorial sea, of the air space over the territorial sea and of its bed and subsoil The sovereignty of a coastal State extends, beyond its land territory and internal waters and, in the case of an archipelagic State, its archipelagic waters, to an adjacent belt of sea, described as the territorial sea. This sovereignty extends to the air space over the territorial sea as well as to its bed and subsoil. The sovereignty over the territorial sea is exercised subject to this Convention and to other rules of international law. Furthermore: Article 3 Breadth of the territorial sea Every State has the right to establish the breadth of its territorial sea up to a limit not exceeding 12 nautical miles, measured from baselines determined in accordance with this Convention. Article 4 Outer limit of the territorial sea The outer limit of the territorial sea is the line every point of which is at a distance from the nearest point of the baseline equal to the breadth of the territorial sea. Furthermore, it less clearly specifies how the extent and borders of a nation’s Economic Exclusivity Zone (EEZ) are to be established and delineated: Article 55 Specific legal regime of the exclusive economic zone The exclusive economic zone is an area beyond and adjacent to the territorial sea, subject to the specific legal regime established in this Part, under which the rights and jurisdiction of the coastal State and the rights and freedoms of other States are governed by the relevant provisions of this Convention. Article 56 Rights, jurisdiction and duties of the coastal State in the exclusive economic zone In the exclusive economic zone, the coastal State has: (a) sovereign rights for the purpose of exploring and exploiting, conserving and managing the natural resources, whether living or non-living, of the waters superjacent to the seabed and of the seabed and its subsoil, and with regard to other activities for the economic exploitation and exploration of the zone, such as the production of energy from the water, currents and winds; (b) jurisdiction as provided for in the relevant provisions of this Convention with regard to: (i) the establishment and use of artificial islands, installations and structures; 44 (ii) marine scientific research; (iii) the protection and preservation of the marine environment; (c) other rights and duties provided for in this Convention. In exercising its rights and performing its duties under this Convention in the exclusive economic zone, the coastal State shall have due regard to the rights and duties of other States and shall act in a manner compatible with the provisions of this Convention. The rights set out in this article with respect to the seabed and subsoil shall be exercised in accordance with Part VI. Article 57 Breadth of the exclusive economic zone The exclusive economic zone shall not extend beyond 200 nautical miles from the baselines from which the breadth of the territorial sea is measured. (United Nationals Convention of Law of the Sea, 1982) Obviously, </w:t>
      </w:r>
      <w:r w:rsidRPr="00942FC6">
        <w:rPr>
          <w:rStyle w:val="StyleUnderline"/>
        </w:rPr>
        <w:t>these definitions</w:t>
      </w:r>
      <w:r w:rsidRPr="00E92FF5">
        <w:rPr>
          <w:sz w:val="14"/>
        </w:rPr>
        <w:t xml:space="preserve"> were created by lawyers, as they </w:t>
      </w:r>
      <w:r w:rsidRPr="00942FC6">
        <w:rPr>
          <w:rStyle w:val="StyleUnderline"/>
        </w:rPr>
        <w:t>are</w:t>
      </w:r>
      <w:r w:rsidRPr="00E92FF5">
        <w:rPr>
          <w:sz w:val="14"/>
        </w:rPr>
        <w:t xml:space="preserve"> somewhat </w:t>
      </w:r>
      <w:r w:rsidRPr="009906EE">
        <w:rPr>
          <w:rStyle w:val="Emphasis"/>
        </w:rPr>
        <w:t>ambiguous and leave ample room</w:t>
      </w:r>
      <w:r w:rsidRPr="00942FC6">
        <w:rPr>
          <w:rStyle w:val="StyleUnderline"/>
        </w:rPr>
        <w:t xml:space="preserve"> for limitless future argumen</w:t>
      </w:r>
      <w:r w:rsidRPr="00E92FF5">
        <w:rPr>
          <w:sz w:val="14"/>
        </w:rPr>
        <w:t xml:space="preserve">t; such arguments guaranteeing lawyers a livelihood since time immemorial. </w:t>
      </w:r>
      <w:r w:rsidRPr="00942FC6">
        <w:rPr>
          <w:rStyle w:val="StyleUnderline"/>
        </w:rPr>
        <w:t xml:space="preserve">They have </w:t>
      </w:r>
      <w:r w:rsidRPr="00942FC6">
        <w:rPr>
          <w:rStyle w:val="Emphasis"/>
        </w:rPr>
        <w:t>created a patchwork of overlapping EEZs</w:t>
      </w:r>
      <w:r w:rsidRPr="00942FC6">
        <w:rPr>
          <w:rStyle w:val="StyleUnderline"/>
        </w:rPr>
        <w:t xml:space="preserve"> and legally agreed to or disputed territorial waters delineations</w:t>
      </w:r>
      <w:r w:rsidRPr="00E92FF5">
        <w:rPr>
          <w:sz w:val="14"/>
        </w:rPr>
        <w:t xml:space="preserve">. China’s-Claim The UNCLOS attempts to legally delineate territorial waters and provide for established EEZs for the benefit of coastal nations. That being said, it is quite easy to see that China has a much easier to justify claim, both historically and legally to most of the Paracel Islands. The majority of them lie in their EEZ, they have built settlements and installations on </w:t>
      </w:r>
      <w:r w:rsidRPr="00E92FF5">
        <w:rPr>
          <w:sz w:val="14"/>
        </w:rPr>
        <w:lastRenderedPageBreak/>
        <w:t xml:space="preserve">some of the islands, and they have fought and won at least two past naval engagements with Vietnam (in 1974 and 1988) to enforce sovereignty. A justifiable claim to the Spratly Islands or Scarborough Shoal by China is another matter altogether. The map below easily illustrates the established EEZs (as proposed under UNCLOS, which China is a signatory). Map of EEZs and International waters in the South China Sea. Map of EEZs and International waters in the South China Sea. Apparently, </w:t>
      </w:r>
      <w:r w:rsidRPr="00014506">
        <w:rPr>
          <w:rStyle w:val="StyleUnderline"/>
        </w:rPr>
        <w:t>China has decided to push their claim to a majority of the South China Sea by actually establishing habitation and extensive facilities of both commercial and military significance on a number of islands in both the Paracel and Spratly Island chains</w:t>
      </w:r>
      <w:r w:rsidRPr="00E92FF5">
        <w:rPr>
          <w:sz w:val="14"/>
        </w:rPr>
        <w:t xml:space="preserve">, as well as </w:t>
      </w:r>
      <w:r w:rsidRPr="00014506">
        <w:rPr>
          <w:rStyle w:val="StyleUnderline"/>
        </w:rPr>
        <w:t>around Scarborough Shoal</w:t>
      </w:r>
      <w:r w:rsidRPr="00E92FF5">
        <w:rPr>
          <w:sz w:val="14"/>
        </w:rPr>
        <w:t xml:space="preserve"> (although to a lesser extent there). China is clearly embracing the old adage that “ownership is nine tenths of the law”. When one considers this strategy alongside the significant Chinese modernization and expansion of its naval area control and denial capability in the past two decades, it is obvious that China aims to overthrow the current status quo. </w:t>
      </w:r>
      <w:r w:rsidRPr="00014506">
        <w:rPr>
          <w:rStyle w:val="StyleUnderline"/>
        </w:rPr>
        <w:t>The old status quo does not support China’s interests, so they aim to change it</w:t>
      </w:r>
      <w:r w:rsidRPr="00E92FF5">
        <w:rPr>
          <w:sz w:val="14"/>
        </w:rPr>
        <w:t xml:space="preserve">. Other parties to the conflict, most notably the United States desire to maintain the status quo. Chinese land reclamation efforts at Fiery Cross Reef in the Spratly Islands August 2014 – January 2015. Chinese land reclamation efforts at Fiery Cross Reef in the Spratly Islands August 2014 – January 2015. Claimants-of-Coastal-States </w:t>
      </w:r>
      <w:r w:rsidRPr="00E92FF5">
        <w:rPr>
          <w:rStyle w:val="StyleUnderline"/>
        </w:rPr>
        <w:t xml:space="preserve">The nations other than China that are defined as coastal states under UNCLOS that also have conflicting claims to various parts of the South China Sea are </w:t>
      </w:r>
      <w:r w:rsidRPr="00DA6CC5">
        <w:rPr>
          <w:rStyle w:val="Emphasis"/>
        </w:rPr>
        <w:t>Vietnam</w:t>
      </w:r>
      <w:r w:rsidRPr="00E92FF5">
        <w:rPr>
          <w:rStyle w:val="StyleUnderline"/>
        </w:rPr>
        <w:t xml:space="preserve">, The </w:t>
      </w:r>
      <w:r w:rsidRPr="00DA6CC5">
        <w:rPr>
          <w:rStyle w:val="Emphasis"/>
        </w:rPr>
        <w:t>Philippines</w:t>
      </w:r>
      <w:r w:rsidRPr="00E92FF5">
        <w:rPr>
          <w:rStyle w:val="StyleUnderline"/>
        </w:rPr>
        <w:t>, Brunei, and Malaysia</w:t>
      </w:r>
      <w:r w:rsidRPr="00E92FF5">
        <w:rPr>
          <w:sz w:val="14"/>
        </w:rPr>
        <w:t xml:space="preserve">. Malaysia and Brunei have taken a somewhat subdued stance towards China, in light of their important trade relations, historical ties, and the relative balance of power considerations. </w:t>
      </w:r>
      <w:r w:rsidRPr="00E92FF5">
        <w:rPr>
          <w:rStyle w:val="StyleUnderline"/>
        </w:rPr>
        <w:t xml:space="preserve">The Philippines and Vietnam have decided to </w:t>
      </w:r>
      <w:r w:rsidRPr="00DA6CC5">
        <w:rPr>
          <w:rStyle w:val="Emphasis"/>
        </w:rPr>
        <w:t>rely heavily</w:t>
      </w:r>
      <w:r w:rsidRPr="00E92FF5">
        <w:rPr>
          <w:sz w:val="14"/>
        </w:rPr>
        <w:t xml:space="preserve"> on the support, both diplomatically and </w:t>
      </w:r>
      <w:r w:rsidRPr="00DA6CC5">
        <w:rPr>
          <w:rStyle w:val="Emphasis"/>
        </w:rPr>
        <w:t>militarily, of the United States.</w:t>
      </w:r>
      <w:r w:rsidRPr="00E92FF5">
        <w:rPr>
          <w:sz w:val="14"/>
        </w:rPr>
        <w:t xml:space="preserve"> All of the above claimants have justifiable claims to the economic benefits inherent in the waters, seabed and arguable sovereignty to islands that lie within their EEZs. In confrontation with a much more powerful and industrious China, they have enlisted the aid of the United States in a number of ways. </w:t>
      </w:r>
      <w:r w:rsidRPr="00E92FF5">
        <w:rPr>
          <w:rStyle w:val="StyleUnderline"/>
        </w:rPr>
        <w:t xml:space="preserve">While all have </w:t>
      </w:r>
      <w:r w:rsidRPr="009C0765">
        <w:rPr>
          <w:rStyle w:val="Emphasis"/>
        </w:rPr>
        <w:t>welcomed the influence</w:t>
      </w:r>
      <w:r w:rsidRPr="00E92FF5">
        <w:rPr>
          <w:rStyle w:val="StyleUnderline"/>
        </w:rPr>
        <w:t xml:space="preserve"> of the United States as an International mediator, both Vietnam and the Philippines have forged </w:t>
      </w:r>
      <w:r w:rsidRPr="009C0765">
        <w:rPr>
          <w:rStyle w:val="Emphasis"/>
        </w:rPr>
        <w:t>greater military ties</w:t>
      </w:r>
      <w:r w:rsidRPr="009C0765">
        <w:t xml:space="preserve"> </w:t>
      </w:r>
      <w:r w:rsidRPr="00E92FF5">
        <w:rPr>
          <w:rStyle w:val="StyleUnderline"/>
        </w:rPr>
        <w:t xml:space="preserve">in the areas of </w:t>
      </w:r>
      <w:r w:rsidRPr="009C0765">
        <w:rPr>
          <w:rStyle w:val="Emphasis"/>
        </w:rPr>
        <w:t>military cooperation</w:t>
      </w:r>
      <w:r w:rsidRPr="00E92FF5">
        <w:rPr>
          <w:rStyle w:val="StyleUnderline"/>
        </w:rPr>
        <w:t xml:space="preserve"> and the acquisition of naval armaments</w:t>
      </w:r>
      <w:r w:rsidRPr="00E92FF5">
        <w:rPr>
          <w:sz w:val="14"/>
        </w:rPr>
        <w:t xml:space="preserve">. The Philippines has somewhat ironically welcomed the United States back to reestablish a major naval base at Subic Bay, after decades of efforts to force the U.S. Navy’s eviction. Times change. </w:t>
      </w:r>
      <w:r w:rsidRPr="00E92FF5">
        <w:rPr>
          <w:rStyle w:val="StyleUnderline"/>
        </w:rPr>
        <w:t>The United States has donated vessels to the Philippine Navy in the form of decommissioned U.S. Coast Guard cutters and naval research vessels</w:t>
      </w:r>
      <w:r w:rsidRPr="00E92FF5">
        <w:rPr>
          <w:sz w:val="14"/>
        </w:rPr>
        <w:t xml:space="preserve"> as recently as 2015. The Royal Australian Navy has donated a further two heavy landing craft (LHC). As part of the announced “Pivot to Asia”, </w:t>
      </w:r>
      <w:r w:rsidRPr="00E92FF5">
        <w:rPr>
          <w:rStyle w:val="StyleUnderline"/>
        </w:rPr>
        <w:t xml:space="preserve">the United States intends to re-forge defense agreements and a </w:t>
      </w:r>
      <w:r w:rsidRPr="009C0765">
        <w:rPr>
          <w:rStyle w:val="Emphasis"/>
        </w:rPr>
        <w:t>permanent naval presence in the Philippines</w:t>
      </w:r>
      <w:r w:rsidRPr="00E92FF5">
        <w:rPr>
          <w:rStyle w:val="StyleUnderline"/>
        </w:rPr>
        <w:t>.</w:t>
      </w:r>
      <w:r w:rsidRPr="00E92FF5">
        <w:rPr>
          <w:sz w:val="14"/>
        </w:rPr>
        <w:t xml:space="preserve"> Map of EEZs and International waters in the South China Sea. Conflicting claims in the South China Sea Vietnam has chosen a more tactful and nuanced approach. Vietnam has decided to seek international diplomatic support for its claims, diplomatic mediation, as well as a robust yet less ambitious naval modernization strategy. While </w:t>
      </w:r>
      <w:r w:rsidRPr="00E92FF5">
        <w:rPr>
          <w:rStyle w:val="StyleUnderline"/>
        </w:rPr>
        <w:t xml:space="preserve">the United States pledged </w:t>
      </w:r>
      <w:r w:rsidRPr="009C0765">
        <w:rPr>
          <w:rStyle w:val="Emphasis"/>
        </w:rPr>
        <w:t>$18 million</w:t>
      </w:r>
      <w:r w:rsidRPr="00E92FF5">
        <w:rPr>
          <w:sz w:val="14"/>
        </w:rPr>
        <w:t xml:space="preserve"> (USD) </w:t>
      </w:r>
      <w:r w:rsidRPr="009C0765">
        <w:rPr>
          <w:rStyle w:val="Emphasis"/>
        </w:rPr>
        <w:t>to help Vietnam</w:t>
      </w:r>
      <w:r w:rsidRPr="00E92FF5">
        <w:rPr>
          <w:rStyle w:val="StyleUnderline"/>
        </w:rPr>
        <w:t xml:space="preserve"> protect its territorial waters and coastline</w:t>
      </w:r>
      <w:r w:rsidRPr="00E92FF5">
        <w:rPr>
          <w:sz w:val="14"/>
        </w:rPr>
        <w:t xml:space="preserve"> in June of 2015, a long-standing U.S. arms embargo is still in effect. Vietnam had been reliant on Russian naval arms for 40 years; however this is changing as Vietnam looks to supplement its relatively small navy with western armaments and patrol craft. Vietnam has chosen the strategy of building a more powerful and robust coastwise navy, planning to acquire more modern vessels of small displacement such as patrol boats, corvettes and frigates. This will bolster Vietnam’s territorial defense capabilities, while not fomenting an arms race that they have no hope of winning with their larger neighbor China. </w:t>
      </w:r>
      <w:r w:rsidRPr="00014506">
        <w:rPr>
          <w:rStyle w:val="StyleUnderline"/>
        </w:rPr>
        <w:t>The issue of freedom of navigation in international waters in the South China Sea is a valid concern by many “neutral” parties.</w:t>
      </w:r>
      <w:r w:rsidRPr="00E92FF5">
        <w:rPr>
          <w:sz w:val="14"/>
        </w:rPr>
        <w:t xml:space="preserve"> This is a centuries old concept; that there should always be free and uninhibited commercial and military traffic (both on the water and now in the air as well) on internationally recognized waterways of the high seas. These international free transit corridors are a core foundation of international trade and cooperation that must always maintain their neutrality and absence of sovereignty. They, quite simply put, belong to all nations and individuals of the world for the purposes of transportation and commerce. This age old concept is essential to maintaining what should be a universally embraced concept of equality amongst all peoples and all sovereign nations of the world and their equal and unequivocal right to commerce and peaceful pursuits on the high seas. The determination of the United States to defend this concept is honorable, just and essential; however, it is not through righteousness and altruism alone that the government of that nation has adopted such a stance. At some point in the past, when the United States still held the moral high ground and obeyed international law in all respects one could honestly come to such a conclusion; but any concept of truly altruistic intent in the geopolitical maneuvering of any nation is naïve. All nations act in their own interests, regardless of the nation, or the era of human history. Three US Arleigh Burke Class DDGs on maneuvers in the Pacific. Three US Arleigh Burke Class DDGs on maneuvers in the Pacific. </w:t>
      </w:r>
      <w:r w:rsidRPr="00FF0256">
        <w:rPr>
          <w:rStyle w:val="StyleUnderline"/>
        </w:rPr>
        <w:t xml:space="preserve">The </w:t>
      </w:r>
      <w:r w:rsidRPr="00FF0256">
        <w:rPr>
          <w:rStyle w:val="Emphasis"/>
        </w:rPr>
        <w:t>U</w:t>
      </w:r>
      <w:r w:rsidRPr="00E92FF5">
        <w:rPr>
          <w:sz w:val="14"/>
        </w:rPr>
        <w:t xml:space="preserve">nited </w:t>
      </w:r>
      <w:r w:rsidRPr="00FF0256">
        <w:rPr>
          <w:rStyle w:val="Emphasis"/>
        </w:rPr>
        <w:t>S</w:t>
      </w:r>
      <w:r w:rsidRPr="00E92FF5">
        <w:rPr>
          <w:sz w:val="14"/>
        </w:rPr>
        <w:t xml:space="preserve">tates </w:t>
      </w:r>
      <w:r w:rsidRPr="00FF0256">
        <w:rPr>
          <w:rStyle w:val="StyleUnderline"/>
        </w:rPr>
        <w:t xml:space="preserve">has an undeniable interest in keeping the South China Sea an </w:t>
      </w:r>
      <w:r w:rsidRPr="009C0765">
        <w:rPr>
          <w:rStyle w:val="Emphasis"/>
        </w:rPr>
        <w:t>international waterway</w:t>
      </w:r>
      <w:r w:rsidRPr="00FF0256">
        <w:rPr>
          <w:rStyle w:val="StyleUnderline"/>
        </w:rPr>
        <w:t>, free of any national controls</w:t>
      </w:r>
      <w:r w:rsidRPr="00E92FF5">
        <w:rPr>
          <w:sz w:val="14"/>
        </w:rPr>
        <w:t xml:space="preserve">. An estimated </w:t>
      </w:r>
      <w:r w:rsidRPr="005358E4">
        <w:rPr>
          <w:rStyle w:val="Emphasis"/>
        </w:rPr>
        <w:t>$5 trillion</w:t>
      </w:r>
      <w:r w:rsidRPr="00E92FF5">
        <w:rPr>
          <w:sz w:val="14"/>
        </w:rPr>
        <w:t xml:space="preserve"> (USD) </w:t>
      </w:r>
      <w:r w:rsidRPr="005358E4">
        <w:rPr>
          <w:rStyle w:val="StyleUnderline"/>
        </w:rPr>
        <w:t>in international trade passes through this waterway annually</w:t>
      </w:r>
      <w:r w:rsidRPr="00E92FF5">
        <w:rPr>
          <w:sz w:val="14"/>
        </w:rPr>
        <w:t xml:space="preserve">. It also has </w:t>
      </w:r>
      <w:r w:rsidRPr="005358E4">
        <w:rPr>
          <w:rStyle w:val="StyleUnderline"/>
        </w:rPr>
        <w:t xml:space="preserve">many self-serving interests in keeping the </w:t>
      </w:r>
      <w:r w:rsidRPr="009C0765">
        <w:rPr>
          <w:rStyle w:val="Emphasis"/>
        </w:rPr>
        <w:t>resources of this area divided</w:t>
      </w:r>
      <w:r w:rsidRPr="005358E4">
        <w:rPr>
          <w:rStyle w:val="StyleUnderline"/>
        </w:rPr>
        <w:t xml:space="preserve"> amongst a host of claimants</w:t>
      </w:r>
      <w:r w:rsidRPr="00E92FF5">
        <w:rPr>
          <w:sz w:val="14"/>
        </w:rPr>
        <w:t xml:space="preserve">. As we have seen all too often in recent history, such as in the Middle East, the United States’ foreign policy has focused on the dissolution and fragmentation of power and resources of any potential single benefactor other than itself. In extremely simplified terms, it is a classic divide and conquer strategy. </w:t>
      </w:r>
      <w:r w:rsidRPr="005358E4">
        <w:rPr>
          <w:rStyle w:val="StyleUnderline"/>
        </w:rPr>
        <w:t xml:space="preserve">Sowing discord and disagreement in a regional dispute, while inserting an outside international </w:t>
      </w:r>
      <w:r w:rsidRPr="008E2214">
        <w:rPr>
          <w:rStyle w:val="Emphasis"/>
        </w:rPr>
        <w:t>influence of a military nature</w:t>
      </w:r>
      <w:r w:rsidRPr="005358E4">
        <w:rPr>
          <w:rStyle w:val="StyleUnderline"/>
        </w:rPr>
        <w:t xml:space="preserve"> of magnified proportions, </w:t>
      </w:r>
      <w:r w:rsidRPr="008E2214">
        <w:rPr>
          <w:rStyle w:val="Emphasis"/>
        </w:rPr>
        <w:t>will do nothing but enflame the situation</w:t>
      </w:r>
      <w:r w:rsidRPr="005358E4">
        <w:rPr>
          <w:rStyle w:val="StyleUnderline"/>
        </w:rPr>
        <w:t xml:space="preserve"> and lead not only to a regional naval </w:t>
      </w:r>
      <w:r w:rsidRPr="008E2214">
        <w:rPr>
          <w:rStyle w:val="Emphasis"/>
        </w:rPr>
        <w:t>arms race</w:t>
      </w:r>
      <w:r w:rsidRPr="005358E4">
        <w:rPr>
          <w:rStyle w:val="StyleUnderline"/>
        </w:rPr>
        <w:t xml:space="preserve">, but force all parties to </w:t>
      </w:r>
      <w:r w:rsidRPr="008E2214">
        <w:rPr>
          <w:rStyle w:val="Emphasis"/>
        </w:rPr>
        <w:t>look for a military solution</w:t>
      </w:r>
      <w:r w:rsidRPr="005358E4">
        <w:rPr>
          <w:rStyle w:val="StyleUnderline"/>
        </w:rPr>
        <w:t xml:space="preserve"> where</w:t>
      </w:r>
      <w:r w:rsidRPr="00E92FF5">
        <w:rPr>
          <w:sz w:val="14"/>
        </w:rPr>
        <w:t xml:space="preserve"> </w:t>
      </w:r>
      <w:r w:rsidRPr="005358E4">
        <w:rPr>
          <w:rStyle w:val="StyleUnderline"/>
        </w:rPr>
        <w:t xml:space="preserve">a </w:t>
      </w:r>
      <w:r w:rsidRPr="008E2214">
        <w:rPr>
          <w:rStyle w:val="Emphasis"/>
        </w:rPr>
        <w:t>combination of diplomacy and proportional military deterrence</w:t>
      </w:r>
      <w:r w:rsidRPr="0091184C">
        <w:rPr>
          <w:rStyle w:val="StyleUnderline"/>
        </w:rPr>
        <w:t xml:space="preserve"> </w:t>
      </w:r>
      <w:r w:rsidRPr="005358E4">
        <w:rPr>
          <w:rStyle w:val="StyleUnderline"/>
        </w:rPr>
        <w:t>would have naturally provided a more equitable answer over time</w:t>
      </w:r>
      <w:r w:rsidRPr="00E92FF5">
        <w:rPr>
          <w:sz w:val="14"/>
        </w:rPr>
        <w:t xml:space="preserve">. The simple fact is that </w:t>
      </w:r>
      <w:r w:rsidRPr="005358E4">
        <w:rPr>
          <w:rStyle w:val="StyleUnderline"/>
        </w:rPr>
        <w:t xml:space="preserve">the United States realizes that time </w:t>
      </w:r>
      <w:r w:rsidRPr="0091184C">
        <w:rPr>
          <w:rStyle w:val="Emphasis"/>
        </w:rPr>
        <w:t>favors China in this dispute</w:t>
      </w:r>
      <w:r w:rsidRPr="00E92FF5">
        <w:rPr>
          <w:sz w:val="14"/>
        </w:rPr>
        <w:t xml:space="preserve">. </w:t>
      </w:r>
      <w:r w:rsidRPr="005358E4">
        <w:rPr>
          <w:rStyle w:val="StyleUnderline"/>
        </w:rPr>
        <w:t xml:space="preserve">China has far more resources in </w:t>
      </w:r>
      <w:r w:rsidRPr="0091184C">
        <w:rPr>
          <w:rStyle w:val="Emphasis"/>
        </w:rPr>
        <w:t>diplomatic</w:t>
      </w:r>
      <w:r w:rsidRPr="005358E4">
        <w:rPr>
          <w:rStyle w:val="StyleUnderline"/>
        </w:rPr>
        <w:t>, economic and military terms to throw at determining this dispute in its favor than all of the other claimants combined</w:t>
      </w:r>
      <w:r w:rsidRPr="00E92FF5">
        <w:rPr>
          <w:sz w:val="14"/>
        </w:rPr>
        <w:t xml:space="preserve">. The United States needs to use its military power in a way that nullifies all parties involved and </w:t>
      </w:r>
      <w:r w:rsidRPr="00E92FF5">
        <w:rPr>
          <w:sz w:val="14"/>
        </w:rPr>
        <w:lastRenderedPageBreak/>
        <w:t xml:space="preserve">not as a buttress to the claims of those parties that it favors. Conclusions The current territorial disputes in the South China Sea have been festering for centuries, but the relatively recent discovery of significant oil and natural gas deposits in the area have added a sense of urgency and veracity that had been historically absent. </w:t>
      </w:r>
      <w:r w:rsidRPr="00FA301F">
        <w:rPr>
          <w:rStyle w:val="StyleUnderline"/>
        </w:rPr>
        <w:t>As the nations in the region scramble for the necessary resources</w:t>
      </w:r>
      <w:r w:rsidRPr="00E92FF5">
        <w:rPr>
          <w:sz w:val="14"/>
        </w:rPr>
        <w:t xml:space="preserve"> they will need to grow and prosper in the coming decades, </w:t>
      </w:r>
      <w:r w:rsidRPr="00FA301F">
        <w:rPr>
          <w:rStyle w:val="StyleUnderline"/>
        </w:rPr>
        <w:t>they will inevitably be faced with disputes over legal rights to resources and sovereignty, and will be challenged to find a means by which to resolve these disputes</w:t>
      </w:r>
      <w:r w:rsidRPr="00E92FF5">
        <w:rPr>
          <w:sz w:val="14"/>
        </w:rPr>
        <w:t xml:space="preserve">. There currently exist both positive and negative influences on both the efforts of de-escalation and conflict resolution. All parties involved apparently have legitimate claims to certain areas in dispute dependent upon legal grounds and historic precedent. None possess a legitimate claim to all of the areas that they have stipulated should fall under their UNCLOS jurisdiction or sovereignty. </w:t>
      </w:r>
      <w:r w:rsidRPr="00FA301F">
        <w:rPr>
          <w:rStyle w:val="StyleUnderline"/>
        </w:rPr>
        <w:t>China</w:t>
      </w:r>
      <w:r w:rsidRPr="00E92FF5">
        <w:rPr>
          <w:sz w:val="14"/>
        </w:rPr>
        <w:t xml:space="preserve"> clearly </w:t>
      </w:r>
      <w:r w:rsidRPr="00FA301F">
        <w:rPr>
          <w:rStyle w:val="StyleUnderline"/>
        </w:rPr>
        <w:t xml:space="preserve">has </w:t>
      </w:r>
      <w:r w:rsidRPr="00FA301F">
        <w:rPr>
          <w:rStyle w:val="Emphasis"/>
        </w:rPr>
        <w:t>no legally defensible claim</w:t>
      </w:r>
      <w:r w:rsidRPr="00FA301F">
        <w:rPr>
          <w:rStyle w:val="StyleUnderline"/>
        </w:rPr>
        <w:t xml:space="preserve"> under UNCLOS</w:t>
      </w:r>
      <w:r w:rsidRPr="00E92FF5">
        <w:rPr>
          <w:sz w:val="14"/>
        </w:rPr>
        <w:t xml:space="preserve">, or </w:t>
      </w:r>
      <w:r w:rsidRPr="00FA301F">
        <w:rPr>
          <w:rStyle w:val="StyleUnderline"/>
        </w:rPr>
        <w:t>supported by any historical evidence of particular merit to all of the area included in their “Nine Dash Line” claim.</w:t>
      </w:r>
      <w:r w:rsidRPr="00E92FF5">
        <w:rPr>
          <w:sz w:val="14"/>
        </w:rPr>
        <w:t xml:space="preserve"> China is relying upon their own ingenuity, industry and force of will to develop these areas and make them their own in very material terms. They are occupying and developing islands that have never been used for human habitation of any significance, by anyone in the course of human history, at a scale that is unprecedented. In such a case, do they not have a claim of sovereignty to these islands, and if they do, to what internationally recognized extent? Does a nation that peacefully develops a previously barren area of the world not have any claim of sovereignty over it, when many nations claim sovereignty over land that has changed hands many times as a result of war and conquest? What legitimizes the claim of the United States to Saipan or Guam, or the claim of Britain to Gibraltar other than the argument of the legitimacy of imperial conquest or the favorable outcome of war in their favor? This is the very status quo foundation of sovereignty that China is challenging. </w:t>
      </w:r>
      <w:r w:rsidRPr="00FA301F">
        <w:rPr>
          <w:rStyle w:val="StyleUnderline"/>
        </w:rPr>
        <w:t xml:space="preserve">The </w:t>
      </w:r>
      <w:r w:rsidRPr="0091184C">
        <w:rPr>
          <w:rStyle w:val="Emphasis"/>
        </w:rPr>
        <w:t>U</w:t>
      </w:r>
      <w:r w:rsidRPr="00FA301F">
        <w:rPr>
          <w:rStyle w:val="StyleUnderline"/>
        </w:rPr>
        <w:t xml:space="preserve">nited </w:t>
      </w:r>
      <w:r w:rsidRPr="0091184C">
        <w:rPr>
          <w:rStyle w:val="Emphasis"/>
        </w:rPr>
        <w:t>S</w:t>
      </w:r>
      <w:r w:rsidRPr="00FA301F">
        <w:rPr>
          <w:rStyle w:val="StyleUnderline"/>
        </w:rPr>
        <w:t xml:space="preserve">tates can use its </w:t>
      </w:r>
      <w:r w:rsidRPr="0091184C">
        <w:rPr>
          <w:rStyle w:val="Emphasis"/>
        </w:rPr>
        <w:t>military m</w:t>
      </w:r>
      <w:r w:rsidRPr="00F96DCB">
        <w:rPr>
          <w:rStyle w:val="Emphasis"/>
        </w:rPr>
        <w:t>ight and diplomatic influence</w:t>
      </w:r>
      <w:r w:rsidRPr="00FA301F">
        <w:rPr>
          <w:rStyle w:val="StyleUnderline"/>
        </w:rPr>
        <w:t xml:space="preserve"> to </w:t>
      </w:r>
      <w:r w:rsidRPr="005F42B2">
        <w:rPr>
          <w:rStyle w:val="Emphasis"/>
        </w:rPr>
        <w:t>mediate in an impartial manner</w:t>
      </w:r>
      <w:r w:rsidRPr="00FA301F">
        <w:rPr>
          <w:rStyle w:val="StyleUnderline"/>
        </w:rPr>
        <w:t xml:space="preserve"> in the cause of </w:t>
      </w:r>
      <w:r w:rsidRPr="005F42B2">
        <w:rPr>
          <w:rStyle w:val="Emphasis"/>
        </w:rPr>
        <w:t>international law</w:t>
      </w:r>
      <w:r w:rsidRPr="00FA301F">
        <w:rPr>
          <w:rStyle w:val="StyleUnderline"/>
        </w:rPr>
        <w:t xml:space="preserve"> and the honorable and indispensable concept of </w:t>
      </w:r>
      <w:r w:rsidRPr="005F42B2">
        <w:rPr>
          <w:rStyle w:val="Emphasis"/>
        </w:rPr>
        <w:t>f</w:t>
      </w:r>
      <w:r w:rsidRPr="00FA301F">
        <w:rPr>
          <w:rStyle w:val="StyleUnderline"/>
        </w:rPr>
        <w:t xml:space="preserve">reedom </w:t>
      </w:r>
      <w:r w:rsidRPr="005F42B2">
        <w:rPr>
          <w:rStyle w:val="Emphasis"/>
        </w:rPr>
        <w:t>o</w:t>
      </w:r>
      <w:r w:rsidRPr="00FA301F">
        <w:rPr>
          <w:rStyle w:val="StyleUnderline"/>
        </w:rPr>
        <w:t xml:space="preserve">f </w:t>
      </w:r>
      <w:r w:rsidRPr="005F42B2">
        <w:rPr>
          <w:rStyle w:val="Emphasis"/>
        </w:rPr>
        <w:t>n</w:t>
      </w:r>
      <w:r w:rsidRPr="00FA301F">
        <w:rPr>
          <w:rStyle w:val="StyleUnderline"/>
        </w:rPr>
        <w:t>avigation on the high seas. This would be a welcomed endeavor in the eyes of most nations of the world.</w:t>
      </w:r>
      <w:r w:rsidRPr="00E92FF5">
        <w:rPr>
          <w:sz w:val="14"/>
        </w:rPr>
        <w:t xml:space="preserve"> </w:t>
      </w:r>
      <w:r w:rsidRPr="00FA301F">
        <w:rPr>
          <w:rStyle w:val="StyleUnderline"/>
        </w:rPr>
        <w:t xml:space="preserve">The United States can also play a </w:t>
      </w:r>
      <w:r w:rsidRPr="005F42B2">
        <w:rPr>
          <w:rStyle w:val="Emphasis"/>
        </w:rPr>
        <w:t xml:space="preserve">destructive and counterproductive role </w:t>
      </w:r>
      <w:r w:rsidRPr="00FA301F">
        <w:rPr>
          <w:rStyle w:val="StyleUnderline"/>
        </w:rPr>
        <w:t xml:space="preserve">as the </w:t>
      </w:r>
      <w:r w:rsidRPr="005F42B2">
        <w:rPr>
          <w:rStyle w:val="Emphasis"/>
        </w:rPr>
        <w:t>outside agitator</w:t>
      </w:r>
      <w:r w:rsidRPr="00FA301F">
        <w:rPr>
          <w:rStyle w:val="StyleUnderline"/>
        </w:rPr>
        <w:t xml:space="preserve"> and schoolyard bully</w:t>
      </w:r>
      <w:r w:rsidRPr="00E92FF5">
        <w:rPr>
          <w:sz w:val="14"/>
        </w:rPr>
        <w:t xml:space="preserve">, as it so often has done in international affairs in recent years. </w:t>
      </w:r>
      <w:r w:rsidRPr="00FA301F">
        <w:rPr>
          <w:rStyle w:val="StyleUnderline"/>
        </w:rPr>
        <w:t xml:space="preserve">We can only hope that in the </w:t>
      </w:r>
      <w:r w:rsidRPr="005F42B2">
        <w:rPr>
          <w:rStyle w:val="Emphasis"/>
        </w:rPr>
        <w:t>U.S., statesmanship and wisdom overcomes imperial hubris</w:t>
      </w:r>
      <w:r w:rsidRPr="00FA301F">
        <w:rPr>
          <w:rStyle w:val="StyleUnderline"/>
        </w:rPr>
        <w:t xml:space="preserve">, and that in </w:t>
      </w:r>
      <w:r w:rsidRPr="005F42B2">
        <w:rPr>
          <w:rStyle w:val="Emphasis"/>
        </w:rPr>
        <w:t>China, pragmatism overcomes ambition</w:t>
      </w:r>
      <w:r w:rsidRPr="000D5F0B">
        <w:t>.</w:t>
      </w:r>
    </w:p>
    <w:p w:rsidR="00F17823" w:rsidRPr="009958AF" w:rsidRDefault="009958AF" w:rsidP="00F17823">
      <w:pPr>
        <w:pStyle w:val="Heading4"/>
        <w:rPr>
          <w:rStyle w:val="StyleUnderline"/>
          <w:u w:val="none"/>
        </w:rPr>
      </w:pPr>
      <w:r>
        <w:rPr>
          <w:rStyle w:val="StyleUnderline"/>
          <w:u w:val="none"/>
        </w:rPr>
        <w:t xml:space="preserve">Requiring FONOPs to be </w:t>
      </w:r>
      <w:r>
        <w:rPr>
          <w:rStyle w:val="StyleUnderline"/>
        </w:rPr>
        <w:t>consistent</w:t>
      </w:r>
      <w:r>
        <w:rPr>
          <w:rStyle w:val="StyleUnderline"/>
          <w:u w:val="none"/>
        </w:rPr>
        <w:t xml:space="preserve"> with international law causes China to </w:t>
      </w:r>
      <w:r>
        <w:rPr>
          <w:rStyle w:val="StyleUnderline"/>
        </w:rPr>
        <w:t>say yes</w:t>
      </w:r>
      <w:r>
        <w:rPr>
          <w:rStyle w:val="StyleUnderline"/>
          <w:u w:val="none"/>
        </w:rPr>
        <w:t xml:space="preserve"> --- shows a signal of </w:t>
      </w:r>
      <w:r>
        <w:rPr>
          <w:rStyle w:val="StyleUnderline"/>
        </w:rPr>
        <w:t>international law compliance</w:t>
      </w:r>
    </w:p>
    <w:p w:rsidR="00F17823" w:rsidRDefault="00F17823" w:rsidP="00F17823">
      <w:pPr>
        <w:rPr>
          <w:rStyle w:val="StyleUnderline"/>
          <w:u w:val="none"/>
        </w:rPr>
      </w:pPr>
      <w:r>
        <w:rPr>
          <w:rStyle w:val="StyleUnderline"/>
          <w:b/>
          <w:u w:val="none"/>
        </w:rPr>
        <w:t>Campbell 16</w:t>
      </w:r>
      <w:r>
        <w:rPr>
          <w:rStyle w:val="StyleUnderline"/>
          <w:u w:val="none"/>
        </w:rPr>
        <w:t xml:space="preserve"> --- Chairman, Center for a New American Security, Former Assistant Secretary of State for East Asian and Pacific Affairs (Kurt, 7-13-16, “Senate Committee on Foreign Relations Testimony,” East Asia Subcommittee, 7-17-16, </w:t>
      </w:r>
      <w:hyperlink r:id="rId14" w:history="1">
        <w:r w:rsidRPr="007C16DE">
          <w:rPr>
            <w:rStyle w:val="Hyperlink"/>
          </w:rPr>
          <w:t>http://www.foreign.senate.gov/imo/media/doc/071316_Campbell_Testimony.pdf)//jonah</w:t>
        </w:r>
      </w:hyperlink>
    </w:p>
    <w:p w:rsidR="00F17823" w:rsidRDefault="00F17823" w:rsidP="00F17823">
      <w:pPr>
        <w:rPr>
          <w:rStyle w:val="StyleUnderline"/>
          <w:sz w:val="14"/>
          <w:u w:val="none"/>
        </w:rPr>
      </w:pPr>
      <w:r w:rsidRPr="000157E3">
        <w:rPr>
          <w:rStyle w:val="StyleUnderline"/>
          <w:sz w:val="14"/>
          <w:u w:val="none"/>
        </w:rPr>
        <w:t>Senator Gardner, Senator Cardin, it is an honor to testify today before the Senate Committee on Foreign Relations, East Asia Subcommittee, on the recent developments in and future U.S. policy for the South China Sea. I commend your leadership on U</w:t>
      </w:r>
      <w:r w:rsidRPr="000A52DB">
        <w:rPr>
          <w:rStyle w:val="StyleUnderline"/>
        </w:rPr>
        <w:t xml:space="preserve">.S. national security priorities in Asia and </w:t>
      </w:r>
      <w:r w:rsidRPr="000157E3">
        <w:rPr>
          <w:rStyle w:val="StyleUnderline"/>
          <w:sz w:val="14"/>
          <w:u w:val="none"/>
        </w:rPr>
        <w:t xml:space="preserve">welcome </w:t>
      </w:r>
      <w:r w:rsidRPr="000A52DB">
        <w:rPr>
          <w:rStyle w:val="StyleUnderline"/>
        </w:rPr>
        <w:t xml:space="preserve">the opportunity to discuss </w:t>
      </w:r>
      <w:r w:rsidRPr="000A52DB">
        <w:rPr>
          <w:rStyle w:val="Emphasis"/>
        </w:rPr>
        <w:t>the way forward</w:t>
      </w:r>
      <w:r w:rsidRPr="000157E3">
        <w:rPr>
          <w:rStyle w:val="StyleUnderline"/>
          <w:sz w:val="14"/>
          <w:u w:val="none"/>
        </w:rPr>
        <w:t xml:space="preserve">. Yesterday was an historic day, with </w:t>
      </w:r>
      <w:r w:rsidRPr="000A52DB">
        <w:rPr>
          <w:rStyle w:val="StyleUnderline"/>
        </w:rPr>
        <w:t>the Permanent Court of Arbitration issuing an expansive and much-anticipated ruling in the Philippines vs. China case.</w:t>
      </w:r>
      <w:r w:rsidRPr="000157E3">
        <w:rPr>
          <w:rStyle w:val="StyleUnderline"/>
          <w:sz w:val="14"/>
          <w:u w:val="none"/>
        </w:rPr>
        <w:t xml:space="preserve"> The long-awaited ruling is a </w:t>
      </w:r>
      <w:r w:rsidRPr="000A52DB">
        <w:rPr>
          <w:rStyle w:val="StyleUnderline"/>
        </w:rPr>
        <w:t>triumph for the rule of law as a tool of peaceful dispute management in this vital waterway</w:t>
      </w:r>
      <w:r w:rsidRPr="000157E3">
        <w:rPr>
          <w:rStyle w:val="StyleUnderline"/>
          <w:sz w:val="14"/>
          <w:u w:val="none"/>
        </w:rPr>
        <w:t xml:space="preserve">. </w:t>
      </w:r>
      <w:r w:rsidRPr="000A52DB">
        <w:rPr>
          <w:rStyle w:val="StyleUnderline"/>
        </w:rPr>
        <w:t>But it also lays bare the need for the United States to</w:t>
      </w:r>
      <w:r w:rsidRPr="000157E3">
        <w:rPr>
          <w:rStyle w:val="StyleUnderline"/>
          <w:sz w:val="14"/>
          <w:u w:val="none"/>
        </w:rPr>
        <w:t xml:space="preserve"> remain </w:t>
      </w:r>
      <w:r w:rsidRPr="000A52DB">
        <w:rPr>
          <w:rStyle w:val="StyleUnderline"/>
        </w:rPr>
        <w:t>deeply engage</w:t>
      </w:r>
      <w:r w:rsidRPr="000157E3">
        <w:rPr>
          <w:rStyle w:val="StyleUnderline"/>
          <w:sz w:val="14"/>
          <w:u w:val="none"/>
        </w:rPr>
        <w:t xml:space="preserve">d in </w:t>
      </w:r>
      <w:r w:rsidRPr="000A52DB">
        <w:rPr>
          <w:rStyle w:val="StyleUnderline"/>
        </w:rPr>
        <w:t>the South China Sea</w:t>
      </w:r>
      <w:r w:rsidRPr="000157E3">
        <w:rPr>
          <w:sz w:val="14"/>
        </w:rPr>
        <w:t>, drawing upon all instruments of national power</w:t>
      </w:r>
      <w:r w:rsidRPr="000A52DB">
        <w:rPr>
          <w:rStyle w:val="StyleUnderline"/>
        </w:rPr>
        <w:t xml:space="preserve"> if the South China Sea is to remain a </w:t>
      </w:r>
      <w:r w:rsidRPr="000A52DB">
        <w:rPr>
          <w:rStyle w:val="Emphasis"/>
        </w:rPr>
        <w:t>peaceful and prosperous</w:t>
      </w:r>
      <w:r w:rsidRPr="000A52DB">
        <w:rPr>
          <w:rStyle w:val="StyleUnderline"/>
        </w:rPr>
        <w:t xml:space="preserve"> part of the global commons</w:t>
      </w:r>
      <w:r w:rsidRPr="006E3243">
        <w:rPr>
          <w:rStyle w:val="StyleUnderline"/>
        </w:rPr>
        <w:t xml:space="preserve">. These disputes are not simply sovereignty standoffs over uninhabited territories; they raise </w:t>
      </w:r>
      <w:r w:rsidRPr="006E3243">
        <w:rPr>
          <w:rStyle w:val="Emphasis"/>
        </w:rPr>
        <w:t>fundamental questions</w:t>
      </w:r>
      <w:r w:rsidRPr="006E3243">
        <w:rPr>
          <w:rStyle w:val="StyleUnderline"/>
        </w:rPr>
        <w:t xml:space="preserve"> about the nature of the </w:t>
      </w:r>
      <w:r w:rsidRPr="006E3243">
        <w:rPr>
          <w:rStyle w:val="Emphasis"/>
        </w:rPr>
        <w:t>rules-based international order</w:t>
      </w:r>
      <w:r w:rsidRPr="006E3243">
        <w:rPr>
          <w:rStyle w:val="StyleUnderline"/>
        </w:rPr>
        <w:t xml:space="preserve"> in Asia</w:t>
      </w:r>
      <w:r w:rsidRPr="000157E3">
        <w:rPr>
          <w:rStyle w:val="StyleUnderline"/>
          <w:sz w:val="14"/>
          <w:u w:val="none"/>
        </w:rPr>
        <w:t xml:space="preserve"> in the 21st century. </w:t>
      </w:r>
      <w:r w:rsidRPr="006E3243">
        <w:rPr>
          <w:rStyle w:val="StyleUnderline"/>
        </w:rPr>
        <w:t>The U</w:t>
      </w:r>
      <w:r w:rsidRPr="000157E3">
        <w:rPr>
          <w:rStyle w:val="StyleUnderline"/>
          <w:sz w:val="14"/>
          <w:u w:val="none"/>
        </w:rPr>
        <w:t xml:space="preserve">nited </w:t>
      </w:r>
      <w:r w:rsidRPr="006E3243">
        <w:rPr>
          <w:rStyle w:val="StyleUnderline"/>
        </w:rPr>
        <w:t>S</w:t>
      </w:r>
      <w:r w:rsidRPr="000157E3">
        <w:rPr>
          <w:rStyle w:val="StyleUnderline"/>
          <w:sz w:val="14"/>
          <w:u w:val="none"/>
        </w:rPr>
        <w:t xml:space="preserve">tates and its partners </w:t>
      </w:r>
      <w:r w:rsidRPr="006E3243">
        <w:rPr>
          <w:rStyle w:val="StyleUnderline"/>
        </w:rPr>
        <w:t xml:space="preserve">must answer those questions with </w:t>
      </w:r>
      <w:r w:rsidRPr="006E3243">
        <w:rPr>
          <w:rStyle w:val="Emphasis"/>
        </w:rPr>
        <w:t>determination and clarity</w:t>
      </w:r>
      <w:r w:rsidRPr="006E3243">
        <w:rPr>
          <w:rStyle w:val="StyleUnderline"/>
        </w:rPr>
        <w:t xml:space="preserve"> if they seek to preserve that order and </w:t>
      </w:r>
      <w:r w:rsidRPr="006E3243">
        <w:rPr>
          <w:rStyle w:val="Emphasis"/>
        </w:rPr>
        <w:t>U.S. leadership</w:t>
      </w:r>
      <w:r w:rsidRPr="000157E3">
        <w:rPr>
          <w:rStyle w:val="StyleUnderline"/>
          <w:sz w:val="14"/>
          <w:u w:val="none"/>
        </w:rPr>
        <w:t xml:space="preserve"> in Asia in the years and decades to come. U.S. Interests and China’s Strategy </w:t>
      </w:r>
      <w:r w:rsidRPr="006E3243">
        <w:rPr>
          <w:rStyle w:val="StyleUnderline"/>
        </w:rPr>
        <w:t>The United States has several clear national interests in the South China Sea</w:t>
      </w:r>
      <w:r w:rsidRPr="000157E3">
        <w:rPr>
          <w:rStyle w:val="StyleUnderline"/>
          <w:sz w:val="14"/>
          <w:u w:val="none"/>
        </w:rPr>
        <w:t xml:space="preserve">. The first is </w:t>
      </w:r>
      <w:r w:rsidRPr="006E3243">
        <w:rPr>
          <w:rStyle w:val="StyleUnderline"/>
        </w:rPr>
        <w:t>commerce and freedom of the seas. Five trillion dollars worth of trade passes through</w:t>
      </w:r>
      <w:r w:rsidRPr="000157E3">
        <w:rPr>
          <w:rStyle w:val="StyleUnderline"/>
          <w:sz w:val="14"/>
          <w:u w:val="none"/>
        </w:rPr>
        <w:t xml:space="preserve"> the South China Sea annually, with a quarter of this bound for the United States. </w:t>
      </w:r>
      <w:r w:rsidRPr="006E3243">
        <w:rPr>
          <w:rStyle w:val="StyleUnderline"/>
        </w:rPr>
        <w:t>The same shipping routes are also the economic lifelines for regional partners who are dependent on the South China Sea for trade and energy</w:t>
      </w:r>
      <w:r w:rsidRPr="000157E3">
        <w:rPr>
          <w:rStyle w:val="StyleUnderline"/>
          <w:sz w:val="14"/>
          <w:u w:val="none"/>
        </w:rPr>
        <w:t xml:space="preserve">. </w:t>
      </w:r>
      <w:r w:rsidRPr="006E3243">
        <w:rPr>
          <w:rStyle w:val="StyleUnderline"/>
        </w:rPr>
        <w:t>Inextricable from this is the U.S. interest in freedom of the seas</w:t>
      </w:r>
      <w:r w:rsidRPr="000157E3">
        <w:rPr>
          <w:rStyle w:val="StyleUnderline"/>
          <w:sz w:val="14"/>
          <w:u w:val="none"/>
        </w:rPr>
        <w:t xml:space="preserve">. In the early days of the republic, the U.S. Navy was created to protect American commercial interests abroad, and the </w:t>
      </w:r>
      <w:r w:rsidRPr="00E7444C">
        <w:rPr>
          <w:rStyle w:val="StyleUnderline"/>
        </w:rPr>
        <w:t>principle of freedom of the seas has been a closely-held national interest</w:t>
      </w:r>
      <w:r w:rsidRPr="000157E3">
        <w:rPr>
          <w:rStyle w:val="StyleUnderline"/>
          <w:sz w:val="14"/>
          <w:u w:val="none"/>
        </w:rPr>
        <w:t xml:space="preserve"> ever since. </w:t>
      </w:r>
      <w:r w:rsidRPr="00E7444C">
        <w:rPr>
          <w:rStyle w:val="StyleUnderline"/>
        </w:rPr>
        <w:t>Freedom of the seas comprises all those freedoms that are guaranteed by international law, including, but not limited to freedom of navigation and freedom of overflight</w:t>
      </w:r>
      <w:r w:rsidRPr="000157E3">
        <w:rPr>
          <w:rStyle w:val="StyleUnderline"/>
          <w:sz w:val="14"/>
          <w:u w:val="none"/>
        </w:rPr>
        <w:t xml:space="preserve">. </w:t>
      </w:r>
      <w:r w:rsidRPr="00E7444C">
        <w:rPr>
          <w:rStyle w:val="Emphasis"/>
        </w:rPr>
        <w:t>American economic security depends on</w:t>
      </w:r>
      <w:r w:rsidRPr="00E7444C">
        <w:rPr>
          <w:rStyle w:val="StyleUnderline"/>
        </w:rPr>
        <w:t xml:space="preserve"> the ability of all nations to use the global commons freely</w:t>
      </w:r>
      <w:r w:rsidRPr="000157E3">
        <w:rPr>
          <w:rStyle w:val="StyleUnderline"/>
          <w:sz w:val="14"/>
          <w:u w:val="none"/>
        </w:rPr>
        <w:t xml:space="preserve">. Second, the United States has </w:t>
      </w:r>
      <w:r w:rsidRPr="00E7444C">
        <w:rPr>
          <w:rStyle w:val="StyleUnderline"/>
        </w:rPr>
        <w:t xml:space="preserve">an abiding national interest in the security of its </w:t>
      </w:r>
      <w:r w:rsidRPr="00E7444C">
        <w:rPr>
          <w:rStyle w:val="Emphasis"/>
        </w:rPr>
        <w:t>treaty allies</w:t>
      </w:r>
      <w:r w:rsidRPr="000157E3">
        <w:rPr>
          <w:rStyle w:val="StyleUnderline"/>
          <w:sz w:val="14"/>
          <w:u w:val="none"/>
        </w:rPr>
        <w:t xml:space="preserve">. The Philippines, which sits on the front lines of the South China Sea disputes and has longstanding claims there is the most directly involved. But so too are </w:t>
      </w:r>
      <w:r w:rsidRPr="00E7444C">
        <w:rPr>
          <w:rStyle w:val="StyleUnderline"/>
        </w:rPr>
        <w:t>the direct interests of</w:t>
      </w:r>
      <w:r w:rsidRPr="000157E3">
        <w:rPr>
          <w:rStyle w:val="StyleUnderline"/>
          <w:sz w:val="14"/>
          <w:u w:val="none"/>
        </w:rPr>
        <w:t xml:space="preserve"> treaty allies, including </w:t>
      </w:r>
      <w:r w:rsidRPr="00E7444C">
        <w:rPr>
          <w:rStyle w:val="Emphasis"/>
        </w:rPr>
        <w:t>Japan</w:t>
      </w:r>
      <w:r w:rsidRPr="00E7444C">
        <w:rPr>
          <w:rStyle w:val="StyleUnderline"/>
        </w:rPr>
        <w:t xml:space="preserve">, </w:t>
      </w:r>
      <w:r w:rsidRPr="00E7444C">
        <w:rPr>
          <w:rStyle w:val="Emphasis"/>
        </w:rPr>
        <w:t>Australia</w:t>
      </w:r>
      <w:r w:rsidRPr="00E7444C">
        <w:rPr>
          <w:rStyle w:val="StyleUnderline"/>
        </w:rPr>
        <w:t xml:space="preserve">, and </w:t>
      </w:r>
      <w:r w:rsidRPr="00E7444C">
        <w:rPr>
          <w:rStyle w:val="Emphasis"/>
        </w:rPr>
        <w:t>South Korea</w:t>
      </w:r>
      <w:r w:rsidRPr="000157E3">
        <w:rPr>
          <w:rStyle w:val="StyleUnderline"/>
          <w:sz w:val="14"/>
          <w:u w:val="none"/>
        </w:rPr>
        <w:t xml:space="preserve">. As part of the Pivot to Asia, the United States has also strengthened its ties with Vietnam, Malaysia, and Indonesia, all of which have abiding interests in the South China Sea. And we </w:t>
      </w:r>
      <w:r w:rsidRPr="000157E3">
        <w:rPr>
          <w:rStyle w:val="StyleUnderline"/>
          <w:sz w:val="14"/>
          <w:u w:val="none"/>
        </w:rPr>
        <w:lastRenderedPageBreak/>
        <w:t xml:space="preserve">remain </w:t>
      </w:r>
      <w:r w:rsidRPr="00E7444C">
        <w:rPr>
          <w:rStyle w:val="StyleUnderline"/>
        </w:rPr>
        <w:t>committed to the security of Taiwan</w:t>
      </w:r>
      <w:r w:rsidRPr="000157E3">
        <w:rPr>
          <w:rStyle w:val="StyleUnderline"/>
          <w:sz w:val="14"/>
          <w:u w:val="none"/>
        </w:rPr>
        <w:t xml:space="preserve">, which is also a 2 claimant. </w:t>
      </w:r>
      <w:r w:rsidRPr="00E7444C">
        <w:rPr>
          <w:rStyle w:val="StyleUnderline"/>
        </w:rPr>
        <w:t xml:space="preserve">If the United States is to </w:t>
      </w:r>
      <w:r w:rsidRPr="00E7444C">
        <w:rPr>
          <w:rStyle w:val="Emphasis"/>
        </w:rPr>
        <w:t xml:space="preserve">assure its allies </w:t>
      </w:r>
      <w:r w:rsidRPr="00E7444C">
        <w:rPr>
          <w:rStyle w:val="StyleUnderline"/>
        </w:rPr>
        <w:t xml:space="preserve">of its security guarantees, it </w:t>
      </w:r>
      <w:r w:rsidRPr="00E7444C">
        <w:rPr>
          <w:rStyle w:val="Emphasis"/>
        </w:rPr>
        <w:t>must be deeply engaged</w:t>
      </w:r>
      <w:r w:rsidRPr="00E7444C">
        <w:rPr>
          <w:rStyle w:val="StyleUnderline"/>
        </w:rPr>
        <w:t xml:space="preserve"> in the quickly evolving dynamics in the </w:t>
      </w:r>
      <w:r w:rsidRPr="00E7444C">
        <w:rPr>
          <w:rStyle w:val="Emphasis"/>
        </w:rPr>
        <w:t>S</w:t>
      </w:r>
      <w:r w:rsidRPr="00E7444C">
        <w:rPr>
          <w:rStyle w:val="StyleUnderline"/>
        </w:rPr>
        <w:t xml:space="preserve">outh </w:t>
      </w:r>
      <w:r w:rsidRPr="00E7444C">
        <w:rPr>
          <w:rStyle w:val="Emphasis"/>
        </w:rPr>
        <w:t>C</w:t>
      </w:r>
      <w:r w:rsidRPr="00E7444C">
        <w:rPr>
          <w:rStyle w:val="StyleUnderline"/>
        </w:rPr>
        <w:t xml:space="preserve">hina </w:t>
      </w:r>
      <w:r w:rsidRPr="00E7444C">
        <w:rPr>
          <w:rStyle w:val="Emphasis"/>
        </w:rPr>
        <w:t>S</w:t>
      </w:r>
      <w:r w:rsidRPr="00E7444C">
        <w:rPr>
          <w:rStyle w:val="StyleUnderline"/>
        </w:rPr>
        <w:t>ea</w:t>
      </w:r>
      <w:r w:rsidRPr="000157E3">
        <w:rPr>
          <w:rStyle w:val="StyleUnderline"/>
          <w:sz w:val="14"/>
          <w:u w:val="none"/>
        </w:rPr>
        <w:t xml:space="preserve">. Third, the United States has long maintained an </w:t>
      </w:r>
      <w:r w:rsidRPr="00E271E8">
        <w:rPr>
          <w:rStyle w:val="StyleUnderline"/>
        </w:rPr>
        <w:t xml:space="preserve">interest in preserving peace and </w:t>
      </w:r>
      <w:r w:rsidRPr="00E271E8">
        <w:rPr>
          <w:rStyle w:val="Emphasis"/>
        </w:rPr>
        <w:t>stability in East Asia</w:t>
      </w:r>
      <w:r w:rsidRPr="000157E3">
        <w:rPr>
          <w:rStyle w:val="StyleUnderline"/>
          <w:sz w:val="14"/>
          <w:u w:val="none"/>
        </w:rPr>
        <w:t xml:space="preserve">. This has been a guiding principle of U.S. strategy for decades, as it is essential to securing its other interests. </w:t>
      </w:r>
      <w:r w:rsidRPr="00E271E8">
        <w:rPr>
          <w:rStyle w:val="StyleUnderline"/>
        </w:rPr>
        <w:t xml:space="preserve">China’s recent maritime assertiveness is of particular concern </w:t>
      </w:r>
      <w:r w:rsidRPr="000157E3">
        <w:rPr>
          <w:rStyle w:val="StyleUnderline"/>
          <w:sz w:val="14"/>
          <w:u w:val="none"/>
        </w:rPr>
        <w:t xml:space="preserve">for this reason. Like many other South China Sea claimants, </w:t>
      </w:r>
      <w:r w:rsidRPr="00E271E8">
        <w:rPr>
          <w:rStyle w:val="StyleUnderline"/>
        </w:rPr>
        <w:t>Beijing’s sovereignty claims are not new</w:t>
      </w:r>
      <w:r w:rsidRPr="000157E3">
        <w:rPr>
          <w:rStyle w:val="StyleUnderline"/>
          <w:sz w:val="14"/>
          <w:u w:val="none"/>
        </w:rPr>
        <w:t xml:space="preserve">. </w:t>
      </w:r>
      <w:r w:rsidRPr="00E271E8">
        <w:rPr>
          <w:rStyle w:val="StyleUnderline"/>
        </w:rPr>
        <w:t xml:space="preserve">But as a result of its rapid rise, </w:t>
      </w:r>
      <w:r w:rsidRPr="00E271E8">
        <w:rPr>
          <w:rStyle w:val="Emphasis"/>
        </w:rPr>
        <w:t>China has gained the ability</w:t>
      </w:r>
      <w:r w:rsidRPr="00E271E8">
        <w:rPr>
          <w:rStyle w:val="StyleUnderline"/>
        </w:rPr>
        <w:t xml:space="preserve"> to press those claims and has been doing so in an </w:t>
      </w:r>
      <w:r w:rsidRPr="00E271E8">
        <w:rPr>
          <w:rStyle w:val="Emphasis"/>
        </w:rPr>
        <w:t>aggressive manner</w:t>
      </w:r>
      <w:r w:rsidRPr="00E271E8">
        <w:rPr>
          <w:rStyle w:val="StyleUnderline"/>
        </w:rPr>
        <w:t xml:space="preserve">. </w:t>
      </w:r>
      <w:r w:rsidRPr="000157E3">
        <w:rPr>
          <w:rStyle w:val="StyleUnderline"/>
          <w:sz w:val="14"/>
          <w:u w:val="none"/>
        </w:rPr>
        <w:t xml:space="preserve">From its land reclamation and installation of military facilities in the South China Sea, to its pressure on Japan’s administration of the Senkaku Islands in the East China Sea, </w:t>
      </w:r>
      <w:r w:rsidRPr="00E271E8">
        <w:rPr>
          <w:rStyle w:val="StyleUnderline"/>
        </w:rPr>
        <w:t>China appears to be quickly expanding its reach in the waters close to its shores.</w:t>
      </w:r>
      <w:r w:rsidRPr="000157E3">
        <w:rPr>
          <w:rStyle w:val="StyleUnderline"/>
          <w:sz w:val="14"/>
          <w:u w:val="none"/>
        </w:rPr>
        <w:t xml:space="preserve"> Particularly worrisome is the fact that </w:t>
      </w:r>
      <w:r w:rsidRPr="00E271E8">
        <w:rPr>
          <w:rStyle w:val="StyleUnderline"/>
        </w:rPr>
        <w:t>China has attempted to impose so-called “</w:t>
      </w:r>
      <w:r w:rsidRPr="00E271E8">
        <w:rPr>
          <w:rStyle w:val="Emphasis"/>
        </w:rPr>
        <w:t>military alert zones</w:t>
      </w:r>
      <w:r w:rsidRPr="00E271E8">
        <w:rPr>
          <w:rStyle w:val="StyleUnderline"/>
        </w:rPr>
        <w:t>,”</w:t>
      </w:r>
      <w:r w:rsidRPr="000157E3">
        <w:rPr>
          <w:rStyle w:val="StyleUnderline"/>
          <w:sz w:val="14"/>
          <w:u w:val="none"/>
        </w:rPr>
        <w:t xml:space="preserve"> which seek to </w:t>
      </w:r>
      <w:r w:rsidRPr="00E271E8">
        <w:rPr>
          <w:rStyle w:val="StyleUnderline"/>
        </w:rPr>
        <w:t>hive off international waters and airspace around its artificial islands, despite the fact that these territories are not so entitled under international law</w:t>
      </w:r>
      <w:r w:rsidRPr="000157E3">
        <w:rPr>
          <w:rStyle w:val="StyleUnderline"/>
          <w:sz w:val="14"/>
          <w:u w:val="none"/>
        </w:rPr>
        <w:t xml:space="preserve">. Many speculate that Beijing wants to be able to maneuver unimpeded inside the First Island Chain and beyond, and to limit the ability of others to do the same. If true, there is little question that </w:t>
      </w:r>
      <w:r w:rsidRPr="00E271E8">
        <w:rPr>
          <w:rStyle w:val="StyleUnderline"/>
        </w:rPr>
        <w:t xml:space="preserve">these objectives are </w:t>
      </w:r>
      <w:r w:rsidRPr="00E271E8">
        <w:rPr>
          <w:rStyle w:val="Emphasis"/>
        </w:rPr>
        <w:t>dangerous and destabilizing</w:t>
      </w:r>
      <w:r w:rsidRPr="000157E3">
        <w:rPr>
          <w:rStyle w:val="StyleUnderline"/>
          <w:sz w:val="14"/>
          <w:u w:val="none"/>
        </w:rPr>
        <w:t xml:space="preserve"> for the United States and all trading nations. Now, </w:t>
      </w:r>
      <w:r w:rsidRPr="00E271E8">
        <w:rPr>
          <w:rStyle w:val="StyleUnderline"/>
        </w:rPr>
        <w:t xml:space="preserve">the United States and China can and must cooperate in areas of mutual interest, such as on climate change and the Iran nuclear deal, but the developments </w:t>
      </w:r>
      <w:r w:rsidRPr="000157E3">
        <w:rPr>
          <w:rStyle w:val="StyleUnderline"/>
          <w:sz w:val="14"/>
          <w:u w:val="none"/>
        </w:rPr>
        <w:t xml:space="preserve">of the last few years </w:t>
      </w:r>
      <w:r w:rsidRPr="00E271E8">
        <w:rPr>
          <w:rStyle w:val="StyleUnderline"/>
        </w:rPr>
        <w:t>are concerning, and pose challenges to</w:t>
      </w:r>
      <w:r w:rsidRPr="000157E3">
        <w:rPr>
          <w:rStyle w:val="StyleUnderline"/>
          <w:sz w:val="14"/>
          <w:u w:val="none"/>
        </w:rPr>
        <w:t xml:space="preserve"> the United States’ </w:t>
      </w:r>
      <w:r w:rsidRPr="00E271E8">
        <w:rPr>
          <w:rStyle w:val="StyleUnderline"/>
        </w:rPr>
        <w:t>longstanding</w:t>
      </w:r>
      <w:r w:rsidRPr="000157E3">
        <w:rPr>
          <w:rStyle w:val="StyleUnderline"/>
          <w:sz w:val="14"/>
          <w:u w:val="none"/>
        </w:rPr>
        <w:t xml:space="preserve"> regional </w:t>
      </w:r>
      <w:r w:rsidRPr="00E271E8">
        <w:rPr>
          <w:rStyle w:val="StyleUnderline"/>
        </w:rPr>
        <w:t>priorities</w:t>
      </w:r>
      <w:r w:rsidRPr="000157E3">
        <w:rPr>
          <w:rStyle w:val="StyleUnderline"/>
          <w:sz w:val="14"/>
          <w:u w:val="none"/>
        </w:rPr>
        <w:t xml:space="preserve">. </w:t>
      </w:r>
      <w:r w:rsidRPr="00E271E8">
        <w:rPr>
          <w:rStyle w:val="StyleUnderline"/>
        </w:rPr>
        <w:t>China’s actions pose a unique challenge because the United States does not have sovereignty claims in the South China Sea</w:t>
      </w:r>
      <w:r w:rsidRPr="000157E3">
        <w:rPr>
          <w:rStyle w:val="StyleUnderline"/>
          <w:sz w:val="14"/>
          <w:u w:val="none"/>
        </w:rPr>
        <w:t xml:space="preserve">, yet has an abiding interest in it remaining a peaceful part of the global commons. Further, </w:t>
      </w:r>
      <w:r w:rsidRPr="001171EA">
        <w:rPr>
          <w:rStyle w:val="StyleUnderline"/>
        </w:rPr>
        <w:t>China’s activities raise real questions about whether or not Beijing intends to play by the rules of the global order</w:t>
      </w:r>
      <w:r w:rsidRPr="000157E3">
        <w:rPr>
          <w:rStyle w:val="StyleUnderline"/>
          <w:sz w:val="14"/>
          <w:u w:val="none"/>
        </w:rPr>
        <w:t xml:space="preserve">—the very order that has helped to facilitate its rise. Current Lines of Effort in the South China Sea U.S. policy in the South China Sea rightly recognizes that </w:t>
      </w:r>
      <w:r w:rsidRPr="001171EA">
        <w:rPr>
          <w:rStyle w:val="Emphasis"/>
        </w:rPr>
        <w:t>we must work closely</w:t>
      </w:r>
      <w:r w:rsidRPr="000157E3">
        <w:rPr>
          <w:rStyle w:val="StyleUnderline"/>
          <w:sz w:val="14"/>
          <w:u w:val="none"/>
        </w:rPr>
        <w:t xml:space="preserve"> with regional partners </w:t>
      </w:r>
      <w:r w:rsidRPr="001171EA">
        <w:rPr>
          <w:rStyle w:val="StyleUnderline"/>
        </w:rPr>
        <w:t>if we are to succeed</w:t>
      </w:r>
      <w:r w:rsidRPr="000157E3">
        <w:rPr>
          <w:rStyle w:val="StyleUnderline"/>
          <w:sz w:val="14"/>
          <w:u w:val="none"/>
        </w:rPr>
        <w:t xml:space="preserve"> in our objectives of preserving the rules-based order. As part of its Pivot or Rebalance to Asia, </w:t>
      </w:r>
      <w:r w:rsidRPr="001171EA">
        <w:rPr>
          <w:rStyle w:val="StyleUnderline"/>
        </w:rPr>
        <w:t>the Obama Administration has pursued a whole-of-government approach</w:t>
      </w:r>
      <w:r w:rsidRPr="000157E3">
        <w:rPr>
          <w:rStyle w:val="StyleUnderline"/>
          <w:sz w:val="14"/>
          <w:u w:val="none"/>
        </w:rPr>
        <w:t xml:space="preserve"> to the South China Sea. The administration has </w:t>
      </w:r>
      <w:r w:rsidRPr="001171EA">
        <w:rPr>
          <w:rStyle w:val="StyleUnderline"/>
        </w:rPr>
        <w:t>transformed its partnerships, beginning with its relationship with ASEAN, engaging more broadly and deeply with the organization than ever before</w:t>
      </w:r>
      <w:r w:rsidRPr="000157E3">
        <w:rPr>
          <w:rStyle w:val="StyleUnderline"/>
          <w:sz w:val="14"/>
          <w:u w:val="none"/>
        </w:rPr>
        <w:t xml:space="preserve">. </w:t>
      </w:r>
      <w:r w:rsidRPr="001171EA">
        <w:rPr>
          <w:rStyle w:val="StyleUnderline"/>
        </w:rPr>
        <w:t xml:space="preserve">Those efforts are </w:t>
      </w:r>
      <w:r w:rsidRPr="001171EA">
        <w:rPr>
          <w:rStyle w:val="Emphasis"/>
        </w:rPr>
        <w:t>bearing fruit</w:t>
      </w:r>
      <w:r w:rsidRPr="000157E3">
        <w:rPr>
          <w:rStyle w:val="StyleUnderline"/>
          <w:sz w:val="14"/>
          <w:u w:val="none"/>
        </w:rPr>
        <w:t xml:space="preserve">: In their February joint statement with President Obama at Sunnylands, ASEAN leaders expressed their support for the UN Convention on the Law of the Sea and use of international law to resolve disputes. </w:t>
      </w:r>
      <w:r w:rsidRPr="001171EA">
        <w:rPr>
          <w:rStyle w:val="StyleUnderline"/>
        </w:rPr>
        <w:t xml:space="preserve">They have also raised concerns about challenges to freedom of navigation and overflight in the region. These statements will not halt China’s maritime assertiveness, but they represent considerable progress for the consensus-based ASEAN, and demonstrate that </w:t>
      </w:r>
      <w:r w:rsidRPr="001171EA">
        <w:rPr>
          <w:rStyle w:val="Emphasis"/>
        </w:rPr>
        <w:t>China is beginning</w:t>
      </w:r>
      <w:r w:rsidRPr="001171EA">
        <w:rPr>
          <w:rStyle w:val="StyleUnderline"/>
        </w:rPr>
        <w:t xml:space="preserve"> to pay some regional reputational costs for its actions</w:t>
      </w:r>
      <w:r w:rsidRPr="000157E3">
        <w:rPr>
          <w:rStyle w:val="StyleUnderline"/>
          <w:sz w:val="14"/>
          <w:u w:val="none"/>
        </w:rPr>
        <w:t xml:space="preserve">. As the tribunal decision has approached, however, </w:t>
      </w:r>
      <w:r w:rsidRPr="001171EA">
        <w:rPr>
          <w:rStyle w:val="StyleUnderline"/>
        </w:rPr>
        <w:t xml:space="preserve">China has sought to scuttle ASEAN consensus in support of the ruling, which serves as a reminder that </w:t>
      </w:r>
      <w:r w:rsidRPr="001171EA">
        <w:rPr>
          <w:rStyle w:val="Emphasis"/>
        </w:rPr>
        <w:t>we must</w:t>
      </w:r>
      <w:r w:rsidRPr="000157E3">
        <w:rPr>
          <w:rStyle w:val="StyleUnderline"/>
          <w:sz w:val="14"/>
          <w:u w:val="none"/>
        </w:rPr>
        <w:t xml:space="preserve"> remain closely and constantly </w:t>
      </w:r>
      <w:r w:rsidRPr="001171EA">
        <w:rPr>
          <w:rStyle w:val="Emphasis"/>
        </w:rPr>
        <w:t>engage</w:t>
      </w:r>
      <w:r w:rsidRPr="000157E3">
        <w:rPr>
          <w:rStyle w:val="StyleUnderline"/>
          <w:sz w:val="14"/>
          <w:u w:val="none"/>
        </w:rPr>
        <w:t xml:space="preserve">d. The United States has also invested in its bilateral relationships with South China Sea states, forming new partnerships with Malaysia, Indonesia, and Vietnam, 3 and most recently announcing an end to the Vietnam arms embargo. It has also overhauled its longstanding alliance with the Philippines and is finally able to press ahead with the implementation of the Enhanced Defense Cooperation Agreement, which will give the United States rotational base access to several military sites that abut the South China Sea. The administration has encouraged U.S. partners to build ties among themselves in hopes of realizing a more networked regional security architecture. Japan is working more closely with the Philippines and Vietnam; Vietnam and the Philippines are forging ties among themselves; Australia and South Korea have both been engaged in partner capacity building efforts in Southeast Asia. This serves as a reminder that America’s partnerships are among its greatest assets, and that these relationships should continue to serve as force multipliers in this critical waterway. Recognizing the value of these partnerships, the Pentagon has begun to implement the Maritime Security Initiative, with the important support of this committee. This partner capacity building program seeks to help states improve their maritime domain awareness capabilities so that they can monitor their waters more effectively and share information with other actors. This program is laudable because it not only gives much-needed maritime aid, but because it encourages recipients to network those capabilities. In so doing it seeks to enable and empower regional partners to contribute to regional stability. As China has increased its island building activities, however, the administration has also rightly recognized the role of the U.S. military instrument in sending signals of deterrence and in upholding international law. In October 2015 it resumed Freedom of Navigation Operations in the South China Sea to contest China’s spurious claims—as well as those of other claimants. It has been conducting regular aerial patrols, including from new locations in the Philippines. Importantly, the Pentagon has also been conducting significant presence operations in the South China Sea, including with the John C. Stennis carrier strike group. These operations are all necessary and valuable as the United States reinforces its interests and the global order in Asia, and this whole-of-government approach will remain vital in the months and years ahead. The Arbitration and Beyond Yesterday’s arbitration decision represents an important step forward in the United States’ multifaceted approach to the South China Sea. Despite the fact that it is no match for China’s economic or military might, the Philippines was able to obtain a resounding, unanimous judgment under the UN Convention on the Law of the Sea that should be viewed as legitimate by the region and the world. The tribunal’s decision has injected important clarity into the disputes between the Philippines and China, substantially bounding their scope. The world now has a stronger sense of what constitutes legal activities and legal claims in the South China Sea, and this ruling may serve as important precedent for other claimants. This decision is binding on both parties, despite China’s nonparticipation, and is now part of the body of international law. But </w:t>
      </w:r>
      <w:r w:rsidRPr="008E1978">
        <w:rPr>
          <w:rStyle w:val="StyleUnderline"/>
        </w:rPr>
        <w:t xml:space="preserve">the tribunal’s decision also </w:t>
      </w:r>
      <w:r w:rsidRPr="008E1978">
        <w:rPr>
          <w:rStyle w:val="Emphasis"/>
        </w:rPr>
        <w:t>leaves important questions unresolved</w:t>
      </w:r>
      <w:r w:rsidRPr="000157E3">
        <w:rPr>
          <w:rStyle w:val="StyleUnderline"/>
          <w:sz w:val="14"/>
          <w:u w:val="none"/>
        </w:rPr>
        <w:t xml:space="preserve">. 4 We welcome this decision despite the fact that China has given notice that it will not comply with it. From its refusal to participate in the case in 2013, to its recent efforts to marshal global opinion against the judgment, to its reactions in the aftermath of the judgment, </w:t>
      </w:r>
      <w:r w:rsidRPr="00AD6C6F">
        <w:rPr>
          <w:rStyle w:val="StyleUnderline"/>
        </w:rPr>
        <w:t>China has put the world on notice that it will not embrace this ruling</w:t>
      </w:r>
      <w:r w:rsidRPr="000157E3">
        <w:rPr>
          <w:rStyle w:val="StyleUnderline"/>
          <w:sz w:val="14"/>
          <w:u w:val="none"/>
        </w:rPr>
        <w:t xml:space="preserve">. In all likelihood, it will not decamp from its artificial islands or cease its efforts to claim zones around them. </w:t>
      </w:r>
      <w:r w:rsidRPr="00AD6C6F">
        <w:rPr>
          <w:rStyle w:val="StyleUnderline"/>
        </w:rPr>
        <w:t>A critical question for the United States</w:t>
      </w:r>
      <w:r w:rsidRPr="000157E3">
        <w:rPr>
          <w:rStyle w:val="StyleUnderline"/>
          <w:sz w:val="14"/>
          <w:u w:val="none"/>
        </w:rPr>
        <w:t xml:space="preserve"> and its partners, then, is </w:t>
      </w:r>
      <w:r w:rsidRPr="00AD6C6F">
        <w:rPr>
          <w:rStyle w:val="Emphasis"/>
        </w:rPr>
        <w:t xml:space="preserve">how to legitimize </w:t>
      </w:r>
      <w:r w:rsidRPr="00AD6C6F">
        <w:rPr>
          <w:rStyle w:val="Emphasis"/>
        </w:rPr>
        <w:lastRenderedPageBreak/>
        <w:t>this ruling</w:t>
      </w:r>
      <w:r w:rsidRPr="00AD6C6F">
        <w:rPr>
          <w:rStyle w:val="StyleUnderline"/>
        </w:rPr>
        <w:t xml:space="preserve"> and ensure that it has some power, given China’s noncompliance</w:t>
      </w:r>
      <w:r w:rsidRPr="002A6B73">
        <w:rPr>
          <w:rStyle w:val="StyleUnderline"/>
        </w:rPr>
        <w:t>? How do we help to ensure that after the Philippines has spent three long years in court, might does not ultimately make right in the South China Sea</w:t>
      </w:r>
      <w:r w:rsidRPr="000157E3">
        <w:rPr>
          <w:rStyle w:val="StyleUnderline"/>
          <w:sz w:val="14"/>
          <w:u w:val="none"/>
        </w:rPr>
        <w:t xml:space="preserve">? Analysts have long worried that </w:t>
      </w:r>
      <w:r w:rsidRPr="002A6B73">
        <w:rPr>
          <w:rStyle w:val="StyleUnderline"/>
        </w:rPr>
        <w:t xml:space="preserve">China will use the decision as an opportunity to declare an </w:t>
      </w:r>
      <w:r w:rsidRPr="002A6B73">
        <w:rPr>
          <w:rStyle w:val="Emphasis"/>
        </w:rPr>
        <w:t>Air Defense Identification Zone in the South China Sea</w:t>
      </w:r>
      <w:r w:rsidRPr="000157E3">
        <w:rPr>
          <w:rStyle w:val="StyleUnderline"/>
          <w:sz w:val="14"/>
          <w:u w:val="none"/>
        </w:rPr>
        <w:t xml:space="preserve">, as it did in the East China Sea in 2013. And in the last several months, there have been reports that </w:t>
      </w:r>
      <w:r w:rsidRPr="002A6B73">
        <w:rPr>
          <w:rStyle w:val="StyleUnderline"/>
        </w:rPr>
        <w:t>China may intend to move into Scarborough Shoal, conduct land reclamation, and install military facilities at this location as it has on other land features</w:t>
      </w:r>
      <w:r w:rsidRPr="000157E3">
        <w:rPr>
          <w:rStyle w:val="StyleUnderline"/>
          <w:sz w:val="14"/>
          <w:u w:val="none"/>
        </w:rPr>
        <w:t xml:space="preserve">. It could also </w:t>
      </w:r>
      <w:r w:rsidRPr="00DE5699">
        <w:rPr>
          <w:rStyle w:val="StyleUnderline"/>
        </w:rPr>
        <w:t>take more</w:t>
      </w:r>
      <w:r w:rsidRPr="000157E3">
        <w:rPr>
          <w:rStyle w:val="StyleUnderline"/>
          <w:sz w:val="14"/>
          <w:u w:val="none"/>
        </w:rPr>
        <w:t xml:space="preserve"> incremental steps in an </w:t>
      </w:r>
      <w:r w:rsidRPr="00DE5699">
        <w:rPr>
          <w:rStyle w:val="StyleUnderline"/>
        </w:rPr>
        <w:t xml:space="preserve">effort to establish </w:t>
      </w:r>
      <w:r w:rsidRPr="000157E3">
        <w:rPr>
          <w:rStyle w:val="StyleUnderline"/>
          <w:sz w:val="14"/>
          <w:u w:val="none"/>
        </w:rPr>
        <w:t xml:space="preserve">some administrative </w:t>
      </w:r>
      <w:r w:rsidRPr="00DE5699">
        <w:rPr>
          <w:rStyle w:val="StyleUnderline"/>
        </w:rPr>
        <w:t>authority in the Spratly Islands area, despite the court’s ruling.</w:t>
      </w:r>
      <w:r w:rsidRPr="000157E3">
        <w:rPr>
          <w:rStyle w:val="StyleUnderline"/>
          <w:sz w:val="14"/>
          <w:u w:val="none"/>
        </w:rPr>
        <w:t xml:space="preserve"> These could include the declaration of baselines around the Spratly Islands, as it has announced in the Paracels, or some </w:t>
      </w:r>
      <w:r w:rsidRPr="00DE5699">
        <w:rPr>
          <w:rStyle w:val="StyleUnderline"/>
        </w:rPr>
        <w:t>new form of domestic law or regulation that it seeks to apply to the area to try to justify some jurisdiction</w:t>
      </w:r>
      <w:r w:rsidRPr="000157E3">
        <w:rPr>
          <w:rStyle w:val="StyleUnderline"/>
          <w:sz w:val="14"/>
          <w:u w:val="none"/>
        </w:rPr>
        <w:t xml:space="preserve">. If Beijing takes these actions, they will be aimed at its domestic audience as well as an international one, and will seek to send signals to China’s people that it will not relent on its sovereignty claims despite an adverse decision. China may not embrace the Permanent Court of Arbitration ruling, but it is still subject to the court of international opinion and sensitive to its judgments. This </w:t>
      </w:r>
      <w:r w:rsidRPr="00DE5699">
        <w:rPr>
          <w:rStyle w:val="StyleUnderline"/>
        </w:rPr>
        <w:t>administration</w:t>
      </w:r>
      <w:r w:rsidRPr="000157E3">
        <w:rPr>
          <w:rStyle w:val="StyleUnderline"/>
          <w:sz w:val="14"/>
          <w:u w:val="none"/>
        </w:rPr>
        <w:t xml:space="preserve"> and the next </w:t>
      </w:r>
      <w:r w:rsidRPr="00DE5699">
        <w:rPr>
          <w:rStyle w:val="StyleUnderline"/>
        </w:rPr>
        <w:t xml:space="preserve">will need to take concrete steps to ensure that the </w:t>
      </w:r>
      <w:r w:rsidRPr="00BC1375">
        <w:rPr>
          <w:rStyle w:val="Emphasis"/>
        </w:rPr>
        <w:t>decision has lasting power</w:t>
      </w:r>
      <w:r w:rsidRPr="00DE5699">
        <w:rPr>
          <w:rStyle w:val="StyleUnderline"/>
        </w:rPr>
        <w:t xml:space="preserve"> and that </w:t>
      </w:r>
      <w:r w:rsidRPr="00BC1375">
        <w:rPr>
          <w:rStyle w:val="Emphasis"/>
        </w:rPr>
        <w:t>S</w:t>
      </w:r>
      <w:r w:rsidRPr="00DE5699">
        <w:rPr>
          <w:rStyle w:val="StyleUnderline"/>
        </w:rPr>
        <w:t xml:space="preserve">outh </w:t>
      </w:r>
      <w:r w:rsidRPr="00BC1375">
        <w:rPr>
          <w:rStyle w:val="Emphasis"/>
        </w:rPr>
        <w:t>C</w:t>
      </w:r>
      <w:r w:rsidRPr="00DE5699">
        <w:rPr>
          <w:rStyle w:val="StyleUnderline"/>
        </w:rPr>
        <w:t xml:space="preserve">hina </w:t>
      </w:r>
      <w:r w:rsidRPr="00BC1375">
        <w:rPr>
          <w:rStyle w:val="Emphasis"/>
        </w:rPr>
        <w:t>S</w:t>
      </w:r>
      <w:r w:rsidRPr="00DE5699">
        <w:rPr>
          <w:rStyle w:val="StyleUnderline"/>
        </w:rPr>
        <w:t xml:space="preserve">ea </w:t>
      </w:r>
      <w:r w:rsidRPr="00BC1375">
        <w:rPr>
          <w:rStyle w:val="Emphasis"/>
        </w:rPr>
        <w:t>tensions do not escalate</w:t>
      </w:r>
      <w:r w:rsidRPr="000157E3">
        <w:rPr>
          <w:rStyle w:val="StyleUnderline"/>
          <w:sz w:val="14"/>
          <w:u w:val="none"/>
        </w:rPr>
        <w:t xml:space="preserve">. These include the following: 1) </w:t>
      </w:r>
      <w:r w:rsidRPr="00BC1375">
        <w:rPr>
          <w:rStyle w:val="StyleUnderline"/>
        </w:rPr>
        <w:t xml:space="preserve">Conduct </w:t>
      </w:r>
      <w:r w:rsidRPr="00BC1375">
        <w:rPr>
          <w:rStyle w:val="Emphasis"/>
        </w:rPr>
        <w:t>Robust</w:t>
      </w:r>
      <w:r w:rsidRPr="000157E3">
        <w:rPr>
          <w:rStyle w:val="StyleUnderline"/>
          <w:sz w:val="14"/>
          <w:u w:val="none"/>
        </w:rPr>
        <w:t xml:space="preserve"> Public </w:t>
      </w:r>
      <w:r w:rsidRPr="00BC1375">
        <w:rPr>
          <w:rStyle w:val="Emphasis"/>
        </w:rPr>
        <w:t>Diplomacy</w:t>
      </w:r>
      <w:r w:rsidRPr="00BC1375">
        <w:rPr>
          <w:rStyle w:val="StyleUnderline"/>
        </w:rPr>
        <w:t xml:space="preserve"> in Support of the Decision</w:t>
      </w:r>
      <w:r w:rsidRPr="000157E3">
        <w:rPr>
          <w:rStyle w:val="StyleUnderline"/>
          <w:sz w:val="14"/>
          <w:u w:val="none"/>
        </w:rPr>
        <w:t xml:space="preserve">. </w:t>
      </w:r>
      <w:r w:rsidRPr="00BC1375">
        <w:rPr>
          <w:rStyle w:val="StyleUnderline"/>
        </w:rPr>
        <w:t>U.S.</w:t>
      </w:r>
      <w:r w:rsidRPr="000157E3">
        <w:rPr>
          <w:rStyle w:val="StyleUnderline"/>
          <w:sz w:val="14"/>
          <w:u w:val="none"/>
        </w:rPr>
        <w:t xml:space="preserve"> officials </w:t>
      </w:r>
      <w:r w:rsidRPr="00BC1375">
        <w:rPr>
          <w:rStyle w:val="StyleUnderline"/>
        </w:rPr>
        <w:t>have</w:t>
      </w:r>
      <w:r w:rsidRPr="000157E3">
        <w:rPr>
          <w:rStyle w:val="StyleUnderline"/>
          <w:sz w:val="14"/>
          <w:u w:val="none"/>
        </w:rPr>
        <w:t xml:space="preserve"> already </w:t>
      </w:r>
      <w:r w:rsidRPr="00BC1375">
        <w:rPr>
          <w:rStyle w:val="StyleUnderline"/>
        </w:rPr>
        <w:t>begun to express their strong support for this legal process</w:t>
      </w:r>
      <w:r w:rsidRPr="000157E3">
        <w:rPr>
          <w:rStyle w:val="StyleUnderline"/>
          <w:sz w:val="14"/>
          <w:u w:val="none"/>
        </w:rPr>
        <w:t xml:space="preserve">, despite the fact that the United States is not a claimant. </w:t>
      </w:r>
      <w:r w:rsidRPr="00BC1375">
        <w:rPr>
          <w:rStyle w:val="StyleUnderline"/>
        </w:rPr>
        <w:t xml:space="preserve">Officials from the executive and legislative branches should be </w:t>
      </w:r>
      <w:r w:rsidRPr="00BC1375">
        <w:rPr>
          <w:rStyle w:val="Emphasis"/>
        </w:rPr>
        <w:t>conducting rigorous outreach</w:t>
      </w:r>
      <w:r w:rsidRPr="000157E3">
        <w:rPr>
          <w:rStyle w:val="StyleUnderline"/>
          <w:sz w:val="14"/>
          <w:u w:val="none"/>
        </w:rPr>
        <w:t xml:space="preserve"> to their counterparts in the region, </w:t>
      </w:r>
      <w:r w:rsidRPr="00E674FE">
        <w:rPr>
          <w:rStyle w:val="Emphasis"/>
        </w:rPr>
        <w:t>reinforcing the significance of this process and decision</w:t>
      </w:r>
      <w:r w:rsidRPr="00BC1375">
        <w:rPr>
          <w:rStyle w:val="StyleUnderline"/>
        </w:rPr>
        <w:t xml:space="preserve"> and making plain what is at stake if it is not upheld</w:t>
      </w:r>
      <w:r w:rsidRPr="000157E3">
        <w:rPr>
          <w:rStyle w:val="StyleUnderline"/>
          <w:sz w:val="14"/>
          <w:u w:val="none"/>
        </w:rPr>
        <w:t xml:space="preserve">. </w:t>
      </w:r>
      <w:r w:rsidRPr="00314611">
        <w:rPr>
          <w:rStyle w:val="StyleUnderline"/>
        </w:rPr>
        <w:t>Washington should</w:t>
      </w:r>
      <w:r w:rsidRPr="000157E3">
        <w:rPr>
          <w:rStyle w:val="StyleUnderline"/>
          <w:sz w:val="14"/>
          <w:u w:val="none"/>
        </w:rPr>
        <w:t xml:space="preserve"> also support Track 1.5 efforts so that think tank and university scholars can </w:t>
      </w:r>
      <w:r w:rsidRPr="00E674FE">
        <w:rPr>
          <w:rStyle w:val="Emphasis"/>
        </w:rPr>
        <w:t>amplify the official U.S. message</w:t>
      </w:r>
      <w:r w:rsidRPr="00314611">
        <w:rPr>
          <w:rStyle w:val="StyleUnderline"/>
        </w:rPr>
        <w:t xml:space="preserve"> in the region and beyond</w:t>
      </w:r>
      <w:r w:rsidRPr="000157E3">
        <w:rPr>
          <w:rStyle w:val="StyleUnderline"/>
          <w:sz w:val="14"/>
          <w:u w:val="none"/>
        </w:rPr>
        <w:t xml:space="preserve">. 2) </w:t>
      </w:r>
      <w:r w:rsidRPr="00314611">
        <w:rPr>
          <w:rStyle w:val="StyleUnderline"/>
        </w:rPr>
        <w:t>Warn China Against Taking Destabilizing Actions</w:t>
      </w:r>
      <w:r w:rsidRPr="000157E3">
        <w:rPr>
          <w:rStyle w:val="StyleUnderline"/>
          <w:sz w:val="14"/>
          <w:u w:val="none"/>
        </w:rPr>
        <w:t xml:space="preserve">. </w:t>
      </w:r>
      <w:r w:rsidRPr="00314611">
        <w:rPr>
          <w:rStyle w:val="StyleUnderline"/>
        </w:rPr>
        <w:t>U.S. policymakers</w:t>
      </w:r>
      <w:r w:rsidRPr="000157E3">
        <w:rPr>
          <w:rStyle w:val="StyleUnderline"/>
          <w:sz w:val="14"/>
          <w:u w:val="none"/>
        </w:rPr>
        <w:t xml:space="preserve"> at all levels </w:t>
      </w:r>
      <w:r w:rsidRPr="00314611">
        <w:rPr>
          <w:rStyle w:val="StyleUnderline"/>
        </w:rPr>
        <w:t>must</w:t>
      </w:r>
      <w:r w:rsidRPr="000157E3">
        <w:rPr>
          <w:rStyle w:val="StyleUnderline"/>
          <w:sz w:val="14"/>
          <w:u w:val="none"/>
        </w:rPr>
        <w:t xml:space="preserve"> continue to </w:t>
      </w:r>
      <w:r w:rsidRPr="00314611">
        <w:rPr>
          <w:rStyle w:val="StyleUnderline"/>
        </w:rPr>
        <w:t>impress upon Chinese counterparts</w:t>
      </w:r>
      <w:r w:rsidRPr="000157E3">
        <w:rPr>
          <w:rStyle w:val="StyleUnderline"/>
          <w:sz w:val="14"/>
          <w:u w:val="none"/>
        </w:rPr>
        <w:t xml:space="preserve"> in public and in private tha</w:t>
      </w:r>
      <w:r w:rsidRPr="00314611">
        <w:rPr>
          <w:rStyle w:val="StyleUnderline"/>
        </w:rPr>
        <w:t xml:space="preserve">t an ADIZ declaration or land reclamation at new locations will be taken as dangerous and destabilizing, and would require a serious U.S. response. U.S. officials should also </w:t>
      </w:r>
      <w:r w:rsidRPr="00E674FE">
        <w:rPr>
          <w:rStyle w:val="Emphasis"/>
        </w:rPr>
        <w:t xml:space="preserve">work with Chinese counterparts </w:t>
      </w:r>
      <w:r w:rsidRPr="00314611">
        <w:rPr>
          <w:rStyle w:val="StyleUnderline"/>
        </w:rPr>
        <w:t>to discuss how they can make the most out of the PCA’s extremely expansive ruling</w:t>
      </w:r>
      <w:r w:rsidRPr="000157E3">
        <w:rPr>
          <w:rStyle w:val="StyleUnderline"/>
          <w:sz w:val="14"/>
          <w:u w:val="none"/>
        </w:rPr>
        <w:t xml:space="preserve">. 5 3) Seek Greater Internationalization of the South China Sea Disputes. This administration has made meaningful progress in engaging like-minded, nonclaimant countries on South China Sea issues. India is a prime example. The more countries speak out against artificial island building and militarization and in favor of freedom of navigation and overflight in the global commons, the more China will pay reputational costs for its noncompliance. Europe is mired in its own Brexitinduced crisis, but represents a natural partner in legitimizing the rule of law in the South China Sea. Indeed, in late May, France suggested that the E.U. might conduct occasional patrols of its own in the South China Sea. This should be welcomed and encouraged. In the coming months, the United States must engage with European partners and encourage them to play a constructive and vocal role in reinforcing the rules-based order in the South China Sea. 4) Encourage Other Claimants to Seek Arbitration. The PCA decision will have the farthest-reaching effects if it serves as precedent for other South China Sea claimants. The United States can help partners, including Vietnam and Malaysia, contemplate the value of arbitration with respect to their own maritime claims. The State Department should issue a paper that explores the potential implications of the tribunal’s landmark decision for other claimants as part of its Limits in the Seas series. It should also engage closely with regional counterparts in other claimant countries to build a common understanding of how this decision may affect other claims. 5) Set Concrete Goals for the Maritime Security Initiative. The Department of Defense and the U.S. Senate should both be commended for their commitment to partner capacity building in the Asia-Pacific region. If the program is to succeed in meaningfully improving maritime domain awareness, it will need to set specific goals and benchmarks. The Pentagon and Congress should work together to determine what they hope to see from MSI five years from now, to identify intermediate objectives, and the steps the United States and its partners will need to take to achieve them. Additionally, the United States will need to ensure that newer partners, like Vietnam and Malaysia, as well as longstanding ones, like the Philippines, know how to take advantage of this aid and can put it to good use. Just as important, the United States will need to sustain a parallel diplomatic initiative to ensure that recipients of MSI aid commit to building the trust necessary amongst themselves to share the critical information they obtain through MDA platforms. This effort is not just about sharing technology, but building the political will to support it. 6) Issue an Interagency Report on the Rebalance and the South China Sea. Like the Rebalance itself, the United States approach to the South China Sea employs multiple instruments of national power and is an interagency effort. A new administration will be better able to explain its progress to Congress, the American people, and to regional partners if it issues an annual Rebalance report, detailing its progress and laying out objectives for the following year. That report should include 6 a special section on the South China Sea and would improve accountability and oversight for the many stakeholders in the next administration’s Asia policy. 7) Reinforce the Decision with Freedom of Navigation Operations--Quietly. The tribunal decision has provided some important clarity on the status of land features in the South China Sea. Going forward, the United States should reinforce the decision through its conduct of FONOPS, making manifest that it does not recognize territorial seas or airspace around those features that have been ruled to be low-tide elevations. This is one of the clearest ways </w:t>
      </w:r>
      <w:r w:rsidRPr="00F14188">
        <w:rPr>
          <w:rStyle w:val="Emphasis"/>
        </w:rPr>
        <w:t>that we can communicate to China that the rule of law will rule in the South China Sea, even if China does not embrace the ruling</w:t>
      </w:r>
      <w:r w:rsidRPr="000157E3">
        <w:rPr>
          <w:rStyle w:val="StyleUnderline"/>
          <w:sz w:val="14"/>
          <w:u w:val="none"/>
        </w:rPr>
        <w:t xml:space="preserve">. Washington need not publicize these operations or conduct them with much fanfare, however, </w:t>
      </w:r>
      <w:r w:rsidRPr="00F14188">
        <w:rPr>
          <w:rStyle w:val="StyleUnderline"/>
        </w:rPr>
        <w:t xml:space="preserve">given the expansiveness of yesterday’s ruling and China’s need to save some face in its aftermath. The United States must nonetheless make good on its pledge to fly, </w:t>
      </w:r>
      <w:r w:rsidRPr="00F14188">
        <w:rPr>
          <w:rStyle w:val="Emphasis"/>
        </w:rPr>
        <w:t>sail, and operate wherever international law allows</w:t>
      </w:r>
      <w:r w:rsidRPr="00F14188">
        <w:rPr>
          <w:rStyle w:val="StyleUnderline"/>
        </w:rPr>
        <w:t>,</w:t>
      </w:r>
      <w:r w:rsidRPr="000157E3">
        <w:rPr>
          <w:rStyle w:val="StyleUnderline"/>
          <w:sz w:val="14"/>
          <w:u w:val="none"/>
        </w:rPr>
        <w:t xml:space="preserve"> and to encourage partners to do the same. 8) Ratify UNCLOS. This administration and many before it have recognized a clear U.S. national interest in ratifying the UN Convention on the Law of the Sea. Our top military leaders, including those who are on the front lines of Asia’s maritime disputes, including Admirals Harry Harris and John Richardson, have given this treaty their full-throated endorsement. We are approaching a watershed moment and it is no longer enough to profess our respect for UNCLOS as customary international law. If the United States truly seeks to reinforce the existing rulesbased order in maritime Asia, it cannot remain outside of this critical part of the global architecture. It must lead from within. 9) Stay the Course in Asia. </w:t>
      </w:r>
      <w:r w:rsidRPr="000157E3">
        <w:rPr>
          <w:rStyle w:val="StyleUnderline"/>
        </w:rPr>
        <w:t xml:space="preserve">Amidst many competing claims for international attention and concern over the underlying domestic consensus in the United States for </w:t>
      </w:r>
      <w:r w:rsidRPr="000157E3">
        <w:rPr>
          <w:rStyle w:val="StyleUnderline"/>
          <w:sz w:val="14"/>
          <w:u w:val="none"/>
        </w:rPr>
        <w:t xml:space="preserve">continuing </w:t>
      </w:r>
      <w:r w:rsidRPr="000157E3">
        <w:rPr>
          <w:rStyle w:val="StyleUnderline"/>
        </w:rPr>
        <w:t>robust engagement in Asia, it is of manifest importance that the U</w:t>
      </w:r>
      <w:r w:rsidRPr="000157E3">
        <w:rPr>
          <w:rStyle w:val="StyleUnderline"/>
          <w:sz w:val="14"/>
          <w:u w:val="none"/>
        </w:rPr>
        <w:t xml:space="preserve">nited </w:t>
      </w:r>
      <w:r w:rsidRPr="000157E3">
        <w:rPr>
          <w:rStyle w:val="StyleUnderline"/>
        </w:rPr>
        <w:t>S</w:t>
      </w:r>
      <w:r w:rsidRPr="000157E3">
        <w:rPr>
          <w:rStyle w:val="StyleUnderline"/>
          <w:sz w:val="14"/>
          <w:u w:val="none"/>
        </w:rPr>
        <w:t xml:space="preserve">tates remain </w:t>
      </w:r>
      <w:r w:rsidRPr="000157E3">
        <w:rPr>
          <w:rStyle w:val="StyleUnderline"/>
          <w:sz w:val="14"/>
          <w:u w:val="none"/>
        </w:rPr>
        <w:lastRenderedPageBreak/>
        <w:t xml:space="preserve">principally </w:t>
      </w:r>
      <w:r w:rsidRPr="000157E3">
        <w:rPr>
          <w:rStyle w:val="Emphasis"/>
        </w:rPr>
        <w:t>engage</w:t>
      </w:r>
      <w:r w:rsidRPr="000157E3">
        <w:rPr>
          <w:rStyle w:val="StyleUnderline"/>
          <w:sz w:val="14"/>
          <w:u w:val="none"/>
        </w:rPr>
        <w:t xml:space="preserve">d in the region </w:t>
      </w:r>
      <w:r w:rsidRPr="000157E3">
        <w:rPr>
          <w:rStyle w:val="StyleUnderline"/>
        </w:rPr>
        <w:t>going forward</w:t>
      </w:r>
      <w:r w:rsidRPr="000157E3">
        <w:rPr>
          <w:rStyle w:val="StyleUnderline"/>
          <w:sz w:val="14"/>
          <w:u w:val="none"/>
        </w:rPr>
        <w:t xml:space="preserve">. Purposeful involvement from Japan to Korea, China to Southeast Asia, Australia to India will send a reassuring message to a region in doubt about the future. The lion’s share of the history of the 21st Century will be written in Asia, and the United States must contribute responsibly and constructively to this developing narrative. I harbor no illusions that meaningful progress on these disputes will be easy, and I know my distinguished colleagues in this chamber share this concern. But </w:t>
      </w:r>
      <w:r w:rsidRPr="000157E3">
        <w:rPr>
          <w:rStyle w:val="StyleUnderline"/>
        </w:rPr>
        <w:t>yesterday’s decision is a reminder that there are rules-based responses to these immense geopolitical challenges, and the United States is far better positioned to confront them than it was seven years ago</w:t>
      </w:r>
      <w:r w:rsidRPr="000157E3">
        <w:rPr>
          <w:rStyle w:val="StyleUnderline"/>
          <w:sz w:val="14"/>
          <w:u w:val="none"/>
        </w:rPr>
        <w:t xml:space="preserve">. With a whole-of-government approach and alongside our indispensable regional partners, </w:t>
      </w:r>
      <w:r w:rsidRPr="000157E3">
        <w:rPr>
          <w:rStyle w:val="StyleUnderline"/>
        </w:rPr>
        <w:t>we can safeguard U.S. interests in the South China Sea and reinforce the international order in Asia</w:t>
      </w:r>
      <w:r w:rsidRPr="000157E3">
        <w:rPr>
          <w:rStyle w:val="StyleUnderline"/>
          <w:sz w:val="14"/>
          <w:u w:val="none"/>
        </w:rPr>
        <w:t xml:space="preserve">. </w:t>
      </w:r>
    </w:p>
    <w:p w:rsidR="003D6224" w:rsidRDefault="003D6224" w:rsidP="003D6224"/>
    <w:p w:rsidR="001F267B" w:rsidRPr="00F542FE" w:rsidRDefault="001F267B" w:rsidP="001F267B">
      <w:pPr>
        <w:pStyle w:val="Heading4"/>
      </w:pPr>
      <w:r>
        <w:t>Current FONOPs</w:t>
      </w:r>
      <w:r w:rsidR="00D4310E">
        <w:t xml:space="preserve"> that are inconsistent with I-Law make </w:t>
      </w:r>
      <w:r w:rsidR="00D4310E">
        <w:rPr>
          <w:u w:val="single"/>
        </w:rPr>
        <w:t xml:space="preserve">broader FONOPs </w:t>
      </w:r>
      <w:r>
        <w:rPr>
          <w:u w:val="single"/>
        </w:rPr>
        <w:t>unsustainable</w:t>
      </w:r>
      <w:r>
        <w:t xml:space="preserve"> and </w:t>
      </w:r>
      <w:r>
        <w:rPr>
          <w:u w:val="single"/>
        </w:rPr>
        <w:t>fails</w:t>
      </w:r>
      <w:r>
        <w:t xml:space="preserve"> --- the plan only </w:t>
      </w:r>
      <w:r>
        <w:rPr>
          <w:u w:val="single"/>
        </w:rPr>
        <w:t>compliments</w:t>
      </w:r>
      <w:r>
        <w:t xml:space="preserve"> this strategy to make it effective</w:t>
      </w:r>
    </w:p>
    <w:p w:rsidR="001F267B" w:rsidRDefault="001F267B" w:rsidP="001F267B">
      <w:r w:rsidRPr="00E6336D">
        <w:rPr>
          <w:b/>
        </w:rPr>
        <w:t>Ku 16</w:t>
      </w:r>
      <w:r>
        <w:t xml:space="preserve"> --- Professor of Law, Hofstra University (Julian G. Ku, 5-16-2016, "Freedom of Navigation Operations in the South China Sea Aren’t Enough" Foreign Policy, 7-16-2016, http://foreignpolicy.com/2016/05/16/freedom-of-navigation-operations-in-the-south-china-sea-arent-enough-unclos-fonop-philippines-tribunal/)//jonah</w:t>
      </w:r>
    </w:p>
    <w:p w:rsidR="003D6224" w:rsidRPr="009852A5" w:rsidRDefault="001F267B" w:rsidP="001F267B">
      <w:r w:rsidRPr="00F96AD9">
        <w:rPr>
          <w:sz w:val="14"/>
        </w:rPr>
        <w:t xml:space="preserve">Like the two other </w:t>
      </w:r>
      <w:r w:rsidRPr="00E6336D">
        <w:rPr>
          <w:rStyle w:val="StyleUnderline"/>
        </w:rPr>
        <w:t xml:space="preserve">recent U.S. </w:t>
      </w:r>
      <w:r w:rsidRPr="000C2C52">
        <w:rPr>
          <w:rStyle w:val="StyleUnderline"/>
        </w:rPr>
        <w:t>freedom of navigation operations (F</w:t>
      </w:r>
      <w:r w:rsidRPr="00E6336D">
        <w:rPr>
          <w:rStyle w:val="StyleUnderline"/>
        </w:rPr>
        <w:t>ONOP) in the South China Sea</w:t>
      </w:r>
      <w:r w:rsidRPr="00F96AD9">
        <w:rPr>
          <w:sz w:val="14"/>
        </w:rPr>
        <w:t xml:space="preserve">, the most recent U.S. FONOP was designed to avoid any conflict with China’s sovereignty claims. Instead, by </w:t>
      </w:r>
      <w:r w:rsidRPr="004F0246">
        <w:rPr>
          <w:rStyle w:val="StyleUnderline"/>
        </w:rPr>
        <w:t xml:space="preserve">conducting the operations under the </w:t>
      </w:r>
      <w:r w:rsidRPr="004F3F2E">
        <w:rPr>
          <w:rStyle w:val="Emphasis"/>
        </w:rPr>
        <w:t>rules of “innocent passage</w:t>
      </w:r>
      <w:r w:rsidRPr="004F3F2E">
        <w:rPr>
          <w:rStyle w:val="StyleUnderline"/>
        </w:rPr>
        <w:t>,”</w:t>
      </w:r>
      <w:r w:rsidRPr="004F0246">
        <w:rPr>
          <w:rStyle w:val="StyleUnderline"/>
        </w:rPr>
        <w:t xml:space="preserve"> the U.S. Navy assumed China might have sovereign rights, but simply </w:t>
      </w:r>
      <w:r w:rsidRPr="00E674FE">
        <w:rPr>
          <w:rStyle w:val="Emphasis"/>
        </w:rPr>
        <w:t>challenged China’s domestic law requirement</w:t>
      </w:r>
      <w:r w:rsidRPr="004F0246">
        <w:rPr>
          <w:rStyle w:val="StyleUnderline"/>
        </w:rPr>
        <w:t xml:space="preserve"> that foreign warships give prior notification before entering what China claims is its territorial sea</w:t>
      </w:r>
      <w:r w:rsidRPr="00F96AD9">
        <w:rPr>
          <w:sz w:val="14"/>
        </w:rPr>
        <w:t xml:space="preserve">. </w:t>
      </w:r>
      <w:r w:rsidRPr="004F0246">
        <w:rPr>
          <w:rStyle w:val="Emphasis"/>
        </w:rPr>
        <w:t>Despite this very limited challenge</w:t>
      </w:r>
      <w:r w:rsidRPr="004F0246">
        <w:rPr>
          <w:rStyle w:val="StyleUnderline"/>
        </w:rPr>
        <w:t xml:space="preserve">, </w:t>
      </w:r>
      <w:r w:rsidRPr="004F328C">
        <w:rPr>
          <w:rStyle w:val="Emphasis"/>
        </w:rPr>
        <w:t>China’s reaction</w:t>
      </w:r>
      <w:r w:rsidRPr="004F0246">
        <w:rPr>
          <w:rStyle w:val="StyleUnderline"/>
        </w:rPr>
        <w:t xml:space="preserve"> to the U.S. FONOP has</w:t>
      </w:r>
      <w:r w:rsidRPr="00F96AD9">
        <w:rPr>
          <w:sz w:val="14"/>
        </w:rPr>
        <w:t xml:space="preserve"> also </w:t>
      </w:r>
      <w:r w:rsidRPr="004F0246">
        <w:rPr>
          <w:rStyle w:val="StyleUnderline"/>
        </w:rPr>
        <w:t>been</w:t>
      </w:r>
      <w:r w:rsidRPr="00F96AD9">
        <w:rPr>
          <w:sz w:val="14"/>
        </w:rPr>
        <w:t xml:space="preserve"> largely </w:t>
      </w:r>
      <w:r w:rsidRPr="004F0246">
        <w:rPr>
          <w:rStyle w:val="StyleUnderline"/>
        </w:rPr>
        <w:t xml:space="preserve">the same. </w:t>
      </w:r>
      <w:r w:rsidRPr="004F3F2E">
        <w:rPr>
          <w:rStyle w:val="Emphasis"/>
        </w:rPr>
        <w:t>Fighter jets</w:t>
      </w:r>
      <w:r w:rsidRPr="004F0246">
        <w:rPr>
          <w:rStyle w:val="StyleUnderline"/>
        </w:rPr>
        <w:t xml:space="preserve"> were scrambled, and </w:t>
      </w:r>
      <w:r w:rsidRPr="004F3F2E">
        <w:rPr>
          <w:rStyle w:val="Emphasis"/>
        </w:rPr>
        <w:t>naval assets</w:t>
      </w:r>
      <w:r w:rsidRPr="004F0246">
        <w:rPr>
          <w:rStyle w:val="StyleUnderline"/>
        </w:rPr>
        <w:t xml:space="preserve"> were deployed to shadow the U.S. ship during its passage</w:t>
      </w:r>
      <w:r w:rsidRPr="00F96AD9">
        <w:rPr>
          <w:sz w:val="14"/>
        </w:rPr>
        <w:t xml:space="preserve">. But two new aspects to China’s rhetorical response are worth noting. </w:t>
      </w:r>
      <w:r w:rsidRPr="004F0246">
        <w:rPr>
          <w:rStyle w:val="StyleUnderline"/>
        </w:rPr>
        <w:t xml:space="preserve">The shift in China’s rhetoric also reveals the </w:t>
      </w:r>
      <w:r w:rsidRPr="004F0246">
        <w:rPr>
          <w:rStyle w:val="Emphasis"/>
        </w:rPr>
        <w:t>limits of the U.S. reliance on FONOPs</w:t>
      </w:r>
      <w:r w:rsidRPr="004F0246">
        <w:rPr>
          <w:rStyle w:val="StyleUnderline"/>
        </w:rPr>
        <w:t xml:space="preserve"> as a tool to deter Chinese expansionism in the region.</w:t>
      </w:r>
      <w:r w:rsidRPr="00F96AD9">
        <w:rPr>
          <w:sz w:val="14"/>
        </w:rPr>
        <w:t xml:space="preserve"> First, the Chinese defense ministry has begun to suggest that the </w:t>
      </w:r>
      <w:r w:rsidRPr="000C2C52">
        <w:rPr>
          <w:rStyle w:val="StyleUnderline"/>
        </w:rPr>
        <w:t xml:space="preserve">continuation of U.S. FONOPs justifies its </w:t>
      </w:r>
      <w:r w:rsidRPr="004F328C">
        <w:rPr>
          <w:rStyle w:val="Emphasis"/>
        </w:rPr>
        <w:t>construction of “defensive facilities”</w:t>
      </w:r>
      <w:r w:rsidRPr="000C2C52">
        <w:rPr>
          <w:rStyle w:val="StyleUnderline"/>
        </w:rPr>
        <w:t xml:space="preserve"> in the South China Sea</w:t>
      </w:r>
      <w:r w:rsidRPr="00F96AD9">
        <w:rPr>
          <w:sz w:val="14"/>
        </w:rPr>
        <w:t xml:space="preserve">. Since the most recent round of U.S. FONOPs in the region began in October 2015 (after a four-year hiatus) and the Chinese land reclamation has been going on for almost two full years, </w:t>
      </w:r>
      <w:r w:rsidRPr="000C2C52">
        <w:rPr>
          <w:rStyle w:val="StyleUnderline"/>
        </w:rPr>
        <w:t xml:space="preserve">this </w:t>
      </w:r>
      <w:r w:rsidRPr="000C2C52">
        <w:rPr>
          <w:rStyle w:val="Emphasis"/>
        </w:rPr>
        <w:t>post-hoc justification</w:t>
      </w:r>
      <w:r w:rsidRPr="000C2C52">
        <w:rPr>
          <w:rStyle w:val="StyleUnderline"/>
        </w:rPr>
        <w:t xml:space="preserve"> for Chinese militarization of the region is hard to swallow</w:t>
      </w:r>
      <w:r w:rsidRPr="00F96AD9">
        <w:rPr>
          <w:sz w:val="14"/>
        </w:rPr>
        <w:t xml:space="preserve">. Second, </w:t>
      </w:r>
      <w:r w:rsidRPr="000C2C52">
        <w:rPr>
          <w:rStyle w:val="StyleUnderline"/>
        </w:rPr>
        <w:t>the Chinese foreign ministry has started directly engaging with the narrower U.S. legal argument against a prior notification requirement for warships</w:t>
      </w:r>
      <w:r w:rsidRPr="00F96AD9">
        <w:rPr>
          <w:sz w:val="14"/>
        </w:rPr>
        <w:t xml:space="preserve">. In fact, it </w:t>
      </w:r>
      <w:r w:rsidRPr="000C2C52">
        <w:rPr>
          <w:rStyle w:val="StyleUnderline"/>
        </w:rPr>
        <w:t xml:space="preserve">tried to </w:t>
      </w:r>
      <w:r w:rsidRPr="00F542FE">
        <w:rPr>
          <w:rStyle w:val="Emphasis"/>
        </w:rPr>
        <w:t>isolate the U.S. legal position</w:t>
      </w:r>
      <w:r w:rsidRPr="00F96AD9">
        <w:rPr>
          <w:sz w:val="14"/>
        </w:rPr>
        <w:t>. Drawing a distinction between commercial and military vessels, the Chinese foreign ministry spokesman stated that “</w:t>
      </w:r>
      <w:r w:rsidRPr="000C2C52">
        <w:rPr>
          <w:rStyle w:val="StyleUnderline"/>
        </w:rPr>
        <w:t>no country, except the United States believes in military vessels sailing wherever they want, which is against international law</w:t>
      </w:r>
      <w:r w:rsidRPr="00F96AD9">
        <w:rPr>
          <w:sz w:val="14"/>
        </w:rPr>
        <w:t xml:space="preserve">.” The spokesman went on to say the U.N. Convention on the Law of the Sea (UNCLOS) “allows innocent passage by foreign vessels through others’ territorial waters, but there is no specific term stating that military vessels have such a right.” </w:t>
      </w:r>
      <w:r w:rsidRPr="000E2E26">
        <w:rPr>
          <w:rStyle w:val="StyleUnderline"/>
        </w:rPr>
        <w:t>China</w:t>
      </w:r>
      <w:r w:rsidRPr="00F96AD9">
        <w:rPr>
          <w:sz w:val="14"/>
        </w:rPr>
        <w:t xml:space="preserve"> then </w:t>
      </w:r>
      <w:r w:rsidRPr="000E2E26">
        <w:rPr>
          <w:rStyle w:val="StyleUnderline"/>
        </w:rPr>
        <w:t>pointed</w:t>
      </w:r>
      <w:r w:rsidRPr="00F96AD9">
        <w:rPr>
          <w:sz w:val="14"/>
        </w:rPr>
        <w:t xml:space="preserve"> out that </w:t>
      </w:r>
      <w:r w:rsidRPr="00185BF6">
        <w:rPr>
          <w:rStyle w:val="Emphasis"/>
        </w:rPr>
        <w:t>several other countries</w:t>
      </w:r>
      <w:r w:rsidRPr="000E2E26">
        <w:rPr>
          <w:rStyle w:val="StyleUnderline"/>
        </w:rPr>
        <w:t xml:space="preserve"> agree with China on this interpretation of UNCLOS</w:t>
      </w:r>
      <w:r w:rsidRPr="00F96AD9">
        <w:rPr>
          <w:sz w:val="14"/>
        </w:rPr>
        <w:t xml:space="preserve">. The Chinese government is correct that some countries have continued to argue that the rights of innocent passage guaranteed by Article 19 of UNCLOS does not apply to warships. The plain language of Article 19 (“ships of all States”) suggests otherwise since the Convention specifies “warships” in other contexts when naval vessels have special treatment. But </w:t>
      </w:r>
      <w:r w:rsidRPr="00F96AD9">
        <w:rPr>
          <w:rStyle w:val="StyleUnderline"/>
        </w:rPr>
        <w:t xml:space="preserve">the </w:t>
      </w:r>
      <w:r w:rsidRPr="00F96AD9">
        <w:rPr>
          <w:rStyle w:val="Emphasis"/>
        </w:rPr>
        <w:t>disagreement has persisted</w:t>
      </w:r>
      <w:r w:rsidRPr="00F96AD9">
        <w:rPr>
          <w:sz w:val="14"/>
        </w:rPr>
        <w:t xml:space="preserve"> over the years. China’s shift from complaining about U.S. violations of its sovereignty to dueling interpretations of UNCLOS reflects a possible shift in its rhetorical and diplomatic strategy. While complaining about U.S. threats to sovereignty would only highlight the aggressiveness of China’s territorial claims, </w:t>
      </w:r>
      <w:r w:rsidRPr="00F96AD9">
        <w:rPr>
          <w:rStyle w:val="StyleUnderline"/>
        </w:rPr>
        <w:t>complaining about expansive U.S. naval operations is an issue with which other nations can find common ground with China</w:t>
      </w:r>
      <w:r w:rsidRPr="00F96AD9">
        <w:rPr>
          <w:sz w:val="14"/>
        </w:rPr>
        <w:t xml:space="preserve">. Indeed, China’s diplomatic corps has been working overtime to line up sympathetic nations to its non-acceptance of the pending UNCLOS arbitral tribunal case brought by the Philippines. Shifting focus toward arcane interpretations of international law is better and more solid ground for China. </w:t>
      </w:r>
      <w:r w:rsidRPr="00F96AD9">
        <w:rPr>
          <w:rStyle w:val="StyleUnderline"/>
        </w:rPr>
        <w:t>The U</w:t>
      </w:r>
      <w:r w:rsidRPr="00F96AD9">
        <w:rPr>
          <w:sz w:val="14"/>
        </w:rPr>
        <w:t xml:space="preserve">nited </w:t>
      </w:r>
      <w:r w:rsidRPr="00F96AD9">
        <w:rPr>
          <w:rStyle w:val="StyleUnderline"/>
        </w:rPr>
        <w:t>S</w:t>
      </w:r>
      <w:r w:rsidRPr="00F96AD9">
        <w:rPr>
          <w:sz w:val="14"/>
        </w:rPr>
        <w:t xml:space="preserve">tates </w:t>
      </w:r>
      <w:r w:rsidRPr="00F96AD9">
        <w:rPr>
          <w:rStyle w:val="StyleUnderline"/>
        </w:rPr>
        <w:t xml:space="preserve">has the </w:t>
      </w:r>
      <w:r w:rsidRPr="00F542FE">
        <w:rPr>
          <w:rStyle w:val="Emphasis"/>
        </w:rPr>
        <w:t>better and more persuasive interpretation of UNCLOS</w:t>
      </w:r>
      <w:r w:rsidRPr="00F96AD9">
        <w:rPr>
          <w:sz w:val="14"/>
        </w:rPr>
        <w:t xml:space="preserve">. </w:t>
      </w:r>
      <w:r w:rsidRPr="00F96AD9">
        <w:rPr>
          <w:rStyle w:val="StyleUnderline"/>
        </w:rPr>
        <w:t xml:space="preserve">But if </w:t>
      </w:r>
      <w:r w:rsidRPr="00E674FE">
        <w:rPr>
          <w:rStyle w:val="Emphasis"/>
        </w:rPr>
        <w:t xml:space="preserve">China is able to drag </w:t>
      </w:r>
      <w:r w:rsidRPr="00F96AD9">
        <w:rPr>
          <w:rStyle w:val="StyleUnderline"/>
        </w:rPr>
        <w:t xml:space="preserve">the United States into the technical arguments over UNCLOS, some of the political </w:t>
      </w:r>
      <w:r w:rsidRPr="00F96AD9">
        <w:rPr>
          <w:rStyle w:val="Emphasis"/>
        </w:rPr>
        <w:t>force of the U.S. FONOPs will inevitably erode</w:t>
      </w:r>
      <w:r w:rsidRPr="00F96AD9">
        <w:rPr>
          <w:sz w:val="14"/>
        </w:rPr>
        <w:t xml:space="preserve">. </w:t>
      </w:r>
      <w:r w:rsidRPr="00F96AD9">
        <w:rPr>
          <w:rStyle w:val="StyleUnderline"/>
        </w:rPr>
        <w:t xml:space="preserve">While it </w:t>
      </w:r>
      <w:r w:rsidRPr="00F542FE">
        <w:rPr>
          <w:rStyle w:val="Emphasis"/>
        </w:rPr>
        <w:t>should not abandon FONOPs</w:t>
      </w:r>
      <w:r w:rsidRPr="00F96AD9">
        <w:rPr>
          <w:rStyle w:val="StyleUnderline"/>
        </w:rPr>
        <w:t xml:space="preserve">, the </w:t>
      </w:r>
      <w:r w:rsidRPr="00F542FE">
        <w:rPr>
          <w:rStyle w:val="Emphasis"/>
        </w:rPr>
        <w:t>U</w:t>
      </w:r>
      <w:r w:rsidRPr="00F96AD9">
        <w:rPr>
          <w:rStyle w:val="StyleUnderline"/>
        </w:rPr>
        <w:t xml:space="preserve">nited </w:t>
      </w:r>
      <w:r w:rsidRPr="00F542FE">
        <w:rPr>
          <w:rStyle w:val="Emphasis"/>
        </w:rPr>
        <w:t>S</w:t>
      </w:r>
      <w:r w:rsidRPr="00F96AD9">
        <w:rPr>
          <w:rStyle w:val="StyleUnderline"/>
        </w:rPr>
        <w:t xml:space="preserve">tates needs to come up with </w:t>
      </w:r>
      <w:r w:rsidRPr="00F542FE">
        <w:rPr>
          <w:rStyle w:val="Emphasis"/>
        </w:rPr>
        <w:t>different ways to challenge China’s land reclamations and expansionism</w:t>
      </w:r>
      <w:r w:rsidRPr="00F96AD9">
        <w:rPr>
          <w:rStyle w:val="StyleUnderline"/>
        </w:rPr>
        <w:t xml:space="preserve">. </w:t>
      </w:r>
      <w:r w:rsidRPr="00220C0F">
        <w:rPr>
          <w:rStyle w:val="Emphasis"/>
        </w:rPr>
        <w:t>FONOPs are not going to be enough</w:t>
      </w:r>
    </w:p>
    <w:p w:rsidR="004F328C" w:rsidRPr="0041039E" w:rsidRDefault="004F328C" w:rsidP="004F328C">
      <w:pPr>
        <w:pStyle w:val="Heading4"/>
      </w:pPr>
      <w:r>
        <w:lastRenderedPageBreak/>
        <w:t xml:space="preserve">The case </w:t>
      </w:r>
      <w:r>
        <w:rPr>
          <w:u w:val="single"/>
        </w:rPr>
        <w:t>alone</w:t>
      </w:r>
      <w:r>
        <w:t xml:space="preserve"> is </w:t>
      </w:r>
      <w:r w:rsidRPr="00B141AA">
        <w:rPr>
          <w:rStyle w:val="StyleUnderline"/>
        </w:rPr>
        <w:t>woefully insufficient</w:t>
      </w:r>
      <w:r>
        <w:t xml:space="preserve"> --- only </w:t>
      </w:r>
      <w:r>
        <w:rPr>
          <w:u w:val="single"/>
        </w:rPr>
        <w:t>diplomatic engagement</w:t>
      </w:r>
      <w:r>
        <w:t xml:space="preserve"> facilitates compliance with </w:t>
      </w:r>
      <w:r>
        <w:rPr>
          <w:u w:val="single"/>
        </w:rPr>
        <w:t>broader international law</w:t>
      </w:r>
    </w:p>
    <w:p w:rsidR="004F328C" w:rsidRDefault="004F328C" w:rsidP="004F328C">
      <w:pPr>
        <w:rPr>
          <w:rStyle w:val="StyleUnderline"/>
          <w:u w:val="none"/>
        </w:rPr>
      </w:pPr>
      <w:r>
        <w:rPr>
          <w:rStyle w:val="StyleUnderline"/>
          <w:b/>
          <w:u w:val="none"/>
        </w:rPr>
        <w:t>GT 7-15</w:t>
      </w:r>
      <w:r>
        <w:rPr>
          <w:rStyle w:val="StyleUnderline"/>
          <w:u w:val="none"/>
        </w:rPr>
        <w:t>-16 --- (Global Times, 7-15-2016, "Diplomacy, not courthouse, key to resolving South China Sea dispute: European Parliament member" Global Times, 7-17-2016, http://www.globaltimes.cn/content/994592.shtml)//jonah</w:t>
      </w:r>
    </w:p>
    <w:p w:rsidR="004F328C" w:rsidRPr="00CE5DA6" w:rsidRDefault="004F328C" w:rsidP="004F328C">
      <w:pPr>
        <w:rPr>
          <w:rStyle w:val="StyleUnderline"/>
          <w:sz w:val="14"/>
          <w:u w:val="none"/>
        </w:rPr>
      </w:pPr>
      <w:r w:rsidRPr="008C6E4E">
        <w:rPr>
          <w:rStyle w:val="Emphasis"/>
        </w:rPr>
        <w:t>Diplomacy</w:t>
      </w:r>
      <w:r w:rsidRPr="008C6E4E">
        <w:rPr>
          <w:rStyle w:val="StyleUnderline"/>
        </w:rPr>
        <w:t xml:space="preserve">, </w:t>
      </w:r>
      <w:r w:rsidRPr="00A66BA5">
        <w:rPr>
          <w:rStyle w:val="Emphasis"/>
        </w:rPr>
        <w:t>instead of courthouse</w:t>
      </w:r>
      <w:r w:rsidRPr="008C6E4E">
        <w:rPr>
          <w:rStyle w:val="StyleUnderline"/>
        </w:rPr>
        <w:t xml:space="preserve">, is the </w:t>
      </w:r>
      <w:r w:rsidRPr="008C6E4E">
        <w:rPr>
          <w:rStyle w:val="Emphasis"/>
        </w:rPr>
        <w:t>right path to solve</w:t>
      </w:r>
      <w:r w:rsidRPr="008C6E4E">
        <w:rPr>
          <w:rStyle w:val="StyleUnderline"/>
        </w:rPr>
        <w:t xml:space="preserve"> the </w:t>
      </w:r>
      <w:r w:rsidRPr="008C6E4E">
        <w:rPr>
          <w:rStyle w:val="Emphasis"/>
        </w:rPr>
        <w:t>S</w:t>
      </w:r>
      <w:r w:rsidRPr="008C6E4E">
        <w:rPr>
          <w:rStyle w:val="StyleUnderline"/>
        </w:rPr>
        <w:t xml:space="preserve">outh </w:t>
      </w:r>
      <w:r w:rsidRPr="008C6E4E">
        <w:rPr>
          <w:rStyle w:val="Emphasis"/>
        </w:rPr>
        <w:t>C</w:t>
      </w:r>
      <w:r w:rsidRPr="008C6E4E">
        <w:rPr>
          <w:rStyle w:val="StyleUnderline"/>
        </w:rPr>
        <w:t xml:space="preserve">hina </w:t>
      </w:r>
      <w:r w:rsidRPr="008C6E4E">
        <w:rPr>
          <w:rStyle w:val="Emphasis"/>
        </w:rPr>
        <w:t>S</w:t>
      </w:r>
      <w:r w:rsidRPr="008C6E4E">
        <w:rPr>
          <w:rStyle w:val="StyleUnderline"/>
        </w:rPr>
        <w:t>ea disputes between China</w:t>
      </w:r>
      <w:r w:rsidRPr="00CE5DA6">
        <w:rPr>
          <w:rStyle w:val="StyleUnderline"/>
          <w:sz w:val="14"/>
          <w:u w:val="none"/>
        </w:rPr>
        <w:t xml:space="preserve"> and its neighbors, a European Parliament member said Thursday. Helmut Scholz, member of the European Parliamentary Group of the European United Left-Nordic Green Left, told Xinhua that </w:t>
      </w:r>
      <w:r w:rsidRPr="00A66BA5">
        <w:rPr>
          <w:rStyle w:val="StyleUnderline"/>
        </w:rPr>
        <w:t xml:space="preserve">the award of an arbitral tribunal in </w:t>
      </w:r>
      <w:r w:rsidRPr="00A66BA5">
        <w:rPr>
          <w:rStyle w:val="Emphasis"/>
        </w:rPr>
        <w:t>The Hague cannot replace negotiations</w:t>
      </w:r>
      <w:r w:rsidRPr="00A66BA5">
        <w:rPr>
          <w:rStyle w:val="StyleUnderline"/>
        </w:rPr>
        <w:t>, which is evidently clear when taking into account the reactions of all the parties involved</w:t>
      </w:r>
      <w:r w:rsidRPr="00CE5DA6">
        <w:rPr>
          <w:rStyle w:val="StyleUnderline"/>
          <w:sz w:val="14"/>
          <w:u w:val="none"/>
        </w:rPr>
        <w:t xml:space="preserve">. On Tuesday, the tribunal handling the South China Sea arbitration case unilaterally initiated by the former Philippine government issued its final award, denying China's long-standing historic rights in the South China Sea. "The </w:t>
      </w:r>
      <w:r w:rsidRPr="00A66BA5">
        <w:rPr>
          <w:rStyle w:val="StyleUnderline"/>
        </w:rPr>
        <w:t>negotiations should focus on</w:t>
      </w:r>
      <w:r w:rsidRPr="00CE5DA6">
        <w:rPr>
          <w:rStyle w:val="StyleUnderline"/>
          <w:sz w:val="14"/>
          <w:u w:val="none"/>
        </w:rPr>
        <w:t xml:space="preserve"> three areas: avoiding military confrontation, guaranteeing safety of passage and emphasizing </w:t>
      </w:r>
      <w:r w:rsidRPr="00A66BA5">
        <w:rPr>
          <w:rStyle w:val="Emphasis"/>
        </w:rPr>
        <w:t>mutually beneficial cooperation</w:t>
      </w:r>
      <w:r w:rsidRPr="00CE5DA6">
        <w:rPr>
          <w:rStyle w:val="StyleUnderline"/>
          <w:sz w:val="14"/>
          <w:u w:val="none"/>
        </w:rPr>
        <w:t xml:space="preserve">," Scholz added. He believed that the time has come for Beijing and Manila to </w:t>
      </w:r>
      <w:r w:rsidRPr="00A66BA5">
        <w:rPr>
          <w:rStyle w:val="StyleUnderline"/>
        </w:rPr>
        <w:t>work together through mutual cooperation</w:t>
      </w:r>
      <w:r w:rsidRPr="00CE5DA6">
        <w:rPr>
          <w:rStyle w:val="StyleUnderline"/>
          <w:sz w:val="14"/>
          <w:u w:val="none"/>
        </w:rPr>
        <w:t xml:space="preserve"> and confidence building in a bid </w:t>
      </w:r>
      <w:r w:rsidRPr="00A66BA5">
        <w:rPr>
          <w:rStyle w:val="StyleUnderline"/>
        </w:rPr>
        <w:t>to end the territorial dispute</w:t>
      </w:r>
      <w:r w:rsidRPr="00CE5DA6">
        <w:rPr>
          <w:rStyle w:val="StyleUnderline"/>
          <w:sz w:val="14"/>
          <w:u w:val="none"/>
        </w:rPr>
        <w:t>. "</w:t>
      </w:r>
      <w:r w:rsidRPr="00A66BA5">
        <w:rPr>
          <w:rStyle w:val="StyleUnderline"/>
        </w:rPr>
        <w:t>As we have seen in</w:t>
      </w:r>
      <w:r w:rsidRPr="00CE5DA6">
        <w:rPr>
          <w:rStyle w:val="StyleUnderline"/>
          <w:sz w:val="14"/>
          <w:u w:val="none"/>
        </w:rPr>
        <w:t xml:space="preserve"> common fisheries policies and </w:t>
      </w:r>
      <w:r w:rsidRPr="00A66BA5">
        <w:rPr>
          <w:rStyle w:val="StyleUnderline"/>
        </w:rPr>
        <w:t xml:space="preserve">closer cooperation on environmental protection and marine research, such an approach is </w:t>
      </w:r>
      <w:r w:rsidRPr="00A66BA5">
        <w:rPr>
          <w:rStyle w:val="Emphasis"/>
        </w:rPr>
        <w:t>entirely logical</w:t>
      </w:r>
      <w:r w:rsidRPr="00CE5DA6">
        <w:rPr>
          <w:rStyle w:val="StyleUnderline"/>
          <w:sz w:val="14"/>
          <w:u w:val="none"/>
        </w:rPr>
        <w:t xml:space="preserve">," he cited his experience as a member in the Committee on International Trade of European Parliament. Scholz's opinion echoed a white paper issued by the Chinese government on Wednesday as a response to the ill-founded award, saying </w:t>
      </w:r>
      <w:r w:rsidRPr="00CE5DA6">
        <w:rPr>
          <w:rStyle w:val="Emphasis"/>
        </w:rPr>
        <w:t>China adheres</w:t>
      </w:r>
      <w:r w:rsidRPr="00CE5DA6">
        <w:rPr>
          <w:rStyle w:val="StyleUnderline"/>
        </w:rPr>
        <w:t xml:space="preserve"> to the position of settling the South China Sea disputes through negotiation</w:t>
      </w:r>
      <w:r w:rsidRPr="00CE5DA6">
        <w:rPr>
          <w:rStyle w:val="StyleUnderline"/>
          <w:sz w:val="14"/>
          <w:u w:val="none"/>
        </w:rPr>
        <w:t>. "</w:t>
      </w:r>
      <w:r w:rsidRPr="00CE5DA6">
        <w:rPr>
          <w:rStyle w:val="StyleUnderline"/>
        </w:rPr>
        <w:t xml:space="preserve">Mutual engagement can only help contribute to the </w:t>
      </w:r>
      <w:r w:rsidRPr="00CE5DA6">
        <w:rPr>
          <w:rStyle w:val="Emphasis"/>
        </w:rPr>
        <w:t>strengthening of international law</w:t>
      </w:r>
      <w:r w:rsidRPr="00CE5DA6">
        <w:rPr>
          <w:rStyle w:val="StyleUnderline"/>
        </w:rPr>
        <w:t xml:space="preserve"> and</w:t>
      </w:r>
      <w:r w:rsidRPr="00CE5DA6">
        <w:rPr>
          <w:rStyle w:val="StyleUnderline"/>
          <w:sz w:val="14"/>
          <w:u w:val="none"/>
        </w:rPr>
        <w:t xml:space="preserve">, crucially, to </w:t>
      </w:r>
      <w:r w:rsidRPr="00CE5DA6">
        <w:rPr>
          <w:rStyle w:val="StyleUnderline"/>
        </w:rPr>
        <w:t xml:space="preserve">help build on the </w:t>
      </w:r>
      <w:r w:rsidRPr="00CE5DA6">
        <w:rPr>
          <w:rStyle w:val="Emphasis"/>
        </w:rPr>
        <w:t>foundations of bilateral</w:t>
      </w:r>
      <w:r w:rsidRPr="00CE5DA6">
        <w:rPr>
          <w:rStyle w:val="StyleUnderline"/>
          <w:sz w:val="14"/>
          <w:u w:val="none"/>
        </w:rPr>
        <w:t xml:space="preserve"> and multilateral </w:t>
      </w:r>
      <w:r w:rsidRPr="00CE5DA6">
        <w:rPr>
          <w:rStyle w:val="Emphasis"/>
        </w:rPr>
        <w:t>relationships</w:t>
      </w:r>
      <w:r w:rsidRPr="00CE5DA6">
        <w:rPr>
          <w:rStyle w:val="StyleUnderline"/>
          <w:sz w:val="14"/>
          <w:u w:val="none"/>
        </w:rPr>
        <w:t xml:space="preserve"> which are based on lawful and objective policies," Scholz concluded.</w:t>
      </w:r>
    </w:p>
    <w:p w:rsidR="003D6224" w:rsidRPr="000157E3" w:rsidRDefault="003D6224" w:rsidP="00F17823">
      <w:pPr>
        <w:rPr>
          <w:rStyle w:val="StyleUnderline"/>
          <w:sz w:val="14"/>
          <w:u w:val="none"/>
        </w:rPr>
      </w:pPr>
    </w:p>
    <w:p w:rsidR="00F17823" w:rsidRDefault="002F7FEE" w:rsidP="002F7FEE">
      <w:pPr>
        <w:pStyle w:val="Heading2"/>
      </w:pPr>
      <w:r>
        <w:lastRenderedPageBreak/>
        <w:t>Islands Adv---South China Sea</w:t>
      </w:r>
    </w:p>
    <w:p w:rsidR="002F7FEE" w:rsidRDefault="002F7FEE" w:rsidP="002F7FEE"/>
    <w:p w:rsidR="002F7FEE" w:rsidRDefault="004F6D99" w:rsidP="004F6D99">
      <w:pPr>
        <w:pStyle w:val="Heading3"/>
      </w:pPr>
      <w:r>
        <w:lastRenderedPageBreak/>
        <w:t>2AC---AT: No Conflict</w:t>
      </w:r>
    </w:p>
    <w:p w:rsidR="004F6D99" w:rsidRDefault="004F6D99" w:rsidP="004F6D99"/>
    <w:p w:rsidR="004F6D99" w:rsidRPr="006D416D" w:rsidRDefault="004F6D99" w:rsidP="004F6D99">
      <w:pPr>
        <w:pStyle w:val="Heading4"/>
        <w:rPr>
          <w:rStyle w:val="StyleUnderline"/>
          <w:u w:val="none"/>
        </w:rPr>
      </w:pPr>
      <w:r>
        <w:rPr>
          <w:rStyle w:val="StyleUnderline"/>
          <w:u w:val="none"/>
        </w:rPr>
        <w:t xml:space="preserve">Causes </w:t>
      </w:r>
      <w:r>
        <w:rPr>
          <w:rStyle w:val="StyleUnderline"/>
        </w:rPr>
        <w:t>conflict</w:t>
      </w:r>
    </w:p>
    <w:p w:rsidR="004F6D99" w:rsidRDefault="004F6D99" w:rsidP="004F6D99">
      <w:pPr>
        <w:rPr>
          <w:rStyle w:val="StyleUnderline"/>
          <w:u w:val="none"/>
        </w:rPr>
      </w:pPr>
      <w:r w:rsidRPr="00C06D0F">
        <w:rPr>
          <w:rStyle w:val="StyleUnderline"/>
          <w:b/>
          <w:u w:val="none"/>
        </w:rPr>
        <w:t>Auslin 16</w:t>
      </w:r>
      <w:r>
        <w:rPr>
          <w:rStyle w:val="StyleUnderline"/>
          <w:u w:val="none"/>
        </w:rPr>
        <w:t xml:space="preserve"> --- author of The End of the Asian Century (Michael Auslin, 7-11-2016, "</w:t>
      </w:r>
      <w:r w:rsidRPr="005F2278">
        <w:rPr>
          <w:rStyle w:val="StyleUnderline"/>
        </w:rPr>
        <w:t>In the South China Sea</w:t>
      </w:r>
      <w:r>
        <w:rPr>
          <w:rStyle w:val="StyleUnderline"/>
          <w:u w:val="none"/>
        </w:rPr>
        <w:t xml:space="preserve"> and Elsewhere, </w:t>
      </w:r>
      <w:r w:rsidRPr="005F2278">
        <w:rPr>
          <w:rStyle w:val="Emphasis"/>
        </w:rPr>
        <w:t>East Asia Stumbles Toward Conflict</w:t>
      </w:r>
      <w:r>
        <w:rPr>
          <w:rStyle w:val="StyleUnderline"/>
          <w:u w:val="none"/>
        </w:rPr>
        <w:t>" National Review Online, 7-17-2016, http://www.nationalreview.com/corner/437684/east-asia-south-china-sea-conflict)//jonah</w:t>
      </w:r>
    </w:p>
    <w:p w:rsidR="004F6D99" w:rsidRPr="006D416D" w:rsidRDefault="004F6D99" w:rsidP="004F6D99">
      <w:pPr>
        <w:rPr>
          <w:rStyle w:val="StyleUnderline"/>
          <w:sz w:val="14"/>
          <w:u w:val="none"/>
        </w:rPr>
      </w:pPr>
      <w:r w:rsidRPr="006D416D">
        <w:rPr>
          <w:rStyle w:val="StyleUnderline"/>
          <w:sz w:val="14"/>
          <w:u w:val="none"/>
        </w:rPr>
        <w:t xml:space="preserve">On Tuesday, the long-awaited ruling from </w:t>
      </w:r>
      <w:r w:rsidRPr="00311889">
        <w:rPr>
          <w:rStyle w:val="StyleUnderline"/>
        </w:rPr>
        <w:t xml:space="preserve">the Hague’s Permanent Court of Arbitration may mark a </w:t>
      </w:r>
      <w:r w:rsidRPr="00311889">
        <w:rPr>
          <w:rStyle w:val="Emphasis"/>
        </w:rPr>
        <w:t>legal watershed in Asian international relations</w:t>
      </w:r>
      <w:r w:rsidRPr="006D416D">
        <w:rPr>
          <w:rStyle w:val="StyleUnderline"/>
          <w:sz w:val="14"/>
          <w:u w:val="none"/>
        </w:rPr>
        <w:t xml:space="preserve">. Brought by the Philippines in January 2013, the case asks the tribunal to rule against China’s activities in the Spratly Islands, where both Manila and Beijing assert sovereignty over maritime territory. </w:t>
      </w:r>
      <w:r w:rsidRPr="00311889">
        <w:rPr>
          <w:rStyle w:val="StyleUnderline"/>
        </w:rPr>
        <w:t>The case</w:t>
      </w:r>
      <w:r w:rsidRPr="006D416D">
        <w:rPr>
          <w:rStyle w:val="StyleUnderline"/>
          <w:sz w:val="14"/>
          <w:u w:val="none"/>
        </w:rPr>
        <w:t xml:space="preserve">, however, </w:t>
      </w:r>
      <w:r w:rsidRPr="00311889">
        <w:rPr>
          <w:rStyle w:val="StyleUnderline"/>
        </w:rPr>
        <w:t xml:space="preserve">is widely seen as a proxy for China’s expansive claims over the entire South China Sea, which has made that strategic body of water one of the </w:t>
      </w:r>
      <w:r w:rsidRPr="00311889">
        <w:rPr>
          <w:rStyle w:val="Emphasis"/>
        </w:rPr>
        <w:t>world’s flashpoints</w:t>
      </w:r>
      <w:r w:rsidRPr="006D416D">
        <w:rPr>
          <w:rStyle w:val="StyleUnderline"/>
          <w:sz w:val="14"/>
          <w:u w:val="none"/>
        </w:rPr>
        <w:t xml:space="preserve"> over the past half-decade. As much attention as the court case is receiving, however, the bigger story is how a raft of </w:t>
      </w:r>
      <w:r w:rsidRPr="00311889">
        <w:rPr>
          <w:rStyle w:val="StyleUnderline"/>
        </w:rPr>
        <w:t xml:space="preserve">recent confrontations shows </w:t>
      </w:r>
      <w:r w:rsidRPr="00311889">
        <w:rPr>
          <w:rStyle w:val="Emphasis"/>
        </w:rPr>
        <w:t>how close the region is to conflict</w:t>
      </w:r>
      <w:r w:rsidRPr="00311889">
        <w:rPr>
          <w:rStyle w:val="StyleUnderline"/>
        </w:rPr>
        <w:t>.</w:t>
      </w:r>
      <w:r w:rsidRPr="006D416D">
        <w:rPr>
          <w:rStyle w:val="StyleUnderline"/>
          <w:sz w:val="14"/>
          <w:u w:val="none"/>
        </w:rPr>
        <w:t xml:space="preserve"> Asia’s security troubles seem placid when contemplated in the courtroom. Many legal observers believe that China will lose the arbitration case, putting paid to its oft-repeated pronouncements about how all of the South China Sea is Chinese. So does Beijing, which refused to participate in the proceedings and which for months has telegraphed that it also will refuse to abide by any ruling that goes against its interests. Such is the weakness of international law when placed against state policies. Perhaps worse, </w:t>
      </w:r>
      <w:r w:rsidRPr="00311889">
        <w:rPr>
          <w:rStyle w:val="StyleUnderline"/>
        </w:rPr>
        <w:t>the ruling</w:t>
      </w:r>
      <w:r w:rsidRPr="006D416D">
        <w:rPr>
          <w:rStyle w:val="StyleUnderline"/>
          <w:sz w:val="14"/>
          <w:u w:val="none"/>
        </w:rPr>
        <w:t xml:space="preserve">, whatever it decides, </w:t>
      </w:r>
      <w:r w:rsidRPr="00311889">
        <w:rPr>
          <w:rStyle w:val="StyleUnderline"/>
        </w:rPr>
        <w:t xml:space="preserve">will not tackle the </w:t>
      </w:r>
      <w:r w:rsidRPr="00311889">
        <w:rPr>
          <w:rStyle w:val="Emphasis"/>
        </w:rPr>
        <w:t>most explosive issues</w:t>
      </w:r>
      <w:r w:rsidRPr="006D416D">
        <w:rPr>
          <w:rStyle w:val="StyleUnderline"/>
          <w:sz w:val="14"/>
          <w:u w:val="none"/>
        </w:rPr>
        <w:t xml:space="preserve">. The tribunal has already made it clear that </w:t>
      </w:r>
      <w:r w:rsidRPr="00311889">
        <w:rPr>
          <w:rStyle w:val="StyleUnderline"/>
        </w:rPr>
        <w:t>it cannot rule on questions of sovereignty over specific territories</w:t>
      </w:r>
      <w:r w:rsidRPr="006D416D">
        <w:rPr>
          <w:rStyle w:val="StyleUnderline"/>
          <w:sz w:val="14"/>
          <w:u w:val="none"/>
        </w:rPr>
        <w:t xml:space="preserve">. Further, it is unknown if the court will rule on the so-called “9-Dash Line” claims of China to nearly the whole sea; any rejection of this claim would significantly undercut Beijing’s position in the region. The tribunal is expected, however, to decide on the question of whether land features occupied by China in the Spratlys are islands, and therefore protected under international law, or are simply rocks and what are know as “low tide elevations,” which do not carry the same level of legal protection. If determined to be islands, then China may be justified in claiming exclusive economic zone (EEZ) rights for fishing, administrative, and construction purposes, and in keeping other nations out. Yet regardless of the court’s ruling, </w:t>
      </w:r>
      <w:r w:rsidRPr="00B90C2F">
        <w:rPr>
          <w:rStyle w:val="StyleUnderline"/>
        </w:rPr>
        <w:t>China’s refusal to play along with international arbitration already indicates the limits of the law in the waters of East Asia</w:t>
      </w:r>
      <w:r w:rsidRPr="006D416D">
        <w:rPr>
          <w:rStyle w:val="StyleUnderline"/>
          <w:sz w:val="14"/>
          <w:u w:val="none"/>
        </w:rPr>
        <w:t xml:space="preserve">. More worryingly, while the Hague court has been finalizing its decision, </w:t>
      </w:r>
      <w:r w:rsidRPr="00B90C2F">
        <w:rPr>
          <w:rStyle w:val="StyleUnderline"/>
        </w:rPr>
        <w:t xml:space="preserve">the nations of East Asia seem increasingly likely to </w:t>
      </w:r>
      <w:r w:rsidRPr="00B90C2F">
        <w:rPr>
          <w:rStyle w:val="Emphasis"/>
        </w:rPr>
        <w:t>flail into armed conflict</w:t>
      </w:r>
      <w:r w:rsidRPr="006D416D">
        <w:rPr>
          <w:sz w:val="14"/>
        </w:rPr>
        <w:t xml:space="preserve"> of some kind</w:t>
      </w:r>
      <w:r w:rsidRPr="006D416D">
        <w:rPr>
          <w:rStyle w:val="StyleUnderline"/>
          <w:sz w:val="14"/>
          <w:u w:val="none"/>
        </w:rPr>
        <w:t xml:space="preserve">. Just in the last week alone, </w:t>
      </w:r>
      <w:r w:rsidRPr="00B90C2F">
        <w:rPr>
          <w:rStyle w:val="StyleUnderline"/>
        </w:rPr>
        <w:t>incidents from north to south in Asia’s seas showed how tenuous ties are between nations</w:t>
      </w:r>
      <w:r w:rsidRPr="006D416D">
        <w:rPr>
          <w:rStyle w:val="StyleUnderline"/>
          <w:sz w:val="14"/>
          <w:u w:val="none"/>
        </w:rPr>
        <w:t xml:space="preserve"> large and small. In the East China Sea, Japanese fighter jets challenged Chinese fighters over the disputed Senkaku Islands, which are controlled by Japan, taking what Beijing condemned as “provocative actions” and targeting the Chinese planes with fire-control radar. Slightly further south, the Taiwanese navy accidently fired off a supersonic anti-ship missile in the Taiwan Strait, hitting a Taiwanese fishing trawler and killing one crew member, raising fears that a similar accident could destroy Chinese property. Meanwhile, back in the South China Sea, the Thai navy fired on Vietnamese fishing boats they claimed were in Thai waters, wounding two sailors, while another sailor remains missing.  And in the latest incident, Vietnam claims that two Chinese vessels, apparently maritime patrol craft, rammed and sank a Vietnamese fishing boat. As these incidents mount, the chances alike for greater loss of life and public demands for reprisals grow. The growing risk in Asia seems to fly in the face of other trends. There are far more venues for diplomatic and legal engagement in Asia today, for example, through the Hague, the United Nations, the ASEAN Regional Forum, and the like. This allows states in the Asia-Pacific to meet regularly and talk with each other in neutral venues, a far cry from decades past. Moreover, Manila’s decision to file an arbitration case with the Hague could have been a turning point in Asian international relations, where the rule of law was seen to supersede threats of force. </w:t>
      </w:r>
      <w:r w:rsidRPr="008C47E6">
        <w:rPr>
          <w:rStyle w:val="StyleUnderline"/>
        </w:rPr>
        <w:t>If the region’s largest nation refuses to abide by the legal process</w:t>
      </w:r>
      <w:r w:rsidRPr="006D416D">
        <w:rPr>
          <w:rStyle w:val="StyleUnderline"/>
          <w:sz w:val="14"/>
          <w:u w:val="none"/>
        </w:rPr>
        <w:t>, however, then t</w:t>
      </w:r>
      <w:r w:rsidRPr="008C47E6">
        <w:rPr>
          <w:rStyle w:val="StyleUnderline"/>
        </w:rPr>
        <w:t xml:space="preserve">here is far less hope for impartial and measured approaches to resolving disputes, as states </w:t>
      </w:r>
      <w:r w:rsidRPr="008C47E6">
        <w:rPr>
          <w:rStyle w:val="Emphasis"/>
        </w:rPr>
        <w:t>lose faith in rules and norms</w:t>
      </w:r>
      <w:r w:rsidRPr="008C47E6">
        <w:rPr>
          <w:rStyle w:val="StyleUnderline"/>
        </w:rPr>
        <w:t xml:space="preserve">. </w:t>
      </w:r>
      <w:r w:rsidRPr="006D416D">
        <w:rPr>
          <w:rStyle w:val="StyleUnderline"/>
          <w:sz w:val="14"/>
          <w:u w:val="none"/>
        </w:rPr>
        <w:t>Instead, ea</w:t>
      </w:r>
      <w:r w:rsidRPr="008C47E6">
        <w:rPr>
          <w:rStyle w:val="StyleUnderline"/>
        </w:rPr>
        <w:t xml:space="preserve">ch nation will feel a </w:t>
      </w:r>
      <w:r w:rsidRPr="006D416D">
        <w:rPr>
          <w:rStyle w:val="Emphasis"/>
        </w:rPr>
        <w:t>greater sense of insecurity</w:t>
      </w:r>
      <w:r w:rsidRPr="008C47E6">
        <w:rPr>
          <w:rStyle w:val="StyleUnderline"/>
        </w:rPr>
        <w:t xml:space="preserve">, and will likely to be </w:t>
      </w:r>
      <w:r w:rsidRPr="006D416D">
        <w:rPr>
          <w:rStyle w:val="Emphasis"/>
        </w:rPr>
        <w:t>more willing to test the will of its antagonists</w:t>
      </w:r>
      <w:r w:rsidRPr="006D416D">
        <w:rPr>
          <w:rStyle w:val="StyleUnderline"/>
          <w:sz w:val="14"/>
          <w:u w:val="none"/>
        </w:rPr>
        <w:t xml:space="preserve">. Throw in a tragic accident, like the launching of a missile against a civilian vessel, or the continued intimidation and occasional sinking of smaller boats, and Asia can only hope that cool heads prevail during times of crisis. </w:t>
      </w:r>
      <w:r w:rsidRPr="00B90C2F">
        <w:rPr>
          <w:rStyle w:val="StyleUnderline"/>
        </w:rPr>
        <w:t xml:space="preserve">The </w:t>
      </w:r>
      <w:r w:rsidRPr="00B90C2F">
        <w:rPr>
          <w:rStyle w:val="Emphasis"/>
        </w:rPr>
        <w:t>lack of trust</w:t>
      </w:r>
      <w:r w:rsidRPr="00B90C2F">
        <w:rPr>
          <w:rStyle w:val="StyleUnderline"/>
        </w:rPr>
        <w:t xml:space="preserve"> evident between capitals in the region,</w:t>
      </w:r>
      <w:r w:rsidRPr="006D416D">
        <w:rPr>
          <w:rStyle w:val="StyleUnderline"/>
          <w:sz w:val="14"/>
          <w:u w:val="none"/>
        </w:rPr>
        <w:t xml:space="preserve"> though, </w:t>
      </w:r>
      <w:r w:rsidRPr="00B90C2F">
        <w:rPr>
          <w:rStyle w:val="StyleUnderline"/>
        </w:rPr>
        <w:t xml:space="preserve">will make crisis diplomacy that </w:t>
      </w:r>
      <w:r w:rsidRPr="00B90C2F">
        <w:rPr>
          <w:rStyle w:val="Emphasis"/>
        </w:rPr>
        <w:t>much more difficult</w:t>
      </w:r>
      <w:r w:rsidRPr="006D416D">
        <w:rPr>
          <w:rStyle w:val="StyleUnderline"/>
          <w:sz w:val="14"/>
          <w:u w:val="none"/>
        </w:rPr>
        <w:t xml:space="preserve">. That no hostilities have yet broken out does little to give confidence that the nations of Asia are moving towards a future marked more by cooperation than competition. That, in turn, means the demands on the United States to act as a guarantor of regional stability will continue. From formal treaty allies like Japan and the Philippines, to partners such as Singapore and Vietnam, the expectation may well strengthen that the U.S. Navy and Air Force will maintain their presence and act to damp down any potential conflict, particularly between China and its neighbors. Beijing has already warned Washington not to harm China’s sovereignty and interests in the South China Sea, making it clear that it will consider U.S. intervention of any kind a provocation. This leaves the last months of the Obama Administration a delicate time for U.S. policy in Asia. A weak response to any Chinese action will embolden Beijing and discourage America’s partners. Maintaining pressure on China through direct and more frequent freedom of navigation operations, though, is only a tactic, not a strategy for bringing about Beijing’s adoption of international norms. Among the headaches the next president will inherit, a muddled Asia policy is near the top of the list. Meanwhile, </w:t>
      </w:r>
      <w:r w:rsidRPr="005F2278">
        <w:rPr>
          <w:rStyle w:val="StyleUnderline"/>
        </w:rPr>
        <w:t xml:space="preserve">the region will wait to see if it </w:t>
      </w:r>
      <w:r w:rsidRPr="005F2278">
        <w:rPr>
          <w:rStyle w:val="Emphasis"/>
        </w:rPr>
        <w:t>stumbles into war</w:t>
      </w:r>
      <w:r w:rsidRPr="006D416D">
        <w:rPr>
          <w:rStyle w:val="StyleUnderline"/>
          <w:sz w:val="14"/>
          <w:u w:val="none"/>
        </w:rPr>
        <w:t>.</w:t>
      </w:r>
    </w:p>
    <w:p w:rsidR="004F6D99" w:rsidRDefault="00C713A5" w:rsidP="00C713A5">
      <w:pPr>
        <w:pStyle w:val="Heading3"/>
      </w:pPr>
      <w:r>
        <w:lastRenderedPageBreak/>
        <w:t>2AC---AT: No Aggression</w:t>
      </w:r>
    </w:p>
    <w:p w:rsidR="00C713A5" w:rsidRDefault="00C713A5" w:rsidP="00C713A5"/>
    <w:p w:rsidR="00C713A5" w:rsidRPr="001F14D7" w:rsidRDefault="00C713A5" w:rsidP="00C713A5">
      <w:pPr>
        <w:pStyle w:val="Heading4"/>
        <w:rPr>
          <w:rStyle w:val="StyleUnderline"/>
          <w:u w:val="none"/>
        </w:rPr>
      </w:pPr>
      <w:r w:rsidRPr="001F14D7">
        <w:rPr>
          <w:rStyle w:val="StyleUnderline"/>
          <w:u w:val="none"/>
        </w:rPr>
        <w:t xml:space="preserve">The squo allows China to start claiming </w:t>
      </w:r>
      <w:r w:rsidRPr="001F14D7">
        <w:rPr>
          <w:rStyle w:val="StyleUnderline"/>
        </w:rPr>
        <w:t>even more</w:t>
      </w:r>
      <w:r w:rsidRPr="001F14D7">
        <w:rPr>
          <w:rStyle w:val="StyleUnderline"/>
          <w:u w:val="none"/>
        </w:rPr>
        <w:t xml:space="preserve"> islands </w:t>
      </w:r>
    </w:p>
    <w:p w:rsidR="00C713A5" w:rsidRPr="00FF1145" w:rsidRDefault="00C713A5" w:rsidP="00C713A5">
      <w:r>
        <w:rPr>
          <w:b/>
        </w:rPr>
        <w:t>Stratfor 6/22</w:t>
      </w:r>
      <w:r>
        <w:t xml:space="preserve"> --- [“Beijing Reconsiders Its Place in the International Order,” Geopolitical Diary, Stratfor, June 22</w:t>
      </w:r>
      <w:r w:rsidRPr="00FF1145">
        <w:rPr>
          <w:vertAlign w:val="superscript"/>
        </w:rPr>
        <w:t>nd</w:t>
      </w:r>
      <w:r>
        <w:t xml:space="preserve">, 2016, </w:t>
      </w:r>
      <w:r w:rsidRPr="00FF1145">
        <w:t>https://www.stratfor.com/geopolitical-diary/beijing-reconsiders-its-place-international-order</w:t>
      </w:r>
      <w:r>
        <w:t>]//Mnush</w:t>
      </w:r>
    </w:p>
    <w:p w:rsidR="00C713A5" w:rsidRDefault="00C713A5" w:rsidP="00C713A5">
      <w:pPr>
        <w:rPr>
          <w:rStyle w:val="StyleUnderline"/>
        </w:rPr>
      </w:pPr>
      <w:r w:rsidRPr="002A1092">
        <w:rPr>
          <w:rStyle w:val="StyleUnderline"/>
          <w:sz w:val="14"/>
          <w:u w:val="none"/>
        </w:rPr>
        <w:t>On the other hand, Beijing's recent actions and comments suggest that it is fee</w:t>
      </w:r>
      <w:r w:rsidRPr="002A1092">
        <w:rPr>
          <w:rStyle w:val="StyleUnderline"/>
        </w:rPr>
        <w:t>ling growing international pressure to curtail its territorial claims and actions in the South and East China seas.</w:t>
      </w:r>
      <w:r w:rsidRPr="002A1092">
        <w:rPr>
          <w:rStyle w:val="StyleUnderline"/>
          <w:sz w:val="14"/>
          <w:u w:val="none"/>
        </w:rPr>
        <w:t xml:space="preserve"> China has subtly altered its basic </w:t>
      </w:r>
      <w:r w:rsidRPr="002A1092">
        <w:rPr>
          <w:rStyle w:val="StyleUnderline"/>
        </w:rPr>
        <w:t>justification for claiming the maritime territory it has</w:t>
      </w:r>
      <w:r w:rsidRPr="002A1092">
        <w:rPr>
          <w:rStyle w:val="StyleUnderline"/>
          <w:sz w:val="14"/>
          <w:u w:val="none"/>
        </w:rPr>
        <w:t xml:space="preserve">, now arguing not that the occupation of islands justifies the claim but rather that the possession of the water justifies the occupation of the islands. And following a recent increase in confrontations between Chinese fishing boats and Indonesian authorities near the Natuna Islands, China simply asserted that those were traditional Chinese fishing grounds — </w:t>
      </w:r>
      <w:r w:rsidRPr="002A1092">
        <w:rPr>
          <w:rStyle w:val="StyleUnderline"/>
        </w:rPr>
        <w:t>enough justification for the actions of the fishermen.</w:t>
      </w:r>
      <w:r w:rsidRPr="002A1092">
        <w:rPr>
          <w:rStyle w:val="StyleUnderline"/>
          <w:sz w:val="14"/>
          <w:u w:val="none"/>
        </w:rPr>
        <w:t xml:space="preserve"> Additionally, </w:t>
      </w:r>
      <w:r w:rsidRPr="002A1092">
        <w:rPr>
          <w:rStyle w:val="StyleUnderline"/>
        </w:rPr>
        <w:t>China continues to accuse other countries</w:t>
      </w:r>
      <w:r w:rsidRPr="002A1092">
        <w:rPr>
          <w:rStyle w:val="StyleUnderline"/>
          <w:sz w:val="14"/>
          <w:u w:val="none"/>
        </w:rPr>
        <w:t xml:space="preserve">, particularly the </w:t>
      </w:r>
      <w:r w:rsidRPr="002A1092">
        <w:rPr>
          <w:rStyle w:val="StyleUnderline"/>
        </w:rPr>
        <w:t>United States and Japan</w:t>
      </w:r>
      <w:r w:rsidRPr="002A1092">
        <w:rPr>
          <w:rStyle w:val="StyleUnderline"/>
          <w:sz w:val="14"/>
          <w:u w:val="none"/>
        </w:rPr>
        <w:t xml:space="preserve">, of double standards when it comes to the rights of freedom of navigation in the region. The reported threat to leave UNCLOS is in some ways like North Korea's repeated threat — which it eventually carried out — to withdraw from the Nuclear Non-Proliferation Treaty. Pyongyang abided by neither the letter nor the spirit of the treaty when it was a signatory, yet participation brought certain self-imposed constraints and created a space for a common dialogue with others. In addition, the threat of leaving shaped the behavior of other countries that sought to pre-empt such an "extreme" action. </w:t>
      </w:r>
      <w:r w:rsidRPr="002A1092">
        <w:rPr>
          <w:rStyle w:val="StyleUnderline"/>
        </w:rPr>
        <w:t xml:space="preserve">China already </w:t>
      </w:r>
      <w:r w:rsidRPr="002A1092">
        <w:rPr>
          <w:rStyle w:val="Emphasis"/>
        </w:rPr>
        <w:t>selectively interprets</w:t>
      </w:r>
      <w:r w:rsidRPr="002A1092">
        <w:rPr>
          <w:rStyle w:val="StyleUnderline"/>
        </w:rPr>
        <w:t xml:space="preserve"> the UNCLOS regarding midpoints</w:t>
      </w:r>
      <w:r w:rsidRPr="002A1092">
        <w:rPr>
          <w:rStyle w:val="StyleUnderline"/>
          <w:sz w:val="14"/>
          <w:u w:val="none"/>
        </w:rPr>
        <w:t xml:space="preserve">, </w:t>
      </w:r>
      <w:r w:rsidRPr="002A1092">
        <w:rPr>
          <w:rStyle w:val="StyleUnderline"/>
        </w:rPr>
        <w:t>definitions of islands and what constitutes legitimate maritime action within its claimed waters, and Beijing refuses to participate in the Hague case</w:t>
      </w:r>
      <w:r w:rsidRPr="002A1092">
        <w:rPr>
          <w:rStyle w:val="StyleUnderline"/>
          <w:sz w:val="14"/>
          <w:u w:val="none"/>
        </w:rPr>
        <w:t xml:space="preserve"> (despite the arbitration fitting with the UNCLOS mechanisms). But the threat to </w:t>
      </w:r>
      <w:r w:rsidRPr="002A1092">
        <w:rPr>
          <w:rStyle w:val="Emphasis"/>
        </w:rPr>
        <w:t>withdraw from UNCLOS</w:t>
      </w:r>
      <w:r w:rsidRPr="002A1092">
        <w:rPr>
          <w:rStyle w:val="StyleUnderline"/>
          <w:sz w:val="14"/>
          <w:u w:val="none"/>
        </w:rPr>
        <w:t xml:space="preserve"> is an </w:t>
      </w:r>
      <w:r w:rsidRPr="002A1092">
        <w:rPr>
          <w:rStyle w:val="StyleUnderline"/>
        </w:rPr>
        <w:t>extreme action</w:t>
      </w:r>
      <w:r w:rsidRPr="002A1092">
        <w:rPr>
          <w:rStyle w:val="StyleUnderline"/>
          <w:sz w:val="14"/>
          <w:u w:val="none"/>
        </w:rPr>
        <w:t xml:space="preserve"> that, </w:t>
      </w:r>
      <w:r w:rsidRPr="002A1092">
        <w:rPr>
          <w:rStyle w:val="StyleUnderline"/>
        </w:rPr>
        <w:t>from Beijing's perspective</w:t>
      </w:r>
      <w:r w:rsidRPr="002A1092">
        <w:rPr>
          <w:rStyle w:val="StyleUnderline"/>
          <w:sz w:val="14"/>
          <w:u w:val="none"/>
        </w:rPr>
        <w:t xml:space="preserve">, is </w:t>
      </w:r>
      <w:r w:rsidRPr="002A1092">
        <w:rPr>
          <w:rStyle w:val="StyleUnderline"/>
        </w:rPr>
        <w:t>something other nations will want to avoid</w:t>
      </w:r>
      <w:r w:rsidRPr="002A1092">
        <w:rPr>
          <w:rStyle w:val="StyleUnderline"/>
          <w:sz w:val="14"/>
          <w:u w:val="none"/>
        </w:rPr>
        <w:t xml:space="preserve">. In its deliberations, however, the </w:t>
      </w:r>
      <w:r w:rsidRPr="002A1092">
        <w:rPr>
          <w:rStyle w:val="StyleUnderline"/>
        </w:rPr>
        <w:t>court</w:t>
      </w:r>
      <w:r w:rsidRPr="002A1092">
        <w:rPr>
          <w:rStyle w:val="StyleUnderline"/>
          <w:sz w:val="14"/>
          <w:u w:val="none"/>
        </w:rPr>
        <w:t xml:space="preserve"> is </w:t>
      </w:r>
      <w:r w:rsidRPr="002A1092">
        <w:rPr>
          <w:rStyle w:val="StyleUnderline"/>
        </w:rPr>
        <w:t xml:space="preserve">unlikely to take </w:t>
      </w:r>
      <w:r w:rsidRPr="002A1092">
        <w:rPr>
          <w:rStyle w:val="Emphasis"/>
        </w:rPr>
        <w:t>China's threats</w:t>
      </w:r>
      <w:r w:rsidRPr="002A1092">
        <w:rPr>
          <w:rStyle w:val="StyleUnderline"/>
        </w:rPr>
        <w:t xml:space="preserve"> into consideration</w:t>
      </w:r>
      <w:r w:rsidRPr="002A1092">
        <w:rPr>
          <w:rStyle w:val="StyleUnderline"/>
          <w:sz w:val="14"/>
          <w:u w:val="none"/>
        </w:rPr>
        <w:t xml:space="preserve">, and if it sticks to the core elements of the case, </w:t>
      </w:r>
      <w:r w:rsidRPr="002A1092">
        <w:rPr>
          <w:rStyle w:val="StyleUnderline"/>
        </w:rPr>
        <w:t>China has little hope of a decision it likes</w:t>
      </w:r>
      <w:r w:rsidRPr="002A1092">
        <w:rPr>
          <w:rStyle w:val="StyleUnderline"/>
          <w:sz w:val="14"/>
          <w:u w:val="none"/>
        </w:rPr>
        <w:t xml:space="preserve"> — most of China's artificially expanded "islands" are unlikely to be considered islands under UNCLOS definitions and thus would not count for establishing territorial claims. Such a verdict would not strengthen Manila's claims to the "islands," but it would invalidate China's claims to the 200-nautical-mile exclusive economic zones around them, significantly curtailing China's ability to even come close to justifying its so-called nine-dash line claims of maritime territory in the South China Sea — at least by UNCLOS standards. And if the court decides to take a stand on the nine-dash line itself, this would be even more disconcerting for Beijing. And this is where the decision point comes for China. As a nascent "great power," </w:t>
      </w:r>
      <w:r w:rsidRPr="002A1092">
        <w:rPr>
          <w:rStyle w:val="StyleUnderline"/>
        </w:rPr>
        <w:t>China is shaping its relationship with countries around the world. For the past several decades, it has asserted the moral high ground in the international arena by emphasizing its adherence to U.N. guidelines</w:t>
      </w:r>
      <w:r w:rsidRPr="002A1092">
        <w:rPr>
          <w:rStyle w:val="StyleUnderline"/>
          <w:sz w:val="14"/>
          <w:u w:val="none"/>
        </w:rPr>
        <w:t xml:space="preserve"> — at least when they fit its agenda. China criticized the United States for unilateral military action overseas, whereas China had a strict official policy of noninterference and engaged in overseas military activity only under U.N. oversight. And more directly, </w:t>
      </w:r>
      <w:r w:rsidRPr="002A1092">
        <w:rPr>
          <w:rStyle w:val="StyleUnderline"/>
        </w:rPr>
        <w:t xml:space="preserve">China was always quick to emphasize that it had ratified the UNCLOS, whereas the United States has not and thus </w:t>
      </w:r>
      <w:r w:rsidRPr="00C713A5">
        <w:rPr>
          <w:rStyle w:val="Emphasis"/>
        </w:rPr>
        <w:t>has no justification to criticize or challenge</w:t>
      </w:r>
      <w:r w:rsidRPr="002A1092">
        <w:rPr>
          <w:rStyle w:val="StyleUnderline"/>
        </w:rPr>
        <w:t xml:space="preserve"> China's maritime policies in the South China Sea.</w:t>
      </w:r>
      <w:r w:rsidRPr="002A1092">
        <w:rPr>
          <w:rStyle w:val="StyleUnderline"/>
          <w:sz w:val="14"/>
          <w:u w:val="none"/>
        </w:rPr>
        <w:t xml:space="preserve"> </w:t>
      </w:r>
      <w:r w:rsidRPr="002A1092">
        <w:rPr>
          <w:rStyle w:val="Emphasis"/>
        </w:rPr>
        <w:t>Leaving UNCLOS</w:t>
      </w:r>
      <w:r w:rsidRPr="002A1092">
        <w:rPr>
          <w:rStyle w:val="StyleUnderline"/>
          <w:sz w:val="14"/>
          <w:u w:val="none"/>
        </w:rPr>
        <w:t xml:space="preserve"> would be an asse</w:t>
      </w:r>
      <w:r w:rsidRPr="002A1092">
        <w:rPr>
          <w:rStyle w:val="StyleUnderline"/>
        </w:rPr>
        <w:t>rtion by the Chinese that international law does not apply to them, at least in this case.</w:t>
      </w:r>
      <w:r w:rsidRPr="002A1092">
        <w:rPr>
          <w:rStyle w:val="StyleUnderline"/>
          <w:sz w:val="14"/>
          <w:u w:val="none"/>
        </w:rPr>
        <w:t xml:space="preserve"> As a matter of course, most nations pick and choose which international conventions to adhere to. But such a move by China on maritime policy would mark a sharp change in its behavior. If </w:t>
      </w:r>
      <w:r w:rsidRPr="002A1092">
        <w:rPr>
          <w:rStyle w:val="StyleUnderline"/>
        </w:rPr>
        <w:t>Beijing declared it no longer considered UNCLOS to be legitimate</w:t>
      </w:r>
      <w:r w:rsidRPr="002A1092">
        <w:rPr>
          <w:rStyle w:val="StyleUnderline"/>
          <w:sz w:val="14"/>
          <w:u w:val="none"/>
        </w:rPr>
        <w:t xml:space="preserve">, then </w:t>
      </w:r>
      <w:r w:rsidRPr="002A1092">
        <w:rPr>
          <w:rStyle w:val="StyleUnderline"/>
        </w:rPr>
        <w:t xml:space="preserve">China could conceivably </w:t>
      </w:r>
      <w:r w:rsidRPr="002A1092">
        <w:rPr>
          <w:rStyle w:val="Emphasis"/>
        </w:rPr>
        <w:t>assert its own</w:t>
      </w:r>
      <w:r w:rsidRPr="002A1092">
        <w:rPr>
          <w:rStyle w:val="StyleUnderline"/>
        </w:rPr>
        <w:t xml:space="preserve"> set of </w:t>
      </w:r>
      <w:r w:rsidRPr="002A1092">
        <w:rPr>
          <w:rStyle w:val="Emphasis"/>
        </w:rPr>
        <w:t>criteria</w:t>
      </w:r>
      <w:r w:rsidRPr="002A1092">
        <w:rPr>
          <w:rStyle w:val="StyleUnderline"/>
        </w:rPr>
        <w:t xml:space="preserve"> to </w:t>
      </w:r>
      <w:r w:rsidRPr="002A1092">
        <w:rPr>
          <w:rStyle w:val="Emphasis"/>
        </w:rPr>
        <w:t>justify</w:t>
      </w:r>
      <w:r w:rsidRPr="002A1092">
        <w:rPr>
          <w:rStyle w:val="StyleUnderline"/>
        </w:rPr>
        <w:t xml:space="preserve"> </w:t>
      </w:r>
      <w:r w:rsidRPr="002A1092">
        <w:rPr>
          <w:rStyle w:val="Emphasis"/>
        </w:rPr>
        <w:t>its</w:t>
      </w:r>
      <w:r w:rsidRPr="002A1092">
        <w:rPr>
          <w:rStyle w:val="StyleUnderline"/>
        </w:rPr>
        <w:t xml:space="preserve"> claims to maritime </w:t>
      </w:r>
      <w:r w:rsidRPr="002A1092">
        <w:rPr>
          <w:rStyle w:val="Emphasis"/>
        </w:rPr>
        <w:t>territory</w:t>
      </w:r>
      <w:r w:rsidRPr="002A1092">
        <w:rPr>
          <w:rStyle w:val="StyleUnderline"/>
          <w:sz w:val="14"/>
          <w:u w:val="none"/>
        </w:rPr>
        <w:t xml:space="preserve">. Already it is largely doing this, </w:t>
      </w:r>
      <w:r w:rsidRPr="002A1092">
        <w:rPr>
          <w:rStyle w:val="StyleUnderline"/>
        </w:rPr>
        <w:t xml:space="preserve">claiming territory based on its </w:t>
      </w:r>
      <w:r w:rsidRPr="002A1092">
        <w:rPr>
          <w:rStyle w:val="Emphasis"/>
        </w:rPr>
        <w:t>own interpretation</w:t>
      </w:r>
      <w:r w:rsidRPr="002A1092">
        <w:rPr>
          <w:rStyle w:val="StyleUnderline"/>
        </w:rPr>
        <w:t xml:space="preserve"> </w:t>
      </w:r>
      <w:r w:rsidRPr="002A1092">
        <w:rPr>
          <w:rStyle w:val="Emphasis"/>
        </w:rPr>
        <w:t>of</w:t>
      </w:r>
      <w:r w:rsidRPr="002A1092">
        <w:rPr>
          <w:rStyle w:val="StyleUnderline"/>
        </w:rPr>
        <w:t xml:space="preserve"> the </w:t>
      </w:r>
      <w:r w:rsidRPr="002A1092">
        <w:rPr>
          <w:rStyle w:val="Emphasis"/>
        </w:rPr>
        <w:t>history</w:t>
      </w:r>
      <w:r w:rsidRPr="002A1092">
        <w:rPr>
          <w:rStyle w:val="StyleUnderline"/>
        </w:rPr>
        <w:t xml:space="preserve"> of traditional Chinese fishing grounds</w:t>
      </w:r>
      <w:r w:rsidRPr="002A1092">
        <w:rPr>
          <w:rStyle w:val="StyleUnderline"/>
          <w:sz w:val="14"/>
          <w:u w:val="none"/>
        </w:rPr>
        <w:t xml:space="preserve">. Leaving UNCLOS would mark a more direct challenge by China to the way the international system is structured. China's emergence is by its very nature changing the status quo in the Asia-Pacific and beyond. Behavior that would have seemed perhaps natural in the 19th and early 20th centuries is now seen as anachronistic. And near zero-sum assertions of territoriality and spheres of influence, which would also have seemed the norm during the Cold War period, are also now deemed outdated. As China seeks its place regionally and internationally, it is doing so in a world system it deems restrictive and favoring the United States (which, Beijing is quick to point out, fails to adhere to selected international norms or constraints itself). China may be nearing a point where its national interests are no longer entirely compatible with current international structures. </w:t>
      </w:r>
      <w:r w:rsidRPr="002A1092">
        <w:rPr>
          <w:rStyle w:val="StyleUnderline"/>
        </w:rPr>
        <w:t>Beijing may now be deciding whether to continue trying to formulate its policies and positions to fit within the existing constructs or assert that those structures are unfair and outdated and seek to change them, whether through consensus or fait accompli.</w:t>
      </w:r>
    </w:p>
    <w:p w:rsidR="00C713A5" w:rsidRPr="00C713A5" w:rsidRDefault="00C713A5" w:rsidP="00C713A5"/>
    <w:p w:rsidR="002F7FEE" w:rsidRDefault="002F7FEE" w:rsidP="002F7FEE">
      <w:pPr>
        <w:pStyle w:val="Heading2"/>
      </w:pPr>
      <w:r>
        <w:lastRenderedPageBreak/>
        <w:t>I-Law Adv---South China Sea</w:t>
      </w:r>
    </w:p>
    <w:p w:rsidR="002F7FEE" w:rsidRDefault="002F7FEE" w:rsidP="002F7FEE"/>
    <w:p w:rsidR="00BA7438" w:rsidRPr="00BA7438" w:rsidRDefault="00BA7438" w:rsidP="00BA7438"/>
    <w:p w:rsidR="002F7FEE" w:rsidRDefault="000C164C" w:rsidP="000C164C">
      <w:pPr>
        <w:pStyle w:val="Heading3"/>
      </w:pPr>
      <w:r>
        <w:lastRenderedPageBreak/>
        <w:t>2AC---AT: Ruling Solves</w:t>
      </w:r>
    </w:p>
    <w:p w:rsidR="000C164C" w:rsidRDefault="000C164C" w:rsidP="000C164C"/>
    <w:p w:rsidR="000C164C" w:rsidRDefault="000C164C" w:rsidP="000C164C"/>
    <w:p w:rsidR="000C164C" w:rsidRDefault="000C164C" w:rsidP="000C164C"/>
    <w:p w:rsidR="000C164C" w:rsidRDefault="000C164C" w:rsidP="000C164C">
      <w:pPr>
        <w:pStyle w:val="Heading4"/>
      </w:pPr>
      <w:r>
        <w:t>China will ignore</w:t>
      </w:r>
      <w:r w:rsidR="00247E6D">
        <w:t xml:space="preserve"> it</w:t>
      </w:r>
    </w:p>
    <w:p w:rsidR="000C164C" w:rsidRPr="00E8059B" w:rsidRDefault="000C164C" w:rsidP="000C164C">
      <w:r>
        <w:rPr>
          <w:b/>
        </w:rPr>
        <w:t>Allison 16</w:t>
      </w:r>
      <w:r>
        <w:t xml:space="preserve"> --- director of Harvard Kennedy School’s Belfer Center for Science and International Affairs and author of the forthcoming book, “Destined for War: America, China, and Thucydides’s Trap” (Graham, 7-11-16, “Of Course China, Like All Great Powers, Will Ignore an International Legal Verdict,” The Diplomat, 7-16-16, http://thediplomat.com/2016/07/of-course-china-like-all-great-powers-will-ignore-an-international-legal-verdict/)//jonah</w:t>
      </w:r>
    </w:p>
    <w:p w:rsidR="000C164C" w:rsidRPr="00DB3BC1" w:rsidRDefault="000C164C" w:rsidP="000C164C">
      <w:pPr>
        <w:rPr>
          <w:sz w:val="14"/>
        </w:rPr>
      </w:pPr>
      <w:r w:rsidRPr="00DB3BC1">
        <w:rPr>
          <w:sz w:val="14"/>
        </w:rPr>
        <w:t xml:space="preserve">This week </w:t>
      </w:r>
      <w:r w:rsidRPr="00353332">
        <w:rPr>
          <w:rStyle w:val="StyleUnderline"/>
        </w:rPr>
        <w:t>the</w:t>
      </w:r>
      <w:r w:rsidRPr="00DB3BC1">
        <w:rPr>
          <w:sz w:val="14"/>
        </w:rPr>
        <w:t xml:space="preserve"> Permanent Court of Arbitration (</w:t>
      </w:r>
      <w:r w:rsidRPr="00353332">
        <w:rPr>
          <w:rStyle w:val="Emphasis"/>
        </w:rPr>
        <w:t>PCA</w:t>
      </w:r>
      <w:r w:rsidRPr="00DB3BC1">
        <w:rPr>
          <w:sz w:val="14"/>
        </w:rPr>
        <w:t xml:space="preserve">) will deliver its award in the </w:t>
      </w:r>
      <w:r w:rsidRPr="00353332">
        <w:rPr>
          <w:rStyle w:val="StyleUnderline"/>
        </w:rPr>
        <w:t>Philippines’ case against China over maritime disputes in the South China Sea</w:t>
      </w:r>
      <w:r w:rsidRPr="00DB3BC1">
        <w:rPr>
          <w:sz w:val="14"/>
        </w:rPr>
        <w:t xml:space="preserve">. In a bid to thwart Beijing’s attempt to turn the South China Sea into its own virtual lake, Manila contends that China’s claim to exclusive sovereignty over all the islands and shoals within the nine-dashed line – which encompasses 86 percent of the Sea – has no basis in international law. There is not much suspense about what the tribunal will decide: it will almost certainly side with the Philippines. The United States and its allies have already started criticizing </w:t>
      </w:r>
      <w:r w:rsidRPr="00353332">
        <w:rPr>
          <w:rStyle w:val="StyleUnderline"/>
        </w:rPr>
        <w:t>China</w:t>
      </w:r>
      <w:r w:rsidRPr="00DB3BC1">
        <w:rPr>
          <w:sz w:val="14"/>
        </w:rPr>
        <w:t xml:space="preserve"> for signaling in advance that it </w:t>
      </w:r>
      <w:r w:rsidRPr="00353332">
        <w:rPr>
          <w:rStyle w:val="Emphasis"/>
        </w:rPr>
        <w:t>will ignore the court’s ruling</w:t>
      </w:r>
      <w:r w:rsidRPr="00353332">
        <w:rPr>
          <w:rStyle w:val="StyleUnderline"/>
        </w:rPr>
        <w:t>, which one Chinese official derided last week as</w:t>
      </w:r>
      <w:r w:rsidR="00DB3BC1">
        <w:rPr>
          <w:rStyle w:val="StyleUnderline"/>
        </w:rPr>
        <w:t xml:space="preserve"> </w:t>
      </w:r>
      <w:r w:rsidRPr="00353332">
        <w:rPr>
          <w:rStyle w:val="StyleUnderline"/>
        </w:rPr>
        <w:t>“</w:t>
      </w:r>
      <w:r w:rsidRPr="00353332">
        <w:rPr>
          <w:rStyle w:val="Emphasis"/>
        </w:rPr>
        <w:t>nothing more than a piece of paper</w:t>
      </w:r>
      <w:r w:rsidRPr="00353332">
        <w:rPr>
          <w:rStyle w:val="StyleUnderline"/>
        </w:rPr>
        <w:t>.”</w:t>
      </w:r>
      <w:r w:rsidR="00DB3BC1" w:rsidRPr="00DB3BC1">
        <w:rPr>
          <w:sz w:val="14"/>
        </w:rPr>
        <w:t xml:space="preserve"> </w:t>
      </w:r>
      <w:r w:rsidRPr="00DB3BC1">
        <w:rPr>
          <w:sz w:val="14"/>
        </w:rPr>
        <w:t xml:space="preserve">It may seem un-American to ask whether China should do as we say, or, by contrast, as we do. But suppose someone were bold enough to pose that question. The first thing they would discover is that </w:t>
      </w:r>
      <w:r w:rsidRPr="00353332">
        <w:rPr>
          <w:rStyle w:val="StyleUnderline"/>
        </w:rPr>
        <w:t xml:space="preserve">no permanent member of the UN Security Council has </w:t>
      </w:r>
      <w:r w:rsidRPr="00353332">
        <w:rPr>
          <w:rStyle w:val="Emphasis"/>
        </w:rPr>
        <w:t>ever complied</w:t>
      </w:r>
      <w:r w:rsidRPr="00353332">
        <w:rPr>
          <w:rStyle w:val="StyleUnderline"/>
        </w:rPr>
        <w:t xml:space="preserve"> with a ruling by the PCA on an issue involving the Law of the Sea</w:t>
      </w:r>
      <w:r w:rsidRPr="00DB3BC1">
        <w:rPr>
          <w:sz w:val="14"/>
        </w:rPr>
        <w:t xml:space="preserve">. In fact, none of the five permanent members of the UN Security Council have ever accepted any international court’s ruling when (in their view) it infringed their sovereignty or national security interests. Thus, </w:t>
      </w:r>
      <w:r w:rsidRPr="00353332">
        <w:rPr>
          <w:rStyle w:val="StyleUnderline"/>
        </w:rPr>
        <w:t xml:space="preserve">when </w:t>
      </w:r>
      <w:r w:rsidRPr="00353332">
        <w:rPr>
          <w:rStyle w:val="Emphasis"/>
        </w:rPr>
        <w:t>China rejects the Court’s decision</w:t>
      </w:r>
      <w:r w:rsidRPr="00353332">
        <w:rPr>
          <w:rStyle w:val="StyleUnderline"/>
        </w:rPr>
        <w:t xml:space="preserve"> in this case, it will be doing just what the other great powers have repeatedly done</w:t>
      </w:r>
      <w:r w:rsidRPr="00DB3BC1">
        <w:rPr>
          <w:sz w:val="14"/>
        </w:rPr>
        <w:t xml:space="preserve"> for decades.</w:t>
      </w:r>
      <w:r w:rsidR="00DB3BC1" w:rsidRPr="00DB3BC1">
        <w:rPr>
          <w:sz w:val="14"/>
        </w:rPr>
        <w:t xml:space="preserve"> </w:t>
      </w:r>
      <w:r w:rsidRPr="00DB3BC1">
        <w:rPr>
          <w:sz w:val="14"/>
        </w:rPr>
        <w:t xml:space="preserve">From the day the Philippines went to court, </w:t>
      </w:r>
      <w:r w:rsidRPr="00353332">
        <w:rPr>
          <w:rStyle w:val="StyleUnderline"/>
        </w:rPr>
        <w:t>China has argued that the PCA has no legitimate jurisdiction on this issue since it concerns “sovereignty” – which the text of the Law of the Sea treaty explicitly prohibits tribunals from addressing</w:t>
      </w:r>
      <w:r w:rsidRPr="00DB3BC1">
        <w:rPr>
          <w:sz w:val="14"/>
        </w:rPr>
        <w:t xml:space="preserve">. When the Court rejected China’s objection, </w:t>
      </w:r>
      <w:r w:rsidRPr="00353332">
        <w:rPr>
          <w:rStyle w:val="StyleUnderline"/>
        </w:rPr>
        <w:t xml:space="preserve">Beijing refused to participate in its hearings and made it clear that it </w:t>
      </w:r>
      <w:r w:rsidRPr="00353332">
        <w:rPr>
          <w:rStyle w:val="Emphasis"/>
        </w:rPr>
        <w:t>will ignore the PCA’s ruling</w:t>
      </w:r>
      <w:r w:rsidRPr="00DB3BC1">
        <w:rPr>
          <w:sz w:val="14"/>
        </w:rPr>
        <w:t>. The United States and others have criticized Beijing for taking this stance. But again, if we ask how other permanent members of the Security Council have acted in similar circumstances, the answer will not be one we like.</w:t>
      </w:r>
      <w:r w:rsidR="00DB3BC1" w:rsidRPr="00DB3BC1">
        <w:rPr>
          <w:sz w:val="14"/>
        </w:rPr>
        <w:t xml:space="preserve"> </w:t>
      </w:r>
      <w:r w:rsidRPr="00DB3BC1">
        <w:rPr>
          <w:sz w:val="14"/>
        </w:rPr>
        <w:t>When the Netherlands sued Russia after the latter’s navy boarded and detained the crew of a Dutch vessel in waters off of the Russian coast in 2013, Moscow asserted that the court had no jurisdiction in the matter and refused to participate in the hearings. It also ignored a tribunal’s order that the crew be released while the dispute was being resolved. After the PCA ruled that Russia had violated the Law of the Sea and ordered Moscow to pay the Netherlands compensation, Russia refused.</w:t>
      </w:r>
      <w:r w:rsidR="00DB3BC1" w:rsidRPr="00DB3BC1">
        <w:rPr>
          <w:sz w:val="14"/>
        </w:rPr>
        <w:t xml:space="preserve"> </w:t>
      </w:r>
      <w:r w:rsidRPr="00DB3BC1">
        <w:rPr>
          <w:sz w:val="14"/>
        </w:rPr>
        <w:t>Anticipating the Court’s ruling in the case brought by the Philippines, UK Prime Minister David Cameron proclaimed: “We want to encourage China to be part of that rules-based world. We want to encourage everyone to abide by these adjudications.”</w:t>
      </w:r>
      <w:r w:rsidR="00DB3BC1" w:rsidRPr="00DB3BC1">
        <w:rPr>
          <w:sz w:val="14"/>
        </w:rPr>
        <w:t xml:space="preserve"> </w:t>
      </w:r>
      <w:r w:rsidRPr="00DB3BC1">
        <w:rPr>
          <w:sz w:val="14"/>
        </w:rPr>
        <w:t>Perhaps he had forgotten that just last year the PCA ruled that the UK had violated the Law of the Sea by unilaterally establishing a Marine Protected Area in the Chagos Islands. The British government disregarded the ruling, and the Marine Protected Area remains in place today.</w:t>
      </w:r>
      <w:r w:rsidR="00DB3BC1" w:rsidRPr="00DB3BC1">
        <w:rPr>
          <w:sz w:val="14"/>
        </w:rPr>
        <w:t xml:space="preserve"> </w:t>
      </w:r>
      <w:r w:rsidRPr="00353332">
        <w:rPr>
          <w:rStyle w:val="StyleUnderline"/>
        </w:rPr>
        <w:t>The U</w:t>
      </w:r>
      <w:r w:rsidRPr="00DB3BC1">
        <w:rPr>
          <w:sz w:val="14"/>
        </w:rPr>
        <w:t xml:space="preserve">nited </w:t>
      </w:r>
      <w:r w:rsidRPr="00353332">
        <w:rPr>
          <w:rStyle w:val="StyleUnderline"/>
        </w:rPr>
        <w:t>S</w:t>
      </w:r>
      <w:r w:rsidRPr="00DB3BC1">
        <w:rPr>
          <w:sz w:val="14"/>
        </w:rPr>
        <w:t xml:space="preserve">tates </w:t>
      </w:r>
      <w:r w:rsidRPr="00DB3BC1">
        <w:rPr>
          <w:rStyle w:val="StyleUnderline"/>
        </w:rPr>
        <w:t xml:space="preserve">has </w:t>
      </w:r>
      <w:r w:rsidRPr="00DB3BC1">
        <w:rPr>
          <w:rStyle w:val="Emphasis"/>
        </w:rPr>
        <w:t>never been sued</w:t>
      </w:r>
      <w:r w:rsidRPr="00DB3BC1">
        <w:rPr>
          <w:rStyle w:val="StyleUnderline"/>
        </w:rPr>
        <w:t xml:space="preserve"> under the Law of the Sea </w:t>
      </w:r>
      <w:r w:rsidRPr="00DB3BC1">
        <w:rPr>
          <w:sz w:val="14"/>
        </w:rPr>
        <w:t>because – unlike China – Washington has not ratified the international agreement and is thus not bound by its rules. Expect Chinese commentators to emphasize this point in the mutual recriminations that will follow the Court’s announcement.</w:t>
      </w:r>
      <w:r w:rsidR="00DB3BC1" w:rsidRPr="00DB3BC1">
        <w:rPr>
          <w:sz w:val="14"/>
        </w:rPr>
        <w:t xml:space="preserve"> </w:t>
      </w:r>
      <w:r w:rsidRPr="00DB3BC1">
        <w:rPr>
          <w:sz w:val="14"/>
        </w:rPr>
        <w:t>The closest analogue to the Philippines case involving the United States arose in the 1980s when Nicaragua sued Washington for mining its harbors. Like China, the United States argued that the International Court of Justice did not have the authority to hear Nicaragua’s case. When the court rejected that claim, the United States not only refused to participate in subsequent proceedings, but also denied the Court’s jurisdiction on any future case involving the United States, unless Washington explicitly made an exception and asked the Court to hear a case. If China followed that precedent, it could withdraw from the Law of the Sea Treaty altogether – joining the United States as one of the world’s only nations not party to the agreement.</w:t>
      </w:r>
      <w:r w:rsidR="00DB3BC1" w:rsidRPr="00DB3BC1">
        <w:rPr>
          <w:sz w:val="14"/>
        </w:rPr>
        <w:t xml:space="preserve"> </w:t>
      </w:r>
      <w:r w:rsidRPr="00DB3BC1">
        <w:rPr>
          <w:sz w:val="14"/>
        </w:rPr>
        <w:t>In the Nicaragua case, when the Court found in favor of Nicaragua and ordered the United States to pay reparations, the U.S. refused, and vetoed six UN Security Council resolutions ordering it to comply with the court’s ruling. U.S. Ambassador to the UN Jeane Kirkpatrick aptly summed up Washington’s view of the matter when she dismissed the court as a “semi-legal, semi-juridical, semi-political body, which nations sometimes accept and sometimes don’t.”</w:t>
      </w:r>
      <w:r w:rsidR="00DB3BC1" w:rsidRPr="00DB3BC1">
        <w:rPr>
          <w:sz w:val="14"/>
        </w:rPr>
        <w:t xml:space="preserve"> </w:t>
      </w:r>
      <w:r w:rsidRPr="00DB3BC1">
        <w:rPr>
          <w:sz w:val="14"/>
        </w:rPr>
        <w:t xml:space="preserve">Observing what permanent members of the Security Council do, as opposed to what they say, it is hard to disagree with realist’s claim that the PCA and its siblings in The Hague – the International Courts of Justice and the International Criminal Court – are only for small powers. Great powers do not recognize the jurisdiction of these courts – except in particular cases where they believe it is in their interest to do so. Thucydides’ summary of the Melian mantra – “the strong do as they will; the weak suffer as they must” – may exaggerate. But this week, </w:t>
      </w:r>
      <w:r w:rsidRPr="00BA2E69">
        <w:rPr>
          <w:rStyle w:val="StyleUnderline"/>
        </w:rPr>
        <w:t xml:space="preserve">when the Court finds against China, expect Beijing to do as </w:t>
      </w:r>
      <w:r w:rsidRPr="00BA2E69">
        <w:rPr>
          <w:rStyle w:val="Emphasis"/>
        </w:rPr>
        <w:t>great powers have traditionally done</w:t>
      </w:r>
      <w:r w:rsidRPr="00DB3BC1">
        <w:rPr>
          <w:sz w:val="14"/>
        </w:rPr>
        <w:t>.</w:t>
      </w:r>
    </w:p>
    <w:p w:rsidR="000C164C" w:rsidRDefault="000C164C" w:rsidP="000C164C"/>
    <w:p w:rsidR="000C164C" w:rsidRDefault="00773392" w:rsidP="00773392">
      <w:pPr>
        <w:pStyle w:val="Heading3"/>
      </w:pPr>
      <w:r>
        <w:lastRenderedPageBreak/>
        <w:t>2AC---AT: FONOPs Not Key</w:t>
      </w:r>
    </w:p>
    <w:p w:rsidR="00773392" w:rsidRDefault="00773392" w:rsidP="00773392"/>
    <w:p w:rsidR="00773392" w:rsidRDefault="00773392" w:rsidP="00773392"/>
    <w:p w:rsidR="00773392" w:rsidRDefault="00773392" w:rsidP="00773392">
      <w:pPr>
        <w:pStyle w:val="Heading4"/>
      </w:pPr>
      <w:r>
        <w:t>China hates FONOP</w:t>
      </w:r>
    </w:p>
    <w:p w:rsidR="00773392" w:rsidRPr="00237B12" w:rsidRDefault="00773392" w:rsidP="00773392">
      <w:r>
        <w:rPr>
          <w:b/>
        </w:rPr>
        <w:t>LaGrone ’16</w:t>
      </w:r>
      <w:r>
        <w:t xml:space="preserve"> --- editor of USNI News. He was formerly the U.S. Maritime Correspondent for the Washington D.C. bureau of Jane’s Defence Weekly and Jane’s Navy International. He has covered legislation, acquisition and operations for the Sea Services and spent time underway with the U.S. Navy, U.S. Marine Corps and the Canadian Navy [Sam, “China Upset Over ‘Unprofessional’ U.S. South China Sea Freedom of Navigation Operation,” USNI News, 2/1/16, </w:t>
      </w:r>
      <w:r w:rsidRPr="00237B12">
        <w:t>https://news.usni.org/2016/01/31/china-upset-over-unprofessional-u-s-south-china-sea-freedom-of-navigation-operation</w:t>
      </w:r>
      <w:r>
        <w:t>]//Mnush</w:t>
      </w:r>
    </w:p>
    <w:p w:rsidR="00773392" w:rsidRPr="00ED329A" w:rsidRDefault="00773392" w:rsidP="00773392">
      <w:pPr>
        <w:rPr>
          <w:rStyle w:val="StyleUnderline"/>
        </w:rPr>
      </w:pPr>
      <w:r w:rsidRPr="00ED329A">
        <w:rPr>
          <w:rStyle w:val="Emphasis"/>
        </w:rPr>
        <w:t>Chinese</w:t>
      </w:r>
      <w:r w:rsidRPr="00ED329A">
        <w:rPr>
          <w:rStyle w:val="StyleUnderline"/>
        </w:rPr>
        <w:t xml:space="preserve"> officials issued several </w:t>
      </w:r>
      <w:r w:rsidRPr="00ED329A">
        <w:rPr>
          <w:rStyle w:val="Emphasis"/>
        </w:rPr>
        <w:t>condemnations</w:t>
      </w:r>
      <w:r w:rsidRPr="00ED329A">
        <w:rPr>
          <w:rStyle w:val="StyleUnderline"/>
        </w:rPr>
        <w:t xml:space="preserve"> of the latest U.S. </w:t>
      </w:r>
      <w:r w:rsidRPr="00ED329A">
        <w:rPr>
          <w:rStyle w:val="Emphasis"/>
        </w:rPr>
        <w:t>freedom of navigation operation</w:t>
      </w:r>
      <w:r w:rsidRPr="00ED329A">
        <w:rPr>
          <w:rStyle w:val="StyleUnderline"/>
        </w:rPr>
        <w:t xml:space="preserve"> in the </w:t>
      </w:r>
      <w:r w:rsidRPr="00ED329A">
        <w:rPr>
          <w:rStyle w:val="Emphasis"/>
        </w:rPr>
        <w:t>South China Sea</w:t>
      </w:r>
      <w:r w:rsidRPr="00ED329A">
        <w:rPr>
          <w:rStyle w:val="StyleUnderline"/>
        </w:rPr>
        <w:t xml:space="preserve"> in which an American guided missile destroyer came within 12 nautical miles of Chinese administered Triton Island in the Paracel Island chain.</w:t>
      </w:r>
      <w:r w:rsidRPr="00ED329A">
        <w:rPr>
          <w:sz w:val="14"/>
        </w:rPr>
        <w:t xml:space="preserve"> Hours following the pass of USS Curtis Wilbur (DDG-54) Chinese state controlled media published rhetorically charged statements from the Ministry of Foreign Affairs and Ministry of National Defense. The Wilbur FON op was “unprofessional and irresponsible… the U.S. act severely violated Chinese law, sabotaged the peace, security and good order of the waters, and undermined the region’s peace and stability,” National Defense spokesman Yang Yujun said on Saturday. “For many years, the </w:t>
      </w:r>
      <w:r w:rsidRPr="00ED329A">
        <w:rPr>
          <w:rStyle w:val="StyleUnderline"/>
        </w:rPr>
        <w:t xml:space="preserve">US side has proposed measures to ensure navigation safety of ships and aircraft of all parties, but it repeatedly sent vessels and planes into China’ s territorial sea and air space regardless of China’s opposition, leading to close encounters of navy and air force troops of the two countries.” </w:t>
      </w:r>
      <w:r w:rsidRPr="00ED329A">
        <w:rPr>
          <w:sz w:val="14"/>
        </w:rPr>
        <w:t xml:space="preserve">Foreign Affairs spokeswoman Hua Chunying said in a statement, “the U.S. warship violated Chinese law and entered China’ s territorial sea without authorization. The Chinese side conducted surveillance and vocal warnings to the U.S. warship.” The Pentagon statement to USNI News on Saturday said the type of transit Wilbur took past Triton Island was an innocent passage – a stipulation in maritime law that allows warships to transit through a nation’s territorial waters “so long as it is not prejudicial to the peace, good order or security of the coastal state,” according to Article 19 of the </w:t>
      </w:r>
      <w:r w:rsidRPr="00ED329A">
        <w:rPr>
          <w:rStyle w:val="StyleUnderline"/>
        </w:rPr>
        <w:t>United Nations Law of the Sea Convention</w:t>
      </w:r>
      <w:r w:rsidRPr="00ED329A">
        <w:rPr>
          <w:sz w:val="14"/>
        </w:rPr>
        <w:t xml:space="preserve">. Both Hua and Yang cited China’s 1992 law, which requires a foreign warship – no matter its posture – prior notification before entering its claimed territorial waters. The pair also cited China’s 1996 claim of a straight baseline around the island chain. The Chinese argue that baseline covers the entire Island chain its own maritime boundary like that of Indonesia. “The U.S. side is fully aware of this, yet it still sent its warship into China’ s territorial sea without authorization,” Yang said in the statement. “It is a </w:t>
      </w:r>
      <w:r w:rsidRPr="00ED329A">
        <w:rPr>
          <w:rStyle w:val="Emphasis"/>
        </w:rPr>
        <w:t>deliberate provocation</w:t>
      </w:r>
      <w:r w:rsidRPr="00ED329A">
        <w:rPr>
          <w:sz w:val="14"/>
        </w:rPr>
        <w:t xml:space="preserve">.” For its part, the </w:t>
      </w:r>
      <w:r w:rsidRPr="00ED329A">
        <w:rPr>
          <w:rStyle w:val="StyleUnderline"/>
        </w:rPr>
        <w:t>U.S. does neither recognize a Chinese right of prior notification for the innocent passage of a warship through its territorial waters nor the straight baseline China claims over the Paracels.</w:t>
      </w:r>
      <w:r w:rsidRPr="00ED329A">
        <w:rPr>
          <w:sz w:val="14"/>
        </w:rPr>
        <w:t xml:space="preserve"> Also on Saturday Vietnamese Foreign Ministry spokesman Le Hai Binh said Vietnam – which has an overlapping claim to the Paracels – respects the right of innocent passage through its territory. Last year, China conducted a similar innocent passage through the U.S. Aleutian Islands in September in a manner the U.S. “in a manner consistent with international law,” U.S. Northern Command Officials said at the time in a story first reported by USNI News. Domestically, the </w:t>
      </w:r>
      <w:r w:rsidRPr="00ED329A">
        <w:rPr>
          <w:rStyle w:val="StyleUnderline"/>
        </w:rPr>
        <w:t>operation drew praise from Senate Armed Services Committee chair Sen. John McCain (R-Ariz.). “I am encouraged to hear that the U.S. Navy has conducted a freedom of navigation operation near Triton Island in the Paracel Islands in the South China Sea. This operation challenged excessive maritime claims that restrict the rights and freedoms of the United States and other nations under international law,” read a Saturday statement from McCain’s office.</w:t>
      </w:r>
      <w:r w:rsidRPr="00ED329A">
        <w:rPr>
          <w:sz w:val="14"/>
        </w:rPr>
        <w:t xml:space="preserve"> “I continue to hope these operations will become so routine that China and other claimants will come to accept them as normal occurrences and releasing press statements to praise them will no longer be necessary.” The U.</w:t>
      </w:r>
      <w:r w:rsidRPr="00ED329A">
        <w:rPr>
          <w:rStyle w:val="StyleUnderline"/>
        </w:rPr>
        <w:t>S. freedom of navigation program begun in 1979 with the goal of testing maritime territorial claims the U.S. viewed as excessive and in violation of international law. In October, USS Lassen (DDG-84) conducted a FON op past a Chinese installation on an artificial island on Subi Reef in the Spratly Island chain.</w:t>
      </w:r>
    </w:p>
    <w:p w:rsidR="00773392" w:rsidRDefault="00E02934" w:rsidP="00E02934">
      <w:pPr>
        <w:pStyle w:val="Heading3"/>
      </w:pPr>
      <w:r>
        <w:lastRenderedPageBreak/>
        <w:t>2AC---Spill-Over</w:t>
      </w:r>
    </w:p>
    <w:p w:rsidR="00E02934" w:rsidRDefault="00E02934" w:rsidP="00E02934"/>
    <w:p w:rsidR="003F71EB" w:rsidRPr="003F71EB" w:rsidRDefault="003F71EB" w:rsidP="003F71EB">
      <w:pPr>
        <w:pStyle w:val="Heading4"/>
      </w:pPr>
      <w:r>
        <w:t xml:space="preserve">The aff is key to uphold </w:t>
      </w:r>
      <w:r>
        <w:rPr>
          <w:u w:val="single"/>
        </w:rPr>
        <w:t>global efficacy</w:t>
      </w:r>
      <w:r>
        <w:t xml:space="preserve"> of ilaw</w:t>
      </w:r>
    </w:p>
    <w:p w:rsidR="00E02934" w:rsidRDefault="00E02934" w:rsidP="00E02934">
      <w:r w:rsidRPr="00E02934">
        <w:rPr>
          <w:b/>
        </w:rPr>
        <w:t>Herman 16</w:t>
      </w:r>
      <w:r>
        <w:t xml:space="preserve"> --- senior fellow at the Hudson Institute and author, most recently, of Douglas MacArthur: American Warrior (Arthur Herman, 7-14-2016, "Is War Coming to the South China Sea?" National Review, 7-21-2016, http://www.nationalreview.com/article/437880/south-china-sea-tensions-escalate-war-threatens-obama-passive)//jonah</w:t>
      </w:r>
    </w:p>
    <w:p w:rsidR="00E02934" w:rsidRPr="003F71EB" w:rsidRDefault="00E02934" w:rsidP="00E02934">
      <w:pPr>
        <w:rPr>
          <w:sz w:val="16"/>
        </w:rPr>
      </w:pPr>
      <w:r w:rsidRPr="003F71EB">
        <w:rPr>
          <w:sz w:val="16"/>
        </w:rPr>
        <w:t>French defense chief Jean-Yves Drian has even made the very un-French suggestion that European navies join in, asserting, “</w:t>
      </w:r>
      <w:r w:rsidRPr="003F71EB">
        <w:rPr>
          <w:rStyle w:val="StyleUnderline"/>
        </w:rPr>
        <w:t xml:space="preserve">If the law of the sea is not respected in the China seas, it will be </w:t>
      </w:r>
      <w:r w:rsidRPr="003F71EB">
        <w:rPr>
          <w:rStyle w:val="Emphasis"/>
        </w:rPr>
        <w:t>threatened tomorrow</w:t>
      </w:r>
      <w:r w:rsidRPr="003F71EB">
        <w:rPr>
          <w:rStyle w:val="StyleUnderline"/>
        </w:rPr>
        <w:t xml:space="preserve"> in the </w:t>
      </w:r>
      <w:r w:rsidRPr="003F71EB">
        <w:rPr>
          <w:rStyle w:val="Emphasis"/>
        </w:rPr>
        <w:t>Arctic</w:t>
      </w:r>
      <w:r w:rsidRPr="003F71EB">
        <w:rPr>
          <w:rStyle w:val="StyleUnderline"/>
        </w:rPr>
        <w:t xml:space="preserve">, the </w:t>
      </w:r>
      <w:r w:rsidRPr="003F71EB">
        <w:rPr>
          <w:rStyle w:val="Emphasis"/>
        </w:rPr>
        <w:t>Mediterranean</w:t>
      </w:r>
      <w:r w:rsidRPr="003F71EB">
        <w:rPr>
          <w:rStyle w:val="StyleUnderline"/>
        </w:rPr>
        <w:t xml:space="preserve">, or </w:t>
      </w:r>
      <w:r w:rsidRPr="003F71EB">
        <w:rPr>
          <w:rStyle w:val="Emphasis"/>
        </w:rPr>
        <w:t>elsewhere</w:t>
      </w:r>
      <w:r w:rsidRPr="003F71EB">
        <w:rPr>
          <w:sz w:val="16"/>
        </w:rPr>
        <w:t xml:space="preserve">.” It’s a moment a new president can seize, to unite not only Asian but European allies </w:t>
      </w:r>
      <w:r w:rsidRPr="003F71EB">
        <w:rPr>
          <w:rStyle w:val="StyleUnderline"/>
        </w:rPr>
        <w:t>in the cause of upholding an international order that works well for everyone</w:t>
      </w:r>
      <w:r w:rsidRPr="003F71EB">
        <w:rPr>
          <w:sz w:val="16"/>
        </w:rPr>
        <w:t xml:space="preserve"> — </w:t>
      </w:r>
      <w:r w:rsidRPr="003F71EB">
        <w:rPr>
          <w:rStyle w:val="StyleUnderline"/>
        </w:rPr>
        <w:t>an order that, once broken</w:t>
      </w:r>
      <w:r w:rsidRPr="003F71EB">
        <w:t>, like Humpty Dumpty,</w:t>
      </w:r>
      <w:r w:rsidRPr="003F71EB">
        <w:rPr>
          <w:rStyle w:val="StyleUnderline"/>
        </w:rPr>
        <w:t xml:space="preserve"> </w:t>
      </w:r>
      <w:r w:rsidRPr="003F71EB">
        <w:rPr>
          <w:rStyle w:val="Emphasis"/>
        </w:rPr>
        <w:t>can’t be put back together again</w:t>
      </w:r>
      <w:r w:rsidRPr="003F71EB">
        <w:rPr>
          <w:sz w:val="16"/>
        </w:rPr>
        <w:t>.</w:t>
      </w:r>
    </w:p>
    <w:p w:rsidR="00E02934" w:rsidRDefault="00DE1D76" w:rsidP="00B36A14">
      <w:pPr>
        <w:pStyle w:val="Heading3"/>
      </w:pPr>
      <w:r>
        <w:lastRenderedPageBreak/>
        <w:t>2AC---Geneva Convention</w:t>
      </w:r>
    </w:p>
    <w:p w:rsidR="00DE1D76" w:rsidRDefault="00DE1D76" w:rsidP="00DE1D76"/>
    <w:p w:rsidR="00DE1D76" w:rsidRDefault="00DE1D76" w:rsidP="00DE1D76">
      <w:pPr>
        <w:pStyle w:val="Heading4"/>
      </w:pPr>
      <w:r>
        <w:t>Credibilily of Geneva convention solves war and terrorism</w:t>
      </w:r>
    </w:p>
    <w:p w:rsidR="00DE1D76" w:rsidRPr="006E3D5B" w:rsidRDefault="00DE1D76" w:rsidP="00DE1D76">
      <w:r>
        <w:rPr>
          <w:b/>
        </w:rPr>
        <w:t>Sunga ’15</w:t>
      </w:r>
      <w:r>
        <w:t xml:space="preserve"> --- head of Rule of Law program at Hague Institute for Global Justice in The Netherlands, and Visiting Professor at the Raoul Wallenberg Institute for Human Rights and Humanitarian Law in Lund, Sweden [Lyal S, “Can international law meet the challenges of today's lawless conflicts?,” The Guardian, November 14</w:t>
      </w:r>
      <w:r w:rsidRPr="006E3D5B">
        <w:rPr>
          <w:vertAlign w:val="superscript"/>
        </w:rPr>
        <w:t>th</w:t>
      </w:r>
      <w:r>
        <w:t xml:space="preserve">, 2015, </w:t>
      </w:r>
      <w:r w:rsidRPr="006E3D5B">
        <w:t>https://www.theguardian.com/global-development-professionals-network/2015/nov/14/international-law-yemen-syria-isis-conflict</w:t>
      </w:r>
      <w:r>
        <w:t>]//Mnush</w:t>
      </w:r>
    </w:p>
    <w:p w:rsidR="00DE1D76" w:rsidRPr="009C7B15" w:rsidRDefault="00DE1D76" w:rsidP="00DE1D76">
      <w:pPr>
        <w:rPr>
          <w:rStyle w:val="StyleUnderline"/>
        </w:rPr>
      </w:pPr>
      <w:r w:rsidRPr="009C7B15">
        <w:rPr>
          <w:rStyle w:val="StyleUnderline"/>
        </w:rPr>
        <w:t>Can the Geneva conventions</w:t>
      </w:r>
      <w:r w:rsidRPr="009C7B15">
        <w:rPr>
          <w:sz w:val="14"/>
        </w:rPr>
        <w:t xml:space="preserve">, adopted in 1949 mainly to limit cruelty in wars fought by regular soldiers, </w:t>
      </w:r>
      <w:r w:rsidRPr="009C7B15">
        <w:rPr>
          <w:rStyle w:val="StyleUnderline"/>
        </w:rPr>
        <w:t>possibly apply to today’s terrorist groups who carry out attacks such as the events in Paris last night, who don’t wear uniforms, don’t necessarily follow a regular military command structure, and don’t have any intention to apply international humanitarian law?</w:t>
      </w:r>
      <w:r>
        <w:rPr>
          <w:rStyle w:val="StyleUnderline"/>
        </w:rPr>
        <w:t xml:space="preserve"> </w:t>
      </w:r>
      <w:r w:rsidRPr="009C7B15">
        <w:rPr>
          <w:sz w:val="14"/>
        </w:rPr>
        <w:t>Is it not impractical, and in fact dangerously naive, to treat captured insurgents humanely, when those same individuals would not hesitate to execute you if you were captured, and terrorize you in your own countries? Why not use ‘</w:t>
      </w:r>
      <w:r w:rsidRPr="009C7B15">
        <w:rPr>
          <w:rStyle w:val="StyleUnderline"/>
        </w:rPr>
        <w:t>enhanced interrogation techniques’</w:t>
      </w:r>
      <w:r w:rsidRPr="009C7B15">
        <w:rPr>
          <w:sz w:val="14"/>
        </w:rPr>
        <w:t xml:space="preserve"> in exceptional circumstances if it could </w:t>
      </w:r>
      <w:r w:rsidRPr="009C7B15">
        <w:rPr>
          <w:rStyle w:val="StyleUnderline"/>
        </w:rPr>
        <w:t>yield information that saves the lives of hundreds if not thousands of soldiers and civilians?</w:t>
      </w:r>
      <w:r>
        <w:rPr>
          <w:rStyle w:val="StyleUnderline"/>
        </w:rPr>
        <w:t xml:space="preserve"> </w:t>
      </w:r>
      <w:r w:rsidRPr="009C7B15">
        <w:rPr>
          <w:sz w:val="14"/>
        </w:rPr>
        <w:t>Tod</w:t>
      </w:r>
      <w:r w:rsidRPr="009C7B15">
        <w:rPr>
          <w:rStyle w:val="StyleUnderline"/>
        </w:rPr>
        <w:t>ay’s terrorist groups do seem qualitatively different from the kinds of groups that loomed large in past decades</w:t>
      </w:r>
      <w:r w:rsidRPr="009C7B15">
        <w:rPr>
          <w:sz w:val="14"/>
        </w:rPr>
        <w:t xml:space="preserve">; such as Action Directe, Brigate Rosse, Baader-Meinhof, Front de Libération du Québec, Basque Separatists, IRA, Farc, Lord’s Resistance Army, or Shining Path. These and countless other groups all targeted the political independence of a single State through operations mainly in one country with fairly limited cross border links and foreign support. Domestic civilian and military law enforcement authorities could fight them, sometimes with great difficulty, by targeting them basically as organised crime syndicates. In contrast, certain groups like Al-Qaida and Isis display ambitions reaching beyond a single country towards establishing a grand caliphate to be governed by the harshest interpretations of Shari’a to which everyone must submit. Some of today’s terrorist groups demonstrate a tenacious capacity to control territory, secure steady and ample financing and supply chains, spread slick propaganda that attracts thousands of fresh recruits, and employ operations and tactics that repel even the most technically sophisticated of the world’s armed forces. </w:t>
      </w:r>
      <w:r w:rsidRPr="009C7B15">
        <w:rPr>
          <w:rStyle w:val="StyleUnderline"/>
        </w:rPr>
        <w:t>Ordinary criminal law enforcement cannot do the job, but at the same time, some of today’s terrorist operations approximate full-scale war and the Geneva conventions remain ill-suited to asymmetric conflict where one party simply refuses to play by the rules.</w:t>
      </w:r>
      <w:r>
        <w:rPr>
          <w:rStyle w:val="StyleUnderline"/>
        </w:rPr>
        <w:t xml:space="preserve"> </w:t>
      </w:r>
      <w:r w:rsidRPr="009C7B15">
        <w:rPr>
          <w:sz w:val="14"/>
        </w:rPr>
        <w:t xml:space="preserve">Unfortunately, many of the more powerful </w:t>
      </w:r>
      <w:r w:rsidRPr="009C7B15">
        <w:rPr>
          <w:rStyle w:val="StyleUnderline"/>
        </w:rPr>
        <w:t>States that have always called for full respect for the Geneva conventions</w:t>
      </w:r>
      <w:r w:rsidRPr="009C7B15">
        <w:rPr>
          <w:sz w:val="14"/>
        </w:rPr>
        <w:t xml:space="preserve">, have themselves been resorting more and more to covert operations with rules of engagement that accord scant regard for them. </w:t>
      </w:r>
      <w:r w:rsidRPr="009C7B15">
        <w:rPr>
          <w:rStyle w:val="StyleUnderline"/>
        </w:rPr>
        <w:t xml:space="preserve">Use of hybrid warfare strategies further complicate matters to the extent that States increasingly use non-uniformed personnel, proxy forces and agents, private security companies and mercenaries who frequently seem to consider themselves beyond reach of law, military discipline and criminal responsibility. </w:t>
      </w:r>
      <w:r w:rsidRPr="009C7B15">
        <w:rPr>
          <w:sz w:val="14"/>
        </w:rPr>
        <w:t xml:space="preserve">The use of certain new warfare technologies such as drones also raise troubling questions of accountability. So why stick with the conventions? It’s worth noting that when Blackman was court-martialed, the Appeals Court held that he had jeopardised other British service member’s lives, that his actions would be used to radicalise others, encourage terrorist groups to fight British forces and exact more brutal retribution or reprisal. And that’s not the only reason to abide by the Geneva conventions. South Africa’s failure to arrest Omar al-Bashir 'is betrayal of Mandela’s ideals' Read more Secondly, the Geneva conventions set some minimum standards of humane treatment without which cruelty in war-time would be completely unlimited. Third, ignoring, tolerating or excusing war crimes corrodes everyone’s respect for the principles of military necessity, proportionality and humanity, and weakens respect for the international rule of law in general, which in turn increases the likelihood of further conflict. Fourth, winning battles through murder, torture, summary executions and other crimes is a sure way to lose the war for hearts and minds simply because it brings everyone down to the moral level of the terrorist. It is now </w:t>
      </w:r>
      <w:r w:rsidRPr="009C7B15">
        <w:rPr>
          <w:rStyle w:val="StyleUnderline"/>
        </w:rPr>
        <w:t>urgent for States to update rather than sideline the Geneva conventions</w:t>
      </w:r>
      <w:r w:rsidRPr="009C7B15">
        <w:rPr>
          <w:sz w:val="14"/>
        </w:rPr>
        <w:t xml:space="preserve">, </w:t>
      </w:r>
      <w:r w:rsidRPr="009C7B15">
        <w:rPr>
          <w:rStyle w:val="StyleUnderline"/>
        </w:rPr>
        <w:t>agree upon a definition of ‘terrorist act’, perhaps through a new comprehensive UN convention against terrorism</w:t>
      </w:r>
      <w:r w:rsidRPr="009C7B15">
        <w:rPr>
          <w:sz w:val="14"/>
        </w:rPr>
        <w:t xml:space="preserve">, </w:t>
      </w:r>
      <w:r w:rsidRPr="009C7B15">
        <w:rPr>
          <w:rStyle w:val="StyleUnderline"/>
        </w:rPr>
        <w:t xml:space="preserve">strengthen international cooperation and public awareness of the role and </w:t>
      </w:r>
      <w:r w:rsidRPr="009C7B15">
        <w:rPr>
          <w:rStyle w:val="Emphasis"/>
        </w:rPr>
        <w:t>importance of international</w:t>
      </w:r>
      <w:r w:rsidRPr="009C7B15">
        <w:rPr>
          <w:rStyle w:val="StyleUnderline"/>
        </w:rPr>
        <w:t xml:space="preserve"> humanitarian </w:t>
      </w:r>
      <w:r w:rsidRPr="009C7B15">
        <w:rPr>
          <w:rStyle w:val="Emphasis"/>
        </w:rPr>
        <w:t>law</w:t>
      </w:r>
      <w:r w:rsidRPr="009C7B15">
        <w:rPr>
          <w:sz w:val="14"/>
        </w:rPr>
        <w:t xml:space="preserve">, consider revising the International Criminal Court’s Statute explicitly to cover terrorist acts, and above all, maintain the high moral ground. Maintaining legitimacy and full respect for humanity in our diverse and culturally rich world </w:t>
      </w:r>
      <w:r w:rsidRPr="009C7B15">
        <w:rPr>
          <w:rStyle w:val="StyleUnderline"/>
        </w:rPr>
        <w:t>requires resolve and determination to fight intolerance without falling into the trap of perpetrating cruelty and inhumanity that intolerance itself feeds upon. Ultimately, it is not only that terrorists deserve the protection of the Geneva conventions, but that the rest of the world cannot afford to ignore them.</w:t>
      </w:r>
    </w:p>
    <w:p w:rsidR="00DE1D76" w:rsidRDefault="00DE1D76" w:rsidP="00DE1D76"/>
    <w:p w:rsidR="00DE1D76" w:rsidRDefault="00DE1D76" w:rsidP="00DE1D76">
      <w:pPr>
        <w:pStyle w:val="Heading3"/>
      </w:pPr>
      <w:r>
        <w:lastRenderedPageBreak/>
        <w:t>2AC---Biodiversity</w:t>
      </w:r>
    </w:p>
    <w:p w:rsidR="00DE1D76" w:rsidRDefault="00DE1D76" w:rsidP="00DE1D76">
      <w:pPr>
        <w:pStyle w:val="Heading4"/>
      </w:pPr>
      <w:r>
        <w:t>Ilaw solves biodiversity</w:t>
      </w:r>
    </w:p>
    <w:p w:rsidR="00DE1D76" w:rsidRPr="00AD1CD7" w:rsidRDefault="00DE1D76" w:rsidP="00DE1D76">
      <w:r>
        <w:rPr>
          <w:b/>
        </w:rPr>
        <w:t>Alayan ’15</w:t>
      </w:r>
      <w:r>
        <w:t xml:space="preserve"> --- [Kristina, “Can International Law Help Prevent the Rapid Disappearance of Wildlife?,” ASIL Cables, April 10</w:t>
      </w:r>
      <w:r w:rsidRPr="00AD1CD7">
        <w:rPr>
          <w:vertAlign w:val="superscript"/>
        </w:rPr>
        <w:t>th</w:t>
      </w:r>
      <w:r>
        <w:t xml:space="preserve">, 2015, </w:t>
      </w:r>
      <w:r w:rsidRPr="00AD1CD7">
        <w:t>https://www.asil.org/blogs/can-international-law-help-prevent-rapid-disappearance-wildlife</w:t>
      </w:r>
      <w:r>
        <w:t>]//Mnush</w:t>
      </w:r>
    </w:p>
    <w:p w:rsidR="00DE1D76" w:rsidRPr="009C7B15" w:rsidRDefault="00DE1D76" w:rsidP="00DE1D76">
      <w:pPr>
        <w:rPr>
          <w:rStyle w:val="StyleUnderline"/>
        </w:rPr>
      </w:pPr>
      <w:r w:rsidRPr="009C7B15">
        <w:rPr>
          <w:sz w:val="14"/>
        </w:rPr>
        <w:t xml:space="preserve">The other panelists largely disagreed with Mr. Walker, which included Anna Frostic, senior attorney from the Humane Society of the United States, Craig Hoover, Chief at the U.S. Fish and Wildlife Service, and Susan Lieberman from the Federal Advisory Council on Wildlife Trafficking. Ms. Lieberman began by elaborating on the advantages (e.g., compliance mechanisms; stimulate conservation and media attention; drive cross-border, regional and international collaboration) of </w:t>
      </w:r>
      <w:r w:rsidRPr="009C7B15">
        <w:rPr>
          <w:rStyle w:val="StyleUnderline"/>
        </w:rPr>
        <w:t>multilateral environmental agreements for wildlife conservation.</w:t>
      </w:r>
      <w:r w:rsidRPr="009C7B15">
        <w:rPr>
          <w:sz w:val="14"/>
        </w:rPr>
        <w:t xml:space="preserve"> She acknowledged serious disadvantages as well (e.g., weak or no compliance mechanisms; corruption; issues with implementing legislation at the national level), but she continued by providing examples of </w:t>
      </w:r>
      <w:r w:rsidRPr="009C7B15">
        <w:rPr>
          <w:rStyle w:val="StyleUnderline"/>
        </w:rPr>
        <w:t>species-focused treaties that have led to measurable improvements from the Convention on International Trade in Endangered Species of Wild Fauna and Flora</w:t>
      </w:r>
      <w:r w:rsidRPr="009C7B15">
        <w:rPr>
          <w:sz w:val="14"/>
        </w:rPr>
        <w:t xml:space="preserve"> (CITES) to the International Convention for the Regulation of Whaling (ICRW). These </w:t>
      </w:r>
      <w:r w:rsidRPr="009C7B15">
        <w:rPr>
          <w:rStyle w:val="StyleUnderline"/>
        </w:rPr>
        <w:t>treaties have helped wildlife populations stabilize or at least improve.</w:t>
      </w:r>
      <w:r>
        <w:rPr>
          <w:rStyle w:val="StyleUnderline"/>
        </w:rPr>
        <w:t xml:space="preserve"> </w:t>
      </w:r>
      <w:r w:rsidRPr="009C7B15">
        <w:rPr>
          <w:rStyle w:val="StyleUnderline"/>
        </w:rPr>
        <w:t>She believes CITES is particularly successful as it not only helps to establish and manage protected areas, but also does not require consensus, which allows for more efficient implementation.</w:t>
      </w:r>
      <w:r>
        <w:rPr>
          <w:rStyle w:val="StyleUnderline"/>
        </w:rPr>
        <w:t xml:space="preserve"> </w:t>
      </w:r>
      <w:r w:rsidRPr="009C7B15">
        <w:rPr>
          <w:sz w:val="14"/>
        </w:rPr>
        <w:t xml:space="preserve">Mr. Hoover followed by answering the question whether </w:t>
      </w:r>
      <w:r w:rsidRPr="009C7B15">
        <w:rPr>
          <w:rStyle w:val="Emphasis"/>
        </w:rPr>
        <w:t>international law</w:t>
      </w:r>
      <w:r w:rsidRPr="009C7B15">
        <w:rPr>
          <w:rStyle w:val="StyleUnderline"/>
        </w:rPr>
        <w:t xml:space="preserve"> can help </w:t>
      </w:r>
      <w:r w:rsidRPr="009C7B15">
        <w:rPr>
          <w:rStyle w:val="Emphasis"/>
        </w:rPr>
        <w:t>prevent</w:t>
      </w:r>
      <w:r w:rsidRPr="009C7B15">
        <w:rPr>
          <w:rStyle w:val="StyleUnderline"/>
        </w:rPr>
        <w:t xml:space="preserve"> the </w:t>
      </w:r>
      <w:r w:rsidRPr="009C7B15">
        <w:rPr>
          <w:rStyle w:val="Emphasis"/>
        </w:rPr>
        <w:t>rapid disappearance of wildlife</w:t>
      </w:r>
      <w:r w:rsidRPr="009C7B15">
        <w:rPr>
          <w:rStyle w:val="StyleUnderline"/>
        </w:rPr>
        <w:t xml:space="preserve"> with one word: “Yes!”</w:t>
      </w:r>
      <w:r w:rsidRPr="009C7B15">
        <w:rPr>
          <w:sz w:val="14"/>
        </w:rPr>
        <w:t xml:space="preserve"> He clarified that though elephants and rhinos are excellent representatives of at risk species, international agreements like CITES are designed to protect thousands of species from animals to plants all over the worlds. The </w:t>
      </w:r>
      <w:r w:rsidRPr="009C7B15">
        <w:rPr>
          <w:rStyle w:val="StyleUnderline"/>
        </w:rPr>
        <w:t>compliance mechanisms have led to demonstrated benefits over the past 40 years, but its application is limited to international trade and does not explicitly apply to poaching.</w:t>
      </w:r>
      <w:r>
        <w:rPr>
          <w:rStyle w:val="StyleUnderline"/>
        </w:rPr>
        <w:t xml:space="preserve"> </w:t>
      </w:r>
      <w:r w:rsidRPr="009C7B15">
        <w:rPr>
          <w:rStyle w:val="StyleUnderline"/>
        </w:rPr>
        <w:t>Not surprisingly, implementation at the domestic level is an ongoing concern.</w:t>
      </w:r>
      <w:r w:rsidRPr="009C7B15">
        <w:rPr>
          <w:sz w:val="14"/>
        </w:rPr>
        <w:t xml:space="preserve"> While CITES may be characterized as more slow and deliberate than nimble and efficient, it continues to evolve and compel government action. Ms. Frostic rounded out the conversation by highlighting both victories and ongoing challenges domestically. She acknowledged the good work being done by the Fish and Wildlife Service, but criticized them for allowing “pay-to-play” trophy hunting, providing rhino trophy permits to the highest bidder, and the unregulated breeding and sale of tigers, chimpanzees and other exotic and/or endangered animals. Though the panelists </w:t>
      </w:r>
      <w:r w:rsidRPr="009C7B15">
        <w:rPr>
          <w:rStyle w:val="StyleUnderline"/>
        </w:rPr>
        <w:t xml:space="preserve">may disagree on the most effective mechanisms to prevent the disappearance of wildlife, they all agreed on the need to collaborate, evolve and act as these species will likely disappear without immediate, aggressive action at the international level. </w:t>
      </w:r>
    </w:p>
    <w:p w:rsidR="00DE1D76" w:rsidRDefault="00DE1D76" w:rsidP="00DE1D76"/>
    <w:p w:rsidR="00DE1D76" w:rsidRDefault="00DE1D76" w:rsidP="00DE1D76">
      <w:pPr>
        <w:pStyle w:val="Heading3"/>
      </w:pPr>
      <w:r>
        <w:lastRenderedPageBreak/>
        <w:t>2AC---Moral Obligation</w:t>
      </w:r>
    </w:p>
    <w:p w:rsidR="00DE1D76" w:rsidRDefault="00DE1D76" w:rsidP="00DE1D76">
      <w:pPr>
        <w:pStyle w:val="Heading4"/>
      </w:pPr>
      <w:r>
        <w:t>Moral obligation to sustain ilaw</w:t>
      </w:r>
    </w:p>
    <w:p w:rsidR="00DE1D76" w:rsidRPr="00A42FF4" w:rsidRDefault="00DE1D76" w:rsidP="00DE1D76">
      <w:r>
        <w:rPr>
          <w:b/>
        </w:rPr>
        <w:t>Dormann and Serralvo ’15</w:t>
      </w:r>
      <w:r>
        <w:t xml:space="preserve"> --- Head of the Legal Division, ICRC and Legal Adviser in the Legal Division, ICRC [Knut and Jose, “THE OBLIGATION TO PREVENT VIOLATIONS OF INTERNATIONAL HUMANITARIAN LAW,” Intercross blog, September 24</w:t>
      </w:r>
      <w:r w:rsidRPr="00DA6638">
        <w:rPr>
          <w:vertAlign w:val="superscript"/>
        </w:rPr>
        <w:t>th</w:t>
      </w:r>
      <w:r>
        <w:t xml:space="preserve">, 2015, </w:t>
      </w:r>
      <w:r w:rsidRPr="00DA6638">
        <w:t>http://intercrossblog.icrc.org/blog/3ok4ejdgxggz8nwmj7yencivh46ij0</w:t>
      </w:r>
      <w:r>
        <w:t>]//Mnush</w:t>
      </w:r>
    </w:p>
    <w:p w:rsidR="00DE1D76" w:rsidRPr="009C7B15" w:rsidRDefault="00DE1D76" w:rsidP="00DE1D76">
      <w:pPr>
        <w:rPr>
          <w:rStyle w:val="StyleUnderline"/>
        </w:rPr>
      </w:pPr>
      <w:r w:rsidRPr="009C7B15">
        <w:rPr>
          <w:sz w:val="14"/>
        </w:rPr>
        <w:t xml:space="preserve">The International Committee of the Red Cross (ICRC) is convinced that </w:t>
      </w:r>
      <w:r w:rsidRPr="009C7B15">
        <w:rPr>
          <w:rStyle w:val="StyleUnderline"/>
        </w:rPr>
        <w:t>international humanitarian law</w:t>
      </w:r>
      <w:r w:rsidRPr="009C7B15">
        <w:rPr>
          <w:sz w:val="14"/>
        </w:rPr>
        <w:t xml:space="preserve"> (IHL) continues to strike a </w:t>
      </w:r>
      <w:r w:rsidRPr="009C7B15">
        <w:rPr>
          <w:rStyle w:val="StyleUnderline"/>
        </w:rPr>
        <w:t>judicious balance between the principles of humanity and military necessity.</w:t>
      </w:r>
      <w:r w:rsidRPr="009C7B15">
        <w:rPr>
          <w:sz w:val="14"/>
        </w:rPr>
        <w:t xml:space="preserve"> There is no doubt that compliance with existing rules of IHL would significantly alleviate the suffering of the victims of war. Unfortunately, contemporary armed conflicts – like those in Syria, South Sudan or Ukraine, to name but a few – illustrate how lack of respect for the law has become one of the biggest challenges facing IHL today. It is against this backdrop that the </w:t>
      </w:r>
      <w:r w:rsidRPr="009C7B15">
        <w:rPr>
          <w:rStyle w:val="StyleUnderline"/>
        </w:rPr>
        <w:t>obligation to “respect and ensure respect” in all circumstances</w:t>
      </w:r>
      <w:r w:rsidRPr="009C7B15">
        <w:rPr>
          <w:sz w:val="14"/>
        </w:rPr>
        <w:t xml:space="preserve">, enshrined in Common Article 1 to the 1949 Geneva Conventions, and Article 1 of the 1977 Additional Protocol, becomes of critical importance. In a recent article in the International Review of the Red Cross, we discussed this legal obligation in detail; this blogpost provides a snapshot of our argument. </w:t>
      </w:r>
      <w:r w:rsidRPr="009C7B15">
        <w:rPr>
          <w:rStyle w:val="StyleUnderline"/>
        </w:rPr>
        <w:t>Pursuant to the obligation to respect the Geneva Conventions</w:t>
      </w:r>
      <w:r w:rsidRPr="009C7B15">
        <w:rPr>
          <w:sz w:val="14"/>
        </w:rPr>
        <w:t xml:space="preserve">, States must do everything they can to guarantee that their own agencies abide by the rules of these treaties – and, arguably, by the whole body of IHL. This essentially reaffirms the basic principle of pacta sunt servanda—the </w:t>
      </w:r>
      <w:r w:rsidRPr="009C7B15">
        <w:rPr>
          <w:rStyle w:val="StyleUnderline"/>
        </w:rPr>
        <w:t>obligation to abide by treaty commitments in good faith.</w:t>
      </w:r>
      <w:r w:rsidRPr="009C7B15">
        <w:rPr>
          <w:sz w:val="14"/>
        </w:rPr>
        <w:t xml:space="preserve"> However, Common Article 1 also introduced an undertaking to ensure respect, which, in turn, consists of an internal and an external component. The internal component implies that States must ensure that the Geneva Conventions are respected not only by its armed forces and its civilians and military authorities, but also by the population as a whole. On the other hand, the obligation to ensure respect, in its external aspect, means that third States not involved in a given armed conflict have a responsibility and duty to take action in order to safeguard compliance with the Geneva Conventions by the parties to the armed conflict. This external obligation applies with regard to both international and non-international armed conflicts. Some have argued that nothing in the travaux préparatoires of the Geneva Conventions support an interpretation of Common Article 1 whereby third States have an international legal obligation to ensure respect for the Geneva Conventions in armed conflicts to which they are not a party. That said, both at the 1948 Stockholm International Conference and at the 1949 Diplomatic Conference, the ICRC </w:t>
      </w:r>
      <w:r w:rsidRPr="009C7B15">
        <w:rPr>
          <w:rStyle w:val="StyleUnderline"/>
        </w:rPr>
        <w:t xml:space="preserve">emphasized that the High Contracting Parties “should not confine themselves to applying the Conventions themselves, but should do all in their power to see that the basic humanitarian principles of the Conventions are </w:t>
      </w:r>
      <w:r w:rsidRPr="009C7B15">
        <w:rPr>
          <w:rStyle w:val="Emphasis"/>
        </w:rPr>
        <w:t>universally applied</w:t>
      </w:r>
      <w:r w:rsidRPr="009C7B15">
        <w:rPr>
          <w:sz w:val="14"/>
        </w:rPr>
        <w:t xml:space="preserve">.” This approach, which was not directly contested during either of the two conferences, was in fact consistent with the Zeitgeist of the late 1940s. Against the backdrop of the atrocities that took place during the Second World War, and as shown also by Article 1 of the 1948 Genocide Convention, States were eager to avoid the resurgence of the same scourges. However, despite the admittedly sparsely documented drafting history, over sixty years of subsequent State practice – </w:t>
      </w:r>
      <w:r w:rsidRPr="009C7B15">
        <w:rPr>
          <w:rStyle w:val="StyleUnderline"/>
        </w:rPr>
        <w:t xml:space="preserve">including from international tribunals and intergovernmental organizations – indicates that States consider themselves bound by the obligation to “ensure respect” </w:t>
      </w:r>
      <w:r w:rsidRPr="009C7B15">
        <w:rPr>
          <w:sz w:val="14"/>
        </w:rPr>
        <w:t>vis-à-vis armed conflicts in which they do not participate. In other words, States have acknowledged through various efforts undertaken in multiple armed conflicts that they have an international legal obligation to influence the parties to armed conflicts, so that they abide by the rules of IHL. The following is illustrative of action that can be and has been undertaken: Individual or collective condemnations, including through resolutions from the Security Council, the General Assembly or regional organizations. Economic sanctions or asset freezes. Non-renewal of trade privileges or agreements. Restrictions or ban on arms trade and military cooperation. Expulsion of diplomats or severance of diplomatic relations. Th</w:t>
      </w:r>
      <w:r w:rsidRPr="009C7B15">
        <w:rPr>
          <w:rStyle w:val="StyleUnderline"/>
        </w:rPr>
        <w:t>e notion of ensuring respect goes beyond a negative obligation to refrain from encouraging the parties to an armed conflict to violate IHL.</w:t>
      </w:r>
      <w:r w:rsidRPr="009C7B15">
        <w:rPr>
          <w:sz w:val="14"/>
        </w:rPr>
        <w:t xml:space="preserve"> In addition, Common Article 1 establishes not only a right to take action, but also </w:t>
      </w:r>
      <w:r w:rsidRPr="009C7B15">
        <w:rPr>
          <w:rStyle w:val="StyleUnderline"/>
        </w:rPr>
        <w:t>an international legal obligation for States to take steps to ensure respect for the Geneva Conventions</w:t>
      </w:r>
      <w:r w:rsidRPr="009C7B15">
        <w:rPr>
          <w:sz w:val="14"/>
        </w:rPr>
        <w:t xml:space="preserve">. In that sense, it goes beyond the mere entitlement already contained in Article 48 of the Draft Articles on State Responsibility. Common Article 1 includes a positive obligation to bring ongoing violations to an end and to prevent IHL violations before they take place. Both of these undertakings must be considered obligations of means, i.e. obligations to make every effort to reach a specific result, even if this result is not attained in the end. In that sense, all States have the duty to exercise due diligence in choosing appropriate measures to induce belligerents to comply with the Geneva Conventions. In addition, </w:t>
      </w:r>
      <w:r w:rsidRPr="009C7B15">
        <w:rPr>
          <w:rStyle w:val="StyleUnderline"/>
        </w:rPr>
        <w:t>States with close political, economic and/or military ties to one of the belligerents have a heightened responsibility and stronger capacity to ensure respect for IHL by their allies.</w:t>
      </w:r>
    </w:p>
    <w:p w:rsidR="00DE1D76" w:rsidRPr="00DE1D76" w:rsidRDefault="00DE1D76" w:rsidP="00DE1D76"/>
    <w:p w:rsidR="00CC5895" w:rsidRDefault="000E0DAE" w:rsidP="00D86812">
      <w:pPr>
        <w:pStyle w:val="Heading2"/>
      </w:pPr>
      <w:r>
        <w:lastRenderedPageBreak/>
        <w:t>Solvency---South China Sea</w:t>
      </w:r>
    </w:p>
    <w:p w:rsidR="000E0DAE" w:rsidRDefault="000E0DAE" w:rsidP="000E0DAE"/>
    <w:p w:rsidR="000E0DAE" w:rsidRDefault="000E0DAE" w:rsidP="000E0DAE"/>
    <w:p w:rsidR="000E0DAE" w:rsidRDefault="000E0DAE" w:rsidP="000E0DAE">
      <w:pPr>
        <w:pStyle w:val="Heading3"/>
      </w:pPr>
      <w:r>
        <w:lastRenderedPageBreak/>
        <w:t>2AC---AT: Say No</w:t>
      </w:r>
    </w:p>
    <w:p w:rsidR="00FE5872" w:rsidRPr="00AD25A0" w:rsidRDefault="00E25955" w:rsidP="00FE5872">
      <w:pPr>
        <w:pStyle w:val="Heading4"/>
      </w:pPr>
      <w:r>
        <w:t>China</w:t>
      </w:r>
      <w:r w:rsidR="00FE5872">
        <w:t xml:space="preserve"> </w:t>
      </w:r>
      <w:r w:rsidR="00FE5872">
        <w:rPr>
          <w:u w:val="single"/>
        </w:rPr>
        <w:t>say yes</w:t>
      </w:r>
      <w:r w:rsidR="00FE5872">
        <w:t xml:space="preserve"> --- China </w:t>
      </w:r>
      <w:r w:rsidR="00FE5872">
        <w:rPr>
          <w:u w:val="single"/>
        </w:rPr>
        <w:t>wants</w:t>
      </w:r>
      <w:r w:rsidR="00FE5872">
        <w:t xml:space="preserve"> US </w:t>
      </w:r>
      <w:r w:rsidR="00FE5872">
        <w:rPr>
          <w:u w:val="single"/>
        </w:rPr>
        <w:t>reciprocations</w:t>
      </w:r>
      <w:r w:rsidR="00FE5872">
        <w:t xml:space="preserve"> in the form </w:t>
      </w:r>
      <w:r w:rsidR="00AD25A0">
        <w:t xml:space="preserve">of </w:t>
      </w:r>
      <w:r w:rsidR="00AD25A0">
        <w:rPr>
          <w:u w:val="single"/>
        </w:rPr>
        <w:t>internationally consistent</w:t>
      </w:r>
      <w:r w:rsidR="00AD25A0">
        <w:t xml:space="preserve"> FONOPs</w:t>
      </w:r>
    </w:p>
    <w:p w:rsidR="00FE5872" w:rsidRDefault="00FE5872" w:rsidP="00FE5872">
      <w:pPr>
        <w:rPr>
          <w:rStyle w:val="StyleUnderline"/>
          <w:u w:val="none"/>
        </w:rPr>
      </w:pPr>
      <w:r w:rsidRPr="001D5A0A">
        <w:rPr>
          <w:rStyle w:val="StyleUnderline"/>
          <w:b/>
          <w:u w:val="none"/>
        </w:rPr>
        <w:t>Hamzah 16</w:t>
      </w:r>
      <w:r>
        <w:rPr>
          <w:rStyle w:val="StyleUnderline"/>
          <w:u w:val="none"/>
        </w:rPr>
        <w:t xml:space="preserve"> --- MA in Law and Diplomacy, Ph.D International Relations And International Law (B.A. Hamzah, 4-29-2016, "Restraining China in the South China Sea: The Limits of U.S. Leverage" Institute for Security and Development Policy, 7-17-2016, http://isdp.eu/publication/restraining-china-south-china-sea-limits-u-s-leverage/)//jonah</w:t>
      </w:r>
    </w:p>
    <w:p w:rsidR="00FE5872" w:rsidRDefault="00FE5872" w:rsidP="00FE5872">
      <w:pPr>
        <w:rPr>
          <w:rStyle w:val="StyleUnderline"/>
          <w:sz w:val="14"/>
          <w:u w:val="none"/>
        </w:rPr>
      </w:pPr>
      <w:r w:rsidRPr="00EE4A6A">
        <w:rPr>
          <w:rStyle w:val="StyleUnderline"/>
          <w:sz w:val="14"/>
          <w:u w:val="none"/>
        </w:rPr>
        <w:t xml:space="preserve">A strong China will not give up its claimed territories in the South China Sea under any circumstances. Therefore, </w:t>
      </w:r>
      <w:r w:rsidRPr="00EE4A6A">
        <w:rPr>
          <w:rStyle w:val="StyleUnderline"/>
        </w:rPr>
        <w:t>China is likely to continue to deploy more forces and assets in the South China Sea in the future</w:t>
      </w:r>
      <w:r w:rsidRPr="00EE4A6A">
        <w:rPr>
          <w:rStyle w:val="StyleUnderline"/>
          <w:sz w:val="14"/>
          <w:u w:val="none"/>
        </w:rPr>
        <w:t xml:space="preserve"> at the same time as strengthening its diplomatic and economic (including trade) relations with its neighbors. But while seeking to build better neighborly relations, </w:t>
      </w:r>
      <w:r w:rsidRPr="00EE4A6A">
        <w:rPr>
          <w:rStyle w:val="StyleUnderline"/>
        </w:rPr>
        <w:t>China considers South China Sea an integral part of its mainland territory and is ultimately prepared to challenge any weaker aggressor</w:t>
      </w:r>
      <w:r w:rsidRPr="00EE4A6A">
        <w:rPr>
          <w:rStyle w:val="StyleUnderline"/>
          <w:sz w:val="14"/>
          <w:u w:val="none"/>
        </w:rPr>
        <w:t xml:space="preserve"> (specifically Vietnam and the Philippines) </w:t>
      </w:r>
      <w:r w:rsidRPr="00EE4A6A">
        <w:rPr>
          <w:rStyle w:val="StyleUnderline"/>
        </w:rPr>
        <w:t>with its</w:t>
      </w:r>
      <w:r w:rsidRPr="00EE4A6A">
        <w:rPr>
          <w:sz w:val="14"/>
        </w:rPr>
        <w:t xml:space="preserve"> l</w:t>
      </w:r>
      <w:r w:rsidRPr="00EE4A6A">
        <w:rPr>
          <w:rStyle w:val="StyleUnderline"/>
          <w:sz w:val="14"/>
          <w:u w:val="none"/>
        </w:rPr>
        <w:t xml:space="preserve">imited </w:t>
      </w:r>
      <w:r w:rsidRPr="00EE4A6A">
        <w:rPr>
          <w:rStyle w:val="StyleUnderline"/>
        </w:rPr>
        <w:t>offensive capability</w:t>
      </w:r>
      <w:r w:rsidRPr="00EE4A6A">
        <w:rPr>
          <w:rStyle w:val="StyleUnderline"/>
          <w:sz w:val="14"/>
          <w:u w:val="none"/>
        </w:rPr>
        <w:t xml:space="preserve"> including its brown water Navy. On the contrary, this does not mean that it will directly confront U.S. military power in the South China Sea. Indeed, many in China believe while it has geography on its side, the timing is not right in a situation where the balance of forces vis-à-vis the U.S. is not yet in its favor. Notwithstanding, </w:t>
      </w:r>
      <w:r w:rsidRPr="00EE4A6A">
        <w:rPr>
          <w:rStyle w:val="StyleUnderline"/>
        </w:rPr>
        <w:t xml:space="preserve">the </w:t>
      </w:r>
      <w:r w:rsidRPr="008E677A">
        <w:rPr>
          <w:rStyle w:val="Emphasis"/>
        </w:rPr>
        <w:t>way forward</w:t>
      </w:r>
      <w:r w:rsidRPr="00EE4A6A">
        <w:rPr>
          <w:rStyle w:val="StyleUnderline"/>
        </w:rPr>
        <w:t xml:space="preserve"> is for both powers not let the conflict in the South China Sea become the </w:t>
      </w:r>
      <w:r w:rsidRPr="008E677A">
        <w:rPr>
          <w:rStyle w:val="Emphasis"/>
        </w:rPr>
        <w:t>stumbling block</w:t>
      </w:r>
      <w:r w:rsidRPr="00EE4A6A">
        <w:rPr>
          <w:rStyle w:val="StyleUnderline"/>
        </w:rPr>
        <w:t xml:space="preserve"> in their bilateral relations whereby U.S.-China cooperation is critical for the global future</w:t>
      </w:r>
      <w:r w:rsidRPr="00EE4A6A">
        <w:rPr>
          <w:rStyle w:val="StyleUnderline"/>
          <w:sz w:val="14"/>
          <w:u w:val="none"/>
        </w:rPr>
        <w:t xml:space="preserve">. China must continue to reassure Washington its policies in the South China Sea will not undermine the flow of international trade through the area and be willing to play by the accepted rules under international law—which means not jeopardizing the freedom of navigation of all stakeholders. As a superpower, </w:t>
      </w:r>
      <w:r w:rsidRPr="008E677A">
        <w:rPr>
          <w:rStyle w:val="Emphasis"/>
        </w:rPr>
        <w:t>the U.S. must reciprocate</w:t>
      </w:r>
      <w:r w:rsidRPr="00EE4A6A">
        <w:rPr>
          <w:rStyle w:val="StyleUnderline"/>
        </w:rPr>
        <w:t xml:space="preserve"> by not be seen to be unduly pushing its military weight in the South China</w:t>
      </w:r>
      <w:r>
        <w:rPr>
          <w:rStyle w:val="StyleUnderline"/>
        </w:rPr>
        <w:t xml:space="preserve"> </w:t>
      </w:r>
      <w:r w:rsidRPr="00EE4A6A">
        <w:rPr>
          <w:rStyle w:val="StyleUnderline"/>
        </w:rPr>
        <w:t xml:space="preserve">Sea in a provocative manner under </w:t>
      </w:r>
      <w:r w:rsidRPr="003F539B">
        <w:rPr>
          <w:rStyle w:val="Emphasis"/>
        </w:rPr>
        <w:t>the pretext of its FON program</w:t>
      </w:r>
      <w:r w:rsidRPr="00EE4A6A">
        <w:rPr>
          <w:rStyle w:val="StyleUnderline"/>
          <w:sz w:val="14"/>
          <w:u w:val="none"/>
        </w:rPr>
        <w:t>.</w:t>
      </w:r>
    </w:p>
    <w:p w:rsidR="00A96EF1" w:rsidRDefault="00A96EF1" w:rsidP="00FE5872">
      <w:pPr>
        <w:rPr>
          <w:rStyle w:val="StyleUnderline"/>
          <w:sz w:val="14"/>
          <w:u w:val="none"/>
        </w:rPr>
      </w:pPr>
    </w:p>
    <w:p w:rsidR="00A96EF1" w:rsidRDefault="00A96EF1" w:rsidP="00A96EF1">
      <w:pPr>
        <w:pStyle w:val="Heading3"/>
      </w:pPr>
      <w:r>
        <w:lastRenderedPageBreak/>
        <w:t>2AC---AT: UNCLOS Alt Cause</w:t>
      </w:r>
    </w:p>
    <w:p w:rsidR="00661115" w:rsidRDefault="00661115" w:rsidP="00661115"/>
    <w:p w:rsidR="00661115" w:rsidRDefault="00661115" w:rsidP="00661115">
      <w:pPr>
        <w:pStyle w:val="Heading4"/>
      </w:pPr>
      <w:r>
        <w:t>US can still invoke ilaw if not part of UNCLOS</w:t>
      </w:r>
    </w:p>
    <w:p w:rsidR="00661115" w:rsidRPr="00AC0DF9" w:rsidRDefault="00661115" w:rsidP="00661115">
      <w:r>
        <w:rPr>
          <w:b/>
        </w:rPr>
        <w:t>Sukumar 7/12</w:t>
      </w:r>
      <w:r>
        <w:t xml:space="preserve"> --- [Arun Mohan, “Beyond Claims, South China Sea is Battleground for US, Chinese Exceptionalism,” The Wire, 7/12/16, </w:t>
      </w:r>
      <w:r w:rsidRPr="00AC0DF9">
        <w:t>http://thewire.in/50805/south-china-sea-caught-between-chinese-claims-and-us-exceptionalism/</w:t>
      </w:r>
      <w:r>
        <w:t>]//Mnush</w:t>
      </w:r>
    </w:p>
    <w:p w:rsidR="00661115" w:rsidRPr="00CB7E7F" w:rsidRDefault="00661115" w:rsidP="00661115">
      <w:pPr>
        <w:rPr>
          <w:rStyle w:val="StyleUnderline"/>
        </w:rPr>
      </w:pPr>
      <w:r w:rsidRPr="00CB7E7F">
        <w:rPr>
          <w:sz w:val="14"/>
        </w:rPr>
        <w:t xml:space="preserve">Various </w:t>
      </w:r>
      <w:r w:rsidRPr="00CB7E7F">
        <w:rPr>
          <w:rStyle w:val="StyleUnderline"/>
        </w:rPr>
        <w:t>commentators have called out the US insistence in applying UNCLOS provisions to the South China Sea arbitration as hypocritical and all too convenient. A European diplomat posted in The Hague politely characterised the American position to this writer as “awkward”.</w:t>
      </w:r>
      <w:r w:rsidRPr="00CB7E7F">
        <w:rPr>
          <w:sz w:val="14"/>
        </w:rPr>
        <w:t xml:space="preserve"> The </w:t>
      </w:r>
      <w:r w:rsidRPr="00CB7E7F">
        <w:rPr>
          <w:rStyle w:val="Emphasis"/>
        </w:rPr>
        <w:t>United States may not have ratified UNCLOS</w:t>
      </w:r>
      <w:r w:rsidRPr="00CB7E7F">
        <w:rPr>
          <w:sz w:val="14"/>
        </w:rPr>
        <w:t xml:space="preserve">, but there is </w:t>
      </w:r>
      <w:r w:rsidRPr="00CB7E7F">
        <w:rPr>
          <w:rStyle w:val="Emphasis"/>
        </w:rPr>
        <w:t>nothing</w:t>
      </w:r>
      <w:r w:rsidRPr="00CB7E7F">
        <w:rPr>
          <w:sz w:val="14"/>
        </w:rPr>
        <w:t xml:space="preserve"> </w:t>
      </w:r>
      <w:r w:rsidRPr="00CB7E7F">
        <w:rPr>
          <w:rStyle w:val="StyleUnderline"/>
        </w:rPr>
        <w:t xml:space="preserve">in international law that </w:t>
      </w:r>
      <w:r w:rsidRPr="00CB7E7F">
        <w:rPr>
          <w:rStyle w:val="Emphasis"/>
        </w:rPr>
        <w:t>prohibits</w:t>
      </w:r>
      <w:r w:rsidRPr="00CB7E7F">
        <w:rPr>
          <w:rStyle w:val="StyleUnderline"/>
        </w:rPr>
        <w:t xml:space="preserve"> it from </w:t>
      </w:r>
      <w:r w:rsidRPr="00CB7E7F">
        <w:rPr>
          <w:rStyle w:val="Emphasis"/>
        </w:rPr>
        <w:t>invoking the instrument</w:t>
      </w:r>
      <w:r w:rsidRPr="00CB7E7F">
        <w:rPr>
          <w:sz w:val="14"/>
        </w:rPr>
        <w:t xml:space="preserve">. India </w:t>
      </w:r>
      <w:r w:rsidRPr="00CB7E7F">
        <w:rPr>
          <w:rStyle w:val="StyleUnderline"/>
        </w:rPr>
        <w:t>for instance</w:t>
      </w:r>
      <w:r w:rsidRPr="00CB7E7F">
        <w:rPr>
          <w:sz w:val="14"/>
        </w:rPr>
        <w:t xml:space="preserve">, maintains that it abides by the obligations of  ‘Nuclear Weapons States’ in the Nuclear </w:t>
      </w:r>
      <w:r w:rsidRPr="00CB7E7F">
        <w:rPr>
          <w:rStyle w:val="StyleUnderline"/>
        </w:rPr>
        <w:t>Non-Proliferation Treaty (NPT),</w:t>
      </w:r>
      <w:r w:rsidRPr="00CB7E7F">
        <w:rPr>
          <w:sz w:val="14"/>
        </w:rPr>
        <w:t xml:space="preserve"> although it is not a signatory. As with the US and UNCLOS, India was among the key negotiators of the NPT, with Indira Gandhi choosing ultimately — like the Reagan administration did with UNCLOS — to stay out of the regime based on “enlightened self-interest”. Today, </w:t>
      </w:r>
      <w:r w:rsidRPr="00CB7E7F">
        <w:rPr>
          <w:rStyle w:val="StyleUnderline"/>
        </w:rPr>
        <w:t xml:space="preserve">the US military has let it be known that it believes accession to UNCLOS “is in the </w:t>
      </w:r>
      <w:r w:rsidRPr="00CB7E7F">
        <w:rPr>
          <w:rStyle w:val="Emphasis"/>
        </w:rPr>
        <w:t>national interest</w:t>
      </w:r>
      <w:r w:rsidRPr="00CB7E7F">
        <w:rPr>
          <w:rStyle w:val="StyleUnderline"/>
        </w:rPr>
        <w:t xml:space="preserve"> of the United States.”</w:t>
      </w:r>
    </w:p>
    <w:p w:rsidR="00661115" w:rsidRPr="00661115" w:rsidRDefault="00661115" w:rsidP="00661115"/>
    <w:p w:rsidR="00A96EF1" w:rsidRPr="00C058FD" w:rsidRDefault="00C058FD" w:rsidP="00C058FD">
      <w:pPr>
        <w:pStyle w:val="Heading4"/>
        <w:rPr>
          <w:u w:val="single"/>
        </w:rPr>
      </w:pPr>
      <w:r>
        <w:t xml:space="preserve">The plan’s </w:t>
      </w:r>
      <w:r>
        <w:rPr>
          <w:u w:val="single"/>
        </w:rPr>
        <w:t>compliance</w:t>
      </w:r>
      <w:r>
        <w:t xml:space="preserve"> with international law under </w:t>
      </w:r>
      <w:r>
        <w:rPr>
          <w:u w:val="single"/>
        </w:rPr>
        <w:t>UNCLOS</w:t>
      </w:r>
      <w:r>
        <w:t xml:space="preserve"> is sufficient</w:t>
      </w:r>
    </w:p>
    <w:p w:rsidR="00A96EF1" w:rsidRDefault="00A96EF1" w:rsidP="00A96EF1">
      <w:r w:rsidRPr="00A96EF1">
        <w:rPr>
          <w:b/>
        </w:rPr>
        <w:t>Gewirtz 16</w:t>
      </w:r>
      <w:r>
        <w:t xml:space="preserve"> --- professor of Constitutional Law and the director of the Paul Tsai China Center at Yale Law School,  (Paul Gewirtz, 7-21-2016, "Law can’t solve the South China Sea conflict" GulfNews, 7-21-2016, http://gulfnews.com/opinion/thinkers/law-can-t-solve-the-south-china-sea-conflict-1.1863151)//jonah</w:t>
      </w:r>
    </w:p>
    <w:p w:rsidR="00A96EF1" w:rsidRPr="00A96EF1" w:rsidRDefault="00A96EF1" w:rsidP="00A96EF1">
      <w:pPr>
        <w:rPr>
          <w:rStyle w:val="StyleUnderline"/>
        </w:rPr>
      </w:pPr>
      <w:r w:rsidRPr="00A96EF1">
        <w:rPr>
          <w:rStyle w:val="StyleUnderline"/>
        </w:rPr>
        <w:t>Since the US has not ratified Unclos, it is in an awkward position</w:t>
      </w:r>
      <w:r w:rsidRPr="00C058FD">
        <w:rPr>
          <w:sz w:val="16"/>
        </w:rPr>
        <w:t xml:space="preserve"> in demanding Chinese compliance. The US Senate should advance ratification as an urgent national security priority. </w:t>
      </w:r>
      <w:r w:rsidRPr="00A96EF1">
        <w:rPr>
          <w:rStyle w:val="StyleUnderline"/>
        </w:rPr>
        <w:t xml:space="preserve">For now, America should </w:t>
      </w:r>
      <w:r w:rsidRPr="00C058FD">
        <w:rPr>
          <w:sz w:val="16"/>
        </w:rPr>
        <w:t xml:space="preserve">try to </w:t>
      </w:r>
      <w:r w:rsidRPr="00A96EF1">
        <w:rPr>
          <w:rStyle w:val="Emphasis"/>
        </w:rPr>
        <w:t xml:space="preserve">speak and act </w:t>
      </w:r>
      <w:r w:rsidRPr="00C058FD">
        <w:rPr>
          <w:rStyle w:val="StyleUnderline"/>
        </w:rPr>
        <w:t>jointly with countries</w:t>
      </w:r>
      <w:r w:rsidRPr="00A96EF1">
        <w:rPr>
          <w:rStyle w:val="StyleUnderline"/>
        </w:rPr>
        <w:t xml:space="preserve"> that have ratified the convention.</w:t>
      </w:r>
    </w:p>
    <w:p w:rsidR="00A96EF1" w:rsidRPr="00EE4A6A" w:rsidRDefault="00A96EF1" w:rsidP="00FE5872">
      <w:pPr>
        <w:rPr>
          <w:rStyle w:val="StyleUnderline"/>
          <w:sz w:val="14"/>
          <w:u w:val="none"/>
        </w:rPr>
      </w:pPr>
    </w:p>
    <w:p w:rsidR="000E0DAE" w:rsidRDefault="008630B0" w:rsidP="008630B0">
      <w:pPr>
        <w:pStyle w:val="Heading2"/>
      </w:pPr>
      <w:r>
        <w:lastRenderedPageBreak/>
        <w:t>Add-Ons---South China Sea</w:t>
      </w:r>
    </w:p>
    <w:p w:rsidR="008630B0" w:rsidRDefault="008630B0" w:rsidP="008630B0"/>
    <w:p w:rsidR="008630B0" w:rsidRDefault="008630B0" w:rsidP="008630B0"/>
    <w:p w:rsidR="008630B0" w:rsidRDefault="008630B0" w:rsidP="008630B0">
      <w:pPr>
        <w:pStyle w:val="Heading3"/>
      </w:pPr>
      <w:r>
        <w:lastRenderedPageBreak/>
        <w:t>2AC---US-China Relations</w:t>
      </w:r>
    </w:p>
    <w:p w:rsidR="008630B0" w:rsidRDefault="008630B0" w:rsidP="008630B0"/>
    <w:p w:rsidR="008630B0" w:rsidRPr="00F10A99" w:rsidRDefault="00F10A99" w:rsidP="00F10A99">
      <w:pPr>
        <w:pStyle w:val="Heading4"/>
      </w:pPr>
      <w:r>
        <w:t xml:space="preserve">The plan is the </w:t>
      </w:r>
      <w:r>
        <w:rPr>
          <w:u w:val="single"/>
        </w:rPr>
        <w:t>critical internal link</w:t>
      </w:r>
      <w:r>
        <w:t xml:space="preserve"> to US-Sino relation</w:t>
      </w:r>
    </w:p>
    <w:p w:rsidR="008630B0" w:rsidRDefault="008630B0" w:rsidP="008630B0">
      <w:r w:rsidRPr="008630B0">
        <w:rPr>
          <w:b/>
        </w:rPr>
        <w:t>Huang 16</w:t>
      </w:r>
      <w:r>
        <w:t xml:space="preserve"> --- </w:t>
      </w:r>
      <w:r w:rsidR="00080CA0">
        <w:t>Beijing Bureau chief at South China Morning Post</w:t>
      </w:r>
      <w:r>
        <w:t xml:space="preserve"> (Cary Huang, 7-13-2016, "Has the South China Sea ruling pushed China closer to a future war with the US?" South China Morning Post, 7-20-2016, http://www.scmp.com/news/china/diplomacy-defence/article/1989746/has-south-china-sea-ruling-pushed-china-closer-future)//jonah</w:t>
      </w:r>
    </w:p>
    <w:p w:rsidR="008630B0" w:rsidRPr="00F10A99" w:rsidRDefault="008630B0" w:rsidP="008630B0">
      <w:pPr>
        <w:rPr>
          <w:sz w:val="14"/>
        </w:rPr>
      </w:pPr>
      <w:r w:rsidRPr="00F10A99">
        <w:rPr>
          <w:rStyle w:val="Emphasis"/>
        </w:rPr>
        <w:t>China-US relations</w:t>
      </w:r>
      <w:r w:rsidRPr="00EC7E12">
        <w:rPr>
          <w:rStyle w:val="StyleUnderline"/>
        </w:rPr>
        <w:t xml:space="preserve"> will enter a period of greater uncertainty and deeper suspicion following the landmark international tribunal ruling on the South China Sea.</w:t>
      </w:r>
      <w:r w:rsidR="00F10A99">
        <w:rPr>
          <w:rStyle w:val="StyleUnderline"/>
        </w:rPr>
        <w:t xml:space="preserve"> </w:t>
      </w:r>
      <w:r w:rsidRPr="00F10A99">
        <w:rPr>
          <w:sz w:val="14"/>
        </w:rPr>
        <w:t>But the development does not suggest that the world’s two most powerful nations will inevitably head into a future outright war, diplomatic analysts say.</w:t>
      </w:r>
      <w:r w:rsidR="00F10A99" w:rsidRPr="00F10A99">
        <w:rPr>
          <w:sz w:val="14"/>
        </w:rPr>
        <w:t xml:space="preserve"> </w:t>
      </w:r>
      <w:r w:rsidRPr="00F10A99">
        <w:rPr>
          <w:sz w:val="14"/>
        </w:rPr>
        <w:t xml:space="preserve">They have warned, however, that as both sides will increase their military presence in the region </w:t>
      </w:r>
      <w:r w:rsidRPr="00B663A7">
        <w:rPr>
          <w:rStyle w:val="StyleUnderline"/>
        </w:rPr>
        <w:t xml:space="preserve">in the wake of the ruling by the Permanent Court of Arbitration in The Hague, the risk of </w:t>
      </w:r>
      <w:r w:rsidRPr="00B663A7">
        <w:rPr>
          <w:rStyle w:val="Emphasis"/>
        </w:rPr>
        <w:t>military conflict due to miscalculation or mismanagement has increased</w:t>
      </w:r>
      <w:r w:rsidRPr="00F10A99">
        <w:rPr>
          <w:sz w:val="14"/>
        </w:rPr>
        <w:t>.</w:t>
      </w:r>
      <w:r w:rsidR="00F10A99" w:rsidRPr="00F10A99">
        <w:rPr>
          <w:sz w:val="14"/>
        </w:rPr>
        <w:t xml:space="preserve"> </w:t>
      </w:r>
      <w:r w:rsidRPr="00F10A99">
        <w:rPr>
          <w:sz w:val="14"/>
        </w:rPr>
        <w:t>The court on Tuesday ruled in favour of US ally Philippines in its dispute with China over its claims in the South China Sea. The tribunal also ruled overwhelmingly against Chinese claims to huge swaths of the strategically important waterway.</w:t>
      </w:r>
      <w:r w:rsidR="00F10A99" w:rsidRPr="00F10A99">
        <w:rPr>
          <w:sz w:val="14"/>
        </w:rPr>
        <w:t xml:space="preserve"> </w:t>
      </w:r>
      <w:r w:rsidRPr="00F10A99">
        <w:rPr>
          <w:sz w:val="14"/>
        </w:rPr>
        <w:t>“</w:t>
      </w:r>
      <w:r w:rsidRPr="00B663A7">
        <w:rPr>
          <w:rStyle w:val="StyleUnderline"/>
        </w:rPr>
        <w:t xml:space="preserve">It will have a significant </w:t>
      </w:r>
      <w:r w:rsidRPr="00B663A7">
        <w:rPr>
          <w:rStyle w:val="Emphasis"/>
        </w:rPr>
        <w:t>long-term impact on US-China relations</w:t>
      </w:r>
      <w:r w:rsidRPr="00F10A99">
        <w:rPr>
          <w:sz w:val="14"/>
        </w:rPr>
        <w:t xml:space="preserve">. </w:t>
      </w:r>
      <w:r w:rsidRPr="00B663A7">
        <w:rPr>
          <w:rStyle w:val="Emphasis"/>
        </w:rPr>
        <w:t>Mutual distrust and suspicion</w:t>
      </w:r>
      <w:r w:rsidRPr="00B663A7">
        <w:rPr>
          <w:rStyle w:val="StyleUnderline"/>
        </w:rPr>
        <w:t xml:space="preserve"> will deepen and continue to grow</w:t>
      </w:r>
      <w:r w:rsidRPr="00F10A99">
        <w:rPr>
          <w:sz w:val="14"/>
        </w:rPr>
        <w:t>,” said Zhu Zhiqun, the director of the China Institute at Bucknell University in Pennsylvania.</w:t>
      </w:r>
      <w:r w:rsidR="00F10A99" w:rsidRPr="00F10A99">
        <w:rPr>
          <w:sz w:val="14"/>
        </w:rPr>
        <w:t xml:space="preserve"> </w:t>
      </w:r>
      <w:r w:rsidRPr="00B663A7">
        <w:rPr>
          <w:rStyle w:val="StyleUnderline"/>
        </w:rPr>
        <w:t xml:space="preserve">Hague decision on South China Sea puts US and China on </w:t>
      </w:r>
      <w:r w:rsidRPr="00B663A7">
        <w:rPr>
          <w:rStyle w:val="Emphasis"/>
        </w:rPr>
        <w:t>collision course</w:t>
      </w:r>
      <w:r w:rsidR="00F10A99">
        <w:rPr>
          <w:rStyle w:val="StyleUnderline"/>
        </w:rPr>
        <w:t xml:space="preserve"> </w:t>
      </w:r>
      <w:r w:rsidRPr="00F10A99">
        <w:rPr>
          <w:sz w:val="14"/>
        </w:rPr>
        <w:t>Zhu noted that the US decision just days earlier to deploy a missile defence shield in South Korea, a move Beijing has strongly objected to, adds to the growing suspicion and distrust between Washington and Beijing.</w:t>
      </w:r>
      <w:r w:rsidR="00F10A99" w:rsidRPr="00F10A99">
        <w:rPr>
          <w:sz w:val="14"/>
        </w:rPr>
        <w:t xml:space="preserve"> </w:t>
      </w:r>
      <w:r w:rsidRPr="00F10A99">
        <w:rPr>
          <w:sz w:val="14"/>
        </w:rPr>
        <w:t>Miles Yu, a professor of East Asian military and naval history at the United States Naval Academy, said both nations would increase their military presence in the region as evidenced “by the huff and puff of the military bravado” displayed by the People’s Liberation Army in the South China Sea on the eve of the tribunal ruling.</w:t>
      </w:r>
      <w:r w:rsidR="00F10A99" w:rsidRPr="00F10A99">
        <w:rPr>
          <w:sz w:val="14"/>
        </w:rPr>
        <w:t xml:space="preserve"> </w:t>
      </w:r>
      <w:r w:rsidRPr="00F10A99">
        <w:rPr>
          <w:sz w:val="14"/>
        </w:rPr>
        <w:t>“However, it is unlikely that the US and China will go into a general war, which China knows it cannot win,” Yu said.</w:t>
      </w:r>
      <w:r w:rsidR="00F10A99" w:rsidRPr="00F10A99">
        <w:rPr>
          <w:sz w:val="14"/>
        </w:rPr>
        <w:t xml:space="preserve"> </w:t>
      </w:r>
      <w:r w:rsidRPr="00F10A99">
        <w:rPr>
          <w:sz w:val="14"/>
        </w:rPr>
        <w:t>Analysts say the South China Sea dispute highlights a growing gulf between the two nations and also between China and its smaller neighbours, as the two superpowers jostle for influence in the region.</w:t>
      </w:r>
      <w:r w:rsidR="00F10A99" w:rsidRPr="00F10A99">
        <w:rPr>
          <w:sz w:val="14"/>
        </w:rPr>
        <w:t xml:space="preserve"> </w:t>
      </w:r>
      <w:r w:rsidRPr="00F10A99">
        <w:rPr>
          <w:sz w:val="14"/>
        </w:rPr>
        <w:t xml:space="preserve">President Xi Jinping and Barack Obama have managed to cooperate on global issues such as climate change during their terms in office, but </w:t>
      </w:r>
      <w:r w:rsidRPr="00D96F14">
        <w:rPr>
          <w:rStyle w:val="StyleUnderline"/>
        </w:rPr>
        <w:t>tensions have escalated in the past year over China’s increasingly assertive claims in the South China Sea</w:t>
      </w:r>
      <w:r w:rsidRPr="00F10A99">
        <w:rPr>
          <w:sz w:val="14"/>
        </w:rPr>
        <w:t>.</w:t>
      </w:r>
      <w:r w:rsidR="00F10A99" w:rsidRPr="00F10A99">
        <w:rPr>
          <w:sz w:val="14"/>
        </w:rPr>
        <w:t xml:space="preserve"> </w:t>
      </w:r>
      <w:r w:rsidRPr="00F10A99">
        <w:rPr>
          <w:sz w:val="14"/>
        </w:rPr>
        <w:t xml:space="preserve">Some analysts said </w:t>
      </w:r>
      <w:r w:rsidRPr="00D96F14">
        <w:rPr>
          <w:rStyle w:val="StyleUnderline"/>
        </w:rPr>
        <w:t xml:space="preserve">this week’s ruling was likely to even </w:t>
      </w:r>
      <w:r w:rsidRPr="00D96F14">
        <w:rPr>
          <w:rStyle w:val="Emphasis"/>
        </w:rPr>
        <w:t>further complicate</w:t>
      </w:r>
      <w:r w:rsidRPr="00D96F14">
        <w:rPr>
          <w:rStyle w:val="StyleUnderline"/>
        </w:rPr>
        <w:t xml:space="preserve"> the already difficult relationship between Washington and Beijing.</w:t>
      </w:r>
      <w:r w:rsidR="00F10A99">
        <w:rPr>
          <w:rStyle w:val="StyleUnderline"/>
        </w:rPr>
        <w:t xml:space="preserve"> </w:t>
      </w:r>
      <w:r w:rsidRPr="00F10A99">
        <w:rPr>
          <w:sz w:val="14"/>
        </w:rPr>
        <w:t>The first question is what action China will take in response to the humiliating court ruling.</w:t>
      </w:r>
      <w:r w:rsidR="00F10A99" w:rsidRPr="00F10A99">
        <w:rPr>
          <w:sz w:val="14"/>
        </w:rPr>
        <w:t xml:space="preserve"> </w:t>
      </w:r>
      <w:r w:rsidRPr="00F10A99">
        <w:rPr>
          <w:sz w:val="14"/>
        </w:rPr>
        <w:t>This could include declaring an air-defence identification zone over the South China Sea. This would require foreign flights to identify themselves to China before entering the airspace. China announced a similar zone in the East China Sea in 2013.</w:t>
      </w:r>
      <w:r w:rsidR="00F10A99" w:rsidRPr="00F10A99">
        <w:rPr>
          <w:sz w:val="14"/>
        </w:rPr>
        <w:t xml:space="preserve"> </w:t>
      </w:r>
      <w:r w:rsidRPr="00F10A99">
        <w:rPr>
          <w:sz w:val="14"/>
        </w:rPr>
        <w:t>It is unlikely that the US and China will go into a general war, which China knows it cannot winMILES YU, PROFESSOR AT UNITED STATES NAVAL ACADEMY</w:t>
      </w:r>
      <w:r w:rsidR="00F10A99" w:rsidRPr="00F10A99">
        <w:rPr>
          <w:sz w:val="14"/>
        </w:rPr>
        <w:t xml:space="preserve"> </w:t>
      </w:r>
      <w:r w:rsidRPr="00F10A99">
        <w:rPr>
          <w:sz w:val="14"/>
        </w:rPr>
        <w:t xml:space="preserve">Liu Zhenmin, </w:t>
      </w:r>
      <w:r w:rsidRPr="007A495D">
        <w:rPr>
          <w:rStyle w:val="StyleUnderline"/>
        </w:rPr>
        <w:t>China’s vice-foreign minister</w:t>
      </w:r>
      <w:r w:rsidRPr="00F10A99">
        <w:rPr>
          <w:sz w:val="14"/>
        </w:rPr>
        <w:t>, has already sai</w:t>
      </w:r>
      <w:r w:rsidRPr="007A495D">
        <w:rPr>
          <w:rStyle w:val="StyleUnderline"/>
        </w:rPr>
        <w:t>d Beijing reserves the right to declare an air defence identification zone over the South China Sea</w:t>
      </w:r>
      <w:r w:rsidRPr="00F10A99">
        <w:rPr>
          <w:sz w:val="14"/>
        </w:rPr>
        <w:t>.</w:t>
      </w:r>
      <w:r w:rsidR="00F10A99" w:rsidRPr="00F10A99">
        <w:rPr>
          <w:sz w:val="14"/>
        </w:rPr>
        <w:t xml:space="preserve"> </w:t>
      </w:r>
      <w:r w:rsidRPr="00F10A99">
        <w:rPr>
          <w:sz w:val="14"/>
        </w:rPr>
        <w:t xml:space="preserve">Beijing could </w:t>
      </w:r>
      <w:r w:rsidRPr="007A495D">
        <w:rPr>
          <w:rStyle w:val="StyleUnderline"/>
        </w:rPr>
        <w:t>also shows its defiance over the ruling by increasing its programme of reclamation work expanding reefs and small islands in areas it claims in the disputed waters.</w:t>
      </w:r>
      <w:r w:rsidR="00F10A99">
        <w:rPr>
          <w:rStyle w:val="StyleUnderline"/>
        </w:rPr>
        <w:t xml:space="preserve"> </w:t>
      </w:r>
      <w:r w:rsidRPr="00F10A99">
        <w:rPr>
          <w:sz w:val="14"/>
        </w:rPr>
        <w:t>Benjamin Herscovitch, a research manager at China Policy, a Beijing-based policy analysis and advisory firm, said China was unlikely to immediately declare an air identification zone, or ADIZ, in the area in the wake of the ruling.</w:t>
      </w:r>
      <w:r w:rsidR="00F10A99" w:rsidRPr="00F10A99">
        <w:rPr>
          <w:sz w:val="14"/>
        </w:rPr>
        <w:t xml:space="preserve"> </w:t>
      </w:r>
      <w:r w:rsidRPr="00F10A99">
        <w:rPr>
          <w:sz w:val="14"/>
        </w:rPr>
        <w:t>“Although a Chinese declaration of an ADIZ over the South China Sea is in the offing in the coming years, Beijing is likely to judge that such a declaration would be overly provocative given China’s recent rejection of the ruling,” he said.</w:t>
      </w:r>
      <w:r w:rsidR="00F10A99" w:rsidRPr="00F10A99">
        <w:rPr>
          <w:sz w:val="14"/>
        </w:rPr>
        <w:t xml:space="preserve"> </w:t>
      </w:r>
      <w:r w:rsidRPr="00F10A99">
        <w:rPr>
          <w:sz w:val="14"/>
        </w:rPr>
        <w:t>However, China might seek to demonstrate its rejection of the ruling by starting island reclamation work in the Scarborough Shoal in the South China Sea, he said.</w:t>
      </w:r>
      <w:r w:rsidR="00F10A99" w:rsidRPr="00F10A99">
        <w:rPr>
          <w:sz w:val="14"/>
        </w:rPr>
        <w:t xml:space="preserve"> </w:t>
      </w:r>
      <w:r w:rsidRPr="00F10A99">
        <w:rPr>
          <w:sz w:val="14"/>
        </w:rPr>
        <w:t>“Beijing has already indicated its interest in such island construction and now would arguably be a fortuitous moment to initiate such construction,” Herscovitch said.</w:t>
      </w:r>
      <w:r w:rsidR="00F10A99" w:rsidRPr="00F10A99">
        <w:rPr>
          <w:sz w:val="14"/>
        </w:rPr>
        <w:t xml:space="preserve"> </w:t>
      </w:r>
      <w:r w:rsidRPr="00F10A99">
        <w:rPr>
          <w:sz w:val="14"/>
        </w:rPr>
        <w:t>Another question is what actions the US will take in the light of the tribunal ruling.</w:t>
      </w:r>
      <w:r w:rsidR="00F10A99" w:rsidRPr="00F10A99">
        <w:rPr>
          <w:sz w:val="14"/>
        </w:rPr>
        <w:t xml:space="preserve"> </w:t>
      </w:r>
      <w:r w:rsidRPr="00F10A99">
        <w:rPr>
          <w:sz w:val="14"/>
        </w:rPr>
        <w:t>Chinese naval vessels taking part in the Rim of the Pacific naval exercises in June . Photo: Xinhua</w:t>
      </w:r>
      <w:r w:rsidR="00F10A99" w:rsidRPr="00F10A99">
        <w:rPr>
          <w:sz w:val="14"/>
        </w:rPr>
        <w:t xml:space="preserve"> </w:t>
      </w:r>
      <w:r w:rsidRPr="00F10A99">
        <w:rPr>
          <w:sz w:val="14"/>
        </w:rPr>
        <w:t>President Obama has said he would hold China to account if Beijing chose to go against international law and norms.</w:t>
      </w:r>
      <w:r w:rsidR="00F10A99" w:rsidRPr="00F10A99">
        <w:rPr>
          <w:sz w:val="14"/>
        </w:rPr>
        <w:t xml:space="preserve"> </w:t>
      </w:r>
      <w:r w:rsidRPr="00F10A99">
        <w:rPr>
          <w:sz w:val="14"/>
        </w:rPr>
        <w:t>Washington has regularly sent warships, including aircraft carriers, to patrol in the South China Sea in recent months. The US also has an obligation to protect the Philippines as part of a mutual defence pact between Manila and Washington.</w:t>
      </w:r>
      <w:r w:rsidR="00F10A99" w:rsidRPr="00F10A99">
        <w:rPr>
          <w:sz w:val="14"/>
        </w:rPr>
        <w:t xml:space="preserve"> </w:t>
      </w:r>
      <w:r w:rsidRPr="00F10A99">
        <w:rPr>
          <w:sz w:val="14"/>
        </w:rPr>
        <w:t>Analysts said the ruling would probably embolden the US to continue or even step up its naval patrols in the area.</w:t>
      </w:r>
      <w:r w:rsidR="00F10A99" w:rsidRPr="00F10A99">
        <w:rPr>
          <w:sz w:val="14"/>
        </w:rPr>
        <w:t xml:space="preserve"> </w:t>
      </w:r>
      <w:r w:rsidRPr="00F10A99">
        <w:rPr>
          <w:sz w:val="14"/>
        </w:rPr>
        <w:t>The US will pressure China to abide by international law and respect the tribunal’s rulingZHU ZHIQUN, CHINA EXPERT, BUCKNELL UNIVERSITY</w:t>
      </w:r>
      <w:r w:rsidR="00F10A99" w:rsidRPr="00F10A99">
        <w:rPr>
          <w:sz w:val="14"/>
        </w:rPr>
        <w:t xml:space="preserve"> </w:t>
      </w:r>
      <w:r w:rsidRPr="00F10A99">
        <w:rPr>
          <w:sz w:val="14"/>
        </w:rPr>
        <w:t>“The US is likely to maintain its robust military presence in the South China Sea for a while to stabilise the situation from its perspective,” said Zhu at Bucknell University. Washington will also encourage claimants, especially China and the Philippines, to settle disputes peacefully, he said.</w:t>
      </w:r>
      <w:r w:rsidR="00F10A99" w:rsidRPr="00F10A99">
        <w:rPr>
          <w:sz w:val="14"/>
        </w:rPr>
        <w:t xml:space="preserve"> </w:t>
      </w:r>
      <w:r w:rsidRPr="00F10A99">
        <w:rPr>
          <w:sz w:val="14"/>
        </w:rPr>
        <w:t>“The US will pressure China to abide by international law and respect the tribunal’s ruling,” Zhu said.</w:t>
      </w:r>
      <w:r w:rsidR="00F10A99" w:rsidRPr="00F10A99">
        <w:rPr>
          <w:sz w:val="14"/>
        </w:rPr>
        <w:t xml:space="preserve"> </w:t>
      </w:r>
      <w:r w:rsidRPr="007A495D">
        <w:rPr>
          <w:rStyle w:val="StyleUnderline"/>
        </w:rPr>
        <w:t xml:space="preserve">China’s rejection of the court ruling is also likely to lead to </w:t>
      </w:r>
      <w:r w:rsidRPr="00F10A99">
        <w:rPr>
          <w:rStyle w:val="Emphasis"/>
        </w:rPr>
        <w:t>heightened Sino-US tensions</w:t>
      </w:r>
      <w:r w:rsidRPr="007A495D">
        <w:rPr>
          <w:rStyle w:val="StyleUnderline"/>
        </w:rPr>
        <w:t xml:space="preserve"> over American freedom of navigation operations (</w:t>
      </w:r>
      <w:r w:rsidRPr="00F10A99">
        <w:rPr>
          <w:rStyle w:val="Emphasis"/>
        </w:rPr>
        <w:t>FONOPs</w:t>
      </w:r>
      <w:r w:rsidRPr="007A495D">
        <w:rPr>
          <w:rStyle w:val="StyleUnderline"/>
        </w:rPr>
        <w:t xml:space="preserve">) </w:t>
      </w:r>
      <w:r w:rsidRPr="00F10A99">
        <w:rPr>
          <w:rStyle w:val="Emphasis"/>
        </w:rPr>
        <w:t>in the area</w:t>
      </w:r>
      <w:r w:rsidRPr="00F10A99">
        <w:rPr>
          <w:sz w:val="14"/>
        </w:rPr>
        <w:t>, according to Herscovitch.</w:t>
      </w:r>
      <w:r w:rsidR="00F10A99" w:rsidRPr="00F10A99">
        <w:rPr>
          <w:sz w:val="14"/>
        </w:rPr>
        <w:t xml:space="preserve"> </w:t>
      </w:r>
      <w:r w:rsidRPr="00F10A99">
        <w:rPr>
          <w:sz w:val="14"/>
        </w:rPr>
        <w:t>“An uptick of US FONOPs within 12 nautical miles of Chinese-controlled features like Mischief Reef and Subi Reef is therefore to be expected, he said.</w:t>
      </w:r>
      <w:r w:rsidR="00F10A99" w:rsidRPr="00F10A99">
        <w:rPr>
          <w:sz w:val="14"/>
        </w:rPr>
        <w:t xml:space="preserve"> </w:t>
      </w:r>
      <w:r w:rsidRPr="00F10A99">
        <w:rPr>
          <w:sz w:val="14"/>
        </w:rPr>
        <w:t>Chinese maritime law enforcement vessels might tail US naval vessels and perhaps even seek to block their entry into sensitive waterways, he said.</w:t>
      </w:r>
      <w:r w:rsidR="00F10A99" w:rsidRPr="00F10A99">
        <w:rPr>
          <w:sz w:val="14"/>
        </w:rPr>
        <w:t xml:space="preserve"> </w:t>
      </w:r>
      <w:r w:rsidRPr="00F10A99">
        <w:rPr>
          <w:sz w:val="14"/>
        </w:rPr>
        <w:t>John Ciorciari, a China expert at the Ford School of Public Policy a the University of Michigan, said the danger of backing China further into a legal and diplomatic corner was that it may rely on military power and other coercive measures if other strategies fail. He noted that Chinese leaders have taken an uncompromising public stand on the court ruling that limits their ability and willingness to back down.</w:t>
      </w:r>
      <w:r w:rsidR="00F10A99" w:rsidRPr="00F10A99">
        <w:rPr>
          <w:sz w:val="14"/>
        </w:rPr>
        <w:t xml:space="preserve"> </w:t>
      </w:r>
      <w:r w:rsidRPr="00F10A99">
        <w:rPr>
          <w:sz w:val="14"/>
        </w:rPr>
        <w:t xml:space="preserve">However, Ciorciari said that </w:t>
      </w:r>
      <w:r w:rsidRPr="00B27763">
        <w:rPr>
          <w:rStyle w:val="StyleUnderline"/>
        </w:rPr>
        <w:t>both Beijing and Washington have no appetite to allow events to spiral out of control</w:t>
      </w:r>
      <w:r w:rsidRPr="00F10A99">
        <w:rPr>
          <w:sz w:val="14"/>
        </w:rPr>
        <w:t>.</w:t>
      </w:r>
      <w:r w:rsidR="00F10A99" w:rsidRPr="00F10A99">
        <w:rPr>
          <w:sz w:val="14"/>
        </w:rPr>
        <w:t xml:space="preserve"> </w:t>
      </w:r>
      <w:r w:rsidRPr="00F10A99">
        <w:rPr>
          <w:sz w:val="14"/>
        </w:rPr>
        <w:t>“</w:t>
      </w:r>
      <w:r w:rsidRPr="00B27763">
        <w:rPr>
          <w:rStyle w:val="StyleUnderline"/>
        </w:rPr>
        <w:t>China</w:t>
      </w:r>
      <w:r w:rsidRPr="00F10A99">
        <w:rPr>
          <w:sz w:val="14"/>
        </w:rPr>
        <w:t xml:space="preserve"> will not accept the PCA ruling as legitimate, but it </w:t>
      </w:r>
      <w:r w:rsidRPr="00B27763">
        <w:rPr>
          <w:rStyle w:val="StyleUnderline"/>
        </w:rPr>
        <w:t>does have an interest in avoiding moves that would provoke additional balancing behaviour from neighbouring Asian states</w:t>
      </w:r>
      <w:r w:rsidRPr="00F10A99">
        <w:rPr>
          <w:sz w:val="14"/>
        </w:rPr>
        <w:t>,” Ciorciari said.</w:t>
      </w:r>
      <w:r w:rsidR="00F10A99" w:rsidRPr="00F10A99">
        <w:rPr>
          <w:sz w:val="14"/>
        </w:rPr>
        <w:t xml:space="preserve"> </w:t>
      </w:r>
      <w:r w:rsidRPr="00F10A99">
        <w:rPr>
          <w:sz w:val="14"/>
        </w:rPr>
        <w:t>Multimedia special: 70 years of construction, conflict and combat on the South China Sea</w:t>
      </w:r>
      <w:r w:rsidR="00F10A99" w:rsidRPr="00F10A99">
        <w:rPr>
          <w:sz w:val="14"/>
        </w:rPr>
        <w:t xml:space="preserve"> </w:t>
      </w:r>
      <w:r w:rsidRPr="00F10A99">
        <w:rPr>
          <w:sz w:val="14"/>
        </w:rPr>
        <w:t xml:space="preserve">“Neither side wants </w:t>
      </w:r>
      <w:r w:rsidRPr="00B27763">
        <w:rPr>
          <w:rStyle w:val="StyleUnderline"/>
        </w:rPr>
        <w:t xml:space="preserve">this issue to </w:t>
      </w:r>
      <w:r w:rsidRPr="00B27763">
        <w:rPr>
          <w:rStyle w:val="Emphasis"/>
        </w:rPr>
        <w:t>dominate and poison the complex Sino-U.S. relationship</w:t>
      </w:r>
      <w:r w:rsidRPr="00F10A99">
        <w:rPr>
          <w:sz w:val="14"/>
        </w:rPr>
        <w:t>,” he said.</w:t>
      </w:r>
      <w:r w:rsidR="00F10A99" w:rsidRPr="00F10A99">
        <w:rPr>
          <w:sz w:val="14"/>
        </w:rPr>
        <w:t xml:space="preserve"> </w:t>
      </w:r>
      <w:r w:rsidRPr="00F10A99">
        <w:rPr>
          <w:sz w:val="14"/>
        </w:rPr>
        <w:t>Andrew Mertha, a Cornell University China affairs expert, said the ruling further isolates China internationally . Beijing may also have painted itself into a corner at home with its nationalist rhetoric over the South China Sea dispute, he added.</w:t>
      </w:r>
      <w:r w:rsidR="00F10A99" w:rsidRPr="00F10A99">
        <w:rPr>
          <w:sz w:val="14"/>
        </w:rPr>
        <w:t xml:space="preserve"> </w:t>
      </w:r>
      <w:r w:rsidRPr="00F10A99">
        <w:rPr>
          <w:sz w:val="14"/>
        </w:rPr>
        <w:t>“We should expect an outpouring of nationalist sentiment that will result in China’s further isolation from, rather than engagement with, the international system,” Mertha said.</w:t>
      </w:r>
      <w:r w:rsidR="00F10A99" w:rsidRPr="00F10A99">
        <w:rPr>
          <w:sz w:val="14"/>
        </w:rPr>
        <w:t xml:space="preserve"> </w:t>
      </w:r>
      <w:r w:rsidRPr="00F10A99">
        <w:rPr>
          <w:sz w:val="14"/>
        </w:rPr>
        <w:t xml:space="preserve">Some analysts worry that US presidential election politics </w:t>
      </w:r>
      <w:r w:rsidRPr="00F10A99">
        <w:rPr>
          <w:sz w:val="14"/>
        </w:rPr>
        <w:lastRenderedPageBreak/>
        <w:t>may also add oil to the fire.</w:t>
      </w:r>
      <w:r w:rsidR="00F10A99" w:rsidRPr="00F10A99">
        <w:rPr>
          <w:sz w:val="14"/>
        </w:rPr>
        <w:t xml:space="preserve"> </w:t>
      </w:r>
      <w:r w:rsidRPr="00F10A99">
        <w:rPr>
          <w:sz w:val="14"/>
        </w:rPr>
        <w:t>Both US presidential candidates, the Democratic Party’s Hillary Clinton and Republican Donald Trump, have called on all parties to abide by the international court’s ruling. Clinton said she welcomes the ruling, adding that the South China Sea’s waters were critical to the US economy.</w:t>
      </w:r>
      <w:r w:rsidR="00F10A99" w:rsidRPr="00F10A99">
        <w:rPr>
          <w:sz w:val="14"/>
        </w:rPr>
        <w:t xml:space="preserve"> </w:t>
      </w:r>
      <w:r w:rsidRPr="00F10A99">
        <w:rPr>
          <w:sz w:val="14"/>
        </w:rPr>
        <w:t>An adviser to Trump said countries involved in the South China Sea dispute should respect the court’s ruling and that China had no historic title over the waters.</w:t>
      </w:r>
      <w:r w:rsidR="00F10A99" w:rsidRPr="00F10A99">
        <w:rPr>
          <w:sz w:val="14"/>
        </w:rPr>
        <w:t xml:space="preserve"> </w:t>
      </w:r>
      <w:r w:rsidRPr="00F10A99">
        <w:rPr>
          <w:sz w:val="14"/>
        </w:rPr>
        <w:t>Yu at the United States Naval Academy said Clinton was likely to be tougher towards China than Trump, but the Republican’s stance may harden if it is perceived that America’s global strategic position was threatened by China in the South China Sea.</w:t>
      </w:r>
      <w:r w:rsidR="00F10A99" w:rsidRPr="00F10A99">
        <w:rPr>
          <w:sz w:val="14"/>
        </w:rPr>
        <w:t xml:space="preserve"> </w:t>
      </w:r>
      <w:r w:rsidRPr="00F10A99">
        <w:rPr>
          <w:sz w:val="14"/>
        </w:rPr>
        <w:t>The international community reacts to the South China Sea ruling at The Hague</w:t>
      </w:r>
      <w:r w:rsidR="00F10A99" w:rsidRPr="00F10A99">
        <w:rPr>
          <w:sz w:val="14"/>
        </w:rPr>
        <w:t xml:space="preserve"> </w:t>
      </w:r>
      <w:r w:rsidRPr="00F10A99">
        <w:rPr>
          <w:sz w:val="14"/>
        </w:rPr>
        <w:t>Jessica Chen Weiss, professor of government at Cornell University, said that in the aftermath of the ruling, the US and its allies should not make political capital from China’s defeat.</w:t>
      </w:r>
      <w:r w:rsidR="00F10A99" w:rsidRPr="00F10A99">
        <w:rPr>
          <w:sz w:val="14"/>
        </w:rPr>
        <w:t xml:space="preserve"> </w:t>
      </w:r>
      <w:r w:rsidRPr="00F10A99">
        <w:rPr>
          <w:sz w:val="14"/>
        </w:rPr>
        <w:t>“The more we trumpet China’s defeat or loss of face, the more domestic pressure the government will feel to respond with more than bluster,” she said.</w:t>
      </w:r>
      <w:r w:rsidR="00F10A99" w:rsidRPr="00F10A99">
        <w:rPr>
          <w:sz w:val="14"/>
        </w:rPr>
        <w:t xml:space="preserve"> </w:t>
      </w:r>
      <w:r w:rsidRPr="00F10A99">
        <w:rPr>
          <w:sz w:val="14"/>
        </w:rPr>
        <w:t xml:space="preserve">Zhu at the China Institute at Bucknell University said that in the long term </w:t>
      </w:r>
      <w:r w:rsidRPr="00F10A99">
        <w:rPr>
          <w:rStyle w:val="StyleUnderline"/>
        </w:rPr>
        <w:t>the US and China will have to work out a deal to “accommodate two tigers on the same mountain”.</w:t>
      </w:r>
      <w:r w:rsidR="00F10A99">
        <w:rPr>
          <w:rStyle w:val="StyleUnderline"/>
        </w:rPr>
        <w:t xml:space="preserve"> </w:t>
      </w:r>
      <w:r w:rsidRPr="00F10A99">
        <w:rPr>
          <w:sz w:val="14"/>
        </w:rPr>
        <w:t>“</w:t>
      </w:r>
      <w:r w:rsidRPr="00F10A99">
        <w:rPr>
          <w:rStyle w:val="StyleUnderline"/>
        </w:rPr>
        <w:t xml:space="preserve">If they fail, expect </w:t>
      </w:r>
      <w:r w:rsidRPr="00F10A99">
        <w:rPr>
          <w:rStyle w:val="Emphasis"/>
        </w:rPr>
        <w:t>more conflicts and stormy days ahead in the relationship</w:t>
      </w:r>
      <w:r w:rsidRPr="00F10A99">
        <w:rPr>
          <w:sz w:val="14"/>
        </w:rPr>
        <w:t>,” he said.</w:t>
      </w:r>
    </w:p>
    <w:p w:rsidR="00214EB5" w:rsidRDefault="00CD48AE" w:rsidP="00D86812">
      <w:pPr>
        <w:pStyle w:val="Heading1"/>
      </w:pPr>
      <w:r>
        <w:lastRenderedPageBreak/>
        <w:t>DAs---South China Sea</w:t>
      </w:r>
    </w:p>
    <w:p w:rsidR="00CD48AE" w:rsidRDefault="00CD48AE" w:rsidP="00CD48AE"/>
    <w:p w:rsidR="00DE1DFE" w:rsidRDefault="00DE1DFE" w:rsidP="00CD48AE"/>
    <w:p w:rsidR="00DE1DFE" w:rsidRDefault="00DE1DFE" w:rsidP="00DE1DFE">
      <w:pPr>
        <w:pStyle w:val="Heading2"/>
      </w:pPr>
      <w:r>
        <w:lastRenderedPageBreak/>
        <w:t>DA---Top-Level</w:t>
      </w:r>
    </w:p>
    <w:p w:rsidR="00DE1DFE" w:rsidRDefault="00DE1DFE" w:rsidP="00DE1DFE"/>
    <w:p w:rsidR="00DE1DFE" w:rsidRDefault="00DE1DFE" w:rsidP="00DE1DFE">
      <w:pPr>
        <w:pStyle w:val="Heading3"/>
      </w:pPr>
      <w:r>
        <w:lastRenderedPageBreak/>
        <w:t>2AC---Must Read</w:t>
      </w:r>
    </w:p>
    <w:p w:rsidR="00DE1DFE" w:rsidRDefault="00DE1DFE" w:rsidP="00DE1DFE"/>
    <w:p w:rsidR="00DE1DFE" w:rsidRDefault="00DE1DFE" w:rsidP="00DE1DFE"/>
    <w:p w:rsidR="00DE1DFE" w:rsidRPr="00596CA7" w:rsidRDefault="00596CA7" w:rsidP="00596CA7">
      <w:pPr>
        <w:pStyle w:val="Heading4"/>
      </w:pPr>
      <w:r>
        <w:t xml:space="preserve">US-China </w:t>
      </w:r>
      <w:r>
        <w:rPr>
          <w:u w:val="single"/>
        </w:rPr>
        <w:t>dialogue now</w:t>
      </w:r>
      <w:r>
        <w:t xml:space="preserve"> over the </w:t>
      </w:r>
      <w:r>
        <w:rPr>
          <w:u w:val="single"/>
        </w:rPr>
        <w:t>SCS</w:t>
      </w:r>
      <w:r>
        <w:t xml:space="preserve"> thumps </w:t>
      </w:r>
      <w:r>
        <w:rPr>
          <w:u w:val="single"/>
        </w:rPr>
        <w:t>every DA</w:t>
      </w:r>
    </w:p>
    <w:p w:rsidR="00DE1DFE" w:rsidRDefault="00DE1DFE" w:rsidP="00DE1DFE">
      <w:r>
        <w:rPr>
          <w:b/>
        </w:rPr>
        <w:t>Larter</w:t>
      </w:r>
      <w:r w:rsidRPr="00DE1DFE">
        <w:rPr>
          <w:b/>
        </w:rPr>
        <w:t xml:space="preserve"> 16</w:t>
      </w:r>
      <w:r>
        <w:t xml:space="preserve"> --- Navy Times (David Larter, 7-19-2016, "Top U.S., Chinese admirals discuss South China Sea disputes after ruling" Navy Times, 7-20-2016, http://www.navytimes.com/story/military/2016/07/19/john-richardson-wu-shengli-south-china-sea-navy/87296756/)//jonah</w:t>
      </w:r>
    </w:p>
    <w:p w:rsidR="00DE1DFE" w:rsidRDefault="00DE1DFE" w:rsidP="00DE1DFE">
      <w:pPr>
        <w:rPr>
          <w:sz w:val="16"/>
        </w:rPr>
      </w:pPr>
      <w:r w:rsidRPr="00CC4478">
        <w:rPr>
          <w:rStyle w:val="StyleUnderline"/>
        </w:rPr>
        <w:t xml:space="preserve">The </w:t>
      </w:r>
      <w:r w:rsidRPr="00CC4478">
        <w:rPr>
          <w:rStyle w:val="Emphasis"/>
        </w:rPr>
        <w:t>U.S. Navy’s top officer</w:t>
      </w:r>
      <w:r w:rsidRPr="00CC4478">
        <w:rPr>
          <w:rStyle w:val="StyleUnderline"/>
        </w:rPr>
        <w:t xml:space="preserve"> raised U.S. concerns over China’s expansive </w:t>
      </w:r>
      <w:r w:rsidRPr="00CC4478">
        <w:rPr>
          <w:rStyle w:val="Emphasis"/>
        </w:rPr>
        <w:t>S</w:t>
      </w:r>
      <w:r w:rsidRPr="00CC4478">
        <w:rPr>
          <w:rStyle w:val="StyleUnderline"/>
        </w:rPr>
        <w:t xml:space="preserve">outh </w:t>
      </w:r>
      <w:r w:rsidRPr="00CC4478">
        <w:rPr>
          <w:rStyle w:val="Emphasis"/>
        </w:rPr>
        <w:t>C</w:t>
      </w:r>
      <w:r w:rsidRPr="00CC4478">
        <w:rPr>
          <w:rStyle w:val="StyleUnderline"/>
        </w:rPr>
        <w:t xml:space="preserve">hina </w:t>
      </w:r>
      <w:r w:rsidRPr="00CC4478">
        <w:rPr>
          <w:rStyle w:val="Emphasis"/>
        </w:rPr>
        <w:t>S</w:t>
      </w:r>
      <w:r w:rsidRPr="00CC4478">
        <w:rPr>
          <w:rStyle w:val="StyleUnderline"/>
        </w:rPr>
        <w:t xml:space="preserve">ea claims in a </w:t>
      </w:r>
      <w:r w:rsidRPr="007716AB">
        <w:rPr>
          <w:rStyle w:val="Emphasis"/>
        </w:rPr>
        <w:t>high-level visit with his counterpart in the Chinese navy</w:t>
      </w:r>
      <w:r w:rsidRPr="00596CA7">
        <w:rPr>
          <w:sz w:val="16"/>
        </w:rPr>
        <w:t>.</w:t>
      </w:r>
      <w:r w:rsidR="00596CA7" w:rsidRPr="00596CA7">
        <w:rPr>
          <w:sz w:val="16"/>
        </w:rPr>
        <w:t xml:space="preserve"> </w:t>
      </w:r>
      <w:r w:rsidRPr="007716AB">
        <w:rPr>
          <w:rStyle w:val="StyleUnderline"/>
        </w:rPr>
        <w:t>Adm</w:t>
      </w:r>
      <w:r w:rsidRPr="00596CA7">
        <w:rPr>
          <w:sz w:val="16"/>
        </w:rPr>
        <w:t xml:space="preserve">. John </w:t>
      </w:r>
      <w:r w:rsidRPr="007716AB">
        <w:rPr>
          <w:rStyle w:val="StyleUnderline"/>
        </w:rPr>
        <w:t>Richardson</w:t>
      </w:r>
      <w:r w:rsidRPr="00596CA7">
        <w:rPr>
          <w:sz w:val="16"/>
        </w:rPr>
        <w:t xml:space="preserve">, </w:t>
      </w:r>
      <w:r w:rsidRPr="007716AB">
        <w:rPr>
          <w:rStyle w:val="StyleUnderline"/>
        </w:rPr>
        <w:t>chief of naval operations</w:t>
      </w:r>
      <w:r w:rsidRPr="00596CA7">
        <w:rPr>
          <w:sz w:val="16"/>
        </w:rPr>
        <w:t xml:space="preserve">, said he </w:t>
      </w:r>
      <w:r w:rsidRPr="007716AB">
        <w:rPr>
          <w:rStyle w:val="StyleUnderline"/>
        </w:rPr>
        <w:t xml:space="preserve">met with Adm. </w:t>
      </w:r>
      <w:r w:rsidRPr="00596CA7">
        <w:rPr>
          <w:sz w:val="16"/>
        </w:rPr>
        <w:t xml:space="preserve">Wu </w:t>
      </w:r>
      <w:r w:rsidRPr="007716AB">
        <w:rPr>
          <w:rStyle w:val="StyleUnderline"/>
        </w:rPr>
        <w:t>Shengli</w:t>
      </w:r>
      <w:r w:rsidRPr="00596CA7">
        <w:rPr>
          <w:sz w:val="16"/>
        </w:rPr>
        <w:t xml:space="preserve">, </w:t>
      </w:r>
      <w:r w:rsidRPr="007716AB">
        <w:rPr>
          <w:rStyle w:val="StyleUnderline"/>
        </w:rPr>
        <w:t>the commander of the</w:t>
      </w:r>
      <w:r w:rsidRPr="00596CA7">
        <w:rPr>
          <w:sz w:val="16"/>
        </w:rPr>
        <w:t xml:space="preserve"> </w:t>
      </w:r>
      <w:r w:rsidRPr="007716AB">
        <w:rPr>
          <w:rStyle w:val="Emphasis"/>
        </w:rPr>
        <w:t>P</w:t>
      </w:r>
      <w:r w:rsidRPr="00596CA7">
        <w:rPr>
          <w:sz w:val="16"/>
        </w:rPr>
        <w:t xml:space="preserve">eople's </w:t>
      </w:r>
      <w:r w:rsidRPr="007716AB">
        <w:rPr>
          <w:rStyle w:val="Emphasis"/>
        </w:rPr>
        <w:t>L</w:t>
      </w:r>
      <w:r w:rsidRPr="00596CA7">
        <w:rPr>
          <w:sz w:val="16"/>
        </w:rPr>
        <w:t xml:space="preserve">iberation </w:t>
      </w:r>
      <w:r w:rsidRPr="007716AB">
        <w:rPr>
          <w:rStyle w:val="Emphasis"/>
        </w:rPr>
        <w:t>A</w:t>
      </w:r>
      <w:r w:rsidRPr="00596CA7">
        <w:rPr>
          <w:sz w:val="16"/>
        </w:rPr>
        <w:t>rmy-</w:t>
      </w:r>
      <w:r w:rsidRPr="007716AB">
        <w:rPr>
          <w:rStyle w:val="Emphasis"/>
        </w:rPr>
        <w:t>N</w:t>
      </w:r>
      <w:r w:rsidRPr="00596CA7">
        <w:rPr>
          <w:sz w:val="16"/>
        </w:rPr>
        <w:t xml:space="preserve">avy, for three hours and </w:t>
      </w:r>
      <w:r w:rsidRPr="007716AB">
        <w:rPr>
          <w:rStyle w:val="StyleUnderline"/>
        </w:rPr>
        <w:t>had a “</w:t>
      </w:r>
      <w:r w:rsidRPr="007716AB">
        <w:rPr>
          <w:rStyle w:val="Emphasis"/>
        </w:rPr>
        <w:t>very substantial discussion</w:t>
      </w:r>
      <w:r w:rsidRPr="007716AB">
        <w:rPr>
          <w:rStyle w:val="StyleUnderline"/>
        </w:rPr>
        <w:t xml:space="preserve">,” </w:t>
      </w:r>
      <w:r w:rsidRPr="00596CA7">
        <w:rPr>
          <w:sz w:val="16"/>
        </w:rPr>
        <w:t xml:space="preserve">which he characterized as open and honest. The </w:t>
      </w:r>
      <w:r w:rsidRPr="007716AB">
        <w:rPr>
          <w:rStyle w:val="StyleUnderline"/>
        </w:rPr>
        <w:t>meeting</w:t>
      </w:r>
      <w:r w:rsidRPr="00596CA7">
        <w:rPr>
          <w:sz w:val="16"/>
        </w:rPr>
        <w:t xml:space="preserve"> in Beijing </w:t>
      </w:r>
      <w:r w:rsidRPr="007716AB">
        <w:rPr>
          <w:rStyle w:val="StyleUnderline"/>
        </w:rPr>
        <w:t>came a few days after an international court ruled</w:t>
      </w:r>
      <w:r w:rsidRPr="00596CA7">
        <w:rPr>
          <w:sz w:val="16"/>
        </w:rPr>
        <w:t xml:space="preserve"> that many of China's historical claims and island-building offered no legal basis to controlling nearly all of the disputed South China Sea.</w:t>
      </w:r>
      <w:r w:rsidR="00596CA7" w:rsidRPr="00596CA7">
        <w:rPr>
          <w:sz w:val="16"/>
        </w:rPr>
        <w:t xml:space="preserve"> </w:t>
      </w:r>
      <w:r w:rsidRPr="00596CA7">
        <w:rPr>
          <w:sz w:val="16"/>
        </w:rPr>
        <w:t>“</w:t>
      </w:r>
      <w:r w:rsidRPr="007716AB">
        <w:rPr>
          <w:rStyle w:val="StyleUnderline"/>
        </w:rPr>
        <w:t xml:space="preserve">We really </w:t>
      </w:r>
      <w:r w:rsidRPr="007716AB">
        <w:rPr>
          <w:rStyle w:val="Emphasis"/>
        </w:rPr>
        <w:t>covered the full spectrum of our relationship</w:t>
      </w:r>
      <w:r w:rsidRPr="007716AB">
        <w:rPr>
          <w:rStyle w:val="StyleUnderline"/>
        </w:rPr>
        <w:t>, from those areas where our cooperation and collaboration is doing very well</w:t>
      </w:r>
      <w:r w:rsidRPr="00596CA7">
        <w:rPr>
          <w:sz w:val="16"/>
        </w:rPr>
        <w:t xml:space="preserve">," Richardson said, according to an audio clip. "But on the other hand </w:t>
      </w:r>
      <w:r w:rsidRPr="007716AB">
        <w:rPr>
          <w:rStyle w:val="StyleUnderline"/>
        </w:rPr>
        <w:t xml:space="preserve">we didn’t dodge any of the more </w:t>
      </w:r>
      <w:r w:rsidRPr="007716AB">
        <w:rPr>
          <w:rStyle w:val="Emphasis"/>
        </w:rPr>
        <w:t>contentious issues</w:t>
      </w:r>
      <w:r w:rsidRPr="007716AB">
        <w:rPr>
          <w:rStyle w:val="StyleUnderline"/>
        </w:rPr>
        <w:t xml:space="preserve"> regarding dispositions in the </w:t>
      </w:r>
      <w:r w:rsidRPr="007716AB">
        <w:rPr>
          <w:rStyle w:val="Emphasis"/>
        </w:rPr>
        <w:t>S</w:t>
      </w:r>
      <w:r w:rsidRPr="007716AB">
        <w:rPr>
          <w:rStyle w:val="StyleUnderline"/>
        </w:rPr>
        <w:t xml:space="preserve">outh </w:t>
      </w:r>
      <w:r w:rsidRPr="007716AB">
        <w:rPr>
          <w:rStyle w:val="Emphasis"/>
        </w:rPr>
        <w:t>C</w:t>
      </w:r>
      <w:r w:rsidRPr="007716AB">
        <w:rPr>
          <w:rStyle w:val="StyleUnderline"/>
        </w:rPr>
        <w:t xml:space="preserve">hina </w:t>
      </w:r>
      <w:r w:rsidRPr="007716AB">
        <w:rPr>
          <w:rStyle w:val="Emphasis"/>
        </w:rPr>
        <w:t>S</w:t>
      </w:r>
      <w:r w:rsidRPr="007716AB">
        <w:rPr>
          <w:rStyle w:val="StyleUnderline"/>
        </w:rPr>
        <w:t xml:space="preserve">ea, the </w:t>
      </w:r>
      <w:r w:rsidRPr="007716AB">
        <w:rPr>
          <w:rStyle w:val="Emphasis"/>
        </w:rPr>
        <w:t>Court of Arbitration Ruling</w:t>
      </w:r>
      <w:r w:rsidRPr="007716AB">
        <w:rPr>
          <w:rStyle w:val="StyleUnderline"/>
        </w:rPr>
        <w:t xml:space="preserve"> and those issues, recognizing that only through being completely frank and honest are we going to make any progress in those areas</w:t>
      </w:r>
      <w:r w:rsidRPr="00596CA7">
        <w:rPr>
          <w:sz w:val="16"/>
        </w:rPr>
        <w:t>.”</w:t>
      </w:r>
    </w:p>
    <w:p w:rsidR="000C598A" w:rsidRDefault="000C598A" w:rsidP="00DE1DFE">
      <w:pPr>
        <w:rPr>
          <w:sz w:val="16"/>
        </w:rPr>
      </w:pPr>
    </w:p>
    <w:p w:rsidR="000C598A" w:rsidRDefault="000C598A" w:rsidP="00DE1DFE">
      <w:pPr>
        <w:rPr>
          <w:sz w:val="16"/>
        </w:rPr>
      </w:pPr>
    </w:p>
    <w:p w:rsidR="000C598A" w:rsidRDefault="000C598A" w:rsidP="000C598A">
      <w:pPr>
        <w:pStyle w:val="Heading2"/>
      </w:pPr>
      <w:r>
        <w:lastRenderedPageBreak/>
        <w:t>DA---AT: FONOPs Good</w:t>
      </w:r>
    </w:p>
    <w:p w:rsidR="000C598A" w:rsidRDefault="000C598A" w:rsidP="000C598A"/>
    <w:p w:rsidR="000C598A" w:rsidRDefault="000C598A" w:rsidP="000C598A">
      <w:pPr>
        <w:pStyle w:val="Heading3"/>
      </w:pPr>
      <w:r>
        <w:lastRenderedPageBreak/>
        <w:t>2AC---No Link/Turn</w:t>
      </w:r>
    </w:p>
    <w:p w:rsidR="000C598A" w:rsidRDefault="000C598A" w:rsidP="000C598A"/>
    <w:p w:rsidR="000C598A" w:rsidRPr="000C598A" w:rsidRDefault="000C598A" w:rsidP="000C598A">
      <w:pPr>
        <w:pStyle w:val="Heading4"/>
      </w:pPr>
      <w:r>
        <w:t xml:space="preserve">FONOPs are </w:t>
      </w:r>
      <w:r>
        <w:rPr>
          <w:u w:val="single"/>
        </w:rPr>
        <w:t>unsustainable</w:t>
      </w:r>
      <w:r>
        <w:t xml:space="preserve"> and </w:t>
      </w:r>
      <w:r>
        <w:rPr>
          <w:u w:val="single"/>
        </w:rPr>
        <w:t>fail</w:t>
      </w:r>
      <w:r>
        <w:t xml:space="preserve"> from </w:t>
      </w:r>
      <w:r>
        <w:rPr>
          <w:u w:val="single"/>
        </w:rPr>
        <w:t>public backlash</w:t>
      </w:r>
      <w:r>
        <w:t xml:space="preserve"> --- aligning FONOPs with </w:t>
      </w:r>
      <w:r>
        <w:rPr>
          <w:u w:val="single"/>
        </w:rPr>
        <w:t>international law</w:t>
      </w:r>
      <w:r>
        <w:t xml:space="preserve"> is key to </w:t>
      </w:r>
      <w:r>
        <w:rPr>
          <w:u w:val="single"/>
        </w:rPr>
        <w:t>effectiveness</w:t>
      </w:r>
    </w:p>
    <w:p w:rsidR="000C598A" w:rsidRDefault="000C598A" w:rsidP="000C598A">
      <w:r w:rsidRPr="00721234">
        <w:rPr>
          <w:b/>
        </w:rPr>
        <w:t>Fravel 16</w:t>
      </w:r>
      <w:r>
        <w:t xml:space="preserve"> --- Associate Professor of Political Science, MIT (M. Taylor Fravel, 5-16-2016, "Freedom of Navigation Operations in the South China Sea Aren’t Enough" Foreign Policy, 7-16-2016, http://foreignpolicy.com/2016/05/16/freedom-of-navigation-operations-in-the-south-china-sea-arent-enough-unclos-fonop-philippines-tribunal/)//jonah</w:t>
      </w:r>
    </w:p>
    <w:p w:rsidR="000C598A" w:rsidRDefault="000C598A" w:rsidP="000C598A">
      <w:pPr>
        <w:rPr>
          <w:sz w:val="12"/>
        </w:rPr>
      </w:pPr>
      <w:r w:rsidRPr="00D23AEB">
        <w:rPr>
          <w:sz w:val="12"/>
        </w:rPr>
        <w:t xml:space="preserve">I agree with Julian about </w:t>
      </w:r>
      <w:r w:rsidRPr="00872C33">
        <w:rPr>
          <w:rStyle w:val="StyleUnderline"/>
        </w:rPr>
        <w:t>the limits of FONOPs for deterring China in the South China Sea</w:t>
      </w:r>
      <w:r w:rsidRPr="00D23AEB">
        <w:rPr>
          <w:sz w:val="12"/>
        </w:rPr>
        <w:t xml:space="preserve">, but for a different reason. Put simply, </w:t>
      </w:r>
      <w:r w:rsidRPr="00872C33">
        <w:rPr>
          <w:rStyle w:val="StyleUnderline"/>
        </w:rPr>
        <w:t>FONOPs were never intended to be used as a tool in territorial or maritime jurisdictional disputes involving third parties</w:t>
      </w:r>
      <w:r w:rsidRPr="00D23AEB">
        <w:rPr>
          <w:sz w:val="12"/>
        </w:rPr>
        <w:t xml:space="preserve">. FONOPs were never intended to be used as a tool in territorial or maritime jurisdictional disputes involving third parties. The purpose of the program is </w:t>
      </w:r>
      <w:r w:rsidRPr="00872C33">
        <w:rPr>
          <w:rStyle w:val="StyleUnderline"/>
        </w:rPr>
        <w:t>limited to asserting navigational freedoms that “excessive claims” to maritime jurisdiction by other states would restrict or constrict in ways that are inconsistent with “high seas freedoms” in UNCLOS</w:t>
      </w:r>
      <w:r w:rsidRPr="00D23AEB">
        <w:rPr>
          <w:sz w:val="12"/>
        </w:rPr>
        <w:t xml:space="preserve">. They are operational assertions using military vessels to reinforce U.S. declaratory policy on freedom of navigation, </w:t>
      </w:r>
      <w:r w:rsidRPr="00872C33">
        <w:rPr>
          <w:rStyle w:val="Emphasis"/>
        </w:rPr>
        <w:t>not actions to deter how states pursue their claims</w:t>
      </w:r>
      <w:r w:rsidRPr="00872C33">
        <w:rPr>
          <w:rStyle w:val="StyleUnderline"/>
        </w:rPr>
        <w:t xml:space="preserve"> in maritime disputes</w:t>
      </w:r>
      <w:r w:rsidRPr="00D23AEB">
        <w:rPr>
          <w:sz w:val="12"/>
        </w:rPr>
        <w:t xml:space="preserve">. By definition, FONOPs are usually a reaction to claims already made by third parties, to demonstrate that the United States does not recognize them. In the South China Sea, FONOPs can be used to challenge excessive claims from the various land features under dispute. Recently, as Julian notes, </w:t>
      </w:r>
      <w:r w:rsidRPr="00872C33">
        <w:rPr>
          <w:rStyle w:val="StyleUnderline"/>
        </w:rPr>
        <w:t>FONOPs have been used only to challenge restrictions on the transit of military vessels through a 12 nautical mile territorial sea, such as prior permission or prior notification</w:t>
      </w:r>
      <w:r w:rsidRPr="00D23AEB">
        <w:rPr>
          <w:sz w:val="12"/>
        </w:rPr>
        <w:t xml:space="preserve">. Looking forward, </w:t>
      </w:r>
      <w:r w:rsidRPr="00872C33">
        <w:rPr>
          <w:rStyle w:val="StyleUnderline"/>
        </w:rPr>
        <w:t>they could be used to challenge claims to maritime jurisdiction from some artificial islands that China has created</w:t>
      </w:r>
      <w:r w:rsidRPr="00D23AEB">
        <w:rPr>
          <w:sz w:val="12"/>
        </w:rPr>
        <w:t xml:space="preserve">, at least four of which would not be entitled to even a territorial sea because they are artificial structures built upon a low-tide elevation. The recent </w:t>
      </w:r>
      <w:r w:rsidRPr="00872C33">
        <w:rPr>
          <w:rStyle w:val="StyleUnderline"/>
        </w:rPr>
        <w:t>FONOPs in the South China Sea have been publicized extensively</w:t>
      </w:r>
      <w:r w:rsidRPr="00D23AEB">
        <w:rPr>
          <w:sz w:val="12"/>
        </w:rPr>
        <w:t xml:space="preserve">. Paradoxically, </w:t>
      </w:r>
      <w:r w:rsidRPr="00872C33">
        <w:rPr>
          <w:rStyle w:val="StyleUnderline"/>
        </w:rPr>
        <w:t xml:space="preserve">such </w:t>
      </w:r>
      <w:r w:rsidRPr="00872C33">
        <w:rPr>
          <w:rStyle w:val="Emphasis"/>
        </w:rPr>
        <w:t>publicity may limit further the effect</w:t>
      </w:r>
      <w:r w:rsidRPr="00872C33">
        <w:rPr>
          <w:rStyle w:val="StyleUnderline"/>
        </w:rPr>
        <w:t xml:space="preserve"> of FONOPs in a third party’s maritime disputes</w:t>
      </w:r>
      <w:r w:rsidRPr="00D23AEB">
        <w:rPr>
          <w:sz w:val="12"/>
        </w:rPr>
        <w:t xml:space="preserve">. Because </w:t>
      </w:r>
      <w:r w:rsidRPr="00872C33">
        <w:rPr>
          <w:rStyle w:val="StyleUnderline"/>
        </w:rPr>
        <w:t xml:space="preserve">they are </w:t>
      </w:r>
      <w:r w:rsidRPr="00872C33">
        <w:rPr>
          <w:rStyle w:val="Emphasis"/>
        </w:rPr>
        <w:t>considered to be a military operation</w:t>
      </w:r>
      <w:r w:rsidRPr="00D23AEB">
        <w:rPr>
          <w:sz w:val="12"/>
        </w:rPr>
        <w:t xml:space="preserve">, the Department of Defense almost never reveals the details or occurrence of particular FONOPS. Instead, they usually occur out of the public eye. The target of the operation is demarched to explain the </w:t>
      </w:r>
      <w:r w:rsidRPr="00FA7146">
        <w:rPr>
          <w:rStyle w:val="StyleUnderline"/>
        </w:rPr>
        <w:t>excessive claim being challenged and a military vessel then challenges with a predetermined operation</w:t>
      </w:r>
      <w:r w:rsidRPr="00D23AEB">
        <w:rPr>
          <w:sz w:val="12"/>
        </w:rPr>
        <w:t xml:space="preserve">. At the end of the year, the U.S. Department of Defense publishes a report listing the countries and excessive claims that are being challenged but does not release information about individual operations. The uncommon and unusual publicity attached to the last three FONOPs in the South China Sea represents a departure from past U.S. practice. Moreover, </w:t>
      </w:r>
      <w:r w:rsidRPr="00FA7146">
        <w:rPr>
          <w:rStyle w:val="StyleUnderline"/>
        </w:rPr>
        <w:t xml:space="preserve">regarding the dynamics of the disputes in the South China Sea, such </w:t>
      </w:r>
      <w:r w:rsidRPr="00FA7146">
        <w:rPr>
          <w:rStyle w:val="Emphasis"/>
        </w:rPr>
        <w:t>publicity may backfire</w:t>
      </w:r>
      <w:r w:rsidRPr="00D23AEB">
        <w:rPr>
          <w:sz w:val="12"/>
        </w:rPr>
        <w:t xml:space="preserve">, for two reasons. First, the publicity given to </w:t>
      </w:r>
      <w:r w:rsidRPr="00FA7146">
        <w:rPr>
          <w:rStyle w:val="StyleUnderline"/>
        </w:rPr>
        <w:t>these operations</w:t>
      </w:r>
      <w:r w:rsidRPr="00D23AEB">
        <w:rPr>
          <w:sz w:val="12"/>
        </w:rPr>
        <w:t xml:space="preserve">, widely </w:t>
      </w:r>
      <w:r w:rsidRPr="00FA7146">
        <w:rPr>
          <w:rStyle w:val="StyleUnderline"/>
        </w:rPr>
        <w:t>seen as designed to challenge China, invites China to respond</w:t>
      </w:r>
      <w:r w:rsidRPr="00D23AEB">
        <w:rPr>
          <w:sz w:val="12"/>
        </w:rPr>
        <w:t xml:space="preserve">. </w:t>
      </w:r>
      <w:r w:rsidRPr="00FA7146">
        <w:rPr>
          <w:rStyle w:val="StyleUnderline"/>
        </w:rPr>
        <w:t>From Beijing’s perspective, FONOPs</w:t>
      </w:r>
      <w:r>
        <w:rPr>
          <w:rStyle w:val="StyleUnderline"/>
        </w:rPr>
        <w:t xml:space="preserve"> </w:t>
      </w:r>
      <w:r w:rsidRPr="00FA7146">
        <w:rPr>
          <w:rStyle w:val="StyleUnderline"/>
        </w:rPr>
        <w:t>are</w:t>
      </w:r>
      <w:r w:rsidRPr="00D23AEB">
        <w:rPr>
          <w:sz w:val="12"/>
        </w:rPr>
        <w:t xml:space="preserve"> viewed (incorrectly) as </w:t>
      </w:r>
      <w:r w:rsidRPr="00FA7146">
        <w:rPr>
          <w:rStyle w:val="Emphasis"/>
        </w:rPr>
        <w:t>direct challenges</w:t>
      </w:r>
      <w:r w:rsidRPr="00FA7146">
        <w:rPr>
          <w:rStyle w:val="StyleUnderline"/>
        </w:rPr>
        <w:t xml:space="preserve"> to China’s sovereignty claims and as indirect challenges to </w:t>
      </w:r>
      <w:r w:rsidRPr="00FA7146">
        <w:rPr>
          <w:rStyle w:val="Emphasis"/>
        </w:rPr>
        <w:t>China more generally</w:t>
      </w:r>
      <w:r w:rsidRPr="00FA7146">
        <w:rPr>
          <w:rStyle w:val="StyleUnderline"/>
        </w:rPr>
        <w:t>.</w:t>
      </w:r>
      <w:r>
        <w:rPr>
          <w:rStyle w:val="StyleUnderline"/>
        </w:rPr>
        <w:t xml:space="preserve"> </w:t>
      </w:r>
      <w:r w:rsidRPr="00FA7146">
        <w:rPr>
          <w:rStyle w:val="StyleUnderline"/>
        </w:rPr>
        <w:t xml:space="preserve">If China’s leaders do not respond, they </w:t>
      </w:r>
      <w:r w:rsidRPr="00D23AEB">
        <w:rPr>
          <w:rStyle w:val="Emphasis"/>
        </w:rPr>
        <w:t>risk being viewed domestically as weak or yielding</w:t>
      </w:r>
      <w:r w:rsidRPr="00FA7146">
        <w:rPr>
          <w:rStyle w:val="StyleUnderline"/>
        </w:rPr>
        <w:t xml:space="preserve"> to the United States</w:t>
      </w:r>
      <w:r w:rsidRPr="00D23AEB">
        <w:rPr>
          <w:sz w:val="12"/>
        </w:rPr>
        <w:t xml:space="preserve">. Although </w:t>
      </w:r>
      <w:r w:rsidRPr="00D23AEB">
        <w:rPr>
          <w:rStyle w:val="StyleUnderline"/>
        </w:rPr>
        <w:t>China’s</w:t>
      </w:r>
      <w:r w:rsidRPr="00D23AEB">
        <w:rPr>
          <w:sz w:val="12"/>
        </w:rPr>
        <w:t xml:space="preserve"> responses have been measured and largely symbolic, the rh</w:t>
      </w:r>
      <w:r w:rsidRPr="00D23AEB">
        <w:rPr>
          <w:rStyle w:val="StyleUnderline"/>
        </w:rPr>
        <w:t xml:space="preserve">etoric contributes to the </w:t>
      </w:r>
      <w:r w:rsidRPr="00D23AEB">
        <w:rPr>
          <w:rStyle w:val="Emphasis"/>
        </w:rPr>
        <w:t>hardening of positions</w:t>
      </w:r>
      <w:r w:rsidRPr="00D23AEB">
        <w:rPr>
          <w:rStyle w:val="StyleUnderline"/>
        </w:rPr>
        <w:t xml:space="preserve"> and </w:t>
      </w:r>
      <w:r w:rsidRPr="00D23AEB">
        <w:rPr>
          <w:rStyle w:val="Emphasis"/>
        </w:rPr>
        <w:t>escalation of disputes</w:t>
      </w:r>
      <w:r w:rsidRPr="00D23AEB">
        <w:rPr>
          <w:rStyle w:val="StyleUnderline"/>
        </w:rPr>
        <w:t xml:space="preserve">. </w:t>
      </w:r>
      <w:r w:rsidRPr="00D23AEB">
        <w:rPr>
          <w:sz w:val="12"/>
        </w:rPr>
        <w:t>Traditional FONOPs conducted out of the public eye would remove these incentives without weakening the content of the operational assertion.</w:t>
      </w:r>
    </w:p>
    <w:p w:rsidR="000C598A" w:rsidRPr="000C598A" w:rsidRDefault="000C598A" w:rsidP="000C598A"/>
    <w:p w:rsidR="00CD48AE" w:rsidRDefault="00A02A92" w:rsidP="00975712">
      <w:pPr>
        <w:pStyle w:val="Heading2"/>
      </w:pPr>
      <w:r>
        <w:lastRenderedPageBreak/>
        <w:t>DA</w:t>
      </w:r>
      <w:r w:rsidR="007C3893">
        <w:t>---AT: Appeasement</w:t>
      </w:r>
    </w:p>
    <w:p w:rsidR="00404DE6" w:rsidRDefault="00404DE6" w:rsidP="00404DE6"/>
    <w:p w:rsidR="00404DE6" w:rsidRDefault="00A724E8" w:rsidP="00A724E8">
      <w:pPr>
        <w:pStyle w:val="Heading3"/>
      </w:pPr>
      <w:r>
        <w:lastRenderedPageBreak/>
        <w:t>2AC---Top-Level</w:t>
      </w:r>
    </w:p>
    <w:p w:rsidR="00B562A0" w:rsidRDefault="00B562A0" w:rsidP="00A724E8"/>
    <w:p w:rsidR="00B562A0" w:rsidRPr="00857337" w:rsidRDefault="00B562A0" w:rsidP="00B562A0">
      <w:pPr>
        <w:pStyle w:val="Heading4"/>
      </w:pPr>
      <w:r>
        <w:rPr>
          <w:u w:val="single"/>
        </w:rPr>
        <w:t>No link</w:t>
      </w:r>
      <w:r>
        <w:t xml:space="preserve"> and </w:t>
      </w:r>
      <w:r>
        <w:rPr>
          <w:u w:val="single"/>
        </w:rPr>
        <w:t>turn</w:t>
      </w:r>
      <w:r w:rsidR="00857337">
        <w:t xml:space="preserve"> --- the plan</w:t>
      </w:r>
      <w:r w:rsidR="005E24E8">
        <w:t xml:space="preserve"> creates </w:t>
      </w:r>
      <w:r w:rsidR="005E24E8">
        <w:rPr>
          <w:u w:val="single"/>
        </w:rPr>
        <w:t>coexistence</w:t>
      </w:r>
      <w:r w:rsidR="005E24E8">
        <w:t xml:space="preserve"> and the</w:t>
      </w:r>
      <w:r w:rsidR="00857337">
        <w:t xml:space="preserve"> </w:t>
      </w:r>
      <w:r w:rsidR="00857337">
        <w:rPr>
          <w:u w:val="single"/>
        </w:rPr>
        <w:t>transition</w:t>
      </w:r>
      <w:r w:rsidR="00857337">
        <w:t xml:space="preserve"> from militarization </w:t>
      </w:r>
      <w:r w:rsidR="00857337">
        <w:rPr>
          <w:u w:val="single"/>
        </w:rPr>
        <w:t>prevents</w:t>
      </w:r>
      <w:r w:rsidR="00857337">
        <w:t xml:space="preserve"> further Chinese aggression --- </w:t>
      </w:r>
    </w:p>
    <w:p w:rsidR="00B562A0" w:rsidRDefault="00B562A0" w:rsidP="00B562A0">
      <w:r w:rsidRPr="00530AAA">
        <w:rPr>
          <w:b/>
        </w:rPr>
        <w:t>Hong 16</w:t>
      </w:r>
      <w:r>
        <w:t xml:space="preserve"> --- Executive Director of the Institute for China-America Studies and a Research Fellow at both the National Institute for South China Sea Studies in China and the University of Alberta in Canada (Nong Hong, 6-8-2016, "The U.S.-China Battle in the Post-Arbitration South China Sea: Diverging and Converging Interests – Maritime Awareness Project" Maritime Awareness Project, 7-16-2016, http://maritimeawarenessproject.org/2016/06/08/the-u-s-china-battle/)//jonah</w:t>
      </w:r>
    </w:p>
    <w:p w:rsidR="00B562A0" w:rsidRPr="00435244" w:rsidRDefault="00B562A0" w:rsidP="00B562A0">
      <w:pPr>
        <w:rPr>
          <w:sz w:val="14"/>
        </w:rPr>
      </w:pPr>
      <w:r w:rsidRPr="00607D27">
        <w:rPr>
          <w:rStyle w:val="StyleUnderline"/>
        </w:rPr>
        <w:t xml:space="preserve">One incident after another has played out across the stage of the </w:t>
      </w:r>
      <w:r w:rsidRPr="00607D27">
        <w:rPr>
          <w:rStyle w:val="Emphasis"/>
        </w:rPr>
        <w:t>S</w:t>
      </w:r>
      <w:r w:rsidRPr="00435244">
        <w:rPr>
          <w:sz w:val="14"/>
        </w:rPr>
        <w:t xml:space="preserve">outh </w:t>
      </w:r>
      <w:r w:rsidRPr="00607D27">
        <w:rPr>
          <w:rStyle w:val="Emphasis"/>
        </w:rPr>
        <w:t>C</w:t>
      </w:r>
      <w:r w:rsidRPr="00435244">
        <w:rPr>
          <w:sz w:val="14"/>
        </w:rPr>
        <w:t xml:space="preserve">hina </w:t>
      </w:r>
      <w:r w:rsidRPr="00607D27">
        <w:rPr>
          <w:rStyle w:val="Emphasis"/>
        </w:rPr>
        <w:t>S</w:t>
      </w:r>
      <w:r w:rsidRPr="00435244">
        <w:rPr>
          <w:sz w:val="14"/>
        </w:rPr>
        <w:t xml:space="preserve">ea since 2009, the year Malaysia and Vietnam filed a joint submission on the limits of their continental shelf claims with a UN commission. The </w:t>
      </w:r>
      <w:r w:rsidRPr="00607D27">
        <w:rPr>
          <w:rStyle w:val="StyleUnderline"/>
        </w:rPr>
        <w:t>tension in the South China Sea further escalated</w:t>
      </w:r>
      <w:r w:rsidRPr="00435244">
        <w:rPr>
          <w:sz w:val="14"/>
        </w:rPr>
        <w:t xml:space="preserve"> in January 2013, when the Philippines initiated an arbitration proceeding against China under the dispute resolution terms of the United Nations Convention on the Law of the Sea (UNCLOS). Since then, land reclamation activities and protests in response, the legal battle between China and the Philippines, a </w:t>
      </w:r>
      <w:r w:rsidRPr="00607D27">
        <w:rPr>
          <w:rStyle w:val="StyleUnderline"/>
        </w:rPr>
        <w:t>series of U.S. freedom of navigation operations beginning with the patrol performed by the USS Lassen, and mutual accusations from Beijing and Washington of “</w:t>
      </w:r>
      <w:r w:rsidRPr="00F74994">
        <w:rPr>
          <w:rStyle w:val="Emphasis"/>
        </w:rPr>
        <w:t>militarization</w:t>
      </w:r>
      <w:r w:rsidRPr="00607D27">
        <w:rPr>
          <w:rStyle w:val="StyleUnderline"/>
        </w:rPr>
        <w:t xml:space="preserve">” in the region have all </w:t>
      </w:r>
      <w:r w:rsidRPr="00F74994">
        <w:rPr>
          <w:rStyle w:val="Emphasis"/>
        </w:rPr>
        <w:t>contributed to increasing tensions</w:t>
      </w:r>
      <w:r w:rsidRPr="00435244">
        <w:rPr>
          <w:sz w:val="14"/>
        </w:rPr>
        <w:t xml:space="preserve">. </w:t>
      </w:r>
      <w:r w:rsidRPr="00F74994">
        <w:rPr>
          <w:rStyle w:val="StyleUnderline"/>
        </w:rPr>
        <w:t>In order to resolve this regional conundrum, China and the U</w:t>
      </w:r>
      <w:r w:rsidRPr="00435244">
        <w:rPr>
          <w:sz w:val="14"/>
        </w:rPr>
        <w:t xml:space="preserve">nited </w:t>
      </w:r>
      <w:r w:rsidRPr="00F74994">
        <w:rPr>
          <w:rStyle w:val="StyleUnderline"/>
        </w:rPr>
        <w:t>S</w:t>
      </w:r>
      <w:r w:rsidRPr="00435244">
        <w:rPr>
          <w:sz w:val="14"/>
        </w:rPr>
        <w:t xml:space="preserve">tates </w:t>
      </w:r>
      <w:r w:rsidRPr="00F74994">
        <w:rPr>
          <w:rStyle w:val="StyleUnderline"/>
        </w:rPr>
        <w:t xml:space="preserve">have </w:t>
      </w:r>
      <w:r w:rsidRPr="00F74994">
        <w:rPr>
          <w:rStyle w:val="Emphasis"/>
        </w:rPr>
        <w:t>no choice but to engage each other</w:t>
      </w:r>
      <w:r w:rsidRPr="00F74994">
        <w:rPr>
          <w:rStyle w:val="StyleUnderline"/>
        </w:rPr>
        <w:t xml:space="preserve"> and </w:t>
      </w:r>
      <w:r w:rsidRPr="00443A71">
        <w:rPr>
          <w:rStyle w:val="Emphasis"/>
        </w:rPr>
        <w:t>maintain regular</w:t>
      </w:r>
      <w:r w:rsidRPr="00F74994">
        <w:rPr>
          <w:rStyle w:val="StyleUnderline"/>
        </w:rPr>
        <w:t xml:space="preserve"> communication on how they can </w:t>
      </w:r>
      <w:r w:rsidRPr="00F74994">
        <w:rPr>
          <w:rStyle w:val="Emphasis"/>
        </w:rPr>
        <w:t>coexist</w:t>
      </w:r>
      <w:r w:rsidRPr="00F74994">
        <w:rPr>
          <w:rStyle w:val="StyleUnderline"/>
        </w:rPr>
        <w:t xml:space="preserve"> while advancing their respective core interests</w:t>
      </w:r>
      <w:r w:rsidRPr="00435244">
        <w:rPr>
          <w:sz w:val="14"/>
        </w:rPr>
        <w:t xml:space="preserve">. After all, </w:t>
      </w:r>
      <w:r w:rsidRPr="00F74994">
        <w:rPr>
          <w:rStyle w:val="StyleUnderline"/>
        </w:rPr>
        <w:t xml:space="preserve">the Asia-Pacific region is big enough for both countries to </w:t>
      </w:r>
      <w:r w:rsidRPr="00443A71">
        <w:rPr>
          <w:rStyle w:val="Emphasis"/>
        </w:rPr>
        <w:t>share and exert their respective influence</w:t>
      </w:r>
      <w:r w:rsidRPr="00F74994">
        <w:rPr>
          <w:rStyle w:val="StyleUnderline"/>
        </w:rPr>
        <w:t xml:space="preserve"> </w:t>
      </w:r>
      <w:r w:rsidRPr="00443A71">
        <w:rPr>
          <w:rStyle w:val="Emphasis"/>
        </w:rPr>
        <w:t>without pointing fingers</w:t>
      </w:r>
      <w:r w:rsidRPr="00F74994">
        <w:rPr>
          <w:rStyle w:val="StyleUnderline"/>
        </w:rPr>
        <w:t xml:space="preserve"> at each other</w:t>
      </w:r>
      <w:r w:rsidRPr="00435244">
        <w:rPr>
          <w:sz w:val="14"/>
        </w:rPr>
        <w:t xml:space="preserve">. </w:t>
      </w:r>
      <w:r w:rsidRPr="00102C54">
        <w:rPr>
          <w:u w:val="single"/>
        </w:rPr>
        <w:t>As China’s rise triggers a shift</w:t>
      </w:r>
      <w:r w:rsidRPr="00435244">
        <w:rPr>
          <w:sz w:val="14"/>
        </w:rPr>
        <w:t xml:space="preserve"> in the regional balance of power, </w:t>
      </w:r>
      <w:r w:rsidRPr="00102C54">
        <w:rPr>
          <w:u w:val="single"/>
        </w:rPr>
        <w:t>the U</w:t>
      </w:r>
      <w:r w:rsidRPr="00435244">
        <w:rPr>
          <w:sz w:val="14"/>
        </w:rPr>
        <w:t xml:space="preserve">nited </w:t>
      </w:r>
      <w:r w:rsidRPr="00102C54">
        <w:rPr>
          <w:u w:val="single"/>
        </w:rPr>
        <w:t>S</w:t>
      </w:r>
      <w:r w:rsidRPr="00435244">
        <w:rPr>
          <w:sz w:val="14"/>
        </w:rPr>
        <w:t xml:space="preserve">tates </w:t>
      </w:r>
      <w:r w:rsidRPr="00102C54">
        <w:rPr>
          <w:u w:val="single"/>
        </w:rPr>
        <w:t xml:space="preserve">needs to </w:t>
      </w:r>
      <w:r w:rsidRPr="00443A71">
        <w:rPr>
          <w:rStyle w:val="Emphasis"/>
        </w:rPr>
        <w:t>acknowledge China’s core interests</w:t>
      </w:r>
      <w:r w:rsidRPr="00102C54">
        <w:rPr>
          <w:u w:val="single"/>
        </w:rPr>
        <w:t xml:space="preserve"> of ensuring its sovereignty and maritime claims</w:t>
      </w:r>
      <w:r w:rsidRPr="00435244">
        <w:rPr>
          <w:sz w:val="14"/>
        </w:rPr>
        <w:t xml:space="preserve"> in the South China Sea. </w:t>
      </w:r>
      <w:r w:rsidRPr="00102C54">
        <w:rPr>
          <w:u w:val="single"/>
        </w:rPr>
        <w:t xml:space="preserve">Similarly, </w:t>
      </w:r>
      <w:r w:rsidRPr="00443A71">
        <w:rPr>
          <w:rStyle w:val="Emphasis"/>
        </w:rPr>
        <w:t>China must respect the legitimate interests</w:t>
      </w:r>
      <w:r w:rsidRPr="00102C54">
        <w:rPr>
          <w:u w:val="single"/>
        </w:rPr>
        <w:t xml:space="preserve"> of the United States in the S</w:t>
      </w:r>
      <w:r w:rsidRPr="00435244">
        <w:rPr>
          <w:sz w:val="14"/>
        </w:rPr>
        <w:t xml:space="preserve">outh </w:t>
      </w:r>
      <w:r w:rsidRPr="00102C54">
        <w:rPr>
          <w:u w:val="single"/>
        </w:rPr>
        <w:t>C</w:t>
      </w:r>
      <w:r w:rsidRPr="00435244">
        <w:rPr>
          <w:sz w:val="14"/>
        </w:rPr>
        <w:t xml:space="preserve">hina </w:t>
      </w:r>
      <w:r w:rsidRPr="00102C54">
        <w:rPr>
          <w:u w:val="single"/>
        </w:rPr>
        <w:t>S</w:t>
      </w:r>
      <w:r w:rsidRPr="00435244">
        <w:rPr>
          <w:sz w:val="14"/>
        </w:rPr>
        <w:t xml:space="preserve">ea, </w:t>
      </w:r>
      <w:r w:rsidRPr="00102C54">
        <w:rPr>
          <w:u w:val="single"/>
        </w:rPr>
        <w:t xml:space="preserve">especially </w:t>
      </w:r>
      <w:r w:rsidRPr="00443A71">
        <w:rPr>
          <w:rStyle w:val="Emphasis"/>
        </w:rPr>
        <w:t>f</w:t>
      </w:r>
      <w:r w:rsidRPr="00102C54">
        <w:rPr>
          <w:u w:val="single"/>
        </w:rPr>
        <w:t xml:space="preserve">reedom </w:t>
      </w:r>
      <w:r w:rsidRPr="00443A71">
        <w:rPr>
          <w:rStyle w:val="Emphasis"/>
        </w:rPr>
        <w:t>o</w:t>
      </w:r>
      <w:r w:rsidRPr="00102C54">
        <w:rPr>
          <w:u w:val="single"/>
        </w:rPr>
        <w:t xml:space="preserve">f </w:t>
      </w:r>
      <w:r w:rsidRPr="00443A71">
        <w:rPr>
          <w:rStyle w:val="Emphasis"/>
        </w:rPr>
        <w:t>n</w:t>
      </w:r>
      <w:r w:rsidRPr="00102C54">
        <w:rPr>
          <w:u w:val="single"/>
        </w:rPr>
        <w:t xml:space="preserve">avigation </w:t>
      </w:r>
      <w:r w:rsidRPr="008C46E0">
        <w:rPr>
          <w:rStyle w:val="Emphasis"/>
        </w:rPr>
        <w:t>in line with UNCLOS</w:t>
      </w:r>
      <w:r w:rsidRPr="00435244">
        <w:rPr>
          <w:sz w:val="14"/>
        </w:rPr>
        <w:t xml:space="preserve">, </w:t>
      </w:r>
      <w:r w:rsidRPr="00102C54">
        <w:rPr>
          <w:u w:val="single"/>
        </w:rPr>
        <w:t>which it is also in China’s interest to protect</w:t>
      </w:r>
      <w:r w:rsidRPr="00435244">
        <w:rPr>
          <w:sz w:val="14"/>
        </w:rPr>
        <w:t xml:space="preserve">. </w:t>
      </w:r>
    </w:p>
    <w:p w:rsidR="00B562A0" w:rsidRPr="00A724E8" w:rsidRDefault="005A668E" w:rsidP="005A668E">
      <w:pPr>
        <w:pStyle w:val="Heading3"/>
      </w:pPr>
      <w:r>
        <w:lastRenderedPageBreak/>
        <w:t>2AC---Link Turn---Heg</w:t>
      </w:r>
    </w:p>
    <w:p w:rsidR="00A724E8" w:rsidRPr="00A724E8" w:rsidRDefault="00A724E8" w:rsidP="00A724E8">
      <w:pPr>
        <w:pStyle w:val="Heading4"/>
      </w:pPr>
      <w:r>
        <w:t xml:space="preserve">China leaving UNCLOS </w:t>
      </w:r>
      <w:r>
        <w:rPr>
          <w:u w:val="single"/>
        </w:rPr>
        <w:t>collapses US leadership</w:t>
      </w:r>
    </w:p>
    <w:p w:rsidR="00A724E8" w:rsidRPr="004A01AF" w:rsidRDefault="00A724E8" w:rsidP="00A724E8">
      <w:r>
        <w:rPr>
          <w:b/>
        </w:rPr>
        <w:t>Leverett 7/15</w:t>
      </w:r>
      <w:r>
        <w:t xml:space="preserve"> --- professor of international affairs at Penn State, a visiting scholar at Peking University’s Institute for International and Strategic Studies, and senior fellow at the Chongyang Institute of Financial Studies, Renmin University of China [Flynt, “The South China Sea Ruling Against China: What's Really at Stake,” Tribune Content Agency, Citing Diplomat, July 15</w:t>
      </w:r>
      <w:r w:rsidRPr="004A01AF">
        <w:rPr>
          <w:vertAlign w:val="superscript"/>
        </w:rPr>
        <w:t>th</w:t>
      </w:r>
      <w:r>
        <w:t xml:space="preserve">, 2016, </w:t>
      </w:r>
      <w:r w:rsidRPr="004A01AF">
        <w:t>http://tribunecontentagency.com/article/the-south-china-sea-ruling-against-china-what039s-really-at-stake/</w:t>
      </w:r>
      <w:r>
        <w:t>]//Mnush</w:t>
      </w:r>
    </w:p>
    <w:p w:rsidR="00A724E8" w:rsidRPr="00B5537A" w:rsidRDefault="00A724E8" w:rsidP="00A724E8">
      <w:pPr>
        <w:rPr>
          <w:rStyle w:val="StyleUnderline"/>
        </w:rPr>
      </w:pPr>
      <w:r w:rsidRPr="00B5537A">
        <w:rPr>
          <w:sz w:val="14"/>
        </w:rPr>
        <w:t>This week’s ruling by the Permanent Court of Arbitration endorsing the Philippines’ claim that China’s interpretations of South China Sea maritime boundaries violate the UN Convention on the Law of the Sea (UNCLOS) is being ha</w:t>
      </w:r>
      <w:r w:rsidRPr="009F0C64">
        <w:rPr>
          <w:rStyle w:val="StyleUnderline"/>
        </w:rPr>
        <w:t xml:space="preserve">iled in Washington as a salutary exercise in rules-based international governance—and as validation for resolute U.S. policy. </w:t>
      </w:r>
      <w:r w:rsidRPr="00B5537A">
        <w:rPr>
          <w:sz w:val="14"/>
        </w:rPr>
        <w:t>But conversations with Chinese academics, analysts, and officials suggest that the outcom</w:t>
      </w:r>
      <w:r w:rsidRPr="009F0C64">
        <w:rPr>
          <w:rStyle w:val="StyleUnderline"/>
        </w:rPr>
        <w:t xml:space="preserve">e may trigger </w:t>
      </w:r>
      <w:r w:rsidRPr="009F0C64">
        <w:rPr>
          <w:rStyle w:val="Emphasis"/>
        </w:rPr>
        <w:t>backlash</w:t>
      </w:r>
      <w:r w:rsidRPr="009F0C64">
        <w:rPr>
          <w:rStyle w:val="StyleUnderline"/>
        </w:rPr>
        <w:t xml:space="preserve"> in Beijing against Western-backed </w:t>
      </w:r>
      <w:r w:rsidRPr="009F0C64">
        <w:rPr>
          <w:rStyle w:val="Emphasis"/>
        </w:rPr>
        <w:t>international institutions</w:t>
      </w:r>
      <w:r w:rsidRPr="009F0C64">
        <w:rPr>
          <w:rStyle w:val="StyleUnderline"/>
        </w:rPr>
        <w:t xml:space="preserve">, with potentially profound implications for </w:t>
      </w:r>
      <w:r w:rsidRPr="009F0C64">
        <w:rPr>
          <w:rStyle w:val="Emphasis"/>
        </w:rPr>
        <w:t>multilateral</w:t>
      </w:r>
      <w:r w:rsidRPr="009F0C64">
        <w:rPr>
          <w:rStyle w:val="StyleUnderline"/>
        </w:rPr>
        <w:t xml:space="preserve"> management of some of the world’s biggest challenges, from forging </w:t>
      </w:r>
      <w:r w:rsidRPr="009F0C64">
        <w:rPr>
          <w:rStyle w:val="Emphasis"/>
        </w:rPr>
        <w:t>cooperative regional security</w:t>
      </w:r>
      <w:r w:rsidRPr="009F0C64">
        <w:rPr>
          <w:rStyle w:val="StyleUnderline"/>
        </w:rPr>
        <w:t xml:space="preserve"> architecture in Asia to climate change.</w:t>
      </w:r>
      <w:r w:rsidRPr="00B5537A">
        <w:rPr>
          <w:sz w:val="14"/>
        </w:rPr>
        <w:t xml:space="preserve"> </w:t>
      </w:r>
      <w:r w:rsidRPr="009F0C64">
        <w:rPr>
          <w:rStyle w:val="Emphasis"/>
        </w:rPr>
        <w:t>China’s rise</w:t>
      </w:r>
      <w:r w:rsidRPr="009F0C64">
        <w:rPr>
          <w:rStyle w:val="StyleUnderline"/>
        </w:rPr>
        <w:t xml:space="preserve"> challenges the rest of the world—especially the United States, as the world’s </w:t>
      </w:r>
      <w:r w:rsidRPr="009F0C64">
        <w:rPr>
          <w:rStyle w:val="Emphasis"/>
        </w:rPr>
        <w:t>leading power</w:t>
      </w:r>
      <w:r w:rsidRPr="009F0C64">
        <w:rPr>
          <w:rStyle w:val="StyleUnderline"/>
        </w:rPr>
        <w:t xml:space="preserve">—to engage Beijing in devising new approaches to regional and </w:t>
      </w:r>
      <w:r w:rsidRPr="009F0C64">
        <w:rPr>
          <w:rStyle w:val="Emphasis"/>
        </w:rPr>
        <w:t>global governance</w:t>
      </w:r>
      <w:r w:rsidRPr="009F0C64">
        <w:rPr>
          <w:rStyle w:val="StyleUnderline"/>
        </w:rPr>
        <w:t>.</w:t>
      </w:r>
      <w:r w:rsidRPr="00B5537A">
        <w:rPr>
          <w:sz w:val="14"/>
        </w:rPr>
        <w:t xml:space="preserve"> From the Chinese vantage point, </w:t>
      </w:r>
      <w:r w:rsidRPr="009F0C64">
        <w:rPr>
          <w:rStyle w:val="StyleUnderline"/>
        </w:rPr>
        <w:t>existing institutions do not, for the most part, meaningfully bind Washington</w:t>
      </w:r>
      <w:r w:rsidRPr="00B5537A">
        <w:rPr>
          <w:sz w:val="14"/>
        </w:rPr>
        <w:t xml:space="preserve">—because the United </w:t>
      </w:r>
      <w:r w:rsidRPr="009F0C64">
        <w:rPr>
          <w:rStyle w:val="StyleUnderline"/>
        </w:rPr>
        <w:t>States either does not subscribe to them (as with UNCLOS) or ignores them (as with multiple U.S. military interventions lacking UN Security Council authorization</w:t>
      </w:r>
      <w:r w:rsidRPr="00B5537A">
        <w:rPr>
          <w:sz w:val="14"/>
        </w:rPr>
        <w:t xml:space="preserve">). But, in Beijing’s view, America is still able to use these institutions—as with the Obama administration’s encouragement of Filipino claims in the South China Sea case—to threaten what China sees as some of its core interests. Certainly, Beijing will disregard this week’s ruling. In the near term, Washington pundits are focused on physical steps </w:t>
      </w:r>
      <w:r w:rsidRPr="009F0C64">
        <w:rPr>
          <w:rStyle w:val="StyleUnderline"/>
        </w:rPr>
        <w:t>China might also take in “</w:t>
      </w:r>
      <w:r w:rsidRPr="009F0C64">
        <w:rPr>
          <w:rStyle w:val="Emphasis"/>
        </w:rPr>
        <w:t>retaliation</w:t>
      </w:r>
      <w:r w:rsidRPr="009F0C64">
        <w:rPr>
          <w:rStyle w:val="StyleUnderline"/>
        </w:rPr>
        <w:t xml:space="preserve">” for the ruling—e.g., island building at Scarborough Shoal, blockading Filipino marines at Second Thomas Shoal, deploying air assets to Chinese airstrips around the Spratlys. </w:t>
      </w:r>
      <w:r w:rsidRPr="00B5537A">
        <w:rPr>
          <w:sz w:val="14"/>
        </w:rPr>
        <w:t xml:space="preserve">Yet, as </w:t>
      </w:r>
      <w:r w:rsidRPr="009F0C64">
        <w:rPr>
          <w:rStyle w:val="StyleUnderline"/>
        </w:rPr>
        <w:t>concern about U.S.-backed institutions deepens in Beijing</w:t>
      </w:r>
      <w:r w:rsidRPr="00B5537A">
        <w:rPr>
          <w:sz w:val="14"/>
        </w:rPr>
        <w:t xml:space="preserve">, China may respond in three other ways with prospectively deeper ramifications for regional and global governance. First, </w:t>
      </w:r>
      <w:r w:rsidRPr="00B5537A">
        <w:rPr>
          <w:rStyle w:val="StyleUnderline"/>
        </w:rPr>
        <w:t xml:space="preserve">China may </w:t>
      </w:r>
      <w:r w:rsidRPr="00B5537A">
        <w:rPr>
          <w:rStyle w:val="Emphasis"/>
        </w:rPr>
        <w:t>reconsider</w:t>
      </w:r>
      <w:r w:rsidRPr="00B5537A">
        <w:rPr>
          <w:rStyle w:val="StyleUnderline"/>
        </w:rPr>
        <w:t xml:space="preserve"> its </w:t>
      </w:r>
      <w:r w:rsidRPr="00B5537A">
        <w:rPr>
          <w:rStyle w:val="Emphasis"/>
        </w:rPr>
        <w:t>participation</w:t>
      </w:r>
      <w:r w:rsidRPr="00B5537A">
        <w:rPr>
          <w:rStyle w:val="StyleUnderline"/>
        </w:rPr>
        <w:t xml:space="preserve"> in institutions that, in Chinese policymakers’ judgment, no longer serve Chinese interests—starting with </w:t>
      </w:r>
      <w:r w:rsidRPr="00B5537A">
        <w:rPr>
          <w:rStyle w:val="Emphasis"/>
        </w:rPr>
        <w:t>UNCLOS</w:t>
      </w:r>
      <w:r w:rsidRPr="00B5537A">
        <w:rPr>
          <w:rStyle w:val="StyleUnderline"/>
        </w:rPr>
        <w:t>.</w:t>
      </w:r>
      <w:r w:rsidRPr="00B5537A">
        <w:rPr>
          <w:sz w:val="14"/>
        </w:rPr>
        <w:t xml:space="preserve"> China is unlikely to act precipitously before hosting the G-20 summit in September. But </w:t>
      </w:r>
      <w:r w:rsidRPr="00B5537A">
        <w:rPr>
          <w:rStyle w:val="StyleUnderline"/>
        </w:rPr>
        <w:t>withdrawal is an option receiving serious attention in Beijing</w:t>
      </w:r>
      <w:r w:rsidRPr="00B5537A">
        <w:rPr>
          <w:sz w:val="14"/>
        </w:rPr>
        <w:t xml:space="preserve">—an option that, if exercised, would </w:t>
      </w:r>
      <w:r w:rsidRPr="00B5537A">
        <w:rPr>
          <w:rStyle w:val="StyleUnderline"/>
        </w:rPr>
        <w:t xml:space="preserve">hurt both </w:t>
      </w:r>
      <w:r w:rsidRPr="00B5537A">
        <w:rPr>
          <w:rStyle w:val="Emphasis"/>
        </w:rPr>
        <w:t>U.S. interests</w:t>
      </w:r>
      <w:r w:rsidRPr="00B5537A">
        <w:rPr>
          <w:rStyle w:val="StyleUnderline"/>
        </w:rPr>
        <w:t xml:space="preserve"> and those of America’s Asian partners</w:t>
      </w:r>
      <w:r w:rsidRPr="00B5537A">
        <w:rPr>
          <w:sz w:val="14"/>
        </w:rPr>
        <w:t xml:space="preserve">. Most immediately, it would leave </w:t>
      </w:r>
      <w:r w:rsidRPr="00B5537A">
        <w:rPr>
          <w:rStyle w:val="StyleUnderline"/>
        </w:rPr>
        <w:t>Beijing largely free to press, under customary international law, Chinese positions on Asian maritime boundaries without UNCLOS’ added substantive and procedural constraints</w:t>
      </w:r>
      <w:r w:rsidRPr="00B5537A">
        <w:rPr>
          <w:sz w:val="14"/>
        </w:rPr>
        <w:t xml:space="preserve"> (which go beyond Manila’s resort to the tribunal). Longer term, exiting from UNCLOS would set a precedent for leaving other frameworks—and would marginally but inevitably begin devaluing China’s membership in these frameworks for at least some Chinese elites. Another option that </w:t>
      </w:r>
      <w:r w:rsidRPr="00B5537A">
        <w:rPr>
          <w:rStyle w:val="StyleUnderline"/>
        </w:rPr>
        <w:t xml:space="preserve">Beijing may pursue is to intensify its promotion of </w:t>
      </w:r>
      <w:r w:rsidRPr="00B5537A">
        <w:rPr>
          <w:rStyle w:val="Emphasis"/>
        </w:rPr>
        <w:t>alternative multilateral frameworks</w:t>
      </w:r>
      <w:r w:rsidRPr="00B5537A">
        <w:rPr>
          <w:rStyle w:val="StyleUnderline"/>
        </w:rPr>
        <w:t xml:space="preserve"> for various issue areas—frameworks in which, among other things, the United States is either not involved or not </w:t>
      </w:r>
      <w:r w:rsidRPr="00B5537A">
        <w:rPr>
          <w:rStyle w:val="Emphasis"/>
        </w:rPr>
        <w:t>uniquely dominant</w:t>
      </w:r>
      <w:r w:rsidRPr="00B5537A">
        <w:rPr>
          <w:sz w:val="14"/>
        </w:rPr>
        <w:t xml:space="preserve">. China has played a key role in cultivating the Shanghai Cooperation Organization </w:t>
      </w:r>
      <w:r w:rsidRPr="00B5537A">
        <w:rPr>
          <w:rStyle w:val="StyleUnderline"/>
        </w:rPr>
        <w:t>(SCO)</w:t>
      </w:r>
      <w:r w:rsidRPr="00B5537A">
        <w:rPr>
          <w:sz w:val="14"/>
        </w:rPr>
        <w:t xml:space="preserve"> as a regional security mechanism—partly to limit and </w:t>
      </w:r>
      <w:r w:rsidRPr="00B5537A">
        <w:rPr>
          <w:rStyle w:val="StyleUnderline"/>
        </w:rPr>
        <w:t>roll back America’s post-9/11 military deployments</w:t>
      </w:r>
      <w:r w:rsidRPr="00B5537A">
        <w:rPr>
          <w:sz w:val="14"/>
        </w:rPr>
        <w:t xml:space="preserve"> </w:t>
      </w:r>
      <w:r w:rsidRPr="00B5537A">
        <w:rPr>
          <w:rStyle w:val="StyleUnderline"/>
        </w:rPr>
        <w:t>in Central Asia</w:t>
      </w:r>
      <w:r w:rsidRPr="00B5537A">
        <w:rPr>
          <w:sz w:val="14"/>
        </w:rPr>
        <w:t xml:space="preserve">. More recently, China has championed new financial institutions—e.g., the </w:t>
      </w:r>
      <w:r w:rsidRPr="00B5537A">
        <w:rPr>
          <w:rStyle w:val="StyleUnderline"/>
        </w:rPr>
        <w:t>Asian Infrastructure Investment Bank</w:t>
      </w:r>
      <w:r w:rsidRPr="00B5537A">
        <w:rPr>
          <w:sz w:val="14"/>
        </w:rPr>
        <w:t xml:space="preserve">, the BRICS New Development Bank, the SCO’s Development Bank. Beijing led in creating these institutions as America declined, until December 2015, to expand China’s voting power in the International Monetary Fund (IMF)—even though Washington committed to do this in 2008 pursuant to what the IMF’s own (largely U.S.-drafted) rules said was appropriate given Beijing’s contributions to IMF recapitalization during the global financial crisis and formally agreed on terms for such expansion in 2010. Following this week’s ruling, </w:t>
      </w:r>
      <w:r w:rsidRPr="00B5537A">
        <w:rPr>
          <w:rStyle w:val="StyleUnderline"/>
        </w:rPr>
        <w:t xml:space="preserve">Beijing may broaden its efforts to encourage a more genuinely multipolar international order by cultivating multilateral frameworks effectively operating </w:t>
      </w:r>
      <w:r w:rsidRPr="00B5537A">
        <w:rPr>
          <w:rStyle w:val="Emphasis"/>
        </w:rPr>
        <w:t>outside Washington’s influence</w:t>
      </w:r>
      <w:r w:rsidRPr="00B5537A">
        <w:rPr>
          <w:sz w:val="14"/>
        </w:rPr>
        <w:t xml:space="preserve">. In Asia, China is, in line with its established policy, already offering economic inducements for new Filipino President Rodrigo Duterte to “set aside” the arbitration results, indefinitely “shelve” boundary issues, and pursue “joint development” of disputed areas. If Duterte—seen as warmer toward Beijing and cooler toward Washington than his predecessor—goes along, this would effectively blunt U.S. efforts to use UNCLOS and the tribunal process to press China over regional security. It would also </w:t>
      </w:r>
      <w:r w:rsidRPr="00B5537A">
        <w:rPr>
          <w:rStyle w:val="StyleUnderline"/>
        </w:rPr>
        <w:t>lend momentum to China’s incremental quest to build a de facto alternative security architecture for Asia,</w:t>
      </w:r>
      <w:r w:rsidRPr="00B5537A">
        <w:rPr>
          <w:sz w:val="14"/>
        </w:rPr>
        <w:t xml:space="preserve"> resting on regional states’ </w:t>
      </w:r>
      <w:r w:rsidRPr="00B5537A">
        <w:rPr>
          <w:rStyle w:val="StyleUnderline"/>
        </w:rPr>
        <w:t>expanding economic relations with China rather than</w:t>
      </w:r>
      <w:r w:rsidRPr="00B5537A">
        <w:rPr>
          <w:sz w:val="14"/>
        </w:rPr>
        <w:t xml:space="preserve"> (as in the U</w:t>
      </w:r>
      <w:r w:rsidRPr="00B5537A">
        <w:rPr>
          <w:rStyle w:val="StyleUnderline"/>
        </w:rPr>
        <w:t>.S. model) projection of hard military power</w:t>
      </w:r>
      <w:r w:rsidRPr="00B5537A">
        <w:rPr>
          <w:sz w:val="14"/>
        </w:rPr>
        <w:t xml:space="preserve">. Third, </w:t>
      </w:r>
      <w:r w:rsidRPr="00B5537A">
        <w:rPr>
          <w:rStyle w:val="StyleUnderline"/>
        </w:rPr>
        <w:t xml:space="preserve">China may deepen </w:t>
      </w:r>
      <w:r w:rsidRPr="00B5537A">
        <w:rPr>
          <w:rStyle w:val="Emphasis"/>
        </w:rPr>
        <w:t>bilateral relationships</w:t>
      </w:r>
      <w:r w:rsidRPr="00B5537A">
        <w:rPr>
          <w:rStyle w:val="StyleUnderline"/>
        </w:rPr>
        <w:t xml:space="preserve"> with other powers sharing its </w:t>
      </w:r>
      <w:r w:rsidRPr="00B5537A">
        <w:rPr>
          <w:rStyle w:val="Emphasis"/>
        </w:rPr>
        <w:t>concern</w:t>
      </w:r>
      <w:r w:rsidRPr="00B5537A">
        <w:rPr>
          <w:rStyle w:val="StyleUnderline"/>
        </w:rPr>
        <w:t xml:space="preserve"> about U.S.-backed </w:t>
      </w:r>
      <w:r w:rsidRPr="00B5537A">
        <w:rPr>
          <w:rStyle w:val="Emphasis"/>
        </w:rPr>
        <w:t>multilateral mechanisms</w:t>
      </w:r>
      <w:r w:rsidRPr="00B5537A">
        <w:rPr>
          <w:sz w:val="14"/>
        </w:rPr>
        <w:t xml:space="preserve">—most importantly, </w:t>
      </w:r>
      <w:r w:rsidRPr="00B5537A">
        <w:rPr>
          <w:rStyle w:val="Emphasis"/>
        </w:rPr>
        <w:t>Russia</w:t>
      </w:r>
      <w:r w:rsidRPr="00B5537A">
        <w:rPr>
          <w:sz w:val="14"/>
        </w:rPr>
        <w:t xml:space="preserve">. Since the Cold War’s end, Western commentators have, on the whole, dismissed prospects for lasting, </w:t>
      </w:r>
      <w:r w:rsidRPr="00B5537A">
        <w:rPr>
          <w:rStyle w:val="StyleUnderline"/>
        </w:rPr>
        <w:t xml:space="preserve">strategically consequential </w:t>
      </w:r>
      <w:r w:rsidRPr="00B5537A">
        <w:rPr>
          <w:rStyle w:val="Emphasis"/>
        </w:rPr>
        <w:lastRenderedPageBreak/>
        <w:t>collaboration</w:t>
      </w:r>
      <w:r w:rsidRPr="00B5537A">
        <w:rPr>
          <w:rStyle w:val="StyleUnderline"/>
        </w:rPr>
        <w:t xml:space="preserve"> between China and Russia</w:t>
      </w:r>
      <w:r w:rsidRPr="00B5537A">
        <w:rPr>
          <w:sz w:val="14"/>
        </w:rPr>
        <w:t xml:space="preserve">. In the prevailing view, Beijing and Moscow might cooperate tactically, for finite periods on particular issues (“marriage of convenience” is an often-deployed shorthand). But genuinely strategic relations are not in the cards; historical baggage from Sino-Soviet disputes, structurally incompatible interests, and each side’s overriding need for basic comity with Washington allegedly preclude such ties. As Sino-Russian relations have drawn ever closer over the last decade—evidenced most recently at last month’s summit between Presidents Xi Jinping and Vladimir Putin—this view has become progressively detached from strategic reality. Starting over a decade ago, successful demarcation of the Sino-Russian border and creation of regional security frameworks like the SCO set the stage for today’s Sino-Russian partnership. </w:t>
      </w:r>
      <w:r w:rsidRPr="00B5537A">
        <w:rPr>
          <w:rStyle w:val="StyleUnderline"/>
        </w:rPr>
        <w:t>On the Chinese side, what many elites see as renewed U.S. efforts to “contain” China have, over the last decade, increased interest in closer ties to Moscow, while Beijing has become relatively less concerned about traditionally negative aspects of Sino-Russian relations—e.g., border issues and Russia’s long-term security role in Asia.</w:t>
      </w:r>
      <w:r w:rsidRPr="00B5537A">
        <w:rPr>
          <w:sz w:val="14"/>
        </w:rPr>
        <w:t xml:space="preserve"> What many in Moscow see as a more assertive U.S. posture vis-à-vis core Russian interests has similarly made closer cooperation with China more compelling, while downsides—e.g., potentially conflicting Chinese and Russian interests in Central Asia—have come to seem relatively more manageable. Additionally, the strategic failures of America’s post-9/11 military interventions in the Middle East and the 2008 financial crisis have heightened concern in both Beijing and Moscow about the long-term viability of international order still characterized by substantial U.S. dominance. In these circumstances, China and Russia are intensifying their economic, political, and military collaboration with a goal of boosting their ability to hedge against, if not block, what they see as ongoing U.S. assertion of essentially hegemonic prerogatives. </w:t>
      </w:r>
      <w:r w:rsidRPr="00B5537A">
        <w:rPr>
          <w:rStyle w:val="StyleUnderline"/>
        </w:rPr>
        <w:t>Burgeoning Sino-Russian energy links, for example, help Beijing hedge against Washington using residual U.S. military capabilities to leverage Persian Gulf hydrocarbons against China.</w:t>
      </w:r>
      <w:r w:rsidRPr="00B5537A">
        <w:rPr>
          <w:sz w:val="14"/>
        </w:rPr>
        <w:t xml:space="preserve"> These links also reinforce renminbi internationalization as a way of diversifying denomination and settlement of cross-border transactions—thereby buttressing Beijing and Moscow’s escalating efforts to hedge against overreliance on U.S.-dominated financial systems. If Beijing grows more disaffected from U.S.-backed multilateral frameworks, this will almost certainly be matched by deeper and more extensive cooperation with Moscow. America and its partners do not have an option of “containing” China at anything approaching an acceptable cost. </w:t>
      </w:r>
      <w:r w:rsidRPr="00B5537A">
        <w:rPr>
          <w:rStyle w:val="StyleUnderline"/>
        </w:rPr>
        <w:t>Thus, a wise response to China’s rise starts by reviving and broadening the original Nixon-Kissinger “grand bargain” with Beijing and by reaffirming positive U.S. disposition toward China’s economic advancement—which necessarily entails more today than in the 1970s, when China was hardly a commercial presence in Asia, much less a global economic heavyweight.</w:t>
      </w:r>
      <w:r w:rsidRPr="00B5537A">
        <w:rPr>
          <w:sz w:val="14"/>
        </w:rPr>
        <w:t xml:space="preserve"> A wise response also means engaging China as an unavoidable partner in addressing vital global challenges, like climate change, in non-zero-sum terms, and in forging a genuinely cooperative and truly regional framework for Asian security. </w:t>
      </w:r>
      <w:r w:rsidRPr="00B5537A">
        <w:rPr>
          <w:rStyle w:val="StyleUnderline"/>
        </w:rPr>
        <w:t>For an established power to share authority with a rising power over critical aspects of global governance is essentially unprecedented in the history of great power relations. But how well Washington does this with a rising China will go a long way toward determining what sort of world we live in through much of the 21st century.</w:t>
      </w:r>
    </w:p>
    <w:p w:rsidR="00A724E8" w:rsidRPr="00A724E8" w:rsidRDefault="00A724E8" w:rsidP="00A724E8"/>
    <w:p w:rsidR="00404DE6" w:rsidRDefault="00404DE6" w:rsidP="00404DE6">
      <w:pPr>
        <w:pStyle w:val="Heading3"/>
      </w:pPr>
      <w:r>
        <w:lastRenderedPageBreak/>
        <w:t>2AC---Containment Fails</w:t>
      </w:r>
    </w:p>
    <w:p w:rsidR="00404DE6" w:rsidRDefault="00404DE6" w:rsidP="00404DE6"/>
    <w:p w:rsidR="006A5C99" w:rsidRDefault="006A5C99" w:rsidP="00404DE6"/>
    <w:p w:rsidR="006A5C99" w:rsidRPr="003E56A2" w:rsidRDefault="006A5C99" w:rsidP="006A5C99">
      <w:pPr>
        <w:pStyle w:val="Heading4"/>
      </w:pPr>
      <w:r>
        <w:rPr>
          <w:u w:val="single"/>
        </w:rPr>
        <w:t>Containment Fails</w:t>
      </w:r>
      <w:r>
        <w:t xml:space="preserve"> --- </w:t>
      </w:r>
      <w:r w:rsidR="003E56A2">
        <w:t xml:space="preserve">risks </w:t>
      </w:r>
      <w:r w:rsidR="003E56A2">
        <w:rPr>
          <w:u w:val="single"/>
        </w:rPr>
        <w:t>SCS escalation</w:t>
      </w:r>
    </w:p>
    <w:p w:rsidR="00404DE6" w:rsidRPr="007A4DE9" w:rsidRDefault="00404DE6" w:rsidP="00404DE6">
      <w:r>
        <w:rPr>
          <w:rStyle w:val="Style13ptBold"/>
        </w:rPr>
        <w:t xml:space="preserve">Goldstein </w:t>
      </w:r>
      <w:r w:rsidR="006A5C99">
        <w:rPr>
          <w:rStyle w:val="Style13ptBold"/>
        </w:rPr>
        <w:t>15</w:t>
      </w:r>
      <w:r w:rsidR="006A5C99">
        <w:rPr>
          <w:rStyle w:val="Style13ptBold"/>
          <w:b w:val="0"/>
        </w:rPr>
        <w:t xml:space="preserve"> ---</w:t>
      </w:r>
      <w:r w:rsidRPr="00B11ED2">
        <w:t xml:space="preserve"> Associate Professor in the China Maritime Studies Institute at </w:t>
      </w:r>
      <w:r w:rsidR="006A5C99">
        <w:t xml:space="preserve">U.S. Naval War College (Lyle Goldstein, 10-28-15, </w:t>
      </w:r>
      <w:r w:rsidRPr="00B11ED2">
        <w:t xml:space="preserve">“The Main Problem with America’s </w:t>
      </w:r>
      <w:r w:rsidRPr="007A4DE9">
        <w:t>Abundant South China Sea Hawks,”</w:t>
      </w:r>
      <w:r w:rsidR="006A5C99">
        <w:t xml:space="preserve"> National Interest, 7-17-16,</w:t>
      </w:r>
      <w:r w:rsidRPr="007A4DE9">
        <w:t xml:space="preserve"> http://nationalinterest.org/feature/the-main-problem-america%E2%80%99s-abundant-south-china-sea-hawks-14186</w:t>
      </w:r>
      <w:r w:rsidR="006A5C99">
        <w:t>)//jonah</w:t>
      </w:r>
    </w:p>
    <w:p w:rsidR="00404DE6" w:rsidRDefault="00404DE6" w:rsidP="00404DE6">
      <w:pPr>
        <w:rPr>
          <w:rStyle w:val="StyleUnderline"/>
        </w:rPr>
      </w:pPr>
      <w:r w:rsidRPr="006A5C99">
        <w:rPr>
          <w:rStyle w:val="StyleUnderline"/>
        </w:rPr>
        <w:t>As Washington and Beijing contemplate</w:t>
      </w:r>
      <w:r w:rsidRPr="006A5C99">
        <w:rPr>
          <w:sz w:val="16"/>
        </w:rPr>
        <w:t xml:space="preserve"> a </w:t>
      </w:r>
      <w:r w:rsidRPr="006A5C99">
        <w:rPr>
          <w:rStyle w:val="StyleUnderline"/>
        </w:rPr>
        <w:t>new</w:t>
      </w:r>
      <w:r w:rsidRPr="006A5C99">
        <w:rPr>
          <w:sz w:val="16"/>
        </w:rPr>
        <w:t xml:space="preserve"> series of </w:t>
      </w:r>
      <w:r w:rsidRPr="006A5C99">
        <w:rPr>
          <w:rStyle w:val="StyleUnderline"/>
        </w:rPr>
        <w:t>countermoves in the</w:t>
      </w:r>
      <w:r w:rsidRPr="006A5C99">
        <w:rPr>
          <w:sz w:val="16"/>
        </w:rPr>
        <w:t xml:space="preserve"> </w:t>
      </w:r>
      <w:r w:rsidRPr="006A5C99">
        <w:rPr>
          <w:rStyle w:val="Emphasis"/>
        </w:rPr>
        <w:t>S</w:t>
      </w:r>
      <w:r w:rsidRPr="006A5C99">
        <w:rPr>
          <w:sz w:val="16"/>
        </w:rPr>
        <w:t xml:space="preserve">outh </w:t>
      </w:r>
      <w:r w:rsidRPr="006A5C99">
        <w:rPr>
          <w:rStyle w:val="Emphasis"/>
        </w:rPr>
        <w:t>C</w:t>
      </w:r>
      <w:r w:rsidRPr="006A5C99">
        <w:rPr>
          <w:sz w:val="16"/>
        </w:rPr>
        <w:t xml:space="preserve">hina </w:t>
      </w:r>
      <w:r w:rsidRPr="006A5C99">
        <w:rPr>
          <w:rStyle w:val="Emphasis"/>
        </w:rPr>
        <w:t>S</w:t>
      </w:r>
      <w:r w:rsidRPr="006A5C99">
        <w:rPr>
          <w:sz w:val="16"/>
        </w:rPr>
        <w:t>ea</w:t>
      </w:r>
      <w:r w:rsidRPr="006A5C99">
        <w:rPr>
          <w:rStyle w:val="StyleUnderline"/>
        </w:rPr>
        <w:t>, a</w:t>
      </w:r>
      <w:r w:rsidRPr="006A5C99">
        <w:rPr>
          <w:sz w:val="16"/>
        </w:rPr>
        <w:t xml:space="preserve"> </w:t>
      </w:r>
      <w:r w:rsidRPr="006A5C99">
        <w:rPr>
          <w:rStyle w:val="StyleUnderline"/>
        </w:rPr>
        <w:t>debate</w:t>
      </w:r>
      <w:r w:rsidRPr="006A5C99">
        <w:rPr>
          <w:sz w:val="16"/>
        </w:rPr>
        <w:t xml:space="preserve"> over U.S. policy objectives and strategy </w:t>
      </w:r>
      <w:r w:rsidRPr="006A5C99">
        <w:rPr>
          <w:rStyle w:val="StyleUnderline"/>
        </w:rPr>
        <w:t>is quite timely.</w:t>
      </w:r>
      <w:r w:rsidRPr="006A5C99">
        <w:rPr>
          <w:sz w:val="16"/>
        </w:rPr>
        <w:t xml:space="preserve"> For that reason, I particularly welcome Alexander Vuving’s recent critique [4] of my original article that lays out “Five Myths” about the South China Sea. Vuving’s essay is refreshingly candid and he illuminates several interesting arguments. I particularly applaud his focus on power and national interest, the touchstones of realist thought in foreign policy. Therefore, we may call this a friendly debate among realists—the most worthy kind of debate.</w:t>
      </w:r>
      <w:r w:rsidRPr="006A5C99">
        <w:rPr>
          <w:sz w:val="12"/>
        </w:rPr>
        <w:t>¶</w:t>
      </w:r>
      <w:r w:rsidRPr="006A5C99">
        <w:rPr>
          <w:sz w:val="16"/>
        </w:rPr>
        <w:t xml:space="preserve"> </w:t>
      </w:r>
      <w:r w:rsidRPr="006A5C99">
        <w:rPr>
          <w:rStyle w:val="StyleUnderline"/>
        </w:rPr>
        <w:t>Vuving’s general perspective is</w:t>
      </w:r>
      <w:r w:rsidRPr="006A5C99">
        <w:rPr>
          <w:sz w:val="16"/>
        </w:rPr>
        <w:t xml:space="preserve"> most clearly revealed in the final sentence of his essay when he suggests that “the greatest myth of all is that the U.S. cannot and should not contain China.” That is a kind of cryptic way of saying that “</w:t>
      </w:r>
      <w:r w:rsidRPr="006A5C99">
        <w:rPr>
          <w:rStyle w:val="StyleUnderline"/>
        </w:rPr>
        <w:t xml:space="preserve">the U.S. should contain China.” </w:t>
      </w:r>
      <w:r w:rsidRPr="006A5C99">
        <w:rPr>
          <w:rStyle w:val="Emphasis"/>
        </w:rPr>
        <w:t>I emphatically disagree</w:t>
      </w:r>
      <w:r w:rsidRPr="006A5C99">
        <w:rPr>
          <w:rStyle w:val="StyleUnderline"/>
        </w:rPr>
        <w:t xml:space="preserve"> with that conclusion for</w:t>
      </w:r>
      <w:r w:rsidRPr="006A5C99">
        <w:rPr>
          <w:sz w:val="16"/>
        </w:rPr>
        <w:t xml:space="preserve"> all the most </w:t>
      </w:r>
      <w:r w:rsidRPr="006A5C99">
        <w:rPr>
          <w:rStyle w:val="StyleUnderline"/>
        </w:rPr>
        <w:t xml:space="preserve">obvious reasons (e.g. the risk of </w:t>
      </w:r>
      <w:r w:rsidRPr="006A5C99">
        <w:rPr>
          <w:rStyle w:val="Emphasis"/>
        </w:rPr>
        <w:t>armed conflict between nuclear powers</w:t>
      </w:r>
      <w:r w:rsidRPr="006A5C99">
        <w:rPr>
          <w:sz w:val="16"/>
        </w:rPr>
        <w:t xml:space="preserve">, </w:t>
      </w:r>
      <w:r w:rsidRPr="006A5C99">
        <w:rPr>
          <w:rStyle w:val="StyleUnderline"/>
        </w:rPr>
        <w:t>trillions of dollars wasted on militarized rivalry</w:t>
      </w:r>
      <w:r w:rsidRPr="006A5C99">
        <w:rPr>
          <w:sz w:val="16"/>
        </w:rPr>
        <w:t xml:space="preserve">, the imperative to cooperate on climate change and nuclear nonproliferation, etc.), </w:t>
      </w:r>
      <w:r w:rsidRPr="006A5C99">
        <w:rPr>
          <w:rStyle w:val="StyleUnderline"/>
        </w:rPr>
        <w:t xml:space="preserve">as do the </w:t>
      </w:r>
      <w:r w:rsidRPr="006A5C99">
        <w:rPr>
          <w:rStyle w:val="Emphasis"/>
        </w:rPr>
        <w:t>vast majority of America’s China specialists</w:t>
      </w:r>
      <w:r w:rsidRPr="006A5C99">
        <w:rPr>
          <w:rStyle w:val="StyleUnderline"/>
        </w:rPr>
        <w:t xml:space="preserve">, Asia specialists, as well as </w:t>
      </w:r>
      <w:r w:rsidRPr="006A5C99">
        <w:rPr>
          <w:rStyle w:val="Emphasis"/>
        </w:rPr>
        <w:t>academic and policy experts</w:t>
      </w:r>
      <w:r w:rsidRPr="006A5C99">
        <w:rPr>
          <w:rStyle w:val="StyleUnderline"/>
        </w:rPr>
        <w:t xml:space="preserve"> in the wider field of</w:t>
      </w:r>
      <w:r w:rsidRPr="006A5C99">
        <w:rPr>
          <w:sz w:val="16"/>
        </w:rPr>
        <w:t xml:space="preserve"> </w:t>
      </w:r>
      <w:r w:rsidRPr="006A5C99">
        <w:rPr>
          <w:rStyle w:val="Emphasis"/>
        </w:rPr>
        <w:t>i</w:t>
      </w:r>
      <w:r w:rsidRPr="006A5C99">
        <w:rPr>
          <w:sz w:val="16"/>
        </w:rPr>
        <w:t xml:space="preserve">nternational </w:t>
      </w:r>
      <w:r w:rsidRPr="006A5C99">
        <w:rPr>
          <w:rStyle w:val="Emphasis"/>
        </w:rPr>
        <w:t>r</w:t>
      </w:r>
      <w:r w:rsidRPr="006A5C99">
        <w:rPr>
          <w:sz w:val="16"/>
        </w:rPr>
        <w:t>elations.</w:t>
      </w:r>
      <w:r w:rsidRPr="006A5C99">
        <w:rPr>
          <w:sz w:val="12"/>
        </w:rPr>
        <w:t>¶</w:t>
      </w:r>
      <w:r w:rsidRPr="006A5C99">
        <w:rPr>
          <w:sz w:val="16"/>
        </w:rPr>
        <w:t xml:space="preserve"> </w:t>
      </w:r>
      <w:r w:rsidRPr="006A5C99">
        <w:rPr>
          <w:sz w:val="14"/>
        </w:rPr>
        <w:t>Never mind that Vuving is apparently so far outside the mainstream; he still makes a number of valuable points in the essay that I would actually agree with, and these points are worth underlining at the outset as our common ground or shared assessments. We are apparently agreed that “Washington’s support of Southeast Asian claimants will create incentives for them to be more assertive and aggressive.” One of the most interesting discussions in Vuving’s essay is his very frank suggestion that “the term ‘freedom of navigation’ is a bad choice of words. Its meaning varies according to the legal position of the national perspective you take.” I agree with Vuving’s point here, but this statement may separate him from most American “hawks,” who have made “freedom of navigation” their primary rallying cry. It does have a ring to it, admittedly.</w:t>
      </w:r>
      <w:r w:rsidRPr="006A5C99">
        <w:rPr>
          <w:sz w:val="10"/>
        </w:rPr>
        <w:t>¶</w:t>
      </w:r>
      <w:r w:rsidRPr="006A5C99">
        <w:rPr>
          <w:sz w:val="14"/>
        </w:rPr>
        <w:t xml:space="preserve"> But then, we are both realists, and do not wish to fight bloody wars over such ethereal and nebulous concepts as defending “the global commons.” As to whether Beijing will close the gates to South China Sea maritime trade or otherwise attempt to restrict navigation, we are again agreed that “China has enormous vested interest in keeping the flow of commerce through the South China Sea unimpeded.” It is also noteworthy that Vuving agrees with me that</w:t>
      </w:r>
      <w:r w:rsidRPr="006A5C99">
        <w:rPr>
          <w:sz w:val="16"/>
        </w:rPr>
        <w:t xml:space="preserve"> “</w:t>
      </w:r>
      <w:r w:rsidRPr="006A5C99">
        <w:rPr>
          <w:rStyle w:val="StyleUnderline"/>
        </w:rPr>
        <w:t xml:space="preserve">the outcome of a U.S.-China war is </w:t>
      </w:r>
      <w:r w:rsidRPr="006A5C99">
        <w:rPr>
          <w:rStyle w:val="Emphasis"/>
        </w:rPr>
        <w:t>highly uncertain</w:t>
      </w:r>
      <w:r w:rsidRPr="006A5C99">
        <w:rPr>
          <w:sz w:val="16"/>
        </w:rPr>
        <w:t xml:space="preserve">.” He goes on to explain his view that </w:t>
      </w:r>
      <w:r w:rsidRPr="006A5C99">
        <w:rPr>
          <w:rStyle w:val="StyleUnderline"/>
        </w:rPr>
        <w:t>the “chance of a U.S. defeat is comparable to that of a Chinese defeat.” Given the daunting constraints</w:t>
      </w:r>
      <w:r w:rsidRPr="006A5C99">
        <w:rPr>
          <w:sz w:val="16"/>
        </w:rPr>
        <w:t xml:space="preserve"> (e.g. surprise, geography, etc.) </w:t>
      </w:r>
      <w:r w:rsidRPr="006A5C99">
        <w:rPr>
          <w:rStyle w:val="StyleUnderline"/>
        </w:rPr>
        <w:t>that U.S. forces</w:t>
      </w:r>
      <w:r w:rsidRPr="006A5C99">
        <w:rPr>
          <w:sz w:val="16"/>
        </w:rPr>
        <w:t xml:space="preserve"> could </w:t>
      </w:r>
      <w:r w:rsidRPr="006A5C99">
        <w:rPr>
          <w:rStyle w:val="StyleUnderline"/>
        </w:rPr>
        <w:t>face</w:t>
      </w:r>
      <w:r w:rsidRPr="006A5C99">
        <w:rPr>
          <w:sz w:val="16"/>
        </w:rPr>
        <w:t xml:space="preserve"> in such a conflict</w:t>
      </w:r>
      <w:r w:rsidRPr="006A5C99">
        <w:rPr>
          <w:rStyle w:val="StyleUnderline"/>
        </w:rPr>
        <w:t>, I concur</w:t>
      </w:r>
      <w:r w:rsidRPr="006A5C99">
        <w:rPr>
          <w:sz w:val="16"/>
        </w:rPr>
        <w:t xml:space="preserve"> with that conclusion</w:t>
      </w:r>
      <w:r w:rsidRPr="006A5C99">
        <w:rPr>
          <w:sz w:val="14"/>
        </w:rPr>
        <w:t>. It seems thus quite clear that Vuving does not subscribe to the “clean their clocks” school among America’s South China Sea hawks. That is encouraging, and on the basis of his realistic understanding of the military balance, he does conclude near the end of his essay that “war is something that needs to be avoided.” Once again, I strongly agree with Vuving on this point.</w:t>
      </w:r>
      <w:r w:rsidRPr="006A5C99">
        <w:rPr>
          <w:sz w:val="10"/>
        </w:rPr>
        <w:t>¶</w:t>
      </w:r>
      <w:r w:rsidRPr="006A5C99">
        <w:rPr>
          <w:sz w:val="14"/>
        </w:rPr>
        <w:t xml:space="preserve"> So what is the main issue of disagreement, after all? It concerns what Vuving and others have termed “gray-zone” operations. Vuving suggests that my analysis is flawed because I am using the “wrong lens” of war/peace binary decisions when, according to his assessment, “disputes and contestation [are primarily] occurring in a gray zone between war and peace.” Thus, the claim is advanced that Washington would have had a variety of options for contesting against Beijing in the so-called “Scarborough Shoal Crisis” during spring 2012—if only Americans understood that the game is weiqi rather than chess. Vuving is highly critical of the Obama Administration for being allegedly misled by Beijing’s tricks in the so-called grey zone. Vuving actually undermines his own critique when he concedes that Manila most likely did call on Washington for “military backup” in those circumstances.</w:t>
      </w:r>
      <w:r w:rsidRPr="006A5C99">
        <w:rPr>
          <w:sz w:val="10"/>
        </w:rPr>
        <w:t>¶</w:t>
      </w:r>
      <w:r w:rsidRPr="006A5C99">
        <w:rPr>
          <w:sz w:val="14"/>
        </w:rPr>
        <w:t xml:space="preserve"> The critique is further undermined by the lack of specifics regarding what exactly were Washington’s options during that crisis—apart from calling in airstrikes. Should Washington have organized some fishing boats to contest against the Chinese fishing boats at the atoll? Perhaps Vuving and others are calling for U.S. Coast Guard cutters to go “head-to-head” with water cannons and the like against their Chinese counterparts? These are, of course, rhetorical questions, because no such feasible options exist for mounting counter–gray zone operations of this kind. Nor is it feasible to retaliate by having our diplomats and prompting sympathetic journalists to use the moniker “West Philippine Sea,” vice “South China Sea” as a smart power method to turn the tables against China. The point is that the only way to stop China’s advance in the South China Sea in its tracks is to threaten the use of force, and, barring that threat, we are mostly reliant on Chinese good will.</w:t>
      </w:r>
      <w:r w:rsidRPr="006A5C99">
        <w:rPr>
          <w:sz w:val="10"/>
        </w:rPr>
        <w:t>¶</w:t>
      </w:r>
      <w:r w:rsidRPr="006A5C99">
        <w:rPr>
          <w:sz w:val="14"/>
        </w:rPr>
        <w:t xml:space="preserve"> It is quite instructive, actually, when considering “gray-zone operations,” to think about the other classic case. Indeed, the term only really became popular [5] in strategic studies circles after Russia’s seizure of Crimea by “little green men” in March 2014. The implication of Vuving’s argument in this critique seems to be that if the U.S. and NATO had simply understood that this was a gray-zone operation rather than being fooled by Mr. Putin, that there could have been a proper gray-zone response. Washington could respond against “little green men” with “little beige men” (U.S. combat troops in desert camo, but lacking U.S. insignia, of course). The scenario is laughable, and no such options were ever under any consideration, to my estimate. The point is that the Russian “gray-zone operation” in Crimea was successful because Moscow’s gambit also represented a clear and credible threat to resort to the use force.</w:t>
      </w:r>
      <w:r w:rsidRPr="006A5C99">
        <w:rPr>
          <w:sz w:val="10"/>
        </w:rPr>
        <w:t>¶</w:t>
      </w:r>
      <w:r w:rsidRPr="006A5C99">
        <w:rPr>
          <w:sz w:val="14"/>
        </w:rPr>
        <w:t xml:space="preserve"> True, Beijing’s shenanigans in and around Scarborough Shoal are a little less clear and credible in that respect, but the unmistakable message has been that these ships, albeit unarmed for the most part, will be defended by Chinese armed might if necessary. Arguably, the Chinese gray-zone initiatives are more clever as they are less easily condemned since they do not represent an overt use of force, but rather a veiled threat to employ force. Thus, the first and most obvious counter to Vuving’s critique is that U.S. non-military options for use in such maritime gray-zone operations do not presently exist and are not likely to be created in the next decade—no matter how many former U.S. and Japanese coast guard vessels are gifted to the Philippines.</w:t>
      </w:r>
      <w:r w:rsidRPr="006A5C99">
        <w:rPr>
          <w:sz w:val="10"/>
        </w:rPr>
        <w:t>¶</w:t>
      </w:r>
      <w:r w:rsidRPr="006A5C99">
        <w:rPr>
          <w:sz w:val="14"/>
        </w:rPr>
        <w:t xml:space="preserve"> Still, the far more potent argument beyond the relatively obvious questions regarding feasibility against countering Chinese shenanigans with American shenanigans is that</w:t>
      </w:r>
      <w:r w:rsidRPr="006A5C99">
        <w:rPr>
          <w:sz w:val="16"/>
        </w:rPr>
        <w:t xml:space="preserve"> </w:t>
      </w:r>
      <w:r w:rsidRPr="006A5C99">
        <w:rPr>
          <w:rStyle w:val="StyleUnderline"/>
        </w:rPr>
        <w:t>neither side knows where the other’s red lines actually lie.</w:t>
      </w:r>
      <w:r w:rsidRPr="006A5C99">
        <w:rPr>
          <w:sz w:val="16"/>
        </w:rPr>
        <w:t xml:space="preserve"> Thus, Vuving’s prescription to “up the ante” with either </w:t>
      </w:r>
      <w:r w:rsidRPr="006A5C99">
        <w:rPr>
          <w:rStyle w:val="StyleUnderline"/>
        </w:rPr>
        <w:t>containment measures</w:t>
      </w:r>
      <w:r w:rsidRPr="006A5C99">
        <w:rPr>
          <w:sz w:val="16"/>
        </w:rPr>
        <w:t xml:space="preserve"> or robust support for front-line states </w:t>
      </w:r>
      <w:r w:rsidRPr="006A5C99">
        <w:rPr>
          <w:rStyle w:val="StyleUnderline"/>
        </w:rPr>
        <w:t xml:space="preserve">is </w:t>
      </w:r>
      <w:r w:rsidRPr="006A5C99">
        <w:rPr>
          <w:rStyle w:val="Emphasis"/>
        </w:rPr>
        <w:t>all but certain to increase tensions</w:t>
      </w:r>
      <w:r w:rsidRPr="006A5C99">
        <w:rPr>
          <w:sz w:val="16"/>
        </w:rPr>
        <w:t>, such that “</w:t>
      </w:r>
      <w:r w:rsidRPr="006A5C99">
        <w:rPr>
          <w:strike/>
          <w:sz w:val="16"/>
        </w:rPr>
        <w:t>sleepwalking</w:t>
      </w:r>
      <w:r w:rsidRPr="006A5C99">
        <w:rPr>
          <w:sz w:val="16"/>
        </w:rPr>
        <w:t xml:space="preserve">” into </w:t>
      </w:r>
      <w:r w:rsidRPr="006A5C99">
        <w:rPr>
          <w:rStyle w:val="StyleUnderline"/>
        </w:rPr>
        <w:t xml:space="preserve">a U.S.-China </w:t>
      </w:r>
      <w:r w:rsidRPr="006A5C99">
        <w:rPr>
          <w:rStyle w:val="Emphasis"/>
        </w:rPr>
        <w:t>direct armed clash</w:t>
      </w:r>
      <w:r w:rsidRPr="006A5C99">
        <w:rPr>
          <w:rStyle w:val="StyleUnderline"/>
        </w:rPr>
        <w:t xml:space="preserve"> becomes a </w:t>
      </w:r>
      <w:r w:rsidRPr="006A5C99">
        <w:rPr>
          <w:rStyle w:val="Emphasis"/>
        </w:rPr>
        <w:t>near certainty</w:t>
      </w:r>
      <w:r w:rsidRPr="006A5C99">
        <w:rPr>
          <w:sz w:val="16"/>
        </w:rPr>
        <w:t xml:space="preserve">. What is ultimately so shallow, therefore, about Vuving’s line of critique and the argumentation of most </w:t>
      </w:r>
      <w:r w:rsidRPr="006A5C99">
        <w:rPr>
          <w:rStyle w:val="StyleUnderline"/>
        </w:rPr>
        <w:t>hawks</w:t>
      </w:r>
      <w:r w:rsidRPr="006A5C99">
        <w:rPr>
          <w:sz w:val="16"/>
        </w:rPr>
        <w:t xml:space="preserve"> is they do not admit that their </w:t>
      </w:r>
      <w:r w:rsidRPr="006A5C99">
        <w:rPr>
          <w:rStyle w:val="StyleUnderline"/>
        </w:rPr>
        <w:t>prescriptions necessarily entail risks</w:t>
      </w:r>
      <w:r w:rsidRPr="006A5C99">
        <w:rPr>
          <w:sz w:val="16"/>
        </w:rPr>
        <w:t xml:space="preserve"> associated </w:t>
      </w:r>
      <w:r w:rsidRPr="006A5C99">
        <w:rPr>
          <w:rStyle w:val="StyleUnderline"/>
        </w:rPr>
        <w:lastRenderedPageBreak/>
        <w:t xml:space="preserve">with the </w:t>
      </w:r>
      <w:r w:rsidRPr="006A5C99">
        <w:rPr>
          <w:rStyle w:val="Emphasis"/>
        </w:rPr>
        <w:t>slippery slope of escalation</w:t>
      </w:r>
      <w:r w:rsidRPr="006A5C99">
        <w:rPr>
          <w:sz w:val="16"/>
        </w:rPr>
        <w:t>. Perhaps I’ve misunderstood him, but Vuving seems to me to be saying implicitly: “Trust me. Beijing is not really serious. This is just a game of weiqi with no actual risk of military conflict. If Washington is serious, Beijing will back down.”</w:t>
      </w:r>
      <w:r w:rsidRPr="006A5C99">
        <w:rPr>
          <w:sz w:val="12"/>
        </w:rPr>
        <w:t>¶</w:t>
      </w:r>
      <w:r w:rsidRPr="006A5C99">
        <w:rPr>
          <w:sz w:val="16"/>
        </w:rPr>
        <w:t xml:space="preserve"> This type of </w:t>
      </w:r>
      <w:r w:rsidRPr="006A5C99">
        <w:rPr>
          <w:rStyle w:val="StyleUnderline"/>
        </w:rPr>
        <w:t>oblivious attitude to the risk of conflict could be excusable perhaps if China was not a nuclear power with</w:t>
      </w:r>
      <w:r w:rsidRPr="006A5C99">
        <w:rPr>
          <w:sz w:val="16"/>
        </w:rPr>
        <w:t xml:space="preserve"> </w:t>
      </w:r>
      <w:r w:rsidRPr="006A5C99">
        <w:rPr>
          <w:rStyle w:val="StyleUnderline"/>
        </w:rPr>
        <w:t>increasingly potent conventional forces</w:t>
      </w:r>
      <w:r w:rsidRPr="006A5C99">
        <w:rPr>
          <w:sz w:val="16"/>
        </w:rPr>
        <w:t xml:space="preserve"> </w:t>
      </w:r>
      <w:r w:rsidRPr="006A5C99">
        <w:rPr>
          <w:sz w:val="12"/>
        </w:rPr>
        <w:t>to match. In fact, this demeanor is distressingly common among hawks of the “cakewalk” school, but we have already seen that Vuving has a relatively clear appraisal of the military balance and has recognized that outright U.S. military superiority in the Western Pacific is a vestige of the past. Thus, there is a clear contradiction in Vuving’s thinking: he does not view the military balance as favorable to the U.S., and yet he recommends escalatory maneuvers.</w:t>
      </w:r>
      <w:r w:rsidRPr="006A5C99">
        <w:rPr>
          <w:sz w:val="8"/>
        </w:rPr>
        <w:t>¶</w:t>
      </w:r>
      <w:r w:rsidRPr="006A5C99">
        <w:rPr>
          <w:sz w:val="12"/>
        </w:rPr>
        <w:t xml:space="preserve"> This is not only foolhardy from a military-strategic point of view, but also starkly ignorant of history. Did the Russian czar think that he would spark the largest war in history when he opted to mobilize forces in response to the Serbian crisis in 1914? Did President Roosevelt know that he was contributing to setting the Pacific War in motion when he pushed the U.S. Pacific Fleet from the West Coast to Pearl Harbor to deter Japan from striking at Singapore in 1940? Washington clearly misunderstood Chinese intentions in 1950 during the Korean War and underestimated Hanoi’s determination when undertaking escalation in Vietnam. The point is that one hardly has to look very far to find examples of leaders, including American leaders, “</w:t>
      </w:r>
      <w:r w:rsidRPr="006A5C99">
        <w:rPr>
          <w:strike/>
          <w:sz w:val="12"/>
        </w:rPr>
        <w:t>sleepwalking</w:t>
      </w:r>
      <w:r w:rsidRPr="006A5C99">
        <w:rPr>
          <w:sz w:val="12"/>
        </w:rPr>
        <w:t>” into major conflicts. Do we really believe our leaders are any wiser or better informed today than they were back then?</w:t>
      </w:r>
      <w:r w:rsidRPr="006A5C99">
        <w:rPr>
          <w:sz w:val="8"/>
        </w:rPr>
        <w:t>¶</w:t>
      </w:r>
      <w:r w:rsidRPr="006A5C99">
        <w:rPr>
          <w:sz w:val="12"/>
        </w:rPr>
        <w:t xml:space="preserve"> Another point made by Vuving in his critique is more sensible, and concerns the actual strategic value of China’s newly built facilities in the South China Sea. He contends that I misunderstand China’s strategy, because I focus on resources (oil and fish) vice strategic location. For example, he holds that the main value of Scarborough Shoal is that it is an “ideal place from which to watch and patrol the central eastern sector of the South China Sea.” But another surveillance post in the South China Sea is quite redundant, because Beijing already has more than enough patrol assets (military, coast guard or militia)—and that is not even considering ample and developing aerial surveillance capabilities, as well as real-time satellite reconnaissance.</w:t>
      </w:r>
      <w:r w:rsidRPr="006A5C99">
        <w:rPr>
          <w:sz w:val="8"/>
        </w:rPr>
        <w:t>¶</w:t>
      </w:r>
      <w:r w:rsidRPr="006A5C99">
        <w:rPr>
          <w:sz w:val="12"/>
        </w:rPr>
        <w:t xml:space="preserve"> In fact, our assessments are not that different with respect to the new facilities in the Spratly islets. He explains, “Although China’s military assets on the South China Sea islands will be highly vulnerable in wartime, they can be very useful for peacetime patrolling and psychological intimidation.” A main point of my initial analysis was to draw attention to the high vulnerability of any Chinese assets based on these facilities in the age of precision guided munitions. So Vuving evidently accept my analysis for military conflict scenarios—as does a Pentagon official who was quoted in this forum [6] as saying, “If China wants to build vulnerable airstrips on these rocks, let them—they just constitute a bunch of easy targets that would be taken out within minutes of a real contingency.”</w:t>
      </w:r>
      <w:r w:rsidRPr="006A5C99">
        <w:rPr>
          <w:sz w:val="8"/>
        </w:rPr>
        <w:t>¶</w:t>
      </w:r>
      <w:r w:rsidRPr="006A5C99">
        <w:rPr>
          <w:sz w:val="12"/>
        </w:rPr>
        <w:t xml:space="preserve"> I agree with Vuving that these facilities in the South China Sea will allow for somewhat increased surveillance and even maybe, yes, “intimidation.” Chinese sailors and air crews may be a little less green after getting a break from their long patrols. Chinese fishing boats may indeed grow more numerous in the area if they know they have a truly safe shelter from the common typhoons that sweep the area. But who exactly will be intimidated by the increased Chinese presence during peacetime? Will the U.S. Navy be intimidated? Of course not. Those likely to be intimidated by an elevated Chinese patrol presence are local hydrocarbon exploration and fishing interests. Thus, we return to the issue of resources, and I again emphatically reject the notion that Washington should take active steps in the direction of military conflict with Beijing to support Philippine or Vietnamese oil and fishing interests.</w:t>
      </w:r>
      <w:r w:rsidRPr="006A5C99">
        <w:rPr>
          <w:sz w:val="8"/>
        </w:rPr>
        <w:t>¶</w:t>
      </w:r>
      <w:r w:rsidRPr="006A5C99">
        <w:rPr>
          <w:sz w:val="12"/>
        </w:rPr>
        <w:t xml:space="preserve"> Vuving’s critique repeats many times that the new Chinese facilities in the Spratlys will indeed “allow China to upset the military balance.” Not only does he posit that China is likely to deploy thirty to forty fourth-generation aircraft to the new airstrips in the Spratlys, but he also claims that regional states will be deterred from attacking the new airfields, because “China can declare that it makes no difference between an attack on these islands and an attack on its mainland.”</w:t>
      </w:r>
      <w:r w:rsidRPr="006A5C99">
        <w:rPr>
          <w:sz w:val="8"/>
        </w:rPr>
        <w:t>¶</w:t>
      </w:r>
      <w:r w:rsidRPr="006A5C99">
        <w:rPr>
          <w:sz w:val="12"/>
        </w:rPr>
        <w:t xml:space="preserve"> To my estimate, it is still quite early to suggest that China is able or likely to stage so many fighter aircraft out of the new facilities. One leading expert on PLA development has stated, for example, that the only plane that will fly from these “bases” will be the small maritime patrol aircraft, the Y-7. As he explained it, that is partly due to the weak coral base of these airstrips, which can neither support heavy aircraft nor the tough tempo that fighter operations would require. But let’s assume the worst case, putting aviation logistics aside as well, that Chinese fighter interceptor squadrons will not only be deployed to these remote airstrips, but will deploy in operationally significant numbers. I have posited that, in any contest with the U.S., these aircraft would likely be smoking, twisted metal wrecks within the first twenty-four hours of the beginning of a conflict. Vuving does not contest that point, but says that the new Chinese facilities will “upset the regional balance.”</w:t>
      </w:r>
      <w:r w:rsidRPr="006A5C99">
        <w:rPr>
          <w:sz w:val="8"/>
        </w:rPr>
        <w:t>¶</w:t>
      </w:r>
      <w:r w:rsidRPr="006A5C99">
        <w:rPr>
          <w:sz w:val="12"/>
        </w:rPr>
        <w:t xml:space="preserve"> My response to this point is that there is actually no “regional balance” to upset. Since the 1990s (if not before), China has had the firepower to take on and defeat any Southeast Asian opponent with relative ease. In 1988, for example, they swept aside Vietnamese forces in a lopsided set of naval skirmishes to set up several preliminary bases in the Spratlys. I have discussed the very uneven nature of the China-Vietnam military contest in some detail in an interview with the [7]New York Times [7] and also in this article [8] for National Interest. Thus, Vuving is correct to say that China will have vast military superiority in the South China Sea with its new set of airstrips in the Spratlys. However, my view is that China was already vastly superior in military terms (when the U.S. is not involved), so the actual change to the military balance is quite marginal.</w:t>
      </w:r>
      <w:r w:rsidRPr="006A5C99">
        <w:rPr>
          <w:sz w:val="8"/>
        </w:rPr>
        <w:t>¶</w:t>
      </w:r>
      <w:r w:rsidRPr="006A5C99">
        <w:rPr>
          <w:sz w:val="12"/>
        </w:rPr>
        <w:t xml:space="preserve"> And for the same reason that the new facilities will be highly vulnerable to U.S. firepower, so even Southeast Asian nations will have a reasonably good chance to put the new airstrips out of commission for lengthy periods. Indeed, one does not have to turn the islets into a “sea of fire” by cratering every part of the runway, when all that is required is to take out the fuel or munitions storage facilities. Most ideally, stealthy and relatively invulnerable submarines could barrage the new Chinese bases with missiles from various vectors. Vietnam and Malaysia could develop those capabilities quite easily. But even laggard Philippines could likely put ordnance on these obvious targets by, for example, quietly purchasing an array of medium and long-range surface-to-surface cruise missiles that South Korea has been developing [9] for a long time. True, that may require some adjustment of the Missile Technology Control Regime (MTCR), but that would be wholly reasonable in the face of China’s major conventional missile buildup. Other weapons systems could also be used to inhibit air operations, such as planting sea mines [10] around the islets to interdict their resupply.</w:t>
      </w:r>
      <w:r w:rsidRPr="006A5C99">
        <w:rPr>
          <w:sz w:val="8"/>
        </w:rPr>
        <w:t>¶</w:t>
      </w:r>
      <w:r w:rsidRPr="006A5C99">
        <w:rPr>
          <w:sz w:val="12"/>
        </w:rPr>
        <w:t xml:space="preserve"> This kind of deterrence will be much more effective than attempts to massively scale up the Philippines’ coast guard to play gray-zone games against China’s massive coast guard forces. The latter approach is a genuine pipe dream for the foreseeable future. Maybe Vietnam’s coast guard prospects are a little better, but most Americans would oppose their taxes going to fund Vietnam’s coast guard since these gray-zone games are just about oil and fisheries interests and do not seriously impact U.S. national security.</w:t>
      </w:r>
      <w:r w:rsidRPr="006A5C99">
        <w:rPr>
          <w:sz w:val="8"/>
        </w:rPr>
        <w:t>¶</w:t>
      </w:r>
      <w:r w:rsidRPr="006A5C99">
        <w:rPr>
          <w:sz w:val="12"/>
        </w:rPr>
        <w:t xml:space="preserve"> The strangest and most objectionable part of Vuving’s critique comes near the end. Here he candidly suggests that “China and the United States may share the same view when it comes to nautical freedom…” and, as I have related above, Vuving also explains that “freedom of navigation” does not quite fit the bill as a persuasive rallying cry for confronting Beijing in the South China Sea. Therefore, he argues, the real question in the South China Sea is about China’s alleged “grave threat to U.S. leadership in the region.” This line of reasoning seems to resemble closely that classic neo-conservative tract [11] from 1992, authored by Paul Wolfowitz, that claimed the goal of U.S. foreign and defense policy should be primacy, plain and simple.</w:t>
      </w:r>
      <w:r w:rsidRPr="006A5C99">
        <w:rPr>
          <w:sz w:val="8"/>
        </w:rPr>
        <w:t>¶</w:t>
      </w:r>
      <w:r w:rsidRPr="006A5C99">
        <w:rPr>
          <w:sz w:val="12"/>
        </w:rPr>
        <w:t xml:space="preserve"> Vuving may underestimate Americans’ distaste for the rather tautological formula of seeking to maintain leadership in all areas of the world in order to preserve primacy. In the critique’s final, tortured logic, Vuving explains: “The concentration in this domain of Asia’s chief arteries means that, to paraphrase Harold Mackinder, he who controls the East and South China Seas, dominates Asia; and with the rise of Asia, he who dominates this region, commands the world.” It strikes me as particularly odd and disappointing that even today leading American strategists could engage in such bombastic nineteenth-century rhetoric by looking to British imperialist theorists [12] for guidance. Mackinder and such thinkers were obsessed with protecting India from the imagined Russian threat, neglecting the fact that Russia’s help would be badly required in the contests that would follow for Britain. Next, these contemporary South China Sea hawks, with Mackinder tucked under their arms, will propose erecting myriad new coaling stations around the “spice islands” and perhaps also making the U.S. presence in Afghanistan permanent—the better to protect the Asian “heartland” from China’s encroaching Silk Road initiative. Americans thankfully have more common sense than to pursue expansion and endless conflict on the other side of the planet indefinitely. Certainly, that is how the founders of our country distinguished themselves from statesmen in London way back when.</w:t>
      </w:r>
      <w:r w:rsidRPr="006A5C99">
        <w:rPr>
          <w:sz w:val="8"/>
        </w:rPr>
        <w:t>¶</w:t>
      </w:r>
      <w:r w:rsidRPr="006A5C99">
        <w:rPr>
          <w:sz w:val="12"/>
        </w:rPr>
        <w:t xml:space="preserve"> I am on record repeatedly calling for both a stronger U.S. Navy (increased numbers of submarines, for example [13]), as well as the prudent drawing of credible red lines that would cover the home islands of our allies. Vuving mischaracterizes my approach when he suggests that my view is the U.S. should “keep its hands out of the South China Sea.” Indeed, I am reasonably comfortable with present U.S. force levels in the area, as well as occasional patrols by U.S. forces. Limited goals require neither massive forces nor enormous engagement. There may come a day when the U.S. needs to commit many more resources for deterrence in the Western Pacific, or could even have to contemplate a major war to halt Chinese aggression. But such dangers are nowhere on the horizon. The present danger is “fear itself,” related to the Thucydides Trap [14], not to mention the quite irrational or uninformed urgings of odious parochial and nationalist interests of various “third-party” states.</w:t>
      </w:r>
      <w:r w:rsidRPr="006A5C99">
        <w:rPr>
          <w:sz w:val="8"/>
        </w:rPr>
        <w:t>¶</w:t>
      </w:r>
      <w:r w:rsidRPr="006A5C99">
        <w:rPr>
          <w:sz w:val="12"/>
        </w:rPr>
        <w:t xml:space="preserve"> To summarize, Vuving does make a number of valuable points and I concur with parts of his assessment, including especially his clear-eyed view of the military balance and his rejection of high-sounding, but quite inappropriate rhetoric. As noted above, I do accept that Beijing has made some incremental gains with its new facilities in the Spratlys both with respect to “gray-zone” operations and also in underlining its military superiority versus Southeast Asian states, though I don’t think these marginal gains should be exaggerated, since they do not fundamentally alter previous strong advantages held by Beijing. Far and away the biggest problem in Vuving’s critique, and among many like-minded hawks, however, is the misguided notion that there is a clear and discernible line between non-military methods of coercion (“gray-zone” operations) and actual combat that rational leaders in Beijing, Manila, Hanoi and Washington certainly will not cross</w:t>
      </w:r>
      <w:r w:rsidRPr="006A5C99">
        <w:rPr>
          <w:rStyle w:val="StyleUnderline"/>
          <w:sz w:val="18"/>
        </w:rPr>
        <w:t>.</w:t>
      </w:r>
      <w:r w:rsidRPr="006A5C99">
        <w:rPr>
          <w:rStyle w:val="StyleUnderline"/>
        </w:rPr>
        <w:t xml:space="preserve"> That binary assessment is a gross simplification of these situations that will inevitably be confused by the </w:t>
      </w:r>
      <w:r w:rsidRPr="006A5C99">
        <w:rPr>
          <w:rStyle w:val="Emphasis"/>
        </w:rPr>
        <w:t>“fog” of crisis</w:t>
      </w:r>
      <w:r w:rsidRPr="006A5C99">
        <w:rPr>
          <w:rStyle w:val="StyleUnderline"/>
        </w:rPr>
        <w:t xml:space="preserve"> and thus </w:t>
      </w:r>
      <w:r w:rsidRPr="006A5C99">
        <w:rPr>
          <w:rStyle w:val="Emphasis"/>
        </w:rPr>
        <w:t>gravely underestimates</w:t>
      </w:r>
      <w:r w:rsidRPr="006A5C99">
        <w:rPr>
          <w:rStyle w:val="StyleUnderline"/>
        </w:rPr>
        <w:t xml:space="preserve"> the </w:t>
      </w:r>
      <w:r w:rsidRPr="006A5C99">
        <w:rPr>
          <w:rStyle w:val="Emphasis"/>
        </w:rPr>
        <w:t>potential for escalation to war</w:t>
      </w:r>
      <w:r w:rsidRPr="006A5C99">
        <w:rPr>
          <w:rStyle w:val="StyleUnderline"/>
        </w:rPr>
        <w:t>.</w:t>
      </w:r>
      <w:r w:rsidRPr="006A5C99">
        <w:rPr>
          <w:sz w:val="16"/>
        </w:rPr>
        <w:t xml:space="preserve"> A step in the right direction would be for such hawks, advocating for </w:t>
      </w:r>
      <w:r w:rsidRPr="006A5C99">
        <w:rPr>
          <w:rStyle w:val="StyleUnderline"/>
        </w:rPr>
        <w:t>containment policies</w:t>
      </w:r>
      <w:r w:rsidRPr="006A5C99">
        <w:rPr>
          <w:sz w:val="16"/>
        </w:rPr>
        <w:t xml:space="preserve"> and the like, to be more candid and recognize that their recommendations </w:t>
      </w:r>
      <w:r w:rsidRPr="006A5C99">
        <w:rPr>
          <w:rStyle w:val="StyleUnderline"/>
        </w:rPr>
        <w:t>carry significant risks</w:t>
      </w:r>
      <w:r w:rsidRPr="006A5C99">
        <w:rPr>
          <w:sz w:val="16"/>
        </w:rPr>
        <w:t xml:space="preserve">, not only </w:t>
      </w:r>
      <w:r w:rsidRPr="006A5C99">
        <w:rPr>
          <w:rStyle w:val="StyleUnderline"/>
        </w:rPr>
        <w:t>of heightened tensions and</w:t>
      </w:r>
      <w:r w:rsidRPr="006A5C99">
        <w:rPr>
          <w:sz w:val="16"/>
        </w:rPr>
        <w:t xml:space="preserve"> wasted resources, but also </w:t>
      </w:r>
      <w:r w:rsidRPr="006A5C99">
        <w:rPr>
          <w:rStyle w:val="StyleUnderline"/>
        </w:rPr>
        <w:t>of</w:t>
      </w:r>
      <w:r w:rsidRPr="006A5C99">
        <w:rPr>
          <w:sz w:val="16"/>
        </w:rPr>
        <w:t xml:space="preserve"> </w:t>
      </w:r>
      <w:r w:rsidRPr="006A5C99">
        <w:rPr>
          <w:rStyle w:val="StyleUnderline"/>
        </w:rPr>
        <w:t xml:space="preserve">direct armed </w:t>
      </w:r>
      <w:r w:rsidRPr="006A5C99">
        <w:rPr>
          <w:rStyle w:val="Emphasis"/>
        </w:rPr>
        <w:t>conflict among nuclear</w:t>
      </w:r>
      <w:r w:rsidRPr="006A5C99">
        <w:rPr>
          <w:rStyle w:val="StyleUnderline"/>
        </w:rPr>
        <w:t xml:space="preserve"> armed </w:t>
      </w:r>
      <w:r w:rsidRPr="006A5C99">
        <w:rPr>
          <w:rStyle w:val="Emphasis"/>
        </w:rPr>
        <w:t>superpowers</w:t>
      </w:r>
      <w:r w:rsidRPr="006A5C99">
        <w:rPr>
          <w:rStyle w:val="StyleUnderline"/>
        </w:rPr>
        <w:t>.</w:t>
      </w:r>
    </w:p>
    <w:p w:rsidR="00404DE6" w:rsidRPr="00404DE6" w:rsidRDefault="00404DE6" w:rsidP="00404DE6"/>
    <w:p w:rsidR="007C3893" w:rsidRDefault="007C3893" w:rsidP="007C3893"/>
    <w:p w:rsidR="007C3893" w:rsidRDefault="00A02A92" w:rsidP="00975712">
      <w:pPr>
        <w:pStyle w:val="Heading2"/>
      </w:pPr>
      <w:r>
        <w:lastRenderedPageBreak/>
        <w:t>DA</w:t>
      </w:r>
      <w:r w:rsidR="007C3893">
        <w:t>---AT: Rising Expectations</w:t>
      </w:r>
    </w:p>
    <w:p w:rsidR="007C3893" w:rsidRDefault="007C3893" w:rsidP="007C3893"/>
    <w:p w:rsidR="00DA48D0" w:rsidRDefault="00DA48D0" w:rsidP="007C3893"/>
    <w:p w:rsidR="00DA48D0" w:rsidRDefault="00DA48D0" w:rsidP="00DA48D0">
      <w:pPr>
        <w:pStyle w:val="Heading3"/>
      </w:pPr>
      <w:r>
        <w:lastRenderedPageBreak/>
        <w:t>2AC---No Link</w:t>
      </w:r>
    </w:p>
    <w:p w:rsidR="00DA48D0" w:rsidRDefault="00DA48D0" w:rsidP="00DA48D0"/>
    <w:p w:rsidR="00DA48D0" w:rsidRDefault="00DA48D0" w:rsidP="00DA48D0"/>
    <w:p w:rsidR="00DA48D0" w:rsidRPr="000A286E" w:rsidRDefault="00DA48D0" w:rsidP="00DA48D0">
      <w:pPr>
        <w:pStyle w:val="Heading4"/>
      </w:pPr>
      <w:r>
        <w:rPr>
          <w:u w:val="single"/>
        </w:rPr>
        <w:t>No link</w:t>
      </w:r>
      <w:r>
        <w:t xml:space="preserve"> and </w:t>
      </w:r>
      <w:r>
        <w:rPr>
          <w:u w:val="single"/>
        </w:rPr>
        <w:t>turn</w:t>
      </w:r>
      <w:r>
        <w:t xml:space="preserve"> --- the plan creates </w:t>
      </w:r>
      <w:r>
        <w:rPr>
          <w:u w:val="single"/>
        </w:rPr>
        <w:t>c</w:t>
      </w:r>
      <w:r w:rsidR="00152B81">
        <w:rPr>
          <w:u w:val="single"/>
        </w:rPr>
        <w:t>ompetitive c</w:t>
      </w:r>
      <w:r>
        <w:rPr>
          <w:u w:val="single"/>
        </w:rPr>
        <w:t>oexistence</w:t>
      </w:r>
      <w:r>
        <w:t xml:space="preserve"> </w:t>
      </w:r>
      <w:r w:rsidR="00585244">
        <w:t xml:space="preserve">--- </w:t>
      </w:r>
      <w:r w:rsidR="000A286E">
        <w:t xml:space="preserve">NOT </w:t>
      </w:r>
      <w:r w:rsidR="000A286E">
        <w:rPr>
          <w:u w:val="single"/>
        </w:rPr>
        <w:t>relations</w:t>
      </w:r>
    </w:p>
    <w:p w:rsidR="00DA48D0" w:rsidRDefault="00DA48D0" w:rsidP="00DA48D0">
      <w:r w:rsidRPr="00530AAA">
        <w:rPr>
          <w:b/>
        </w:rPr>
        <w:t>Hong 16</w:t>
      </w:r>
      <w:r>
        <w:t xml:space="preserve"> --- Executive Director of the Institute for China-America Studies and a Research Fellow at both the National Institute for South China Sea Studies in China and the University of Alberta in Canada (Nong Hong, 6-8-2016, "The U.S.-China Battle in the Post-Arbitration South China Sea: Diverging and Converging Interests – Maritime Awareness Project" Maritime Awareness Project, 7-16-2016, http://maritimeawarenessproject.org/2016/06/08/the-u-s-china-battle/)//jonah</w:t>
      </w:r>
    </w:p>
    <w:p w:rsidR="00DA48D0" w:rsidRPr="00435244" w:rsidRDefault="00DA48D0" w:rsidP="00DA48D0">
      <w:pPr>
        <w:rPr>
          <w:sz w:val="14"/>
        </w:rPr>
      </w:pPr>
      <w:r w:rsidRPr="00607D27">
        <w:rPr>
          <w:rStyle w:val="StyleUnderline"/>
        </w:rPr>
        <w:t xml:space="preserve">One incident after another has played out across the stage of the </w:t>
      </w:r>
      <w:r w:rsidRPr="00607D27">
        <w:rPr>
          <w:rStyle w:val="Emphasis"/>
        </w:rPr>
        <w:t>S</w:t>
      </w:r>
      <w:r w:rsidRPr="00435244">
        <w:rPr>
          <w:sz w:val="14"/>
        </w:rPr>
        <w:t xml:space="preserve">outh </w:t>
      </w:r>
      <w:r w:rsidRPr="00607D27">
        <w:rPr>
          <w:rStyle w:val="Emphasis"/>
        </w:rPr>
        <w:t>C</w:t>
      </w:r>
      <w:r w:rsidRPr="00435244">
        <w:rPr>
          <w:sz w:val="14"/>
        </w:rPr>
        <w:t xml:space="preserve">hina </w:t>
      </w:r>
      <w:r w:rsidRPr="00607D27">
        <w:rPr>
          <w:rStyle w:val="Emphasis"/>
        </w:rPr>
        <w:t>S</w:t>
      </w:r>
      <w:r w:rsidRPr="00435244">
        <w:rPr>
          <w:sz w:val="14"/>
        </w:rPr>
        <w:t xml:space="preserve">ea since 2009, the year Malaysia and Vietnam filed a joint submission on the limits of their continental shelf claims with a UN commission. The </w:t>
      </w:r>
      <w:r w:rsidRPr="00607D27">
        <w:rPr>
          <w:rStyle w:val="StyleUnderline"/>
        </w:rPr>
        <w:t>tension in the South China Sea further escalated</w:t>
      </w:r>
      <w:r w:rsidRPr="00435244">
        <w:rPr>
          <w:sz w:val="14"/>
        </w:rPr>
        <w:t xml:space="preserve"> in January 2013, when the Philippines initiated an arbitration proceeding against China under the dispute resolution terms of the United Nations Convention on the Law of the Sea (UNCLOS). Since then, land reclamation activities and protests in response, the legal battle between China and the Philippines, a </w:t>
      </w:r>
      <w:r w:rsidRPr="00607D27">
        <w:rPr>
          <w:rStyle w:val="StyleUnderline"/>
        </w:rPr>
        <w:t>series of U.S. freedom of navigation operations beginning with the patrol performed by the USS Lassen, and mutual accusations from Beijing and Washington of “</w:t>
      </w:r>
      <w:r w:rsidRPr="00F74994">
        <w:rPr>
          <w:rStyle w:val="Emphasis"/>
        </w:rPr>
        <w:t>militarization</w:t>
      </w:r>
      <w:r w:rsidRPr="00607D27">
        <w:rPr>
          <w:rStyle w:val="StyleUnderline"/>
        </w:rPr>
        <w:t xml:space="preserve">” in the region have all </w:t>
      </w:r>
      <w:r w:rsidRPr="00F74994">
        <w:rPr>
          <w:rStyle w:val="Emphasis"/>
        </w:rPr>
        <w:t>contributed to increasing tensions</w:t>
      </w:r>
      <w:r w:rsidRPr="00435244">
        <w:rPr>
          <w:sz w:val="14"/>
        </w:rPr>
        <w:t xml:space="preserve">. </w:t>
      </w:r>
      <w:r w:rsidRPr="00F74994">
        <w:rPr>
          <w:rStyle w:val="StyleUnderline"/>
        </w:rPr>
        <w:t>In order to resolve this regional conundrum, China and the U</w:t>
      </w:r>
      <w:r w:rsidRPr="00435244">
        <w:rPr>
          <w:sz w:val="14"/>
        </w:rPr>
        <w:t xml:space="preserve">nited </w:t>
      </w:r>
      <w:r w:rsidRPr="00F74994">
        <w:rPr>
          <w:rStyle w:val="StyleUnderline"/>
        </w:rPr>
        <w:t>S</w:t>
      </w:r>
      <w:r w:rsidRPr="00435244">
        <w:rPr>
          <w:sz w:val="14"/>
        </w:rPr>
        <w:t xml:space="preserve">tates </w:t>
      </w:r>
      <w:r w:rsidRPr="00F74994">
        <w:rPr>
          <w:rStyle w:val="StyleUnderline"/>
        </w:rPr>
        <w:t xml:space="preserve">have </w:t>
      </w:r>
      <w:r w:rsidRPr="00F74994">
        <w:rPr>
          <w:rStyle w:val="Emphasis"/>
        </w:rPr>
        <w:t>no choice but to engage each other</w:t>
      </w:r>
      <w:r w:rsidRPr="00F74994">
        <w:rPr>
          <w:rStyle w:val="StyleUnderline"/>
        </w:rPr>
        <w:t xml:space="preserve"> and </w:t>
      </w:r>
      <w:r w:rsidRPr="00443A71">
        <w:rPr>
          <w:rStyle w:val="Emphasis"/>
        </w:rPr>
        <w:t>maintain regular</w:t>
      </w:r>
      <w:r w:rsidRPr="00F74994">
        <w:rPr>
          <w:rStyle w:val="StyleUnderline"/>
        </w:rPr>
        <w:t xml:space="preserve"> communication on how they can </w:t>
      </w:r>
      <w:r w:rsidRPr="00F74994">
        <w:rPr>
          <w:rStyle w:val="Emphasis"/>
        </w:rPr>
        <w:t>coexist</w:t>
      </w:r>
      <w:r w:rsidRPr="00F74994">
        <w:rPr>
          <w:rStyle w:val="StyleUnderline"/>
        </w:rPr>
        <w:t xml:space="preserve"> while advancing their respective core interests</w:t>
      </w:r>
      <w:r w:rsidRPr="00435244">
        <w:rPr>
          <w:sz w:val="14"/>
        </w:rPr>
        <w:t xml:space="preserve">. After all, </w:t>
      </w:r>
      <w:r w:rsidRPr="00F74994">
        <w:rPr>
          <w:rStyle w:val="StyleUnderline"/>
        </w:rPr>
        <w:t xml:space="preserve">the Asia-Pacific region is big enough for both countries to </w:t>
      </w:r>
      <w:r w:rsidRPr="00443A71">
        <w:rPr>
          <w:rStyle w:val="Emphasis"/>
        </w:rPr>
        <w:t>share and exert their respective influence</w:t>
      </w:r>
      <w:r w:rsidRPr="00F74994">
        <w:rPr>
          <w:rStyle w:val="StyleUnderline"/>
        </w:rPr>
        <w:t xml:space="preserve"> </w:t>
      </w:r>
      <w:r w:rsidRPr="00443A71">
        <w:rPr>
          <w:rStyle w:val="Emphasis"/>
        </w:rPr>
        <w:t>without pointing fingers</w:t>
      </w:r>
      <w:r w:rsidRPr="00F74994">
        <w:rPr>
          <w:rStyle w:val="StyleUnderline"/>
        </w:rPr>
        <w:t xml:space="preserve"> at each other</w:t>
      </w:r>
      <w:r w:rsidRPr="00435244">
        <w:rPr>
          <w:sz w:val="14"/>
        </w:rPr>
        <w:t xml:space="preserve">. </w:t>
      </w:r>
      <w:r w:rsidRPr="00102C54">
        <w:rPr>
          <w:u w:val="single"/>
        </w:rPr>
        <w:t>As China’s rise triggers a shift</w:t>
      </w:r>
      <w:r w:rsidRPr="00435244">
        <w:rPr>
          <w:sz w:val="14"/>
        </w:rPr>
        <w:t xml:space="preserve"> in the regional balance of power, </w:t>
      </w:r>
      <w:r w:rsidRPr="00102C54">
        <w:rPr>
          <w:u w:val="single"/>
        </w:rPr>
        <w:t>the U</w:t>
      </w:r>
      <w:r w:rsidRPr="00435244">
        <w:rPr>
          <w:sz w:val="14"/>
        </w:rPr>
        <w:t xml:space="preserve">nited </w:t>
      </w:r>
      <w:r w:rsidRPr="00102C54">
        <w:rPr>
          <w:u w:val="single"/>
        </w:rPr>
        <w:t>S</w:t>
      </w:r>
      <w:r w:rsidRPr="00435244">
        <w:rPr>
          <w:sz w:val="14"/>
        </w:rPr>
        <w:t xml:space="preserve">tates </w:t>
      </w:r>
      <w:r w:rsidRPr="00102C54">
        <w:rPr>
          <w:u w:val="single"/>
        </w:rPr>
        <w:t xml:space="preserve">needs to </w:t>
      </w:r>
      <w:r w:rsidRPr="00443A71">
        <w:rPr>
          <w:rStyle w:val="Emphasis"/>
        </w:rPr>
        <w:t>acknowledge China’s core interests</w:t>
      </w:r>
      <w:r w:rsidRPr="00102C54">
        <w:rPr>
          <w:u w:val="single"/>
        </w:rPr>
        <w:t xml:space="preserve"> of ensuring its sovereignty and maritime claims</w:t>
      </w:r>
      <w:r w:rsidRPr="00435244">
        <w:rPr>
          <w:sz w:val="14"/>
        </w:rPr>
        <w:t xml:space="preserve"> in the South China Sea. </w:t>
      </w:r>
      <w:r w:rsidRPr="00102C54">
        <w:rPr>
          <w:u w:val="single"/>
        </w:rPr>
        <w:t xml:space="preserve">Similarly, </w:t>
      </w:r>
      <w:r w:rsidRPr="00443A71">
        <w:rPr>
          <w:rStyle w:val="Emphasis"/>
        </w:rPr>
        <w:t>China must respect the legitimate interests</w:t>
      </w:r>
      <w:r w:rsidRPr="00102C54">
        <w:rPr>
          <w:u w:val="single"/>
        </w:rPr>
        <w:t xml:space="preserve"> of the United States in the S</w:t>
      </w:r>
      <w:r w:rsidRPr="00435244">
        <w:rPr>
          <w:sz w:val="14"/>
        </w:rPr>
        <w:t xml:space="preserve">outh </w:t>
      </w:r>
      <w:r w:rsidRPr="00102C54">
        <w:rPr>
          <w:u w:val="single"/>
        </w:rPr>
        <w:t>C</w:t>
      </w:r>
      <w:r w:rsidRPr="00435244">
        <w:rPr>
          <w:sz w:val="14"/>
        </w:rPr>
        <w:t xml:space="preserve">hina </w:t>
      </w:r>
      <w:r w:rsidRPr="00102C54">
        <w:rPr>
          <w:u w:val="single"/>
        </w:rPr>
        <w:t>S</w:t>
      </w:r>
      <w:r w:rsidRPr="00435244">
        <w:rPr>
          <w:sz w:val="14"/>
        </w:rPr>
        <w:t xml:space="preserve">ea, </w:t>
      </w:r>
      <w:r w:rsidRPr="00102C54">
        <w:rPr>
          <w:u w:val="single"/>
        </w:rPr>
        <w:t xml:space="preserve">especially </w:t>
      </w:r>
      <w:r w:rsidRPr="00443A71">
        <w:rPr>
          <w:rStyle w:val="Emphasis"/>
        </w:rPr>
        <w:t>f</w:t>
      </w:r>
      <w:r w:rsidRPr="00102C54">
        <w:rPr>
          <w:u w:val="single"/>
        </w:rPr>
        <w:t xml:space="preserve">reedom </w:t>
      </w:r>
      <w:r w:rsidRPr="00443A71">
        <w:rPr>
          <w:rStyle w:val="Emphasis"/>
        </w:rPr>
        <w:t>o</w:t>
      </w:r>
      <w:r w:rsidRPr="00102C54">
        <w:rPr>
          <w:u w:val="single"/>
        </w:rPr>
        <w:t xml:space="preserve">f </w:t>
      </w:r>
      <w:r w:rsidRPr="00443A71">
        <w:rPr>
          <w:rStyle w:val="Emphasis"/>
        </w:rPr>
        <w:t>n</w:t>
      </w:r>
      <w:r w:rsidRPr="00102C54">
        <w:rPr>
          <w:u w:val="single"/>
        </w:rPr>
        <w:t xml:space="preserve">avigation </w:t>
      </w:r>
      <w:r w:rsidRPr="008C46E0">
        <w:rPr>
          <w:rStyle w:val="Emphasis"/>
        </w:rPr>
        <w:t>in line with UNCLOS</w:t>
      </w:r>
      <w:r w:rsidRPr="00435244">
        <w:rPr>
          <w:sz w:val="14"/>
        </w:rPr>
        <w:t xml:space="preserve">, </w:t>
      </w:r>
      <w:r w:rsidRPr="00102C54">
        <w:rPr>
          <w:u w:val="single"/>
        </w:rPr>
        <w:t>which it is also in China’s interest to protect</w:t>
      </w:r>
      <w:r w:rsidRPr="00435244">
        <w:rPr>
          <w:sz w:val="14"/>
        </w:rPr>
        <w:t xml:space="preserve">. </w:t>
      </w:r>
    </w:p>
    <w:p w:rsidR="00DA48D0" w:rsidRPr="00DA48D0" w:rsidRDefault="00DA48D0" w:rsidP="00DA48D0"/>
    <w:p w:rsidR="007C3893" w:rsidRDefault="00A02A92" w:rsidP="00975712">
      <w:pPr>
        <w:pStyle w:val="Heading2"/>
      </w:pPr>
      <w:r>
        <w:lastRenderedPageBreak/>
        <w:t>DA</w:t>
      </w:r>
      <w:r w:rsidR="007C3893">
        <w:t>---AT: Allied Prolif</w:t>
      </w:r>
    </w:p>
    <w:p w:rsidR="007C3893" w:rsidRDefault="007C3893" w:rsidP="007C3893"/>
    <w:p w:rsidR="007C3893" w:rsidRPr="007C3893" w:rsidRDefault="007C3893" w:rsidP="007C3893"/>
    <w:p w:rsidR="007C3893" w:rsidRPr="007C3893" w:rsidRDefault="00975712" w:rsidP="00975712">
      <w:pPr>
        <w:pStyle w:val="Heading3"/>
      </w:pPr>
      <w:r>
        <w:lastRenderedPageBreak/>
        <w:t>2AC---No Link</w:t>
      </w:r>
      <w:r w:rsidR="00E70FEA">
        <w:t>---FONOPs</w:t>
      </w:r>
    </w:p>
    <w:p w:rsidR="007C3893" w:rsidRPr="004B3E95" w:rsidRDefault="00224B0D" w:rsidP="007C3893">
      <w:pPr>
        <w:pStyle w:val="Heading4"/>
      </w:pPr>
      <w:r>
        <w:t>N</w:t>
      </w:r>
      <w:r w:rsidR="007C3893">
        <w:t>o link --- FON</w:t>
      </w:r>
      <w:r>
        <w:t>OP</w:t>
      </w:r>
      <w:r w:rsidR="007C3893">
        <w:t xml:space="preserve">s </w:t>
      </w:r>
      <w:r w:rsidR="007C3893">
        <w:rPr>
          <w:u w:val="single"/>
        </w:rPr>
        <w:t>fail</w:t>
      </w:r>
      <w:r w:rsidR="007C3893">
        <w:t xml:space="preserve"> </w:t>
      </w:r>
      <w:r>
        <w:t xml:space="preserve">now </w:t>
      </w:r>
      <w:r w:rsidR="007C3893">
        <w:t xml:space="preserve">because of a </w:t>
      </w:r>
      <w:r w:rsidR="007C3893">
        <w:rPr>
          <w:u w:val="single"/>
        </w:rPr>
        <w:t>lack of allied</w:t>
      </w:r>
      <w:r w:rsidR="007C3893">
        <w:t xml:space="preserve"> support</w:t>
      </w:r>
    </w:p>
    <w:p w:rsidR="007C3893" w:rsidRDefault="007C3893" w:rsidP="007C3893">
      <w:r w:rsidRPr="00452FEB">
        <w:rPr>
          <w:b/>
        </w:rPr>
        <w:t>Cook 16</w:t>
      </w:r>
      <w:r>
        <w:t xml:space="preserve"> --- Senior Fellow, Institute of Southeast Asian Studies-Yusof Ishak Institute,  (Malcolm Cook, 5-16-2016, "Freedom of Navigation Operations in the South China Sea Aren’t Enough" Foreign Policy, 7-16-2016, </w:t>
      </w:r>
      <w:hyperlink r:id="rId15" w:history="1">
        <w:r w:rsidRPr="007C16DE">
          <w:rPr>
            <w:rStyle w:val="Hyperlink"/>
          </w:rPr>
          <w:t>http://foreignpolicy.com/2016/05/16/freedom-of-navigation-operations-in-the-south-china-sea-arent-enough-unclos-fonop-philippines-tribunal/)//jonah</w:t>
        </w:r>
      </w:hyperlink>
    </w:p>
    <w:p w:rsidR="007C3893" w:rsidRDefault="007C3893" w:rsidP="007C3893">
      <w:pPr>
        <w:rPr>
          <w:sz w:val="16"/>
        </w:rPr>
      </w:pPr>
      <w:r w:rsidRPr="00817CC5">
        <w:rPr>
          <w:sz w:val="16"/>
        </w:rPr>
        <w:t xml:space="preserve">Yet, </w:t>
      </w:r>
      <w:r w:rsidRPr="00E27CE1">
        <w:rPr>
          <w:rStyle w:val="StyleUnderline"/>
        </w:rPr>
        <w:t xml:space="preserve">the </w:t>
      </w:r>
      <w:r w:rsidRPr="00E27CE1">
        <w:rPr>
          <w:rStyle w:val="Emphasis"/>
        </w:rPr>
        <w:t>biggest shortcoming</w:t>
      </w:r>
      <w:r w:rsidRPr="00E27CE1">
        <w:rPr>
          <w:rStyle w:val="StyleUnderline"/>
        </w:rPr>
        <w:t xml:space="preserve"> of U.S. FONOPs as a Chinese behavior-changing effort has nothing to do with the United States.</w:t>
      </w:r>
      <w:r w:rsidRPr="00817CC5">
        <w:rPr>
          <w:sz w:val="16"/>
        </w:rPr>
        <w:t xml:space="preserve"> The </w:t>
      </w:r>
      <w:r w:rsidRPr="00E27CE1">
        <w:rPr>
          <w:rStyle w:val="StyleUnderline"/>
        </w:rPr>
        <w:t>biggest problem is that the U</w:t>
      </w:r>
      <w:r w:rsidRPr="00817CC5">
        <w:rPr>
          <w:sz w:val="16"/>
        </w:rPr>
        <w:t xml:space="preserve">nited </w:t>
      </w:r>
      <w:r w:rsidRPr="00E27CE1">
        <w:rPr>
          <w:rStyle w:val="StyleUnderline"/>
        </w:rPr>
        <w:t>S</w:t>
      </w:r>
      <w:r w:rsidRPr="00817CC5">
        <w:rPr>
          <w:sz w:val="16"/>
        </w:rPr>
        <w:t xml:space="preserve">tates </w:t>
      </w:r>
      <w:r w:rsidRPr="00E27CE1">
        <w:rPr>
          <w:rStyle w:val="StyleUnderline"/>
        </w:rPr>
        <w:t>alone is willing to conduct these operations and suffer China’s predicted and predictable backlashes.</w:t>
      </w:r>
      <w:r w:rsidRPr="00817CC5">
        <w:rPr>
          <w:sz w:val="16"/>
        </w:rPr>
        <w:t xml:space="preserve"> The maritime Southeast Asian states </w:t>
      </w:r>
      <w:r w:rsidRPr="00817CC5">
        <w:rPr>
          <w:rStyle w:val="Emphasis"/>
        </w:rPr>
        <w:t>Japan</w:t>
      </w:r>
      <w:r w:rsidRPr="00817CC5">
        <w:rPr>
          <w:rStyle w:val="StyleUnderline"/>
        </w:rPr>
        <w:t xml:space="preserve"> and </w:t>
      </w:r>
      <w:r w:rsidRPr="00D94D52">
        <w:rPr>
          <w:rStyle w:val="Emphasis"/>
        </w:rPr>
        <w:t>Australia</w:t>
      </w:r>
      <w:r w:rsidRPr="00817CC5">
        <w:rPr>
          <w:rStyle w:val="StyleUnderline"/>
        </w:rPr>
        <w:t xml:space="preserve"> arguably have more at stake in the South China Sea but are </w:t>
      </w:r>
      <w:r w:rsidRPr="00817CC5">
        <w:rPr>
          <w:rStyle w:val="Emphasis"/>
        </w:rPr>
        <w:t>unwilling to conduct their own operations</w:t>
      </w:r>
      <w:r w:rsidRPr="00817CC5">
        <w:rPr>
          <w:rStyle w:val="StyleUnderline"/>
        </w:rPr>
        <w:t>.</w:t>
      </w:r>
      <w:r w:rsidRPr="00817CC5">
        <w:rPr>
          <w:sz w:val="16"/>
        </w:rPr>
        <w:t xml:space="preserve"> Maritime Southeast Asian </w:t>
      </w:r>
      <w:r w:rsidRPr="00817CC5">
        <w:rPr>
          <w:rStyle w:val="StyleUnderline"/>
        </w:rPr>
        <w:t xml:space="preserve">backing for the recent U.S. operations has been </w:t>
      </w:r>
      <w:r w:rsidRPr="00817CC5">
        <w:rPr>
          <w:rStyle w:val="Emphasis"/>
        </w:rPr>
        <w:t>ambivalent at best</w:t>
      </w:r>
      <w:r w:rsidRPr="00817CC5">
        <w:rPr>
          <w:sz w:val="16"/>
        </w:rPr>
        <w:t xml:space="preserve">, and offered more in private than in public or in diplomatic forums with China present. </w:t>
      </w:r>
      <w:r w:rsidRPr="00817CC5">
        <w:rPr>
          <w:rStyle w:val="StyleUnderline"/>
        </w:rPr>
        <w:t>This</w:t>
      </w:r>
      <w:r w:rsidRPr="00817CC5">
        <w:rPr>
          <w:sz w:val="16"/>
        </w:rPr>
        <w:t xml:space="preserve">, more than the widely criticized decision by the Obama administration to limit their operations to innocent passage ones, </w:t>
      </w:r>
      <w:r w:rsidRPr="00817CC5">
        <w:rPr>
          <w:rStyle w:val="Emphasis"/>
        </w:rPr>
        <w:t xml:space="preserve">undermines the </w:t>
      </w:r>
      <w:r w:rsidRPr="00F80829">
        <w:rPr>
          <w:rStyle w:val="Emphasis"/>
        </w:rPr>
        <w:t>strength</w:t>
      </w:r>
      <w:r w:rsidRPr="004B3E95">
        <w:rPr>
          <w:rStyle w:val="StyleUnderline"/>
        </w:rPr>
        <w:t xml:space="preserve"> of the FONOPs message sent to China</w:t>
      </w:r>
      <w:r w:rsidRPr="00817CC5">
        <w:rPr>
          <w:sz w:val="16"/>
        </w:rPr>
        <w:t xml:space="preserve">. The </w:t>
      </w:r>
      <w:r w:rsidRPr="004B3E95">
        <w:rPr>
          <w:rStyle w:val="StyleUnderline"/>
        </w:rPr>
        <w:t>lack of active or rhetorical support from other nations undermines these operations’ effectiveness</w:t>
      </w:r>
      <w:r w:rsidRPr="00817CC5">
        <w:rPr>
          <w:sz w:val="16"/>
        </w:rPr>
        <w:t xml:space="preserve"> in </w:t>
      </w:r>
      <w:r w:rsidRPr="00F80829">
        <w:t>reflecting that</w:t>
      </w:r>
      <w:r w:rsidRPr="00817CC5">
        <w:rPr>
          <w:sz w:val="16"/>
        </w:rPr>
        <w:t xml:space="preserve"> the maritime Southeast Asian states and Japan share with the United States the conviction that China’s claims to maritime rights in the South China Sea are excessive and its artificial island building activities are destabilizing. </w:t>
      </w:r>
      <w:r w:rsidRPr="00817CC5">
        <w:rPr>
          <w:rStyle w:val="StyleUnderline"/>
        </w:rPr>
        <w:t>By leaving the U</w:t>
      </w:r>
      <w:r w:rsidRPr="00817CC5">
        <w:rPr>
          <w:sz w:val="16"/>
        </w:rPr>
        <w:t xml:space="preserve">nited </w:t>
      </w:r>
      <w:r w:rsidRPr="00817CC5">
        <w:rPr>
          <w:rStyle w:val="StyleUnderline"/>
        </w:rPr>
        <w:t>S</w:t>
      </w:r>
      <w:r w:rsidRPr="00817CC5">
        <w:rPr>
          <w:sz w:val="16"/>
        </w:rPr>
        <w:t xml:space="preserve">tates </w:t>
      </w:r>
      <w:r w:rsidRPr="00F80829">
        <w:rPr>
          <w:rStyle w:val="Emphasis"/>
        </w:rPr>
        <w:t>alone operationally</w:t>
      </w:r>
      <w:r w:rsidRPr="00817CC5">
        <w:rPr>
          <w:rStyle w:val="StyleUnderline"/>
        </w:rPr>
        <w:t xml:space="preserve"> and often publicly lacking support, it allows </w:t>
      </w:r>
      <w:r w:rsidRPr="00F80829">
        <w:rPr>
          <w:rStyle w:val="Emphasis"/>
        </w:rPr>
        <w:t>China to dismiss these operations</w:t>
      </w:r>
      <w:r w:rsidRPr="00817CC5">
        <w:rPr>
          <w:rStyle w:val="StyleUnderline"/>
        </w:rPr>
        <w:t xml:space="preserve"> as simply part of U.S. efforts to contain China</w:t>
      </w:r>
      <w:r w:rsidRPr="00817CC5">
        <w:rPr>
          <w:sz w:val="16"/>
        </w:rPr>
        <w:t>.</w:t>
      </w:r>
    </w:p>
    <w:p w:rsidR="00F75CB8" w:rsidRDefault="00F75CB8" w:rsidP="007C3893">
      <w:pPr>
        <w:rPr>
          <w:sz w:val="16"/>
        </w:rPr>
      </w:pPr>
    </w:p>
    <w:p w:rsidR="00F75CB8" w:rsidRDefault="00E70FEA" w:rsidP="00F75CB8">
      <w:pPr>
        <w:pStyle w:val="Heading3"/>
      </w:pPr>
      <w:r>
        <w:lastRenderedPageBreak/>
        <w:t>2AC---No Link---Other Actors</w:t>
      </w:r>
    </w:p>
    <w:p w:rsidR="00E70FEA" w:rsidRDefault="00E70FEA" w:rsidP="00E70FEA"/>
    <w:p w:rsidR="00E70FEA" w:rsidRPr="00A00C3D" w:rsidRDefault="00A00C3D" w:rsidP="00E70FEA">
      <w:pPr>
        <w:pStyle w:val="Heading4"/>
        <w:rPr>
          <w:rStyle w:val="StyleUnderline"/>
          <w:u w:val="none"/>
        </w:rPr>
      </w:pPr>
      <w:r>
        <w:rPr>
          <w:rStyle w:val="StyleUnderline"/>
        </w:rPr>
        <w:t>No link</w:t>
      </w:r>
      <w:r>
        <w:rPr>
          <w:rStyle w:val="StyleUnderline"/>
          <w:u w:val="none"/>
        </w:rPr>
        <w:t xml:space="preserve"> --- regional partners have their </w:t>
      </w:r>
      <w:r>
        <w:rPr>
          <w:rStyle w:val="StyleUnderline"/>
        </w:rPr>
        <w:t>own alliance networks</w:t>
      </w:r>
      <w:r>
        <w:rPr>
          <w:rStyle w:val="StyleUnderline"/>
          <w:u w:val="none"/>
        </w:rPr>
        <w:t xml:space="preserve"> --- US </w:t>
      </w:r>
      <w:r>
        <w:rPr>
          <w:rStyle w:val="StyleUnderline"/>
        </w:rPr>
        <w:t>support</w:t>
      </w:r>
      <w:r>
        <w:rPr>
          <w:rStyle w:val="StyleUnderline"/>
          <w:u w:val="none"/>
        </w:rPr>
        <w:t xml:space="preserve"> external to FONOPs </w:t>
      </w:r>
      <w:r>
        <w:rPr>
          <w:rStyle w:val="StyleUnderline"/>
        </w:rPr>
        <w:t>solves stability</w:t>
      </w:r>
    </w:p>
    <w:p w:rsidR="00E70FEA" w:rsidRPr="00813D65" w:rsidRDefault="00E70FEA" w:rsidP="00E70FEA">
      <w:pPr>
        <w:rPr>
          <w:rStyle w:val="StyleUnderline"/>
          <w:u w:val="none"/>
        </w:rPr>
      </w:pPr>
      <w:r>
        <w:rPr>
          <w:rStyle w:val="StyleUnderline"/>
          <w:b/>
          <w:u w:val="none"/>
        </w:rPr>
        <w:t>Campbell 16</w:t>
      </w:r>
      <w:r>
        <w:rPr>
          <w:rStyle w:val="StyleUnderline"/>
          <w:u w:val="none"/>
        </w:rPr>
        <w:t xml:space="preserve"> --- Chairman, Center for a New American Security, Former Assistant Secretary of State for East Asian and Pacific Affairs (Kurt, 7-13-16, “Senate Committee on Foreign Relations Testimony,” East Asia Subcommittee, 7-17-16, </w:t>
      </w:r>
      <w:hyperlink r:id="rId16" w:history="1">
        <w:r w:rsidRPr="007C16DE">
          <w:rPr>
            <w:rStyle w:val="Hyperlink"/>
          </w:rPr>
          <w:t>http://www.foreign.senate.gov/imo/media/doc/071316_Campbell_Testimony.pdf)//jonah</w:t>
        </w:r>
      </w:hyperlink>
    </w:p>
    <w:p w:rsidR="00E70FEA" w:rsidRPr="00E70FEA" w:rsidRDefault="00E70FEA" w:rsidP="00E70FEA">
      <w:r w:rsidRPr="0013093A">
        <w:rPr>
          <w:rStyle w:val="StyleUnderline"/>
          <w:sz w:val="16"/>
          <w:u w:val="none"/>
        </w:rPr>
        <w:t xml:space="preserve">The United States has also invested in its bilateral relationships with South China Sea states, forming new partnerships with Malaysia, Indonesia, and Vietnam, 3 and most recently announcing an end to the Vietnam arms embargo. It has also overhauled its longstanding alliance with the </w:t>
      </w:r>
      <w:r w:rsidRPr="0013093A">
        <w:rPr>
          <w:rStyle w:val="StyleUnderline"/>
        </w:rPr>
        <w:t>Philippines</w:t>
      </w:r>
      <w:r w:rsidRPr="0013093A">
        <w:rPr>
          <w:rStyle w:val="StyleUnderline"/>
          <w:sz w:val="16"/>
          <w:u w:val="none"/>
        </w:rPr>
        <w:t xml:space="preserve"> and is finally able to press ahead with the </w:t>
      </w:r>
      <w:r w:rsidRPr="0013093A">
        <w:rPr>
          <w:rStyle w:val="StyleUnderline"/>
        </w:rPr>
        <w:t xml:space="preserve">implementation of the Enhanced Defense Cooperation Agreement, which will give the United States rotational base </w:t>
      </w:r>
      <w:r w:rsidRPr="009A4ABA">
        <w:rPr>
          <w:rStyle w:val="Emphasis"/>
        </w:rPr>
        <w:t>access to several military sites</w:t>
      </w:r>
      <w:r w:rsidRPr="0013093A">
        <w:rPr>
          <w:rStyle w:val="StyleUnderline"/>
        </w:rPr>
        <w:t xml:space="preserve"> that abut the South China Sea</w:t>
      </w:r>
      <w:r w:rsidRPr="0013093A">
        <w:rPr>
          <w:rStyle w:val="StyleUnderline"/>
          <w:sz w:val="16"/>
          <w:u w:val="none"/>
        </w:rPr>
        <w:t xml:space="preserve">. The administration has </w:t>
      </w:r>
      <w:r w:rsidRPr="00577F90">
        <w:rPr>
          <w:rStyle w:val="StyleUnderline"/>
        </w:rPr>
        <w:t xml:space="preserve">encouraged U.S. partners to build </w:t>
      </w:r>
      <w:r w:rsidRPr="006078E4">
        <w:rPr>
          <w:rStyle w:val="Emphasis"/>
        </w:rPr>
        <w:t>ties among themselves</w:t>
      </w:r>
      <w:r w:rsidRPr="00577F90">
        <w:rPr>
          <w:rStyle w:val="StyleUnderline"/>
        </w:rPr>
        <w:t xml:space="preserve"> in hopes of realizing a more </w:t>
      </w:r>
      <w:r w:rsidRPr="00577F90">
        <w:rPr>
          <w:rStyle w:val="Emphasis"/>
        </w:rPr>
        <w:t>networked regional security architecture</w:t>
      </w:r>
      <w:r w:rsidRPr="0013093A">
        <w:rPr>
          <w:rStyle w:val="StyleUnderline"/>
          <w:sz w:val="16"/>
          <w:u w:val="none"/>
        </w:rPr>
        <w:t xml:space="preserve">. </w:t>
      </w:r>
      <w:r w:rsidRPr="006078E4">
        <w:rPr>
          <w:rStyle w:val="Emphasis"/>
        </w:rPr>
        <w:t>Japan</w:t>
      </w:r>
      <w:r w:rsidRPr="00577F90">
        <w:rPr>
          <w:rStyle w:val="StyleUnderline"/>
        </w:rPr>
        <w:t xml:space="preserve"> is working more closely with the Philippines and Vietnam</w:t>
      </w:r>
      <w:r w:rsidRPr="0013093A">
        <w:rPr>
          <w:rStyle w:val="StyleUnderline"/>
          <w:sz w:val="16"/>
          <w:u w:val="none"/>
        </w:rPr>
        <w:t xml:space="preserve">; </w:t>
      </w:r>
      <w:r w:rsidRPr="006078E4">
        <w:rPr>
          <w:rStyle w:val="Emphasis"/>
        </w:rPr>
        <w:t>Vietnam and the Philippines</w:t>
      </w:r>
      <w:r w:rsidRPr="00577F90">
        <w:rPr>
          <w:rStyle w:val="StyleUnderline"/>
        </w:rPr>
        <w:t xml:space="preserve"> are forging ties among themselves</w:t>
      </w:r>
      <w:r w:rsidRPr="0013093A">
        <w:rPr>
          <w:rStyle w:val="StyleUnderline"/>
          <w:sz w:val="16"/>
          <w:u w:val="none"/>
        </w:rPr>
        <w:t xml:space="preserve">; </w:t>
      </w:r>
      <w:r w:rsidRPr="006078E4">
        <w:rPr>
          <w:rStyle w:val="Emphasis"/>
        </w:rPr>
        <w:t>Australia and South Korea</w:t>
      </w:r>
      <w:r w:rsidRPr="00577F90">
        <w:rPr>
          <w:rStyle w:val="StyleUnderline"/>
        </w:rPr>
        <w:t xml:space="preserve"> have both been engaged in </w:t>
      </w:r>
      <w:r w:rsidRPr="006078E4">
        <w:rPr>
          <w:rStyle w:val="Emphasis"/>
        </w:rPr>
        <w:t>partner capacity building efforts</w:t>
      </w:r>
      <w:r w:rsidRPr="00577F90">
        <w:rPr>
          <w:rStyle w:val="StyleUnderline"/>
        </w:rPr>
        <w:t xml:space="preserve"> in Southeast Asia</w:t>
      </w:r>
      <w:r w:rsidRPr="0013093A">
        <w:rPr>
          <w:rStyle w:val="StyleUnderline"/>
          <w:sz w:val="16"/>
          <w:u w:val="none"/>
        </w:rPr>
        <w:t xml:space="preserve">. This serves as a reminder that America’s partnerships are among its greatest assets, and that these relationships should continue to serve as force multipliers in this critical waterway. </w:t>
      </w:r>
      <w:r w:rsidRPr="006078E4">
        <w:rPr>
          <w:rStyle w:val="StyleUnderline"/>
        </w:rPr>
        <w:t xml:space="preserve">Recognizing the value of these partnerships, the Pentagon has begun to implement the </w:t>
      </w:r>
      <w:r w:rsidRPr="009A4ABA">
        <w:rPr>
          <w:rStyle w:val="Emphasis"/>
        </w:rPr>
        <w:t>Maritime Security Initiative</w:t>
      </w:r>
      <w:r w:rsidRPr="006078E4">
        <w:rPr>
          <w:rStyle w:val="StyleUnderline"/>
        </w:rPr>
        <w:t>, with the important support of this committee</w:t>
      </w:r>
      <w:r w:rsidRPr="0013093A">
        <w:rPr>
          <w:rStyle w:val="StyleUnderline"/>
          <w:sz w:val="16"/>
          <w:u w:val="none"/>
        </w:rPr>
        <w:t xml:space="preserve">. This partner capacity building program </w:t>
      </w:r>
      <w:r w:rsidRPr="006078E4">
        <w:rPr>
          <w:rStyle w:val="StyleUnderline"/>
        </w:rPr>
        <w:t xml:space="preserve">seeks to </w:t>
      </w:r>
      <w:r w:rsidRPr="009A4ABA">
        <w:rPr>
          <w:rStyle w:val="Emphasis"/>
        </w:rPr>
        <w:t xml:space="preserve">help states improve their maritime domain awareness </w:t>
      </w:r>
      <w:r w:rsidRPr="006078E4">
        <w:rPr>
          <w:rStyle w:val="StyleUnderline"/>
        </w:rPr>
        <w:t>capabilities so that they can monitor their waters more effectively and share information with other actors.</w:t>
      </w:r>
      <w:r w:rsidRPr="0013093A">
        <w:rPr>
          <w:rStyle w:val="StyleUnderline"/>
          <w:sz w:val="16"/>
          <w:u w:val="none"/>
        </w:rPr>
        <w:t xml:space="preserve"> This program is laudable because it not only </w:t>
      </w:r>
      <w:r w:rsidRPr="006078E4">
        <w:rPr>
          <w:rStyle w:val="StyleUnderline"/>
        </w:rPr>
        <w:t xml:space="preserve">gives </w:t>
      </w:r>
      <w:r w:rsidRPr="00E70FEA">
        <w:rPr>
          <w:rStyle w:val="Emphasis"/>
        </w:rPr>
        <w:t>much-needed maritime aid</w:t>
      </w:r>
      <w:r w:rsidRPr="0013093A">
        <w:rPr>
          <w:rStyle w:val="StyleUnderline"/>
          <w:sz w:val="16"/>
          <w:u w:val="none"/>
        </w:rPr>
        <w:t xml:space="preserve">, but because it </w:t>
      </w:r>
      <w:r w:rsidRPr="006078E4">
        <w:rPr>
          <w:rStyle w:val="StyleUnderline"/>
        </w:rPr>
        <w:t>encourages recipients to network those capabilities</w:t>
      </w:r>
      <w:r w:rsidRPr="0013093A">
        <w:rPr>
          <w:rStyle w:val="StyleUnderline"/>
          <w:sz w:val="16"/>
          <w:u w:val="none"/>
        </w:rPr>
        <w:t xml:space="preserve">. In so doing it </w:t>
      </w:r>
      <w:r w:rsidRPr="006078E4">
        <w:rPr>
          <w:rStyle w:val="StyleUnderline"/>
        </w:rPr>
        <w:t xml:space="preserve">seeks to </w:t>
      </w:r>
      <w:r w:rsidRPr="006078E4">
        <w:rPr>
          <w:rStyle w:val="Emphasis"/>
        </w:rPr>
        <w:t>enable and empower regional partners</w:t>
      </w:r>
      <w:r w:rsidRPr="006078E4">
        <w:rPr>
          <w:rStyle w:val="StyleUnderline"/>
        </w:rPr>
        <w:t xml:space="preserve"> to contribute to </w:t>
      </w:r>
      <w:r w:rsidRPr="006078E4">
        <w:rPr>
          <w:rStyle w:val="Emphasis"/>
        </w:rPr>
        <w:t>regional stability</w:t>
      </w:r>
      <w:r w:rsidRPr="0013093A">
        <w:rPr>
          <w:rStyle w:val="StyleUnderline"/>
          <w:sz w:val="16"/>
          <w:u w:val="none"/>
        </w:rPr>
        <w:t>.</w:t>
      </w:r>
    </w:p>
    <w:p w:rsidR="005C4B64" w:rsidRDefault="005C4B64" w:rsidP="005C4B64"/>
    <w:p w:rsidR="005C4B64" w:rsidRPr="005C4B64" w:rsidRDefault="005C4B64" w:rsidP="005C4B64"/>
    <w:p w:rsidR="00CD48AE" w:rsidRDefault="00A02A92" w:rsidP="00975712">
      <w:pPr>
        <w:pStyle w:val="Heading2"/>
      </w:pPr>
      <w:r>
        <w:lastRenderedPageBreak/>
        <w:t>DA</w:t>
      </w:r>
      <w:r w:rsidR="00F17823">
        <w:t>---AT: Dip Cap</w:t>
      </w:r>
    </w:p>
    <w:p w:rsidR="00F17823" w:rsidRDefault="00F17823" w:rsidP="00F17823"/>
    <w:p w:rsidR="00975712" w:rsidRDefault="00975712" w:rsidP="00F17823"/>
    <w:p w:rsidR="00975712" w:rsidRDefault="00975712" w:rsidP="00975712">
      <w:pPr>
        <w:pStyle w:val="Heading3"/>
      </w:pPr>
      <w:r>
        <w:lastRenderedPageBreak/>
        <w:t>2AC---No Link Uq</w:t>
      </w:r>
    </w:p>
    <w:p w:rsidR="00F17823" w:rsidRPr="00741F0E" w:rsidRDefault="00741F0E" w:rsidP="00F17823">
      <w:pPr>
        <w:pStyle w:val="Heading4"/>
      </w:pPr>
      <w:r>
        <w:t>N</w:t>
      </w:r>
      <w:r w:rsidR="00F17823">
        <w:t>o link uq</w:t>
      </w:r>
      <w:r>
        <w:t xml:space="preserve"> --- diplomatic </w:t>
      </w:r>
      <w:r>
        <w:rPr>
          <w:u w:val="single"/>
        </w:rPr>
        <w:t>push</w:t>
      </w:r>
      <w:r>
        <w:t xml:space="preserve"> over the SCS now</w:t>
      </w:r>
    </w:p>
    <w:p w:rsidR="00F17823" w:rsidRDefault="00F17823" w:rsidP="00F17823">
      <w:r w:rsidRPr="00386898">
        <w:rPr>
          <w:b/>
        </w:rPr>
        <w:t>Green 16</w:t>
      </w:r>
      <w:r>
        <w:t xml:space="preserve"> --- reporter for Voice of America (Richard Green, 6-6-2016, "Kerry Urges 'Diplomatic Solution' to Disputes in South China Sea" VOA, 7-16-2016, http://www.voanews.com/content/us-china-open-annual-high-level-strategic-talks/3363326.html)//jonah</w:t>
      </w:r>
    </w:p>
    <w:p w:rsidR="00F17823" w:rsidRDefault="00F17823" w:rsidP="00F17823">
      <w:pPr>
        <w:rPr>
          <w:sz w:val="14"/>
        </w:rPr>
      </w:pPr>
      <w:r w:rsidRPr="00386898">
        <w:rPr>
          <w:sz w:val="14"/>
        </w:rPr>
        <w:t xml:space="preserve">U.S. Secretary of State John </w:t>
      </w:r>
      <w:r w:rsidRPr="00BA0E16">
        <w:rPr>
          <w:rStyle w:val="Emphasis"/>
        </w:rPr>
        <w:t>Kerry</w:t>
      </w:r>
      <w:r w:rsidRPr="00386898">
        <w:rPr>
          <w:rStyle w:val="StyleUnderline"/>
        </w:rPr>
        <w:t xml:space="preserve"> says the U</w:t>
      </w:r>
      <w:r w:rsidRPr="00386898">
        <w:rPr>
          <w:sz w:val="14"/>
        </w:rPr>
        <w:t xml:space="preserve">nited </w:t>
      </w:r>
      <w:r w:rsidRPr="00386898">
        <w:rPr>
          <w:rStyle w:val="StyleUnderline"/>
        </w:rPr>
        <w:t>S</w:t>
      </w:r>
      <w:r w:rsidRPr="00386898">
        <w:rPr>
          <w:sz w:val="14"/>
        </w:rPr>
        <w:t xml:space="preserve">tates </w:t>
      </w:r>
      <w:r w:rsidRPr="00386898">
        <w:rPr>
          <w:rStyle w:val="StyleUnderline"/>
        </w:rPr>
        <w:t xml:space="preserve">is </w:t>
      </w:r>
      <w:r w:rsidRPr="00BA0E16">
        <w:rPr>
          <w:rStyle w:val="Emphasis"/>
        </w:rPr>
        <w:t>urging China</w:t>
      </w:r>
      <w:r w:rsidRPr="00386898">
        <w:rPr>
          <w:sz w:val="14"/>
        </w:rPr>
        <w:t xml:space="preserve"> and its Asia-Pacific neighbors </w:t>
      </w:r>
      <w:r w:rsidRPr="00386898">
        <w:rPr>
          <w:rStyle w:val="StyleUnderline"/>
        </w:rPr>
        <w:t xml:space="preserve">to "find a </w:t>
      </w:r>
      <w:r w:rsidRPr="00BA0E16">
        <w:rPr>
          <w:rStyle w:val="Emphasis"/>
        </w:rPr>
        <w:t>diplomatic solution</w:t>
      </w:r>
      <w:r w:rsidRPr="00386898">
        <w:rPr>
          <w:rStyle w:val="StyleUnderline"/>
        </w:rPr>
        <w:t xml:space="preserve">" to the territorial disputes in the </w:t>
      </w:r>
      <w:r w:rsidRPr="00BA0E16">
        <w:rPr>
          <w:rStyle w:val="Emphasis"/>
        </w:rPr>
        <w:t>S</w:t>
      </w:r>
      <w:r w:rsidRPr="00386898">
        <w:rPr>
          <w:rStyle w:val="StyleUnderline"/>
        </w:rPr>
        <w:t xml:space="preserve">outh </w:t>
      </w:r>
      <w:r w:rsidRPr="00BA0E16">
        <w:rPr>
          <w:rStyle w:val="Emphasis"/>
        </w:rPr>
        <w:t>C</w:t>
      </w:r>
      <w:r w:rsidRPr="00386898">
        <w:rPr>
          <w:rStyle w:val="StyleUnderline"/>
        </w:rPr>
        <w:t xml:space="preserve">hina </w:t>
      </w:r>
      <w:r w:rsidRPr="00BA0E16">
        <w:rPr>
          <w:rStyle w:val="Emphasis"/>
        </w:rPr>
        <w:t>S</w:t>
      </w:r>
      <w:r w:rsidRPr="00386898">
        <w:rPr>
          <w:rStyle w:val="StyleUnderline"/>
        </w:rPr>
        <w:t>ea.</w:t>
      </w:r>
      <w:r w:rsidRPr="00386898">
        <w:rPr>
          <w:sz w:val="14"/>
        </w:rPr>
        <w:t xml:space="preserve"> Speaking at the opening of the eighth annual U.S.-China Strategic and Economic Dialogue in Beijing, Kerry stressed Washington's neutrality on the issue. “We have taken no position on any of the claims of any claimant. </w:t>
      </w:r>
      <w:r w:rsidRPr="00386898">
        <w:rPr>
          <w:rStyle w:val="StyleUnderline"/>
        </w:rPr>
        <w:t>The</w:t>
      </w:r>
      <w:r w:rsidRPr="00386898">
        <w:rPr>
          <w:sz w:val="14"/>
        </w:rPr>
        <w:t xml:space="preserve"> only </w:t>
      </w:r>
      <w:r w:rsidRPr="00386898">
        <w:rPr>
          <w:rStyle w:val="StyleUnderline"/>
        </w:rPr>
        <w:t>position we’ve taken is</w:t>
      </w:r>
      <w:r w:rsidRPr="00386898">
        <w:rPr>
          <w:sz w:val="14"/>
        </w:rPr>
        <w:t xml:space="preserve"> - let’s not resolve this by unilateral action; let’s resolve this </w:t>
      </w:r>
      <w:r w:rsidRPr="00386898">
        <w:rPr>
          <w:rStyle w:val="StyleUnderline"/>
        </w:rPr>
        <w:t xml:space="preserve">through rule of law, </w:t>
      </w:r>
      <w:r w:rsidRPr="00386898">
        <w:rPr>
          <w:rStyle w:val="Emphasis"/>
        </w:rPr>
        <w:t>through diplomacy</w:t>
      </w:r>
      <w:r w:rsidRPr="00386898">
        <w:rPr>
          <w:rStyle w:val="StyleUnderline"/>
        </w:rPr>
        <w:t>, through negotiation</w:t>
      </w:r>
      <w:r w:rsidRPr="00386898">
        <w:rPr>
          <w:sz w:val="14"/>
        </w:rPr>
        <w:t xml:space="preserve">. And we urge all nations </w:t>
      </w:r>
      <w:r w:rsidRPr="00386898">
        <w:rPr>
          <w:rStyle w:val="StyleUnderline"/>
        </w:rPr>
        <w:t>to find a diplomatic solution, rooted in international standards and rule of law,</w:t>
      </w:r>
      <w:r w:rsidRPr="00386898">
        <w:rPr>
          <w:sz w:val="14"/>
        </w:rPr>
        <w:t xml:space="preserve">” Kerry said. China has long accused the U.S. of taking sides and Chinese President </w:t>
      </w:r>
      <w:r w:rsidRPr="00386898">
        <w:rPr>
          <w:rStyle w:val="Emphasis"/>
        </w:rPr>
        <w:t>Xi</w:t>
      </w:r>
      <w:r w:rsidRPr="00386898">
        <w:rPr>
          <w:sz w:val="14"/>
        </w:rPr>
        <w:t xml:space="preserve"> Jinping </w:t>
      </w:r>
      <w:r w:rsidRPr="00386898">
        <w:rPr>
          <w:rStyle w:val="StyleUnderline"/>
        </w:rPr>
        <w:t xml:space="preserve">has </w:t>
      </w:r>
      <w:r w:rsidRPr="00386898">
        <w:rPr>
          <w:rStyle w:val="Emphasis"/>
        </w:rPr>
        <w:t>called</w:t>
      </w:r>
      <w:r w:rsidRPr="00386898">
        <w:rPr>
          <w:rStyle w:val="StyleUnderline"/>
        </w:rPr>
        <w:t xml:space="preserve"> for </w:t>
      </w:r>
      <w:r w:rsidRPr="00386898">
        <w:rPr>
          <w:rStyle w:val="Emphasis"/>
        </w:rPr>
        <w:t>more mutual trust</w:t>
      </w:r>
      <w:r w:rsidRPr="00386898">
        <w:rPr>
          <w:sz w:val="14"/>
        </w:rPr>
        <w:t>. "</w:t>
      </w:r>
      <w:r w:rsidRPr="00386898">
        <w:rPr>
          <w:rStyle w:val="StyleUnderline"/>
        </w:rPr>
        <w:t xml:space="preserve">China and the U.S. need to </w:t>
      </w:r>
      <w:r w:rsidRPr="00386898">
        <w:rPr>
          <w:rStyle w:val="Emphasis"/>
        </w:rPr>
        <w:t>increase communication and cooperation</w:t>
      </w:r>
      <w:r w:rsidRPr="00386898">
        <w:rPr>
          <w:rStyle w:val="StyleUnderline"/>
        </w:rPr>
        <w:t xml:space="preserve"> over Asia-Pacific affairs, the vast Pacific should be a stage for inclusive cooperation, </w:t>
      </w:r>
      <w:r w:rsidRPr="00BA0E16">
        <w:rPr>
          <w:rStyle w:val="Emphasis"/>
        </w:rPr>
        <w:t>not an arena for competition</w:t>
      </w:r>
      <w:r w:rsidRPr="00386898">
        <w:rPr>
          <w:rStyle w:val="StyleUnderline"/>
        </w:rPr>
        <w:t>,” Xi said</w:t>
      </w:r>
      <w:r w:rsidRPr="00386898">
        <w:rPr>
          <w:sz w:val="14"/>
        </w:rPr>
        <w:t>. Kerry's comments referred to anxieties growing in the region over China's aggressive buildup of military installations on unoccupied islands and reefs in the South China Sea, many of which are also claimed by Taiwan, Vietnam, the Philippines, Brunei and Indonesia.</w:t>
      </w:r>
    </w:p>
    <w:p w:rsidR="00741F0E" w:rsidRDefault="00741F0E" w:rsidP="00F17823">
      <w:pPr>
        <w:rPr>
          <w:sz w:val="14"/>
        </w:rPr>
      </w:pPr>
    </w:p>
    <w:p w:rsidR="00741F0E" w:rsidRDefault="00741F0E" w:rsidP="00F17823">
      <w:pPr>
        <w:rPr>
          <w:sz w:val="14"/>
        </w:rPr>
      </w:pPr>
    </w:p>
    <w:p w:rsidR="00741F0E" w:rsidRDefault="00741F0E" w:rsidP="00741F0E">
      <w:pPr>
        <w:pStyle w:val="Heading3"/>
      </w:pPr>
      <w:r>
        <w:lastRenderedPageBreak/>
        <w:t>1AR---XT: No Link Uq</w:t>
      </w:r>
    </w:p>
    <w:p w:rsidR="00741F0E" w:rsidRDefault="00741F0E" w:rsidP="00741F0E"/>
    <w:p w:rsidR="00741F0E" w:rsidRDefault="00741F0E" w:rsidP="00741F0E">
      <w:pPr>
        <w:pStyle w:val="Heading4"/>
      </w:pPr>
      <w:r>
        <w:t xml:space="preserve">Diplomacy with other countries in the region </w:t>
      </w:r>
    </w:p>
    <w:p w:rsidR="00741F0E" w:rsidRPr="00F15F8F" w:rsidRDefault="00741F0E" w:rsidP="00741F0E">
      <w:r>
        <w:rPr>
          <w:b/>
        </w:rPr>
        <w:t>Wroughton and Walcott 7/14</w:t>
      </w:r>
      <w:r>
        <w:t xml:space="preserve"> --- [Lesley and John, “U.S. launches quiet diplomacy to ease South China Sea tensions,” Reuters, July 14</w:t>
      </w:r>
      <w:r w:rsidRPr="00F15F8F">
        <w:rPr>
          <w:vertAlign w:val="superscript"/>
        </w:rPr>
        <w:t>th</w:t>
      </w:r>
      <w:r>
        <w:t xml:space="preserve">, 2016, </w:t>
      </w:r>
      <w:r w:rsidRPr="00F15F8F">
        <w:t>http://www.reuters.com/article/us-southchinasea-ruling-usa-idUSKCN0ZT2TY</w:t>
      </w:r>
      <w:r>
        <w:t>]//Mnush</w:t>
      </w:r>
    </w:p>
    <w:p w:rsidR="00741F0E" w:rsidRDefault="00741F0E" w:rsidP="00741F0E">
      <w:pPr>
        <w:rPr>
          <w:rStyle w:val="StyleUnderline"/>
        </w:rPr>
      </w:pPr>
      <w:r w:rsidRPr="00F15F8F">
        <w:rPr>
          <w:rStyle w:val="StyleUnderline"/>
        </w:rPr>
        <w:t xml:space="preserve">The </w:t>
      </w:r>
      <w:r w:rsidRPr="00F15F8F">
        <w:rPr>
          <w:rStyle w:val="Emphasis"/>
        </w:rPr>
        <w:t>United States</w:t>
      </w:r>
      <w:r w:rsidRPr="00F15F8F">
        <w:rPr>
          <w:rStyle w:val="StyleUnderline"/>
        </w:rPr>
        <w:t xml:space="preserve"> is using quiet </w:t>
      </w:r>
      <w:r w:rsidRPr="00F15F8F">
        <w:rPr>
          <w:rStyle w:val="Emphasis"/>
        </w:rPr>
        <w:t>diplomacy</w:t>
      </w:r>
      <w:r w:rsidRPr="00F15F8F">
        <w:rPr>
          <w:rStyle w:val="StyleUnderline"/>
        </w:rPr>
        <w:t xml:space="preserve"> to </w:t>
      </w:r>
      <w:r w:rsidRPr="00F15F8F">
        <w:rPr>
          <w:rStyle w:val="Emphasis"/>
        </w:rPr>
        <w:t>persuade</w:t>
      </w:r>
      <w:r w:rsidRPr="00F15F8F">
        <w:rPr>
          <w:rStyle w:val="StyleUnderline"/>
        </w:rPr>
        <w:t xml:space="preserve"> the Philippines, Indonesia, Vietnam and other </w:t>
      </w:r>
      <w:r w:rsidRPr="00F15F8F">
        <w:rPr>
          <w:rStyle w:val="Emphasis"/>
        </w:rPr>
        <w:t>Asian nations</w:t>
      </w:r>
      <w:r w:rsidRPr="00F15F8F">
        <w:rPr>
          <w:rStyle w:val="StyleUnderline"/>
        </w:rPr>
        <w:t xml:space="preserve"> not to move aggressively to capitalize on an international court ruling that denied China's claims to the </w:t>
      </w:r>
      <w:r w:rsidRPr="00F15F8F">
        <w:rPr>
          <w:rStyle w:val="Emphasis"/>
        </w:rPr>
        <w:t>South China Sea</w:t>
      </w:r>
      <w:r w:rsidRPr="00F15F8F">
        <w:rPr>
          <w:rStyle w:val="StyleUnderline"/>
        </w:rPr>
        <w:t>,</w:t>
      </w:r>
      <w:r w:rsidRPr="00F15F8F">
        <w:rPr>
          <w:sz w:val="16"/>
        </w:rPr>
        <w:t xml:space="preserve"> several U.S. administration officials said on Wednesday. "What we want is to quiet things down so these issues can be addressed rationally instead of emotionally," said one official, who spoke on the condition of anonymity to describe private diplomatic messages. Some were sent through U.S. embassies abroad and foreign missions in Washington, while others were conveyed directly to top officials by Defense Secretary Ash Carter, Secretary of State John Kerry and other senior officials, the sources said. "</w:t>
      </w:r>
      <w:r w:rsidRPr="00F15F8F">
        <w:rPr>
          <w:rStyle w:val="StyleUnderline"/>
        </w:rPr>
        <w:t>This is a blanket call for quiet, not some attempt to rally the region against China, which would play into a false narrative that the U.S. is leading a coalition to contain China,"</w:t>
      </w:r>
      <w:r w:rsidRPr="00F15F8F">
        <w:rPr>
          <w:sz w:val="16"/>
        </w:rPr>
        <w:t xml:space="preserve"> the official added. The effort to calm the waters following the court ruling in The Hague on Tuesday suffered a setback when Taiwan dispatched a warship to the area, with President Tsai Ing-wen telling sailors that their </w:t>
      </w:r>
      <w:r w:rsidRPr="00F15F8F">
        <w:rPr>
          <w:rStyle w:val="StyleUnderline"/>
        </w:rPr>
        <w:t xml:space="preserve">mission was to defend Taiwan's </w:t>
      </w:r>
      <w:r w:rsidRPr="00F15F8F">
        <w:rPr>
          <w:rStyle w:val="Emphasis"/>
        </w:rPr>
        <w:t>maritime territory</w:t>
      </w:r>
      <w:r w:rsidRPr="00F15F8F">
        <w:rPr>
          <w:sz w:val="16"/>
        </w:rPr>
        <w:t xml:space="preserve">. The court ruled that while China has no historic rights to the area within its self-declared nine-dash line, Taiwan has no right to Itu Aba, also called Taiping, the largest island in the Spratlys. Taipei administers Itu Aba but the tribunal called it a "rock", according to the legal definition. </w:t>
      </w:r>
      <w:r w:rsidRPr="00F15F8F">
        <w:rPr>
          <w:rStyle w:val="StyleUnderline"/>
        </w:rPr>
        <w:t xml:space="preserve">The U.S. officials said they hoped the </w:t>
      </w:r>
      <w:r w:rsidRPr="00F15F8F">
        <w:rPr>
          <w:rStyle w:val="Emphasis"/>
        </w:rPr>
        <w:t>U.S. diplomatic initiative</w:t>
      </w:r>
      <w:r w:rsidRPr="00F15F8F">
        <w:rPr>
          <w:rStyle w:val="StyleUnderline"/>
        </w:rPr>
        <w:t xml:space="preserve"> would be more successful in </w:t>
      </w:r>
      <w:r w:rsidRPr="00F15F8F">
        <w:rPr>
          <w:rStyle w:val="Emphasis"/>
        </w:rPr>
        <w:t>Indonesia</w:t>
      </w:r>
      <w:r w:rsidRPr="00F15F8F">
        <w:rPr>
          <w:rStyle w:val="StyleUnderline"/>
        </w:rPr>
        <w:t xml:space="preserve">, which wants to send hundreds of fishermen to the Natuna Islands to assert its </w:t>
      </w:r>
      <w:r w:rsidRPr="00F15F8F">
        <w:rPr>
          <w:rStyle w:val="Emphasis"/>
        </w:rPr>
        <w:t>sovereignty</w:t>
      </w:r>
      <w:r w:rsidRPr="00F15F8F">
        <w:rPr>
          <w:rStyle w:val="StyleUnderline"/>
        </w:rPr>
        <w:t xml:space="preserve"> over nearby areas of the South China Sea to which China says it also has claims, and in the Philippines, whose fishermen have been harassed by Chinese coast guard and naval vessels.</w:t>
      </w:r>
    </w:p>
    <w:p w:rsidR="00741F0E" w:rsidRPr="00741F0E" w:rsidRDefault="00741F0E" w:rsidP="00741F0E"/>
    <w:p w:rsidR="00F17823" w:rsidRDefault="00A02A92" w:rsidP="00975712">
      <w:pPr>
        <w:pStyle w:val="Heading2"/>
      </w:pPr>
      <w:r>
        <w:lastRenderedPageBreak/>
        <w:t>DA</w:t>
      </w:r>
      <w:r w:rsidR="00B1449A">
        <w:t>---AT: Politics</w:t>
      </w:r>
    </w:p>
    <w:p w:rsidR="00B1449A" w:rsidRDefault="00B1449A" w:rsidP="00B1449A"/>
    <w:p w:rsidR="00B1449A" w:rsidRDefault="00975712" w:rsidP="00975712">
      <w:pPr>
        <w:pStyle w:val="Heading3"/>
      </w:pPr>
      <w:r>
        <w:lastRenderedPageBreak/>
        <w:t>2AC---No Congress</w:t>
      </w:r>
    </w:p>
    <w:p w:rsidR="00B1449A" w:rsidRDefault="00B1449A" w:rsidP="00B1449A">
      <w:pPr>
        <w:pStyle w:val="Heading4"/>
      </w:pPr>
      <w:r>
        <w:t>Aff doesn’t go through congress – empirics</w:t>
      </w:r>
    </w:p>
    <w:p w:rsidR="00B1449A" w:rsidRPr="00F66709" w:rsidRDefault="00B1449A" w:rsidP="00B1449A">
      <w:r>
        <w:rPr>
          <w:b/>
        </w:rPr>
        <w:t>Goldsmith 6/28</w:t>
      </w:r>
      <w:r>
        <w:t xml:space="preserve"> --- Henry L. Shattuck Professor at Harvard Law School, co-founder of Lawfare, a Senior Fellow at the Hoover Institution at Stanford University, and co-chair of its Working Group on National Security, Technology, and Law. He teaches and writes about national security law, presidential power, cybersecurity, international law, internet law, foreign relations law, and conflict of laws. Before coming to Harvard, Professor Goldsmith served as Assistant Attorney General, Office of Legal Counsel from 2003-2004, and Special Counsel to the Department of Defense from 2002-2003 [Jack, “The Obama Administration’s Contributions to International Law,” Lawfare, June 28</w:t>
      </w:r>
      <w:r w:rsidRPr="00F66709">
        <w:rPr>
          <w:vertAlign w:val="superscript"/>
        </w:rPr>
        <w:t>th</w:t>
      </w:r>
      <w:r>
        <w:t xml:space="preserve">, 2016, </w:t>
      </w:r>
      <w:r w:rsidRPr="00F66709">
        <w:t>https://www.lawfareblog.com/obama-administrations-contributions-international-law</w:t>
      </w:r>
      <w:r>
        <w:t>]//Mnush</w:t>
      </w:r>
    </w:p>
    <w:p w:rsidR="00B1449A" w:rsidRDefault="00B1449A" w:rsidP="00B1449A">
      <w:r>
        <w:t xml:space="preserve">In April I was honored to give the Sherrill lecture at Yale Law School. My lecture was entitled, The Contributions of the Obama Administration to the Practice and Theory of International Law. The Harvard International Law Journal has now kindly published a slightly edited and lightly footnoted version of the lecture. The lecture seeks to assess the Obama administration’s approach to international law “through the lens of the two mechanisms through which a president and his team can influence international law.” The first mechanism is the president’s “enormous unilateral authority to alter how the United States sees its international law commitments by merely interpreting those commitments.” The Obama administration, I argue, practiced “normal science” in “exercising its interpretive powers to reshape the U.S. view of its international law commitments in light of its view of U.S. interests.” The most noteworthy issues are the perhaps-surprising degree to which the administration has not reshaped U.S. international human rights law commitments, and the perhaps-surprising degree to which is has reshaped U.S. international law commitments related to jus ad bellum. The second mechanism through which the President can influence international law “is by using the tools of diplomacy to contribute to the making of new international agreements—often, but not always, with some participation by the legislature.” The Obama administration made a lasting mark with its innovative use of political commitments, especially in the Iran Deal (JCPOA) and the Paris Agreement. Normally one might have assumed that agreements of such significance would require approval by the Senate or Congress, but it seemed pretty clear that neither body would approve either agreement. As I explain: We can now understand the challenges President Obama faced in trying to conclude both the Iran Deal and the Paris Agreement. He lacked the authority under the Constitution to make the core pledges in these agreements legally binding under international law without securing the consent of the legislature that he knew was impossible. He could agree to the pledges in the nonbinding political commitments without going to Congress, but then he faced the problem of following through on those pledges, and making them credible, without the cooperation of the legislature. The Obama team’s imaginative answer to this conundrum was to locate the authority to fulfill the political commitments in independent domestic law authorities that were not designed to effectuate or approve international agreements. With the Iran Deal, Obama pledged in a political commitment to lift U.S. sanctions, and then followed through on that pledge by exercising an independent, pre-existing congressionally conferred authority to waive the sanctions in the national interest. The Paris Agreement was more complicated. It was a binding international obligation elements of which the President could probably commit the nation to pursuant to a 1992 framework treaty consented to by the Senate. But the President probably could not commit the United States under international law to the agreement’s core imperative to lower greenhouse gas emissions. So instead the Obama team insisted that the greenhouse-gas-reduction provision be a political commitment, and then the President exercised an independent, pre-existing domestic authority under the Clean Air Act to make a regulation that required emission reduction consonant with the political commitment. To summarize and simplify, the President in both examples made </w:t>
      </w:r>
      <w:r>
        <w:lastRenderedPageBreak/>
        <w:t>political commitments that did not require legislative approval and then exercised independent domestic authorities to effectuate the changes in domestic law that were needed to make the pledges in the two commitments credible and efficacious. There is nothing innovative about either prong of this approach. Presidents make political commitments all the time, and they exercise delegated authority from Congress all the time. What was innovative was bringing the two prongs together in one initiative to forge deep international cooperation supported by significant changes in U.S. domestic law without recourse to a congressional vote. In both cases the administration secured pledges of coordinated change from foreign countries through a political commitment and then delivered the U.S. side of the bargain by exercising extant delegated authority from Congress that Congress had no idea would lead to such international cooperation. As I note—Senate, Congress, wake up and pay attention!—the innovations here “have enormous generative possibilities,” since under the administration's approach, “the President is empowered to make and deliver upon international agreements that are consonant with whatever he can accomplish via the scope of his super-broad delegated powers from Congress.” I offer a brief normative assessment of the President’s innovations in the Iran Deal and Paris Agreement—not on the agreements’ merits, but from the perspective of presidential power.</w:t>
      </w:r>
    </w:p>
    <w:p w:rsidR="00B1449A" w:rsidRDefault="00191A55" w:rsidP="00191A55">
      <w:pPr>
        <w:pStyle w:val="Heading2"/>
      </w:pPr>
      <w:r>
        <w:lastRenderedPageBreak/>
        <w:t>DA---AT: China Politics</w:t>
      </w:r>
    </w:p>
    <w:p w:rsidR="00191A55" w:rsidRDefault="00191A55" w:rsidP="00191A55"/>
    <w:p w:rsidR="00191A55" w:rsidRDefault="00191A55" w:rsidP="00191A55"/>
    <w:p w:rsidR="00191A55" w:rsidRDefault="00191A55" w:rsidP="00191A55">
      <w:pPr>
        <w:pStyle w:val="Heading3"/>
      </w:pPr>
      <w:r>
        <w:lastRenderedPageBreak/>
        <w:t>2AC---</w:t>
      </w:r>
      <w:r w:rsidR="00503122">
        <w:t>Xi Good---Link Turn</w:t>
      </w:r>
    </w:p>
    <w:p w:rsidR="00503122" w:rsidRDefault="00503122" w:rsidP="00503122"/>
    <w:p w:rsidR="00503122" w:rsidRPr="00503122" w:rsidRDefault="00503122" w:rsidP="00503122"/>
    <w:p w:rsidR="00CF18FA" w:rsidRPr="00503122" w:rsidRDefault="00503122" w:rsidP="00503122">
      <w:pPr>
        <w:pStyle w:val="Heading4"/>
      </w:pPr>
      <w:r>
        <w:t xml:space="preserve">The plan </w:t>
      </w:r>
      <w:r>
        <w:rPr>
          <w:u w:val="single"/>
        </w:rPr>
        <w:t>boosts Xi’s PC</w:t>
      </w:r>
    </w:p>
    <w:p w:rsidR="00CF18FA" w:rsidRDefault="00CF18FA" w:rsidP="00CF18FA">
      <w:r w:rsidRPr="00721234">
        <w:rPr>
          <w:b/>
        </w:rPr>
        <w:t>Fravel 16</w:t>
      </w:r>
      <w:r>
        <w:t xml:space="preserve"> --- Associate Professor of Political Science, MIT (M. Taylor Fravel, 5-16-2016, "Freedom of Navigation Operations in the South China Sea Aren’t Enough" Foreign Policy, 7-16-2016, http://foreignpolicy.com/2016/05/16/freedom-of-navigation-operations-in-the-south-china-sea-arent-enough-unclos-fonop-philippines-tribunal/)//jonah</w:t>
      </w:r>
    </w:p>
    <w:p w:rsidR="00CF18FA" w:rsidRDefault="00CF18FA" w:rsidP="00CF18FA">
      <w:pPr>
        <w:rPr>
          <w:sz w:val="12"/>
        </w:rPr>
      </w:pPr>
      <w:r w:rsidRPr="00D23AEB">
        <w:rPr>
          <w:sz w:val="12"/>
        </w:rPr>
        <w:t xml:space="preserve">I agree with Julian about </w:t>
      </w:r>
      <w:r w:rsidRPr="00872C33">
        <w:rPr>
          <w:rStyle w:val="StyleUnderline"/>
        </w:rPr>
        <w:t>the limits of FONOPs for deterring China in the South China Sea</w:t>
      </w:r>
      <w:r w:rsidRPr="00D23AEB">
        <w:rPr>
          <w:sz w:val="12"/>
        </w:rPr>
        <w:t xml:space="preserve">, but for a different reason. Put simply, </w:t>
      </w:r>
      <w:r w:rsidRPr="00872C33">
        <w:rPr>
          <w:rStyle w:val="StyleUnderline"/>
        </w:rPr>
        <w:t>FONOPs were never intended to be used as a tool in territorial or maritime jurisdictional disputes involving third parties</w:t>
      </w:r>
      <w:r w:rsidRPr="00D23AEB">
        <w:rPr>
          <w:sz w:val="12"/>
        </w:rPr>
        <w:t xml:space="preserve">. FONOPs were never intended to be used as a tool in territorial or maritime jurisdictional disputes involving third parties. The purpose of the program is </w:t>
      </w:r>
      <w:r w:rsidRPr="00872C33">
        <w:rPr>
          <w:rStyle w:val="StyleUnderline"/>
        </w:rPr>
        <w:t>limited to asserting navigational freedoms that “excessive claims” to maritime jurisdiction by other states would restrict or constrict in ways that are inconsistent with “high seas freedoms” in UNCLOS</w:t>
      </w:r>
      <w:r w:rsidRPr="00D23AEB">
        <w:rPr>
          <w:sz w:val="12"/>
        </w:rPr>
        <w:t xml:space="preserve">. They are operational assertions using military vessels to reinforce U.S. declaratory policy on freedom of navigation, </w:t>
      </w:r>
      <w:r w:rsidRPr="00872C33">
        <w:rPr>
          <w:rStyle w:val="Emphasis"/>
        </w:rPr>
        <w:t>not actions to deter how states pursue their claims</w:t>
      </w:r>
      <w:r w:rsidRPr="00872C33">
        <w:rPr>
          <w:rStyle w:val="StyleUnderline"/>
        </w:rPr>
        <w:t xml:space="preserve"> in maritime disputes</w:t>
      </w:r>
      <w:r w:rsidRPr="00D23AEB">
        <w:rPr>
          <w:sz w:val="12"/>
        </w:rPr>
        <w:t xml:space="preserve">. By definition, FONOPs are usually a reaction to claims already made by third parties, to demonstrate that the United States does not recognize them. In the South China Sea, FONOPs can be used to challenge excessive claims from the various land features under dispute. Recently, as Julian notes, </w:t>
      </w:r>
      <w:r w:rsidRPr="00872C33">
        <w:rPr>
          <w:rStyle w:val="StyleUnderline"/>
        </w:rPr>
        <w:t>FONOPs have been used only to challenge restrictions on the transit of military vessels through a 12 nautical mile territorial sea, such as prior permission or prior notification</w:t>
      </w:r>
      <w:r w:rsidRPr="00D23AEB">
        <w:rPr>
          <w:sz w:val="12"/>
        </w:rPr>
        <w:t xml:space="preserve">. Looking forward, </w:t>
      </w:r>
      <w:r w:rsidRPr="00872C33">
        <w:rPr>
          <w:rStyle w:val="StyleUnderline"/>
        </w:rPr>
        <w:t>they could be used to challenge claims to maritime jurisdiction from some artificial islands that China has created</w:t>
      </w:r>
      <w:r w:rsidRPr="00D23AEB">
        <w:rPr>
          <w:sz w:val="12"/>
        </w:rPr>
        <w:t xml:space="preserve">, at least four of which would not be entitled to even a territorial sea because they are artificial structures built upon a low-tide elevation. The recent </w:t>
      </w:r>
      <w:r w:rsidRPr="00872C33">
        <w:rPr>
          <w:rStyle w:val="StyleUnderline"/>
        </w:rPr>
        <w:t>FONOPs in the South China Sea have been publicized extensively</w:t>
      </w:r>
      <w:r w:rsidRPr="00D23AEB">
        <w:rPr>
          <w:sz w:val="12"/>
        </w:rPr>
        <w:t xml:space="preserve">. Paradoxically, </w:t>
      </w:r>
      <w:r w:rsidRPr="00872C33">
        <w:rPr>
          <w:rStyle w:val="StyleUnderline"/>
        </w:rPr>
        <w:t xml:space="preserve">such </w:t>
      </w:r>
      <w:r w:rsidRPr="00872C33">
        <w:rPr>
          <w:rStyle w:val="Emphasis"/>
        </w:rPr>
        <w:t>publicity may limit further the effect</w:t>
      </w:r>
      <w:r w:rsidRPr="00872C33">
        <w:rPr>
          <w:rStyle w:val="StyleUnderline"/>
        </w:rPr>
        <w:t xml:space="preserve"> of FONOPs in a third party’s maritime disputes</w:t>
      </w:r>
      <w:r w:rsidRPr="00D23AEB">
        <w:rPr>
          <w:sz w:val="12"/>
        </w:rPr>
        <w:t xml:space="preserve">. Because </w:t>
      </w:r>
      <w:r w:rsidRPr="00872C33">
        <w:rPr>
          <w:rStyle w:val="StyleUnderline"/>
        </w:rPr>
        <w:t xml:space="preserve">they are </w:t>
      </w:r>
      <w:r w:rsidRPr="00872C33">
        <w:rPr>
          <w:rStyle w:val="Emphasis"/>
        </w:rPr>
        <w:t>considered to be a military operation</w:t>
      </w:r>
      <w:r w:rsidRPr="00D23AEB">
        <w:rPr>
          <w:sz w:val="12"/>
        </w:rPr>
        <w:t xml:space="preserve">, the Department of Defense almost never reveals the details or occurrence of particular FONOPS. Instead, they usually occur out of the public eye. The target of the operation is demarched to explain the </w:t>
      </w:r>
      <w:r w:rsidRPr="00FA7146">
        <w:rPr>
          <w:rStyle w:val="StyleUnderline"/>
        </w:rPr>
        <w:t>excessive claim being challenged and a military vessel then challenges with a predetermined operation</w:t>
      </w:r>
      <w:r w:rsidRPr="00D23AEB">
        <w:rPr>
          <w:sz w:val="12"/>
        </w:rPr>
        <w:t xml:space="preserve">. At the end of the year, the U.S. Department of Defense publishes a report listing the countries and excessive claims that are being challenged but does not release information about individual operations. The uncommon and unusual publicity attached to the last three FONOPs in the South China Sea represents a departure from past U.S. practice. Moreover, </w:t>
      </w:r>
      <w:r w:rsidRPr="00FA7146">
        <w:rPr>
          <w:rStyle w:val="StyleUnderline"/>
        </w:rPr>
        <w:t xml:space="preserve">regarding the dynamics of the disputes in the South China Sea, such </w:t>
      </w:r>
      <w:r w:rsidRPr="00FA7146">
        <w:rPr>
          <w:rStyle w:val="Emphasis"/>
        </w:rPr>
        <w:t>publicity may backfire</w:t>
      </w:r>
      <w:r w:rsidRPr="00D23AEB">
        <w:rPr>
          <w:sz w:val="12"/>
        </w:rPr>
        <w:t xml:space="preserve">, for two reasons. First, the publicity given to </w:t>
      </w:r>
      <w:r w:rsidRPr="00FA7146">
        <w:rPr>
          <w:rStyle w:val="StyleUnderline"/>
        </w:rPr>
        <w:t>these operations</w:t>
      </w:r>
      <w:r w:rsidRPr="00D23AEB">
        <w:rPr>
          <w:sz w:val="12"/>
        </w:rPr>
        <w:t xml:space="preserve">, widely </w:t>
      </w:r>
      <w:r w:rsidRPr="00FA7146">
        <w:rPr>
          <w:rStyle w:val="StyleUnderline"/>
        </w:rPr>
        <w:t>seen as designed to challenge China, invites China to respond</w:t>
      </w:r>
      <w:r w:rsidRPr="00D23AEB">
        <w:rPr>
          <w:sz w:val="12"/>
        </w:rPr>
        <w:t xml:space="preserve">. </w:t>
      </w:r>
      <w:r w:rsidRPr="00FA7146">
        <w:rPr>
          <w:rStyle w:val="StyleUnderline"/>
        </w:rPr>
        <w:t>From Beijing’s perspective, FONOPs</w:t>
      </w:r>
      <w:r>
        <w:rPr>
          <w:rStyle w:val="StyleUnderline"/>
        </w:rPr>
        <w:t xml:space="preserve"> </w:t>
      </w:r>
      <w:r w:rsidRPr="00FA7146">
        <w:rPr>
          <w:rStyle w:val="StyleUnderline"/>
        </w:rPr>
        <w:t>are</w:t>
      </w:r>
      <w:r w:rsidRPr="00D23AEB">
        <w:rPr>
          <w:sz w:val="12"/>
        </w:rPr>
        <w:t xml:space="preserve"> viewed (incorrectly) as </w:t>
      </w:r>
      <w:r w:rsidRPr="00FA7146">
        <w:rPr>
          <w:rStyle w:val="Emphasis"/>
        </w:rPr>
        <w:t>direct challenges</w:t>
      </w:r>
      <w:r w:rsidRPr="00FA7146">
        <w:rPr>
          <w:rStyle w:val="StyleUnderline"/>
        </w:rPr>
        <w:t xml:space="preserve"> to China’s sovereignty claims and as indirect challenges to </w:t>
      </w:r>
      <w:r w:rsidRPr="00FA7146">
        <w:rPr>
          <w:rStyle w:val="Emphasis"/>
        </w:rPr>
        <w:t>China more generally</w:t>
      </w:r>
      <w:r w:rsidRPr="00FA7146">
        <w:rPr>
          <w:rStyle w:val="StyleUnderline"/>
        </w:rPr>
        <w:t>.</w:t>
      </w:r>
      <w:r>
        <w:rPr>
          <w:rStyle w:val="StyleUnderline"/>
        </w:rPr>
        <w:t xml:space="preserve"> </w:t>
      </w:r>
      <w:r w:rsidRPr="00FA7146">
        <w:rPr>
          <w:rStyle w:val="StyleUnderline"/>
        </w:rPr>
        <w:t xml:space="preserve">If China’s leaders do not respond, they </w:t>
      </w:r>
      <w:r w:rsidRPr="00D23AEB">
        <w:rPr>
          <w:rStyle w:val="Emphasis"/>
        </w:rPr>
        <w:t>risk being viewed domestically as weak or yielding</w:t>
      </w:r>
      <w:r w:rsidRPr="00FA7146">
        <w:rPr>
          <w:rStyle w:val="StyleUnderline"/>
        </w:rPr>
        <w:t xml:space="preserve"> to the United States</w:t>
      </w:r>
      <w:r w:rsidRPr="00D23AEB">
        <w:rPr>
          <w:sz w:val="12"/>
        </w:rPr>
        <w:t xml:space="preserve">. Although </w:t>
      </w:r>
      <w:r w:rsidRPr="00D23AEB">
        <w:rPr>
          <w:rStyle w:val="StyleUnderline"/>
        </w:rPr>
        <w:t>China’s</w:t>
      </w:r>
      <w:r w:rsidRPr="00D23AEB">
        <w:rPr>
          <w:sz w:val="12"/>
        </w:rPr>
        <w:t xml:space="preserve"> responses have been measured and largely symbolic, the rh</w:t>
      </w:r>
      <w:r w:rsidRPr="00D23AEB">
        <w:rPr>
          <w:rStyle w:val="StyleUnderline"/>
        </w:rPr>
        <w:t xml:space="preserve">etoric contributes to the </w:t>
      </w:r>
      <w:r w:rsidRPr="00D23AEB">
        <w:rPr>
          <w:rStyle w:val="Emphasis"/>
        </w:rPr>
        <w:t>hardening of positions</w:t>
      </w:r>
      <w:r w:rsidRPr="00D23AEB">
        <w:rPr>
          <w:rStyle w:val="StyleUnderline"/>
        </w:rPr>
        <w:t xml:space="preserve"> and </w:t>
      </w:r>
      <w:r w:rsidRPr="00D23AEB">
        <w:rPr>
          <w:rStyle w:val="Emphasis"/>
        </w:rPr>
        <w:t>escalation of disputes</w:t>
      </w:r>
      <w:r w:rsidRPr="00D23AEB">
        <w:rPr>
          <w:rStyle w:val="StyleUnderline"/>
        </w:rPr>
        <w:t xml:space="preserve">. </w:t>
      </w:r>
      <w:r w:rsidRPr="00D23AEB">
        <w:rPr>
          <w:sz w:val="12"/>
        </w:rPr>
        <w:t>Traditional FONOPs conducted out of the public eye would remove these incentives without weakening the content of the operational assertion.</w:t>
      </w:r>
    </w:p>
    <w:p w:rsidR="00CF18FA" w:rsidRPr="00CF18FA" w:rsidRDefault="00CF18FA" w:rsidP="00CF18FA"/>
    <w:p w:rsidR="00CD48AE" w:rsidRDefault="00CD48AE" w:rsidP="007B2B67">
      <w:pPr>
        <w:pStyle w:val="Heading1"/>
      </w:pPr>
      <w:r>
        <w:lastRenderedPageBreak/>
        <w:t>CPs---South China Sea</w:t>
      </w:r>
    </w:p>
    <w:p w:rsidR="00CD48AE" w:rsidRDefault="00CD48AE" w:rsidP="00CD48AE"/>
    <w:p w:rsidR="00A84720" w:rsidRDefault="00A02A92" w:rsidP="00A02A92">
      <w:pPr>
        <w:pStyle w:val="Heading2"/>
      </w:pPr>
      <w:r>
        <w:lastRenderedPageBreak/>
        <w:t>CP</w:t>
      </w:r>
      <w:r w:rsidR="007C3893">
        <w:t>---AT: Military</w:t>
      </w:r>
    </w:p>
    <w:p w:rsidR="00A84720" w:rsidRDefault="00FA1D21" w:rsidP="00FA1D21">
      <w:pPr>
        <w:pStyle w:val="Heading3"/>
      </w:pPr>
      <w:r>
        <w:lastRenderedPageBreak/>
        <w:t>2AC---</w:t>
      </w:r>
      <w:r w:rsidR="00FB6FF9">
        <w:t>Mil Fails</w:t>
      </w:r>
    </w:p>
    <w:p w:rsidR="007C3893" w:rsidRPr="00FA1D21" w:rsidRDefault="00FA1D21" w:rsidP="007C3893">
      <w:pPr>
        <w:pStyle w:val="Heading4"/>
        <w:rPr>
          <w:rStyle w:val="StyleUnderline"/>
          <w:u w:val="none"/>
        </w:rPr>
      </w:pPr>
      <w:r>
        <w:rPr>
          <w:rStyle w:val="StyleUnderline"/>
          <w:u w:val="none"/>
        </w:rPr>
        <w:t xml:space="preserve">CP fails --- perceived as </w:t>
      </w:r>
      <w:r>
        <w:rPr>
          <w:rStyle w:val="StyleUnderline"/>
        </w:rPr>
        <w:t>more of the s-quo</w:t>
      </w:r>
    </w:p>
    <w:p w:rsidR="007C3893" w:rsidRDefault="007C3893" w:rsidP="007C3893">
      <w:pPr>
        <w:rPr>
          <w:rStyle w:val="StyleUnderline"/>
          <w:u w:val="none"/>
        </w:rPr>
      </w:pPr>
      <w:r w:rsidRPr="001D5A0A">
        <w:rPr>
          <w:rStyle w:val="StyleUnderline"/>
          <w:b/>
          <w:u w:val="none"/>
        </w:rPr>
        <w:t>Hamzah 16</w:t>
      </w:r>
      <w:r>
        <w:rPr>
          <w:rStyle w:val="StyleUnderline"/>
          <w:u w:val="none"/>
        </w:rPr>
        <w:t xml:space="preserve"> --- MA in Law and Diplomacy, Ph.D International Relations And International Law (B.A. Hamzah, 4-29-2016, "Restraining China in the South China Sea: The Limits of U.S. Leverage" Institute for Security and Development Policy, 7-17-2016, http://isdp.eu/publication/restraining-china-south-china-sea-limits-u-s-leverage/)//jonah</w:t>
      </w:r>
    </w:p>
    <w:p w:rsidR="007C3893" w:rsidRPr="009D2C66" w:rsidRDefault="007C3893" w:rsidP="007C3893">
      <w:pPr>
        <w:rPr>
          <w:rStyle w:val="StyleUnderline"/>
          <w:sz w:val="16"/>
          <w:u w:val="none"/>
        </w:rPr>
      </w:pPr>
      <w:r w:rsidRPr="009D2C66">
        <w:rPr>
          <w:rStyle w:val="StyleUnderline"/>
          <w:sz w:val="16"/>
          <w:u w:val="none"/>
        </w:rPr>
        <w:t xml:space="preserve">While </w:t>
      </w:r>
      <w:r w:rsidRPr="00E302A7">
        <w:rPr>
          <w:rStyle w:val="StyleUnderline"/>
        </w:rPr>
        <w:t>the U.S</w:t>
      </w:r>
      <w:r w:rsidRPr="009D2C66">
        <w:rPr>
          <w:rStyle w:val="StyleUnderline"/>
          <w:sz w:val="16"/>
          <w:u w:val="none"/>
        </w:rPr>
        <w:t xml:space="preserve"> remains a strong power in the region, its </w:t>
      </w:r>
      <w:r w:rsidRPr="00E302A7">
        <w:rPr>
          <w:rStyle w:val="Emphasis"/>
        </w:rPr>
        <w:t>military policy</w:t>
      </w:r>
      <w:r w:rsidRPr="00E302A7">
        <w:rPr>
          <w:rStyle w:val="StyleUnderline"/>
        </w:rPr>
        <w:t xml:space="preserve"> in the South China Sea has </w:t>
      </w:r>
      <w:r w:rsidRPr="00E302A7">
        <w:rPr>
          <w:rStyle w:val="Emphasis"/>
        </w:rPr>
        <w:t>not dented China’s adventurism</w:t>
      </w:r>
      <w:r w:rsidRPr="009D2C66">
        <w:rPr>
          <w:rStyle w:val="StyleUnderline"/>
          <w:sz w:val="16"/>
          <w:u w:val="none"/>
        </w:rPr>
        <w:t xml:space="preserve">. Strikingly, </w:t>
      </w:r>
      <w:r w:rsidRPr="00E302A7">
        <w:rPr>
          <w:rStyle w:val="StyleUnderline"/>
        </w:rPr>
        <w:t>China seems relatively unperturbed by</w:t>
      </w:r>
      <w:r w:rsidRPr="009D2C66">
        <w:rPr>
          <w:rStyle w:val="StyleUnderline"/>
          <w:sz w:val="16"/>
          <w:u w:val="none"/>
        </w:rPr>
        <w:t xml:space="preserve"> the new </w:t>
      </w:r>
      <w:r w:rsidRPr="00E302A7">
        <w:rPr>
          <w:rStyle w:val="StyleUnderline"/>
        </w:rPr>
        <w:t>military exercises that the U.S has conducted</w:t>
      </w:r>
      <w:r w:rsidRPr="009D2C66">
        <w:rPr>
          <w:rStyle w:val="StyleUnderline"/>
          <w:sz w:val="16"/>
          <w:u w:val="none"/>
        </w:rPr>
        <w:t xml:space="preserve"> with the Philippines in its “backyard.” Although China has warned outside parties (read Japan and Australia) from joining the </w:t>
      </w:r>
      <w:r w:rsidRPr="009D2C66">
        <w:rPr>
          <w:rStyle w:val="StyleUnderline"/>
        </w:rPr>
        <w:t>U.S.</w:t>
      </w:r>
      <w:r w:rsidRPr="009D2C66">
        <w:rPr>
          <w:rStyle w:val="StyleUnderline"/>
          <w:sz w:val="16"/>
          <w:u w:val="none"/>
        </w:rPr>
        <w:t xml:space="preserve">-sponsored military exercises, the latters’ </w:t>
      </w:r>
      <w:r w:rsidRPr="009D2C66">
        <w:rPr>
          <w:rStyle w:val="StyleUnderline"/>
        </w:rPr>
        <w:t xml:space="preserve">increased </w:t>
      </w:r>
      <w:r w:rsidRPr="009D2C66">
        <w:rPr>
          <w:rStyle w:val="Emphasis"/>
        </w:rPr>
        <w:t>defense engagement</w:t>
      </w:r>
      <w:r w:rsidRPr="009D2C66">
        <w:rPr>
          <w:rStyle w:val="StyleUnderline"/>
          <w:sz w:val="16"/>
          <w:u w:val="none"/>
        </w:rPr>
        <w:t xml:space="preserve"> in Southeast Asia </w:t>
      </w:r>
      <w:r w:rsidRPr="009D2C66">
        <w:rPr>
          <w:rStyle w:val="Emphasis"/>
        </w:rPr>
        <w:t>has not changed China’s strategic calculus</w:t>
      </w:r>
      <w:r w:rsidRPr="009D2C66">
        <w:rPr>
          <w:rStyle w:val="StyleUnderline"/>
          <w:sz w:val="16"/>
          <w:u w:val="none"/>
        </w:rPr>
        <w:t xml:space="preserve">. What is more, </w:t>
      </w:r>
      <w:r w:rsidRPr="009D2C66">
        <w:rPr>
          <w:rStyle w:val="StyleUnderline"/>
        </w:rPr>
        <w:t>U.S. policy has in fact served to fan Chinese nationalism</w:t>
      </w:r>
      <w:r w:rsidRPr="009D2C66">
        <w:rPr>
          <w:rStyle w:val="StyleUnderline"/>
          <w:sz w:val="16"/>
          <w:u w:val="none"/>
        </w:rPr>
        <w:t xml:space="preserve">, </w:t>
      </w:r>
      <w:r w:rsidRPr="009D2C66">
        <w:rPr>
          <w:rStyle w:val="StyleUnderline"/>
        </w:rPr>
        <w:t>which the state has exploited to legitimize</w:t>
      </w:r>
      <w:r w:rsidRPr="009D2C66">
        <w:rPr>
          <w:rStyle w:val="StyleUnderline"/>
          <w:sz w:val="16"/>
          <w:u w:val="none"/>
        </w:rPr>
        <w:t xml:space="preserve">, for example, </w:t>
      </w:r>
      <w:r w:rsidRPr="009D2C66">
        <w:rPr>
          <w:rStyle w:val="StyleUnderline"/>
        </w:rPr>
        <w:t>its land reclamation activities in the South China Sea.</w:t>
      </w:r>
      <w:r w:rsidRPr="009D2C66">
        <w:rPr>
          <w:rStyle w:val="StyleUnderline"/>
          <w:sz w:val="16"/>
          <w:u w:val="none"/>
        </w:rPr>
        <w:t xml:space="preserve"> This then begs the question why exactly U.S. policy to restrain China in the South China Sea has failed?</w:t>
      </w:r>
    </w:p>
    <w:p w:rsidR="007C3893" w:rsidRDefault="007C3893" w:rsidP="007C3893">
      <w:pPr>
        <w:rPr>
          <w:rStyle w:val="StyleUnderline"/>
          <w:sz w:val="14"/>
          <w:u w:val="none"/>
        </w:rPr>
      </w:pPr>
    </w:p>
    <w:p w:rsidR="00CD1F57" w:rsidRDefault="00CD1F57" w:rsidP="00CD1F57">
      <w:pPr>
        <w:pStyle w:val="Heading3"/>
      </w:pPr>
      <w:r>
        <w:lastRenderedPageBreak/>
        <w:t>1AR---XT: Mil Fails</w:t>
      </w:r>
    </w:p>
    <w:p w:rsidR="00CD1F57" w:rsidRDefault="00CD1F57" w:rsidP="00CD1F57">
      <w:pPr>
        <w:rPr>
          <w:rStyle w:val="StyleUnderline"/>
          <w:sz w:val="14"/>
          <w:u w:val="none"/>
        </w:rPr>
      </w:pPr>
    </w:p>
    <w:p w:rsidR="00CD1F57" w:rsidRPr="00927BFE" w:rsidRDefault="00CD1F57" w:rsidP="00CD1F57">
      <w:pPr>
        <w:pStyle w:val="Heading4"/>
        <w:rPr>
          <w:rStyle w:val="StyleUnderline"/>
          <w:u w:val="none"/>
        </w:rPr>
      </w:pPr>
      <w:r>
        <w:rPr>
          <w:rStyle w:val="StyleUnderline"/>
          <w:u w:val="none"/>
        </w:rPr>
        <w:t xml:space="preserve">Causes </w:t>
      </w:r>
      <w:r>
        <w:rPr>
          <w:rStyle w:val="StyleUnderline"/>
        </w:rPr>
        <w:t>perceived power projection</w:t>
      </w:r>
      <w:r>
        <w:rPr>
          <w:rStyle w:val="StyleUnderline"/>
          <w:u w:val="none"/>
        </w:rPr>
        <w:t xml:space="preserve"> --- makes </w:t>
      </w:r>
      <w:r>
        <w:rPr>
          <w:rStyle w:val="StyleUnderline"/>
        </w:rPr>
        <w:t>diplomacy impossible</w:t>
      </w:r>
    </w:p>
    <w:p w:rsidR="00CD1F57" w:rsidRDefault="00CD1F57" w:rsidP="00CD1F57">
      <w:pPr>
        <w:rPr>
          <w:rStyle w:val="StyleUnderline"/>
          <w:u w:val="none"/>
        </w:rPr>
      </w:pPr>
      <w:r w:rsidRPr="001D5A0A">
        <w:rPr>
          <w:rStyle w:val="StyleUnderline"/>
          <w:b/>
          <w:u w:val="none"/>
        </w:rPr>
        <w:t>Hamzah 16</w:t>
      </w:r>
      <w:r>
        <w:rPr>
          <w:rStyle w:val="StyleUnderline"/>
          <w:u w:val="none"/>
        </w:rPr>
        <w:t xml:space="preserve"> --- MA in Law and Diplomacy, Ph.D International Relations And International Law (B.A. Hamzah, 4-29-2016, "Restraining China in the South China Sea: The Limits of U.S. Leverage" Institute for Security and Development Policy, 7-17-2016, http://isdp.eu/publication/restraining-china-south-china-sea-limits-u-s-leverage/)//jonah</w:t>
      </w:r>
    </w:p>
    <w:p w:rsidR="00CD1F57" w:rsidRPr="00FB4414" w:rsidRDefault="00CD1F57" w:rsidP="00CD1F57">
      <w:pPr>
        <w:rPr>
          <w:rStyle w:val="StyleUnderline"/>
          <w:sz w:val="16"/>
          <w:u w:val="none"/>
        </w:rPr>
      </w:pPr>
      <w:r w:rsidRPr="00FB4414">
        <w:rPr>
          <w:rStyle w:val="StyleUnderline"/>
          <w:sz w:val="16"/>
          <w:u w:val="none"/>
        </w:rPr>
        <w:t xml:space="preserve">The fourth </w:t>
      </w:r>
      <w:r w:rsidRPr="004C23C5">
        <w:rPr>
          <w:rStyle w:val="StyleUnderline"/>
        </w:rPr>
        <w:t>“limitation” with</w:t>
      </w:r>
      <w:r w:rsidRPr="00FB4414">
        <w:rPr>
          <w:rStyle w:val="StyleUnderline"/>
          <w:sz w:val="16"/>
          <w:u w:val="none"/>
        </w:rPr>
        <w:t xml:space="preserve"> the </w:t>
      </w:r>
      <w:r w:rsidRPr="004C23C5">
        <w:rPr>
          <w:rStyle w:val="StyleUnderline"/>
        </w:rPr>
        <w:t xml:space="preserve">U.S. policy in the </w:t>
      </w:r>
      <w:r w:rsidRPr="004C23C5">
        <w:rPr>
          <w:rStyle w:val="Emphasis"/>
        </w:rPr>
        <w:t>S</w:t>
      </w:r>
      <w:r w:rsidRPr="00FB4414">
        <w:rPr>
          <w:rStyle w:val="StyleUnderline"/>
          <w:sz w:val="16"/>
          <w:u w:val="none"/>
        </w:rPr>
        <w:t xml:space="preserve">outh </w:t>
      </w:r>
      <w:r w:rsidRPr="004C23C5">
        <w:rPr>
          <w:rStyle w:val="Emphasis"/>
        </w:rPr>
        <w:t>C</w:t>
      </w:r>
      <w:r w:rsidRPr="00FB4414">
        <w:rPr>
          <w:rStyle w:val="StyleUnderline"/>
          <w:sz w:val="16"/>
          <w:u w:val="none"/>
        </w:rPr>
        <w:t xml:space="preserve">hina </w:t>
      </w:r>
      <w:r w:rsidRPr="004C23C5">
        <w:rPr>
          <w:rStyle w:val="Emphasis"/>
        </w:rPr>
        <w:t>S</w:t>
      </w:r>
      <w:r w:rsidRPr="00FB4414">
        <w:rPr>
          <w:rStyle w:val="StyleUnderline"/>
          <w:sz w:val="16"/>
          <w:u w:val="none"/>
        </w:rPr>
        <w:t xml:space="preserve">ea is its controversial </w:t>
      </w:r>
      <w:r w:rsidRPr="00AD79D1">
        <w:rPr>
          <w:rStyle w:val="StyleUnderline"/>
        </w:rPr>
        <w:t xml:space="preserve">Freedom of Navigation </w:t>
      </w:r>
      <w:r w:rsidRPr="00FB4414">
        <w:rPr>
          <w:rStyle w:val="StyleUnderline"/>
          <w:sz w:val="16"/>
          <w:u w:val="none"/>
        </w:rPr>
        <w:t xml:space="preserve">program that </w:t>
      </w:r>
      <w:r w:rsidRPr="00AD79D1">
        <w:rPr>
          <w:rStyle w:val="StyleUnderline"/>
        </w:rPr>
        <w:t xml:space="preserve">looks more like a </w:t>
      </w:r>
      <w:r w:rsidRPr="00AD79D1">
        <w:rPr>
          <w:rStyle w:val="Emphasis"/>
        </w:rPr>
        <w:t>cover for power projection</w:t>
      </w:r>
      <w:r w:rsidRPr="00FB4414">
        <w:rPr>
          <w:rStyle w:val="StyleUnderline"/>
          <w:sz w:val="16"/>
          <w:u w:val="none"/>
        </w:rPr>
        <w:t xml:space="preserve">. The </w:t>
      </w:r>
      <w:r w:rsidRPr="00AD79D1">
        <w:rPr>
          <w:rStyle w:val="StyleUnderline"/>
        </w:rPr>
        <w:t xml:space="preserve">deployment of a naval </w:t>
      </w:r>
      <w:r w:rsidRPr="00FB4414">
        <w:rPr>
          <w:rStyle w:val="StyleUnderline"/>
          <w:sz w:val="16"/>
          <w:u w:val="none"/>
        </w:rPr>
        <w:t xml:space="preserve">armada in March 2016 (involving the aircraft carrier John Stennis, two cruisers, and two destroyers) </w:t>
      </w:r>
      <w:r w:rsidRPr="00AD79D1">
        <w:rPr>
          <w:rStyle w:val="StyleUnderline"/>
        </w:rPr>
        <w:t xml:space="preserve">is a </w:t>
      </w:r>
      <w:r w:rsidRPr="00AD79D1">
        <w:rPr>
          <w:rStyle w:val="Emphasis"/>
        </w:rPr>
        <w:t>manifestation</w:t>
      </w:r>
      <w:r w:rsidRPr="00AD79D1">
        <w:rPr>
          <w:rStyle w:val="StyleUnderline"/>
        </w:rPr>
        <w:t xml:space="preserve"> of power projection as it is </w:t>
      </w:r>
      <w:r w:rsidRPr="00AD79D1">
        <w:rPr>
          <w:rStyle w:val="Emphasis"/>
        </w:rPr>
        <w:t>muscle flexing</w:t>
      </w:r>
      <w:r w:rsidRPr="00FB4414">
        <w:rPr>
          <w:rStyle w:val="StyleUnderline"/>
          <w:sz w:val="16"/>
          <w:u w:val="none"/>
        </w:rPr>
        <w:t xml:space="preserve">. While claiming it as part of normal patrolling duties, sending a Naval Strike Group was probably </w:t>
      </w:r>
      <w:r w:rsidRPr="00FB4414">
        <w:rPr>
          <w:rStyle w:val="StyleUnderline"/>
        </w:rPr>
        <w:t>intended to “monitor”</w:t>
      </w:r>
      <w:r w:rsidRPr="00FB4414">
        <w:rPr>
          <w:rStyle w:val="StyleUnderline"/>
          <w:sz w:val="16"/>
          <w:u w:val="none"/>
        </w:rPr>
        <w:t xml:space="preserve"> China’s anti-ship cruise missiles on Woody Island—one of </w:t>
      </w:r>
      <w:r w:rsidRPr="00FB4414">
        <w:rPr>
          <w:rStyle w:val="StyleUnderline"/>
        </w:rPr>
        <w:t>China’s main military outposts in the South China Sea</w:t>
      </w:r>
      <w:r w:rsidRPr="00FB4414">
        <w:rPr>
          <w:rStyle w:val="StyleUnderline"/>
          <w:sz w:val="16"/>
          <w:u w:val="none"/>
        </w:rPr>
        <w:t>—and which cannot be justified as a FON program.</w:t>
      </w:r>
    </w:p>
    <w:p w:rsidR="00CD1F57" w:rsidRDefault="00CD1F57" w:rsidP="00CD1F57"/>
    <w:p w:rsidR="00570A49" w:rsidRDefault="00570A49" w:rsidP="00FA1D21">
      <w:pPr>
        <w:pStyle w:val="Heading3"/>
      </w:pPr>
      <w:r>
        <w:lastRenderedPageBreak/>
        <w:t>2AC---Turn</w:t>
      </w:r>
    </w:p>
    <w:p w:rsidR="00570A49" w:rsidRPr="00A871A1" w:rsidRDefault="00927BFE" w:rsidP="00927BFE">
      <w:pPr>
        <w:pStyle w:val="Heading4"/>
      </w:pPr>
      <w:r>
        <w:t xml:space="preserve">Increased military involvement </w:t>
      </w:r>
      <w:r>
        <w:rPr>
          <w:u w:val="single"/>
        </w:rPr>
        <w:t>causes SCS conflict</w:t>
      </w:r>
      <w:r w:rsidR="00A871A1">
        <w:t xml:space="preserve"> ---- </w:t>
      </w:r>
      <w:r w:rsidR="00A871A1">
        <w:rPr>
          <w:u w:val="single"/>
        </w:rPr>
        <w:t>only the aff</w:t>
      </w:r>
      <w:r w:rsidR="00A871A1">
        <w:t xml:space="preserve"> solves</w:t>
      </w:r>
    </w:p>
    <w:p w:rsidR="00570A49" w:rsidRDefault="00927BFE" w:rsidP="00570A49">
      <w:r w:rsidRPr="00927BFE">
        <w:rPr>
          <w:b/>
        </w:rPr>
        <w:t>Times of India 16</w:t>
      </w:r>
      <w:r w:rsidR="0051613C">
        <w:t xml:space="preserve"> --- </w:t>
      </w:r>
      <w:r>
        <w:t>(Times of India, 7-19-2016, "</w:t>
      </w:r>
      <w:r w:rsidRPr="00236E3B">
        <w:rPr>
          <w:rStyle w:val="StyleUnderline"/>
        </w:rPr>
        <w:t>Military intervention in South China Sea will have 'opposite effect'</w:t>
      </w:r>
      <w:r>
        <w:t>, China warns US navy" 7-20-2016, http://timesofindia.indiatimes.com/world/china/Military-intervention-in-South-China-Sea-will-have-opposite-effect-China-warns-US-navy/articleshow/53288930.cms)//jonah</w:t>
      </w:r>
    </w:p>
    <w:p w:rsidR="00570A49" w:rsidRPr="00236E3B" w:rsidRDefault="00570A49" w:rsidP="00570A49">
      <w:pPr>
        <w:rPr>
          <w:sz w:val="14"/>
        </w:rPr>
      </w:pPr>
      <w:r w:rsidRPr="00236E3B">
        <w:rPr>
          <w:sz w:val="14"/>
        </w:rPr>
        <w:t xml:space="preserve">BEIJING: </w:t>
      </w:r>
      <w:r w:rsidRPr="00D35079">
        <w:rPr>
          <w:rStyle w:val="StyleUnderline"/>
        </w:rPr>
        <w:t>China</w:t>
      </w:r>
      <w:r w:rsidRPr="00236E3B">
        <w:rPr>
          <w:sz w:val="14"/>
        </w:rPr>
        <w:t xml:space="preserve">+ on Tuesday </w:t>
      </w:r>
      <w:r w:rsidRPr="00D35079">
        <w:rPr>
          <w:rStyle w:val="StyleUnderline"/>
        </w:rPr>
        <w:t xml:space="preserve">told the United States navy that any military intervention in the disputed South China Sea issue would have </w:t>
      </w:r>
      <w:r w:rsidRPr="00D35079">
        <w:rPr>
          <w:rStyle w:val="Emphasis"/>
        </w:rPr>
        <w:t>the "opposite effect"</w:t>
      </w:r>
      <w:r w:rsidRPr="00D35079">
        <w:rPr>
          <w:rStyle w:val="StyleUnderline"/>
        </w:rPr>
        <w:t xml:space="preserve">. </w:t>
      </w:r>
      <w:r w:rsidRPr="00236E3B">
        <w:rPr>
          <w:sz w:val="14"/>
        </w:rPr>
        <w:t xml:space="preserve">It also pledged to </w:t>
      </w:r>
      <w:r w:rsidRPr="00D35079">
        <w:rPr>
          <w:rStyle w:val="StyleUnderline"/>
        </w:rPr>
        <w:t>continue with construction activity in the sea area despite criticism from the West that China was trying to use the construction work as a means to enforce its claim</w:t>
      </w:r>
      <w:r w:rsidRPr="00236E3B">
        <w:rPr>
          <w:sz w:val="14"/>
        </w:rPr>
        <w:t>.</w:t>
      </w:r>
      <w:r w:rsidR="00236E3B" w:rsidRPr="00236E3B">
        <w:rPr>
          <w:sz w:val="14"/>
        </w:rPr>
        <w:t xml:space="preserve"> </w:t>
      </w:r>
      <w:r w:rsidRPr="00236E3B">
        <w:rPr>
          <w:sz w:val="14"/>
        </w:rPr>
        <w:t>The assertions were made during the first meeting between Wu Shengli, commander of the People's Liberation Army Navy, and his US counterpart Admiral John Richardson after the recent ruling of an international tribunal rejecting China's claims+ over much of the sea area.</w:t>
      </w:r>
      <w:r w:rsidR="00236E3B" w:rsidRPr="00236E3B">
        <w:rPr>
          <w:sz w:val="14"/>
        </w:rPr>
        <w:t xml:space="preserve"> </w:t>
      </w:r>
      <w:r w:rsidRPr="00236E3B">
        <w:rPr>
          <w:sz w:val="14"/>
        </w:rPr>
        <w:t>"</w:t>
      </w:r>
      <w:r w:rsidRPr="00236E3B">
        <w:rPr>
          <w:rStyle w:val="StyleUnderline"/>
        </w:rPr>
        <w:t xml:space="preserve">Any attempt to force China to give in through </w:t>
      </w:r>
      <w:r w:rsidRPr="00842286">
        <w:rPr>
          <w:rStyle w:val="Emphasis"/>
        </w:rPr>
        <w:t>flexing military muscle</w:t>
      </w:r>
      <w:r w:rsidRPr="00236E3B">
        <w:rPr>
          <w:rStyle w:val="StyleUnderline"/>
        </w:rPr>
        <w:t xml:space="preserve"> </w:t>
      </w:r>
      <w:r w:rsidRPr="00236E3B">
        <w:rPr>
          <w:rStyle w:val="Emphasis"/>
        </w:rPr>
        <w:t>will only have the opposite effect</w:t>
      </w:r>
      <w:r w:rsidRPr="00236E3B">
        <w:rPr>
          <w:sz w:val="14"/>
        </w:rPr>
        <w:t xml:space="preserve">," Wu said. At the same time, Wu vowed that </w:t>
      </w:r>
      <w:r w:rsidRPr="00236E3B">
        <w:rPr>
          <w:rStyle w:val="StyleUnderline"/>
        </w:rPr>
        <w:t>China will</w:t>
      </w:r>
      <w:r w:rsidRPr="00236E3B">
        <w:rPr>
          <w:sz w:val="14"/>
        </w:rPr>
        <w:t xml:space="preserve"> never give up its efforts to </w:t>
      </w:r>
      <w:r w:rsidRPr="00236E3B">
        <w:rPr>
          <w:rStyle w:val="StyleUnderline"/>
        </w:rPr>
        <w:t xml:space="preserve">solve the South China Sea issue </w:t>
      </w:r>
      <w:r w:rsidRPr="00236E3B">
        <w:rPr>
          <w:rStyle w:val="Emphasis"/>
        </w:rPr>
        <w:t>peacefully</w:t>
      </w:r>
      <w:r w:rsidRPr="00236E3B">
        <w:rPr>
          <w:sz w:val="14"/>
        </w:rPr>
        <w:t>, despite "many negative factors at present".</w:t>
      </w:r>
    </w:p>
    <w:p w:rsidR="00570A49" w:rsidRPr="00570A49" w:rsidRDefault="00570A49" w:rsidP="00570A49"/>
    <w:p w:rsidR="00A84720" w:rsidRDefault="00307B7A" w:rsidP="00307B7A">
      <w:pPr>
        <w:pStyle w:val="Heading2"/>
      </w:pPr>
      <w:r>
        <w:lastRenderedPageBreak/>
        <w:t>CP</w:t>
      </w:r>
      <w:r w:rsidR="007C3893">
        <w:t>---AT: UNCLOS</w:t>
      </w:r>
    </w:p>
    <w:p w:rsidR="007C3893" w:rsidRDefault="007C3893" w:rsidP="007C3893"/>
    <w:p w:rsidR="00640280" w:rsidRDefault="00F872A9" w:rsidP="00F872A9">
      <w:pPr>
        <w:pStyle w:val="Heading3"/>
      </w:pPr>
      <w:r>
        <w:lastRenderedPageBreak/>
        <w:t>2AC---Engagement Key</w:t>
      </w:r>
    </w:p>
    <w:p w:rsidR="00FA428B" w:rsidRDefault="00FA428B" w:rsidP="00FA428B">
      <w:pPr>
        <w:pStyle w:val="Heading4"/>
        <w:rPr>
          <w:rStyle w:val="StyleUnderline"/>
          <w:u w:val="none"/>
        </w:rPr>
      </w:pPr>
      <w:r w:rsidRPr="00F872A9">
        <w:rPr>
          <w:rStyle w:val="StyleUnderline"/>
        </w:rPr>
        <w:t>Engagement</w:t>
      </w:r>
      <w:r>
        <w:rPr>
          <w:rStyle w:val="StyleUnderline"/>
          <w:u w:val="none"/>
        </w:rPr>
        <w:t xml:space="preserve"> key</w:t>
      </w:r>
    </w:p>
    <w:p w:rsidR="00FA428B" w:rsidRPr="00924198" w:rsidRDefault="00FA428B" w:rsidP="00FA428B">
      <w:pPr>
        <w:rPr>
          <w:rStyle w:val="StyleUnderline"/>
          <w:u w:val="none"/>
        </w:rPr>
      </w:pPr>
      <w:r>
        <w:rPr>
          <w:rStyle w:val="StyleUnderline"/>
          <w:b/>
          <w:u w:val="none"/>
        </w:rPr>
        <w:t>Cronin 16</w:t>
      </w:r>
      <w:r>
        <w:rPr>
          <w:rStyle w:val="StyleUnderline"/>
          <w:u w:val="none"/>
        </w:rPr>
        <w:t xml:space="preserve"> --- Senior Advisor and Senior Director of the Asia-Pacific Security Program at the Center for a New American Security (Patrick, 2-25-16, “Maritime Asia: Responding to the China Challenge,” The Diplomat, 7-17-16, http://thediplomat.com/2016/02/maritime-asia-responding-to-the-china-challenge/)//jonah</w:t>
      </w:r>
    </w:p>
    <w:p w:rsidR="00FA428B" w:rsidRPr="00F8223F" w:rsidRDefault="00FA428B" w:rsidP="00FA428B">
      <w:pPr>
        <w:rPr>
          <w:rStyle w:val="StyleUnderline"/>
          <w:sz w:val="14"/>
          <w:u w:val="none"/>
        </w:rPr>
      </w:pPr>
      <w:r w:rsidRPr="00F8223F">
        <w:rPr>
          <w:rStyle w:val="StyleUnderline"/>
          <w:sz w:val="14"/>
          <w:u w:val="none"/>
        </w:rPr>
        <w:t xml:space="preserve">Clearly </w:t>
      </w:r>
      <w:r w:rsidRPr="00F80F40">
        <w:rPr>
          <w:rStyle w:val="StyleUnderline"/>
        </w:rPr>
        <w:t xml:space="preserve">the United States needs a </w:t>
      </w:r>
      <w:r w:rsidRPr="00F80F40">
        <w:rPr>
          <w:rStyle w:val="Emphasis"/>
        </w:rPr>
        <w:t>strategy</w:t>
      </w:r>
      <w:r w:rsidRPr="00F80F40">
        <w:rPr>
          <w:rStyle w:val="StyleUnderline"/>
        </w:rPr>
        <w:t xml:space="preserve">, </w:t>
      </w:r>
      <w:r w:rsidRPr="00F80F40">
        <w:rPr>
          <w:rStyle w:val="Emphasis"/>
        </w:rPr>
        <w:t>not merely a collection of reactive policies</w:t>
      </w:r>
      <w:r w:rsidRPr="00F8223F">
        <w:rPr>
          <w:rStyle w:val="StyleUnderline"/>
          <w:sz w:val="14"/>
          <w:u w:val="none"/>
        </w:rPr>
        <w:t xml:space="preserve">. </w:t>
      </w:r>
      <w:r w:rsidRPr="00F80F40">
        <w:rPr>
          <w:rStyle w:val="StyleUnderline"/>
        </w:rPr>
        <w:t>That strategy in turn needs a long-term focal point to keep it on course</w:t>
      </w:r>
      <w:r w:rsidRPr="00F8223F">
        <w:rPr>
          <w:rStyle w:val="StyleUnderline"/>
          <w:sz w:val="14"/>
          <w:u w:val="none"/>
        </w:rPr>
        <w:t xml:space="preserve">, and to reassure allies and friends about America’s determination to remain a vital and permanent Pacific power. </w:t>
      </w:r>
      <w:r w:rsidRPr="00F80F40">
        <w:rPr>
          <w:rStyle w:val="StyleUnderline"/>
        </w:rPr>
        <w:t xml:space="preserve">To be </w:t>
      </w:r>
      <w:r w:rsidRPr="00F80F40">
        <w:rPr>
          <w:rStyle w:val="Emphasis"/>
        </w:rPr>
        <w:t>compelling</w:t>
      </w:r>
      <w:r w:rsidRPr="00F8223F">
        <w:rPr>
          <w:rStyle w:val="StyleUnderline"/>
          <w:sz w:val="14"/>
          <w:u w:val="none"/>
        </w:rPr>
        <w:t xml:space="preserve">, however, </w:t>
      </w:r>
      <w:r w:rsidRPr="00F80F40">
        <w:rPr>
          <w:rStyle w:val="StyleUnderline"/>
        </w:rPr>
        <w:t>the U</w:t>
      </w:r>
      <w:r w:rsidRPr="00F8223F">
        <w:rPr>
          <w:rStyle w:val="StyleUnderline"/>
          <w:sz w:val="14"/>
          <w:u w:val="none"/>
        </w:rPr>
        <w:t xml:space="preserve">nited </w:t>
      </w:r>
      <w:r w:rsidRPr="00F80F40">
        <w:rPr>
          <w:rStyle w:val="StyleUnderline"/>
        </w:rPr>
        <w:t>S</w:t>
      </w:r>
      <w:r w:rsidRPr="00F8223F">
        <w:rPr>
          <w:rStyle w:val="StyleUnderline"/>
          <w:sz w:val="14"/>
          <w:u w:val="none"/>
        </w:rPr>
        <w:t xml:space="preserve">tates </w:t>
      </w:r>
      <w:r w:rsidRPr="00F80F40">
        <w:rPr>
          <w:rStyle w:val="StyleUnderline"/>
        </w:rPr>
        <w:t xml:space="preserve">must found its strategy on comprehensive power and </w:t>
      </w:r>
      <w:r w:rsidRPr="00F80F40">
        <w:rPr>
          <w:rStyle w:val="Emphasis"/>
        </w:rPr>
        <w:t>unstinting engagement</w:t>
      </w:r>
      <w:r w:rsidRPr="00F8223F">
        <w:rPr>
          <w:rStyle w:val="StyleUnderline"/>
          <w:sz w:val="14"/>
          <w:u w:val="none"/>
        </w:rPr>
        <w:t xml:space="preserve">. Finally, </w:t>
      </w:r>
      <w:r w:rsidRPr="00524940">
        <w:rPr>
          <w:rStyle w:val="StyleUnderline"/>
        </w:rPr>
        <w:t xml:space="preserve">Washington policymakers must be equally adept at </w:t>
      </w:r>
      <w:r w:rsidRPr="00524940">
        <w:rPr>
          <w:rStyle w:val="Emphasis"/>
        </w:rPr>
        <w:t>imposing costs</w:t>
      </w:r>
      <w:r w:rsidRPr="00524940">
        <w:rPr>
          <w:rStyle w:val="StyleUnderline"/>
        </w:rPr>
        <w:t xml:space="preserve"> on bad behavior while daily investing in </w:t>
      </w:r>
      <w:r w:rsidRPr="00524940">
        <w:rPr>
          <w:rStyle w:val="Emphasis"/>
        </w:rPr>
        <w:t>forging a successful regional architecture</w:t>
      </w:r>
      <w:r w:rsidRPr="00F8223F">
        <w:rPr>
          <w:rStyle w:val="StyleUnderline"/>
          <w:sz w:val="14"/>
          <w:u w:val="none"/>
        </w:rPr>
        <w:t xml:space="preserve">. Above all else, </w:t>
      </w:r>
      <w:r w:rsidRPr="00524940">
        <w:rPr>
          <w:rStyle w:val="StyleUnderline"/>
        </w:rPr>
        <w:t>the U</w:t>
      </w:r>
      <w:r w:rsidRPr="00F8223F">
        <w:rPr>
          <w:rStyle w:val="StyleUnderline"/>
          <w:sz w:val="14"/>
          <w:u w:val="none"/>
        </w:rPr>
        <w:t xml:space="preserve">nited </w:t>
      </w:r>
      <w:r w:rsidRPr="00524940">
        <w:rPr>
          <w:rStyle w:val="StyleUnderline"/>
        </w:rPr>
        <w:t>S</w:t>
      </w:r>
      <w:r w:rsidRPr="00F8223F">
        <w:rPr>
          <w:rStyle w:val="StyleUnderline"/>
          <w:sz w:val="14"/>
          <w:u w:val="none"/>
        </w:rPr>
        <w:t xml:space="preserve">tates seeks to work with all nations on </w:t>
      </w:r>
      <w:r w:rsidRPr="00524940">
        <w:rPr>
          <w:rStyle w:val="StyleUnderline"/>
        </w:rPr>
        <w:t xml:space="preserve">creating a region that is inclusive, open to free trade, and </w:t>
      </w:r>
      <w:r w:rsidRPr="00524940">
        <w:rPr>
          <w:rStyle w:val="Emphasis"/>
        </w:rPr>
        <w:t>rooted in the rule of law</w:t>
      </w:r>
      <w:r w:rsidRPr="00F8223F">
        <w:rPr>
          <w:rStyle w:val="StyleUnderline"/>
          <w:sz w:val="14"/>
          <w:u w:val="none"/>
        </w:rPr>
        <w:t xml:space="preserve">. Trade, business, and development are foundational for anchoring long-term interests in the Asia-Pacific region. Amid a U.S. election year demonstrating flashes of isolationism from the left and the right, nothing seems guaranteed with respect to American staying power. Yet I remain confident that the next president will wish to build on President Barack Obama’s rebalance policy, not least on the signature trade and economic initiatives such as the Trans-Pacific Partnership or TPP. However, the next administration will need to connect the initial TPP accord with other trade, investment, business, and development ties throughout the region, not to mention making a successful case for why expanding economic engagement with some of the world’s most dynamic economies remains in the interest of ordinary American citizens. </w:t>
      </w:r>
      <w:r w:rsidRPr="00524940">
        <w:rPr>
          <w:rStyle w:val="Emphasis"/>
        </w:rPr>
        <w:t xml:space="preserve">American </w:t>
      </w:r>
      <w:r w:rsidRPr="00CE0A5D">
        <w:rPr>
          <w:rStyle w:val="Emphasis"/>
        </w:rPr>
        <w:t>diplomatic activity</w:t>
      </w:r>
      <w:r w:rsidRPr="00F8223F">
        <w:rPr>
          <w:rStyle w:val="StyleUnderline"/>
          <w:sz w:val="14"/>
          <w:u w:val="none"/>
        </w:rPr>
        <w:t xml:space="preserve"> also </w:t>
      </w:r>
      <w:r w:rsidRPr="00CE0A5D">
        <w:rPr>
          <w:rStyle w:val="StyleUnderline"/>
        </w:rPr>
        <w:t>cannot afford to flag</w:t>
      </w:r>
      <w:r w:rsidRPr="00F8223F">
        <w:rPr>
          <w:rStyle w:val="StyleUnderline"/>
          <w:sz w:val="14"/>
          <w:u w:val="none"/>
        </w:rPr>
        <w:t xml:space="preserve">. </w:t>
      </w:r>
      <w:r w:rsidRPr="00CE0A5D">
        <w:rPr>
          <w:rStyle w:val="StyleUnderline"/>
        </w:rPr>
        <w:t xml:space="preserve">The United States’ foreign policy must seek to support effective action </w:t>
      </w:r>
      <w:r w:rsidRPr="00CE0A5D">
        <w:rPr>
          <w:rStyle w:val="Emphasis"/>
        </w:rPr>
        <w:t>against assaults</w:t>
      </w:r>
      <w:r w:rsidRPr="00CE0A5D">
        <w:rPr>
          <w:rStyle w:val="StyleUnderline"/>
        </w:rPr>
        <w:t xml:space="preserve"> on regional norms and rules</w:t>
      </w:r>
      <w:r w:rsidRPr="00F8223F">
        <w:rPr>
          <w:rStyle w:val="StyleUnderline"/>
          <w:sz w:val="14"/>
          <w:u w:val="none"/>
        </w:rPr>
        <w:t xml:space="preserve">. Whatever the shortcoming of Obama’s rebalance policy, his administration has been diligent at showing up and </w:t>
      </w:r>
      <w:r w:rsidRPr="00CE0A5D">
        <w:rPr>
          <w:rStyle w:val="StyleUnderline"/>
        </w:rPr>
        <w:t>diversifying U.S. regional engagement</w:t>
      </w:r>
      <w:r w:rsidRPr="00F8223F">
        <w:rPr>
          <w:rStyle w:val="StyleUnderline"/>
          <w:sz w:val="14"/>
          <w:u w:val="none"/>
        </w:rPr>
        <w:t xml:space="preserve">. The leaders’ summit at Sunnylands in mid-February underscores this heightened level of diplomatic engagement, which arguably began with the administration’s July 2009 accession to the Treaty of Amity and Cooperation–and with it the joining of the annual East Asia Summit process. Obama’s successor will be wise to maintain this level of active regional engagement, even as he or she seeks to improve upon delivering meaningful results from America’s growing diplomatic investments. </w:t>
      </w:r>
      <w:r w:rsidRPr="00CE0A5D">
        <w:rPr>
          <w:rStyle w:val="Emphasis"/>
        </w:rPr>
        <w:t>Engaging China is essential</w:t>
      </w:r>
      <w:r w:rsidRPr="00CE0A5D">
        <w:rPr>
          <w:rStyle w:val="StyleUnderline"/>
        </w:rPr>
        <w:t xml:space="preserve"> for the United States, but that engagement should be calibrated based on the willingness of Beijing to </w:t>
      </w:r>
      <w:r w:rsidRPr="00CE0A5D">
        <w:rPr>
          <w:rStyle w:val="Emphasis"/>
        </w:rPr>
        <w:t>negotiate effective and fair accords</w:t>
      </w:r>
      <w:r w:rsidRPr="00F8223F">
        <w:rPr>
          <w:rStyle w:val="StyleUnderline"/>
          <w:sz w:val="14"/>
          <w:u w:val="none"/>
        </w:rPr>
        <w:t xml:space="preserve">. When looking for diplomatic impact, the region needs to move beyond communiqués that emerge from large gatherings to more agile and focused responses to bad behavior. For instance, even while ASEAN searches for a Code of Conduct with China, a coalition of willing states throughout the region should voluntarily announce steadfast support for an agreed and binding CoC. Similarly, </w:t>
      </w:r>
      <w:r w:rsidRPr="00F8223F">
        <w:rPr>
          <w:rStyle w:val="StyleUnderline"/>
        </w:rPr>
        <w:t>following the</w:t>
      </w:r>
      <w:r w:rsidRPr="00F8223F">
        <w:rPr>
          <w:sz w:val="14"/>
        </w:rPr>
        <w:t xml:space="preserve"> l</w:t>
      </w:r>
      <w:r w:rsidRPr="00F8223F">
        <w:rPr>
          <w:rStyle w:val="StyleUnderline"/>
          <w:sz w:val="14"/>
          <w:u w:val="none"/>
        </w:rPr>
        <w:t xml:space="preserve">ikely </w:t>
      </w:r>
      <w:r w:rsidRPr="00F8223F">
        <w:rPr>
          <w:rStyle w:val="StyleUnderline"/>
        </w:rPr>
        <w:t>ruling</w:t>
      </w:r>
      <w:r w:rsidRPr="00F8223F">
        <w:rPr>
          <w:rStyle w:val="StyleUnderline"/>
          <w:sz w:val="14"/>
          <w:u w:val="none"/>
        </w:rPr>
        <w:t xml:space="preserve"> that will be </w:t>
      </w:r>
      <w:r w:rsidRPr="00F8223F">
        <w:rPr>
          <w:rStyle w:val="StyleUnderline"/>
        </w:rPr>
        <w:t>handed down from The Hague</w:t>
      </w:r>
      <w:r w:rsidRPr="00F8223F">
        <w:rPr>
          <w:rStyle w:val="StyleUnderline"/>
          <w:sz w:val="14"/>
          <w:u w:val="none"/>
        </w:rPr>
        <w:t xml:space="preserve"> around the end of May, governments should be </w:t>
      </w:r>
      <w:r w:rsidRPr="00F8223F">
        <w:rPr>
          <w:rStyle w:val="StyleUnderline"/>
        </w:rPr>
        <w:t xml:space="preserve">prepared to </w:t>
      </w:r>
      <w:r w:rsidRPr="00F8223F">
        <w:rPr>
          <w:rStyle w:val="Emphasis"/>
        </w:rPr>
        <w:t>quickly rally around the ruling</w:t>
      </w:r>
      <w:r w:rsidRPr="00F8223F">
        <w:rPr>
          <w:rStyle w:val="StyleUnderline"/>
        </w:rPr>
        <w:t xml:space="preserve"> as a preferred means of settling disputes amicably and fairly for all.</w:t>
      </w:r>
      <w:r>
        <w:rPr>
          <w:rStyle w:val="StyleUnderline"/>
        </w:rPr>
        <w:t xml:space="preserve"> </w:t>
      </w:r>
      <w:r w:rsidRPr="00F8223F">
        <w:rPr>
          <w:rStyle w:val="StyleUnderline"/>
        </w:rPr>
        <w:t>Arbitration is one of the vehicles for peacefully setting disputes under UNCLOS</w:t>
      </w:r>
      <w:r w:rsidRPr="00F8223F">
        <w:rPr>
          <w:rStyle w:val="StyleUnderline"/>
          <w:sz w:val="14"/>
          <w:u w:val="none"/>
        </w:rPr>
        <w:t xml:space="preserve">. But such </w:t>
      </w:r>
      <w:r w:rsidRPr="00F8223F">
        <w:rPr>
          <w:rStyle w:val="Emphasis"/>
        </w:rPr>
        <w:t>legal means require further action</w:t>
      </w:r>
      <w:r w:rsidRPr="00F8223F">
        <w:rPr>
          <w:rStyle w:val="StyleUnderline"/>
        </w:rPr>
        <w:t xml:space="preserve"> if misdeeds and unlawful actions and claims are to be countered successfully</w:t>
      </w:r>
      <w:r w:rsidRPr="00F8223F">
        <w:rPr>
          <w:rStyle w:val="StyleUnderline"/>
          <w:sz w:val="14"/>
          <w:u w:val="none"/>
        </w:rPr>
        <w:t xml:space="preserve">. For instance, it will be important for leaders to support the hard work of the five professional arbitrators who are carefully pouring over vast amounts of information presented by the government of the Philippines. If the arbitrators determine there is no legal evidence under UNCLOS to support an historic rights claim to the implied limits of China’s so-called nine-dash line, then surely that judgment deserves to become the new basis for moving forward as a region. Meanwhile, </w:t>
      </w:r>
      <w:r w:rsidRPr="00F8223F">
        <w:rPr>
          <w:rStyle w:val="StyleUnderline"/>
        </w:rPr>
        <w:t>bad behavior such as the militarization of islands in the S</w:t>
      </w:r>
      <w:r w:rsidRPr="00F8223F">
        <w:rPr>
          <w:rStyle w:val="StyleUnderline"/>
          <w:sz w:val="14"/>
          <w:u w:val="none"/>
        </w:rPr>
        <w:t xml:space="preserve">outh </w:t>
      </w:r>
      <w:r w:rsidRPr="00F8223F">
        <w:rPr>
          <w:rStyle w:val="StyleUnderline"/>
        </w:rPr>
        <w:t>C</w:t>
      </w:r>
      <w:r w:rsidRPr="00F8223F">
        <w:rPr>
          <w:rStyle w:val="StyleUnderline"/>
          <w:sz w:val="14"/>
          <w:u w:val="none"/>
        </w:rPr>
        <w:t xml:space="preserve">hina </w:t>
      </w:r>
      <w:r w:rsidRPr="00F8223F">
        <w:rPr>
          <w:rStyle w:val="StyleUnderline"/>
        </w:rPr>
        <w:t>S</w:t>
      </w:r>
      <w:r w:rsidRPr="00F8223F">
        <w:rPr>
          <w:rStyle w:val="StyleUnderline"/>
          <w:sz w:val="14"/>
          <w:u w:val="none"/>
        </w:rPr>
        <w:t xml:space="preserve">ea </w:t>
      </w:r>
      <w:r w:rsidRPr="00F8223F">
        <w:rPr>
          <w:rStyle w:val="Emphasis"/>
        </w:rPr>
        <w:t>should incur costs</w:t>
      </w:r>
      <w:r w:rsidRPr="00F8223F">
        <w:rPr>
          <w:rStyle w:val="StyleUnderline"/>
          <w:sz w:val="14"/>
          <w:u w:val="none"/>
        </w:rPr>
        <w:t xml:space="preserve">. One might imagine aggressive actions by China being met with international cooperation to prevent the flow of certain advanced technologies, such as those associated with quantum computing, to China. But </w:t>
      </w:r>
      <w:r w:rsidRPr="00F8223F">
        <w:rPr>
          <w:rStyle w:val="StyleUnderline"/>
        </w:rPr>
        <w:t>beyond legal remedies and the possibility of targeted sanctions, the best response remains building up a regional system based on the interests and values of like-minded countries opposed to unilateral changes to the status quo through coercion and force.</w:t>
      </w:r>
    </w:p>
    <w:p w:rsidR="00640280" w:rsidRDefault="00640280" w:rsidP="007C3893"/>
    <w:p w:rsidR="000E0DAE" w:rsidRDefault="00F707F2" w:rsidP="00F707F2">
      <w:pPr>
        <w:pStyle w:val="Heading2"/>
      </w:pPr>
      <w:r>
        <w:lastRenderedPageBreak/>
        <w:t>CP---AT: Don’t Decrease FONOPs</w:t>
      </w:r>
    </w:p>
    <w:p w:rsidR="000B713C" w:rsidRPr="000B713C" w:rsidRDefault="000B713C" w:rsidP="000B713C"/>
    <w:p w:rsidR="00F707F2" w:rsidRDefault="00F707F2" w:rsidP="00F707F2"/>
    <w:p w:rsidR="00F707F2" w:rsidRDefault="00F707F2" w:rsidP="00F707F2">
      <w:pPr>
        <w:rPr>
          <w:rStyle w:val="StyleUnderline"/>
          <w:u w:val="none"/>
        </w:rPr>
      </w:pPr>
    </w:p>
    <w:p w:rsidR="000B713C" w:rsidRDefault="000B713C" w:rsidP="000B713C">
      <w:pPr>
        <w:pStyle w:val="Heading3"/>
      </w:pPr>
      <w:r>
        <w:lastRenderedPageBreak/>
        <w:t>2AC---FONOPs Key</w:t>
      </w:r>
    </w:p>
    <w:p w:rsidR="00F707F2" w:rsidRPr="00292EA9" w:rsidRDefault="00F707F2" w:rsidP="00F707F2">
      <w:pPr>
        <w:pStyle w:val="Heading4"/>
        <w:rPr>
          <w:rStyle w:val="StyleUnderline"/>
          <w:u w:val="none"/>
        </w:rPr>
      </w:pPr>
      <w:r>
        <w:rPr>
          <w:rStyle w:val="StyleUnderline"/>
          <w:u w:val="none"/>
        </w:rPr>
        <w:t xml:space="preserve">FONOPs that ae </w:t>
      </w:r>
      <w:r>
        <w:rPr>
          <w:rStyle w:val="StyleUnderline"/>
        </w:rPr>
        <w:t>inconsistent</w:t>
      </w:r>
      <w:r>
        <w:rPr>
          <w:rStyle w:val="StyleUnderline"/>
          <w:u w:val="none"/>
        </w:rPr>
        <w:t xml:space="preserve"> with UNCLOS </w:t>
      </w:r>
      <w:r>
        <w:rPr>
          <w:rStyle w:val="StyleUnderline"/>
        </w:rPr>
        <w:t>undermine engagement</w:t>
      </w:r>
    </w:p>
    <w:p w:rsidR="00F707F2" w:rsidRDefault="00F707F2" w:rsidP="00F707F2">
      <w:pPr>
        <w:rPr>
          <w:rStyle w:val="StyleUnderline"/>
          <w:u w:val="none"/>
        </w:rPr>
      </w:pPr>
      <w:r w:rsidRPr="005C47E9">
        <w:rPr>
          <w:rStyle w:val="StyleUnderline"/>
          <w:b/>
          <w:u w:val="none"/>
        </w:rPr>
        <w:t>Hong 16</w:t>
      </w:r>
      <w:r>
        <w:rPr>
          <w:rStyle w:val="StyleUnderline"/>
          <w:u w:val="none"/>
        </w:rPr>
        <w:t xml:space="preserve"> --- heads the Institute for China-America Studies (Nong Hong, 6-2-2016, "The South China Sea Dilemma: A Political Game of International Law" Journal of Political Risk, 7-20-2016, http://www.jpolrisk.com/the-south-china-sea-dilemma-a-political-game-of-international-law/#_ftn1)//jonah</w:t>
      </w:r>
    </w:p>
    <w:p w:rsidR="00F707F2" w:rsidRPr="00292EA9" w:rsidRDefault="00F707F2" w:rsidP="00F707F2">
      <w:pPr>
        <w:rPr>
          <w:rStyle w:val="StyleUnderline"/>
          <w:sz w:val="14"/>
          <w:u w:val="none"/>
        </w:rPr>
      </w:pPr>
      <w:r w:rsidRPr="00292EA9">
        <w:rPr>
          <w:rStyle w:val="StyleUnderline"/>
          <w:sz w:val="14"/>
          <w:u w:val="none"/>
        </w:rPr>
        <w:t xml:space="preserve">U.S. Engagement Though it does not directly blame the United States, the white paper shows </w:t>
      </w:r>
      <w:r w:rsidRPr="00292EA9">
        <w:rPr>
          <w:rStyle w:val="StyleUnderline"/>
        </w:rPr>
        <w:t xml:space="preserve">China’s deep concern over increasing U.S. engagement in the </w:t>
      </w:r>
      <w:r w:rsidRPr="00292EA9">
        <w:rPr>
          <w:rStyle w:val="Emphasis"/>
        </w:rPr>
        <w:t>S</w:t>
      </w:r>
      <w:r w:rsidRPr="00292EA9">
        <w:rPr>
          <w:rStyle w:val="StyleUnderline"/>
          <w:sz w:val="14"/>
          <w:u w:val="none"/>
        </w:rPr>
        <w:t xml:space="preserve">outh </w:t>
      </w:r>
      <w:r w:rsidRPr="00292EA9">
        <w:rPr>
          <w:rStyle w:val="Emphasis"/>
        </w:rPr>
        <w:t>C</w:t>
      </w:r>
      <w:r w:rsidRPr="00292EA9">
        <w:rPr>
          <w:rStyle w:val="StyleUnderline"/>
          <w:sz w:val="14"/>
          <w:u w:val="none"/>
        </w:rPr>
        <w:t xml:space="preserve">hina </w:t>
      </w:r>
      <w:r w:rsidRPr="00292EA9">
        <w:rPr>
          <w:rStyle w:val="Emphasis"/>
        </w:rPr>
        <w:t>S</w:t>
      </w:r>
      <w:r w:rsidRPr="00292EA9">
        <w:rPr>
          <w:rStyle w:val="StyleUnderline"/>
          <w:sz w:val="14"/>
          <w:u w:val="none"/>
        </w:rPr>
        <w:t xml:space="preserve">ea. </w:t>
      </w:r>
      <w:r w:rsidRPr="00292EA9">
        <w:rPr>
          <w:rStyle w:val="StyleUnderline"/>
        </w:rPr>
        <w:t>The U.S. Navy P-8 Poseidon surveillance aircraft directly flying over a Chinese administered artificial island</w:t>
      </w:r>
      <w:r w:rsidRPr="00292EA9">
        <w:rPr>
          <w:rStyle w:val="StyleUnderline"/>
          <w:sz w:val="14"/>
          <w:u w:val="none"/>
        </w:rPr>
        <w:t xml:space="preserve"> constructed atop the Fiery Cross Reef </w:t>
      </w:r>
      <w:r w:rsidRPr="00292EA9">
        <w:rPr>
          <w:rStyle w:val="StyleUnderline"/>
        </w:rPr>
        <w:t xml:space="preserve">is </w:t>
      </w:r>
      <w:r w:rsidRPr="00292EA9">
        <w:rPr>
          <w:rStyle w:val="Emphasis"/>
        </w:rPr>
        <w:t>not constructive</w:t>
      </w:r>
      <w:r w:rsidRPr="00292EA9">
        <w:rPr>
          <w:rStyle w:val="StyleUnderline"/>
        </w:rPr>
        <w:t xml:space="preserve"> to the management of the South China Sea dispute, nor is it helpful for </w:t>
      </w:r>
      <w:r w:rsidRPr="00292EA9">
        <w:rPr>
          <w:rStyle w:val="Emphasis"/>
        </w:rPr>
        <w:t xml:space="preserve">fostering a healthy Chinese-U.S relationship </w:t>
      </w:r>
      <w:r w:rsidRPr="00292EA9">
        <w:rPr>
          <w:rStyle w:val="StyleUnderline"/>
        </w:rPr>
        <w:t>in the maritime domain</w:t>
      </w:r>
      <w:r w:rsidRPr="00292EA9">
        <w:rPr>
          <w:rStyle w:val="StyleUnderline"/>
          <w:sz w:val="14"/>
          <w:u w:val="none"/>
        </w:rPr>
        <w:t xml:space="preserve">. There has been a </w:t>
      </w:r>
      <w:r w:rsidRPr="00292EA9">
        <w:rPr>
          <w:rStyle w:val="StyleUnderline"/>
        </w:rPr>
        <w:t xml:space="preserve">debate between the U.S. and China whether all types of military activities in a foreign country’s EEZ fall </w:t>
      </w:r>
      <w:r w:rsidRPr="00292EA9">
        <w:rPr>
          <w:rStyle w:val="Emphasis"/>
        </w:rPr>
        <w:t>under the scope of freedom of navigation</w:t>
      </w:r>
      <w:r w:rsidRPr="00292EA9">
        <w:rPr>
          <w:rStyle w:val="StyleUnderline"/>
          <w:sz w:val="14"/>
          <w:u w:val="none"/>
        </w:rPr>
        <w:t xml:space="preserve">. In addition to </w:t>
      </w:r>
      <w:r w:rsidRPr="00292EA9">
        <w:rPr>
          <w:rStyle w:val="StyleUnderline"/>
        </w:rPr>
        <w:t xml:space="preserve">the question of the </w:t>
      </w:r>
      <w:r w:rsidRPr="00292EA9">
        <w:rPr>
          <w:rStyle w:val="Emphasis"/>
        </w:rPr>
        <w:t>legitimacy of the United States’ activities under UNCLOS</w:t>
      </w:r>
      <w:r w:rsidRPr="00292EA9">
        <w:rPr>
          <w:rStyle w:val="StyleUnderline"/>
        </w:rPr>
        <w:t>,</w:t>
      </w:r>
      <w:r w:rsidRPr="00292EA9">
        <w:rPr>
          <w:rStyle w:val="StyleUnderline"/>
          <w:sz w:val="14"/>
          <w:u w:val="none"/>
        </w:rPr>
        <w:t xml:space="preserve"> activities of this kind have the potential to trigger accidents at sea, like EP 3 in 2001, which is not in the either China’s or the United States’ interest.</w:t>
      </w:r>
    </w:p>
    <w:p w:rsidR="00F707F2" w:rsidRPr="00F707F2" w:rsidRDefault="00F707F2" w:rsidP="00F707F2"/>
    <w:p w:rsidR="000E0DAE" w:rsidRDefault="00307B7A" w:rsidP="00307B7A">
      <w:pPr>
        <w:pStyle w:val="Heading2"/>
      </w:pPr>
      <w:r>
        <w:lastRenderedPageBreak/>
        <w:t>CP</w:t>
      </w:r>
      <w:r w:rsidR="000E0DAE">
        <w:t>---AT: Intl Actor</w:t>
      </w:r>
    </w:p>
    <w:p w:rsidR="000E0DAE" w:rsidRDefault="00E83396" w:rsidP="00B304D2">
      <w:pPr>
        <w:pStyle w:val="Heading3"/>
      </w:pPr>
      <w:r>
        <w:lastRenderedPageBreak/>
        <w:t>2AC---U.S. K</w:t>
      </w:r>
      <w:r w:rsidR="00B304D2">
        <w:t>ey</w:t>
      </w:r>
    </w:p>
    <w:p w:rsidR="00661115" w:rsidRDefault="00661115" w:rsidP="00661115">
      <w:pPr>
        <w:pStyle w:val="Heading4"/>
      </w:pPr>
      <w:r>
        <w:t>US is key</w:t>
      </w:r>
    </w:p>
    <w:p w:rsidR="00661115" w:rsidRPr="00FE5A9C" w:rsidRDefault="00661115" w:rsidP="00661115">
      <w:r>
        <w:rPr>
          <w:b/>
        </w:rPr>
        <w:t>Evans 7/7</w:t>
      </w:r>
      <w:r>
        <w:t xml:space="preserve"> --- director in Cliffe Dekker Hofmeyr’s dispute resolution practice [Ripley, “What happens if China ignores South China Sea arbitration?,” Asia Maritime Reviews, July 7</w:t>
      </w:r>
      <w:r w:rsidRPr="00FE5A9C">
        <w:rPr>
          <w:vertAlign w:val="superscript"/>
        </w:rPr>
        <w:t>th</w:t>
      </w:r>
      <w:r>
        <w:t xml:space="preserve">, 2016, </w:t>
      </w:r>
      <w:r w:rsidRPr="00FE5A9C">
        <w:t>http://asiamaritime.net/what-happens-if-china-ignores-south-china-sea-arbitration/</w:t>
      </w:r>
      <w:r>
        <w:t>]//Mnush</w:t>
      </w:r>
    </w:p>
    <w:p w:rsidR="00661115" w:rsidRPr="00CB7E7F" w:rsidRDefault="00661115" w:rsidP="00661115">
      <w:pPr>
        <w:rPr>
          <w:sz w:val="16"/>
        </w:rPr>
      </w:pPr>
      <w:r w:rsidRPr="00CB7E7F">
        <w:rPr>
          <w:sz w:val="16"/>
        </w:rPr>
        <w:t xml:space="preserve">But what happens if the tribunal rules in favour of the Philippines? China has already indicated that it will not acknowledge or abide by any ruling of the arbitral tribunal. China has argued that the issues in dispute relate to the “sovereignty of nations” and, as such, fall outside of the jurisdiction of any tribunal constituted in accordance with UNCLOS. None of the other countries involved in the current dispute possesses the necessary resources to challenge the might of China. A nation that does have the power to challenge China’s tactics in the region is the US. In 2010, Hillary Clinton, who was US Secretary of State at the time, said the </w:t>
      </w:r>
      <w:r w:rsidRPr="00CB7E7F">
        <w:rPr>
          <w:rStyle w:val="StyleUnderline"/>
        </w:rPr>
        <w:t xml:space="preserve">US “has a national interest in </w:t>
      </w:r>
      <w:r w:rsidRPr="00CB7E7F">
        <w:rPr>
          <w:rStyle w:val="Emphasis"/>
        </w:rPr>
        <w:t>freedom of navigation</w:t>
      </w:r>
      <w:r w:rsidRPr="00CB7E7F">
        <w:rPr>
          <w:rStyle w:val="StyleUnderline"/>
        </w:rPr>
        <w:t xml:space="preserve"> … and respect for </w:t>
      </w:r>
      <w:r w:rsidRPr="00CB7E7F">
        <w:rPr>
          <w:rStyle w:val="Emphasis"/>
        </w:rPr>
        <w:t>international law</w:t>
      </w:r>
      <w:r w:rsidRPr="00CB7E7F">
        <w:rPr>
          <w:rStyle w:val="StyleUnderline"/>
        </w:rPr>
        <w:t xml:space="preserve"> in the </w:t>
      </w:r>
      <w:r w:rsidRPr="00CB7E7F">
        <w:rPr>
          <w:rStyle w:val="Emphasis"/>
        </w:rPr>
        <w:t>South China Sea”.</w:t>
      </w:r>
      <w:r w:rsidRPr="00CB7E7F">
        <w:rPr>
          <w:rStyle w:val="StyleUnderline"/>
        </w:rPr>
        <w:t xml:space="preserve"> </w:t>
      </w:r>
      <w:r w:rsidRPr="00CB7E7F">
        <w:rPr>
          <w:sz w:val="16"/>
        </w:rPr>
        <w:t xml:space="preserve">In the words of R-Adm Marcus Hitchcock, current commander of the Stennis strike group, </w:t>
      </w:r>
      <w:r w:rsidRPr="00CB7E7F">
        <w:rPr>
          <w:rStyle w:val="StyleUnderline"/>
        </w:rPr>
        <w:t>the US is “</w:t>
      </w:r>
      <w:r w:rsidRPr="00CB7E7F">
        <w:rPr>
          <w:rStyle w:val="Emphasis"/>
        </w:rPr>
        <w:t>very invested</w:t>
      </w:r>
      <w:r w:rsidRPr="00CB7E7F">
        <w:rPr>
          <w:rStyle w:val="StyleUnderline"/>
        </w:rPr>
        <w:t xml:space="preserve"> in the economic development and building of commerce in the region”.</w:t>
      </w:r>
      <w:r w:rsidRPr="00CB7E7F">
        <w:rPr>
          <w:sz w:val="16"/>
        </w:rPr>
        <w:t xml:space="preserve"> The USS John C Stennis, a Nimitz-class nuclear-powered aircraft carrier, duly escorted by a trio of guided-missile destroyers and an Aegis cruiser, together with more than 3,000 military personnel, have been deployed by the US to the region. Col Liu Mingfu, a Chinese military commentator, has expressed a view that “by using the South China Sea to contain China, </w:t>
      </w:r>
      <w:r w:rsidRPr="00CB7E7F">
        <w:rPr>
          <w:rStyle w:val="StyleUnderline"/>
        </w:rPr>
        <w:t>America has turned a regional issue into a global issue</w:t>
      </w:r>
      <w:r w:rsidRPr="00CB7E7F">
        <w:rPr>
          <w:sz w:val="16"/>
        </w:rPr>
        <w:t xml:space="preserve"> … too many countries are now involved, and that’s dangerous”. On May 24 2016, with reference to the South China Sea, President Barack Obama stated that “</w:t>
      </w:r>
      <w:r w:rsidRPr="00CB7E7F">
        <w:rPr>
          <w:rStyle w:val="StyleUnderline"/>
        </w:rPr>
        <w:t xml:space="preserve">nations are sovereign, and no matter how large or small a nation may be, its territory should be respected … big nations should not bully smaller ones”. The US have expressed an interest in the </w:t>
      </w:r>
      <w:r w:rsidRPr="00CB7E7F">
        <w:rPr>
          <w:rStyle w:val="Emphasis"/>
        </w:rPr>
        <w:t>outcome of the arbitration</w:t>
      </w:r>
      <w:r w:rsidRPr="00CB7E7F">
        <w:rPr>
          <w:rStyle w:val="StyleUnderline"/>
        </w:rPr>
        <w:t xml:space="preserve"> proceedings and previously requested permission to send an observer</w:t>
      </w:r>
      <w:r w:rsidRPr="00CB7E7F">
        <w:rPr>
          <w:sz w:val="16"/>
        </w:rPr>
        <w:t>. The request was, however, declined for the simple reason that the US had not ratified, and was not a party to, UNCLOS. The US may very well find itself in a rather uncomfortable position by trying to assist with the enforcement of an arbitral award issued against China, arising out of an international convention it took a deliberate decision not to be a party of. Matters will become even more difficult if China follows through with its threat to leave UNCLOS if the award is granted in favour of the Philippines. A “bully brawl” may very well be brewing in the South China Sea.</w:t>
      </w:r>
    </w:p>
    <w:p w:rsidR="000E0DAE" w:rsidRPr="000E0DAE" w:rsidRDefault="000E0DAE" w:rsidP="000E0DAE"/>
    <w:p w:rsidR="007C3893" w:rsidRPr="007C3893" w:rsidRDefault="007C3893" w:rsidP="007C3893"/>
    <w:p w:rsidR="00CD48AE" w:rsidRDefault="00CD48AE" w:rsidP="007B2B67">
      <w:pPr>
        <w:pStyle w:val="Heading1"/>
      </w:pPr>
      <w:r>
        <w:lastRenderedPageBreak/>
        <w:t>T---South China Sea</w:t>
      </w:r>
    </w:p>
    <w:p w:rsidR="00CD48AE" w:rsidRDefault="00CD48AE" w:rsidP="00CD48AE"/>
    <w:p w:rsidR="00CD48AE" w:rsidRDefault="0005658A" w:rsidP="0005658A">
      <w:pPr>
        <w:pStyle w:val="Heading2"/>
      </w:pPr>
      <w:r>
        <w:lastRenderedPageBreak/>
        <w:t>T---Military</w:t>
      </w:r>
    </w:p>
    <w:p w:rsidR="0005658A" w:rsidRPr="0005658A" w:rsidRDefault="0005658A" w:rsidP="0005658A"/>
    <w:p w:rsidR="00CD48AE" w:rsidRDefault="0005658A" w:rsidP="0005658A">
      <w:pPr>
        <w:pStyle w:val="Heading3"/>
      </w:pPr>
      <w:r>
        <w:lastRenderedPageBreak/>
        <w:t>2AC---We Meet</w:t>
      </w:r>
    </w:p>
    <w:p w:rsidR="0005658A" w:rsidRDefault="0005658A" w:rsidP="0005658A"/>
    <w:p w:rsidR="00896EAA" w:rsidRPr="00896EAA" w:rsidRDefault="00896EAA" w:rsidP="00896EAA">
      <w:pPr>
        <w:pStyle w:val="Heading4"/>
      </w:pPr>
      <w:r>
        <w:t xml:space="preserve">We meet --- FONOPs are </w:t>
      </w:r>
      <w:r>
        <w:rPr>
          <w:u w:val="single"/>
        </w:rPr>
        <w:t>diplomatic engagement</w:t>
      </w:r>
    </w:p>
    <w:p w:rsidR="0005658A" w:rsidRDefault="0005658A" w:rsidP="0005658A">
      <w:r w:rsidRPr="0005658A">
        <w:rPr>
          <w:b/>
        </w:rPr>
        <w:t>Kotani 15</w:t>
      </w:r>
      <w:r>
        <w:t xml:space="preserve"> --- senior fellow at the Japan Institute of International Affairs (JIIA) and also a</w:t>
      </w:r>
      <w:r w:rsidR="00300EF3">
        <w:t xml:space="preserve"> lecturer at Hosei University </w:t>
      </w:r>
      <w:r>
        <w:t>(Tetsuo Kotani, 11-2-2015, "Can Japan Join U.S. Freedom of Navigation Operations in the South China Sea?" Asia Maritime Transparency Initiative, 7-21-2016, https://amti.csis.org/can-japan-join-u-s-freedom-of-navigation-operations-in-the-south-china-sea/)//jonah</w:t>
      </w:r>
    </w:p>
    <w:p w:rsidR="0005658A" w:rsidRDefault="0005658A" w:rsidP="0005658A">
      <w:pPr>
        <w:rPr>
          <w:sz w:val="16"/>
        </w:rPr>
      </w:pPr>
      <w:r w:rsidRPr="0005658A">
        <w:rPr>
          <w:rStyle w:val="StyleUnderline"/>
        </w:rPr>
        <w:t xml:space="preserve">The </w:t>
      </w:r>
      <w:r w:rsidRPr="0005658A">
        <w:rPr>
          <w:rStyle w:val="Emphasis"/>
        </w:rPr>
        <w:t>U</w:t>
      </w:r>
      <w:r w:rsidRPr="00300EF3">
        <w:rPr>
          <w:sz w:val="16"/>
        </w:rPr>
        <w:t xml:space="preserve">nited </w:t>
      </w:r>
      <w:r w:rsidRPr="0005658A">
        <w:rPr>
          <w:rStyle w:val="Emphasis"/>
        </w:rPr>
        <w:t>S</w:t>
      </w:r>
      <w:r w:rsidRPr="00300EF3">
        <w:rPr>
          <w:sz w:val="16"/>
        </w:rPr>
        <w:t xml:space="preserve">tates has started long overdue </w:t>
      </w:r>
      <w:r w:rsidRPr="00896EAA">
        <w:rPr>
          <w:rStyle w:val="StyleUnderline"/>
        </w:rPr>
        <w:t>freedom of navigation (</w:t>
      </w:r>
      <w:r w:rsidRPr="00896EAA">
        <w:rPr>
          <w:rStyle w:val="Emphasis"/>
        </w:rPr>
        <w:t>FON</w:t>
      </w:r>
      <w:r w:rsidRPr="00896EAA">
        <w:rPr>
          <w:rStyle w:val="StyleUnderline"/>
        </w:rPr>
        <w:t xml:space="preserve">) </w:t>
      </w:r>
      <w:r w:rsidRPr="00896EAA">
        <w:rPr>
          <w:rStyle w:val="Emphasis"/>
        </w:rPr>
        <w:t>operations</w:t>
      </w:r>
      <w:r w:rsidRPr="00896EAA">
        <w:rPr>
          <w:rStyle w:val="StyleUnderline"/>
        </w:rPr>
        <w:t xml:space="preserve"> in the </w:t>
      </w:r>
      <w:r w:rsidRPr="00896EAA">
        <w:rPr>
          <w:rStyle w:val="Emphasis"/>
        </w:rPr>
        <w:t>S</w:t>
      </w:r>
      <w:r w:rsidRPr="00896EAA">
        <w:rPr>
          <w:rStyle w:val="StyleUnderline"/>
        </w:rPr>
        <w:t xml:space="preserve">outh </w:t>
      </w:r>
      <w:r w:rsidRPr="00896EAA">
        <w:rPr>
          <w:rStyle w:val="Emphasis"/>
        </w:rPr>
        <w:t>C</w:t>
      </w:r>
      <w:r w:rsidRPr="00896EAA">
        <w:rPr>
          <w:rStyle w:val="StyleUnderline"/>
        </w:rPr>
        <w:t xml:space="preserve">hina </w:t>
      </w:r>
      <w:r w:rsidRPr="00896EAA">
        <w:rPr>
          <w:rStyle w:val="Emphasis"/>
        </w:rPr>
        <w:t>S</w:t>
      </w:r>
      <w:r w:rsidRPr="00896EAA">
        <w:rPr>
          <w:rStyle w:val="StyleUnderline"/>
        </w:rPr>
        <w:t>ea</w:t>
      </w:r>
      <w:r w:rsidRPr="00300EF3">
        <w:rPr>
          <w:sz w:val="16"/>
        </w:rPr>
        <w:t xml:space="preserve">. Washington launched the FON program in 1979 </w:t>
      </w:r>
      <w:r w:rsidRPr="00896EAA">
        <w:rPr>
          <w:rStyle w:val="StyleUnderline"/>
        </w:rPr>
        <w:t xml:space="preserve">to challenge coastal states’ excessive maritime claims </w:t>
      </w:r>
      <w:r w:rsidRPr="00896EAA">
        <w:rPr>
          <w:rStyle w:val="Emphasis"/>
        </w:rPr>
        <w:t>through diplomatic engagement</w:t>
      </w:r>
      <w:r w:rsidRPr="00896EAA">
        <w:rPr>
          <w:rStyle w:val="StyleUnderline"/>
        </w:rPr>
        <w:t xml:space="preserve"> and operational assertion</w:t>
      </w:r>
      <w:r w:rsidRPr="00300EF3">
        <w:rPr>
          <w:sz w:val="16"/>
        </w:rPr>
        <w:t>.</w:t>
      </w:r>
    </w:p>
    <w:p w:rsidR="002B1BE8" w:rsidRDefault="002B1BE8" w:rsidP="0005658A">
      <w:pPr>
        <w:rPr>
          <w:sz w:val="16"/>
        </w:rPr>
      </w:pPr>
    </w:p>
    <w:p w:rsidR="002B1BE8" w:rsidRDefault="002B1BE8" w:rsidP="0005658A">
      <w:pPr>
        <w:rPr>
          <w:sz w:val="16"/>
        </w:rPr>
      </w:pPr>
    </w:p>
    <w:p w:rsidR="002B1BE8" w:rsidRDefault="002B1BE8" w:rsidP="002B1BE8">
      <w:pPr>
        <w:pStyle w:val="Heading3"/>
      </w:pPr>
      <w:r>
        <w:lastRenderedPageBreak/>
        <w:t>1AR---We Meet</w:t>
      </w:r>
    </w:p>
    <w:p w:rsidR="002B1BE8" w:rsidRPr="00C6681B" w:rsidRDefault="00C6681B" w:rsidP="00C6681B">
      <w:pPr>
        <w:pStyle w:val="Heading4"/>
      </w:pPr>
      <w:r>
        <w:t xml:space="preserve">FONOPs involve </w:t>
      </w:r>
      <w:r>
        <w:rPr>
          <w:u w:val="single"/>
        </w:rPr>
        <w:t>diplomatic dialogue</w:t>
      </w:r>
    </w:p>
    <w:p w:rsidR="002B1BE8" w:rsidRDefault="002B1BE8" w:rsidP="002B1BE8">
      <w:r>
        <w:rPr>
          <w:b/>
        </w:rPr>
        <w:t>Southerland 15</w:t>
      </w:r>
      <w:r>
        <w:t xml:space="preserve"> --- Policy Analyst, Security and Foreign Affairs </w:t>
      </w:r>
      <w:r w:rsidR="00A12E8B">
        <w:t>(Matthew Southerland, 9-5-</w:t>
      </w:r>
      <w:r>
        <w:t xml:space="preserve">15, </w:t>
      </w:r>
      <w:r w:rsidR="00C306D2">
        <w:t xml:space="preserve">“U.S. Freedom of Navigation Patrol in the South China Sea: What Happened, What it Means, and What’s Next,” </w:t>
      </w:r>
      <w:r w:rsidR="00A12E8B">
        <w:t xml:space="preserve">U.S.-China Economic and Security Review Commission, 7-21-16, </w:t>
      </w:r>
      <w:hyperlink r:id="rId17" w:history="1">
        <w:r w:rsidR="00A12E8B" w:rsidRPr="005F34A0">
          <w:rPr>
            <w:rStyle w:val="Hyperlink"/>
          </w:rPr>
          <w:t>http://origin.www.uscc.gov/sites/default/files/Research/US%20Freedom%20of%20Navigation%20Patrol%20in%20the%20South%20China%20Sea.pdf</w:t>
        </w:r>
      </w:hyperlink>
      <w:r w:rsidR="00A12E8B">
        <w:t>)</w:t>
      </w:r>
    </w:p>
    <w:p w:rsidR="00A12E8B" w:rsidRPr="002B1BE8" w:rsidRDefault="00A12E8B" w:rsidP="002B1BE8">
      <w:r>
        <w:t>**Footnote</w:t>
      </w:r>
    </w:p>
    <w:p w:rsidR="002B1BE8" w:rsidRDefault="002B1BE8" w:rsidP="002B1BE8">
      <w:pPr>
        <w:rPr>
          <w:sz w:val="16"/>
        </w:rPr>
      </w:pPr>
      <w:r w:rsidRPr="00C6681B">
        <w:rPr>
          <w:rStyle w:val="StyleUnderline"/>
        </w:rPr>
        <w:t>The U.S. government challenges</w:t>
      </w:r>
      <w:r w:rsidRPr="00C6681B">
        <w:rPr>
          <w:sz w:val="16"/>
        </w:rPr>
        <w:t xml:space="preserve"> what it considers to be other </w:t>
      </w:r>
      <w:r w:rsidRPr="00C6681B">
        <w:rPr>
          <w:rStyle w:val="StyleUnderline"/>
        </w:rPr>
        <w:t>countries’ excessive maritime claims under international law through its</w:t>
      </w:r>
      <w:r w:rsidR="00C6681B">
        <w:rPr>
          <w:rStyle w:val="StyleUnderline"/>
        </w:rPr>
        <w:t xml:space="preserve"> </w:t>
      </w:r>
      <w:r w:rsidRPr="00C6681B">
        <w:rPr>
          <w:rStyle w:val="Emphasis"/>
        </w:rPr>
        <w:t>Freedom of Navigation program,</w:t>
      </w:r>
      <w:r w:rsidRPr="00C6681B">
        <w:rPr>
          <w:sz w:val="16"/>
        </w:rPr>
        <w:t xml:space="preserve"> </w:t>
      </w:r>
      <w:r w:rsidRPr="00C6681B">
        <w:rPr>
          <w:rStyle w:val="StyleUnderline"/>
        </w:rPr>
        <w:t>which provides a toolkit of</w:t>
      </w:r>
      <w:r w:rsidRPr="00C6681B">
        <w:rPr>
          <w:sz w:val="16"/>
        </w:rPr>
        <w:t xml:space="preserve"> options ranging from </w:t>
      </w:r>
      <w:r w:rsidRPr="00C6681B">
        <w:rPr>
          <w:rStyle w:val="Emphasis"/>
        </w:rPr>
        <w:t>diplomatic consultations</w:t>
      </w:r>
      <w:r w:rsidRPr="00C6681B">
        <w:rPr>
          <w:rStyle w:val="StyleUnderline"/>
        </w:rPr>
        <w:t xml:space="preserve"> and representations</w:t>
      </w:r>
      <w:r w:rsidRPr="00C6681B">
        <w:rPr>
          <w:sz w:val="16"/>
        </w:rPr>
        <w:t xml:space="preserve"> to</w:t>
      </w:r>
      <w:r w:rsidR="00C6681B" w:rsidRPr="00C6681B">
        <w:rPr>
          <w:sz w:val="16"/>
        </w:rPr>
        <w:t xml:space="preserve"> </w:t>
      </w:r>
      <w:r w:rsidRPr="00C6681B">
        <w:rPr>
          <w:sz w:val="16"/>
        </w:rPr>
        <w:t xml:space="preserve">military operations. </w:t>
      </w:r>
    </w:p>
    <w:p w:rsidR="00803111" w:rsidRDefault="00803111" w:rsidP="002B1BE8">
      <w:pPr>
        <w:rPr>
          <w:sz w:val="16"/>
        </w:rPr>
      </w:pPr>
    </w:p>
    <w:p w:rsidR="00803111" w:rsidRDefault="00803111" w:rsidP="00803111">
      <w:bookmarkStart w:id="0" w:name="_GoBack"/>
      <w:bookmarkEnd w:id="0"/>
    </w:p>
    <w:sectPr w:rsidR="00803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4443444"/>
  </w:docVars>
  <w:rsids>
    <w:rsidRoot w:val="00EB5437"/>
    <w:rsid w:val="00010549"/>
    <w:rsid w:val="00014506"/>
    <w:rsid w:val="000157E3"/>
    <w:rsid w:val="000261C6"/>
    <w:rsid w:val="00026854"/>
    <w:rsid w:val="00027425"/>
    <w:rsid w:val="000423BC"/>
    <w:rsid w:val="0004272B"/>
    <w:rsid w:val="0004502A"/>
    <w:rsid w:val="0005658A"/>
    <w:rsid w:val="000617CD"/>
    <w:rsid w:val="0006411D"/>
    <w:rsid w:val="00080619"/>
    <w:rsid w:val="00080CA0"/>
    <w:rsid w:val="000836C5"/>
    <w:rsid w:val="0008397A"/>
    <w:rsid w:val="000A286E"/>
    <w:rsid w:val="000A52DB"/>
    <w:rsid w:val="000B4F2A"/>
    <w:rsid w:val="000B713C"/>
    <w:rsid w:val="000C164C"/>
    <w:rsid w:val="000C1C4E"/>
    <w:rsid w:val="000C2C52"/>
    <w:rsid w:val="000C598A"/>
    <w:rsid w:val="000C6518"/>
    <w:rsid w:val="000C7D7E"/>
    <w:rsid w:val="000D5F0B"/>
    <w:rsid w:val="000E0DAE"/>
    <w:rsid w:val="000E0F6E"/>
    <w:rsid w:val="000E2E26"/>
    <w:rsid w:val="000F2E98"/>
    <w:rsid w:val="00102C54"/>
    <w:rsid w:val="00111E01"/>
    <w:rsid w:val="00113DCF"/>
    <w:rsid w:val="001171EA"/>
    <w:rsid w:val="00123EBD"/>
    <w:rsid w:val="0013093A"/>
    <w:rsid w:val="00131117"/>
    <w:rsid w:val="00152B81"/>
    <w:rsid w:val="001560F0"/>
    <w:rsid w:val="0015781C"/>
    <w:rsid w:val="001630CD"/>
    <w:rsid w:val="00165860"/>
    <w:rsid w:val="0017716F"/>
    <w:rsid w:val="001842B1"/>
    <w:rsid w:val="00185BF6"/>
    <w:rsid w:val="00191A55"/>
    <w:rsid w:val="001A6F87"/>
    <w:rsid w:val="001B5A6A"/>
    <w:rsid w:val="001B6C97"/>
    <w:rsid w:val="001B7BF8"/>
    <w:rsid w:val="001B7F5D"/>
    <w:rsid w:val="001D11C2"/>
    <w:rsid w:val="001D5A0A"/>
    <w:rsid w:val="001E76E2"/>
    <w:rsid w:val="001F14D7"/>
    <w:rsid w:val="001F267B"/>
    <w:rsid w:val="0021223C"/>
    <w:rsid w:val="0021359C"/>
    <w:rsid w:val="00213B46"/>
    <w:rsid w:val="00214EB5"/>
    <w:rsid w:val="00220C0F"/>
    <w:rsid w:val="00224B0D"/>
    <w:rsid w:val="002262FF"/>
    <w:rsid w:val="00231A98"/>
    <w:rsid w:val="00236E3B"/>
    <w:rsid w:val="002442D6"/>
    <w:rsid w:val="00247E6D"/>
    <w:rsid w:val="00253869"/>
    <w:rsid w:val="00274D2E"/>
    <w:rsid w:val="00282369"/>
    <w:rsid w:val="0028351E"/>
    <w:rsid w:val="0028411E"/>
    <w:rsid w:val="00287F08"/>
    <w:rsid w:val="00292EA9"/>
    <w:rsid w:val="002A6B73"/>
    <w:rsid w:val="002B1BE8"/>
    <w:rsid w:val="002B3A33"/>
    <w:rsid w:val="002B49E0"/>
    <w:rsid w:val="002B5C98"/>
    <w:rsid w:val="002C00DC"/>
    <w:rsid w:val="002C5056"/>
    <w:rsid w:val="002D18F7"/>
    <w:rsid w:val="002E3624"/>
    <w:rsid w:val="002E52BA"/>
    <w:rsid w:val="002F7FEE"/>
    <w:rsid w:val="00300EF3"/>
    <w:rsid w:val="00307B7A"/>
    <w:rsid w:val="00311889"/>
    <w:rsid w:val="00314611"/>
    <w:rsid w:val="0034437A"/>
    <w:rsid w:val="00353332"/>
    <w:rsid w:val="00354A9F"/>
    <w:rsid w:val="003717C6"/>
    <w:rsid w:val="00376371"/>
    <w:rsid w:val="00386898"/>
    <w:rsid w:val="003922B2"/>
    <w:rsid w:val="00394443"/>
    <w:rsid w:val="0039468A"/>
    <w:rsid w:val="003A5A76"/>
    <w:rsid w:val="003A5BD7"/>
    <w:rsid w:val="003B0028"/>
    <w:rsid w:val="003B7F8D"/>
    <w:rsid w:val="003C238E"/>
    <w:rsid w:val="003C7410"/>
    <w:rsid w:val="003C7822"/>
    <w:rsid w:val="003D3D58"/>
    <w:rsid w:val="003D6224"/>
    <w:rsid w:val="003E2019"/>
    <w:rsid w:val="003E56A2"/>
    <w:rsid w:val="003E62CA"/>
    <w:rsid w:val="003F539B"/>
    <w:rsid w:val="003F71EB"/>
    <w:rsid w:val="00403B80"/>
    <w:rsid w:val="00404DE6"/>
    <w:rsid w:val="0041039E"/>
    <w:rsid w:val="004120C8"/>
    <w:rsid w:val="00412320"/>
    <w:rsid w:val="0042301D"/>
    <w:rsid w:val="004329B7"/>
    <w:rsid w:val="00435244"/>
    <w:rsid w:val="00443A71"/>
    <w:rsid w:val="00447061"/>
    <w:rsid w:val="004515D2"/>
    <w:rsid w:val="00452FEB"/>
    <w:rsid w:val="00460EEC"/>
    <w:rsid w:val="00461FE9"/>
    <w:rsid w:val="00473D79"/>
    <w:rsid w:val="004855AE"/>
    <w:rsid w:val="004A0018"/>
    <w:rsid w:val="004A200F"/>
    <w:rsid w:val="004A2919"/>
    <w:rsid w:val="004A30C4"/>
    <w:rsid w:val="004A5427"/>
    <w:rsid w:val="004A6270"/>
    <w:rsid w:val="004B22DD"/>
    <w:rsid w:val="004B30A3"/>
    <w:rsid w:val="004B3427"/>
    <w:rsid w:val="004B3E95"/>
    <w:rsid w:val="004B72A6"/>
    <w:rsid w:val="004C23C5"/>
    <w:rsid w:val="004C3D55"/>
    <w:rsid w:val="004D5E43"/>
    <w:rsid w:val="004E4E1C"/>
    <w:rsid w:val="004F0246"/>
    <w:rsid w:val="004F21F0"/>
    <w:rsid w:val="004F328C"/>
    <w:rsid w:val="004F3F2E"/>
    <w:rsid w:val="004F40AD"/>
    <w:rsid w:val="004F6D99"/>
    <w:rsid w:val="004F7516"/>
    <w:rsid w:val="004F7658"/>
    <w:rsid w:val="00503122"/>
    <w:rsid w:val="00503D73"/>
    <w:rsid w:val="005072B3"/>
    <w:rsid w:val="0051062D"/>
    <w:rsid w:val="0051613C"/>
    <w:rsid w:val="00524940"/>
    <w:rsid w:val="00530A94"/>
    <w:rsid w:val="00530AAA"/>
    <w:rsid w:val="005358E4"/>
    <w:rsid w:val="005452F2"/>
    <w:rsid w:val="00553BF3"/>
    <w:rsid w:val="005561C7"/>
    <w:rsid w:val="0056762E"/>
    <w:rsid w:val="00570A49"/>
    <w:rsid w:val="00570AEB"/>
    <w:rsid w:val="00577F90"/>
    <w:rsid w:val="00585244"/>
    <w:rsid w:val="0059653A"/>
    <w:rsid w:val="00596A0A"/>
    <w:rsid w:val="00596CA7"/>
    <w:rsid w:val="005A3EDF"/>
    <w:rsid w:val="005A4A11"/>
    <w:rsid w:val="005A668E"/>
    <w:rsid w:val="005A71CD"/>
    <w:rsid w:val="005B0323"/>
    <w:rsid w:val="005B03A6"/>
    <w:rsid w:val="005B6890"/>
    <w:rsid w:val="005C47E9"/>
    <w:rsid w:val="005C4B64"/>
    <w:rsid w:val="005D1D5C"/>
    <w:rsid w:val="005E24E8"/>
    <w:rsid w:val="005E6191"/>
    <w:rsid w:val="005E798A"/>
    <w:rsid w:val="005F162A"/>
    <w:rsid w:val="005F2278"/>
    <w:rsid w:val="005F320E"/>
    <w:rsid w:val="005F42B2"/>
    <w:rsid w:val="006078E4"/>
    <w:rsid w:val="00607D27"/>
    <w:rsid w:val="00616C3A"/>
    <w:rsid w:val="00640280"/>
    <w:rsid w:val="00643720"/>
    <w:rsid w:val="00661115"/>
    <w:rsid w:val="006646EE"/>
    <w:rsid w:val="00672ED8"/>
    <w:rsid w:val="00680EC0"/>
    <w:rsid w:val="006901EE"/>
    <w:rsid w:val="00697D09"/>
    <w:rsid w:val="006A39FB"/>
    <w:rsid w:val="006A5C99"/>
    <w:rsid w:val="006A730C"/>
    <w:rsid w:val="006A7B1A"/>
    <w:rsid w:val="006B0161"/>
    <w:rsid w:val="006B58E7"/>
    <w:rsid w:val="006D0984"/>
    <w:rsid w:val="006D416D"/>
    <w:rsid w:val="006D41C0"/>
    <w:rsid w:val="006E3243"/>
    <w:rsid w:val="006E7763"/>
    <w:rsid w:val="006F2D6D"/>
    <w:rsid w:val="00700BB5"/>
    <w:rsid w:val="00721234"/>
    <w:rsid w:val="00721D23"/>
    <w:rsid w:val="00741F0E"/>
    <w:rsid w:val="00744C6E"/>
    <w:rsid w:val="00755392"/>
    <w:rsid w:val="007707FC"/>
    <w:rsid w:val="007716AB"/>
    <w:rsid w:val="0077189B"/>
    <w:rsid w:val="00773392"/>
    <w:rsid w:val="00776814"/>
    <w:rsid w:val="0078720E"/>
    <w:rsid w:val="0078784C"/>
    <w:rsid w:val="007A495D"/>
    <w:rsid w:val="007A6EEA"/>
    <w:rsid w:val="007B1A07"/>
    <w:rsid w:val="007B2B67"/>
    <w:rsid w:val="007C3893"/>
    <w:rsid w:val="007C39D4"/>
    <w:rsid w:val="007D1673"/>
    <w:rsid w:val="00803111"/>
    <w:rsid w:val="0081003A"/>
    <w:rsid w:val="00813D65"/>
    <w:rsid w:val="00817CC5"/>
    <w:rsid w:val="008303CA"/>
    <w:rsid w:val="00842286"/>
    <w:rsid w:val="008530E0"/>
    <w:rsid w:val="00857337"/>
    <w:rsid w:val="008630B0"/>
    <w:rsid w:val="00863CCF"/>
    <w:rsid w:val="0086488F"/>
    <w:rsid w:val="00864B07"/>
    <w:rsid w:val="00872C33"/>
    <w:rsid w:val="00873DFA"/>
    <w:rsid w:val="00880620"/>
    <w:rsid w:val="00887950"/>
    <w:rsid w:val="008917E2"/>
    <w:rsid w:val="0089563B"/>
    <w:rsid w:val="00896EAA"/>
    <w:rsid w:val="008A4CA9"/>
    <w:rsid w:val="008B072D"/>
    <w:rsid w:val="008B08A7"/>
    <w:rsid w:val="008B3E3D"/>
    <w:rsid w:val="008C46E0"/>
    <w:rsid w:val="008C47E6"/>
    <w:rsid w:val="008C6E4E"/>
    <w:rsid w:val="008D32F8"/>
    <w:rsid w:val="008D7E81"/>
    <w:rsid w:val="008E1978"/>
    <w:rsid w:val="008E2214"/>
    <w:rsid w:val="008E3546"/>
    <w:rsid w:val="008E5A5A"/>
    <w:rsid w:val="008E677A"/>
    <w:rsid w:val="008E6B62"/>
    <w:rsid w:val="008F2AD2"/>
    <w:rsid w:val="00900021"/>
    <w:rsid w:val="0090351E"/>
    <w:rsid w:val="00904827"/>
    <w:rsid w:val="0091184C"/>
    <w:rsid w:val="00916BB8"/>
    <w:rsid w:val="00923D1C"/>
    <w:rsid w:val="00924198"/>
    <w:rsid w:val="00926155"/>
    <w:rsid w:val="00927BFE"/>
    <w:rsid w:val="00934A35"/>
    <w:rsid w:val="00941E3A"/>
    <w:rsid w:val="00942FC6"/>
    <w:rsid w:val="00955829"/>
    <w:rsid w:val="00955E0B"/>
    <w:rsid w:val="0095785B"/>
    <w:rsid w:val="00975564"/>
    <w:rsid w:val="00975712"/>
    <w:rsid w:val="009906EE"/>
    <w:rsid w:val="009958AF"/>
    <w:rsid w:val="009A33C4"/>
    <w:rsid w:val="009A4ABA"/>
    <w:rsid w:val="009A5838"/>
    <w:rsid w:val="009B2702"/>
    <w:rsid w:val="009B7C46"/>
    <w:rsid w:val="009C0765"/>
    <w:rsid w:val="009D2C66"/>
    <w:rsid w:val="009E22A0"/>
    <w:rsid w:val="009F037A"/>
    <w:rsid w:val="00A00C3D"/>
    <w:rsid w:val="00A02A92"/>
    <w:rsid w:val="00A12E8B"/>
    <w:rsid w:val="00A15D73"/>
    <w:rsid w:val="00A273F4"/>
    <w:rsid w:val="00A37953"/>
    <w:rsid w:val="00A42564"/>
    <w:rsid w:val="00A44A93"/>
    <w:rsid w:val="00A468CF"/>
    <w:rsid w:val="00A528BD"/>
    <w:rsid w:val="00A53366"/>
    <w:rsid w:val="00A62C33"/>
    <w:rsid w:val="00A632BF"/>
    <w:rsid w:val="00A66BA5"/>
    <w:rsid w:val="00A724E8"/>
    <w:rsid w:val="00A75E77"/>
    <w:rsid w:val="00A76326"/>
    <w:rsid w:val="00A76B62"/>
    <w:rsid w:val="00A83D70"/>
    <w:rsid w:val="00A83F66"/>
    <w:rsid w:val="00A84720"/>
    <w:rsid w:val="00A86D55"/>
    <w:rsid w:val="00A871A1"/>
    <w:rsid w:val="00A91D5C"/>
    <w:rsid w:val="00A95B3B"/>
    <w:rsid w:val="00A96EF1"/>
    <w:rsid w:val="00A97042"/>
    <w:rsid w:val="00AA4574"/>
    <w:rsid w:val="00AB30D9"/>
    <w:rsid w:val="00AB5125"/>
    <w:rsid w:val="00AC190B"/>
    <w:rsid w:val="00AC2E79"/>
    <w:rsid w:val="00AC7825"/>
    <w:rsid w:val="00AC7EC3"/>
    <w:rsid w:val="00AD25A0"/>
    <w:rsid w:val="00AD6805"/>
    <w:rsid w:val="00AD6C6F"/>
    <w:rsid w:val="00AD79D1"/>
    <w:rsid w:val="00AF6EA5"/>
    <w:rsid w:val="00B1030B"/>
    <w:rsid w:val="00B12816"/>
    <w:rsid w:val="00B12DC2"/>
    <w:rsid w:val="00B13840"/>
    <w:rsid w:val="00B141AA"/>
    <w:rsid w:val="00B1449A"/>
    <w:rsid w:val="00B23946"/>
    <w:rsid w:val="00B27763"/>
    <w:rsid w:val="00B304D2"/>
    <w:rsid w:val="00B36A14"/>
    <w:rsid w:val="00B37031"/>
    <w:rsid w:val="00B438FD"/>
    <w:rsid w:val="00B54B6B"/>
    <w:rsid w:val="00B562A0"/>
    <w:rsid w:val="00B64A06"/>
    <w:rsid w:val="00B65E9A"/>
    <w:rsid w:val="00B663A7"/>
    <w:rsid w:val="00B6737F"/>
    <w:rsid w:val="00B72B28"/>
    <w:rsid w:val="00B843DD"/>
    <w:rsid w:val="00B86472"/>
    <w:rsid w:val="00B90C2F"/>
    <w:rsid w:val="00BA0E16"/>
    <w:rsid w:val="00BA2385"/>
    <w:rsid w:val="00BA2E69"/>
    <w:rsid w:val="00BA7438"/>
    <w:rsid w:val="00BC113B"/>
    <w:rsid w:val="00BC1375"/>
    <w:rsid w:val="00BD0131"/>
    <w:rsid w:val="00BD030B"/>
    <w:rsid w:val="00BD2F30"/>
    <w:rsid w:val="00BD4376"/>
    <w:rsid w:val="00BD49D7"/>
    <w:rsid w:val="00BD5FAA"/>
    <w:rsid w:val="00C028E8"/>
    <w:rsid w:val="00C052DC"/>
    <w:rsid w:val="00C058FD"/>
    <w:rsid w:val="00C06B36"/>
    <w:rsid w:val="00C06D0F"/>
    <w:rsid w:val="00C11C73"/>
    <w:rsid w:val="00C13219"/>
    <w:rsid w:val="00C24337"/>
    <w:rsid w:val="00C306D2"/>
    <w:rsid w:val="00C30BC6"/>
    <w:rsid w:val="00C3480A"/>
    <w:rsid w:val="00C42ECB"/>
    <w:rsid w:val="00C435E7"/>
    <w:rsid w:val="00C6681B"/>
    <w:rsid w:val="00C713A5"/>
    <w:rsid w:val="00C8383C"/>
    <w:rsid w:val="00C8489A"/>
    <w:rsid w:val="00CB1684"/>
    <w:rsid w:val="00CB20C1"/>
    <w:rsid w:val="00CC4478"/>
    <w:rsid w:val="00CC5895"/>
    <w:rsid w:val="00CD1F57"/>
    <w:rsid w:val="00CD48AE"/>
    <w:rsid w:val="00CD75D7"/>
    <w:rsid w:val="00CE0A5D"/>
    <w:rsid w:val="00CE1BEB"/>
    <w:rsid w:val="00CE5DA6"/>
    <w:rsid w:val="00CF16C7"/>
    <w:rsid w:val="00CF18FA"/>
    <w:rsid w:val="00D02FF2"/>
    <w:rsid w:val="00D0740B"/>
    <w:rsid w:val="00D205D2"/>
    <w:rsid w:val="00D23AEB"/>
    <w:rsid w:val="00D26815"/>
    <w:rsid w:val="00D331E3"/>
    <w:rsid w:val="00D35079"/>
    <w:rsid w:val="00D37890"/>
    <w:rsid w:val="00D4310E"/>
    <w:rsid w:val="00D50BF2"/>
    <w:rsid w:val="00D54E55"/>
    <w:rsid w:val="00D66BE8"/>
    <w:rsid w:val="00D71942"/>
    <w:rsid w:val="00D77384"/>
    <w:rsid w:val="00D86812"/>
    <w:rsid w:val="00D9150A"/>
    <w:rsid w:val="00D93760"/>
    <w:rsid w:val="00D94D52"/>
    <w:rsid w:val="00D96F14"/>
    <w:rsid w:val="00DA0E97"/>
    <w:rsid w:val="00DA48D0"/>
    <w:rsid w:val="00DA6CC5"/>
    <w:rsid w:val="00DB1000"/>
    <w:rsid w:val="00DB1A31"/>
    <w:rsid w:val="00DB3BC1"/>
    <w:rsid w:val="00DB6443"/>
    <w:rsid w:val="00DE1D76"/>
    <w:rsid w:val="00DE1DFE"/>
    <w:rsid w:val="00DE33D8"/>
    <w:rsid w:val="00DE3A28"/>
    <w:rsid w:val="00DE5699"/>
    <w:rsid w:val="00DF3C11"/>
    <w:rsid w:val="00E02934"/>
    <w:rsid w:val="00E11AF4"/>
    <w:rsid w:val="00E245E8"/>
    <w:rsid w:val="00E25955"/>
    <w:rsid w:val="00E271E8"/>
    <w:rsid w:val="00E27CE1"/>
    <w:rsid w:val="00E302A7"/>
    <w:rsid w:val="00E347F5"/>
    <w:rsid w:val="00E34F84"/>
    <w:rsid w:val="00E51155"/>
    <w:rsid w:val="00E60D45"/>
    <w:rsid w:val="00E617FD"/>
    <w:rsid w:val="00E6336D"/>
    <w:rsid w:val="00E660FD"/>
    <w:rsid w:val="00E674FE"/>
    <w:rsid w:val="00E67FCC"/>
    <w:rsid w:val="00E70FEA"/>
    <w:rsid w:val="00E7444C"/>
    <w:rsid w:val="00E803D2"/>
    <w:rsid w:val="00E8059B"/>
    <w:rsid w:val="00E83396"/>
    <w:rsid w:val="00E87D27"/>
    <w:rsid w:val="00E92FF5"/>
    <w:rsid w:val="00E95EE9"/>
    <w:rsid w:val="00EA39B3"/>
    <w:rsid w:val="00EA592C"/>
    <w:rsid w:val="00EA733B"/>
    <w:rsid w:val="00EB5437"/>
    <w:rsid w:val="00EC48A5"/>
    <w:rsid w:val="00EC7E12"/>
    <w:rsid w:val="00ED514A"/>
    <w:rsid w:val="00EE4A6A"/>
    <w:rsid w:val="00EF2FC8"/>
    <w:rsid w:val="00EF4E9B"/>
    <w:rsid w:val="00EF5390"/>
    <w:rsid w:val="00F076CD"/>
    <w:rsid w:val="00F10A99"/>
    <w:rsid w:val="00F14188"/>
    <w:rsid w:val="00F17823"/>
    <w:rsid w:val="00F36BB0"/>
    <w:rsid w:val="00F4362E"/>
    <w:rsid w:val="00F542FE"/>
    <w:rsid w:val="00F548F7"/>
    <w:rsid w:val="00F707F2"/>
    <w:rsid w:val="00F74994"/>
    <w:rsid w:val="00F75066"/>
    <w:rsid w:val="00F75CB8"/>
    <w:rsid w:val="00F80829"/>
    <w:rsid w:val="00F80F40"/>
    <w:rsid w:val="00F8223F"/>
    <w:rsid w:val="00F872A9"/>
    <w:rsid w:val="00F96AD9"/>
    <w:rsid w:val="00F96DCB"/>
    <w:rsid w:val="00FA10A8"/>
    <w:rsid w:val="00FA1D21"/>
    <w:rsid w:val="00FA2F34"/>
    <w:rsid w:val="00FA301F"/>
    <w:rsid w:val="00FA428B"/>
    <w:rsid w:val="00FA7146"/>
    <w:rsid w:val="00FB4414"/>
    <w:rsid w:val="00FB6FF9"/>
    <w:rsid w:val="00FC0D19"/>
    <w:rsid w:val="00FE5872"/>
    <w:rsid w:val="00FF0256"/>
    <w:rsid w:val="00FF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1BDF8-8FC8-4D23-900F-61157F95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4362E"/>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4362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F4362E"/>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F4362E"/>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4"/>
    <w:qFormat/>
    <w:rsid w:val="00F4362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F436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62E"/>
  </w:style>
  <w:style w:type="character" w:customStyle="1" w:styleId="Heading1Char">
    <w:name w:val="Heading 1 Char"/>
    <w:aliases w:val="Pocket Char"/>
    <w:basedOn w:val="DefaultParagraphFont"/>
    <w:link w:val="Heading1"/>
    <w:uiPriority w:val="1"/>
    <w:rsid w:val="00F4362E"/>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F4362E"/>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F4362E"/>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4"/>
    <w:rsid w:val="00F4362E"/>
    <w:rPr>
      <w:rFonts w:ascii="Georgia" w:eastAsiaTheme="majorEastAsia" w:hAnsi="Georgia" w:cstheme="majorBidi"/>
      <w:b/>
      <w:bCs/>
      <w:iCs/>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bold underline,Box,B"/>
    <w:basedOn w:val="DefaultParagraphFont"/>
    <w:link w:val="textbold"/>
    <w:uiPriority w:val="7"/>
    <w:qFormat/>
    <w:rsid w:val="00F4362E"/>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F4362E"/>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F4362E"/>
    <w:rPr>
      <w:b w:val="0"/>
      <w:bCs/>
      <w:sz w:val="22"/>
      <w:u w:val="single"/>
    </w:rPr>
  </w:style>
  <w:style w:type="character" w:styleId="Hyperlink">
    <w:name w:val="Hyperlink"/>
    <w:aliases w:val="heading 1 (block title),Important,Read,Card Text,Internet Link,Analytic Text"/>
    <w:basedOn w:val="DefaultParagraphFont"/>
    <w:uiPriority w:val="99"/>
    <w:rsid w:val="00F4362E"/>
    <w:rPr>
      <w:color w:val="auto"/>
      <w:u w:val="none"/>
    </w:rPr>
  </w:style>
  <w:style w:type="character" w:styleId="FollowedHyperlink">
    <w:name w:val="FollowedHyperlink"/>
    <w:basedOn w:val="DefaultParagraphFont"/>
    <w:uiPriority w:val="99"/>
    <w:semiHidden/>
    <w:rsid w:val="00F4362E"/>
    <w:rPr>
      <w:color w:val="auto"/>
      <w:u w:val="none"/>
    </w:rPr>
  </w:style>
  <w:style w:type="paragraph" w:customStyle="1" w:styleId="textbold">
    <w:name w:val="text bold"/>
    <w:basedOn w:val="Normal"/>
    <w:link w:val="Emphasis"/>
    <w:uiPriority w:val="7"/>
    <w:qFormat/>
    <w:rsid w:val="00214EB5"/>
    <w:pPr>
      <w:ind w:left="720"/>
      <w:jc w:val="both"/>
    </w:pPr>
    <w:rPr>
      <w:b/>
      <w:iCs/>
      <w:u w:val="single"/>
    </w:rPr>
  </w:style>
  <w:style w:type="character" w:customStyle="1" w:styleId="apple-converted-space">
    <w:name w:val="apple-converted-space"/>
    <w:rsid w:val="002442D6"/>
  </w:style>
  <w:style w:type="character" w:customStyle="1" w:styleId="st">
    <w:name w:val="st"/>
    <w:basedOn w:val="DefaultParagraphFont"/>
    <w:rsid w:val="00941E3A"/>
  </w:style>
  <w:style w:type="character" w:customStyle="1" w:styleId="StyleBold">
    <w:name w:val="Style Bold"/>
    <w:basedOn w:val="DefaultParagraphFont"/>
    <w:uiPriority w:val="9"/>
    <w:semiHidden/>
    <w:rsid w:val="00F4362E"/>
    <w:rPr>
      <w:b/>
      <w:bCs/>
    </w:rPr>
  </w:style>
  <w:style w:type="paragraph" w:styleId="Header">
    <w:name w:val="header"/>
    <w:basedOn w:val="Normal"/>
    <w:link w:val="HeaderChar"/>
    <w:uiPriority w:val="99"/>
    <w:semiHidden/>
    <w:rsid w:val="00F4362E"/>
    <w:pPr>
      <w:tabs>
        <w:tab w:val="center" w:pos="4680"/>
        <w:tab w:val="right" w:pos="9360"/>
      </w:tabs>
    </w:pPr>
  </w:style>
  <w:style w:type="character" w:customStyle="1" w:styleId="HeaderChar">
    <w:name w:val="Header Char"/>
    <w:basedOn w:val="DefaultParagraphFont"/>
    <w:link w:val="Header"/>
    <w:uiPriority w:val="99"/>
    <w:semiHidden/>
    <w:rsid w:val="00F4362E"/>
    <w:rPr>
      <w:rFonts w:ascii="Georgia" w:hAnsi="Georgia" w:cs="Calibri"/>
    </w:rPr>
  </w:style>
  <w:style w:type="paragraph" w:styleId="Footer">
    <w:name w:val="footer"/>
    <w:basedOn w:val="Normal"/>
    <w:link w:val="FooterChar"/>
    <w:uiPriority w:val="99"/>
    <w:semiHidden/>
    <w:rsid w:val="00F4362E"/>
    <w:pPr>
      <w:tabs>
        <w:tab w:val="center" w:pos="4680"/>
        <w:tab w:val="right" w:pos="9360"/>
      </w:tabs>
    </w:pPr>
  </w:style>
  <w:style w:type="character" w:customStyle="1" w:styleId="FooterChar">
    <w:name w:val="Footer Char"/>
    <w:basedOn w:val="DefaultParagraphFont"/>
    <w:link w:val="Footer"/>
    <w:uiPriority w:val="99"/>
    <w:semiHidden/>
    <w:rsid w:val="00F4362E"/>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17093">
      <w:bodyDiv w:val="1"/>
      <w:marLeft w:val="0"/>
      <w:marRight w:val="0"/>
      <w:marTop w:val="0"/>
      <w:marBottom w:val="0"/>
      <w:divBdr>
        <w:top w:val="none" w:sz="0" w:space="0" w:color="auto"/>
        <w:left w:val="none" w:sz="0" w:space="0" w:color="auto"/>
        <w:bottom w:val="none" w:sz="0" w:space="0" w:color="auto"/>
        <w:right w:val="none" w:sz="0" w:space="0" w:color="auto"/>
      </w:divBdr>
      <w:divsChild>
        <w:div w:id="434596848">
          <w:marLeft w:val="0"/>
          <w:marRight w:val="0"/>
          <w:marTop w:val="0"/>
          <w:marBottom w:val="0"/>
          <w:divBdr>
            <w:top w:val="none" w:sz="0" w:space="0" w:color="auto"/>
            <w:left w:val="none" w:sz="0" w:space="0" w:color="auto"/>
            <w:bottom w:val="none" w:sz="0" w:space="0" w:color="auto"/>
            <w:right w:val="none" w:sz="0" w:space="0" w:color="auto"/>
          </w:divBdr>
          <w:divsChild>
            <w:div w:id="1510102149">
              <w:marLeft w:val="0"/>
              <w:marRight w:val="270"/>
              <w:marTop w:val="525"/>
              <w:marBottom w:val="600"/>
              <w:divBdr>
                <w:top w:val="single" w:sz="36" w:space="8" w:color="363636"/>
                <w:left w:val="none" w:sz="0" w:space="8" w:color="auto"/>
                <w:bottom w:val="none" w:sz="0" w:space="0" w:color="auto"/>
                <w:right w:val="none" w:sz="0" w:space="8" w:color="auto"/>
              </w:divBdr>
              <w:divsChild>
                <w:div w:id="4662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ookings.edu/blogs/order-from-chaos/posts/2016/07/13-south-china-sea-grand-strategy-bush)//jonah" TargetMode="External"/><Relationship Id="rId13" Type="http://schemas.openxmlformats.org/officeDocument/2006/relationships/hyperlink" Target="https://southfront.org/the-south-china-sea-crisis-international-law-sovereignty-and-the-control-of-natural-resources/)//jona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mnushkin@gmail.com" TargetMode="External"/><Relationship Id="rId12" Type="http://schemas.openxmlformats.org/officeDocument/2006/relationships/hyperlink" Target="http://dx.doi.org/10.1080/0163660X.2013.751650" TargetMode="External"/><Relationship Id="rId17" Type="http://schemas.openxmlformats.org/officeDocument/2006/relationships/hyperlink" Target="http://origin.www.uscc.gov/sites/default/files/Research/US%20Freedom%20of%20Navigation%20Patrol%20in%20the%20South%20China%20Sea.pdf" TargetMode="External"/><Relationship Id="rId2" Type="http://schemas.openxmlformats.org/officeDocument/2006/relationships/numbering" Target="numbering.xml"/><Relationship Id="rId16" Type="http://schemas.openxmlformats.org/officeDocument/2006/relationships/hyperlink" Target="http://www.foreign.senate.gov/imo/media/doc/071316_Campbell_Testimony.pdf)//jonah" TargetMode="External"/><Relationship Id="rId1" Type="http://schemas.openxmlformats.org/officeDocument/2006/relationships/customXml" Target="../customXml/item1.xml"/><Relationship Id="rId6" Type="http://schemas.openxmlformats.org/officeDocument/2006/relationships/hyperlink" Target="mailto:doublejdj15@gmail.com" TargetMode="External"/><Relationship Id="rId11" Type="http://schemas.openxmlformats.org/officeDocument/2006/relationships/hyperlink" Target="http://www.e-ir.info/2014/02/04/why-do-states-mostly-obey-international-law/" TargetMode="External"/><Relationship Id="rId5" Type="http://schemas.openxmlformats.org/officeDocument/2006/relationships/webSettings" Target="webSettings.xml"/><Relationship Id="rId15" Type="http://schemas.openxmlformats.org/officeDocument/2006/relationships/hyperlink" Target="http://foreignpolicy.com/2016/05/16/freedom-of-navigation-operations-in-the-south-china-sea-arent-enough-unclos-fonop-philippines-tribunal/)//jonah" TargetMode="External"/><Relationship Id="rId10" Type="http://schemas.openxmlformats.org/officeDocument/2006/relationships/hyperlink" Target="http://www.posse.gatech.edu/sites/posse.gatech.edu/files/Ban%20Nuclear%20Weapons%20from%20Arctic.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mg.co.za/article/2015-10-30-us-ratchets-up-tension-with-china" TargetMode="External"/><Relationship Id="rId14" Type="http://schemas.openxmlformats.org/officeDocument/2006/relationships/hyperlink" Target="http://www.foreign.senate.gov/imo/media/doc/071316_Campbell_Testimony.pdf)//jona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345E9-AA94-469F-B451-C9647E856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48102</Words>
  <Characters>274185</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Jacobs</dc:creator>
  <cp:keywords/>
  <dc:description/>
  <cp:lastModifiedBy>Kevin Hirn</cp:lastModifiedBy>
  <cp:revision>3</cp:revision>
  <dcterms:created xsi:type="dcterms:W3CDTF">2016-07-24T03:42:00Z</dcterms:created>
  <dcterms:modified xsi:type="dcterms:W3CDTF">2016-07-24T03:42:00Z</dcterms:modified>
</cp:coreProperties>
</file>