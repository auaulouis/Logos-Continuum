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3214AE" w14:textId="77777777" w:rsidR="003C6B83" w:rsidRPr="00580FE9" w:rsidRDefault="00243AEB" w:rsidP="00581520">
      <w:pPr>
        <w:pStyle w:val="Heading1"/>
      </w:pPr>
      <w:r>
        <w:t>***</w:t>
      </w:r>
      <w:proofErr w:type="spellStart"/>
      <w:r w:rsidR="003C6B83" w:rsidRPr="00580FE9">
        <w:t>Aff</w:t>
      </w:r>
      <w:proofErr w:type="spellEnd"/>
    </w:p>
    <w:p w14:paraId="59503E16" w14:textId="77777777" w:rsidR="003C6B83" w:rsidRDefault="00243AEB" w:rsidP="00E93FF2">
      <w:pPr>
        <w:pStyle w:val="Heading1"/>
      </w:pPr>
      <w:r>
        <w:t>***</w:t>
      </w:r>
      <w:r w:rsidR="003C6B83" w:rsidRPr="00580FE9">
        <w:t xml:space="preserve"> 1ac</w:t>
      </w:r>
    </w:p>
    <w:p w14:paraId="766ABAE4" w14:textId="77777777" w:rsidR="00243CBB" w:rsidRPr="00243CBB" w:rsidRDefault="00DD10C3" w:rsidP="00243CBB">
      <w:pPr>
        <w:pStyle w:val="Heading3"/>
      </w:pPr>
      <w:r>
        <w:t>Plan—1ac</w:t>
      </w:r>
    </w:p>
    <w:p w14:paraId="7790A20E" w14:textId="77777777" w:rsidR="00DD10C3" w:rsidRPr="00DD10C3" w:rsidRDefault="00DD10C3" w:rsidP="00243CBB">
      <w:pPr>
        <w:pStyle w:val="Heading4"/>
      </w:pPr>
      <w:r w:rsidRPr="00DD10C3">
        <w:rPr>
          <w:shd w:val="clear" w:color="auto" w:fill="FFFFFF"/>
        </w:rPr>
        <w:t>The United States federal government should increase its diplomatic and/or economic engagement with China by cooperating on China’s One Belt One Road Initiative in Afghanistan</w:t>
      </w:r>
    </w:p>
    <w:p w14:paraId="02A5DC37" w14:textId="77777777" w:rsidR="003C6B83" w:rsidRPr="00580FE9" w:rsidRDefault="001E0F65" w:rsidP="003C6B83">
      <w:pPr>
        <w:pStyle w:val="Heading3"/>
      </w:pPr>
      <w:r w:rsidRPr="00580FE9">
        <w:t xml:space="preserve">Stability </w:t>
      </w:r>
      <w:proofErr w:type="spellStart"/>
      <w:r w:rsidRPr="00580FE9">
        <w:t>adv</w:t>
      </w:r>
      <w:proofErr w:type="spellEnd"/>
      <w:r w:rsidR="00075D39">
        <w:t xml:space="preserve">—1ac </w:t>
      </w:r>
    </w:p>
    <w:p w14:paraId="2FFDD777" w14:textId="77777777" w:rsidR="00E93FF2" w:rsidRPr="00580FE9" w:rsidRDefault="00DC08A6" w:rsidP="00E93FF2">
      <w:pPr>
        <w:pStyle w:val="Heading4"/>
      </w:pPr>
      <w:r w:rsidRPr="00580FE9">
        <w:t>Advantage __</w:t>
      </w:r>
      <w:r w:rsidR="00E93FF2" w:rsidRPr="00580FE9">
        <w:t xml:space="preserve"> is stabilit</w:t>
      </w:r>
      <w:r w:rsidRPr="00580FE9">
        <w:t>y</w:t>
      </w:r>
    </w:p>
    <w:p w14:paraId="383FAD86" w14:textId="77777777" w:rsidR="00335AF8" w:rsidRDefault="00335AF8" w:rsidP="00335AF8">
      <w:pPr>
        <w:rPr>
          <w:rStyle w:val="Style13ptBold"/>
          <w:b w:val="0"/>
        </w:rPr>
      </w:pPr>
    </w:p>
    <w:p w14:paraId="7DF0CE7C" w14:textId="77777777" w:rsidR="00335AF8" w:rsidRPr="00580FE9" w:rsidRDefault="00335AF8" w:rsidP="00335AF8">
      <w:pPr>
        <w:pStyle w:val="Heading4"/>
        <w:rPr>
          <w:rStyle w:val="Style13ptBold"/>
          <w:b/>
        </w:rPr>
      </w:pPr>
      <w:r w:rsidRPr="00580FE9">
        <w:rPr>
          <w:rStyle w:val="Style13ptBold"/>
          <w:b/>
        </w:rPr>
        <w:t>China’s Afghan coop interest low now; but US involvement (in OBOR) creates a robust Chinese partnership stabilizing the region</w:t>
      </w:r>
    </w:p>
    <w:p w14:paraId="1A2E5EF7" w14:textId="77777777" w:rsidR="00335AF8" w:rsidRPr="00580FE9" w:rsidRDefault="00335AF8" w:rsidP="00335AF8">
      <w:r w:rsidRPr="00580FE9">
        <w:rPr>
          <w:rStyle w:val="Style13ptBold"/>
        </w:rPr>
        <w:t>Zhou, 3-11</w:t>
      </w:r>
      <w:r w:rsidRPr="00580FE9">
        <w:t xml:space="preserve"> – Program Coordinator for the China, East Asia and United States Program, working out of the </w:t>
      </w:r>
      <w:proofErr w:type="spellStart"/>
      <w:r w:rsidRPr="00580FE9">
        <w:t>EastWest</w:t>
      </w:r>
      <w:proofErr w:type="spellEnd"/>
      <w:r w:rsidRPr="00580FE9">
        <w:t xml:space="preserve"> Institute’s New York Center (Andi, “Can China’s ‘One Belt, One Road’ Save the US in Afghanistan?”, The Diplomat, 3-11-16, http://thediplomat.com/2016/03/can-chinas-one-belt-one-road-save-the-us-in-afghanistan/)//JH</w:t>
      </w:r>
    </w:p>
    <w:p w14:paraId="7FFDDD34" w14:textId="77777777" w:rsidR="00E93FF2" w:rsidRPr="00335AF8" w:rsidRDefault="00335AF8" w:rsidP="00E93FF2">
      <w:pPr>
        <w:rPr>
          <w:u w:val="single"/>
        </w:rPr>
      </w:pPr>
      <w:r w:rsidRPr="00580FE9">
        <w:rPr>
          <w:rStyle w:val="StyleUnderline"/>
        </w:rPr>
        <w:t>Few observers can deny th</w:t>
      </w:r>
      <w:r w:rsidRPr="00580FE9">
        <w:t>a</w:t>
      </w:r>
      <w:r w:rsidRPr="00580FE9">
        <w:rPr>
          <w:rStyle w:val="StyleUnderline"/>
        </w:rPr>
        <w:t>t Afghanistan is having trouble holding together. With the Islamic State (IS) and a resurgent Taliban chipping away at the country’s fragile foundations, the United States is scrambling to find new sources of help to prop up the Afghan state. China has long been seen as one of the most promising prospects for such help</w:t>
      </w:r>
      <w:r w:rsidRPr="00580FE9">
        <w:rPr>
          <w:u w:val="single"/>
        </w:rPr>
        <w:t>, and when Chinese President Xi Jinping made his first state visit to the United States in September 2015,</w:t>
      </w:r>
      <w:r w:rsidRPr="00580FE9">
        <w:t xml:space="preserve"> </w:t>
      </w:r>
      <w:r w:rsidRPr="00580FE9">
        <w:rPr>
          <w:rStyle w:val="StyleUnderline"/>
        </w:rPr>
        <w:t>President Barack Obama’s administration wasted no time courting him on cooperation in Afghanistan.</w:t>
      </w:r>
      <w:r w:rsidRPr="00580FE9">
        <w:t xml:space="preserve"> As each side released its outcome statement from the visit, however, it became clear that the U.S. and China are quite literally not on the same page regarding Afghanistan. While </w:t>
      </w:r>
      <w:r w:rsidRPr="00580FE9">
        <w:rPr>
          <w:rStyle w:val="StyleUnderline"/>
        </w:rPr>
        <w:t>the U.S</w:t>
      </w:r>
      <w:r w:rsidRPr="00580FE9">
        <w:t xml:space="preserve">. “fact sheet” on the visit </w:t>
      </w:r>
      <w:r w:rsidRPr="00580FE9">
        <w:rPr>
          <w:rStyle w:val="StyleUnderline"/>
        </w:rPr>
        <w:t>put Afghanistan as its lead item, China buried U.S.-China cooperation on Afghanistan near the bottom of its statement—the 41st item of 49</w:t>
      </w:r>
      <w:r w:rsidRPr="00580FE9">
        <w:t xml:space="preserve">. A few weeks later, President Obama announced that U.S. combat troops would remain in Afghanistan for at least the remainder of his term in office. China, it seems, would not be the savior for Afghanistan that the United States was looking for. One major reason for this disconnect is that </w:t>
      </w:r>
      <w:r w:rsidRPr="00580FE9">
        <w:rPr>
          <w:rStyle w:val="StyleUnderline"/>
        </w:rPr>
        <w:t xml:space="preserve">China’s interests in </w:t>
      </w:r>
      <w:r w:rsidRPr="00580FE9">
        <w:t xml:space="preserve">Afghanistan remain largely tied to a single issue: </w:t>
      </w:r>
      <w:r w:rsidRPr="00580FE9">
        <w:rPr>
          <w:rStyle w:val="StyleUnderline"/>
        </w:rPr>
        <w:t>Uyghur separatist groups</w:t>
      </w:r>
      <w:r w:rsidRPr="00580FE9">
        <w:t xml:space="preserve"> in China’s western frontier region of Xinjiang </w:t>
      </w:r>
      <w:r w:rsidRPr="00580FE9">
        <w:rPr>
          <w:rStyle w:val="StyleUnderline"/>
        </w:rPr>
        <w:t>and their suspected ties to insurgent groups in Afghanistan</w:t>
      </w:r>
      <w:r w:rsidRPr="00580FE9">
        <w:t xml:space="preserve">. Some have pointed to the Uyghur connection as a potential hook to involve China more deeply in Afghanistan’s stabilization and reconstruction. But while it is true that </w:t>
      </w:r>
      <w:r w:rsidRPr="00580FE9">
        <w:rPr>
          <w:rStyle w:val="StyleUnderline"/>
        </w:rPr>
        <w:t>the Uyghur issue has spurred China to act</w:t>
      </w:r>
      <w:r w:rsidRPr="00580FE9">
        <w:t xml:space="preserve"> constructively </w:t>
      </w:r>
      <w:r w:rsidRPr="00580FE9">
        <w:rPr>
          <w:rStyle w:val="StyleUnderline"/>
        </w:rPr>
        <w:t>in Afghanistan in some respects, including</w:t>
      </w:r>
      <w:r w:rsidRPr="00580FE9">
        <w:t xml:space="preserve"> substantial investment commitments and mediation of </w:t>
      </w:r>
      <w:r w:rsidRPr="00580FE9">
        <w:rPr>
          <w:rStyle w:val="StyleUnderline"/>
        </w:rPr>
        <w:t>peace talks between the Afghan government</w:t>
      </w:r>
      <w:r w:rsidRPr="00580FE9">
        <w:t xml:space="preserve"> and the Taliban, relying on the Uyghur connection alone to anchor China’s Afghanistan interest poses a number of problems. First, China’s policies toward its Uyghur population have long raised human rights concerns in Washington, and the United States’ refusal to label all Uyghur unrest as “terrorism” has frustrated China in bilateral discussions. </w:t>
      </w:r>
      <w:r w:rsidRPr="00580FE9">
        <w:rPr>
          <w:rStyle w:val="StyleUnderline"/>
        </w:rPr>
        <w:t xml:space="preserve">The U.S. has also hesitated to expand counterterrorism cooperation with China for fear that China would use its newfound capabilities to persecute the broader Uyghur population. </w:t>
      </w:r>
      <w:r w:rsidRPr="00580FE9">
        <w:t xml:space="preserve">Second, China has been reluctant to act in Afghanistan on issues that lack direct implications for its concerns about Xinjiang. On top of a general predilection for non-interference, China views the U.S. nation-building misadventures in Iraq and Afghanistan as a cautionary tale. With its hands full of problems both domestically and in its immediate neighborhood, </w:t>
      </w:r>
      <w:r w:rsidRPr="00580FE9">
        <w:rPr>
          <w:rStyle w:val="StyleUnderline"/>
        </w:rPr>
        <w:t xml:space="preserve">China fears getting sucked into a quagmire in some far-flung land. </w:t>
      </w:r>
      <w:r w:rsidRPr="00580FE9">
        <w:t xml:space="preserve">In short, </w:t>
      </w:r>
      <w:r w:rsidRPr="00580FE9">
        <w:rPr>
          <w:rStyle w:val="StyleUnderline"/>
        </w:rPr>
        <w:t>China viewing Afghanistan as an extension of its Uyghur concerns limits both U.S. and Chinese willingness to cooperate in Afghanistan</w:t>
      </w:r>
      <w:r w:rsidRPr="00580FE9">
        <w:t>. The United States would balk at involving China in any way that helps China shore up its domestic position against Uyghur discontent, and China would be loath to lend a hand in any way that doesn’t</w:t>
      </w:r>
      <w:r w:rsidRPr="00580FE9">
        <w:rPr>
          <w:rStyle w:val="StyleUnderline"/>
        </w:rPr>
        <w:t>. For the United States and China to get on the same page about Afghanistan, China must be convinced that its interest in Afghanistan goes beyond its domestic concerns. It happens that the time is ripe for the United States to do just that. There is no doubt that China is looking west, and looking hard</w:t>
      </w:r>
      <w:r w:rsidRPr="00580FE9">
        <w:t xml:space="preserve">. On the vanguard of </w:t>
      </w:r>
      <w:r w:rsidRPr="00580FE9">
        <w:rPr>
          <w:rStyle w:val="StyleUnderline"/>
        </w:rPr>
        <w:t>China’s “March West” are two major international economic initiatives: the Silk Road Economic Belt and the 21st Century Maritime Silk Road</w:t>
      </w:r>
      <w:r w:rsidRPr="00580FE9">
        <w:t xml:space="preserve">, collectively </w:t>
      </w:r>
      <w:r w:rsidRPr="00580FE9">
        <w:rPr>
          <w:rStyle w:val="StyleUnderline"/>
        </w:rPr>
        <w:t>known as “One Belt, One Road” (OBOR</w:t>
      </w:r>
      <w:r w:rsidRPr="00580FE9">
        <w:t xml:space="preserve">), </w:t>
      </w:r>
      <w:r w:rsidRPr="00580FE9">
        <w:rPr>
          <w:rStyle w:val="StyleUnderline"/>
        </w:rPr>
        <w:t>which envision a vast infrastructure network</w:t>
      </w:r>
      <w:r w:rsidRPr="00580FE9">
        <w:t xml:space="preserve"> built using Chinese capital that will connect China to Western Europe via the Eurasian heartland, </w:t>
      </w:r>
      <w:r w:rsidRPr="00580FE9">
        <w:rPr>
          <w:rStyle w:val="StyleUnderline"/>
        </w:rPr>
        <w:t>including Afghanistan</w:t>
      </w:r>
      <w:r w:rsidRPr="00580FE9">
        <w:t xml:space="preserve">. </w:t>
      </w:r>
      <w:r w:rsidRPr="00580FE9">
        <w:rPr>
          <w:rStyle w:val="StyleUnderline"/>
        </w:rPr>
        <w:t>For policymakers struggling to prop up Afghanistan’s economic and governance capacity, the promise of a flood of capital from the east is a godsend. China is already a major investor in Afghanistan, having poured billions of dollars into Afghan mining and energy enterprises</w:t>
      </w:r>
      <w:r w:rsidRPr="00580FE9">
        <w:t xml:space="preserve">. But aside from being another potential fount of investment, </w:t>
      </w:r>
      <w:r w:rsidRPr="00580FE9">
        <w:rPr>
          <w:rStyle w:val="StyleUnderline"/>
        </w:rPr>
        <w:t>OBOR also presents a prime opportunity for the United States to diversify China’s interests in Afghanistan. Through</w:t>
      </w:r>
      <w:r w:rsidRPr="00580FE9">
        <w:t xml:space="preserve"> active and targeted offers of </w:t>
      </w:r>
      <w:r w:rsidRPr="00580FE9">
        <w:rPr>
          <w:rStyle w:val="StyleUnderline"/>
        </w:rPr>
        <w:t xml:space="preserve">cooperation, the United States can shape specific projects within the OBOR framework to tie China more closely to Afghanistan’s rise or fall. </w:t>
      </w:r>
      <w:r w:rsidRPr="00580FE9">
        <w:rPr>
          <w:rStyle w:val="Emphasis"/>
        </w:rPr>
        <w:t>One place to start is the China-Pakistan Economic Corridor (CPEC), a proposed transportation and energy infrastructure network that will link northwestern China to the Arabian Sea via Pakistan, and one of few specific OBOR projects articulated so far.</w:t>
      </w:r>
      <w:r w:rsidRPr="00580FE9">
        <w:t xml:space="preserve"> The planned routes traverse some of Pakistan’s most volatile border regions adjacent to Afghanistan; with $46 billion USD in OBOR funds at stake</w:t>
      </w:r>
      <w:r w:rsidRPr="00580FE9">
        <w:rPr>
          <w:rStyle w:val="StyleUnderline"/>
        </w:rPr>
        <w:t xml:space="preserve">, </w:t>
      </w:r>
      <w:r w:rsidRPr="00580FE9">
        <w:rPr>
          <w:rStyle w:val="Emphasis"/>
        </w:rPr>
        <w:t>the project undoubtedly gives China a direct interest in Afghanistan’s security</w:t>
      </w:r>
      <w:r w:rsidRPr="00580FE9">
        <w:t xml:space="preserve">. </w:t>
      </w:r>
      <w:r w:rsidRPr="00580FE9">
        <w:rPr>
          <w:rStyle w:val="StyleUnderline"/>
        </w:rPr>
        <w:t>The U.S. can up China’s Afghanistan ante by exploring linkages between the CPEC and the United States’ own “New Silk Road Initiative</w:t>
      </w:r>
      <w:r w:rsidRPr="00580FE9">
        <w:t xml:space="preserve">.” Launched in 2011 to revitalize Afghanistan by forging economic connections with the country’s Central and South Asian neighbors, </w:t>
      </w:r>
      <w:r w:rsidRPr="00580FE9">
        <w:rPr>
          <w:rStyle w:val="StyleUnderline"/>
        </w:rPr>
        <w:t>the New Silk Road Initiative has faltered due to low political will in the U.S. to commit the necessary resources and a lack of desire among the Central Asian states to expand regional cooperation, particularly with Afghanistan.</w:t>
      </w:r>
      <w:r w:rsidRPr="00580FE9">
        <w:t xml:space="preserve"> If coordinated properly, </w:t>
      </w:r>
      <w:r w:rsidRPr="00580FE9">
        <w:rPr>
          <w:rStyle w:val="StyleUnderline"/>
        </w:rPr>
        <w:t>the CPEC and the New Silk Road could each boost the other’s chances of success</w:t>
      </w:r>
      <w:r w:rsidRPr="00580FE9">
        <w:t xml:space="preserve">. In particular, the New Silk Road’s Central Asia South Asia Electricity Transmission and Trade Project (CASA-1000), a transmission grid that would allow the Central Asian states to sell electricity to Afghanistan and Pakistan, dovetails with the CPEC’s proposed upgrades to Pakistan’s electricity infrastructure. Giving China a stake in the success of CASA-1000 and the New Silk Road more generally would be a promising step toward getting China to see more in Afghanistan than its Uyghur concerns. </w:t>
      </w:r>
      <w:r w:rsidRPr="00580FE9">
        <w:rPr>
          <w:rStyle w:val="StyleUnderline"/>
        </w:rPr>
        <w:t>Expanding China’s direct interests in Afghanistan would open new avenues for U.S.-China cooperation there. It would motivate both sides to boost coordination on Afghan security,</w:t>
      </w:r>
      <w:r w:rsidRPr="00580FE9">
        <w:t xml:space="preserve"> while shifting the focus of this cooperation away from the fraught issues of counterterrorism and China’s domestic concerns. </w:t>
      </w:r>
      <w:r w:rsidRPr="00580FE9">
        <w:rPr>
          <w:rStyle w:val="StyleUnderline"/>
        </w:rPr>
        <w:t xml:space="preserve">A China that is willing to contribute more toward military assistance, political mediation, </w:t>
      </w:r>
      <w:proofErr w:type="spellStart"/>
      <w:r w:rsidRPr="00580FE9">
        <w:rPr>
          <w:rStyle w:val="StyleUnderline"/>
        </w:rPr>
        <w:t>counternarcotics</w:t>
      </w:r>
      <w:proofErr w:type="spellEnd"/>
      <w:r w:rsidRPr="00580FE9">
        <w:rPr>
          <w:rStyle w:val="StyleUnderline"/>
        </w:rPr>
        <w:t>, and border security in Afghanistan would be a huge boon for both Afghanistan and the United States</w:t>
      </w:r>
      <w:r w:rsidRPr="00580FE9">
        <w:t xml:space="preserve">. As growing threats thwart a smooth U.S. withdrawal from its longest-ever war, </w:t>
      </w:r>
      <w:r w:rsidRPr="00580FE9">
        <w:rPr>
          <w:rStyle w:val="StyleUnderline"/>
        </w:rPr>
        <w:t>now is the time for the U.S. to seize any opportunity to build a robust partnership with China on Afghanistan.</w:t>
      </w:r>
    </w:p>
    <w:p w14:paraId="491C0BED" w14:textId="77777777" w:rsidR="001E0F65" w:rsidRPr="00580FE9" w:rsidRDefault="001E0F65" w:rsidP="001E0F65">
      <w:pPr>
        <w:pStyle w:val="Heading4"/>
      </w:pPr>
      <w:r w:rsidRPr="00580FE9">
        <w:t>US-China engagement now non-</w:t>
      </w:r>
      <w:proofErr w:type="spellStart"/>
      <w:r w:rsidRPr="00580FE9">
        <w:t>uniques</w:t>
      </w:r>
      <w:proofErr w:type="spellEnd"/>
      <w:r w:rsidRPr="00580FE9">
        <w:t xml:space="preserve"> all the disads but isn’t sufficient to solve --- Both sides want stability in Afghanistan</w:t>
      </w:r>
    </w:p>
    <w:p w14:paraId="54025CA3" w14:textId="77777777" w:rsidR="001E0F65" w:rsidRPr="00580FE9" w:rsidRDefault="001E0F65" w:rsidP="001E0F65">
      <w:r w:rsidRPr="00580FE9">
        <w:rPr>
          <w:rStyle w:val="Style13ptBold"/>
        </w:rPr>
        <w:t>Wu, 16</w:t>
      </w:r>
      <w:r w:rsidRPr="00580FE9">
        <w:t xml:space="preserve"> – Ph.D. in international relations, Associate Dean/Professor, School of International Relations and Public Affairs, Fudan University, Shanghai (Xinbo, “Cooperation, competition and shaping the outlook: the United States and China’s neighbourhood diplomacy,” International Affairs, July, http://dx.doi.org.proxy.lib.umich.edu/10.1111/1468-2346.12651)//SD</w:t>
      </w:r>
    </w:p>
    <w:p w14:paraId="79A8B560" w14:textId="77777777" w:rsidR="001E0F65" w:rsidRPr="00580FE9" w:rsidRDefault="001E0F65" w:rsidP="001E0F65">
      <w:r w:rsidRPr="00580FE9">
        <w:t xml:space="preserve">Broadly speaking, </w:t>
      </w:r>
      <w:r w:rsidRPr="00580FE9">
        <w:rPr>
          <w:rStyle w:val="StyleUnderline"/>
        </w:rPr>
        <w:t>China and the United States have shared interests in the stability of the Asia–Pacific region</w:t>
      </w:r>
      <w:r w:rsidRPr="00580FE9">
        <w:t xml:space="preserve">, including China’s periphery; however, this does not mean they can always cooperate effectively, as the two sides may have different views about the sources of instability and the best approaches to the problems. Along China’s periphery, </w:t>
      </w:r>
      <w:r w:rsidRPr="00580FE9">
        <w:rPr>
          <w:rStyle w:val="StyleUnderline"/>
        </w:rPr>
        <w:t>the Korean peninsula and Afghanistan have been the two major areas in respect of which Beijing and Washington have engaged in cooperation and coordination in recent years. China and the United States have shared interests</w:t>
      </w:r>
      <w:r w:rsidRPr="00580FE9">
        <w:t xml:space="preserve"> in a denuclearized Korean peninsula. With the collapse of the Agreed Framework between the United States and the Democratic People’s Republic of Korea (North Korea) and the latter’s announcement in late 2002 of its intention to withdraw from the Non- Proliferation Treaty (NPT), Beijing and Washington started to cooperate in dealing with the problem of denuclearizing the peninsula. This objective was pursued mainly through the six-party talks between China, the United States, North Korea, the Republic of Korea (South Korea), Japan and Russia. Washington complained from time to time that China was not being tough enough with North Korea with regard to its nuclear programme and other forms of provoca- tion on the peninsula. In February 2013 North Korea conducted its third nuclear test, in defiance of China’s strong dissuasion. This elicited a strong Chinese reaction and facilitated more substantive Sino-US cooperation and coordination on the North Korean nuclear issue.4 Beijing and Washington worked together to secure the passage of a United Nations Security Council resolution imposing unprecedentedly severe sanctions on North Korea. When the North Korean leader Kim Jong-un sent a special envoy to China in May 2013, with the intention of repairing damaged bilateral ties, Beijing gave him a direct and stern warning, fully expressing its profound disapproval of North Korea’s nuclear activities. In June, when Presidents Xi and Obama held their summit meeting in Sunny- land, California, they had a substantive discussion on the North Korean nuclear issue, and both sides pledged to step up their cooperation and coordination on that matter. To demonstrate its seriousness in opposing North Korea’s nuclear programme, China promulgated a new regulation tightening controls on the export to North Korea of articles that might be used for its nuclear and missile programmes.5 China also moved to strengthen its relations with South Korea after the accession to power of President Park Geun-hye in early 2013. Presidents Xi and Park exchanged visits in 2013 and 2014, but there was no such exchange of visits between Beijing and Pyongyang during the same period. As a result, a warm relationship between China and South Korea developed, in marked contrast with the deepening chill between China and North Korea. Meanwhile, Beijing stayed in close consultation with Washington, trying to reopen the stalled six-party talks. It has also worked to dissuade Washington from taking actions that might give rise to tensions on the peninsula. In early 2014, for instance, when the United States and South Korea conducted their regular combined military exercises, China urged the United States not to introduce strategic weapons in order to avoid provoking drastic reactions from the North. Overall, then, China’s neighbourhood diplomacy in respect of the Korean peninsula has been marked by a strained relationship with North Korea, a warmer relationship with South Korea, and close coordination with the United States. </w:t>
      </w:r>
      <w:r w:rsidRPr="00580FE9">
        <w:rPr>
          <w:rStyle w:val="StyleUnderline"/>
        </w:rPr>
        <w:t>Cooperation between China and the United States has also been possible in respect of Afghanistan, where the two countries have overlapping interests.6</w:t>
      </w:r>
      <w:r w:rsidRPr="00580FE9">
        <w:t xml:space="preserve"> </w:t>
      </w:r>
      <w:r w:rsidRPr="00580FE9">
        <w:rPr>
          <w:rStyle w:val="StyleUnderline"/>
        </w:rPr>
        <w:t>Both Beijing and Washington want to see a stable and secular Afghanistan that will no longer be a hotbed for terrorism</w:t>
      </w:r>
      <w:r w:rsidRPr="00580FE9">
        <w:t xml:space="preserve">. </w:t>
      </w:r>
      <w:r w:rsidRPr="00580FE9">
        <w:rPr>
          <w:rStyle w:val="StyleUnderline"/>
        </w:rPr>
        <w:t>As the United States fought the Taliban with its NATO partners, China became a major investor in the country, trying to help develop its impoverished economy. This cooperative division of labour between China and America was well illustrated by a construction project in which Chinese workers built a road in a mountain valley while US soldiers protected them from attack by the Taliban. Starting in 2012, China and the United States jointly launched an annual training programme for Afghan diplomats, in which each year a group of young Afghan diplomats spent two weeks in China and another two weeks in the United States. China also helped to train officers and soldiers in the Afghan security forces. As the United States made plans to withdraw its forces from Afghanistan, China felt concern at the prospect of Afghanistan falling back into chaos, with poten- tially damaging effects on stability in China’s Xinjiang Autonomous Region. The United States, for its part, was concerned about the potential for the Taliban to regain control of the country, and wanted to see China play a more positive role there after the US withdrawal. Against this background, Beijing and Washington agreed to step up their coordination on Afghan affairs</w:t>
      </w:r>
      <w:r w:rsidRPr="00580FE9">
        <w:t xml:space="preserve">. During the fifth Sino-US Strategic and Economic Dialogue, held in July 2013 in Washington DC, </w:t>
      </w:r>
      <w:r w:rsidRPr="00580FE9">
        <w:rPr>
          <w:rStyle w:val="StyleUnderline"/>
        </w:rPr>
        <w:t>the two sides decided to ‘expand coordination in advance of the 2014 drawdown in support of their shared interest in political stability and economic revitaliza- tion in Afghanistan’</w:t>
      </w:r>
      <w:r w:rsidRPr="00580FE9">
        <w:t xml:space="preserve">.7 They also agreed to continue the joint diplomatic training programme for Afghan Ministry of Foreign Affairs officials through 2013. The two governments also stated their intention to continue to work together in support of regional cooperation efforts such as the Istanbul Process, and the United States welcomed China’s decision to host its fourth ministerial meeting in 2014. As the deadline for US withdrawal approached, </w:t>
      </w:r>
      <w:r w:rsidRPr="00580FE9">
        <w:rPr>
          <w:rStyle w:val="StyleUnderline"/>
        </w:rPr>
        <w:t>China notably strengthened its efforts on issues relating to Afghanistan.</w:t>
      </w:r>
      <w:r w:rsidRPr="00580FE9">
        <w:t xml:space="preserve"> Sun Yuxi, appointed special envoy for Afghan affairs in July 2014, visited Afghanistan and Pakistan, telling Afghan President Hamid Karzai in their meeting that ‘China wants to enhance its role in Afghanistan’.8 In October, the fourth ministerial conference of the Istanbul Process on Afghanistan was held in Beijing. When the newly elected Afghan President Ashraf Ghani visited Beijing in the same month, China pledged 2 billion renminbi (US$327 million) in aid to Afghanistan up to 2017, more than doubling the US$250 million China had already contributed to Afghanistan since 2001. In addition, </w:t>
      </w:r>
      <w:r w:rsidRPr="00580FE9">
        <w:rPr>
          <w:rStyle w:val="StyleUnderline"/>
        </w:rPr>
        <w:t>China promised to provide training for 3,000 Afghan professionals as well as to help develop Afghan agriculture, hydroelectricity and infrastruc- ture.</w:t>
      </w:r>
      <w:r w:rsidRPr="00580FE9">
        <w:t xml:space="preserve">9 Since late 2014, </w:t>
      </w:r>
      <w:r w:rsidRPr="00580FE9">
        <w:rPr>
          <w:rStyle w:val="StyleUnderline"/>
        </w:rPr>
        <w:t>China has actively facilitated dialogue between the Taliban and the Afghan government, and between Afghanistan and Pakistan</w:t>
      </w:r>
      <w:r w:rsidRPr="00580FE9">
        <w:t xml:space="preserve">. </w:t>
      </w:r>
      <w:r w:rsidRPr="00580FE9">
        <w:rPr>
          <w:rStyle w:val="StyleUnderline"/>
        </w:rPr>
        <w:t>Chinese Foreign Minister Wang Yi announced</w:t>
      </w:r>
      <w:r w:rsidRPr="00580FE9">
        <w:t xml:space="preserve"> during his visit to Islamabad in February 2015 that ‘</w:t>
      </w:r>
      <w:r w:rsidRPr="00580FE9">
        <w:rPr>
          <w:rStyle w:val="StyleUnderline"/>
        </w:rPr>
        <w:t>we will support the Afghan government in realizing reconciliation with various political factions</w:t>
      </w:r>
      <w:r w:rsidRPr="00580FE9">
        <w:t xml:space="preserve"> including the Taliban’ and that ‘</w:t>
      </w:r>
      <w:r w:rsidRPr="00580FE9">
        <w:rPr>
          <w:rStyle w:val="StyleUnderline"/>
        </w:rPr>
        <w:t>China is ready to play a constructive role and will provide necessary facilitation any time if it is required by various parties in Afghanistan’</w:t>
      </w:r>
      <w:r w:rsidRPr="00580FE9">
        <w:t xml:space="preserve">.10 </w:t>
      </w:r>
      <w:r w:rsidRPr="00580FE9">
        <w:rPr>
          <w:rStyle w:val="StyleUnderline"/>
        </w:rPr>
        <w:t>A US State Department official welcomed China’s efforts, stating that ‘the US and China have agreed to work together to support Afghanistan’s government of national unity, security forces and economic development to ensure that Afghanistan can never again be used as a safe haven for terrorists</w:t>
      </w:r>
      <w:r w:rsidRPr="00580FE9">
        <w:t xml:space="preserve">’.11 In early July 2015, talks were held in Pakistan between the Taliban and the Afghan government with the participation of Chinese and US representa- tives, signalling a joint effort by the latter to promote the peace and reconciliation process in Afghanistan.12 For the foreseeable future, </w:t>
      </w:r>
      <w:r w:rsidRPr="00580FE9">
        <w:rPr>
          <w:rStyle w:val="StyleUnderline"/>
        </w:rPr>
        <w:t xml:space="preserve">China and the United States are likely to continue to cooperate and coordinate their policies in respect of </w:t>
      </w:r>
      <w:r w:rsidRPr="00580FE9">
        <w:t>North Korea and</w:t>
      </w:r>
      <w:r w:rsidRPr="00580FE9">
        <w:rPr>
          <w:rStyle w:val="StyleUnderline"/>
        </w:rPr>
        <w:t xml:space="preserve"> Afghan- istan</w:t>
      </w:r>
      <w:r w:rsidRPr="00580FE9">
        <w:t xml:space="preserve">, motivated by their shared and overlapping interests. However, there are some geopolitical factors that may constrain such cooperation and coordination. On the North Korean issue, Beijing will insist on pursuing the goal of denucle- arization without jeopardizing the stability of the North Korean state, in which China has important geopolitical interests, while Washington may be ready to see the current regime in Pyongyang collapse at any time. On the Afghanistan issue, the United States may want China to go so far as sending troops into the country under certain conditions to help stabilize the situation, which China is unlikely to be willing to do, considering the associated risks too great. Also, Washington may urge Beijing to put more pressure on Islamabad on the Afghan issue, which Beijing would be reluctant to do out of concern for Sino-Pakistani ties. </w:t>
      </w:r>
    </w:p>
    <w:p w14:paraId="58430DBF" w14:textId="77777777" w:rsidR="0092112F" w:rsidRPr="00580FE9" w:rsidRDefault="0092112F" w:rsidP="0092112F">
      <w:pPr>
        <w:pStyle w:val="Heading4"/>
        <w:rPr>
          <w:rStyle w:val="Style13ptBold"/>
          <w:b/>
        </w:rPr>
      </w:pPr>
      <w:r w:rsidRPr="00580FE9">
        <w:rPr>
          <w:rStyle w:val="Style13ptBold"/>
          <w:b/>
        </w:rPr>
        <w:t xml:space="preserve">US-China cooperation over Afghanistan spills over to solve broader US-China relations and resolves instability and terrorism </w:t>
      </w:r>
      <w:r w:rsidR="007F7FE4" w:rsidRPr="00580FE9">
        <w:rPr>
          <w:rStyle w:val="Style13ptBold"/>
          <w:b/>
        </w:rPr>
        <w:t xml:space="preserve">in the region </w:t>
      </w:r>
    </w:p>
    <w:p w14:paraId="1F734B8E" w14:textId="77777777" w:rsidR="0092112F" w:rsidRPr="00580FE9" w:rsidRDefault="0092112F" w:rsidP="0092112F">
      <w:r w:rsidRPr="00580FE9">
        <w:rPr>
          <w:rStyle w:val="Style13ptBold"/>
        </w:rPr>
        <w:t>Caragliano and Coburn 15 –</w:t>
      </w:r>
      <w:r w:rsidRPr="00580FE9">
        <w:t xml:space="preserve">David, international development professional currently managing programs in Asia and Noah, professor of political anthropology at Bennington College, served as an election monitor in Afghanistan in 2014, The Diplomat 15, 4-21-2015, "Could Afghanistan Be a Model for US-China Cooperation?," Diplomat, </w:t>
      </w:r>
      <w:hyperlink r:id="rId7" w:history="1">
        <w:r w:rsidRPr="00580FE9">
          <w:rPr>
            <w:rStyle w:val="Hyperlink"/>
          </w:rPr>
          <w:t>http://thediplomat.com/2015/04/could-afghanistan-be-a-model-for-us-china-cooperation/</w:t>
        </w:r>
      </w:hyperlink>
    </w:p>
    <w:p w14:paraId="25264108" w14:textId="77777777" w:rsidR="0092112F" w:rsidRPr="00580FE9" w:rsidRDefault="0092112F" w:rsidP="0092112F">
      <w:pPr>
        <w:rPr>
          <w:rStyle w:val="Emphasis"/>
        </w:rPr>
      </w:pPr>
      <w:r w:rsidRPr="00580FE9">
        <w:rPr>
          <w:sz w:val="12"/>
        </w:rPr>
        <w:t xml:space="preserve">China’s role as a major player in the field of foreign aid and investment will be on full display at the Asian African Conference in Jakarta, Indonesia this week. Chinese President Xi Jinping will deliver a keynote address at the conference’s Business Summit, with representatives from more than one hundred Asian and African countries. According to AidData, between 2000 and 2012, China committed approximately $83.3 billion to development projects in Africa alone. How should America and those that share its values respond? </w:t>
      </w:r>
      <w:r w:rsidRPr="00580FE9">
        <w:rPr>
          <w:rStyle w:val="StyleUnderline"/>
        </w:rPr>
        <w:t>There are legitimate criticisms of China’s approach to development</w:t>
      </w:r>
      <w:r w:rsidRPr="00580FE9">
        <w:rPr>
          <w:sz w:val="12"/>
        </w:rPr>
        <w:t xml:space="preserve">, </w:t>
      </w:r>
      <w:r w:rsidRPr="00580FE9">
        <w:rPr>
          <w:rStyle w:val="StyleUnderline"/>
        </w:rPr>
        <w:t>like</w:t>
      </w:r>
      <w:r w:rsidRPr="00580FE9">
        <w:rPr>
          <w:sz w:val="12"/>
        </w:rPr>
        <w:t xml:space="preserve"> </w:t>
      </w:r>
      <w:r w:rsidRPr="00580FE9">
        <w:rPr>
          <w:rStyle w:val="StyleUnderline"/>
        </w:rPr>
        <w:t>a</w:t>
      </w:r>
      <w:r w:rsidRPr="00580FE9">
        <w:rPr>
          <w:sz w:val="12"/>
        </w:rPr>
        <w:t xml:space="preserve"> seeming </w:t>
      </w:r>
      <w:r w:rsidRPr="00580FE9">
        <w:rPr>
          <w:rStyle w:val="StyleUnderline"/>
        </w:rPr>
        <w:t>propensity to violate environmental and labor standards. However, China’s ambitions also present an opportunity for America to promote important security interests without compromising on core values.</w:t>
      </w:r>
      <w:r w:rsidRPr="00580FE9">
        <w:rPr>
          <w:sz w:val="12"/>
        </w:rPr>
        <w:t xml:space="preserve"> The United States Agency for International Development has piloted “trilateral cooperation” with middle income countries including Brazil, Thailand, India, and Indonesia</w:t>
      </w:r>
      <w:r w:rsidRPr="00580FE9">
        <w:rPr>
          <w:rStyle w:val="StyleUnderline"/>
        </w:rPr>
        <w:t xml:space="preserve">. The time has come for the world’s two largest economies to think critically about partnerships to further third countries’ development. </w:t>
      </w:r>
      <w:r w:rsidRPr="00580FE9">
        <w:rPr>
          <w:rStyle w:val="Emphasis"/>
        </w:rPr>
        <w:t xml:space="preserve">Afghanistan is one place they can start. </w:t>
      </w:r>
      <w:r w:rsidRPr="00580FE9">
        <w:rPr>
          <w:rStyle w:val="StyleUnderline"/>
        </w:rPr>
        <w:t>The U.S. and China both have an interest in a peaceful and self-sustaining Afghanistan</w:t>
      </w:r>
      <w:r w:rsidRPr="00580FE9">
        <w:rPr>
          <w:sz w:val="12"/>
        </w:rPr>
        <w:t xml:space="preserve">. </w:t>
      </w:r>
      <w:r w:rsidRPr="00580FE9">
        <w:rPr>
          <w:rStyle w:val="StyleUnderline"/>
        </w:rPr>
        <w:t>On the diplomatic front, the U.S., China, and Afghanistan have already been engaged in trilateral cooperation</w:t>
      </w:r>
      <w:r w:rsidRPr="00580FE9">
        <w:rPr>
          <w:sz w:val="12"/>
        </w:rPr>
        <w:t xml:space="preserve">. At the London Conference, a multilateral event, senior officials from the three countries met privately to discuss Afghanistan’s future. Recent statements from China’s representative at the UN Security Council indicate a willingness to act as a mediator in Afghan peace and reconciliation process. </w:t>
      </w:r>
      <w:r w:rsidRPr="00580FE9">
        <w:rPr>
          <w:rStyle w:val="StyleUnderline"/>
        </w:rPr>
        <w:t xml:space="preserve">The reasons for Chinese and U.S. interest in Afghanistan are clear. </w:t>
      </w:r>
      <w:r w:rsidRPr="00580FE9">
        <w:rPr>
          <w:sz w:val="12"/>
        </w:rPr>
        <w:t xml:space="preserve">From the U.S. perspective, President Barack Obama’s decision to slow the withdrawal of troops through 2015 underscores the importance his administration attaches to the outcome of America’s engagement there. From China’s perspective, </w:t>
      </w:r>
      <w:r w:rsidRPr="00580FE9">
        <w:rPr>
          <w:rStyle w:val="StyleUnderline"/>
        </w:rPr>
        <w:t>the shared border between Afghanistan and China’s Xinjiang Uyghur Autonomous Region means that China will continue to have a stake in its neighbor’s stability.</w:t>
      </w:r>
      <w:r w:rsidRPr="00580FE9">
        <w:rPr>
          <w:sz w:val="12"/>
        </w:rPr>
        <w:t xml:space="preserve"> Xi’s “One Belt One Road” development strategy envisions Chinese-built oil pipelines, telecom, and high-speed rail crossing Central Asia and bridging China, the Middle East, and Europe with Xinjiang as the hub. Further, </w:t>
      </w:r>
      <w:r w:rsidRPr="00580FE9">
        <w:rPr>
          <w:rStyle w:val="StyleUnderline"/>
        </w:rPr>
        <w:t>the possibility that separatist Uyghur fighters may receive training in the lawless Afghanistan-Pakistan border region presents China with a troublesome vulnerability. Peace with the Taliban starts with establishing trust between the Afghan government and the Pakistani government, which has provided a safe harbor to Taliban insurgents.</w:t>
      </w:r>
      <w:r w:rsidRPr="00580FE9">
        <w:rPr>
          <w:sz w:val="12"/>
        </w:rPr>
        <w:t xml:space="preserve"> </w:t>
      </w:r>
      <w:r w:rsidRPr="00580FE9">
        <w:rPr>
          <w:rStyle w:val="StyleUnderline"/>
        </w:rPr>
        <w:t xml:space="preserve">U.S. pressure on Pakistan has had limited effects, </w:t>
      </w:r>
      <w:r w:rsidRPr="00580FE9">
        <w:rPr>
          <w:rStyle w:val="Emphasis"/>
        </w:rPr>
        <w:t>but China’s entry into the conversation could reshape the dialogue</w:t>
      </w:r>
      <w:r w:rsidRPr="00580FE9">
        <w:rPr>
          <w:rStyle w:val="StyleUnderline"/>
        </w:rPr>
        <w:t xml:space="preserve">. </w:t>
      </w:r>
      <w:r w:rsidRPr="00580FE9">
        <w:rPr>
          <w:sz w:val="12"/>
        </w:rPr>
        <w:t xml:space="preserve">As close allies and “all weather friends” with Pakistan, </w:t>
      </w:r>
      <w:r w:rsidRPr="00580FE9">
        <w:rPr>
          <w:rStyle w:val="StyleUnderline"/>
        </w:rPr>
        <w:t>China is well positioned to play the role of honest broker</w:t>
      </w:r>
      <w:r w:rsidRPr="00580FE9">
        <w:rPr>
          <w:sz w:val="12"/>
        </w:rPr>
        <w:t xml:space="preserve">, particularly given the fact that U.S.-Pakistani relations have deteriorated since they were declared a key partner in the global war on terror over a decade ago. </w:t>
      </w:r>
      <w:r w:rsidRPr="00580FE9">
        <w:rPr>
          <w:rStyle w:val="StyleUnderline"/>
        </w:rPr>
        <w:t>Afghanistan needs a government that can bring infrastructure, jobs, education, healthcare, and justice to its people for any lasting peace. Both the U.S. and China have made investments in Afghanistan’s development, yet they take different approaches</w:t>
      </w:r>
      <w:r w:rsidRPr="00580FE9">
        <w:rPr>
          <w:sz w:val="12"/>
        </w:rPr>
        <w:t>. Of the $1.594 billion in U.S. assistance to Afghanistan in FY2015, about 19 percent is solely dedicated to the country’s economic development. The remainder covers peace and security, democracy and governance, health, education, and social services, and surely, these underpin sustainable, long-term growth. China’s contribution in Afghanistan pales in an absolute sense, but in Afghanistan and throughout the world, China has made targeted investments in infrastructure and natural resource extraction (much for its own consumption). Put in context, China’s recent promise of $327 million (RMB 2 billion) to Afghanistan over the next two years is not insignificant; U.S. assistance toward infrastructure in Afghanistan this year stands at $69 million. T</w:t>
      </w:r>
      <w:r w:rsidRPr="00580FE9">
        <w:rPr>
          <w:rStyle w:val="StyleUnderline"/>
        </w:rPr>
        <w:t>he countries’ divergent approaches to development are rooted in ideological differences</w:t>
      </w:r>
      <w:r w:rsidRPr="00580FE9">
        <w:rPr>
          <w:sz w:val="12"/>
        </w:rPr>
        <w:t xml:space="preserve">. China’s rhetoric emphasizes its policy of non-interference in the domestic politics of sovereign governments. This principle goes back to the Final Communiqué of the 1955 Bandung Conference. (The event which this week’s Asian-African Conference in Indonesia commemorates.) Western donors are more inclined to link aid with the promotion of good governance as outlined in the Paris Declaration on Aid Effectiveness and the Accra Agenda for Action. </w:t>
      </w:r>
      <w:r w:rsidRPr="00580FE9">
        <w:rPr>
          <w:rStyle w:val="StyleUnderline"/>
        </w:rPr>
        <w:t>Despite their ideological differences, both countries face many of the same challenges on the ground</w:t>
      </w:r>
      <w:r w:rsidRPr="00580FE9">
        <w:rPr>
          <w:sz w:val="12"/>
        </w:rPr>
        <w:t xml:space="preserve">. The crippling costs of endemic Afghan government corruption make any international development efforts challenging, to say the least. According to the Wall Street Journal, an Afghan diplomat admitted that the Afghan government viewed the China Metallurgical Group’s investment in the Aynak copper mine as a “cow to milk” for bribes. The U.S. Special Inspector General for Afghanistan Reconstruction has made similarly bleak assessments on the misuse of U.S. project funds. </w:t>
      </w:r>
      <w:r w:rsidRPr="00580FE9">
        <w:rPr>
          <w:rStyle w:val="StyleUnderline"/>
        </w:rPr>
        <w:t>In the context of Afghanistan, the U.S. and China may more easily broach otherwise sensitive topics – like transparency and openness</w:t>
      </w:r>
      <w:r w:rsidRPr="00580FE9">
        <w:rPr>
          <w:sz w:val="12"/>
        </w:rPr>
        <w:t xml:space="preserve"> in procurement. Chinese companies have already reported under the Extractive Industries Transparency Initiative in Central Asian and African countries. </w:t>
      </w:r>
      <w:r w:rsidRPr="00580FE9">
        <w:rPr>
          <w:rStyle w:val="StyleUnderline"/>
        </w:rPr>
        <w:t>A</w:t>
      </w:r>
      <w:r w:rsidRPr="00580FE9">
        <w:rPr>
          <w:sz w:val="12"/>
        </w:rPr>
        <w:t xml:space="preserve"> trilateral </w:t>
      </w:r>
      <w:r w:rsidRPr="00580FE9">
        <w:rPr>
          <w:rStyle w:val="StyleUnderline"/>
        </w:rPr>
        <w:t>dialogue allowing exploration of these issues could contribute to mutual understanding and may yield positive results</w:t>
      </w:r>
      <w:r w:rsidRPr="00580FE9">
        <w:rPr>
          <w:sz w:val="12"/>
        </w:rPr>
        <w:t xml:space="preserve">. Each party in the tripartite holds special interest in ensuring a stable and predictable marketplace. Such cooperation is not equivalent to interfering in Afghan domestic politics because President Ashraf Ghani himself has prioritized these problems. Ghani has moved quickly, firing local officials and centralizing billions of dollars in procurement deals under his purview. There are daunting challenges, but he has acknowledged that multi-stakeholder initiatives to promote transparency can be useful to push for reform in government systems. </w:t>
      </w:r>
      <w:r w:rsidRPr="00580FE9">
        <w:rPr>
          <w:rStyle w:val="StyleUnderline"/>
        </w:rPr>
        <w:t xml:space="preserve">Afghanistan presents challenges and opportunities for both the U.S. and China. Working together, they could fix the significant problems, energize high-level diplomacy, </w:t>
      </w:r>
      <w:r w:rsidRPr="00580FE9">
        <w:rPr>
          <w:rStyle w:val="Emphasis"/>
        </w:rPr>
        <w:t xml:space="preserve">and provide a future model for U.S.-China cooperation. </w:t>
      </w:r>
    </w:p>
    <w:p w14:paraId="47999D75" w14:textId="77777777" w:rsidR="0092112F" w:rsidRPr="00580FE9" w:rsidRDefault="0092112F" w:rsidP="001E0F65"/>
    <w:p w14:paraId="6B3A6B44" w14:textId="77777777" w:rsidR="0092112F" w:rsidRDefault="003C6B83" w:rsidP="003C6B83">
      <w:pPr>
        <w:pStyle w:val="Heading4"/>
      </w:pPr>
      <w:r w:rsidRPr="00580FE9">
        <w:t xml:space="preserve">Scenario 1 is </w:t>
      </w:r>
      <w:r w:rsidR="00376D8D">
        <w:t>Central Asia</w:t>
      </w:r>
      <w:r w:rsidR="000A2D86" w:rsidRPr="00580FE9">
        <w:t>—</w:t>
      </w:r>
    </w:p>
    <w:p w14:paraId="3B3200C5" w14:textId="77777777" w:rsidR="00243AEB" w:rsidRPr="00243AEB" w:rsidRDefault="00243AEB" w:rsidP="00243AEB"/>
    <w:p w14:paraId="08546328" w14:textId="77777777" w:rsidR="007F7FE4" w:rsidRPr="00580FE9" w:rsidRDefault="007F7FE4" w:rsidP="007F7FE4">
      <w:pPr>
        <w:pStyle w:val="Heading4"/>
      </w:pPr>
      <w:r w:rsidRPr="00580FE9">
        <w:t xml:space="preserve">Instability now– new and non-legitimate government </w:t>
      </w:r>
    </w:p>
    <w:p w14:paraId="286CA3FD" w14:textId="77777777" w:rsidR="007F7FE4" w:rsidRPr="00580FE9" w:rsidRDefault="007F7FE4" w:rsidP="007F7FE4">
      <w:r w:rsidRPr="00580FE9">
        <w:rPr>
          <w:rStyle w:val="Style13ptBold"/>
        </w:rPr>
        <w:t>Abbasi and ul Islam, 2014</w:t>
      </w:r>
      <w:r w:rsidRPr="00580FE9">
        <w:t xml:space="preserve"> – Deputy Director, Officer-in-Charge, and Editor NDU Journal and ISSRA Papers at NDU and Additional Director at NIM,  National School of Public Policy, Islamabad (Manzoor Ahmed Abbasi and Muqeem ul Islam, “Political Stability of Afghanistan: A Prerequisite for Stability of Pakistan and South Asia,” Pakistan Journal of Criminology, ProQuest, January-June 2014)//CM Political Stability of Afghanistan – </w:t>
      </w:r>
    </w:p>
    <w:p w14:paraId="6ADBEC10" w14:textId="77777777" w:rsidR="003C6B83" w:rsidRPr="00580FE9" w:rsidRDefault="007F7FE4" w:rsidP="000A2D86">
      <w:r w:rsidRPr="00580FE9">
        <w:t xml:space="preserve">Defining the Criteria The subject of political stability is one of the most intractable concepts in 1 modern academic debate. Hurwitz defines political stability as “the absence of violence, governmental longevity, the absence of structural change, legitimacy and 2 effective decision-making”. </w:t>
      </w:r>
      <w:r w:rsidRPr="00580FE9">
        <w:rPr>
          <w:rStyle w:val="StyleUnderline"/>
        </w:rPr>
        <w:t xml:space="preserve">The key indicators of political stability, according to Hurwitz, therefore, would be: </w:t>
      </w:r>
      <w:r w:rsidRPr="00580FE9">
        <w:rPr>
          <w:rStyle w:val="StyleUnderline"/>
        </w:rPr>
        <w:sym w:font="Symbol" w:char="F0B7"/>
      </w:r>
      <w:r w:rsidRPr="00580FE9">
        <w:rPr>
          <w:rStyle w:val="StyleUnderline"/>
        </w:rPr>
        <w:t xml:space="preserve"> Absence of violence </w:t>
      </w:r>
      <w:r w:rsidRPr="00580FE9">
        <w:rPr>
          <w:rStyle w:val="StyleUnderline"/>
        </w:rPr>
        <w:sym w:font="Symbol" w:char="F0B7"/>
      </w:r>
      <w:r w:rsidRPr="00580FE9">
        <w:rPr>
          <w:rStyle w:val="StyleUnderline"/>
        </w:rPr>
        <w:t xml:space="preserve"> Governmental longevity </w:t>
      </w:r>
      <w:r w:rsidRPr="00580FE9">
        <w:rPr>
          <w:rStyle w:val="StyleUnderline"/>
        </w:rPr>
        <w:sym w:font="Symbol" w:char="F0B7"/>
      </w:r>
      <w:r w:rsidRPr="00580FE9">
        <w:rPr>
          <w:rStyle w:val="StyleUnderline"/>
        </w:rPr>
        <w:t xml:space="preserve"> Absence of structural change </w:t>
      </w:r>
      <w:r w:rsidRPr="00580FE9">
        <w:rPr>
          <w:rStyle w:val="StyleUnderline"/>
        </w:rPr>
        <w:sym w:font="Symbol" w:char="F0B7"/>
      </w:r>
      <w:r w:rsidRPr="00580FE9">
        <w:rPr>
          <w:rStyle w:val="StyleUnderline"/>
        </w:rPr>
        <w:t xml:space="preserve"> Legitimacy </w:t>
      </w:r>
      <w:r w:rsidRPr="00580FE9">
        <w:rPr>
          <w:rStyle w:val="StyleUnderline"/>
        </w:rPr>
        <w:sym w:font="Symbol" w:char="F0B7"/>
      </w:r>
      <w:r w:rsidRPr="00580FE9">
        <w:rPr>
          <w:rStyle w:val="StyleUnderline"/>
        </w:rPr>
        <w:t xml:space="preserve"> Effective decision-making </w:t>
      </w:r>
      <w:r w:rsidRPr="00580FE9">
        <w:t xml:space="preserve">A number of empirical studies were conducted subsequently to further distil the themes related to political stability. The most common theme, related to degree of violence and strife and their intensity, was undertaken by Russet and Bunselmayer, in which they used a very rudimentary way of counting the number of deaths directly 3 as a result of inter-group violence per 1,000,000 units of population. This technique was, however, considered as an insufficient indicator to assess political stability, because there could be many political actions that may not result in the loss of life 4 but which can be detrimental to the stability of any country. Claude Ake elucidated this concept further by observing that members of any society strengthen or undermine political system to the extent that they obey or disobey the laws produced by that system. Obedience to the law constitutes political behavior just as much as contesting elections does,” he opined. He further states, “if the incidence of violations of law continues to increase, political authority 5 eventually atrophies; that is axiomatic.” Another study was conducted by Ivo K. Feierabend and Rosalind Feierabend, who introduced a scale of 0 (extremely stable) to 6 (extremely unstable) ratings of 6 eighty four nations over a time span of seven years (1955-1961). They defined the concepts of stability and instability as: “The degree or the amount of aggression directed by individuals or groups within the political system against other groups or against the complex of officeholders and individuals and groups associated with them. Or, conversely, it is the amount of aggression directed by these officeholders against other individuals, groups or other officeholders within the 7 policy.” These both the writers opine that aggressive behavior of individuals is caused by 'system frustration', which in turn, causes instability. System frustration stems from a system's inability to satisfy social demands as against 'social wants'. The system, in our case the political system, should have the ability to meet the demands and the needs of the society, apart from its ability to adapt to the changing 8 circumstances. An important inference drawn by Feirabends is that aggressive behaviors might be inhibited by coercive mechanisms, such as punishments; however, a polity where coercive methods are the primary means of resolving the crises is not a stable polity. A stable society would be capable of relieving system despondency (frustration) through constructive methods. A number of political, administrative, entrepreneurial and other instruments would be available in a stable 9 society to induce non-aggressive and non-violent behaviors. </w:t>
      </w:r>
      <w:r w:rsidRPr="00580FE9">
        <w:rPr>
          <w:rStyle w:val="StyleUnderline"/>
        </w:rPr>
        <w:t xml:space="preserve">If the situation of political stability in Afghanistan is analyzed in the light of first indicator, </w:t>
      </w:r>
      <w:r w:rsidRPr="00580FE9">
        <w:rPr>
          <w:rStyle w:val="StyleUnderline"/>
          <w:u w:val="none"/>
        </w:rPr>
        <w:t>suggested by Hurwitz</w:t>
      </w:r>
      <w:r w:rsidRPr="00580FE9">
        <w:rPr>
          <w:rStyle w:val="StyleUnderline"/>
        </w:rPr>
        <w:t>, there can hardly be any denial that Afghanistan is one of the most unstable countries in the world.</w:t>
      </w:r>
      <w:r w:rsidRPr="00580FE9">
        <w:t xml:space="preserve"> Afghanistan's internal politics have been characterized by coercive and violent means of problem 10 solving in most part of contemporary history. The impact of this violence on the people of Afghanistan and, thereby, on Pakistan is an important subject of this paper. The second element of political stability, as per definition of Hurwitz, is the longevity of the governments. There is a great deal of academic debate about this 11 criterion to judge the stability of any political system. The dictatorial regimes, for instance in Middle East, have very long periods of rule, whereas, the democratic governments frequently change. Therefore, Hurwitz suggests that distinction should be made between legal and illegal successions of the heads of the government or states i.e. chief executives. Application of this criterion to assess political stability in Afghanistan may sound too simplistic, as only 17 heads of the states changed in Afghanistan since 1919. But how these governments were changed is a more relevant question with reference to the study of political stability of Afghanistan than the question 'how often'. Edmund Burke, thus, justifiably argues that 'a state without the means of some change is without the means of 12 conservation.” As regards the legitimacy of a political system, as a criterion of its stability, some writers believed that it was an important an element for sustainability of any political structure. The stability of a system is related not only to its legitimacy but 13 also to its effectiveness, as opined by many writers. Ernest Duff and John McCamant state, “in a stable political system, the members of the system consider it 14 to be both legitimate and effective.” In the words of another writer, Martin Lipset, “Legitimacy involves the capacity of the system to engender and maintain belief 15 that existing political institutions are the most appropriate one for the society.” But linking legitimacy with political stability has been criticized by a number of writers 16 as well. The application of legitimacy criterion to </w:t>
      </w:r>
      <w:r w:rsidRPr="00580FE9">
        <w:rPr>
          <w:rStyle w:val="StyleUnderline"/>
        </w:rPr>
        <w:t>Afghanistan reveals that there was hardly any period in history of Afghanistan when all powerful leaders and common citizens could have accepted the legitimacy of the political system. Afghanistan remained in most part of history the hub of foreign interventions and internal strifes</w:t>
      </w:r>
      <w:r w:rsidRPr="00580FE9">
        <w:t xml:space="preserve">. In recent times, the Governments were frequently changed on gun point and the rulers were assassinated. Each successive ruler challenged the legitimacy of the previous one. </w:t>
      </w:r>
      <w:r w:rsidRPr="00580FE9">
        <w:rPr>
          <w:rStyle w:val="StyleUnderline"/>
        </w:rPr>
        <w:t>Yet another criterion to the study the concept of political stability is the 'basic structural arrangements in a society and their durability'</w:t>
      </w:r>
      <w:r w:rsidRPr="00580FE9">
        <w:t xml:space="preserve">. Hurwitz accepts the relevance of this criterion, but also highlights imprecision in its application. He also questions as to what is meant by basic structures and to what extent the changes 17 should occur, which might determine that the structures had been changed. The concept of structural arrangements crystallizes through the study of Dessauer's analysis of 'foundations of a society': “stability has to depend on the actual changes 18 being few, slow and not fundamental”. It can be inferred from this discussion that the frequent changes in the fundamental structures or the foundations of the society indicate its instability and few, slow and infrequent changes indicate the inverse trends. Once tested on the anvil of this criterion, </w:t>
      </w:r>
      <w:r w:rsidRPr="00580FE9">
        <w:rPr>
          <w:rStyle w:val="StyleUnderline"/>
        </w:rPr>
        <w:t xml:space="preserve">Afghanistan emerges </w:t>
      </w:r>
      <w:r w:rsidRPr="00580FE9">
        <w:t>conspicuously</w:t>
      </w:r>
      <w:r w:rsidRPr="00580FE9">
        <w:rPr>
          <w:rStyle w:val="StyleUnderline"/>
        </w:rPr>
        <w:t xml:space="preserve"> as a country, which has witnessed frequent changes in its political structures. Prior to 1919, Afghanistan was under the British suzerainty, followed by Amanullah's Government, which was reformist in nature. Thereafter, a succession of bloody changes, </w:t>
      </w:r>
      <w:r w:rsidRPr="00580FE9">
        <w:t>including</w:t>
      </w:r>
      <w:r w:rsidRPr="00580FE9">
        <w:rPr>
          <w:rStyle w:val="StyleUnderline"/>
        </w:rPr>
        <w:t xml:space="preserve"> PDPA's communist regime, Islamic State of Afghanistan after Soviet withdrawal, Taliban's extremist government and now the Islamic Republic of Afghanistan</w:t>
      </w:r>
      <w:r w:rsidRPr="00580FE9">
        <w:t>, all indicate towards</w:t>
      </w:r>
      <w:r w:rsidRPr="00580FE9">
        <w:rPr>
          <w:rStyle w:val="StyleUnderline"/>
        </w:rPr>
        <w:t xml:space="preserve"> frequent fundamental changes in the structures of Afghan politics. </w:t>
      </w:r>
      <w:r w:rsidRPr="00580FE9">
        <w:t xml:space="preserve">Finally, there is a need to make a mention of another approach to study the stability of any political system and that is the relationship between the political structures (rulers) and the members of the society (ruled). Eckstein finds a number of overlapping factors, which contribute, towards stability of any system. “They include: continuity of the political system including its ability to adapt to changing circumstances, legitimacy of the system, effective decision-making, which demonstrates the political system's ability not only to make consensus-based policies but also implement them competently, and finally the genuineness rather than superficiality of the participatory institutions and processes of the political 19 system.” There are different other sets of criteria suggested by a number of writers, but for the purpose of this paper, the criteria set by Hurwitz are being used primarily to undertake study on the political stability of Afghanistan and its impact on Pakistan. The Existing Political System of Afghanistan and its Fragility </w:t>
      </w:r>
      <w:r w:rsidRPr="00580FE9">
        <w:rPr>
          <w:rStyle w:val="StyleUnderline"/>
        </w:rPr>
        <w:t>Political stability in Afghanistan has been the dream of Afghans as well as their neighbors in most part of modern history</w:t>
      </w:r>
      <w:r w:rsidRPr="00580FE9">
        <w:t xml:space="preserve">. “The country's history is replete with long but intermittent periods of instability that alternated and diluted the achievement of each period of relative calms in which the inhabitants of this region tried hard to 20 rebuild their lives.” </w:t>
      </w:r>
      <w:r w:rsidRPr="00580FE9">
        <w:rPr>
          <w:rStyle w:val="StyleUnderline"/>
        </w:rPr>
        <w:t>The people of Afghanistan have been living under the shadows of wars and violence, particularly for last three and half decades.</w:t>
      </w:r>
      <w:r w:rsidRPr="00580FE9">
        <w:t xml:space="preserve"> From 1979 to 1991, Afghanistan was manifestly under Soviet occupation, followed by factional feuds and civil war and a relative interlude of peace during Taliban's regime. The present political set-up, introduced under US and NATO tutelage, seems to be as weak and fragile as a spider's web</w:t>
      </w:r>
      <w:r w:rsidRPr="00580FE9">
        <w:rPr>
          <w:rStyle w:val="StyleUnderline"/>
        </w:rPr>
        <w:t>. Stability in Afghanistan has eluded not only the Afghans but also concerned foreigners and neighbors like Pakistan, since the establishment</w:t>
      </w:r>
      <w:r w:rsidRPr="00580FE9">
        <w:t xml:space="preserve"> 21 </w:t>
      </w:r>
      <w:r w:rsidRPr="00580FE9">
        <w:rPr>
          <w:rStyle w:val="StyleUnderline"/>
        </w:rPr>
        <w:t>of modern Afghan state</w:t>
      </w:r>
      <w:r w:rsidRPr="00580FE9">
        <w:t xml:space="preserve"> in the first quarter of nineteenth century. </w:t>
      </w:r>
      <w:r w:rsidRPr="00580FE9">
        <w:rPr>
          <w:rStyle w:val="StyleUnderline"/>
        </w:rPr>
        <w:t>Applying the criteria enunciated above, an extremely dismal picture of the state of Afghanistan emerges</w:t>
      </w:r>
      <w:r w:rsidRPr="00580FE9">
        <w:t xml:space="preserve">, as discussed in the succeeding paragraphs. The Constitutional Framework of the State of Afghanistan The present political system of Afghanistan got its legitimacy through Emergency Loya Jirga and Bonn Conference. The Constitution of Islamic Republic of Afghanistan was framed by a Special Constitutional Body formed for the purpose i.e. Constitutional Loya Jirga on 14 December 2003, which managed to present the 22 Constitution in January 2004 and, consequently, it was signed on 28 January 2004. The Constitution consists of twelve chapters, spreading over one hundred sixty one articles. The broader contours of the Constitution are as under:- </w:t>
      </w:r>
      <w:r w:rsidRPr="00580FE9">
        <w:sym w:font="Symbol" w:char="F0B7"/>
      </w:r>
      <w:r w:rsidRPr="00580FE9">
        <w:t xml:space="preserve"> Afghanistan is an Islamic Republic, independent, unitary and indivisible 23 state. • The President is the head of the State and Chief Executive of the country, who is elected for five years, through direct vote. He has two Vice 24 Presidents, who are nominated by the President. </w:t>
      </w:r>
      <w:r w:rsidRPr="00580FE9">
        <w:sym w:font="Symbol" w:char="F0B7"/>
      </w:r>
      <w:r w:rsidRPr="00580FE9">
        <w:t xml:space="preserve"> The National Assemble of Afghanistan consists of two houses: Wolesi Jirga (the House of People) and Meshrano Jirga (the House of Elders). </w:t>
      </w:r>
      <w:r w:rsidRPr="00580FE9">
        <w:sym w:font="Symbol" w:char="F0B7"/>
      </w:r>
      <w:r w:rsidRPr="00580FE9">
        <w:t xml:space="preserve"> Wolesi Jirga is elected for a term of five years. The total number of seats of Wolesi Jirga will vary from 220-250, distributed among various regions as per the proportion of the population. At least two female candidates shall 25 be elected from each province. The Members of Meshrano Jirga are elected as under:- </w:t>
      </w:r>
      <w:r w:rsidRPr="00580FE9">
        <w:sym w:font="Symbol" w:char="F03E"/>
      </w:r>
      <w:r w:rsidRPr="00580FE9">
        <w:t xml:space="preserve"> Each Province Council elects one person to serve as the member of Meshrano Jirga for the period of four years. </w:t>
      </w:r>
      <w:r w:rsidRPr="00580FE9">
        <w:sym w:font="Symbol" w:char="F03E"/>
      </w:r>
      <w:r w:rsidRPr="00580FE9">
        <w:t xml:space="preserve"> Each District Council elects one person for a period of three years to serve as the member of the Meshrano Jirga. </w:t>
      </w:r>
      <w:r w:rsidRPr="00580FE9">
        <w:sym w:font="Symbol" w:char="F03E"/>
      </w:r>
      <w:r w:rsidRPr="00580FE9">
        <w:t xml:space="preserve"> Remaining 1/3 members of the Meshrano Jirga are appointed by the President from amongst experts, experienced persons, including two disabled persons and two representative of Kochis for a period of five 26 years. </w:t>
      </w:r>
      <w:r w:rsidRPr="00580FE9">
        <w:sym w:font="Symbol" w:char="F0B7"/>
      </w:r>
      <w:r w:rsidRPr="00580FE9">
        <w:t xml:space="preserve"> Loya Jirga is the highest manifestation of the people's will in Afghanistan. It consists of Members of the National Assembly, Chairpersons of the Provincial and District Councils. The Ministers, the Chief Ministers and Members of the Supreme Court can participate in its sessions but cannot vote. This constitutional body is to be convened in the following 27 situations:- </w:t>
      </w:r>
      <w:r w:rsidRPr="00580FE9">
        <w:sym w:font="Symbol" w:char="F03E"/>
      </w:r>
      <w:r w:rsidRPr="00580FE9">
        <w:t xml:space="preserve"> To take decision related to independence, national sovereignty, territorial integrity and the supreme interest of the country. </w:t>
      </w:r>
      <w:r w:rsidRPr="00580FE9">
        <w:sym w:font="Symbol" w:char="F03E"/>
      </w:r>
      <w:r w:rsidRPr="00580FE9">
        <w:t xml:space="preserve"> To amend the provisions of the constitution. </w:t>
      </w:r>
      <w:r w:rsidRPr="00580FE9">
        <w:sym w:font="Symbol" w:char="F03E"/>
      </w:r>
      <w:r w:rsidRPr="00580FE9">
        <w:t xml:space="preserve"> To impeach the President. </w:t>
      </w:r>
      <w:r w:rsidRPr="00580FE9">
        <w:sym w:font="Symbol" w:char="F0B7"/>
      </w:r>
      <w:r w:rsidRPr="00580FE9">
        <w:t xml:space="preserve"> Provincial Councils are elected for a period of four years through direct and secret ballot. </w:t>
      </w:r>
      <w:r w:rsidRPr="00580FE9">
        <w:sym w:font="Symbol" w:char="F0B7"/>
      </w:r>
      <w:r w:rsidRPr="00580FE9">
        <w:t xml:space="preserve"> District Councils are elected for a period of three years. </w:t>
      </w:r>
      <w:r w:rsidRPr="00580FE9">
        <w:sym w:font="Symbol" w:char="F021"/>
      </w:r>
      <w:r w:rsidRPr="00580FE9">
        <w:t xml:space="preserve"> All Federal Ministers are the nominees of the President. Structures of Afghan Government – The Weak Areas </w:t>
      </w:r>
      <w:r w:rsidRPr="00580FE9">
        <w:rPr>
          <w:rStyle w:val="StyleUnderline"/>
        </w:rPr>
        <w:t>The Constitution of Islamic Republic of Afghanistan was, by all means, an interim arrangement. It is far from being the final document. There are a number of areas which need definite improvement</w:t>
      </w:r>
      <w:r w:rsidRPr="00580FE9">
        <w:t xml:space="preserve">. Some of the structural shortcomings of Afghan political system are being highlighted in this paper. All Governors of the Provinces are again nominated by the President. </w:t>
      </w:r>
    </w:p>
    <w:p w14:paraId="11FC02C6" w14:textId="77777777" w:rsidR="0092112F" w:rsidRPr="00580FE9" w:rsidRDefault="0092112F" w:rsidP="0092112F">
      <w:pPr>
        <w:pStyle w:val="Heading4"/>
      </w:pPr>
      <w:r w:rsidRPr="00580FE9">
        <w:t>China welcomes Afghan inclusion in OBOR to tackle radicalization in area</w:t>
      </w:r>
    </w:p>
    <w:p w14:paraId="0C031B35" w14:textId="77777777" w:rsidR="0092112F" w:rsidRPr="00580FE9" w:rsidRDefault="0092112F" w:rsidP="0092112F">
      <w:r w:rsidRPr="00580FE9">
        <w:rPr>
          <w:rStyle w:val="Style13ptBold"/>
        </w:rPr>
        <w:t>Tran 15</w:t>
      </w:r>
      <w:r w:rsidRPr="00580FE9">
        <w:t xml:space="preserve"> - program advisor for The Asia Foundation in China (Tini, "Beijing Panel Explores Stabilizing Afghanistan: A Role for the Neighbors?", The Asia Foundation, 7/8/15, asiafoundation.org/2015/07/08/beijing-panel-explores-stabilizing-afghanistan-a-role-for-the-neighbors/)//NY</w:t>
      </w:r>
    </w:p>
    <w:p w14:paraId="6E377959" w14:textId="77777777" w:rsidR="0092112F" w:rsidRDefault="0092112F" w:rsidP="0092112F">
      <w:pPr>
        <w:rPr>
          <w:rStyle w:val="StyleUnderline"/>
        </w:rPr>
      </w:pPr>
      <w:r w:rsidRPr="00580FE9">
        <w:rPr>
          <w:sz w:val="16"/>
        </w:rPr>
        <w:t xml:space="preserve">As the era of massive foreign aid and foreign troops in Afghanistan draws to a close, </w:t>
      </w:r>
      <w:r w:rsidRPr="00580FE9">
        <w:rPr>
          <w:rStyle w:val="StyleUnderline"/>
        </w:rPr>
        <w:t>the eyes of the international community are turning to Afghanistan’s nearest neighbors, including China, India, and Pakistan, to provide the diplomatic support and development assistance that remain crucial to that nation’s future prosperity.</w:t>
      </w:r>
      <w:r w:rsidRPr="00580FE9">
        <w:rPr>
          <w:sz w:val="16"/>
        </w:rPr>
        <w:t xml:space="preserve"> Despite last fall’s landmark elections, which led to the country’s first peaceful and democratic transfer of power, and the formal transfer of security responsibilities to the Afghan national army and police for the first time since 2001, the country still faces a future marred by poverty, instability, and violence. panel The panel, International Cooperation for Afghanistan’s Future Stability and Development, was co-sponsored by The Asia Foundation’s China office and the Institute of Modern International Relations at Tsinghua University. At the June 27-28 World Peace Forum in Beijing, Asia Foundation trustees Ambassador Karl Eikenberry and Ambassador Karl F. Inderfurth helped lead a panel discussion exploring opportunities for international cooperation to support Afghanistan’s development. </w:t>
      </w:r>
      <w:r w:rsidRPr="00580FE9">
        <w:rPr>
          <w:rStyle w:val="StyleUnderline"/>
        </w:rPr>
        <w:t>The panel, International Cooperation for Afghanistan’s Future Stability and Development, was co-sponsored by The Asia Foundation’s China office and the Institute of Modern International Relations at Tsinghua University.</w:t>
      </w:r>
      <w:r w:rsidRPr="00580FE9">
        <w:rPr>
          <w:sz w:val="16"/>
        </w:rPr>
        <w:t xml:space="preserve"> Moderated by Ambassador Inderfurth, who served as U.S. assistant secretary of state for South Asian affairs from 1997 to 2001, the panel brought together senior representatives from key nations, including the U.S., China, India, Pakistan, and Afghanistan. Several consistent points emerged among the panelists: </w:t>
      </w:r>
      <w:r w:rsidRPr="00580FE9">
        <w:rPr>
          <w:rStyle w:val="StyleUnderline"/>
        </w:rPr>
        <w:t>(1) There is a continued need for the international community to play a role in Afghanistan, especially its regional neighbors. (2) The United States must remain engaged in Afghanistan. (3) China has an emerging role in Afghanistan’s future, both economically and in its peace process.</w:t>
      </w:r>
      <w:r w:rsidRPr="00580FE9">
        <w:rPr>
          <w:sz w:val="16"/>
        </w:rPr>
        <w:t xml:space="preserve"> Ershad Ahmadi, former deputy minister of foreign affairs in Afghanistan, noted that </w:t>
      </w:r>
      <w:r w:rsidRPr="00580FE9">
        <w:rPr>
          <w:rStyle w:val="StyleUnderline"/>
        </w:rPr>
        <w:t>Afghanistan is facing multiple threats</w:t>
      </w:r>
      <w:r w:rsidRPr="00580FE9">
        <w:rPr>
          <w:sz w:val="16"/>
        </w:rPr>
        <w:t xml:space="preserve">, including a major economic crisis, increased political uncertainty, and new security threats from ISIS (the Islamic State in Iraq and Syria): “For this reason, </w:t>
      </w:r>
      <w:r w:rsidRPr="00580FE9">
        <w:rPr>
          <w:rStyle w:val="StyleUnderline"/>
        </w:rPr>
        <w:t>I believe it’s really necessary that the international community continue to focus on Afghanistan. It’s absolutely necessary that regional powers such as China,</w:t>
      </w:r>
      <w:r w:rsidRPr="00580FE9">
        <w:rPr>
          <w:sz w:val="16"/>
        </w:rPr>
        <w:t xml:space="preserve"> India, and Russia </w:t>
      </w:r>
      <w:r w:rsidRPr="00580FE9">
        <w:rPr>
          <w:rStyle w:val="StyleUnderline"/>
        </w:rPr>
        <w:t>start a sincere and candid dialogue with Afghanistan and the United States on what we can do together to tackle the issue of growing radicalization in Afghanistan.</w:t>
      </w:r>
      <w:r w:rsidRPr="00580FE9">
        <w:rPr>
          <w:sz w:val="16"/>
        </w:rPr>
        <w:t xml:space="preserve"> </w:t>
      </w:r>
      <w:r w:rsidRPr="00580FE9">
        <w:rPr>
          <w:rStyle w:val="StyleUnderline"/>
        </w:rPr>
        <w:t>Without that sincere dialogue, we will see the crisis and insecurity in Afghanistan further increase.”</w:t>
      </w:r>
      <w:r w:rsidRPr="00580FE9">
        <w:rPr>
          <w:sz w:val="16"/>
        </w:rPr>
        <w:t xml:space="preserve"> Ambassador Eikenberry, who was U.S. ambassador to Afghanistan from 2009 to 2011, agreed that Afghanistan remains in a period of “dramatic transition” on the economic, political, and security fronts. “Afghanistan from 2002 to 2012 was a wartime economy with a huge amount of foreign assistance and military assistance flooding the country with cash. … In 2011-2012, 90 percent of GDP was foreign aid and military assistance. That is coming down rapidly, and that’s causing problems of disruption.” Any long-term solution needs to take a holistic approach to the interrelated challenges facing Afghanistan, said Ambassador Eikenberry: “</w:t>
      </w:r>
      <w:r w:rsidRPr="00580FE9">
        <w:rPr>
          <w:rStyle w:val="StyleUnderline"/>
        </w:rPr>
        <w:t>If the economy tanks, that has implications for political stability</w:t>
      </w:r>
      <w:r w:rsidRPr="00580FE9">
        <w:rPr>
          <w:sz w:val="16"/>
        </w:rPr>
        <w:t>. If there’s political instability, the cohesion of the Afghan army could be impacted. If there’s no regional security, the economy of Afghanistan will never be able to become more prosperous.” Afghanistan has managed to survive this long in defiance of many expectations, said Jayant Prasad, a former Indian ambassador to Afghanistan, Nepal, and Algeria. But the country’s political and economic growth is being “undermined by the lack of security.” In order to support its future development, the international community must continue to remain engaged in Afghanistan, he said. In particular, “</w:t>
      </w:r>
      <w:r w:rsidRPr="00580FE9">
        <w:rPr>
          <w:rStyle w:val="StyleUnderline"/>
        </w:rPr>
        <w:t>China’s entry is very welcome</w:t>
      </w:r>
      <w:r w:rsidRPr="00580FE9">
        <w:rPr>
          <w:sz w:val="16"/>
        </w:rPr>
        <w:t xml:space="preserve">.” </w:t>
      </w:r>
      <w:r w:rsidRPr="00580FE9">
        <w:rPr>
          <w:rStyle w:val="StyleUnderline"/>
        </w:rPr>
        <w:t>China’s growing interest in Afghanistan has been well received</w:t>
      </w:r>
      <w:r w:rsidRPr="00580FE9">
        <w:rPr>
          <w:sz w:val="16"/>
        </w:rPr>
        <w:t xml:space="preserve"> by regional neighbors Pakistan and India, as well as </w:t>
      </w:r>
      <w:r w:rsidRPr="00580FE9">
        <w:rPr>
          <w:rStyle w:val="StyleUnderline"/>
        </w:rPr>
        <w:t>by the U.S.</w:t>
      </w:r>
      <w:r w:rsidRPr="00580FE9">
        <w:rPr>
          <w:sz w:val="16"/>
        </w:rPr>
        <w:t xml:space="preserve"> Earlier this year, Afghan officials and former Taliban officials met in China for informal talks. </w:t>
      </w:r>
      <w:r w:rsidRPr="00580FE9">
        <w:rPr>
          <w:rStyle w:val="StyleUnderline"/>
        </w:rPr>
        <w:t>Chinese officials have openly stated a desire to become more engaged with their neighbor</w:t>
      </w:r>
      <w:r w:rsidRPr="00580FE9">
        <w:rPr>
          <w:sz w:val="16"/>
        </w:rPr>
        <w:t>. “</w:t>
      </w:r>
      <w:r w:rsidRPr="00580FE9">
        <w:rPr>
          <w:rStyle w:val="StyleUnderline"/>
        </w:rPr>
        <w:t>China is a trusted country. There is this momentum in the relationship that must be reinforced.</w:t>
      </w:r>
      <w:r w:rsidRPr="00580FE9">
        <w:rPr>
          <w:sz w:val="16"/>
        </w:rPr>
        <w:t xml:space="preserve"> </w:t>
      </w:r>
      <w:r w:rsidRPr="00580FE9">
        <w:rPr>
          <w:rStyle w:val="StyleUnderline"/>
        </w:rPr>
        <w:t>Of course China is involved in the reconstruction of Afghanistan, and that must expand. Even more crucial is China’s involvement in the peace and reconciliation process,</w:t>
      </w:r>
      <w:r w:rsidRPr="00580FE9">
        <w:rPr>
          <w:sz w:val="16"/>
        </w:rPr>
        <w:t xml:space="preserve">” said Masood Khan, formerly Pakistan’s permanent representative to the U.N. and ambassador to China. Khan also </w:t>
      </w:r>
      <w:r w:rsidRPr="00580FE9">
        <w:rPr>
          <w:rStyle w:val="StyleUnderline"/>
        </w:rPr>
        <w:t>strongly recommended that the United States remain engaged with Afghanistan</w:t>
      </w:r>
      <w:r w:rsidRPr="00580FE9">
        <w:rPr>
          <w:sz w:val="16"/>
        </w:rPr>
        <w:t xml:space="preserve">, even after the withdrawal of its military forces, expected in 2016. Otherwise, he warned, there could be “a void or vacuum that could lead to a descent into chaos. That would be disastrous for the U.S. and regional neighbors. You must avoid that.” Shi Zhiqin, professor at Tsinghua University’s Institute of International Studies, affirmed that </w:t>
      </w:r>
      <w:r w:rsidRPr="00580FE9">
        <w:rPr>
          <w:rStyle w:val="StyleUnderline"/>
        </w:rPr>
        <w:t>China is becoming “more active” diplomatically and wants to “support a smooth power transfer in Afghanistan” by encouraging peace negotiations and political reconciliation.</w:t>
      </w:r>
      <w:r w:rsidRPr="00580FE9">
        <w:rPr>
          <w:sz w:val="16"/>
        </w:rPr>
        <w:t xml:space="preserve"> At the same time, he reiterated that </w:t>
      </w:r>
      <w:r w:rsidRPr="00580FE9">
        <w:rPr>
          <w:rStyle w:val="StyleUnderline"/>
        </w:rPr>
        <w:t>China’s increased involvement does not mean it is looking to replace the United States after its withdrawal.</w:t>
      </w:r>
      <w:r w:rsidRPr="00580FE9">
        <w:rPr>
          <w:sz w:val="16"/>
        </w:rPr>
        <w:t xml:space="preserve"> </w:t>
      </w:r>
      <w:r w:rsidRPr="00580FE9">
        <w:rPr>
          <w:rStyle w:val="StyleUnderline"/>
        </w:rPr>
        <w:t>He reiterated that China would welcome Afghanistan’s participation in its One Belt One Road strategy</w:t>
      </w:r>
      <w:r w:rsidRPr="00580FE9">
        <w:rPr>
          <w:sz w:val="16"/>
        </w:rPr>
        <w:t xml:space="preserve">. Panelists also discussed lessons learned from the past 14 years of international assistance to Afghanistan. Ahmadi noted the problematic approach in which “donor countries come to Afghanistan with their own predetermined mindset of what is right, what the country needs, what are its priorities, … and that, at times, contradicts the local and national priorities of Afghanistan.” In addition, the influx of international technical advisers has led to “capacity substitution” instead of true capacity development, he said. Going forward, he said, he hopes that the donor community “will take the necessary steps to correct this.” The discussion concluded with a renewed call for Afghanistan’s allies and neighbors to continue their commitment to the country’s future. </w:t>
      </w:r>
      <w:r w:rsidRPr="00580FE9">
        <w:rPr>
          <w:rStyle w:val="StyleUnderline"/>
        </w:rPr>
        <w:t>This week, the Afghan government began its first official talks with Taliban representatives in Pakistan’s capital, in the most significant bid yet to open formal peace negotiations. In a sign of the international effort involved, Chinese and U.S. officials were also in attendance. As Afghanistan sets its own course, international cooperation to safeguard the country’s continued development and stability will be even more essential.</w:t>
      </w:r>
    </w:p>
    <w:p w14:paraId="613734E8" w14:textId="77777777" w:rsidR="00335AF8" w:rsidRPr="005224FE" w:rsidRDefault="00335AF8" w:rsidP="00335AF8">
      <w:pPr>
        <w:pStyle w:val="Heading4"/>
      </w:pPr>
      <w:r w:rsidRPr="005224FE">
        <w:t>Afghan instability spills over into Central Asia</w:t>
      </w:r>
    </w:p>
    <w:p w14:paraId="1DF57F93" w14:textId="77777777" w:rsidR="00335AF8" w:rsidRPr="005224FE" w:rsidRDefault="00335AF8" w:rsidP="00335AF8">
      <w:pPr>
        <w:rPr>
          <w:color w:val="000000"/>
        </w:rPr>
      </w:pPr>
      <w:r w:rsidRPr="005224FE">
        <w:rPr>
          <w:b/>
          <w:color w:val="000000"/>
        </w:rPr>
        <w:t>Lal, 6</w:t>
      </w:r>
      <w:r w:rsidRPr="005224FE">
        <w:rPr>
          <w:color w:val="000000"/>
        </w:rPr>
        <w:t xml:space="preserve"> – RAND Corporation (</w:t>
      </w:r>
      <w:proofErr w:type="spellStart"/>
      <w:r w:rsidRPr="005224FE">
        <w:rPr>
          <w:color w:val="000000"/>
        </w:rPr>
        <w:t>Rollie</w:t>
      </w:r>
      <w:proofErr w:type="spellEnd"/>
      <w:r w:rsidRPr="005224FE">
        <w:rPr>
          <w:color w:val="000000"/>
        </w:rPr>
        <w:t>, Central Asia and Its Asian Neighbors, http://www.rand.org/pubs/monographs/MG440/))</w:t>
      </w:r>
    </w:p>
    <w:p w14:paraId="6E2BF554" w14:textId="77777777" w:rsidR="00335AF8" w:rsidRPr="005224FE" w:rsidRDefault="00335AF8" w:rsidP="00335AF8">
      <w:pPr>
        <w:rPr>
          <w:color w:val="000000"/>
          <w:sz w:val="16"/>
        </w:rPr>
      </w:pPr>
      <w:r w:rsidRPr="005224FE">
        <w:rPr>
          <w:color w:val="000000"/>
          <w:sz w:val="16"/>
        </w:rPr>
        <w:t xml:space="preserve">The Asian states neighboring Central Asia have historic links and strong interests in the region. </w:t>
      </w:r>
      <w:r w:rsidRPr="005224FE">
        <w:rPr>
          <w:rStyle w:val="StyleUnderline"/>
          <w:color w:val="000000"/>
        </w:rPr>
        <w:t>China, Iran, Afghanistan, India, and Pakistan are critical players in the security and economic issues that will determine the future of Central Asia</w:t>
      </w:r>
      <w:r w:rsidRPr="005224FE">
        <w:rPr>
          <w:color w:val="000000"/>
          <w:sz w:val="16"/>
        </w:rPr>
        <w:t xml:space="preserve"> and affect U.S. interests in the region. All of these states are of importance to the United States, whether due to the war on terrorism, economic ties, arms control, nonproliferation, or other reasons. China, Iran, and India have all aggressively sought to build trade ties to and through Central Asia, and China and India have also invigorated security cooperation. But </w:t>
      </w:r>
      <w:r w:rsidRPr="005224FE">
        <w:rPr>
          <w:rStyle w:val="StyleUnderline"/>
          <w:color w:val="000000"/>
        </w:rPr>
        <w:t>regional states are concerned about the situation in Afghanistan, which they fear might lead to a spillover of conflict onto their soil</w:t>
      </w:r>
      <w:r w:rsidRPr="005224FE">
        <w:rPr>
          <w:color w:val="000000"/>
          <w:sz w:val="16"/>
        </w:rPr>
        <w:t>, and they also fear the possibility of Pakistani activity and influence, which has led them to keep that state at arm’s length.</w:t>
      </w:r>
    </w:p>
    <w:p w14:paraId="276F89EF" w14:textId="77777777" w:rsidR="00335AF8" w:rsidRPr="005224FE" w:rsidRDefault="00335AF8" w:rsidP="00335AF8">
      <w:pPr>
        <w:rPr>
          <w:color w:val="000000"/>
          <w:sz w:val="16"/>
        </w:rPr>
      </w:pPr>
      <w:r w:rsidRPr="005224FE">
        <w:rPr>
          <w:color w:val="000000"/>
          <w:sz w:val="16"/>
        </w:rPr>
        <w:t>China has indicated that security is a primary interest in the region through its initiative in establishing the Shanghai Cooperation Organization (SCO) with Kazakhstan, Uzbekistan, Kyrgyzstan, Tajikistan, and Russia (pp. 6–7). Concerns regarding China’s Muslim Uighur separatists, as well as concerns of U.S. encirclement, underpin China’s efforts to promote regional security cooperation (pp. 4–6, 9–10). China has also moved aggressively to expand its economic interests in the region through commodity trade and agreements to import oil via pipeline from Kazakhstan (pp. 7–8).</w:t>
      </w:r>
    </w:p>
    <w:p w14:paraId="7D0B5762" w14:textId="77777777" w:rsidR="00335AF8" w:rsidRPr="005224FE" w:rsidRDefault="00335AF8" w:rsidP="00335AF8">
      <w:pPr>
        <w:rPr>
          <w:color w:val="000000"/>
          <w:sz w:val="16"/>
        </w:rPr>
      </w:pPr>
      <w:r w:rsidRPr="005224FE">
        <w:rPr>
          <w:color w:val="000000"/>
          <w:sz w:val="16"/>
        </w:rPr>
        <w:t>Iran has a similar perspective toward its Central Asian neighbors. Stability in Afghanistan lies at the heart of Iran’s concerns, as the Taliban has historically been anathema to Iran (p. 12). Iran maintains that an international, United Nations–led military presence should remain in Afghanistan to prevent a deterioration of the security situation (pp. 11–12). However, U.S. presence there and in Central Asia creates concern in Iran that U.S. intentions are to surround and isolate Iran rather than enhance regional security (p. 16). To increase its leverage in the region, Iran is developing economic links with each country in Central Asia. Transport links are another important initiative, with routes being developed via Afghanistan, connecting Iranian ports and landlocked Uzbekistan (pp. 13–16).</w:t>
      </w:r>
    </w:p>
    <w:p w14:paraId="37244855" w14:textId="77777777" w:rsidR="00335AF8" w:rsidRPr="005224FE" w:rsidRDefault="00335AF8" w:rsidP="00335AF8">
      <w:pPr>
        <w:rPr>
          <w:color w:val="000000"/>
          <w:sz w:val="16"/>
        </w:rPr>
      </w:pPr>
      <w:r w:rsidRPr="005224FE">
        <w:rPr>
          <w:color w:val="000000"/>
          <w:sz w:val="16"/>
        </w:rPr>
        <w:t>India shares Iran’s concerns regarding the threat of militants based in Afghanistan. However, India welcomes U.S. presence in the region as a stabilizing influence (p. 34). Economic ties are growing, and India is developing transport and energy links to the region via Iran and Afghanistan (pp. 33–34). The Central Asian states have close relations with India dating to the years of the Soviet Union and the Afghan war, a history that negatively affects their relations with Pakistan.</w:t>
      </w:r>
    </w:p>
    <w:p w14:paraId="05F7B6EE" w14:textId="77777777" w:rsidR="00335AF8" w:rsidRPr="005224FE" w:rsidRDefault="00335AF8" w:rsidP="00335AF8">
      <w:pPr>
        <w:rPr>
          <w:color w:val="000000"/>
          <w:sz w:val="16"/>
        </w:rPr>
      </w:pPr>
      <w:r w:rsidRPr="005224FE">
        <w:rPr>
          <w:color w:val="000000"/>
          <w:sz w:val="16"/>
        </w:rPr>
        <w:t>Pakistan’s relations with Central Asia suffer from lingering memories in the region of Pakistan’s role in supporting the Taliban and Islamic militancy in general. Uzbekistan, Tajikistan, and Kyrgyzstan all remain suspicious of Pakistan’s regional intentions, and trade with Pakistan has been weak as a result (p. 25). The establishment of the Karzai government in Kabul has been a blow to Pakistan’s regional security strategy. Whereas the Taliban regime would have been friendly to Pakistan’s interests, the current government is more open to ties with India (p. 23). Although Pakistan is moving to overcome its regional reputation, robust cooperation will take time and effort (p. 26).</w:t>
      </w:r>
    </w:p>
    <w:p w14:paraId="0B3177F8" w14:textId="77777777" w:rsidR="00335AF8" w:rsidRPr="00335AF8" w:rsidRDefault="00335AF8" w:rsidP="00335AF8">
      <w:pPr>
        <w:rPr>
          <w:color w:val="000000"/>
          <w:sz w:val="16"/>
        </w:rPr>
      </w:pPr>
      <w:r w:rsidRPr="005224FE">
        <w:rPr>
          <w:rStyle w:val="StyleUnderline"/>
          <w:color w:val="000000"/>
        </w:rPr>
        <w:t>Afghanistan remains critical to the future of Central Asia and its neighbors, as instability in Afghanistan has the potential to destabilize the region</w:t>
      </w:r>
      <w:r w:rsidRPr="005224FE">
        <w:rPr>
          <w:color w:val="000000"/>
          <w:sz w:val="16"/>
        </w:rPr>
        <w:t xml:space="preserve"> (pp. 19–20). </w:t>
      </w:r>
      <w:r w:rsidRPr="005224FE">
        <w:rPr>
          <w:rStyle w:val="StyleUnderline"/>
          <w:color w:val="000000"/>
        </w:rPr>
        <w:t>A potent combination of drugs, weapons, and militants traverse Afghanistan and cross into Central Asia and beyond</w:t>
      </w:r>
      <w:r w:rsidRPr="005224FE">
        <w:rPr>
          <w:color w:val="000000"/>
          <w:sz w:val="16"/>
        </w:rPr>
        <w:t>. Uzbekistan, Tajikistan, and Kyrgyzstan fear that Islamic militants trained in Afghanistan may slip back across their borders (p. 20). Iran remains apprehensive that hostile, anti-Shia elements may take control of Afghanistan, putting Iranian security at risk (p. 12). And Pakistan and India both compete to ensure that the Afghan regime in power is friendly to their interests (pp. 26, 29). Although the countries across Asia do not agree on how to secure Afghanistan against threats, unanimous agreement exists on the fact that a stable Afghanistan is critical to their own security interests.</w:t>
      </w:r>
    </w:p>
    <w:p w14:paraId="03D41EB8" w14:textId="77777777" w:rsidR="00335AF8" w:rsidRPr="007712E8" w:rsidRDefault="00335AF8" w:rsidP="00335AF8">
      <w:pPr>
        <w:pStyle w:val="Heading4"/>
      </w:pPr>
      <w:r w:rsidRPr="007712E8">
        <w:t>Central Asian instability risks global nuclear conflict involving the U.S. and Russia</w:t>
      </w:r>
    </w:p>
    <w:p w14:paraId="7BAB201A" w14:textId="77777777" w:rsidR="00335AF8" w:rsidRPr="00335AF8" w:rsidRDefault="00335AF8" w:rsidP="00335AF8">
      <w:pPr>
        <w:rPr>
          <w:color w:val="000000"/>
        </w:rPr>
      </w:pPr>
      <w:r w:rsidRPr="007712E8">
        <w:rPr>
          <w:b/>
          <w:color w:val="000000"/>
          <w:szCs w:val="26"/>
        </w:rPr>
        <w:t xml:space="preserve">Blank, 1 </w:t>
      </w:r>
      <w:r w:rsidRPr="007712E8">
        <w:rPr>
          <w:color w:val="000000"/>
          <w:szCs w:val="26"/>
        </w:rPr>
        <w:t xml:space="preserve">- </w:t>
      </w:r>
      <w:r w:rsidRPr="007712E8">
        <w:rPr>
          <w:bCs/>
          <w:color w:val="000000"/>
        </w:rPr>
        <w:t xml:space="preserve">professor of research at the Strategic Studies Institute of the US Army War College, </w:t>
      </w:r>
      <w:r w:rsidRPr="007712E8">
        <w:rPr>
          <w:color w:val="000000"/>
          <w:szCs w:val="26"/>
        </w:rPr>
        <w:t xml:space="preserve"> (Stephen, </w:t>
      </w:r>
      <w:r w:rsidRPr="007712E8">
        <w:rPr>
          <w:bCs/>
          <w:color w:val="000000"/>
          <w:u w:val="single"/>
        </w:rPr>
        <w:t>Central Asian Security: The New International Context</w:t>
      </w:r>
      <w:r w:rsidRPr="007712E8">
        <w:rPr>
          <w:bCs/>
          <w:color w:val="000000"/>
        </w:rPr>
        <w:t xml:space="preserve">, </w:t>
      </w:r>
      <w:proofErr w:type="spellStart"/>
      <w:r w:rsidRPr="007712E8">
        <w:rPr>
          <w:bCs/>
          <w:color w:val="000000"/>
        </w:rPr>
        <w:t>ed</w:t>
      </w:r>
      <w:proofErr w:type="spellEnd"/>
      <w:r w:rsidRPr="007712E8">
        <w:rPr>
          <w:bCs/>
          <w:color w:val="000000"/>
        </w:rPr>
        <w:t xml:space="preserve">: Allison, p. </w:t>
      </w:r>
      <w:r w:rsidRPr="007712E8">
        <w:rPr>
          <w:color w:val="000000"/>
        </w:rPr>
        <w:t>142-144)</w:t>
      </w:r>
    </w:p>
    <w:p w14:paraId="6EFB8C8A" w14:textId="77777777" w:rsidR="00335AF8" w:rsidRPr="007712E8" w:rsidRDefault="00335AF8" w:rsidP="00335AF8">
      <w:pPr>
        <w:rPr>
          <w:color w:val="000000"/>
        </w:rPr>
      </w:pPr>
      <w:r w:rsidRPr="007712E8">
        <w:rPr>
          <w:color w:val="000000"/>
          <w:sz w:val="16"/>
        </w:rPr>
        <w:t>The regional structure of political forces hardly engenders optimism about the strategic outcome. Given the uncertain domestic political outcomes among the oil and gas producers,</w:t>
      </w:r>
      <w:r w:rsidRPr="007712E8">
        <w:rPr>
          <w:color w:val="000000"/>
        </w:rPr>
        <w:t xml:space="preserve"> </w:t>
      </w:r>
      <w:r w:rsidRPr="007712E8">
        <w:rPr>
          <w:color w:val="000000"/>
          <w:u w:val="single"/>
        </w:rPr>
        <w:t>the US ambivalence about committing forces and the dangerous regional situation of rival alliances create the potential for wider and more protracted regional conflicts which could become proxy wars for the great powers</w:t>
      </w:r>
      <w:r w:rsidRPr="007712E8">
        <w:rPr>
          <w:color w:val="000000"/>
        </w:rPr>
        <w:t xml:space="preserve">, </w:t>
      </w:r>
      <w:r w:rsidRPr="007712E8">
        <w:rPr>
          <w:color w:val="000000"/>
          <w:sz w:val="16"/>
        </w:rPr>
        <w:t>like the Third World conflicts of the 1980s. There is a risk that polarization is being fostered along traditional lines. 61 In conjunction with its second war in Chechnya,</w:t>
      </w:r>
      <w:r w:rsidRPr="007712E8">
        <w:rPr>
          <w:color w:val="000000"/>
          <w:u w:val="single"/>
        </w:rPr>
        <w:t xml:space="preserve"> Russia is renewing its determination to assert its </w:t>
      </w:r>
      <w:r w:rsidRPr="007712E8">
        <w:rPr>
          <w:color w:val="000000"/>
          <w:sz w:val="16"/>
        </w:rPr>
        <w:t>Caucasian and</w:t>
      </w:r>
      <w:r w:rsidRPr="007712E8">
        <w:rPr>
          <w:color w:val="000000"/>
          <w:u w:val="single"/>
        </w:rPr>
        <w:t xml:space="preserve"> Central Asian prerogatives together with China and against the U</w:t>
      </w:r>
      <w:r w:rsidRPr="007712E8">
        <w:rPr>
          <w:color w:val="000000"/>
        </w:rPr>
        <w:t xml:space="preserve">nited </w:t>
      </w:r>
      <w:r w:rsidRPr="007712E8">
        <w:rPr>
          <w:color w:val="000000"/>
          <w:u w:val="single"/>
        </w:rPr>
        <w:t>S</w:t>
      </w:r>
      <w:r w:rsidRPr="007712E8">
        <w:rPr>
          <w:color w:val="000000"/>
        </w:rPr>
        <w:t xml:space="preserve">tates.62 </w:t>
      </w:r>
    </w:p>
    <w:p w14:paraId="434B7727" w14:textId="77777777" w:rsidR="00335AF8" w:rsidRPr="007712E8" w:rsidRDefault="00335AF8" w:rsidP="00335AF8">
      <w:pPr>
        <w:rPr>
          <w:color w:val="000000"/>
        </w:rPr>
      </w:pPr>
      <w:r w:rsidRPr="007712E8">
        <w:rPr>
          <w:color w:val="000000"/>
          <w:u w:val="single"/>
        </w:rPr>
        <w:t xml:space="preserve">Russia's warnings about US efforts to gain military, political and economic leverage in </w:t>
      </w:r>
      <w:r w:rsidRPr="007712E8">
        <w:rPr>
          <w:color w:val="000000"/>
          <w:sz w:val="16"/>
        </w:rPr>
        <w:t>the South Caucasus and</w:t>
      </w:r>
      <w:r w:rsidRPr="007712E8">
        <w:rPr>
          <w:color w:val="000000"/>
          <w:u w:val="single"/>
        </w:rPr>
        <w:t xml:space="preserve"> Central Asia and the Russian elite's extreme sensitivity regarding the region show that Moscow</w:t>
      </w:r>
      <w:r w:rsidRPr="007712E8">
        <w:rPr>
          <w:color w:val="000000"/>
        </w:rPr>
        <w:t xml:space="preserve"> too </w:t>
      </w:r>
      <w:r w:rsidRPr="007712E8">
        <w:rPr>
          <w:color w:val="000000"/>
          <w:u w:val="single"/>
        </w:rPr>
        <w:t>will resolutely contest the expanded US presence</w:t>
      </w:r>
      <w:r w:rsidRPr="007712E8">
        <w:rPr>
          <w:color w:val="000000"/>
        </w:rPr>
        <w:t xml:space="preserve">. </w:t>
      </w:r>
      <w:r w:rsidRPr="007712E8">
        <w:rPr>
          <w:color w:val="000000"/>
          <w:sz w:val="16"/>
        </w:rPr>
        <w:t>This is explicitly expressed in Russian official statements under President Vladimir Putin.</w:t>
      </w:r>
      <w:r w:rsidRPr="007712E8">
        <w:rPr>
          <w:color w:val="000000"/>
        </w:rPr>
        <w:t xml:space="preserve"> </w:t>
      </w:r>
      <w:r w:rsidRPr="007712E8">
        <w:rPr>
          <w:color w:val="000000"/>
          <w:u w:val="single"/>
        </w:rPr>
        <w:t xml:space="preserve">Russia's new draft military doctrine </w:t>
      </w:r>
      <w:r w:rsidRPr="007712E8">
        <w:rPr>
          <w:color w:val="000000"/>
        </w:rPr>
        <w:t xml:space="preserve">and security concept </w:t>
      </w:r>
      <w:r w:rsidRPr="007712E8">
        <w:rPr>
          <w:color w:val="000000"/>
          <w:u w:val="single"/>
        </w:rPr>
        <w:t>suggest that it will use nuclear deterrence against Western military action in the CIS region</w:t>
      </w:r>
      <w:r w:rsidRPr="007712E8">
        <w:rPr>
          <w:color w:val="000000"/>
        </w:rPr>
        <w:t xml:space="preserve">.63 </w:t>
      </w:r>
    </w:p>
    <w:p w14:paraId="4126F819" w14:textId="77777777" w:rsidR="00335AF8" w:rsidRPr="00335AF8" w:rsidRDefault="00335AF8" w:rsidP="0092112F">
      <w:pPr>
        <w:rPr>
          <w:rStyle w:val="StyleUnderline"/>
          <w:color w:val="000000"/>
          <w:u w:val="none"/>
        </w:rPr>
      </w:pPr>
      <w:r w:rsidRPr="007712E8">
        <w:rPr>
          <w:color w:val="000000"/>
          <w:u w:val="single"/>
        </w:rPr>
        <w:t>The danger is that Russia and the USA could be drawn into a confrontation in an effort to rescue their allies or close partners from defeat in local conflicts</w:t>
      </w:r>
      <w:r w:rsidRPr="007712E8">
        <w:rPr>
          <w:color w:val="000000"/>
        </w:rPr>
        <w:t xml:space="preserve">. </w:t>
      </w:r>
      <w:r w:rsidRPr="007712E8">
        <w:rPr>
          <w:color w:val="000000"/>
          <w:u w:val="single"/>
        </w:rPr>
        <w:t xml:space="preserve">Many structural conditions for conventional war or protracted ethnic conflict where third parties intervene now exist in the Caucasus and Central Asia. Violent action by disaffected Islamic groups, drug trafficking and the unresolved </w:t>
      </w:r>
      <w:proofErr w:type="spellStart"/>
      <w:r w:rsidRPr="007712E8">
        <w:rPr>
          <w:color w:val="000000"/>
          <w:u w:val="single"/>
        </w:rPr>
        <w:t>ethnopolitical</w:t>
      </w:r>
      <w:proofErr w:type="spellEnd"/>
      <w:r w:rsidRPr="007712E8">
        <w:rPr>
          <w:color w:val="000000"/>
          <w:u w:val="single"/>
        </w:rPr>
        <w:t xml:space="preserve"> conflicts that dot the region, not to mention the undemocratic and unbalanced distribution of income in states with corrupt governments, provide plenty of dry timber for future fires</w:t>
      </w:r>
      <w:r w:rsidRPr="007712E8">
        <w:rPr>
          <w:color w:val="000000"/>
        </w:rPr>
        <w:t xml:space="preserve">. Recent history indicates that </w:t>
      </w:r>
      <w:r w:rsidRPr="007712E8">
        <w:rPr>
          <w:color w:val="000000"/>
          <w:u w:val="single"/>
        </w:rPr>
        <w:t>many Third World conflicts generated by local structural factors have had great potential for unintended escalation</w:t>
      </w:r>
      <w:r w:rsidRPr="007712E8">
        <w:rPr>
          <w:color w:val="000000"/>
        </w:rPr>
        <w:t xml:space="preserve">. </w:t>
      </w:r>
      <w:r w:rsidRPr="007712E8">
        <w:rPr>
          <w:color w:val="000000"/>
          <w:sz w:val="16"/>
        </w:rPr>
        <w:t xml:space="preserve">Major powers often feel obliged to rescue their proxies and </w:t>
      </w:r>
      <w:proofErr w:type="spellStart"/>
      <w:r w:rsidRPr="007712E8">
        <w:rPr>
          <w:color w:val="000000"/>
          <w:sz w:val="16"/>
        </w:rPr>
        <w:t>proteges</w:t>
      </w:r>
      <w:proofErr w:type="spellEnd"/>
      <w:r w:rsidRPr="007712E8">
        <w:rPr>
          <w:color w:val="000000"/>
          <w:sz w:val="16"/>
        </w:rPr>
        <w:t>. One or other of them may fail to grasp the nature of the stakes for the other side, since interests here are not as clearly defined as in Europe.</w:t>
      </w:r>
      <w:r w:rsidRPr="007712E8">
        <w:rPr>
          <w:color w:val="000000"/>
        </w:rPr>
        <w:t xml:space="preserve"> </w:t>
      </w:r>
      <w:r w:rsidRPr="007712E8">
        <w:rPr>
          <w:color w:val="000000"/>
          <w:u w:val="single"/>
        </w:rPr>
        <w:t>Commitments involving the use of nuclear weapons or</w:t>
      </w:r>
      <w:r w:rsidRPr="007712E8">
        <w:rPr>
          <w:color w:val="000000"/>
        </w:rPr>
        <w:t xml:space="preserve"> perhaps </w:t>
      </w:r>
      <w:r w:rsidRPr="007712E8">
        <w:rPr>
          <w:color w:val="000000"/>
          <w:u w:val="single"/>
        </w:rPr>
        <w:t>even conventional war to prevent the defeat of a client are not well established or clear as they are in Europe</w:t>
      </w:r>
      <w:r w:rsidRPr="007712E8">
        <w:rPr>
          <w:color w:val="000000"/>
        </w:rPr>
        <w:t xml:space="preserve">. For instance, </w:t>
      </w:r>
      <w:r w:rsidRPr="007712E8">
        <w:rPr>
          <w:color w:val="000000"/>
          <w:u w:val="single"/>
        </w:rPr>
        <w:t>in 1993 a suggestion by Turkey that it might intervene militarily on behalf of Azerbaijan during fighting over the Nagorno-Karabakh region led to a Russian threat of nuclear retaliation against such intervention</w:t>
      </w:r>
      <w:r w:rsidRPr="007712E8">
        <w:rPr>
          <w:color w:val="000000"/>
        </w:rPr>
        <w:t xml:space="preserve">.64 </w:t>
      </w:r>
      <w:r w:rsidRPr="007712E8">
        <w:rPr>
          <w:color w:val="000000"/>
          <w:u w:val="single"/>
        </w:rPr>
        <w:t>There exists an 'arc of crisis' from the Balkans to China where the danger of conflicts and conflict escalation remains real</w:t>
      </w:r>
      <w:r w:rsidRPr="007712E8">
        <w:rPr>
          <w:color w:val="000000"/>
        </w:rPr>
        <w:t>. An assessment in the late 1980s by Richard Betts is still insightful, even if in the post-cold war period Russia's military resources have greatly declined. Betts observed that the greatest danger lies in areas where: (1) the potential for serious instability is high; (2) both superpowers perceive vital interests; (3) neither recognizes that the other's perceived interest or commitment is as great as its own; (4) both have the capability to inject conventional forces; and (5) neither has willing proxies capable of settling the situation.65 This analysis implies that for each side the interest or area in question is a vital one. This does not imply that conflict between the dominant powers in a region or their proxies is foreordained. Rather this analysis underlines the dangerous structural conditions in the region. Great-power rivalry does not necessarily impart stability to an already troubled region, quite the contrary. Russian and Chinese efforts at the Bishkek summit meeting of the 'Shanghai Five' group of states in 1999 to develop a new bloc with the Central Asian states and Russia's new military doctrine demonstrate that such rivalry stimulates efforts to create spheres of influence but also provides smaller states with the means to resist them by balancing competing rivals.66</w:t>
      </w:r>
    </w:p>
    <w:p w14:paraId="0F08A443" w14:textId="77777777" w:rsidR="00335AF8" w:rsidRPr="00580FE9" w:rsidRDefault="00335AF8" w:rsidP="00335AF8">
      <w:pPr>
        <w:pStyle w:val="Heading4"/>
        <w:rPr>
          <w:rStyle w:val="Style13ptBold"/>
          <w:b/>
        </w:rPr>
      </w:pPr>
      <w:r w:rsidRPr="00580FE9">
        <w:rPr>
          <w:rStyle w:val="Style13ptBold"/>
          <w:b/>
        </w:rPr>
        <w:t>Afghan stability key to Pakistan stability – any destabilization risks South Asian war</w:t>
      </w:r>
    </w:p>
    <w:p w14:paraId="59925543" w14:textId="77777777" w:rsidR="00335AF8" w:rsidRPr="00580FE9" w:rsidRDefault="00335AF8" w:rsidP="00335AF8">
      <w:r w:rsidRPr="00580FE9">
        <w:rPr>
          <w:rStyle w:val="Style13ptBold"/>
        </w:rPr>
        <w:t>Kenny 16</w:t>
      </w:r>
      <w:proofErr w:type="gramStart"/>
      <w:r w:rsidRPr="00580FE9">
        <w:rPr>
          <w:rStyle w:val="Style13ptBold"/>
          <w:b w:val="0"/>
        </w:rPr>
        <w:t xml:space="preserve">, </w:t>
      </w:r>
      <w:r w:rsidRPr="00580FE9">
        <w:t xml:space="preserve"> Colonel</w:t>
      </w:r>
      <w:proofErr w:type="gramEnd"/>
      <w:r w:rsidRPr="00580FE9">
        <w:t xml:space="preserve"> Stuart Kenny graduated from the Royal Military College, </w:t>
      </w:r>
      <w:proofErr w:type="spellStart"/>
      <w:r w:rsidRPr="00580FE9">
        <w:t>Duntroon</w:t>
      </w:r>
      <w:proofErr w:type="spellEnd"/>
      <w:r w:rsidRPr="00580FE9">
        <w:t xml:space="preserve"> in 1991. Colonel Kenny is a graduate of the UK’s Joint Services Command and Staff College 2003/04. He attended the </w:t>
      </w:r>
      <w:proofErr w:type="spellStart"/>
      <w:r w:rsidRPr="00580FE9">
        <w:t>Defence</w:t>
      </w:r>
      <w:proofErr w:type="spellEnd"/>
      <w:r w:rsidRPr="00580FE9">
        <w:t xml:space="preserve"> and Strategic Studies Course at the Centre for </w:t>
      </w:r>
      <w:proofErr w:type="spellStart"/>
      <w:r w:rsidRPr="00580FE9">
        <w:t>Defence</w:t>
      </w:r>
      <w:proofErr w:type="spellEnd"/>
      <w:r w:rsidRPr="00580FE9">
        <w:t xml:space="preserve"> and Strategic Studies Course at the Australian </w:t>
      </w:r>
      <w:proofErr w:type="spellStart"/>
      <w:r w:rsidRPr="00580FE9">
        <w:t>Defence</w:t>
      </w:r>
      <w:proofErr w:type="spellEnd"/>
      <w:r w:rsidRPr="00580FE9">
        <w:t xml:space="preserve"> College, graduating with a Master of Arts (Strategic Studies) from Deakin University. (</w:t>
      </w:r>
      <w:proofErr w:type="spellStart"/>
      <w:r w:rsidRPr="00580FE9">
        <w:t>Suart</w:t>
      </w:r>
      <w:proofErr w:type="spellEnd"/>
      <w:r w:rsidRPr="00580FE9">
        <w:t>, Australian Defense College April 2016 “Instability in Afghanistan: Why Afghanistan matters and what Australia can do to address the causes of instability” http://www.defence.gov.au/ADC/Publications/IndoPac/Kenny%20Afghanistan%20IPSP.pdf) //</w:t>
      </w:r>
      <w:proofErr w:type="spellStart"/>
      <w:r w:rsidRPr="00580FE9">
        <w:t>eb</w:t>
      </w:r>
      <w:proofErr w:type="spellEnd"/>
    </w:p>
    <w:p w14:paraId="5DDDCAA6" w14:textId="77777777" w:rsidR="00335AF8" w:rsidRPr="00580FE9" w:rsidRDefault="00335AF8" w:rsidP="00335AF8">
      <w:r w:rsidRPr="00580FE9">
        <w:rPr>
          <w:rStyle w:val="StyleUnderline"/>
        </w:rPr>
        <w:t>The direct influence of Afghanistan’s stability on the security of Pakistan is a critical strategic concern to the international community</w:t>
      </w:r>
      <w:r w:rsidRPr="00580FE9">
        <w:t>.</w:t>
      </w:r>
      <w:r w:rsidRPr="00580FE9">
        <w:rPr>
          <w:rStyle w:val="StyleUnderline"/>
        </w:rPr>
        <w:t>26 Pakistani stability is important for four main reasons. It is located at the crossroads of South and Central Asia and can influence the global energy supply artery in the Indian Ocean through its ports at Gwadar and Karachi.</w:t>
      </w:r>
      <w:r w:rsidRPr="00580FE9">
        <w:t xml:space="preserve"> It has a large and youthful population of over 170 million people who could pose a humanitarian crisis in the event of state failure</w:t>
      </w:r>
      <w:r w:rsidRPr="00580FE9">
        <w:rPr>
          <w:rStyle w:val="StyleUnderline"/>
        </w:rPr>
        <w:t xml:space="preserve">. It is also nuclear armed and has a history of actively pursuing its national security interests through the use of proxy groups.27 Therefore, any failure of or destabilization within the Pakistan state has the potential to have a knock-on effect on South Asian stability, with ramifications further afield. Success by the Taliban and its affiliates in Afghanistan may embolden anti-state forces in Pakistan, particularly </w:t>
      </w:r>
      <w:proofErr w:type="spellStart"/>
      <w:r w:rsidRPr="00580FE9">
        <w:rPr>
          <w:rStyle w:val="StyleUnderline"/>
        </w:rPr>
        <w:t>Tehreeke</w:t>
      </w:r>
      <w:proofErr w:type="spellEnd"/>
      <w:r w:rsidRPr="00580FE9">
        <w:rPr>
          <w:rStyle w:val="StyleUnderline"/>
        </w:rPr>
        <w:t>-Taliban Pakistan, which may in turn threaten the stability of or, in the most extreme case, lead to the failure of Pakistan’s government.</w:t>
      </w:r>
      <w:r w:rsidRPr="00580FE9">
        <w:t xml:space="preserve">28 The longstanding rivalry between Pakistan and India, and their respective influence in Afghanistan, also has the potential to impact on regional stability in South Asia.29 The corrosive impact of this rivalry has been acknowledged by President Ghani, who recently claimed that ongoing violence and instability in Afghanistan is a result of a ‘proxy war between India and Pakistan’.30 </w:t>
      </w:r>
      <w:r w:rsidRPr="00580FE9">
        <w:rPr>
          <w:rStyle w:val="StyleUnderline"/>
        </w:rPr>
        <w:t>Afghanistan is simply another theatre in which Indo-Pakistan regional rivalry is played out. Maximizing its own influence in Afghanistan is seen by New Delhi as a component of its desire to ‘maintain dominance over Pakistan in South Asia’.31 Pakistan in turn views Afghanistan as a critical element in its defense against an expansive India.</w:t>
      </w:r>
      <w:r w:rsidRPr="00580FE9">
        <w:t>32 To increase its influence in Afghanistan, New Delhi signed a Strategic Partnership agreement with Kabul in October 2011.33 This partnership is focused on Indian assistance to the reconstruction of Afghanistan in the areas of education, politics, economic issues and trade.</w:t>
      </w:r>
      <w:r w:rsidRPr="00580FE9">
        <w:rPr>
          <w:rStyle w:val="StyleUnderline"/>
        </w:rPr>
        <w:t xml:space="preserve"> </w:t>
      </w:r>
      <w:r w:rsidRPr="00580FE9">
        <w:t xml:space="preserve">The agreement also addresses security issues, although it is not a security alliance. India has not committed to deploying any security forces into Afghanistan; however, it has agreed to provide security force training for the ANSF in India. The partnership has also offered significant economic opportunities to both nations.34 For example, an Indian mining company has received concessions to develop a large block in the Afghan iron ore deposit at </w:t>
      </w:r>
      <w:proofErr w:type="spellStart"/>
      <w:r w:rsidRPr="00580FE9">
        <w:t>Hajigak</w:t>
      </w:r>
      <w:proofErr w:type="spellEnd"/>
      <w:r w:rsidRPr="00580FE9">
        <w:t xml:space="preserve">. India has also granted Afghanistan preferred trading status for its food exports, so that India is one of the few trading partners with which Afghanistan has a positive trade balance. India is the fourth largest donor to Afghanistan, having given over US$2 billion to Afghanistan through aid and development projects to develop its economic capacity with roads, power, education and agriculture.35 </w:t>
      </w:r>
      <w:r w:rsidRPr="00580FE9">
        <w:rPr>
          <w:rStyle w:val="StyleUnderline"/>
        </w:rPr>
        <w:t>India sees a secure and stable Afghanistan as a key component of the region, which will be vital to India’s access to the energy resources and markets in Central Asia.36 The Strategic Partnership has provided India with an opportunity to develop a greater role in regional affairs, thereby enhancing its status as a rising regional power. Pakistan views the Indo-Afghan Strategic Partnership as a threat to its security and its own influence on Afghanistan. Pakistan’s interests in Afghanistan include ensuring that the Durand Line is maintained to prevent the establishment of what might become ‘</w:t>
      </w:r>
      <w:proofErr w:type="spellStart"/>
      <w:r w:rsidRPr="00580FE9">
        <w:rPr>
          <w:rStyle w:val="StyleUnderline"/>
        </w:rPr>
        <w:t>Pashtunistan</w:t>
      </w:r>
      <w:proofErr w:type="spellEnd"/>
      <w:r w:rsidRPr="00580FE9">
        <w:rPr>
          <w:rStyle w:val="StyleUnderline"/>
        </w:rPr>
        <w:t>’, spanning both nations, as well as blocking India’s influence and maintaining Pakistan’s access to Afghanistan and Central Asia for trade</w:t>
      </w:r>
      <w:r w:rsidRPr="00580FE9">
        <w:t>.37 As a consequence of these interests, Islamabad sees competition with India as a zero-sum game</w:t>
      </w:r>
      <w:r w:rsidRPr="00580FE9">
        <w:rPr>
          <w:rStyle w:val="StyleUnderline"/>
        </w:rPr>
        <w:t xml:space="preserve">. Afghanistan plays an important part in Pakistan’s longstanding plans to defend its territory against the existential threat from India. Islamabad needs to be able to influence a weak or compliant Kabul in order to provide it with strategic depth to the west in case of an attack from India.38 Therefore, Islamabad views the motives of the Indo-Afghan Strategic Partnership as New Delhi’s attempt at strategic encirclement, which therefore is a direct threat to Pakistan’s territorial security. 5 This rationale encourages Pakistan to </w:t>
      </w:r>
      <w:proofErr w:type="spellStart"/>
      <w:r w:rsidRPr="00580FE9">
        <w:rPr>
          <w:rStyle w:val="StyleUnderline"/>
        </w:rPr>
        <w:t>utilise</w:t>
      </w:r>
      <w:proofErr w:type="spellEnd"/>
      <w:r w:rsidRPr="00580FE9">
        <w:rPr>
          <w:rStyle w:val="StyleUnderline"/>
        </w:rPr>
        <w:t xml:space="preserve"> ‘destabilizing security measures—[which are] destabilizing for itself, its neighbors and the international community’.</w:t>
      </w:r>
      <w:r w:rsidRPr="00580FE9">
        <w:t xml:space="preserve">39 There is evidence that this perceived strategic encirclement has resulted in Pakistan maintaining its support to the insurgency in Afghanistan, including the Taliban and </w:t>
      </w:r>
      <w:proofErr w:type="spellStart"/>
      <w:r w:rsidRPr="00580FE9">
        <w:t>Haqqani</w:t>
      </w:r>
      <w:proofErr w:type="spellEnd"/>
      <w:r w:rsidRPr="00580FE9">
        <w:t xml:space="preserve"> Network.40 The supposed rationale is that these groups will keep the Afghan Government under pressure and target India’s interests, including its consulates, in Afghanistan.41 The risk </w:t>
      </w:r>
      <w:r w:rsidRPr="00580FE9">
        <w:rPr>
          <w:rStyle w:val="StyleUnderline"/>
        </w:rPr>
        <w:t xml:space="preserve">is that this rivalry leads to regional competition, increased instability between these two nuclear-armed nations and ‘the risk of strategic miscalculation’, which at worst case has the potential to spill-over into state-on-state conflict.42 Pakistan suspects that India is using this partnership to deprive Islamabad of a dominant share of Afghan markets and deny it access to Central Asian energy markets.43 In particular, Pakistan is concerned about India’s development of the </w:t>
      </w:r>
      <w:proofErr w:type="spellStart"/>
      <w:r w:rsidRPr="00580FE9">
        <w:rPr>
          <w:rStyle w:val="StyleUnderline"/>
        </w:rPr>
        <w:t>Zaranj-Deleram</w:t>
      </w:r>
      <w:proofErr w:type="spellEnd"/>
      <w:r w:rsidRPr="00580FE9">
        <w:rPr>
          <w:rStyle w:val="StyleUnderline"/>
        </w:rPr>
        <w:t xml:space="preserve"> Road, connecting Afghanistan to the Iranian port of </w:t>
      </w:r>
      <w:proofErr w:type="spellStart"/>
      <w:r w:rsidRPr="00580FE9">
        <w:rPr>
          <w:rStyle w:val="StyleUnderline"/>
        </w:rPr>
        <w:t>Chabahar</w:t>
      </w:r>
      <w:proofErr w:type="spellEnd"/>
      <w:r w:rsidRPr="00580FE9">
        <w:rPr>
          <w:rStyle w:val="StyleUnderline"/>
        </w:rPr>
        <w:t>. This route has now given India and other nations a direct trade route into Afghanistan, thereby undermining Pakistan’s monopoly over Afghan access to a port (via Karachi). As a result, Islamabad sees India’s ties with Afghanistan as a threat and part of India’s plan of strategic encirclement of Pakistan</w:t>
      </w:r>
      <w:r w:rsidRPr="00580FE9">
        <w:t>.</w:t>
      </w:r>
    </w:p>
    <w:p w14:paraId="20B41DF2" w14:textId="77777777" w:rsidR="008C63B9" w:rsidRPr="00580FE9" w:rsidRDefault="008C63B9" w:rsidP="008C63B9"/>
    <w:p w14:paraId="38ED8603" w14:textId="77777777" w:rsidR="00B64198" w:rsidRPr="00580FE9" w:rsidRDefault="0092112F" w:rsidP="003C6B83">
      <w:pPr>
        <w:pStyle w:val="Heading4"/>
      </w:pPr>
      <w:r w:rsidRPr="00580FE9">
        <w:t>Scenario 2</w:t>
      </w:r>
      <w:r w:rsidR="00B64198" w:rsidRPr="00580FE9">
        <w:t xml:space="preserve"> is terror</w:t>
      </w:r>
      <w:r w:rsidR="000A2D86" w:rsidRPr="00580FE9">
        <w:t>—</w:t>
      </w:r>
    </w:p>
    <w:p w14:paraId="0B3AE44E" w14:textId="77777777" w:rsidR="000A2D86" w:rsidRPr="00580FE9" w:rsidRDefault="000A2D86" w:rsidP="000A2D86"/>
    <w:p w14:paraId="6D553530" w14:textId="77777777" w:rsidR="00C00935" w:rsidRPr="00580FE9" w:rsidRDefault="00C00935" w:rsidP="00C00935">
      <w:pPr>
        <w:pStyle w:val="Heading4"/>
      </w:pPr>
      <w:r w:rsidRPr="00580FE9">
        <w:t xml:space="preserve">China is increasing involvement now- but it’s </w:t>
      </w:r>
      <w:r w:rsidRPr="00580FE9">
        <w:rPr>
          <w:u w:val="single"/>
        </w:rPr>
        <w:t>not enough</w:t>
      </w:r>
      <w:r w:rsidRPr="00580FE9">
        <w:t xml:space="preserve"> to solve growing terrorism threats</w:t>
      </w:r>
    </w:p>
    <w:p w14:paraId="78E65CC2" w14:textId="77777777" w:rsidR="00C00935" w:rsidRPr="00580FE9" w:rsidRDefault="00C00935" w:rsidP="00C00935">
      <w:r w:rsidRPr="00580FE9">
        <w:rPr>
          <w:rStyle w:val="Style13ptBold"/>
        </w:rPr>
        <w:t>South China Morning Post</w:t>
      </w:r>
      <w:r w:rsidRPr="00580FE9">
        <w:t xml:space="preserve"> 16, 5-8-20</w:t>
      </w:r>
      <w:r w:rsidRPr="00580FE9">
        <w:rPr>
          <w:rStyle w:val="Style13ptBold"/>
        </w:rPr>
        <w:t>16</w:t>
      </w:r>
      <w:r w:rsidRPr="00580FE9">
        <w:t>, "China boosts security role in Afghanistan to counter growing terrorism threat," http://www.scmp.com/news/china/diplomacy-defence/article/1935410/china-boosts-security-role-afghanistan-counter-growing</w:t>
      </w:r>
    </w:p>
    <w:p w14:paraId="38817517" w14:textId="77777777" w:rsidR="00C00935" w:rsidRDefault="00C00935" w:rsidP="00C00935">
      <w:pPr>
        <w:rPr>
          <w:rStyle w:val="StyleUnderline"/>
        </w:rPr>
      </w:pPr>
      <w:r w:rsidRPr="00580FE9">
        <w:t xml:space="preserve">As China watches Afghan peace talks flounder and Islamic militants make inroads in parts of its troubled neighbour, </w:t>
      </w:r>
      <w:r w:rsidRPr="00580FE9">
        <w:rPr>
          <w:rStyle w:val="StyleUnderline"/>
        </w:rPr>
        <w:t>Beijing is taking</w:t>
      </w:r>
      <w:r w:rsidRPr="00580FE9">
        <w:t xml:space="preserve"> its most concrete </w:t>
      </w:r>
      <w:r w:rsidRPr="00580FE9">
        <w:rPr>
          <w:rStyle w:val="StyleUnderline"/>
        </w:rPr>
        <w:t>steps</w:t>
      </w:r>
      <w:r w:rsidRPr="00580FE9">
        <w:t xml:space="preserve"> yet </w:t>
      </w:r>
      <w:r w:rsidRPr="00580FE9">
        <w:rPr>
          <w:rStyle w:val="StyleUnderline"/>
        </w:rPr>
        <w:t xml:space="preserve">towards assuming a direct security role in the country. </w:t>
      </w:r>
      <w:r w:rsidRPr="00580FE9">
        <w:t xml:space="preserve">In recent weeks, </w:t>
      </w:r>
      <w:r w:rsidRPr="00580FE9">
        <w:rPr>
          <w:rStyle w:val="StyleUnderline"/>
        </w:rPr>
        <w:t xml:space="preserve">China has pledged US$70 million in military aid to Afghanistan and proposed a four-nation security bloc </w:t>
      </w:r>
      <w:r w:rsidRPr="00580FE9">
        <w:t xml:space="preserve">including Pakistan and Tajikistan. The partnership – floated by top Chinese general Fang Fenghui and endorsed by Afghan President Ashraf Ghani in Kabul last month – will see China help coordinate efforts to fight terrorism at its backdoor. The moves signal </w:t>
      </w:r>
      <w:r w:rsidRPr="00580FE9">
        <w:rPr>
          <w:rStyle w:val="StyleUnderline"/>
        </w:rPr>
        <w:t xml:space="preserve">Beijing’s growing concern that nascent peace talks between the Afghan government and the Taliban could fail, providing a safe haven for Uygur militants or Islamic State-linked fighters who might seek to plot attacks on China. </w:t>
      </w:r>
      <w:r w:rsidRPr="00580FE9">
        <w:t xml:space="preserve">They dovetail with a broader foreign policy revision under President Xi Jinping, who has shown a willingness to expand its security presence in Africa and the Middle East to protect growing overseas Chinese interests. China plays mediator, urges Pakistan to join Afghan peace talks to end 15-year civil war </w:t>
      </w:r>
      <w:r w:rsidRPr="00580FE9">
        <w:rPr>
          <w:rFonts w:hint="eastAsia"/>
        </w:rPr>
        <w:t>“</w:t>
      </w:r>
      <w:r w:rsidRPr="00580FE9">
        <w:rPr>
          <w:rStyle w:val="Emphasis"/>
        </w:rPr>
        <w:t>There are real, direct terrorist threats stemming from Afghanistan</w:t>
      </w:r>
      <w:r w:rsidRPr="00580FE9">
        <w:t xml:space="preserve">, </w:t>
      </w:r>
      <w:r w:rsidRPr="00580FE9">
        <w:rPr>
          <w:rStyle w:val="StyleUnderline"/>
        </w:rPr>
        <w:t xml:space="preserve">where the state of affairs in </w:t>
      </w:r>
      <w:r w:rsidRPr="00580FE9">
        <w:rPr>
          <w:rStyle w:val="Emphasis"/>
        </w:rPr>
        <w:t>counterterrorism is dire</w:t>
      </w:r>
      <w:r w:rsidRPr="00580FE9">
        <w:t xml:space="preserve">,” said Zhao Gancheng, director of the Centre for South Asia Studies at the state-backed Shanghai Institutes for International Studies. </w:t>
      </w:r>
      <w:r w:rsidRPr="00580FE9">
        <w:rPr>
          <w:rFonts w:hint="eastAsia"/>
        </w:rPr>
        <w:t>“</w:t>
      </w:r>
      <w:r w:rsidRPr="00580FE9">
        <w:t xml:space="preserve">If there is no progress in peace talks, </w:t>
      </w:r>
      <w:r w:rsidRPr="00580FE9">
        <w:rPr>
          <w:rStyle w:val="StyleUnderline"/>
        </w:rPr>
        <w:t xml:space="preserve">we can’t just sit around and do nothing.” It remains </w:t>
      </w:r>
      <w:r w:rsidRPr="00580FE9">
        <w:rPr>
          <w:rStyle w:val="Emphasis"/>
        </w:rPr>
        <w:t>unclear</w:t>
      </w:r>
      <w:r w:rsidRPr="00580FE9">
        <w:rPr>
          <w:rStyle w:val="StyleUnderline"/>
        </w:rPr>
        <w:t xml:space="preserve"> how China’s proposal would work. </w:t>
      </w:r>
      <w:r w:rsidRPr="00580FE9">
        <w:t xml:space="preserve">Fang, who heads the People’s Liberation Army’s Joint Staff Department, offered few details about the security bloc when he proposed the idea on February 29. Afghan and Pakistani officials had little to add. Unlike the Shanghai Cooperation Organisation – China’s existing regional security framework that includes Russia and covers trade issues – the new group would centre on Afghanistan and focus on stemming terrorism. The obstacles are immense: Afghanistan and Pakistan routinely accuse each other of using militants to achieve strategic goals, and Tajikistan has long been tied to Russia’s sphere of influence. </w:t>
      </w:r>
      <w:r w:rsidRPr="00580FE9">
        <w:rPr>
          <w:rFonts w:hint="eastAsia"/>
        </w:rPr>
        <w:t>“</w:t>
      </w:r>
      <w:r w:rsidRPr="00580FE9">
        <w:rPr>
          <w:rStyle w:val="StyleUnderline"/>
        </w:rPr>
        <w:t>It’s unlikely that China’s anti-terrorism bloc will be very helpful</w:t>
      </w:r>
      <w:r w:rsidRPr="00580FE9">
        <w:t xml:space="preserve"> for Pakistan given its own support for the Taliban,” Ahmad Saeedi, a former Afghan diplomat based in Pakistan, said. He called </w:t>
      </w:r>
      <w:r w:rsidRPr="00580FE9">
        <w:rPr>
          <w:rStyle w:val="StyleUnderline"/>
        </w:rPr>
        <w:t xml:space="preserve">China’s financial assistance to Afghanistan </w:t>
      </w:r>
      <w:r w:rsidRPr="00580FE9">
        <w:rPr>
          <w:rStyle w:val="Emphasis"/>
        </w:rPr>
        <w:t>“almost nothing.“</w:t>
      </w:r>
      <w:r w:rsidRPr="00580FE9">
        <w:rPr>
          <w:rStyle w:val="StyleUnderline"/>
        </w:rPr>
        <w:t xml:space="preserve"> </w:t>
      </w:r>
      <w:r w:rsidRPr="00580FE9">
        <w:t xml:space="preserve">Afghan Foreign Minister’s China trip is a chance for peace talks </w:t>
      </w:r>
      <w:r w:rsidRPr="00580FE9">
        <w:rPr>
          <w:rStyle w:val="StyleUnderline"/>
        </w:rPr>
        <w:t>China has joined the United States and Pakistan in seeking to broker talks between Ghani’s government and the Taliban,</w:t>
      </w:r>
      <w:r w:rsidRPr="00580FE9">
        <w:t xml:space="preserve"> which has made gains as American troops hand over security responsibilities to Afghan forces. </w:t>
      </w:r>
      <w:r w:rsidRPr="00580FE9">
        <w:rPr>
          <w:rStyle w:val="StyleUnderline"/>
        </w:rPr>
        <w:t xml:space="preserve">Those </w:t>
      </w:r>
      <w:r w:rsidRPr="00580FE9">
        <w:rPr>
          <w:rStyle w:val="Emphasis"/>
        </w:rPr>
        <w:t>efforts have produced little</w:t>
      </w:r>
      <w:r w:rsidRPr="00580FE9">
        <w:rPr>
          <w:rStyle w:val="StyleUnderline"/>
        </w:rPr>
        <w:t xml:space="preserve"> to date,</w:t>
      </w:r>
      <w:r w:rsidRPr="00580FE9">
        <w:t xml:space="preserve"> mostly due to Taliban infighting following the revelation last year that founder Mullah Omar had died. At the same time, </w:t>
      </w:r>
      <w:r w:rsidRPr="00580FE9">
        <w:rPr>
          <w:rStyle w:val="Emphasis"/>
        </w:rPr>
        <w:t xml:space="preserve">security on the ground is worsening. </w:t>
      </w:r>
      <w:r w:rsidRPr="00580FE9">
        <w:rPr>
          <w:rStyle w:val="StyleUnderline"/>
        </w:rPr>
        <w:t>Groups swearing allegiance to the Islamic State have popped up and the Taliban reportedly control more territory than at any point since 2001</w:t>
      </w:r>
      <w:r w:rsidRPr="00580FE9">
        <w:t xml:space="preserve">, prompting the United States to alter its timetable for withdrawing troops from a conflict that has killed 2,300 American soldiers and cost more than $700 billion. China and Afghanistan share only a 92km border, including the ancient Silk Road trade passage known as the Wakhan Corridor. Yet the proximity to China’s Xinjiang region gives it special concern. The </w:t>
      </w:r>
      <w:r w:rsidRPr="00580FE9">
        <w:rPr>
          <w:rStyle w:val="StyleUnderline"/>
        </w:rPr>
        <w:t>Chinese government has blamed members of the region’s Uygur Muslim minority for numerous attacks,</w:t>
      </w:r>
      <w:r w:rsidRPr="00580FE9">
        <w:t xml:space="preserve"> including one at a train station in southwestern Yunnan province’s city of Kunming in 2014 that killed 31 people and injured 141. 'My mother tripped and an attacker thrust a knife in her throat': Witnesses tell of Kunming attack horror Ghani cited the East Turkestan Islamic Movement – founded by Uygur militants and accused by China of fomenting unrest in Xinjiang–- among the groups justifying the need for a coordinated anti-terrorism response. </w:t>
      </w:r>
      <w:r w:rsidRPr="00580FE9">
        <w:rPr>
          <w:rStyle w:val="StyleUnderline"/>
        </w:rPr>
        <w:t>Chinese security analysts are also concerned about potential links between Uygur militants and Islamic State fighters.</w:t>
      </w:r>
    </w:p>
    <w:p w14:paraId="5975BB83" w14:textId="77777777" w:rsidR="000A2D86" w:rsidRPr="00580FE9" w:rsidRDefault="000A2D86" w:rsidP="000A2D86">
      <w:pPr>
        <w:pStyle w:val="Heading4"/>
      </w:pPr>
      <w:r w:rsidRPr="00580FE9">
        <w:t xml:space="preserve">ISIS is </w:t>
      </w:r>
      <w:r w:rsidRPr="00580FE9">
        <w:rPr>
          <w:u w:val="single"/>
        </w:rPr>
        <w:t>rapidly</w:t>
      </w:r>
      <w:r w:rsidRPr="00580FE9">
        <w:t xml:space="preserve"> expanding into Afghanistan </w:t>
      </w:r>
    </w:p>
    <w:p w14:paraId="14A7675C" w14:textId="77777777" w:rsidR="000A2D86" w:rsidRPr="00580FE9" w:rsidRDefault="000A2D86" w:rsidP="000A2D86">
      <w:pPr>
        <w:rPr>
          <w:rStyle w:val="Style13ptBold"/>
          <w:b w:val="0"/>
        </w:rPr>
      </w:pPr>
      <w:r w:rsidRPr="00580FE9">
        <w:rPr>
          <w:rStyle w:val="Style13ptBold"/>
        </w:rPr>
        <w:t>RT news 4/19</w:t>
      </w:r>
      <w:r w:rsidRPr="00580FE9">
        <w:rPr>
          <w:rStyle w:val="Style13ptBold"/>
          <w:b w:val="0"/>
        </w:rPr>
        <w:t>—RT International 16, 6-26-2016, "10,000 ISIS fighters in Afghanistan ‘trained to expand to Central Asia, Russia’," https://www.rt.com/news/340200-isis-afghanistan-threaten-russia/</w:t>
      </w:r>
    </w:p>
    <w:p w14:paraId="7534F4EF" w14:textId="77777777" w:rsidR="000A2D86" w:rsidRPr="00580FE9" w:rsidRDefault="000A2D86" w:rsidP="00C00935">
      <w:pPr>
        <w:rPr>
          <w:rStyle w:val="StyleUnderline"/>
          <w:u w:val="none"/>
        </w:rPr>
      </w:pPr>
      <w:r w:rsidRPr="00580FE9">
        <w:rPr>
          <w:rStyle w:val="StyleUnderline"/>
        </w:rPr>
        <w:t>The</w:t>
      </w:r>
      <w:r w:rsidRPr="00580FE9">
        <w:t xml:space="preserve"> terrorist group </w:t>
      </w:r>
      <w:r w:rsidRPr="00580FE9">
        <w:rPr>
          <w:rStyle w:val="StyleUnderline"/>
        </w:rPr>
        <w:t xml:space="preserve">Islamic State has </w:t>
      </w:r>
      <w:r w:rsidRPr="00580FE9">
        <w:rPr>
          <w:rStyle w:val="Emphasis"/>
        </w:rPr>
        <w:t>dramatically increased its presence in Afghanistan</w:t>
      </w:r>
      <w:r w:rsidRPr="00580FE9">
        <w:t xml:space="preserve"> </w:t>
      </w:r>
      <w:r w:rsidRPr="00580FE9">
        <w:rPr>
          <w:rStyle w:val="StyleUnderline"/>
        </w:rPr>
        <w:t>and is preparing to expand into other Central Asian countries and Russia,</w:t>
      </w:r>
      <w:r w:rsidRPr="00580FE9">
        <w:t xml:space="preserve"> a senior Russian diplomat warned. </w:t>
      </w:r>
      <w:r w:rsidRPr="00580FE9">
        <w:rPr>
          <w:rStyle w:val="StyleUnderline"/>
        </w:rPr>
        <w:t>The presence of</w:t>
      </w:r>
      <w:r w:rsidRPr="00580FE9">
        <w:t xml:space="preserve"> Islamic State (IS, formerly </w:t>
      </w:r>
      <w:r w:rsidRPr="00580FE9">
        <w:rPr>
          <w:rStyle w:val="StyleUnderline"/>
        </w:rPr>
        <w:t xml:space="preserve">ISIS) in Afghanistan, is a </w:t>
      </w:r>
      <w:r w:rsidRPr="00580FE9">
        <w:rPr>
          <w:rStyle w:val="Emphasis"/>
        </w:rPr>
        <w:t>significant security threat,</w:t>
      </w:r>
      <w:r w:rsidRPr="00580FE9">
        <w:t xml:space="preserve"> said Zamir Kabulov, the head of the Asia and Middle East department of the Russian foreign ministry, who also serves as special envoy of the Russian president to Afghanistan. “</w:t>
      </w:r>
      <w:r w:rsidRPr="00580FE9">
        <w:rPr>
          <w:rStyle w:val="StyleUnderline"/>
        </w:rPr>
        <w:t>There are now 10,000 IS fighters in Afghanistan. A year ago there was a hundred. This growth over a year is spectacular,”</w:t>
      </w:r>
      <w:r w:rsidRPr="00580FE9">
        <w:t xml:space="preserve"> he said. “</w:t>
      </w:r>
      <w:r w:rsidRPr="00580FE9">
        <w:rPr>
          <w:rStyle w:val="StyleUnderline"/>
        </w:rPr>
        <w:t>The Afghan branch of IS is definitely specialized against Central Asia. Russian is even one of their working languages</w:t>
      </w:r>
      <w:r w:rsidRPr="00580FE9">
        <w:t>,” Kabulov added. “</w:t>
      </w:r>
      <w:r w:rsidRPr="00580FE9">
        <w:rPr>
          <w:rStyle w:val="StyleUnderline"/>
        </w:rPr>
        <w:t xml:space="preserve">They are being trained against Central Asia and Russia.” </w:t>
      </w:r>
      <w:r w:rsidRPr="00580FE9">
        <w:t xml:space="preserve">Last October, Kabulov estimated the strength of IS in Afghanistan at 3,500, but said the number was rapidly growing. </w:t>
      </w:r>
      <w:r w:rsidRPr="00580FE9">
        <w:rPr>
          <w:rStyle w:val="StyleUnderline"/>
        </w:rPr>
        <w:t>Many of the fighters are not new arrivals but rather Afghan militant groups, who pledged allegiance to IS,</w:t>
      </w:r>
      <w:r w:rsidRPr="00580FE9">
        <w:t xml:space="preserve"> which originated in Iraq, but had expanded into neighboring Syria and some other countries, most notably Afghanistan and Libya.</w:t>
      </w:r>
    </w:p>
    <w:p w14:paraId="0BA55DBA" w14:textId="77777777" w:rsidR="00AD037A" w:rsidRPr="00580FE9" w:rsidRDefault="00AD037A" w:rsidP="00AD037A">
      <w:pPr>
        <w:pStyle w:val="Heading4"/>
      </w:pPr>
      <w:r w:rsidRPr="00580FE9">
        <w:t xml:space="preserve">ISIS bioweapon attack coming and risks extinction </w:t>
      </w:r>
    </w:p>
    <w:p w14:paraId="6209676F" w14:textId="0916478C" w:rsidR="00AD037A" w:rsidRPr="00580FE9" w:rsidRDefault="00AD037A" w:rsidP="00AD037A">
      <w:r w:rsidRPr="00580FE9">
        <w:rPr>
          <w:rStyle w:val="Style13ptBold"/>
        </w:rPr>
        <w:t xml:space="preserve">Gordon 14 </w:t>
      </w:r>
      <w:r w:rsidRPr="00580FE9">
        <w:t xml:space="preserve">[ Jeff - Sr. Vice President of World Encounter Institute and Sr. Editor for the New English Review. He is a former Army Intelligence officer who served during the Vietnam era. “ISIS Poses Potential Bio-Threat — But Not Equal to al Qaeda or Hezbollah”, Drrichswier.com, 9/04/14, </w:t>
      </w:r>
      <w:hyperlink r:id="rId8" w:history="1">
        <w:r w:rsidRPr="00580FE9">
          <w:rPr>
            <w:rStyle w:val="Hyperlink"/>
          </w:rPr>
          <w:t>http://drrichswier.com/2014/09/04/isis-poses-potential-bio-threat-equal-al-qaeda-hezbollah/</w:t>
        </w:r>
      </w:hyperlink>
      <w:r w:rsidRPr="00580FE9">
        <w:t xml:space="preserve">] </w:t>
      </w:r>
    </w:p>
    <w:p w14:paraId="1DD1F660" w14:textId="77777777" w:rsidR="00AD037A" w:rsidRDefault="00AD037A" w:rsidP="00AD037A">
      <w:r w:rsidRPr="00580FE9">
        <w:t xml:space="preserve">Foreign Policy (FP) published an exclusive report on August 28th regarding the contents of a laptop captured in Syria from a Tunisian ISIS jihadi, “Mohammed S”, “Found: The Islamic State’s Terror Laptop of Doom.” Among </w:t>
      </w:r>
      <w:r w:rsidRPr="00580FE9">
        <w:rPr>
          <w:rStyle w:val="StyleUnderline"/>
        </w:rPr>
        <w:t>the files on the laptop’s hard drive was a 19 page document allegedly providing details on plans to weaponize bubonic plague and use it as a mass casualty weapon. DrJillBellamy Dr. Jill Bellamy</w:t>
      </w:r>
      <w:r w:rsidRPr="00580FE9">
        <w:t xml:space="preserve">We contacted noted Bio-Warfare (BW) expert, Dr. Jill Bellamy to address the issues raised by the FP account. </w:t>
      </w:r>
      <w:r w:rsidRPr="00580FE9">
        <w:rPr>
          <w:rStyle w:val="StyleUnderline"/>
        </w:rPr>
        <w:t>Our concerns were whether the Islamic State (IS), formerly ISIS, might have overrun Syrian BW research and dual-use pathogenic production facilities</w:t>
      </w:r>
      <w:r w:rsidRPr="00580FE9">
        <w:t>. Further, has IS, like Hezbollah and Al Qaeda, established a WMD directorate, and do they have the means of producing one or more of the so-called ‘Black Six’ pathogens[1]? See our 2007 and 2013 New English Review (NER) interviews with Dr. Bellamy on the Syrian BW Threat and Dr. Bellamy’s, The Biological Warfare Blog: Black Six</w:t>
      </w:r>
      <w:r w:rsidRPr="00580FE9">
        <w:rPr>
          <w:rStyle w:val="StyleUnderline"/>
        </w:rPr>
        <w:t xml:space="preserve"> </w:t>
      </w:r>
      <w:r w:rsidRPr="00580FE9">
        <w:t xml:space="preserve">Bellamy conveyed the following observations: While IS’ alleged BW threat is provocative, given its financial resources, the reality is that both Al Qaeda (AQ) and Hezbollah have established credible BW programs, while IS’ capability is still unknown. Hezbollah’s programs are coordinated with both Syrian and Iranian BW programs, whose BW laboratories have successfully developed advanced synthetic pathogens that Western threat reduction agencies may not have the means of detecting. The likely priority targets in the latter cases might be the Jewish communities, particularly in Europe, according to Bellamy. She views as formidable Israel’s highly credible BW threat reduction capabilities, which she says are superior to anywhere else in the world. The greatest threat, according to Bellamy, is in the manufacture of synthetic BWs, for which there are few developed antidotes. In recent years, large strides have been made in biotechnology and genetic engineering that can facilitate the modification of BW agents to increase their toxicity, transmission, and lethality. The FP Laptop of Doom Revelations The FP report noted: The information on the laptop makes clear that its owner is a Tunisian national named Muhammed S. who joined ISIS in Syria and who studied chemistry and physics at two universities in Tunisia’s northeast. Even more disturbing is how he planned to use that education: </w:t>
      </w:r>
      <w:r w:rsidRPr="00580FE9">
        <w:rPr>
          <w:rStyle w:val="StyleUnderline"/>
        </w:rPr>
        <w:t>The ISIS laptop contains a 19-page document in Arabic on how to develop biological weapons and how to weaponize the bubonic plague from infected animals</w:t>
      </w:r>
      <w:r w:rsidRPr="00580FE9">
        <w:t xml:space="preserve">. “The advantage of biological weapons is that </w:t>
      </w:r>
      <w:r w:rsidRPr="00580FE9">
        <w:rPr>
          <w:rStyle w:val="StyleUnderline"/>
        </w:rPr>
        <w:t xml:space="preserve">they do not cost a lot of money, while the human casualties can be huge,” the document states. </w:t>
      </w:r>
      <w:r w:rsidRPr="00580FE9">
        <w:t>The document includes instructions for how to test the weaponized disease safely, before it is used in a terrorist attack. “When the microbe is injected in small mice, the symptoms of the disease should start to appear within 24 hours,” the document says. The laptop also includes a 26-page fatwa, or Islamic ruling, on the usage of weapons of mass destruction. “</w:t>
      </w:r>
      <w:r w:rsidRPr="00580FE9">
        <w:rPr>
          <w:rStyle w:val="StyleUnderline"/>
        </w:rPr>
        <w:t>If Muslims cannot defeat the kafir [unbelievers] in a different way, it is permissible to use weapons of mass destruction,”</w:t>
      </w:r>
      <w:r w:rsidRPr="00580FE9">
        <w:t xml:space="preserve"> states the fatwa by Saudi jihadi cleric Nasir al-Fahd, who is currently imprisoned in Saudi Arabia. </w:t>
      </w:r>
      <w:r w:rsidRPr="00580FE9">
        <w:rPr>
          <w:rStyle w:val="StyleUnderline"/>
        </w:rPr>
        <w:t xml:space="preserve">“Even if it kills all of them and wipes them and their descendants off the face of the Earth.” </w:t>
      </w:r>
      <w:r w:rsidRPr="00580FE9">
        <w:t xml:space="preserve">[…] “Use small grenades with the virus, and throw them in closed areas like metros, soccer stadiums, or entertainment centers,” the 19-page document on biological weapons advises. “Best to do it next to the air-conditioning. It also can be used during suicide operations.” However, the FP suggested weaponization of both bubonic plague and anthrax via grenades is implausible. The heat generated by the explosion would kill the pathogens, not deliver them. Bellamy was not certain whether this clearly incorrect information in the directions was the result of ignorance or a misdirection. In any case, the West has stockpiles of antidotes to address outbreaks of both pathogens mentioned in the files. While it is known that AQ and Hezbollah, as non-state actors, have the means to conduct mass casualty attacks against targets in the Middle East and the West, especially the EU, it is not known whether IS has this capability. Looting of Syrian BW Laboratories by AQ and ISIS In April 2014, Bellamy wrote on her blog, The Black Six ,about the threats arising from looting of Syrian BW laboratories and production facilities by AQ and ISIS, “Looting the Labs: Syria’s Biological Weapon Program and Al Qaeda”. She noted: Serious concerns remain however, with regard to the looting of some laboratories and one estimate, one source that has previously provided highly accurate, in country accounts on a number of facilities, estimates the looting to be at around 70% of Syria’s laboratories and veterinary vaccine facilities. The source has provided ample documentation and photographic evidence from inside the labs. The looting has occurred in sections where Al Qaeda has been fighting. In one incident, five members of Hezbollah were killed….. In my view, as a BW expert, there is a risk that Al Qaeda … given their lengthy track record and long term recruitment of experts trained in Western universities, could divert materials and pathogenic agents. It is possible AQ, well aware of Syrian laboratory infrastructures, could divert such materials in areas where it is fighting and has access to these facilities. A geospatial analysis of certain areas in Syria, where BW labs are now under ISIS controlled zones, paints an increasingly concerning picture. The Al Qaida Bio Terror Directorate In a March 2014 Black Six post, Inside Al Qaeda’s Biological Weapon Directorate, Bellamy discussed: What remains, if anything, of the programs which the Taliban oversaw, remains with the scientist-terrorists who worked in those labs and trained in the camps. Who were they and more importantly where are they now? Not only did the Taliban oversee several state of the art, mainly veterinary and agricultural laboratories which worked on vaccines for anthrax and other highly pathogenic agents, it applied this expertise to training camps, mainly the Derunta camp. The “core” of AQ WMD Committee was associated with running training on CBW at the Derunta camp. In 2004, an interior ministry official for France reported that evidence from Islamist militants arrested in the Lyon area made it clear an attack with botulinum or ricin toxin was being prepared. Of the eight suspects arrested, most were related to Menad Benchellali, the son of a radical imam in the Lyon suburb of Venisseux, jailed since 2002. The ministry official confirmed that Benchellali was a chemical weapon expert trained in poison-making in Al Qaeda camps in Afghanistan and was actively trying to produce botulim toxin and ricin which he had tested on animals. Israel recently announced the detention of Samar Halmi Abdel Latif al Barq, a Kuwaiti citizen of ‘Palestinian’ descent. Prior to his detention, Al Barq studied microbiology in Pakistan and underwent military training in Afghanistan before his recruitment by AQ.. According to the Jerusalem Post, he spent three months in 2003, at Guantanamo Bay and five years in a Jordanian prison. Fortunately al Barq is in detention. However, other AQ BW experts continue to pose an unconventional weapons threat, if not a risk to global public health security. One of the better known terrorist/scientist working with AQ is Yazid Sufaat. He too is currently in detention again, having previously served seven years in a Malay prison under ISA detention. Sufaat earned a degree in microbiology from California State University at Sacramento in 1987 and then serving as an army medical technician in the Malaysian Army. In 1993 Sufaat set up a pathology laboratory called Green Laboratory Medicine where he subsequently tried on behalf of al Qaeda to weaponize anthrax. Lady Al Qaida and ISIS FBIphotoAafiaSidiqqi FBI photo of Aafia Sidiqqi Then there is Pakistani Dr. Aaifa Sidiqqi , “Lady Al Qaida”, an MIT and Brandeis University trained, neuroscientist. Following a New York Federal trial and conviction in 2010, Sidiqqi is currently serving an 86 year term in a Texas Federal prison facility for attempted murder during a 2008 attack in an Afghan detention facility. During that attack, she seized a weapon and fired on US personnel before being subdued. As noted in a recent CNN report, her trial record disclosed: At the time of the 2008 shooting, Sidiqqi was in police custody after being arrested outside the Ghazni governor’s compound in Afghanistan. She was said to be acting suspiciously and found to be carrying “numerous documents describing the creation of explosives, chemical weapons, and other weapons involving biological material and radiological agents,” according to court documents. The papers included descriptions of various U.S. landmarks and military assets, excerpts from the “Anarchist’s Arsenal,” and a number of chemical substances in bottles and glass jars, the documents said. The interest in Sidiqqi currently has to do with one of the demands for the release of the late American photo-journalist, James Foley, murdered by ISIS in Syria. The CNN report noted: “We have also offered prisoner exchanges to free the Muslims currently rin your detention like our sister Dr Afia Sidiqqi (sic), however you proved very quickly to us that this is NOT what you are interested in,” the email said, which was published in full on the GlobalPost website. This renewed interest may also be an indication of heightened objectives on the part of ISIS in a BW program, for which they would consider her a valuable asset. Sidiqqi has never been charged under US terrorism laws. Watch this CNN video about why ISIS wanted Siddiqui released: Hezbollah, as a client of Iran and Assad’s Syria, has had access to BW as well as chemical and conventional weapons. In a June NER 2013 article, Dr. Bellamy noted, “Hezbollah has acquired almost every type of conventional weapon Iran has ever produced and works closely with Syria. As Hezbollah is considered by some to run their own laboratories in Lebanon, it is likely that Syria has already transferred weaponized biological agents to these labs.” She suggested that Hezbollah might use drones, provided by Iran, to deploy a BW payload. In last year’s international confrontation over Syria’s chemical weapons stockpile, little attention was given to its biological weapons program. Our sources report that despite UN oversight, Assad transferred much of his chemical weapons to Hezbollah, which they transferred to caves in the Bekka Valley in Southern Lebanon. In fact, they reported, only 11% of Syria’s chemical weapons were actually destroyed. The rest were hidden or redistributed. Such deceptions give rise to further serious consideration of Hezbollah’s access to Syria’s BW program, as well as its CW stockpiles Can ISIS Have a BW Capability? Gas attacks in September 2013 in the vicinity of Damascus, were generally attributed to Assad. According to reliable sources in Syria, the gas attacks were also carried out by ISIS. In the gas attacks, ISIS acquired the weapons from a Syrian army base which they had overrun. Could they now do the same with bio-weapons? On February 2, 2013, Israel carried out a bombing raid against several Syrian weapons facilities in an effort to destroy a shipment of Fateh-110 missiles being transported from Iran to Lebanon via Syria. Destroyed in this attack was a biological weapons research center at Jamarya, west of Damascus. Other buildings destroyed in the attack were warehouses stocked with equipment necessary for the deployment of chemical and biological weapons. However, Assad placed his CW and BW feacilities all around the country. </w:t>
      </w:r>
      <w:r w:rsidRPr="00580FE9">
        <w:rPr>
          <w:rStyle w:val="StyleUnderline"/>
        </w:rPr>
        <w:t>Some 70% of Syria’s chemical and biological weapons facilities have been raided since the war began in 2011</w:t>
      </w:r>
      <w:r w:rsidRPr="00580FE9">
        <w:t>, and the location of stockpiles – and who possesses them – is now largely unknown. Syria is long suspected of conducting work on botulinum, anthrax, smallpox, ricin, T2, among other agents and toxins. And while ISIS is now the best funded of all terrorist organizations, pulling in over $1 million daily in revenues from extorted fees and sale of oil , it is not clear that they have the skills or the training to safely handle and deploy the complex and dangerous biological weapons developed by Syria. As Dr. Bellamy explained</w:t>
      </w:r>
      <w:r w:rsidRPr="00580FE9">
        <w:rPr>
          <w:rStyle w:val="StyleUnderline"/>
        </w:rPr>
        <w:t>, “Chemical weapons are relatively easy to understand</w:t>
      </w:r>
      <w:r w:rsidRPr="00580FE9">
        <w:t xml:space="preserve"> and as a result, media attention has focused on Syrian chemical weapon stockpiles . . . biological weapons are less well understood. Syria’s biological weapons . . . are far more dangerous”. Moreover, </w:t>
      </w:r>
      <w:r w:rsidRPr="00580FE9">
        <w:rPr>
          <w:rStyle w:val="StyleUnderline"/>
        </w:rPr>
        <w:t>the results of a BW attack may not be immediately known, since disease spreads silently and sometimes, slowly</w:t>
      </w:r>
      <w:r w:rsidRPr="00580FE9">
        <w:t xml:space="preserve">. </w:t>
      </w:r>
      <w:r w:rsidRPr="00580FE9">
        <w:rPr>
          <w:rStyle w:val="StyleUnderline"/>
        </w:rPr>
        <w:t xml:space="preserve">In today’s world of global travel, a bio-attack could be transmitted world-wide before being detected or, if possible, contained. </w:t>
      </w:r>
      <w:r w:rsidRPr="00580FE9">
        <w:t xml:space="preserve">Conclusion Bellamy’s observations about the ISIS, AQ and Hezbollah BW threats suggest the need for appropriate actions by both Israel and Western intelligence and threat reduction agencies. Just think of one of her scenarios, </w:t>
      </w:r>
      <w:r w:rsidRPr="00580FE9">
        <w:rPr>
          <w:rStyle w:val="StyleUnderline"/>
        </w:rPr>
        <w:t>a possible BW attack at vulnerable international air travel transit</w:t>
      </w:r>
      <w:r w:rsidRPr="00580FE9">
        <w:t xml:space="preserve"> points like Schiphol in Amsterdam or Heathrow in London. </w:t>
      </w:r>
      <w:r w:rsidRPr="00580FE9">
        <w:rPr>
          <w:rStyle w:val="StyleUnderline"/>
        </w:rPr>
        <w:t xml:space="preserve">Such an attack could cause a veritable pandemic through the release of exotic synthetic viruses devised in Iranian and Syrian laboratories that are virtually undetected. With IS’ enormous financial resources and recruitment of scientist terrorists </w:t>
      </w:r>
      <w:r w:rsidRPr="00580FE9">
        <w:t xml:space="preserve">from the Muslim Ummah, what may be simply provocative today, </w:t>
      </w:r>
      <w:r w:rsidRPr="00580FE9">
        <w:rPr>
          <w:rStyle w:val="StyleUnderline"/>
        </w:rPr>
        <w:t>could readily become reality tomorrow</w:t>
      </w:r>
      <w:r w:rsidRPr="00580FE9">
        <w:t xml:space="preserve"> if not stopped in time</w:t>
      </w:r>
    </w:p>
    <w:p w14:paraId="1AE58DAE" w14:textId="77777777" w:rsidR="00335AF8" w:rsidRPr="00580FE9" w:rsidRDefault="00335AF8" w:rsidP="00AD037A"/>
    <w:p w14:paraId="737906A7" w14:textId="77777777" w:rsidR="00580FE9" w:rsidRDefault="00335AF8" w:rsidP="00335AF8">
      <w:pPr>
        <w:pStyle w:val="Heading4"/>
      </w:pPr>
      <w:r>
        <w:t>Scenario 3</w:t>
      </w:r>
      <w:r w:rsidR="00DC08A6" w:rsidRPr="00580FE9">
        <w:t xml:space="preserve"> is the Uighur</w:t>
      </w:r>
      <w:r>
        <w:t>s—</w:t>
      </w:r>
    </w:p>
    <w:p w14:paraId="05012896" w14:textId="77777777" w:rsidR="00335AF8" w:rsidRPr="00335AF8" w:rsidRDefault="00335AF8" w:rsidP="00335AF8"/>
    <w:p w14:paraId="187EB5F8" w14:textId="77777777" w:rsidR="00580FE9" w:rsidRPr="00580FE9" w:rsidRDefault="00580FE9" w:rsidP="00580FE9">
      <w:pPr>
        <w:pStyle w:val="Heading4"/>
      </w:pPr>
      <w:r w:rsidRPr="00580FE9">
        <w:t>The risk of Uyghur terrorism is rising – coordination with Al Qaeda and Taliban</w:t>
      </w:r>
    </w:p>
    <w:p w14:paraId="5017BCC4" w14:textId="77777777" w:rsidR="00580FE9" w:rsidRPr="00580FE9" w:rsidRDefault="00580FE9" w:rsidP="00580FE9">
      <w:r w:rsidRPr="00580FE9">
        <w:rPr>
          <w:rFonts w:eastAsiaTheme="majorEastAsia" w:cstheme="majorBidi"/>
          <w:b/>
          <w:iCs/>
          <w:sz w:val="26"/>
        </w:rPr>
        <w:t>Potter, 2013</w:t>
      </w:r>
      <w:r w:rsidRPr="00580FE9">
        <w:t xml:space="preserve"> – assistant professor of public policy and political science at the University of Michigan (Philip B. K. Potter, “Terrorism in China Growing Threats with Global Implications,” Strategic Studies Quarterly, winter 2013, http://www.au.af.mil/au/ssq/digital/pdf/winter_13/2013winter-Potter.pdf)//CM</w:t>
      </w:r>
    </w:p>
    <w:p w14:paraId="39B18498" w14:textId="77777777" w:rsidR="00580FE9" w:rsidRPr="00580FE9" w:rsidRDefault="00580FE9" w:rsidP="00580FE9">
      <w:pPr>
        <w:rPr>
          <w:rStyle w:val="Style13ptBold"/>
          <w:b w:val="0"/>
          <w:bCs w:val="0"/>
          <w:sz w:val="22"/>
        </w:rPr>
      </w:pPr>
      <w:r w:rsidRPr="00580FE9">
        <w:t xml:space="preserve">The Threat of Terrorism from Xinjiang </w:t>
      </w:r>
      <w:r w:rsidRPr="00580FE9">
        <w:rPr>
          <w:rStyle w:val="StyleUnderline"/>
        </w:rPr>
        <w:t>Terrorist incidents have occurred in China with increasing frequency since the late 1980s as the result of the grievances of non-Han ethnic minorities, particularly the Uyghur</w:t>
      </w:r>
      <w:r w:rsidRPr="00580FE9">
        <w:t xml:space="preserve">s.4 </w:t>
      </w:r>
      <w:r w:rsidRPr="00580FE9">
        <w:rPr>
          <w:rStyle w:val="StyleUnderline"/>
        </w:rPr>
        <w:t>These grievances generally center on the perception that the Uyghurs’ culture and grip on Xinjiang is under attack</w:t>
      </w:r>
      <w:r w:rsidRPr="00580FE9">
        <w:t xml:space="preserve"> through a growing insistence on the use of Mandarin Chinese in the education system, limitations on religious authorities and practices, and increasing economic inequality.5 While impossible to measure conclusively</w:t>
      </w:r>
      <w:r w:rsidRPr="00580FE9">
        <w:rPr>
          <w:rStyle w:val="StyleUnderline"/>
        </w:rPr>
        <w:t>, Uyghur dissatisfaction appears to have only grown over the past two decades in the face of massive in-migration by ethnically Han Chine</w:t>
      </w:r>
      <w:r w:rsidRPr="00580FE9">
        <w:t xml:space="preserve">se that has increased their representation in the region from just under 7 percent in 1940 to 40 percent today—leaving the </w:t>
      </w:r>
      <w:r w:rsidRPr="00580FE9">
        <w:rPr>
          <w:rStyle w:val="StyleUnderline"/>
        </w:rPr>
        <w:t>Uyghurs as a minority in Xinjiang with approximately 45 percent of the population</w:t>
      </w:r>
      <w:r w:rsidRPr="00580FE9">
        <w:t xml:space="preserve">.6 Throughout this analysis, </w:t>
      </w:r>
      <w:r w:rsidRPr="00580FE9">
        <w:rPr>
          <w:rStyle w:val="StyleUnderline"/>
        </w:rPr>
        <w:t>the focus is on the Eastern Turkestan Islamic Movement (ETIM), which is widely regarded as a long-standing terrorist organization and the most active organization currently operating in Xinjiang.</w:t>
      </w:r>
      <w:r w:rsidRPr="00580FE9">
        <w:t xml:space="preserve"> In recent years the </w:t>
      </w:r>
      <w:r w:rsidRPr="00580FE9">
        <w:rPr>
          <w:rStyle w:val="StyleUnderline"/>
        </w:rPr>
        <w:t>ETIM has begun referring to itself as the Turkistan Islamic Party (TIP) or the Eastern Turkistan Islamic Party</w:t>
      </w:r>
      <w:r w:rsidRPr="00580FE9">
        <w:t xml:space="preserve"> </w:t>
      </w:r>
      <w:r w:rsidRPr="00580FE9">
        <w:rPr>
          <w:rStyle w:val="StyleUnderline"/>
        </w:rPr>
        <w:t>(ETIP).</w:t>
      </w:r>
      <w:r w:rsidRPr="00580FE9">
        <w:t xml:space="preserve">7 While Chinese sources identify a substantial number of organizations operating in Xinjiang, the best evidence indicates that most are passing groupings of individuals, not terrorist organizations as identified by standard definitions. This is perhaps unsurprising given the government’s incentive to exaggerate the extent of the immediate terrorist threat to justify (both at home and abroad) the extensive security apparatus that is primarily in place to subdue ethno-nationalist mobilization and separatism. The collapse of the Soviet Union led to the establishment of new states along the western border of China. These states contain titular populations with ethnic and religious characteristics more closely resembling those of western China’s long-restive non-Han populations, and this has contributed to an upsurge in Uyghur nationalism. The expectation that the collapse of the USSR would precipitate weakness in the Chinese state—a perception strengthened by the 1989 events in Tiananmen Square—further emboldened separatism.8 However, Beijing’s response to this threat was immediate and repressive. The government was successful in preventing both terrorist attacks and the ability of these organizations to grow and operate. Separatist violence has remained limited in scope and largely confined to Xinjiang, with terrorist organizations too weak to conduct attacks in eastern China where they would have the most significant political effect. The political divides between eastern and western China are increasingly clear. The security presence in Xinjiang is enormous, both in terms of manpower and spending. Over the past several years, the government has increased security with numerous “strike hard” campaigns in which suspected nationalists were rounded up and communication and mobility were severely curtained. In reality, the extent and reach of the security apparatus in Xinjiang would be utterly alien to an average Han Chinese resident of, for example, Shanghai. Xinjiang bristles with police, military personnel, security cameras, and checkpoints. Regular searches and identity checks are commonplace, as are shutdowns of Internet and mobile communication networks.9 Movement between cities, particularly during restive periods, is often limited. While Chinese budgets are opaque, official sources trumpeted a 90-percent increase to the Xinjiang public security budget in 2010 to 2.89 billion yuan ($423 million).10 This considerable sum, however, is likely dwarfed by central government spending on public security in the region, which amounted to $111 billion in 2010 with an unknown—but certainly considerable—percentage being spent in Xinjiang. In addition, the People’s Liberation Army, which is budgeted separately, is very active in western China and engages in activities </w:t>
      </w:r>
      <w:proofErr w:type="gramStart"/>
      <w:r w:rsidRPr="00580FE9">
        <w:t>commonly</w:t>
      </w:r>
      <w:proofErr w:type="gramEnd"/>
      <w:r w:rsidRPr="00580FE9">
        <w:t xml:space="preserve"> associated with domestic security bureaucracies, such as counterterrorism, surveillance, and border protection.11 Yet, despite this massive investment in security, there is potential for increased instability in the future. Over the past decade, the centers of operation of the most important Xinjiang groups—most notably the ETIM/TIP—moved into Afghanistan, Kazakhstan, Tajikistan, and Uzbekistan. </w:t>
      </w:r>
      <w:r w:rsidRPr="00580FE9">
        <w:rPr>
          <w:rStyle w:val="StyleUnderline"/>
        </w:rPr>
        <w:t>The most militant Uyghur separatists have been forced into these volatile neighboring countries, including Pakistan, by the NATO war in Afghanistan and the security crackdown in Xinjiang</w:t>
      </w:r>
      <w:r w:rsidRPr="00580FE9">
        <w:t xml:space="preserve"> and are developing ties with jihadist factions there affiliated with al-Qaeda and the Taliban. </w:t>
      </w:r>
      <w:r w:rsidRPr="00580FE9">
        <w:rPr>
          <w:rStyle w:val="StyleUnderline"/>
        </w:rPr>
        <w:t>This process of displacement has contributed to a web of relationships among key Uyghur terrorist organizations and major terrorist groups throughout the region</w:t>
      </w:r>
      <w:r w:rsidRPr="00580FE9">
        <w:t xml:space="preserve"> (see fig. 1).12 Strong international alliances with capable organizations tend to radicalize and build the capacity of domestic organizations, exacerbating the threat. This cross-fertilization between previously isolated movements leads to more attacks and higher casualty counts through the diffusion of particularly deadly tactics, such as suicide bombings, which China has largely been able to avoid thus far.13 Figure 1 presents a disturbing web of relationships, particularly because it includes al-Qaeda and the Taliban. The depth of these ties has been the subject of some debate. Throughout the 1990s, Chinese authorities went to great lengths to publicly link organizations active in Xinjiang— particularly the ETIM—to al-Qaeda.14 But the best information indicates that prior to 2001, the relationship included some training and funding but relatively little operational cooperation.15 Figure 1. Relationships among regional terrorist organizations </w:t>
      </w:r>
      <w:proofErr w:type="gramStart"/>
      <w:r w:rsidRPr="00580FE9">
        <w:rPr>
          <w:rStyle w:val="StyleUnderline"/>
        </w:rPr>
        <w:t>There</w:t>
      </w:r>
      <w:proofErr w:type="gramEnd"/>
      <w:r w:rsidRPr="00580FE9">
        <w:rPr>
          <w:rStyle w:val="StyleUnderline"/>
        </w:rPr>
        <w:t xml:space="preserve"> is,</w:t>
      </w:r>
      <w:r w:rsidRPr="00580FE9">
        <w:t xml:space="preserve"> however, </w:t>
      </w:r>
      <w:r w:rsidRPr="00580FE9">
        <w:rPr>
          <w:rStyle w:val="StyleUnderline"/>
        </w:rPr>
        <w:t>substantial evidence that more meaningful relationships have developed over the last decade and that the capabilities of terrorists operating in Xinjiang are increasing as a result</w:t>
      </w:r>
      <w:r w:rsidRPr="00580FE9">
        <w:t>. For example</w:t>
      </w:r>
      <w:r w:rsidRPr="00580FE9">
        <w:rPr>
          <w:rStyle w:val="StyleUnderline"/>
        </w:rPr>
        <w:t xml:space="preserve">, in October 2009, Abu </w:t>
      </w:r>
      <w:proofErr w:type="spellStart"/>
      <w:r w:rsidRPr="00580FE9">
        <w:rPr>
          <w:rStyle w:val="StyleUnderline"/>
        </w:rPr>
        <w:t>Yahya</w:t>
      </w:r>
      <w:proofErr w:type="spellEnd"/>
      <w:r w:rsidRPr="00580FE9">
        <w:rPr>
          <w:rStyle w:val="StyleUnderline"/>
        </w:rPr>
        <w:t xml:space="preserve"> al-</w:t>
      </w:r>
      <w:proofErr w:type="spellStart"/>
      <w:r w:rsidRPr="00580FE9">
        <w:rPr>
          <w:rStyle w:val="StyleUnderline"/>
        </w:rPr>
        <w:t>Libi</w:t>
      </w:r>
      <w:proofErr w:type="spellEnd"/>
      <w:r w:rsidRPr="00580FE9">
        <w:rPr>
          <w:rStyle w:val="StyleUnderline"/>
        </w:rPr>
        <w:t>, a high-ranking al-Qaeda leader, called on Chinese Uyghurs to wage holy war against the Chinese government</w:t>
      </w:r>
      <w:r w:rsidRPr="00580FE9">
        <w:t>, claiming that China would face the same sea of Islamic fighters that brought the Soviet Union to a standstill in Afghanistan. Al-</w:t>
      </w:r>
      <w:proofErr w:type="spellStart"/>
      <w:r w:rsidRPr="00580FE9">
        <w:t>Libi’s</w:t>
      </w:r>
      <w:proofErr w:type="spellEnd"/>
      <w:r w:rsidRPr="00580FE9">
        <w:t xml:space="preserve"> comments point to the increasing interest of the broader jihadist movement as well as al-Qaeda’s central leadership in expanding its reach into Xinjiang. This is fueled by the fact that, at present, </w:t>
      </w:r>
      <w:r w:rsidRPr="00580FE9">
        <w:rPr>
          <w:rStyle w:val="StyleUnderline"/>
        </w:rPr>
        <w:t>the most militant elements of the Uyghur separatist movement appear to be concentrated in North Waziristan, the notoriously unstable and ungoverned tribal region of Pakistan that is home to important elements of the Taliban and al-Qaeda</w:t>
      </w:r>
      <w:r w:rsidRPr="00580FE9">
        <w:t xml:space="preserve">. The ETIM/TIP leadership has been active in the tribal regions of Pakistan for some time. </w:t>
      </w:r>
      <w:r w:rsidRPr="00580FE9">
        <w:rPr>
          <w:rStyle w:val="StyleUnderline"/>
        </w:rPr>
        <w:t>While the Uyghurs that were in Afghanistan prior to 2001</w:t>
      </w:r>
      <w:r w:rsidRPr="00580FE9">
        <w:t xml:space="preserve"> (including those picked up by US forces and sent to Guantanamo) </w:t>
      </w:r>
      <w:r w:rsidRPr="00580FE9">
        <w:rPr>
          <w:rStyle w:val="StyleUnderline"/>
        </w:rPr>
        <w:t>were peripheral to the international jihadist cause, this is also no longer the case</w:t>
      </w:r>
      <w:r w:rsidRPr="00580FE9">
        <w:t xml:space="preserve">. According to Karachi Islam, a jihadist newspaper, the recently killed leader of the ETIM/TIP, Abdul </w:t>
      </w:r>
      <w:proofErr w:type="spellStart"/>
      <w:r w:rsidRPr="00580FE9">
        <w:t>Shakoor</w:t>
      </w:r>
      <w:proofErr w:type="spellEnd"/>
      <w:r w:rsidRPr="00580FE9">
        <w:t xml:space="preserve"> </w:t>
      </w:r>
      <w:proofErr w:type="spellStart"/>
      <w:r w:rsidRPr="00580FE9">
        <w:t>Turkistani</w:t>
      </w:r>
      <w:proofErr w:type="spellEnd"/>
      <w:r w:rsidRPr="00580FE9">
        <w:t xml:space="preserve">, also commanded al-Qaeda forces and training camps in the federally administered tribal regions of Pakistan.16 </w:t>
      </w:r>
      <w:r w:rsidRPr="00580FE9">
        <w:rPr>
          <w:rStyle w:val="StyleUnderline"/>
        </w:rPr>
        <w:t>The fact that the head of the ETIM/TIP was also head of al-Qaeda forces in the most volatile region of Pakistan indicates that considerable cross-fertilization has already occurred.</w:t>
      </w:r>
      <w:r w:rsidRPr="00580FE9">
        <w:t xml:space="preserve"> Indeed, the 2012 airstrike that killed </w:t>
      </w:r>
      <w:proofErr w:type="spellStart"/>
      <w:r w:rsidRPr="00580FE9">
        <w:t>Shakoor</w:t>
      </w:r>
      <w:proofErr w:type="spellEnd"/>
      <w:r w:rsidRPr="00580FE9">
        <w:t xml:space="preserve"> also killed two </w:t>
      </w:r>
      <w:proofErr w:type="spellStart"/>
      <w:r w:rsidRPr="00580FE9">
        <w:t>Tehrik</w:t>
      </w:r>
      <w:proofErr w:type="spellEnd"/>
      <w:r w:rsidRPr="00580FE9">
        <w:t xml:space="preserve">-e-Taliban Pakistani (TTP) commanders and 15 other militants of unknown organizational affiliation while they were engaged in a joint training exercise.17 </w:t>
      </w:r>
      <w:proofErr w:type="spellStart"/>
      <w:r w:rsidRPr="00580FE9">
        <w:t>Shakoor</w:t>
      </w:r>
      <w:proofErr w:type="spellEnd"/>
      <w:r w:rsidRPr="00580FE9">
        <w:t xml:space="preserve"> assumed control after Abdul </w:t>
      </w:r>
      <w:proofErr w:type="spellStart"/>
      <w:r w:rsidRPr="00580FE9">
        <w:t>Haq</w:t>
      </w:r>
      <w:proofErr w:type="spellEnd"/>
      <w:r w:rsidRPr="00580FE9">
        <w:t xml:space="preserve"> al </w:t>
      </w:r>
      <w:proofErr w:type="spellStart"/>
      <w:r w:rsidRPr="00580FE9">
        <w:t>Turkistani</w:t>
      </w:r>
      <w:proofErr w:type="spellEnd"/>
      <w:r w:rsidRPr="00580FE9">
        <w:t xml:space="preserve"> was killed in a 2010 US Predator drone strike in North Waziristan. </w:t>
      </w:r>
      <w:proofErr w:type="spellStart"/>
      <w:r w:rsidRPr="00580FE9">
        <w:t>Haq</w:t>
      </w:r>
      <w:proofErr w:type="spellEnd"/>
      <w:r w:rsidRPr="00580FE9">
        <w:t xml:space="preserve"> was also central in al-Qaeda activities and a member of al-Qaeda’s </w:t>
      </w:r>
      <w:proofErr w:type="spellStart"/>
      <w:r w:rsidRPr="00580FE9">
        <w:t>Shura</w:t>
      </w:r>
      <w:proofErr w:type="spellEnd"/>
      <w:r w:rsidRPr="00580FE9">
        <w:t xml:space="preserve"> </w:t>
      </w:r>
      <w:proofErr w:type="spellStart"/>
      <w:r w:rsidRPr="00580FE9">
        <w:t>Majlis</w:t>
      </w:r>
      <w:proofErr w:type="spellEnd"/>
      <w:r w:rsidRPr="00580FE9">
        <w:t xml:space="preserve"> (executive council).18 Abdul </w:t>
      </w:r>
      <w:proofErr w:type="spellStart"/>
      <w:r w:rsidRPr="00580FE9">
        <w:t>Haq</w:t>
      </w:r>
      <w:proofErr w:type="spellEnd"/>
      <w:r w:rsidRPr="00580FE9">
        <w:t xml:space="preserve"> was so highly placed in al-Qaeda leadership that he served as a mediator between rival Taliban factions and played an integral role in military planning. He attended meetings in Waziristan with </w:t>
      </w:r>
      <w:proofErr w:type="spellStart"/>
      <w:r w:rsidRPr="00580FE9">
        <w:t>Baitullah</w:t>
      </w:r>
      <w:proofErr w:type="spellEnd"/>
      <w:r w:rsidRPr="00580FE9">
        <w:t xml:space="preserve"> </w:t>
      </w:r>
      <w:proofErr w:type="spellStart"/>
      <w:r w:rsidRPr="00580FE9">
        <w:t>Mehsud</w:t>
      </w:r>
      <w:proofErr w:type="spellEnd"/>
      <w:r w:rsidRPr="00580FE9">
        <w:t xml:space="preserve">, the primary Taliban official in Pakistan. Moreover, </w:t>
      </w:r>
      <w:proofErr w:type="spellStart"/>
      <w:r w:rsidRPr="00580FE9">
        <w:t>Haq</w:t>
      </w:r>
      <w:proofErr w:type="spellEnd"/>
      <w:r w:rsidRPr="00580FE9">
        <w:t xml:space="preserve"> was known to have played a role in discussions among senior Taliban, </w:t>
      </w:r>
      <w:proofErr w:type="spellStart"/>
      <w:r w:rsidRPr="00580FE9">
        <w:t>Haqqani</w:t>
      </w:r>
      <w:proofErr w:type="spellEnd"/>
      <w:r w:rsidRPr="00580FE9">
        <w:t xml:space="preserve"> Network, and al-Qaeda leaders regarding the Pakistani military’s operation in South Waziristan. Interestingly, Abu </w:t>
      </w:r>
      <w:proofErr w:type="spellStart"/>
      <w:r w:rsidRPr="00580FE9">
        <w:t>Yahya</w:t>
      </w:r>
      <w:proofErr w:type="spellEnd"/>
      <w:r w:rsidRPr="00580FE9">
        <w:t xml:space="preserve"> al-</w:t>
      </w:r>
      <w:proofErr w:type="spellStart"/>
      <w:r w:rsidRPr="00580FE9">
        <w:t>Libi</w:t>
      </w:r>
      <w:proofErr w:type="spellEnd"/>
      <w:r w:rsidRPr="00580FE9">
        <w:t xml:space="preserve"> (the aforementioned Libyan al-Qaeda leader who called for attacks on China) was also in attendance.19 </w:t>
      </w:r>
      <w:proofErr w:type="gramStart"/>
      <w:r w:rsidRPr="00580FE9">
        <w:rPr>
          <w:rStyle w:val="StyleUnderline"/>
        </w:rPr>
        <w:t>The</w:t>
      </w:r>
      <w:proofErr w:type="gramEnd"/>
      <w:r w:rsidRPr="00580FE9">
        <w:rPr>
          <w:rStyle w:val="StyleUnderline"/>
        </w:rPr>
        <w:t xml:space="preserve"> benefits of terrorist cooperation generally accrue in the form of training, the infusion of resources, and the inflow of foreign fighters.</w:t>
      </w:r>
      <w:r w:rsidRPr="00580FE9">
        <w:t xml:space="preserve"> Until quite recently, there was little evidence to suggest that foreign fighters have substantially infiltrated Xinjiang or that terrorists perpetrating attacks in China were trained abroad.20 However, </w:t>
      </w:r>
      <w:r w:rsidRPr="00580FE9">
        <w:rPr>
          <w:rStyle w:val="StyleUnderline"/>
        </w:rPr>
        <w:t xml:space="preserve">attacks in </w:t>
      </w:r>
      <w:proofErr w:type="spellStart"/>
      <w:r w:rsidRPr="00580FE9">
        <w:rPr>
          <w:rStyle w:val="StyleUnderline"/>
        </w:rPr>
        <w:t>Kashgar</w:t>
      </w:r>
      <w:proofErr w:type="spellEnd"/>
      <w:r w:rsidRPr="00580FE9">
        <w:rPr>
          <w:rStyle w:val="StyleUnderline"/>
        </w:rPr>
        <w:t xml:space="preserve"> on 30–31 July 2011</w:t>
      </w:r>
      <w:r w:rsidRPr="00580FE9">
        <w:t xml:space="preserve"> indicate that this, too, is changing. The attacks </w:t>
      </w:r>
      <w:r w:rsidRPr="00580FE9">
        <w:rPr>
          <w:rStyle w:val="StyleUnderline"/>
        </w:rPr>
        <w:t>were complex and coordinated, involving a car bomb, truck hijacking, and stabbings on the first day. The following day there was a coordinated attack on an area popular with Han Chinese involving multiple bomb blasts, shootings, and stabbings</w:t>
      </w:r>
      <w:r w:rsidRPr="00580FE9">
        <w:t xml:space="preserve">. While the degree of operational sophistication suggested collaboration in itself, concrete evidence came from a video released by the ETIM/TIP a month later showing one of the attackers training in a Pakistani camp. Subsequently, China issued a list of six ETIM/TIP members it accused of engaging in collaborative terrorist activities throughout Asia, including “a certain South Asian country,” a veiled reference to Pakistan.21 </w:t>
      </w:r>
      <w:r w:rsidRPr="00580FE9">
        <w:rPr>
          <w:rStyle w:val="StyleUnderline"/>
        </w:rPr>
        <w:t xml:space="preserve">The reality is </w:t>
      </w:r>
      <w:r w:rsidRPr="00580FE9">
        <w:t>that</w:t>
      </w:r>
      <w:r w:rsidRPr="00580FE9">
        <w:rPr>
          <w:rStyle w:val="StyleUnderline"/>
        </w:rPr>
        <w:t xml:space="preserve"> Uyghur nationalism and separatism are evolving </w:t>
      </w:r>
      <w:r w:rsidRPr="00580FE9">
        <w:t>in a very dangerous and volatile part of the world</w:t>
      </w:r>
      <w:r w:rsidRPr="00580FE9">
        <w:rPr>
          <w:rStyle w:val="StyleUnderline"/>
        </w:rPr>
        <w:t xml:space="preserve">. Continued and deepening collaboration is likely, and deep relationships with al-Qaeda and the Taliban place the ETIM and, by extension, the other violent factions </w:t>
      </w:r>
      <w:proofErr w:type="spellStart"/>
      <w:r w:rsidRPr="00580FE9">
        <w:rPr>
          <w:rStyle w:val="StyleUnderline"/>
        </w:rPr>
        <w:t>ofthe</w:t>
      </w:r>
      <w:proofErr w:type="spellEnd"/>
      <w:r w:rsidRPr="00580FE9">
        <w:rPr>
          <w:rStyle w:val="StyleUnderline"/>
        </w:rPr>
        <w:t xml:space="preserve"> Uyghur separatist movement close to the center of a dense web of international terrorist relationships that have the potential to increase the capability of these organizations</w:t>
      </w:r>
      <w:r w:rsidRPr="00580FE9">
        <w:t xml:space="preserve">. To date, Uyghur violence has been notably low-tech, mostly employing knives and rudimentary homemade explosives. </w:t>
      </w:r>
      <w:r w:rsidRPr="00580FE9">
        <w:rPr>
          <w:rStyle w:val="StyleUnderline"/>
        </w:rPr>
        <w:t xml:space="preserve">With international relationships comes the potential for technological and tactical diffusion that could substantially increase the reach and lethality of attacks in the future. Moreover, as US engagement in Afghanistan draws to a close, hardened and highly capable jihadist elements active in that conflict (including Chinese Uyghurs) will return home, potentially bringing radicalism and terrorism with them. </w:t>
      </w:r>
      <w:r w:rsidRPr="00580FE9">
        <w:t>This, of course, is precisely the same dynamic that took hold in the aftermath of the Soviet war in Afghanistan and will require China to further evolve its counterterrorism policy.</w:t>
      </w:r>
    </w:p>
    <w:p w14:paraId="6A388971" w14:textId="77777777" w:rsidR="00DC08A6" w:rsidRPr="00580FE9" w:rsidRDefault="00DC08A6" w:rsidP="00DC08A6">
      <w:pPr>
        <w:pStyle w:val="Heading4"/>
      </w:pPr>
      <w:r w:rsidRPr="00580FE9">
        <w:t>Continued Uyghur terror destabilizes CCP regime</w:t>
      </w:r>
    </w:p>
    <w:p w14:paraId="15FDA62B" w14:textId="77777777" w:rsidR="00DC08A6" w:rsidRPr="00580FE9" w:rsidRDefault="00DC08A6" w:rsidP="00DC08A6">
      <w:proofErr w:type="spellStart"/>
      <w:r w:rsidRPr="00580FE9">
        <w:rPr>
          <w:rStyle w:val="Style13ptBold"/>
        </w:rPr>
        <w:t>Devary</w:t>
      </w:r>
      <w:proofErr w:type="spellEnd"/>
      <w:r w:rsidRPr="00580FE9">
        <w:rPr>
          <w:rStyle w:val="Style13ptBold"/>
        </w:rPr>
        <w:t xml:space="preserve"> 14</w:t>
      </w:r>
      <w:r w:rsidRPr="00580FE9">
        <w:t xml:space="preserve"> - a contracted researcher at the U.S. Department of Energy’s Center for Global Security and Brookhaven National Laboratory (Scott, "The Approaching Xinjiang Crisis Point", The Diplomat, 10/2/14, thediplomat.com/2014/10/the-approaching-xinjiang-crisis-point/)//NY</w:t>
      </w:r>
    </w:p>
    <w:p w14:paraId="3EDC8B99" w14:textId="77777777" w:rsidR="00DC08A6" w:rsidRDefault="00580FE9" w:rsidP="00DC08A6">
      <w:pPr>
        <w:rPr>
          <w:rStyle w:val="StyleUnderline"/>
        </w:rPr>
      </w:pPr>
      <w:r w:rsidRPr="00580FE9">
        <w:rPr>
          <w:sz w:val="16"/>
        </w:rPr>
        <w:t xml:space="preserve"> </w:t>
      </w:r>
      <w:r w:rsidR="00DC08A6" w:rsidRPr="00580FE9">
        <w:rPr>
          <w:sz w:val="16"/>
        </w:rPr>
        <w:t>“China Executes 8 Convicted on Terrorism Charges,” the headline reads. It is a succinct, eye-grabbing statement that causes me to pause. As I finish the byline, I recognize an all-too familiar pattern in the Chinese justice system. Where the Uighur ethnic minority are concerned, excessive force and an opaque sense of impartiality are the rule. Official Chinese news sources read off charges linking the men to violent and dangerous separatist activities. The Tiananmen Square attack from the end of October in 2013 that left five dead and twenty-nine injured is laid at the feet of one of the men, an alleged mastermind, but the response by the state rings hollow and the reason is a complicated one</w:t>
      </w:r>
      <w:r w:rsidR="00DC08A6" w:rsidRPr="00580FE9">
        <w:rPr>
          <w:rStyle w:val="StyleUnderline"/>
        </w:rPr>
        <w:t>. The Uighur separatism issue is far from solved, and the threat of domestic terrorism still looms large in Xinjiang</w:t>
      </w:r>
      <w:r w:rsidR="00DC08A6" w:rsidRPr="00580FE9">
        <w:rPr>
          <w:sz w:val="16"/>
        </w:rPr>
        <w:t>.</w:t>
      </w:r>
      <w:r w:rsidRPr="00580FE9">
        <w:rPr>
          <w:sz w:val="16"/>
        </w:rPr>
        <w:t xml:space="preserve"> </w:t>
      </w:r>
      <w:r w:rsidR="00DC08A6" w:rsidRPr="00580FE9">
        <w:rPr>
          <w:sz w:val="16"/>
        </w:rPr>
        <w:t xml:space="preserve">For Western observers, Chinese domestic security policy has never had the appearance of justice or finesse, due largely in part to restrictions on a free press in matters important to the Chinese Communist Party (CCP). Law and order are important to every state, but a functioning justice system must rely on transparency and citizens’ rights as much as the guarantee of punitive action against a society’s worst offenders. </w:t>
      </w:r>
      <w:r w:rsidR="00DC08A6" w:rsidRPr="00580FE9">
        <w:rPr>
          <w:rStyle w:val="StyleUnderline"/>
        </w:rPr>
        <w:t>One need only review the complex and controversial history of the CCP’s claims to the Xinjiang and Tibet Autonomous Regions to recognize that the law and public good have been capriciously applied in the CCP’s recent past</w:t>
      </w:r>
      <w:r w:rsidR="00DC08A6" w:rsidRPr="00580FE9">
        <w:rPr>
          <w:sz w:val="16"/>
        </w:rPr>
        <w:t>.</w:t>
      </w:r>
      <w:r w:rsidRPr="00580FE9">
        <w:rPr>
          <w:sz w:val="16"/>
        </w:rPr>
        <w:t xml:space="preserve"> </w:t>
      </w:r>
      <w:r w:rsidR="00DC08A6" w:rsidRPr="00580FE9">
        <w:rPr>
          <w:sz w:val="16"/>
        </w:rPr>
        <w:t xml:space="preserve">This relative inconsistency in the use of force and treatment of citizens’ rights belies one of the central failings of Beijing’s policy regarding the violence of the Uighur separatist movement in Xinjiang: </w:t>
      </w:r>
      <w:r w:rsidR="00DC08A6" w:rsidRPr="00580FE9">
        <w:rPr>
          <w:rStyle w:val="StyleUnderline"/>
        </w:rPr>
        <w:t>Overzealous use of force from a variety of official and unofficial agencies in the region only hinders the CCP leadership’s goal of a pacification.</w:t>
      </w:r>
      <w:r w:rsidR="00DC08A6" w:rsidRPr="00580FE9">
        <w:rPr>
          <w:sz w:val="16"/>
        </w:rPr>
        <w:t xml:space="preserve"> Despite this inconsistency, these events can give foreign analysts insight into what means the CCP is willing to take to maintain its rule – and how far it is willing to go. At the very least, they reveal how adaptable and responsive the central party apparatus is at dealing with such a nebulous security threat.</w:t>
      </w:r>
      <w:r w:rsidRPr="00580FE9">
        <w:rPr>
          <w:sz w:val="16"/>
        </w:rPr>
        <w:t xml:space="preserve"> </w:t>
      </w:r>
      <w:r w:rsidR="00DC08A6" w:rsidRPr="00580FE9">
        <w:rPr>
          <w:sz w:val="16"/>
        </w:rPr>
        <w:t>Enjoying this article? Click here to subscribe for full access. Just $5 a month.</w:t>
      </w:r>
      <w:r w:rsidRPr="00580FE9">
        <w:rPr>
          <w:sz w:val="16"/>
        </w:rPr>
        <w:t xml:space="preserve"> </w:t>
      </w:r>
      <w:r w:rsidR="00DC08A6" w:rsidRPr="00580FE9">
        <w:rPr>
          <w:sz w:val="16"/>
        </w:rPr>
        <w:t xml:space="preserve">The use of force in domestic police action within China is difficult to fully conceptualize for the Western observer, whose political systems are usually based on the idea of political costs and finite political capital. How does one assess political costs for an arcane single-party system with state-run and officially-sanctioned public news bureaus? There can be no doubt that there are internal power struggles: Competition over resources and policy preferences and priorities must surely exist within the closed doors of the CCP. Ascertaining how much compromise, bargaining, and public influence are weighed by policy elites remains difficult, however. This is why the </w:t>
      </w:r>
      <w:r w:rsidR="00DC08A6" w:rsidRPr="00580FE9">
        <w:rPr>
          <w:rStyle w:val="StyleUnderline"/>
        </w:rPr>
        <w:t>Uighur separatism issue is becoming more important and warrants greater scrutiny from foreign policy and academic circles. It is a litmus test to see how far the CCP and its leaders are willing to go in resolving a perceived internal existential threat in either direction: citizen rights reform or increasingly draconian security measures.</w:t>
      </w:r>
      <w:r w:rsidRPr="00580FE9">
        <w:rPr>
          <w:sz w:val="16"/>
        </w:rPr>
        <w:t xml:space="preserve"> </w:t>
      </w:r>
      <w:r w:rsidR="00DC08A6" w:rsidRPr="00580FE9">
        <w:rPr>
          <w:sz w:val="16"/>
        </w:rPr>
        <w:t>Complex History</w:t>
      </w:r>
      <w:r w:rsidRPr="00580FE9">
        <w:rPr>
          <w:sz w:val="16"/>
        </w:rPr>
        <w:t xml:space="preserve"> </w:t>
      </w:r>
      <w:r w:rsidR="00DC08A6" w:rsidRPr="00580FE9">
        <w:rPr>
          <w:sz w:val="16"/>
        </w:rPr>
        <w:t>Uighurs are the plurality in the western Xinjiang Province, which covers roughly one sixth of China’s territory: 47 percent of the population, with Han Chinese accounting for 38 percent. This is significant when considering just how important Xinjiang may become to China. Being the largest region within China, and a considerable energy resource base (Xinjiang is home to the Tarim basin, one of China’s largest potential domestic energy development sites according to Sinopec and PetroChina estimations). This information can be readily found in the first paragraph of virtually every news story in Western media discussing the recent surge in violence and ethnic strife in the region. What these pieces fail to discuss further when acknowledging the approximately 300 dead Han Chinese and Uighurs are the changes in Chinese domestic security apparatus within their cities. They ignore the complex history of Xinjiang’s annexation in 1949, the policies of the Xinjiang Production and Construction Corps (a quasi-military body in charge of both peacekeeping and infrastructure development for the region empowered by the PLA), and the relative disparities in resource extraction to development and income the Uighurs face versus their Han Chinese counterparts in the region.</w:t>
      </w:r>
      <w:r w:rsidRPr="00580FE9">
        <w:rPr>
          <w:sz w:val="16"/>
        </w:rPr>
        <w:t xml:space="preserve"> </w:t>
      </w:r>
      <w:r w:rsidR="00DC08A6" w:rsidRPr="00580FE9">
        <w:rPr>
          <w:sz w:val="16"/>
        </w:rPr>
        <w:t>China’s hold on Xinjiang has not always been as consistent as in the last six decades. The Uighur population has never been compliant with Han dominion, with a variety of uprisings and violent incidents since the annexation of Xinjiang in the 18th century. Moreover, during the 19th century, Uighur Chieftain Yakub Beg led a fierce uprising against the Qing dynasty rulers for twenty-two years, even gaining foreign support and trade from Tsarist Russia and the British Empire at the time. Additionally, the Uighurs established an independent state of Eastern Turkestan Republic in the 1930s, which lasted until Communist forces reoccupied the western province at the end of the Chinese Civil War in 1949.</w:t>
      </w:r>
      <w:r w:rsidRPr="00580FE9">
        <w:rPr>
          <w:sz w:val="16"/>
        </w:rPr>
        <w:t xml:space="preserve"> </w:t>
      </w:r>
      <w:r w:rsidR="00DC08A6" w:rsidRPr="00580FE9">
        <w:rPr>
          <w:sz w:val="16"/>
        </w:rPr>
        <w:t>During the early years of communist rule, the establishment of the Xinjiang Production and Construction Corps led to a quasi-military body being in charge of the region’s security and economic development. Performing a hybrid role of economic planning, construction, infrastructure management, and militia, the XPCC, although technically a civilian bureaucracy, was instructed to remain armed at a time when China feared border incursions and an escalation of tensions with the Soviet Union. Although it was temporarily dissolved by Mao Zedong in 1975, it was reestablished by Deng Xiaopeng in 1981 and continues to be a powerful economic and kinetic security body in the region. Tellingly, Han Chinese largely fill the XPCC and exclude the local Uighur population from economic and security policy development. Complicating the reputation of communist rule in Xinjiang are controversial policies such as virtual slave labor (Kuomintang nationalist troops captured during the civil war and being sent to the west to civilize and transform the desert into arable farmland) and the relocation of the “Shanghai Girls” during the Cultural Revolution which, under the auspices of resettling urban Chinese to rural areas, is viewed by many historians as a means of pacifying the colonial Han by providing them with brides.</w:t>
      </w:r>
      <w:r w:rsidRPr="00580FE9">
        <w:rPr>
          <w:sz w:val="16"/>
        </w:rPr>
        <w:t xml:space="preserve"> </w:t>
      </w:r>
      <w:r w:rsidR="00DC08A6" w:rsidRPr="00580FE9">
        <w:rPr>
          <w:sz w:val="16"/>
        </w:rPr>
        <w:t xml:space="preserve">Modern Uighur resistance to Han dominion over Xinjiang is peculiarly murky. It involves both legitimate appeals for human rights, and violent extremism and terrorism. </w:t>
      </w:r>
      <w:r w:rsidR="00DC08A6" w:rsidRPr="00580FE9">
        <w:rPr>
          <w:rStyle w:val="StyleUnderline"/>
        </w:rPr>
        <w:t xml:space="preserve">The varying separatist political factions have received training and material support throughout Central Asia and from sympathetic extremist organizations, performing bombings, leading bloody riots that leave hundreds dead or injured, and assassinating local officials. </w:t>
      </w:r>
      <w:r w:rsidR="00DC08A6" w:rsidRPr="00580FE9">
        <w:rPr>
          <w:sz w:val="16"/>
        </w:rPr>
        <w:t>These insurgency tactics complicate domestic security policy for Beijing, and of special consideration is the Uighur émigré population, of whom there are approximately one million worldwide, according to Chien-Peng Chung. Chung wrote in 2002 that “</w:t>
      </w:r>
      <w:r w:rsidR="00DC08A6" w:rsidRPr="00580FE9">
        <w:rPr>
          <w:rStyle w:val="StyleUnderline"/>
        </w:rPr>
        <w:t>Beijing fears them nevertheless, because the mere possibility that they may cause disruption creates an impression of instability in Xinjiang and dampens foreign investment</w:t>
      </w:r>
      <w:r w:rsidR="00DC08A6" w:rsidRPr="00580FE9">
        <w:rPr>
          <w:sz w:val="16"/>
        </w:rPr>
        <w:t>.” At the time, Xinjiang’s economic and civil infrastructure were considerably less developed. Twelve years later, with greater economic investment, energy resources, commodity production, and Han migration the Uighur separatist threat has even more potential to disrupt Beijing’s interests. Chung asserted that the impact on investment and development in the region of the physical threat would be of primary interest for the CCP in 2002, but economic growth (although of considerable value to the central party for maintaining its leadership mandate) is only half the equation. Beijing knows that a Han pogrom against the Uighur minority, even despite the continued terrorist threat, would have drastic consequences for the CCP both economically and politically.</w:t>
      </w:r>
      <w:r w:rsidRPr="00580FE9">
        <w:rPr>
          <w:sz w:val="16"/>
        </w:rPr>
        <w:t xml:space="preserve"> </w:t>
      </w:r>
      <w:r w:rsidR="00DC08A6" w:rsidRPr="00580FE9">
        <w:rPr>
          <w:sz w:val="16"/>
        </w:rPr>
        <w:t xml:space="preserve">The other major threat to Beijing is the continued physical threat the Uighur separatists represent to territorial unity for China. </w:t>
      </w:r>
      <w:r w:rsidR="00DC08A6" w:rsidRPr="00580FE9">
        <w:rPr>
          <w:rStyle w:val="StyleUnderline"/>
        </w:rPr>
        <w:t>Losing control of territory, especially territory as valuable as Xinjiang, is a particularly troublesome concept for the CCP leadership, and very likely an existential threat to the party’s leadership mandate. Consider the psychology that has undergird the CCP since the fall of the last imperial dynasty: fear of foreign aggression and dominance over China, dissolution of China as a single entity into separate states, and civil war</w:t>
      </w:r>
      <w:r w:rsidR="00DC08A6" w:rsidRPr="00580FE9">
        <w:rPr>
          <w:sz w:val="16"/>
        </w:rPr>
        <w:t>. Henry Kissinger’s 2011 On China summarizes this psychology well in an eminently readable text, but a separatist group that is consistently able to secure training and material support from outside China and is able to consistently wage a violent opposition to Beijing is a very serious threat to the CCP’s image of absolute control, and its ability to provide the best leadership possible for its civilian population.</w:t>
      </w:r>
      <w:r w:rsidRPr="00580FE9">
        <w:rPr>
          <w:sz w:val="16"/>
        </w:rPr>
        <w:t xml:space="preserve"> </w:t>
      </w:r>
      <w:r w:rsidR="00DC08A6" w:rsidRPr="00580FE9">
        <w:rPr>
          <w:rStyle w:val="StyleUnderline"/>
        </w:rPr>
        <w:t>Uighur separatists have been able to provoke radical domestic security measures from Beijing</w:t>
      </w:r>
      <w:r w:rsidR="00DC08A6" w:rsidRPr="00580FE9">
        <w:rPr>
          <w:sz w:val="16"/>
        </w:rPr>
        <w:t xml:space="preserve"> that apply to its own Han majority as well: long lines for security check points to ride the subway, armed paramilitary police patrols, and helicopters in the skies of Beijing are just the first of costly security measures that change the way the average Chinese citizen is affected by the separatist movement. </w:t>
      </w:r>
      <w:r w:rsidR="00DC08A6" w:rsidRPr="00580FE9">
        <w:rPr>
          <w:rStyle w:val="StyleUnderline"/>
        </w:rPr>
        <w:t>Removing the insulation of the general Han populace from the fight in the remote western province has only further increased public scrutiny on the CCP’s domestic security policy.</w:t>
      </w:r>
      <w:r w:rsidR="00DC08A6" w:rsidRPr="00580FE9">
        <w:rPr>
          <w:sz w:val="16"/>
        </w:rPr>
        <w:t xml:space="preserve"> A popular Sina Weibo commentator blogged, “the terrorists have achieved their goals, in part. Increase the costs of law enforcement, reduce social efficiency, and raise public tensions.” A further complication comes from slowing GDP growth. A decline in annual economic growth of even a few percentage points is no small matter for the CCP leadership. Beijing has a vested interest in making sure its control is perceived as absolute (as well as competent) in order to maintain the party’s position at the head of Chinese society.</w:t>
      </w:r>
      <w:r w:rsidRPr="00580FE9">
        <w:rPr>
          <w:sz w:val="16"/>
        </w:rPr>
        <w:t xml:space="preserve"> </w:t>
      </w:r>
      <w:r w:rsidR="00DC08A6" w:rsidRPr="00580FE9">
        <w:rPr>
          <w:sz w:val="16"/>
        </w:rPr>
        <w:t xml:space="preserve">On the subject of competence: </w:t>
      </w:r>
      <w:r w:rsidR="00DC08A6" w:rsidRPr="00580FE9">
        <w:rPr>
          <w:rStyle w:val="StyleUnderline"/>
        </w:rPr>
        <w:t>Beijing’s draconian and paternalistic methods for dealing with the Uighur threat have been ineffective in curtailing the violence</w:t>
      </w:r>
      <w:r w:rsidR="00DC08A6" w:rsidRPr="00580FE9">
        <w:rPr>
          <w:sz w:val="16"/>
        </w:rPr>
        <w:t>. Consider the more recent security policy decisions. Beijing has used a number of different tactics to quell disruption in the region at each instance of violence. The Chinese security forces have monitored and cut off Internet and communications infrastructure for the Uighur populace, instituted curfews, used “shock and awe” reprisal, enforced economic and political isolation, and even instituted public dress codes.</w:t>
      </w:r>
      <w:r w:rsidRPr="00580FE9">
        <w:rPr>
          <w:sz w:val="16"/>
        </w:rPr>
        <w:t xml:space="preserve"> </w:t>
      </w:r>
      <w:r w:rsidR="00DC08A6" w:rsidRPr="00580FE9">
        <w:rPr>
          <w:sz w:val="16"/>
        </w:rPr>
        <w:t xml:space="preserve">What we see now is the nexus of Chinese security policy with the complications of its economic development policy. Throughout its history under communist rule Xinjiang has experienced dramatic and sudden economic and demographic changes. Chung wrote in 2002 that </w:t>
      </w:r>
      <w:r w:rsidR="00DC08A6" w:rsidRPr="00580FE9">
        <w:rPr>
          <w:rStyle w:val="StyleUnderline"/>
        </w:rPr>
        <w:t>Beijing’s “war on terror” was ultimately fruitless because it was not addressing the systemic economic and political isolation that the Uighur minority faced in China.</w:t>
      </w:r>
      <w:r w:rsidR="00DC08A6" w:rsidRPr="00580FE9">
        <w:rPr>
          <w:sz w:val="16"/>
        </w:rPr>
        <w:t xml:space="preserve"> Furthermore, the lengths to which Beijing will go to subdue the Uighur separatists shows an inability to adapt to a complex ethnic divide in its own state. “China is distorting the real situation of the Uighur struggle,” Dilxat Rexit, a spokesman for the World Uyghur Congress in Germany, said. “This so-called charge of terrorism is a way for the government to avoid taking responsibility for the use of excessive force that causes so many casualties.” Rexit argues a point that we have heard before in reference to Beijing: </w:t>
      </w:r>
      <w:r w:rsidR="00DC08A6" w:rsidRPr="00580FE9">
        <w:rPr>
          <w:rStyle w:val="StyleUnderline"/>
        </w:rPr>
        <w:t>a failure to address human and citizen rights issues, only avoidable in the past because the CCP was able to consistently make good on economic development and security promises (or because of the threat of violence). This trend exacerbates the party’s problems in the modern era as interconnectivity through social media and internet publications continues to make it harder for a regime to enact information control on a populace. The harder they squeeze, the more the rest of the world hears of it, and that comes with consequences.</w:t>
      </w:r>
      <w:r w:rsidRPr="00580FE9">
        <w:rPr>
          <w:sz w:val="16"/>
        </w:rPr>
        <w:t xml:space="preserve"> </w:t>
      </w:r>
      <w:r w:rsidR="00DC08A6" w:rsidRPr="00580FE9">
        <w:rPr>
          <w:rStyle w:val="StyleUnderline"/>
        </w:rPr>
        <w:t>The pressure of developing a robust economy in the last four decades has often led the CCP to forsake regional politics in favor of a greater macro-end result.</w:t>
      </w:r>
      <w:r w:rsidR="00DC08A6" w:rsidRPr="00580FE9">
        <w:rPr>
          <w:sz w:val="16"/>
        </w:rPr>
        <w:t xml:space="preserve"> And while the results of this focus speak for themselves, lifting hundreds of millions out of poverty and dramatically changing the balance of economic power in the world, the CCP continues to alienate the party from the majority of its countrymen (the lower and middle classes) by failing to address citizen rights and quality of life issues. </w:t>
      </w:r>
      <w:r w:rsidR="00DC08A6" w:rsidRPr="00580FE9">
        <w:rPr>
          <w:rStyle w:val="StyleUnderline"/>
        </w:rPr>
        <w:t>Uighur Separatists have engaged in terrorism and abhorrent violence, and those responsible should be prosecuted in accordance with accepted standards of justice.</w:t>
      </w:r>
      <w:r w:rsidR="00DC08A6" w:rsidRPr="00580FE9">
        <w:rPr>
          <w:sz w:val="16"/>
        </w:rPr>
        <w:t xml:space="preserve"> However, it can hardly be said that there is no legitimacy to the claims of economic and social inequality for the peaceful members of the Uighur populace within China. Denial of basic human rights, overzealous policing, and lack of access to the economic infrastructure of their homeland are a very real threat to their existence and way of life.</w:t>
      </w:r>
      <w:r w:rsidRPr="00580FE9">
        <w:rPr>
          <w:sz w:val="16"/>
        </w:rPr>
        <w:t xml:space="preserve"> </w:t>
      </w:r>
      <w:r w:rsidR="00DC08A6" w:rsidRPr="00580FE9">
        <w:rPr>
          <w:sz w:val="16"/>
        </w:rPr>
        <w:t>In May this year President Xi Jinping paid lip service to the plight of the Uighurs in acknowledging efforts to increase bilingual education and job access, but absent from his assertions was any mention of the XPCC and other quasi-military structures employed by the Han migrants that continue to keep the Uighurs at barrel’s length. Stranger still is Xi’s push for “inter-ethnic fusion” by attempting to promote via cash incentive Han and minority marriages, a concept rooted in lofty goals of a melting pot society but ultimately seeking to dilute the ethnic identity of troublesome minorities in China. The speech and the solutions are tone deaf to the plight of the Uighurs, even going so far as to suggest dispersing the Uighur population into the rest of China in a “reverse migration.” There are few data to suggest that these measures are curtailing the separatist movement any more than their predecessors did.</w:t>
      </w:r>
      <w:r w:rsidRPr="00580FE9">
        <w:rPr>
          <w:sz w:val="16"/>
        </w:rPr>
        <w:t xml:space="preserve"> </w:t>
      </w:r>
      <w:r w:rsidR="00DC08A6" w:rsidRPr="00580FE9">
        <w:rPr>
          <w:sz w:val="16"/>
        </w:rPr>
        <w:t>Why is the CCP consistently unable to resolve the threat of Uighur separatism and terrorism? There are no shortage of bright and dynamic leaders. Much is certainly written about ethnic divide and insurgency, with data to support it, and party control is no longer bolstered by ethnic chauvinism. It is obvious that part of Beijing’s policy for “integration” and maintenance of domestic peace and harmony between the minorities and Han within China should be a careful assessment and reform of discriminatory behavior by economic and political institutions, and yet those measures seem dangerous in the CCP’s eyes. Is the idea of reform linked with being perceived as weak on security issues for Beijing, or is it merely really a protracted campaign against extremists where even the slightest redress of grievances is seen as appeasement?</w:t>
      </w:r>
      <w:r w:rsidRPr="00580FE9">
        <w:rPr>
          <w:sz w:val="16"/>
        </w:rPr>
        <w:t xml:space="preserve"> </w:t>
      </w:r>
      <w:r w:rsidR="00DC08A6" w:rsidRPr="00580FE9">
        <w:rPr>
          <w:sz w:val="16"/>
        </w:rPr>
        <w:t>Two Threats</w:t>
      </w:r>
      <w:r w:rsidRPr="00580FE9">
        <w:rPr>
          <w:sz w:val="16"/>
        </w:rPr>
        <w:t xml:space="preserve"> </w:t>
      </w:r>
      <w:r w:rsidR="00DC08A6" w:rsidRPr="00580FE9">
        <w:rPr>
          <w:rStyle w:val="StyleUnderline"/>
        </w:rPr>
        <w:t>The Uighur minority represents two threats to the CCP: the existential threat of losing regional continuity (and therefore jeopardizing the strength of communist rule), and the inability to adapt to reform in order to diminish internal security threats. Considering the CCP’s necessity to appear strong at all times, it foregoes the scalpel in favor of the sledgehammer, ignoring a minority population rather than seeking to give them a greater economic stake in the region.</w:t>
      </w:r>
      <w:r w:rsidR="00DC08A6" w:rsidRPr="00580FE9">
        <w:rPr>
          <w:sz w:val="16"/>
        </w:rPr>
        <w:t xml:space="preserve"> Despite the control the party exerts in all facets of the Chinese state, </w:t>
      </w:r>
      <w:r w:rsidR="00DC08A6" w:rsidRPr="00580FE9">
        <w:rPr>
          <w:rStyle w:val="StyleUnderline"/>
        </w:rPr>
        <w:t>the CCP leadership is content to either tie its hands and face the violence of Uighur separatists</w:t>
      </w:r>
      <w:r w:rsidR="00DC08A6" w:rsidRPr="00580FE9">
        <w:rPr>
          <w:sz w:val="16"/>
        </w:rPr>
        <w:t xml:space="preserve"> with paramilitary force and “shock and awe tactics” or it is fundamentally incapable of seeking broader income redistribution, citizens’ rights, and social reform that would help to appease or at least mollify and control Uighur groups. It would serve foreign analysts and academic bodies well to delve further into this issue, and seek to establish precisely what variables are affecting the decision-making process for the party.</w:t>
      </w:r>
      <w:r w:rsidRPr="00580FE9">
        <w:rPr>
          <w:sz w:val="16"/>
        </w:rPr>
        <w:t xml:space="preserve"> </w:t>
      </w:r>
      <w:r w:rsidR="00DC08A6" w:rsidRPr="00580FE9">
        <w:rPr>
          <w:rStyle w:val="StyleUnderline"/>
        </w:rPr>
        <w:t>The difficulty the CCP faces in its own “war on terror” is deciding the lengths China and its security agencies will go to maintain their legitimacy.</w:t>
      </w:r>
      <w:r w:rsidR="00DC08A6" w:rsidRPr="00580FE9">
        <w:rPr>
          <w:sz w:val="16"/>
        </w:rPr>
        <w:t xml:space="preserve"> Can Beijing adapt at such a crucial juncture in its development to a threat that cannot be addressed by mere kinetic security policy? A realpolitik option may come to pass: CCP leaders will decide they are willing to endure the continued violence of the Uighur separatists until they can simply overwhelm them via Han population density that they become virtual refugees in their home province, with increasingly harsh security infrastructure keeping the population in lockdown.</w:t>
      </w:r>
      <w:r w:rsidRPr="00580FE9">
        <w:rPr>
          <w:sz w:val="16"/>
        </w:rPr>
        <w:t xml:space="preserve"> </w:t>
      </w:r>
      <w:r w:rsidR="00DC08A6" w:rsidRPr="00580FE9">
        <w:rPr>
          <w:sz w:val="16"/>
        </w:rPr>
        <w:t xml:space="preserve">However, such a course could ultimately be far more costly for the CCP than it realizes. Internet communications, sympathy for an oppressed minority, and the costs of increased security infrastructure makes life unbearable for average citizens and business interests throughout China. Or, perhaps most dramatically, the CCP will embrace real reform via Xinjiang and the treatment of the Uighur minority and usher in a new age of citizen rights and regulation for security bodies. If so, this would be a risky maneuver for Beijing, but perhaps the most logical. It could set a precedent that would ameliorate concerns in other polities around China, helping to cement itself as acting in the best interests of the Chinese people. </w:t>
      </w:r>
      <w:r w:rsidR="00DC08A6" w:rsidRPr="00580FE9">
        <w:rPr>
          <w:rStyle w:val="StyleUnderline"/>
        </w:rPr>
        <w:t>It is clear, however, that even if these exact scenarios do not come to pass, the CCP leadership will be forced to take more dramatic measures soon if it hopes to pacify the region. These consequences, intentional or unintentional, will be significant in characterizing the internal function and estimating political costs within the CCP.</w:t>
      </w:r>
    </w:p>
    <w:p w14:paraId="2DE44D77" w14:textId="77777777" w:rsidR="00D61C4A" w:rsidRPr="005E6E41" w:rsidRDefault="00335AF8" w:rsidP="00D61C4A">
      <w:r>
        <w:rPr>
          <w:b/>
          <w:sz w:val="26"/>
          <w:szCs w:val="26"/>
        </w:rPr>
        <w:t xml:space="preserve">Causes </w:t>
      </w:r>
      <w:r>
        <w:rPr>
          <w:b/>
          <w:sz w:val="26"/>
          <w:szCs w:val="26"/>
          <w:u w:val="single"/>
        </w:rPr>
        <w:t>nuclear</w:t>
      </w:r>
      <w:r>
        <w:rPr>
          <w:b/>
          <w:sz w:val="26"/>
          <w:szCs w:val="26"/>
        </w:rPr>
        <w:t xml:space="preserve"> </w:t>
      </w:r>
      <w:proofErr w:type="spellStart"/>
      <w:r>
        <w:rPr>
          <w:b/>
          <w:sz w:val="26"/>
          <w:szCs w:val="26"/>
        </w:rPr>
        <w:t>lashout</w:t>
      </w:r>
      <w:proofErr w:type="spellEnd"/>
      <w:r w:rsidR="00D61C4A" w:rsidRPr="005E6E41">
        <w:rPr>
          <w:b/>
        </w:rPr>
        <w:br/>
      </w:r>
      <w:proofErr w:type="spellStart"/>
      <w:r w:rsidR="00D61C4A" w:rsidRPr="005E6E41">
        <w:rPr>
          <w:b/>
        </w:rPr>
        <w:t>Rexing</w:t>
      </w:r>
      <w:proofErr w:type="spellEnd"/>
      <w:r w:rsidR="00D61C4A" w:rsidRPr="005E6E41">
        <w:rPr>
          <w:b/>
        </w:rPr>
        <w:t>, 05</w:t>
      </w:r>
      <w:r w:rsidR="00D61C4A" w:rsidRPr="005E6E41">
        <w:t xml:space="preserve"> (San, Staff – Epoch Times, The CCP’s Last Ditch Gamble: Biological and Nuclear War, 8-5, </w:t>
      </w:r>
      <w:hyperlink r:id="rId9" w:history="1">
        <w:r w:rsidR="00D61C4A" w:rsidRPr="005E6E41">
          <w:rPr>
            <w:rStyle w:val="Hyperlink"/>
          </w:rPr>
          <w:t>http://english.epochtimes.com/</w:t>
        </w:r>
      </w:hyperlink>
      <w:r w:rsidR="00D61C4A" w:rsidRPr="005E6E41">
        <w:t xml:space="preserve"> news/5-8-5/30975.html)</w:t>
      </w:r>
      <w:r w:rsidR="00D61C4A" w:rsidRPr="005E6E41">
        <w:br/>
      </w:r>
      <w:r w:rsidR="00D61C4A" w:rsidRPr="0036288E">
        <w:rPr>
          <w:u w:val="single"/>
        </w:rPr>
        <w:t>Since the Party’s life is “above all else,” it would not be surprising if the CCP resorts to the use of biological, chemical, and nuclear weapons in its attempt to extend its life. The CCP</w:t>
      </w:r>
      <w:r w:rsidR="00D61C4A" w:rsidRPr="005E6E41">
        <w:t xml:space="preserve">, which disregards human life, </w:t>
      </w:r>
      <w:r w:rsidR="00D61C4A" w:rsidRPr="0036288E">
        <w:rPr>
          <w:u w:val="single"/>
        </w:rPr>
        <w:t>would not hesitate to kill two hundred million Americans, along with seven or eight hundred million Chinese, to achieve its ends</w:t>
      </w:r>
      <w:r w:rsidR="00D61C4A" w:rsidRPr="005E6E41">
        <w:t xml:space="preserve">. These speeches let the public see the CCP for what it really is. With evil filling its every cell the CCP intends to wage a war against humankind in its desperate attempt to cling to life. That is the main theme of the speeches. </w:t>
      </w:r>
    </w:p>
    <w:p w14:paraId="2A7CA2C0" w14:textId="77777777" w:rsidR="00D61C4A" w:rsidRPr="005E6E41" w:rsidRDefault="00D61C4A" w:rsidP="00D61C4A">
      <w:r w:rsidRPr="005E6E41">
        <w:t xml:space="preserve">This theme is murderous and utterly evil. In China we have seen beggars who coerced people to give them money by threatening to stab themselves with knives or pierce their throats with long nails. But </w:t>
      </w:r>
      <w:r w:rsidRPr="0036288E">
        <w:rPr>
          <w:u w:val="single"/>
        </w:rPr>
        <w:t>we have never, until now, seen such a gangster who would use biological, chemical, and nuclear weapons to threaten the world, that all will die together with him. This bloody confession has confirmed the CCP’s nature: that of a monstrous murderer who has killed 80 million Chinese people and who now plans to hold one billion people hostage and gamble with their lives</w:t>
      </w:r>
      <w:r w:rsidRPr="005E6E41">
        <w:t xml:space="preserve">. </w:t>
      </w:r>
    </w:p>
    <w:p w14:paraId="0A7C7566" w14:textId="77777777" w:rsidR="00335AF8" w:rsidRPr="0096411E" w:rsidRDefault="00335AF8" w:rsidP="00335AF8">
      <w:pPr>
        <w:pStyle w:val="Heading4"/>
        <w:rPr>
          <w:rStyle w:val="Style13ptBold"/>
          <w:b/>
        </w:rPr>
      </w:pPr>
      <w:r>
        <w:rPr>
          <w:rStyle w:val="Style13ptBold"/>
          <w:b/>
        </w:rPr>
        <w:t xml:space="preserve">US-China cooperation creates a long-lasting partnership to combat Uyghur terror </w:t>
      </w:r>
    </w:p>
    <w:p w14:paraId="63B06EC5" w14:textId="77777777" w:rsidR="00335AF8" w:rsidRDefault="00335AF8" w:rsidP="00335AF8">
      <w:r>
        <w:rPr>
          <w:rStyle w:val="Style13ptBold"/>
        </w:rPr>
        <w:t>Zhou, 3-11</w:t>
      </w:r>
      <w:r w:rsidRPr="00873DD0">
        <w:t xml:space="preserve"> </w:t>
      </w:r>
      <w:r>
        <w:t xml:space="preserve">– Program Coordinator for the China, East Asia and United States Program, working out of the </w:t>
      </w:r>
      <w:proofErr w:type="spellStart"/>
      <w:r>
        <w:t>EastWest</w:t>
      </w:r>
      <w:proofErr w:type="spellEnd"/>
      <w:r>
        <w:t xml:space="preserve"> Institute’s New York Center (Andi, “Can China’s ‘One Belt, One Road’ Save the US in Afghanistan?”, The Diplomat, 3-11-16, http://thediplomat.com/2016/03/can-chinas-one-belt-one-road-save-the-us-in-afghanistan/)//JH</w:t>
      </w:r>
    </w:p>
    <w:p w14:paraId="0296558F" w14:textId="77777777" w:rsidR="00335AF8" w:rsidRPr="00580FE9" w:rsidRDefault="00335AF8" w:rsidP="00335AF8">
      <w:pPr>
        <w:rPr>
          <w:u w:val="single"/>
        </w:rPr>
      </w:pPr>
      <w:r w:rsidRPr="00E41FBB">
        <w:rPr>
          <w:rStyle w:val="StyleUnderline"/>
        </w:rPr>
        <w:t>Few observers can deny th</w:t>
      </w:r>
      <w:r w:rsidRPr="00A67CEB">
        <w:t>a</w:t>
      </w:r>
      <w:r w:rsidRPr="00E41FBB">
        <w:rPr>
          <w:rStyle w:val="StyleUnderline"/>
        </w:rPr>
        <w:t>t Afghanistan is having trouble holding together. With the Islamic State (IS) and a resurgent Taliban chipping away at the country’s fragile foundations, the United States is scrambling to find new sources of help to prop up the Afghan state. China has long been seen as one of the most promising prospects for such help</w:t>
      </w:r>
      <w:r w:rsidRPr="00D51375">
        <w:rPr>
          <w:u w:val="single"/>
        </w:rPr>
        <w:t>, and when Chinese President Xi Jinping made his first state visit to the United States in September 2015,</w:t>
      </w:r>
      <w:r w:rsidRPr="00E41FBB">
        <w:t xml:space="preserve"> </w:t>
      </w:r>
      <w:r w:rsidRPr="00E41FBB">
        <w:rPr>
          <w:rStyle w:val="StyleUnderline"/>
        </w:rPr>
        <w:t>President Barack Obama’s administration wasted no time courting him on cooperation in Afghanistan.</w:t>
      </w:r>
      <w:r>
        <w:t xml:space="preserve"> As each side released its outcome statement from the visit, however, it became clear that the U.S. and China are quite literally not on the same page regarding Afghanistan. While </w:t>
      </w:r>
      <w:r w:rsidRPr="002A7271">
        <w:rPr>
          <w:rStyle w:val="StyleUnderline"/>
        </w:rPr>
        <w:t>the U.S</w:t>
      </w:r>
      <w:r>
        <w:t xml:space="preserve">. “fact sheet” on the visit </w:t>
      </w:r>
      <w:r w:rsidRPr="002A7271">
        <w:rPr>
          <w:rStyle w:val="StyleUnderline"/>
        </w:rPr>
        <w:t xml:space="preserve">put Afghanistan as its lead item, </w:t>
      </w:r>
      <w:r w:rsidRPr="00E41FBB">
        <w:rPr>
          <w:rStyle w:val="StyleUnderline"/>
        </w:rPr>
        <w:t>China buried U.S.-China cooperation on Afghanistan near the bottom of its statement—the 41st item of 49</w:t>
      </w:r>
      <w:r>
        <w:t xml:space="preserve">. A few weeks later, President Obama announced that U.S. combat troops would remain in Afghanistan for at least the remainder of his term in office. China, it seems, would not be the savior for Afghanistan that the United States was looking for. One major reason for this disconnect is that </w:t>
      </w:r>
      <w:r w:rsidRPr="002A7271">
        <w:rPr>
          <w:rStyle w:val="StyleUnderline"/>
        </w:rPr>
        <w:t xml:space="preserve">China’s interests in </w:t>
      </w:r>
      <w:r w:rsidRPr="002A7271">
        <w:t>Afghanistan remain largely tied to a single issue</w:t>
      </w:r>
      <w:r>
        <w:t xml:space="preserve">: </w:t>
      </w:r>
      <w:r w:rsidRPr="002A7271">
        <w:rPr>
          <w:rStyle w:val="StyleUnderline"/>
        </w:rPr>
        <w:t>Uyghur separatist groups</w:t>
      </w:r>
      <w:r>
        <w:t xml:space="preserve"> in China’s western frontier region of Xinjiang </w:t>
      </w:r>
      <w:r w:rsidRPr="002A7271">
        <w:rPr>
          <w:rStyle w:val="StyleUnderline"/>
        </w:rPr>
        <w:t>and their suspected ties to insurgent groups in Afghanistan</w:t>
      </w:r>
      <w:r>
        <w:t xml:space="preserve">. Some have pointed to the Uyghur connection as a potential hook to involve China more deeply in Afghanistan’s stabilization and reconstruction. But while it is true that </w:t>
      </w:r>
      <w:r w:rsidRPr="002A7271">
        <w:rPr>
          <w:rStyle w:val="StyleUnderline"/>
        </w:rPr>
        <w:t>the Uyghur issue has spurred China to act</w:t>
      </w:r>
      <w:r>
        <w:t xml:space="preserve"> constructively </w:t>
      </w:r>
      <w:r w:rsidRPr="002A7271">
        <w:rPr>
          <w:rStyle w:val="StyleUnderline"/>
        </w:rPr>
        <w:t>in Afghanistan in some respects, including</w:t>
      </w:r>
      <w:r>
        <w:t xml:space="preserve"> substantial investment commitments and mediation of </w:t>
      </w:r>
      <w:r w:rsidRPr="002A7271">
        <w:rPr>
          <w:rStyle w:val="StyleUnderline"/>
        </w:rPr>
        <w:t>peace talks between the Afghan government</w:t>
      </w:r>
      <w:r>
        <w:t xml:space="preserve"> and the Taliban, relying on the Uyghur connection alone to anchor China’s Afghanistan interest poses a number of problems. First, China’s policies toward its Uyghur population have long raised human rights concerns in Washington, and the United States’ refusal to label all Uyghur unrest as “terrorism” has frustrated China in bilateral discussions. </w:t>
      </w:r>
      <w:r w:rsidRPr="00E41FBB">
        <w:rPr>
          <w:rStyle w:val="StyleUnderline"/>
        </w:rPr>
        <w:t xml:space="preserve">The U.S. has also hesitated to expand counterterrorism cooperation with China for fear that China would use its newfound capabilities to persecute the broader Uyghur population. </w:t>
      </w:r>
      <w:r>
        <w:t xml:space="preserve">Second, China has been reluctant to act in Afghanistan on issues that lack direct implications for its concerns about Xinjiang. On top of a general predilection for non-interference, China views the U.S. nation-building misadventures in Iraq and Afghanistan as a cautionary tale. With its hands full of problems both domestically and in its immediate neighborhood, </w:t>
      </w:r>
      <w:r w:rsidRPr="00E41FBB">
        <w:rPr>
          <w:rStyle w:val="StyleUnderline"/>
        </w:rPr>
        <w:t>China fears getting sucked into a quagmire in some far-flung land.</w:t>
      </w:r>
      <w:r>
        <w:rPr>
          <w:rStyle w:val="StyleUnderline"/>
        </w:rPr>
        <w:t xml:space="preserve"> </w:t>
      </w:r>
      <w:r>
        <w:t xml:space="preserve">In short, </w:t>
      </w:r>
      <w:r w:rsidRPr="002A7271">
        <w:rPr>
          <w:rStyle w:val="StyleUnderline"/>
        </w:rPr>
        <w:t>China viewing Afghanistan as an extension of its Uyghur concerns limits both U.S. and Chinese willingness to cooperate in Afghanistan</w:t>
      </w:r>
      <w:r>
        <w:t>. The United States would balk at involving China in any way that helps China shore up its domestic position against Uyghur discontent, and China would be loath to lend a hand in any way that doesn’t</w:t>
      </w:r>
      <w:r w:rsidRPr="00E41FBB">
        <w:rPr>
          <w:rStyle w:val="StyleUnderline"/>
        </w:rPr>
        <w:t>. For the United States and China to get on the same page about Afghanistan, China must be convinced that its interest in Afghanistan goes beyond its domestic concerns.</w:t>
      </w:r>
      <w:r>
        <w:rPr>
          <w:rStyle w:val="StyleUnderline"/>
        </w:rPr>
        <w:t xml:space="preserve"> </w:t>
      </w:r>
      <w:r w:rsidRPr="00E41FBB">
        <w:rPr>
          <w:rStyle w:val="StyleUnderline"/>
        </w:rPr>
        <w:t>It happens that the time is ripe for the United States to do just that. There is no doubt that China is looking west, and looking hard</w:t>
      </w:r>
      <w:r>
        <w:t xml:space="preserve">. On the vanguard of </w:t>
      </w:r>
      <w:r w:rsidRPr="00E41FBB">
        <w:rPr>
          <w:rStyle w:val="StyleUnderline"/>
        </w:rPr>
        <w:t>China’s “March West” are two major international economic initiatives: the Silk Road Economic Belt and the 21st Century Maritime Silk Road</w:t>
      </w:r>
      <w:r>
        <w:t xml:space="preserve">, collectively </w:t>
      </w:r>
      <w:r w:rsidRPr="00E41FBB">
        <w:rPr>
          <w:rStyle w:val="StyleUnderline"/>
        </w:rPr>
        <w:t>known as “One Belt, One Road” (OBOR</w:t>
      </w:r>
      <w:r>
        <w:t xml:space="preserve">), </w:t>
      </w:r>
      <w:r w:rsidRPr="00E41FBB">
        <w:rPr>
          <w:rStyle w:val="StyleUnderline"/>
        </w:rPr>
        <w:t>which envision a vast infrastructure network</w:t>
      </w:r>
      <w:r>
        <w:t xml:space="preserve"> built using Chinese capital that will connect China to Western Europe via the Eurasian heartland, </w:t>
      </w:r>
      <w:r w:rsidRPr="00E41FBB">
        <w:rPr>
          <w:rStyle w:val="StyleUnderline"/>
        </w:rPr>
        <w:t>including Afghanistan</w:t>
      </w:r>
      <w:r>
        <w:t xml:space="preserve">. </w:t>
      </w:r>
      <w:r w:rsidRPr="00E41FBB">
        <w:rPr>
          <w:rStyle w:val="StyleUnderline"/>
        </w:rPr>
        <w:t>For policymakers struggling to prop up Afghanistan’s economic and governance capacity, the promise of a flood of capital from the east is a godsend. China is already a major investor in Afghanistan, having poured billions of dollars into Afghan mining and energy enterprises</w:t>
      </w:r>
      <w:r>
        <w:t xml:space="preserve">. But aside from being another potential fount of investment, </w:t>
      </w:r>
      <w:r w:rsidRPr="00E41FBB">
        <w:rPr>
          <w:rStyle w:val="StyleUnderline"/>
        </w:rPr>
        <w:t>OBOR also presents a prime opportunity for the United States to diversify China’s interests in Afghanistan. Through</w:t>
      </w:r>
      <w:r>
        <w:t xml:space="preserve"> active and targeted offers of </w:t>
      </w:r>
      <w:r w:rsidRPr="00E41FBB">
        <w:rPr>
          <w:rStyle w:val="StyleUnderline"/>
        </w:rPr>
        <w:t>cooperation, the United States can shape specific projects within the OBOR framework to tie China more closely to Afghanistan’s rise or fall.</w:t>
      </w:r>
      <w:r>
        <w:rPr>
          <w:rStyle w:val="StyleUnderline"/>
        </w:rPr>
        <w:t xml:space="preserve"> </w:t>
      </w:r>
      <w:r w:rsidRPr="008E38F4">
        <w:rPr>
          <w:rStyle w:val="Emphasis"/>
        </w:rPr>
        <w:t>One place to start is the China-Pakistan Economic Corridor (CPEC), a proposed transportation and energy infrastructure network that will link northwestern China to the Arabian Sea via Pakistan, and one of few specific OBOR projects articulated so far.</w:t>
      </w:r>
      <w:r>
        <w:t xml:space="preserve"> The planned routes traverse some of Pakistan’s most volatile border regions adjacent to Afghanistan; with $46 billion USD in OBOR funds at stake</w:t>
      </w:r>
      <w:r w:rsidRPr="002A7271">
        <w:rPr>
          <w:rStyle w:val="StyleUnderline"/>
        </w:rPr>
        <w:t xml:space="preserve">, </w:t>
      </w:r>
      <w:r w:rsidRPr="008E38F4">
        <w:rPr>
          <w:rStyle w:val="Emphasis"/>
        </w:rPr>
        <w:t>the project undoubtedly gives China a direct interest in Afghanistan’s security</w:t>
      </w:r>
      <w:r w:rsidRPr="002A7271">
        <w:t>.</w:t>
      </w:r>
      <w:r>
        <w:t xml:space="preserve"> </w:t>
      </w:r>
      <w:r w:rsidRPr="002A7271">
        <w:rPr>
          <w:rStyle w:val="StyleUnderline"/>
        </w:rPr>
        <w:t>The U.S. can up China’s Afghanistan ante by exploring linkages between the CPEC and the United States’ own “New Silk Road Initiative</w:t>
      </w:r>
      <w:r>
        <w:t xml:space="preserve">.” Launched in 2011 to revitalize Afghanistan by forging economic connections with the country’s Central and South Asian neighbors, </w:t>
      </w:r>
      <w:r w:rsidRPr="002A7271">
        <w:rPr>
          <w:rStyle w:val="StyleUnderline"/>
        </w:rPr>
        <w:t>the New Silk Road Initiative has faltered due to low political will in the U.S. to commit the necessary resources and a lack of desire among the Central Asian states to expand regional cooperation, particularly with Afghanistan.</w:t>
      </w:r>
      <w:r>
        <w:t xml:space="preserve"> If coordinated properly, </w:t>
      </w:r>
      <w:r w:rsidRPr="002A7271">
        <w:rPr>
          <w:rStyle w:val="StyleUnderline"/>
        </w:rPr>
        <w:t>the CPEC and the New Silk Road could each boost the other’s chances of success</w:t>
      </w:r>
      <w:r>
        <w:t xml:space="preserve">. In particular, the New Silk Road’s Central Asia South Asia Electricity Transmission and Trade Project (CASA-1000), a transmission grid that would allow the Central Asian states to sell electricity to Afghanistan and Pakistan, dovetails with the CPEC’s proposed upgrades to Pakistan’s electricity infrastructure. Giving China a stake in the success of CASA-1000 and the New Silk Road more generally would be a promising step toward getting China to see more in Afghanistan than its Uyghur concerns. </w:t>
      </w:r>
      <w:r w:rsidRPr="00E41FBB">
        <w:rPr>
          <w:rStyle w:val="StyleUnderline"/>
        </w:rPr>
        <w:t>Expanding China’s direct interests in Afghanistan would open new avenues for U.S.-China cooperation there. It would motivate both sides to boost coordination on Afghan security,</w:t>
      </w:r>
      <w:r>
        <w:t xml:space="preserve"> while shifting the focus of this cooperation away from the fraught issues of counterterrorism and China’s domestic concerns. </w:t>
      </w:r>
      <w:r w:rsidRPr="002A7271">
        <w:rPr>
          <w:rStyle w:val="StyleUnderline"/>
        </w:rPr>
        <w:t xml:space="preserve">A China that is willing to contribute more toward military assistance, political mediation, </w:t>
      </w:r>
      <w:proofErr w:type="spellStart"/>
      <w:r w:rsidRPr="002A7271">
        <w:rPr>
          <w:rStyle w:val="StyleUnderline"/>
        </w:rPr>
        <w:t>counternarcotics</w:t>
      </w:r>
      <w:proofErr w:type="spellEnd"/>
      <w:r w:rsidRPr="002A7271">
        <w:rPr>
          <w:rStyle w:val="StyleUnderline"/>
        </w:rPr>
        <w:t>, and border security in Afghanistan would be a huge boon for both Afghanistan and the United States</w:t>
      </w:r>
      <w:r>
        <w:t xml:space="preserve">. As growing threats thwart a smooth U.S. withdrawal from its longest-ever war, </w:t>
      </w:r>
      <w:r w:rsidRPr="00E41FBB">
        <w:rPr>
          <w:rStyle w:val="StyleUnderline"/>
        </w:rPr>
        <w:t>now is the time for the U.S. to seize any opportunity to build a robust partnership with China on Afghanistan.</w:t>
      </w:r>
    </w:p>
    <w:p w14:paraId="5C5D0831" w14:textId="77777777" w:rsidR="00D61C4A" w:rsidRPr="00580FE9" w:rsidRDefault="00D61C4A" w:rsidP="00DC08A6">
      <w:pPr>
        <w:rPr>
          <w:sz w:val="16"/>
        </w:rPr>
      </w:pPr>
    </w:p>
    <w:p w14:paraId="78103750" w14:textId="77777777" w:rsidR="001E0F65" w:rsidRPr="00580FE9" w:rsidRDefault="001E0F65" w:rsidP="00E93FF2">
      <w:pPr>
        <w:pStyle w:val="Heading3"/>
      </w:pPr>
      <w:r w:rsidRPr="00580FE9">
        <w:t xml:space="preserve">Relations </w:t>
      </w:r>
      <w:proofErr w:type="spellStart"/>
      <w:r w:rsidRPr="00580FE9">
        <w:t>adv</w:t>
      </w:r>
      <w:proofErr w:type="spellEnd"/>
      <w:r w:rsidR="00075D39">
        <w:t>—1ac</w:t>
      </w:r>
    </w:p>
    <w:p w14:paraId="2126DE0B" w14:textId="77777777" w:rsidR="00E93FF2" w:rsidRPr="00580FE9" w:rsidRDefault="00DC08A6" w:rsidP="00E93FF2">
      <w:pPr>
        <w:pStyle w:val="Heading4"/>
      </w:pPr>
      <w:r w:rsidRPr="00580FE9">
        <w:t>Advantage __</w:t>
      </w:r>
      <w:r w:rsidR="00E93FF2" w:rsidRPr="00580FE9">
        <w:t xml:space="preserve"> is relations—</w:t>
      </w:r>
    </w:p>
    <w:p w14:paraId="6B2107B6" w14:textId="77777777" w:rsidR="00E93FF2" w:rsidRDefault="00E93FF2" w:rsidP="00E93FF2"/>
    <w:p w14:paraId="6D31C867" w14:textId="77777777" w:rsidR="00D61C4A" w:rsidRDefault="00D61C4A" w:rsidP="00D61C4A">
      <w:pPr>
        <w:pStyle w:val="NormalWeb"/>
        <w:shd w:val="clear" w:color="auto" w:fill="FFFFFF"/>
        <w:spacing w:before="0" w:beforeAutospacing="0" w:after="240" w:afterAutospacing="0" w:line="276" w:lineRule="auto"/>
        <w:rPr>
          <w:rFonts w:ascii="Calibri" w:eastAsiaTheme="majorEastAsia" w:hAnsi="Calibri" w:cstheme="majorBidi"/>
          <w:b/>
          <w:iCs/>
          <w:sz w:val="26"/>
          <w:szCs w:val="22"/>
        </w:rPr>
      </w:pPr>
      <w:r>
        <w:rPr>
          <w:rFonts w:ascii="Calibri" w:eastAsiaTheme="majorEastAsia" w:hAnsi="Calibri" w:cstheme="majorBidi"/>
          <w:b/>
          <w:iCs/>
          <w:sz w:val="26"/>
          <w:szCs w:val="22"/>
        </w:rPr>
        <w:t>U.S-Sino Relations on the brink – multiple warrants</w:t>
      </w:r>
    </w:p>
    <w:p w14:paraId="29E1F7DA" w14:textId="77777777" w:rsidR="00D61C4A" w:rsidRPr="009A2B14" w:rsidRDefault="00D61C4A" w:rsidP="00D61C4A">
      <w:pPr>
        <w:pStyle w:val="NormalWeb"/>
        <w:shd w:val="clear" w:color="auto" w:fill="FFFFFF"/>
        <w:spacing w:before="0" w:beforeAutospacing="0" w:after="240" w:afterAutospacing="0" w:line="276" w:lineRule="auto"/>
        <w:rPr>
          <w:rFonts w:ascii="Arial" w:hAnsi="Arial" w:cs="Arial"/>
          <w:color w:val="222222"/>
          <w:sz w:val="29"/>
          <w:szCs w:val="29"/>
        </w:rPr>
      </w:pPr>
      <w:r w:rsidRPr="00D5394A">
        <w:rPr>
          <w:rFonts w:ascii="Calibri" w:eastAsiaTheme="majorEastAsia" w:hAnsi="Calibri" w:cstheme="majorBidi"/>
          <w:b/>
          <w:iCs/>
          <w:sz w:val="26"/>
          <w:szCs w:val="22"/>
        </w:rPr>
        <w:t>Pennington 15</w:t>
      </w:r>
      <w:r>
        <w:rPr>
          <w:rFonts w:ascii="Georgia" w:hAnsi="Georgia"/>
          <w:color w:val="222222"/>
          <w:sz w:val="29"/>
          <w:szCs w:val="29"/>
        </w:rPr>
        <w:t xml:space="preserve"> </w:t>
      </w:r>
      <w:r w:rsidRPr="009A2B14">
        <w:rPr>
          <w:rFonts w:ascii="Arial" w:hAnsi="Arial" w:cs="Arial"/>
          <w:color w:val="222222"/>
          <w:sz w:val="18"/>
          <w:szCs w:val="18"/>
        </w:rPr>
        <w:t>[Matthew – Reporter on U.S and Asia affairs at the Associated Press and previously was an information officer at the United Nations Development Program, “Relations between the U.S and China are getting tense”, June 20</w:t>
      </w:r>
      <w:r w:rsidRPr="009A2B14">
        <w:rPr>
          <w:rFonts w:ascii="Arial" w:hAnsi="Arial" w:cs="Arial"/>
          <w:color w:val="222222"/>
          <w:sz w:val="18"/>
          <w:szCs w:val="18"/>
          <w:vertAlign w:val="superscript"/>
        </w:rPr>
        <w:t>th</w:t>
      </w:r>
      <w:r w:rsidRPr="009A2B14">
        <w:rPr>
          <w:rFonts w:ascii="Arial" w:hAnsi="Arial" w:cs="Arial"/>
          <w:color w:val="222222"/>
          <w:sz w:val="18"/>
          <w:szCs w:val="18"/>
        </w:rPr>
        <w:t xml:space="preserve"> 2015, The Business Insider, http://www.businessinsider.com/relations-between-the-us-and-china-are-getting-tense-2015-6]//KK</w:t>
      </w:r>
    </w:p>
    <w:p w14:paraId="5CEE3757" w14:textId="77777777" w:rsidR="00D61C4A" w:rsidRPr="00D61C4A" w:rsidRDefault="00D61C4A" w:rsidP="00D61C4A">
      <w:pPr>
        <w:pStyle w:val="NormalWeb"/>
        <w:shd w:val="clear" w:color="auto" w:fill="FFFFFF"/>
        <w:spacing w:before="0" w:beforeAutospacing="0" w:after="240" w:afterAutospacing="0" w:line="276" w:lineRule="auto"/>
        <w:rPr>
          <w:rFonts w:ascii="Calibri" w:hAnsi="Calibri" w:cs="Arial"/>
          <w:sz w:val="16"/>
          <w:szCs w:val="22"/>
        </w:rPr>
      </w:pPr>
      <w:r w:rsidRPr="00D61C4A">
        <w:rPr>
          <w:rFonts w:ascii="Calibri" w:hAnsi="Calibri" w:cs="Arial"/>
          <w:sz w:val="16"/>
          <w:szCs w:val="22"/>
        </w:rPr>
        <w:t xml:space="preserve">WASHINGTON (AP) — </w:t>
      </w:r>
      <w:r w:rsidRPr="00D61C4A">
        <w:rPr>
          <w:rFonts w:ascii="Calibri" w:hAnsi="Calibri" w:cs="Arial"/>
          <w:sz w:val="22"/>
          <w:szCs w:val="22"/>
          <w:u w:val="single"/>
        </w:rPr>
        <w:t>Tensions between the U.S. and China are growing over</w:t>
      </w:r>
      <w:r w:rsidRPr="00D61C4A">
        <w:rPr>
          <w:rFonts w:ascii="Calibri" w:hAnsi="Calibri" w:cs="Arial"/>
          <w:sz w:val="16"/>
          <w:szCs w:val="22"/>
        </w:rPr>
        <w:t xml:space="preserve"> its island-building in the </w:t>
      </w:r>
      <w:r w:rsidRPr="00D61C4A">
        <w:rPr>
          <w:rFonts w:ascii="Calibri" w:hAnsi="Calibri" w:cs="Arial"/>
          <w:sz w:val="22"/>
          <w:szCs w:val="22"/>
          <w:u w:val="single"/>
        </w:rPr>
        <w:t xml:space="preserve">South China </w:t>
      </w:r>
      <w:r w:rsidRPr="00D61C4A">
        <w:rPr>
          <w:rFonts w:ascii="Calibri" w:hAnsi="Calibri" w:cs="Arial"/>
          <w:sz w:val="16"/>
          <w:szCs w:val="22"/>
        </w:rPr>
        <w:t xml:space="preserve">Sea and over suspicions that Beijing was behind </w:t>
      </w:r>
      <w:r w:rsidRPr="00D61C4A">
        <w:rPr>
          <w:rFonts w:ascii="Calibri" w:hAnsi="Calibri" w:cs="Arial"/>
          <w:sz w:val="22"/>
          <w:szCs w:val="22"/>
          <w:u w:val="single"/>
        </w:rPr>
        <w:t>a massive hack into a federal government server</w:t>
      </w:r>
      <w:r w:rsidRPr="00D61C4A">
        <w:rPr>
          <w:rFonts w:ascii="Calibri" w:hAnsi="Calibri" w:cs="Arial"/>
          <w:sz w:val="16"/>
          <w:szCs w:val="22"/>
        </w:rPr>
        <w:t xml:space="preserve"> </w:t>
      </w:r>
      <w:r w:rsidRPr="00D61C4A">
        <w:rPr>
          <w:rFonts w:ascii="Calibri" w:hAnsi="Calibri" w:cs="Arial"/>
          <w:sz w:val="22"/>
          <w:szCs w:val="22"/>
          <w:u w:val="single"/>
        </w:rPr>
        <w:t>that resulted in the theft of personnel and security clearance records of 14 million employees and contractors</w:t>
      </w:r>
      <w:r w:rsidRPr="00D61C4A">
        <w:rPr>
          <w:rFonts w:ascii="Calibri" w:hAnsi="Calibri" w:cs="Arial"/>
          <w:sz w:val="16"/>
          <w:szCs w:val="22"/>
        </w:rPr>
        <w:t xml:space="preserve">. But </w:t>
      </w:r>
      <w:r w:rsidRPr="00D61C4A">
        <w:rPr>
          <w:rFonts w:ascii="Calibri" w:hAnsi="Calibri" w:cs="Arial"/>
          <w:sz w:val="22"/>
          <w:szCs w:val="22"/>
          <w:u w:val="single"/>
        </w:rPr>
        <w:t>both powers have incentives to calm the waters</w:t>
      </w:r>
      <w:r w:rsidRPr="00D61C4A">
        <w:rPr>
          <w:rFonts w:ascii="Calibri" w:hAnsi="Calibri" w:cs="Arial"/>
          <w:sz w:val="16"/>
          <w:szCs w:val="22"/>
        </w:rPr>
        <w:t xml:space="preserve"> ahead of the Chinese leader's visit to Washington in the fall. The two countries' top diplomats and finance officials meet here next week for the annual U.S.-China strategic and economic dialogue. The Obama administration says the two governments won't be papering over their differences, but they are expected to accentuate the positive, stressing areas of cooperation, like climate change. Civilian and military officials will meet Monday to discuss thorny security issues. Secretary of State John Kerry and Treasury Secretary Jacob Lew kick off two days of talks Tuesday with Vice Premier Wang Yang and State Councilor Yang </w:t>
      </w:r>
      <w:proofErr w:type="spellStart"/>
      <w:r w:rsidRPr="00D61C4A">
        <w:rPr>
          <w:rFonts w:ascii="Calibri" w:hAnsi="Calibri" w:cs="Arial"/>
          <w:sz w:val="16"/>
          <w:szCs w:val="22"/>
        </w:rPr>
        <w:t>Jiechi</w:t>
      </w:r>
      <w:proofErr w:type="spellEnd"/>
      <w:r w:rsidRPr="00D61C4A">
        <w:rPr>
          <w:rFonts w:ascii="Calibri" w:hAnsi="Calibri" w:cs="Arial"/>
          <w:sz w:val="16"/>
          <w:szCs w:val="22"/>
        </w:rPr>
        <w:t xml:space="preserve"> on a sprawling agenda, including plans for a bilateral investment treaty. China, in particular, is presenting the dialogue as a prelude to Xi Jinping's visit to the White House slated for September, his first since becoming China's president in 2013. Foreign Ministry spokesman Lu Kang called it an opportunity to "push for new progress in the building of a new model of major power relationship," the state-run Xinhua news agency reported Friday. But it's a model with cracks in it. </w:t>
      </w:r>
      <w:r w:rsidRPr="00D61C4A">
        <w:rPr>
          <w:rFonts w:ascii="Calibri" w:hAnsi="Calibri" w:cs="Arial"/>
          <w:sz w:val="22"/>
          <w:szCs w:val="22"/>
          <w:u w:val="single"/>
        </w:rPr>
        <w:t>Relations between the world's two largest economies, with their divergent political systems and priorities, rarely run smoothly</w:t>
      </w:r>
      <w:r w:rsidRPr="00D61C4A">
        <w:rPr>
          <w:rFonts w:ascii="Calibri" w:hAnsi="Calibri" w:cs="Arial"/>
          <w:sz w:val="16"/>
          <w:szCs w:val="22"/>
        </w:rPr>
        <w:t xml:space="preserve">. </w:t>
      </w:r>
      <w:r w:rsidRPr="00D61C4A">
        <w:rPr>
          <w:rFonts w:ascii="Calibri" w:hAnsi="Calibri" w:cs="Arial"/>
          <w:sz w:val="22"/>
          <w:szCs w:val="22"/>
          <w:u w:val="single"/>
        </w:rPr>
        <w:t>But recent months have been particularly rocky.</w:t>
      </w:r>
      <w:r>
        <w:rPr>
          <w:rFonts w:ascii="Calibri" w:hAnsi="Calibri" w:cs="Arial"/>
          <w:sz w:val="22"/>
          <w:szCs w:val="22"/>
          <w:u w:val="single"/>
        </w:rPr>
        <w:t xml:space="preserve"> </w:t>
      </w:r>
      <w:r w:rsidRPr="00D61C4A">
        <w:rPr>
          <w:rFonts w:ascii="Calibri" w:hAnsi="Calibri" w:cs="Arial"/>
          <w:sz w:val="16"/>
          <w:szCs w:val="22"/>
        </w:rPr>
        <w:t>C</w:t>
      </w:r>
      <w:r w:rsidRPr="00D61C4A">
        <w:rPr>
          <w:rFonts w:ascii="Calibri" w:hAnsi="Calibri" w:cs="Arial"/>
          <w:sz w:val="22"/>
          <w:szCs w:val="22"/>
          <w:u w:val="single"/>
        </w:rPr>
        <w:t>hina's reclamation of more than 2,000 acres of land on disputed islands</w:t>
      </w:r>
      <w:r w:rsidRPr="00D61C4A">
        <w:rPr>
          <w:rFonts w:ascii="Calibri" w:hAnsi="Calibri" w:cs="Arial"/>
          <w:sz w:val="16"/>
          <w:szCs w:val="22"/>
        </w:rPr>
        <w:t xml:space="preserve"> and atolls in the South China Sea since last year has </w:t>
      </w:r>
      <w:r w:rsidRPr="00D61C4A">
        <w:rPr>
          <w:rFonts w:ascii="Calibri" w:hAnsi="Calibri" w:cs="Arial"/>
          <w:sz w:val="22"/>
          <w:szCs w:val="22"/>
          <w:u w:val="single"/>
        </w:rPr>
        <w:t>raised international alarm over its territorial ambitions</w:t>
      </w:r>
      <w:r w:rsidRPr="00D61C4A">
        <w:rPr>
          <w:rFonts w:ascii="Calibri" w:hAnsi="Calibri" w:cs="Arial"/>
          <w:sz w:val="16"/>
          <w:szCs w:val="22"/>
        </w:rPr>
        <w:t xml:space="preserve">. </w:t>
      </w:r>
      <w:r w:rsidRPr="00D61C4A">
        <w:rPr>
          <w:rFonts w:ascii="Calibri" w:hAnsi="Calibri" w:cs="Arial"/>
          <w:sz w:val="22"/>
          <w:szCs w:val="22"/>
          <w:u w:val="single"/>
        </w:rPr>
        <w:t>Washington</w:t>
      </w:r>
      <w:r w:rsidRPr="00D61C4A">
        <w:rPr>
          <w:rFonts w:ascii="Calibri" w:hAnsi="Calibri" w:cs="Arial"/>
          <w:sz w:val="16"/>
          <w:szCs w:val="22"/>
        </w:rPr>
        <w:t xml:space="preserve"> took the unusual step last month of </w:t>
      </w:r>
      <w:r w:rsidRPr="00D61C4A">
        <w:rPr>
          <w:rFonts w:ascii="Calibri" w:hAnsi="Calibri" w:cs="Arial"/>
          <w:sz w:val="22"/>
          <w:szCs w:val="22"/>
          <w:u w:val="single"/>
        </w:rPr>
        <w:t>publicizing a U.S. military surveillance flight</w:t>
      </w:r>
      <w:r w:rsidRPr="00D61C4A">
        <w:rPr>
          <w:rFonts w:ascii="Calibri" w:hAnsi="Calibri" w:cs="Arial"/>
          <w:sz w:val="16"/>
          <w:szCs w:val="22"/>
        </w:rPr>
        <w:t xml:space="preserve"> that showed the massive scale of China's island-building. China says the islands are its sovereignty territory, </w:t>
      </w:r>
      <w:r w:rsidRPr="00D61C4A">
        <w:rPr>
          <w:rFonts w:ascii="Calibri" w:hAnsi="Calibri" w:cs="Arial"/>
          <w:sz w:val="22"/>
          <w:szCs w:val="22"/>
          <w:u w:val="single"/>
        </w:rPr>
        <w:t>but Washington argues that the continuation of building work and militarization of the islands could enflame complex territorial disputes with China's neighbors</w:t>
      </w:r>
      <w:r w:rsidRPr="00D61C4A">
        <w:rPr>
          <w:rFonts w:ascii="Calibri" w:hAnsi="Calibri" w:cs="Arial"/>
          <w:sz w:val="16"/>
          <w:szCs w:val="22"/>
        </w:rPr>
        <w:t xml:space="preserve">, with whom the U.S. is seeking to forge closer ties while preserving freedom of navigation in sea lanes crucial for world trade. "Nobody is interested in conflict here and there's no reason why it needs to devolve into conflict. Again, that's why next week's meeting is so important," State Department spokesman John Kirby told reporters Thursday. Cybersecurity is another source of acrimony that's up for discussion, given fresh urgency by the massive security breach that led to the theft of personal information of as many as 14 million current and former U.S. federal employees. The </w:t>
      </w:r>
      <w:r w:rsidRPr="00D61C4A">
        <w:rPr>
          <w:rFonts w:ascii="Calibri" w:hAnsi="Calibri" w:cs="Arial"/>
          <w:sz w:val="22"/>
          <w:szCs w:val="22"/>
          <w:u w:val="single"/>
        </w:rPr>
        <w:t>Obama administration believes that China's government, not criminal hackers, was responsible for the breach that included detailed background information on military and intelligence personnel</w:t>
      </w:r>
      <w:r w:rsidRPr="00D61C4A">
        <w:rPr>
          <w:rFonts w:ascii="Calibri" w:hAnsi="Calibri" w:cs="Arial"/>
          <w:sz w:val="16"/>
          <w:szCs w:val="22"/>
        </w:rPr>
        <w:t xml:space="preserve">. China has denied involvement in the break-in and says it is also a victim of cyberattacks. The U.S. business community, meanwhile, is </w:t>
      </w:r>
      <w:r w:rsidRPr="00D61C4A">
        <w:rPr>
          <w:rFonts w:ascii="Calibri" w:hAnsi="Calibri" w:cs="Arial"/>
          <w:sz w:val="22"/>
          <w:szCs w:val="22"/>
          <w:u w:val="single"/>
        </w:rPr>
        <w:t>concerned that regulatory barriers in China are growing, not easing, despite Xi's promise to advance economic reforms</w:t>
      </w:r>
      <w:r w:rsidRPr="00D61C4A">
        <w:rPr>
          <w:rFonts w:ascii="Calibri" w:hAnsi="Calibri" w:cs="Arial"/>
          <w:sz w:val="16"/>
          <w:szCs w:val="22"/>
        </w:rPr>
        <w:t xml:space="preserve">. Progress has been slow on the bilateral investment treaty the U.S. and China agreed to pursue two years ago, and China has reportedly submitted a long list of sectors it wants excluded. Daniel Russel, top U.S. diplomat for East Asia, said that the </w:t>
      </w:r>
      <w:r w:rsidRPr="00D61C4A">
        <w:rPr>
          <w:rFonts w:ascii="Calibri" w:hAnsi="Calibri" w:cs="Arial"/>
          <w:sz w:val="22"/>
          <w:szCs w:val="22"/>
          <w:u w:val="single"/>
        </w:rPr>
        <w:t>U.S. and China wouldn't ignore their differences, including on human rights issues</w:t>
      </w:r>
      <w:r w:rsidRPr="00D61C4A">
        <w:rPr>
          <w:rFonts w:ascii="Calibri" w:hAnsi="Calibri" w:cs="Arial"/>
          <w:sz w:val="16"/>
          <w:szCs w:val="22"/>
        </w:rPr>
        <w:t xml:space="preserve">. Since taking power two years ago, Xi has consolidated China's authoritarian system, squelching dissent and civil society. "We don't always see eye to eye but the fact is global challenges require that we cooperate," Russel told reporters Thursday, citing recent cooperation on fighting the Ebola virus in Africa, the transition in Afghanistan and diplomacy by world powers to prevent Iran from developing a nuclear weapon. As the push for a global climate change deal intensifies ahead of a December summit of world leaders in Paris, </w:t>
      </w:r>
      <w:r w:rsidRPr="00D61C4A">
        <w:rPr>
          <w:rFonts w:ascii="Calibri" w:hAnsi="Calibri" w:cs="Arial"/>
          <w:sz w:val="22"/>
          <w:szCs w:val="22"/>
          <w:u w:val="single"/>
        </w:rPr>
        <w:t>President Barack Obama needs China's support</w:t>
      </w:r>
      <w:r w:rsidRPr="00D61C4A">
        <w:rPr>
          <w:rFonts w:ascii="Calibri" w:hAnsi="Calibri" w:cs="Arial"/>
          <w:sz w:val="16"/>
          <w:szCs w:val="22"/>
        </w:rPr>
        <w:t xml:space="preserve">. Obama and Xi committed to curbing emissions when they met in Beijing in November, which environmentalists hailed as a sign that reluctant nations like China were finally getting on board. </w:t>
      </w:r>
      <w:r w:rsidRPr="00D61C4A">
        <w:rPr>
          <w:rFonts w:ascii="Calibri" w:hAnsi="Calibri" w:cs="Arial"/>
          <w:sz w:val="22"/>
          <w:szCs w:val="22"/>
          <w:u w:val="single"/>
        </w:rPr>
        <w:t>Climate change will be a "hot topic"</w:t>
      </w:r>
      <w:r w:rsidRPr="00D61C4A">
        <w:rPr>
          <w:rFonts w:ascii="Calibri" w:hAnsi="Calibri" w:cs="Arial"/>
          <w:sz w:val="16"/>
          <w:szCs w:val="22"/>
        </w:rPr>
        <w:t xml:space="preserve"> at next week's </w:t>
      </w:r>
      <w:r w:rsidRPr="00D61C4A">
        <w:rPr>
          <w:rFonts w:ascii="Calibri" w:hAnsi="Calibri" w:cs="Arial"/>
          <w:sz w:val="22"/>
          <w:szCs w:val="22"/>
          <w:u w:val="single"/>
        </w:rPr>
        <w:t>dialogue</w:t>
      </w:r>
      <w:r w:rsidRPr="00D61C4A">
        <w:rPr>
          <w:rFonts w:ascii="Calibri" w:hAnsi="Calibri" w:cs="Arial"/>
          <w:sz w:val="16"/>
          <w:szCs w:val="22"/>
        </w:rPr>
        <w:t xml:space="preserve"> in Washington, China's Xinhua agency said in Friday's report. </w:t>
      </w:r>
      <w:r w:rsidRPr="00D61C4A">
        <w:rPr>
          <w:rFonts w:ascii="Calibri" w:hAnsi="Calibri" w:cs="Arial"/>
          <w:sz w:val="22"/>
          <w:szCs w:val="22"/>
          <w:u w:val="single"/>
        </w:rPr>
        <w:t>The South China Sea and cybersecurity didn't get a mention.</w:t>
      </w:r>
    </w:p>
    <w:p w14:paraId="39CDF9F2" w14:textId="77777777" w:rsidR="00D61C4A" w:rsidRPr="00580FE9" w:rsidRDefault="00D61C4A" w:rsidP="00E93FF2"/>
    <w:p w14:paraId="2DFA7DA0" w14:textId="77777777" w:rsidR="00157963" w:rsidRPr="00580FE9" w:rsidRDefault="00157963" w:rsidP="008C63B9">
      <w:pPr>
        <w:pStyle w:val="Heading4"/>
        <w:rPr>
          <w:lang w:eastAsia="ko-KR"/>
        </w:rPr>
      </w:pPr>
      <w:r w:rsidRPr="00580FE9">
        <w:rPr>
          <w:lang w:eastAsia="ko-KR"/>
        </w:rPr>
        <w:t>Sino-U.S. relations are key to solve a zero sum china rise which will cause war- constant diplomacy and cooperation are key</w:t>
      </w:r>
    </w:p>
    <w:p w14:paraId="7DB22C40" w14:textId="77777777" w:rsidR="00157963" w:rsidRPr="00580FE9" w:rsidRDefault="00157963" w:rsidP="00157963">
      <w:pPr>
        <w:rPr>
          <w:lang w:eastAsia="ko-KR"/>
        </w:rPr>
      </w:pPr>
      <w:r w:rsidRPr="00580FE9">
        <w:rPr>
          <w:b/>
          <w:lang w:eastAsia="ko-KR"/>
        </w:rPr>
        <w:t xml:space="preserve">Jimin, 13 </w:t>
      </w:r>
      <w:r w:rsidRPr="00580FE9">
        <w:rPr>
          <w:lang w:eastAsia="ko-KR"/>
        </w:rPr>
        <w:t xml:space="preserve">-Ph.D and Assistant Research Fellow for the Institute for International and Strategic Studies at the Party School of Central Committee of C.P.C. (Chen, “Building a New China-US Relationship”, ChinaUSFocus, 6/27/13, http://www.chinausfocus.com/foreign-policy/building-a-new-china-us-relationship/)//TL </w:t>
      </w:r>
    </w:p>
    <w:p w14:paraId="37589E3E" w14:textId="77777777" w:rsidR="00157963" w:rsidRPr="00580FE9" w:rsidRDefault="00157963" w:rsidP="00157963">
      <w:pPr>
        <w:rPr>
          <w:u w:val="single"/>
          <w:lang w:eastAsia="ko-KR"/>
        </w:rPr>
      </w:pPr>
      <w:r w:rsidRPr="00580FE9">
        <w:rPr>
          <w:sz w:val="16"/>
          <w:lang w:eastAsia="ko-KR"/>
        </w:rPr>
        <w:t>Nowadays</w:t>
      </w:r>
      <w:r w:rsidRPr="00580FE9">
        <w:rPr>
          <w:lang w:eastAsia="ko-KR"/>
        </w:rPr>
        <w:t xml:space="preserve">, </w:t>
      </w:r>
      <w:r w:rsidRPr="00580FE9">
        <w:rPr>
          <w:u w:val="single"/>
          <w:lang w:eastAsia="ko-KR"/>
        </w:rPr>
        <w:t>Sino-US relations have become the world's most dynamic, influential bilateral relationship with the most important influence. Meanwhile, how to maintain and develop a good, healthy and sustainable Sino-US relationship has become a great strategic issue with practical and far-reaching historical significance, which is testing the political wisdom and strategic judgment of the two countries’ leaders, as well as the whole world</w:t>
      </w:r>
      <w:r w:rsidRPr="00580FE9">
        <w:rPr>
          <w:lang w:eastAsia="ko-KR"/>
        </w:rPr>
        <w:t xml:space="preserve">. </w:t>
      </w:r>
      <w:r w:rsidRPr="00580FE9">
        <w:rPr>
          <w:sz w:val="16"/>
          <w:lang w:eastAsia="ko-KR"/>
        </w:rPr>
        <w:t xml:space="preserve">China has made a positive and useful exploration in this regard. In the 18th Party Congress’ report, it made clear that “we will strive to establish a new type of relations of long-term stability and sound growth with other major countries.” Obviously, </w:t>
      </w:r>
      <w:r w:rsidRPr="00580FE9">
        <w:rPr>
          <w:u w:val="single"/>
          <w:lang w:eastAsia="ko-KR"/>
        </w:rPr>
        <w:t xml:space="preserve">to build a new type of major power relations between China and the U.S. is one of the priorities, and should feature equality, mutual trust, inclusiveness, mutual learning, and mutually beneficial cooperation.  </w:t>
      </w:r>
      <w:r w:rsidRPr="00580FE9">
        <w:rPr>
          <w:sz w:val="16"/>
        </w:rPr>
        <w:t xml:space="preserve">What’s “new” in the new type of major power relations between China and the U.S.?  </w:t>
      </w:r>
      <w:r w:rsidRPr="00580FE9">
        <w:rPr>
          <w:sz w:val="16"/>
          <w:lang w:eastAsia="ko-KR"/>
        </w:rPr>
        <w:t>Firstly, it stems from the “new” actors</w:t>
      </w:r>
      <w:r w:rsidRPr="00580FE9">
        <w:rPr>
          <w:lang w:eastAsia="ko-KR"/>
        </w:rPr>
        <w:t xml:space="preserve">. </w:t>
      </w:r>
      <w:r w:rsidRPr="00580FE9">
        <w:rPr>
          <w:u w:val="single"/>
          <w:lang w:eastAsia="ko-KR"/>
        </w:rPr>
        <w:t>China is not a rising power, while the United States is also not a traditionally hegemonic one. China does not seek to challenge the current international order.</w:t>
      </w:r>
      <w:r w:rsidRPr="00580FE9">
        <w:rPr>
          <w:lang w:eastAsia="ko-KR"/>
        </w:rPr>
        <w:t xml:space="preserve"> </w:t>
      </w:r>
      <w:r w:rsidRPr="00580FE9">
        <w:rPr>
          <w:sz w:val="16"/>
          <w:lang w:eastAsia="ko-KR"/>
        </w:rPr>
        <w:t xml:space="preserve">On the contrary, </w:t>
      </w:r>
      <w:r w:rsidRPr="00580FE9">
        <w:rPr>
          <w:u w:val="single"/>
          <w:lang w:eastAsia="ko-KR"/>
        </w:rPr>
        <w:t>China has become a participant and contributor to the construction and improvement of the current international system. The U.S. does not seek to contain China's development, but is creating a more inclusive, open, representative and authoritative international system with greater legitimacy and impartiality</w:t>
      </w:r>
      <w:r w:rsidRPr="00580FE9">
        <w:rPr>
          <w:lang w:eastAsia="ko-KR"/>
        </w:rPr>
        <w:t>. J</w:t>
      </w:r>
      <w:r w:rsidRPr="00580FE9">
        <w:rPr>
          <w:sz w:val="16"/>
          <w:lang w:eastAsia="ko-KR"/>
        </w:rPr>
        <w:t xml:space="preserve">ust as the two leaders said during the recent Xi-Obama summit, China will follow the path of peaceful development no matter what, and the U.S. should welcome China's commitment to peaceful development as a major power. Secondly, </w:t>
      </w:r>
      <w:r w:rsidRPr="00580FE9">
        <w:rPr>
          <w:u w:val="single"/>
          <w:lang w:eastAsia="ko-KR"/>
        </w:rPr>
        <w:t xml:space="preserve">the relationship will rest on the “new” international situation. Currently, with the development of economic globalization, China-US relations have become highly interdependent. </w:t>
      </w:r>
      <w:r w:rsidRPr="00580FE9">
        <w:rPr>
          <w:sz w:val="16"/>
          <w:lang w:eastAsia="ko-KR"/>
        </w:rPr>
        <w:t xml:space="preserve">The two states are each other's second largest trading partner. In the year of 2012, Sino-US trade volume hit a new high record, reaching nearly $500 billion. The United States is China's largest export market, as well as one of the largest sources of foreign investment; the deep, multi-field exchanges have been significantly increasing between China and the U.S.; international security is faced with complex and diverse challenges, which means </w:t>
      </w:r>
      <w:r w:rsidRPr="00580FE9">
        <w:rPr>
          <w:u w:val="single"/>
          <w:lang w:eastAsia="ko-KR"/>
        </w:rPr>
        <w:t>each of them cannot cope alone or keep away. Thus, the two countries are closely bound, not only because of common interests, but because of shared responsibilities</w:t>
      </w:r>
      <w:r w:rsidRPr="00580FE9">
        <w:rPr>
          <w:lang w:eastAsia="ko-KR"/>
        </w:rPr>
        <w:t xml:space="preserve">. </w:t>
      </w:r>
      <w:r w:rsidRPr="00580FE9">
        <w:rPr>
          <w:sz w:val="16"/>
        </w:rPr>
        <w:t xml:space="preserve">How to Build a New Type of Major Power Relations - </w:t>
      </w:r>
      <w:r w:rsidRPr="00580FE9">
        <w:rPr>
          <w:sz w:val="16"/>
          <w:lang w:eastAsia="ko-KR"/>
        </w:rPr>
        <w:t xml:space="preserve">Owing to awareness about common interests and common destiny, </w:t>
      </w:r>
      <w:r w:rsidRPr="00580FE9">
        <w:rPr>
          <w:u w:val="single"/>
          <w:lang w:eastAsia="ko-KR"/>
        </w:rPr>
        <w:t>these are the basic conditions to build a new type of major power relations between China and U.S. However, it is easier said than done. To establish a new type of Sino-US bilateral relationship will require both sides to make great efforts with unremitting persistence</w:t>
      </w:r>
      <w:r w:rsidRPr="00580FE9">
        <w:rPr>
          <w:sz w:val="16"/>
          <w:u w:val="single"/>
          <w:lang w:eastAsia="ko-KR"/>
        </w:rPr>
        <w:t xml:space="preserve">.  </w:t>
      </w:r>
      <w:r w:rsidRPr="00580FE9">
        <w:rPr>
          <w:sz w:val="16"/>
          <w:lang w:eastAsia="ko-KR"/>
        </w:rPr>
        <w:t xml:space="preserve">First, the </w:t>
      </w:r>
      <w:r w:rsidRPr="00580FE9">
        <w:rPr>
          <w:u w:val="single"/>
          <w:lang w:eastAsia="ko-KR"/>
        </w:rPr>
        <w:t>two powers must go beyond the historical fate of major powers and establish a model of harmonious coexistence. Historically, the traditional mode of a rising great power means war.</w:t>
      </w:r>
      <w:r w:rsidRPr="00580FE9">
        <w:rPr>
          <w:lang w:eastAsia="ko-KR"/>
        </w:rPr>
        <w:t xml:space="preserve"> The human society has always been plagued by “Tragedy of Great Power Politics.” But if we indulge in historical experience, human beings will fall into a destructive cycle without advancing. </w:t>
      </w:r>
      <w:r w:rsidRPr="00580FE9">
        <w:rPr>
          <w:u w:val="single"/>
          <w:lang w:eastAsia="ko-KR"/>
        </w:rPr>
        <w:t>Fortunately, both the leaders of China and the U.S. refuse to repeat history, but want to be the makers of history. Chinese President Xi said he was confident in building a new type of major power relations between China and the U.S. during the meeting with his U.S. counterpart in California. President Obama also said that U.S. and China could avoid repeating the historical tragedy and find a way to cope with the relations between a rising great power and a hegemonic one</w:t>
      </w:r>
      <w:r w:rsidRPr="00580FE9">
        <w:rPr>
          <w:lang w:eastAsia="ko-KR"/>
        </w:rPr>
        <w:t xml:space="preserve">. </w:t>
      </w:r>
      <w:r w:rsidRPr="00580FE9">
        <w:rPr>
          <w:sz w:val="16"/>
          <w:lang w:eastAsia="ko-KR"/>
        </w:rPr>
        <w:t>Additionally, except for the strategic vision of the leaderships, we must also deeply consider the traditional mode of a “power shift.” In today's world, wars are not a reasonable tool for getting benefits, which have become a tool for self-destruction.  Second</w:t>
      </w:r>
      <w:r w:rsidRPr="00580FE9">
        <w:rPr>
          <w:lang w:eastAsia="ko-KR"/>
        </w:rPr>
        <w:t xml:space="preserve">, </w:t>
      </w:r>
      <w:r w:rsidRPr="00580FE9">
        <w:rPr>
          <w:u w:val="single"/>
          <w:lang w:eastAsia="ko-KR"/>
        </w:rPr>
        <w:t xml:space="preserve">the two nations must go beyond the mentality of a zero-sum game and explore mutually beneficial options. Zero-sum game thinking is the only rule of the traditional mode of power transfer. However, in this highly interdependent international environment, only by letting others live better can we ourselves live better. Anyone seeking absolute profits in a zero-sum game mentality may not get the ideal results. Even worse, it is destructive. </w:t>
      </w:r>
      <w:r w:rsidRPr="00580FE9">
        <w:rPr>
          <w:sz w:val="18"/>
          <w:lang w:eastAsia="ko-KR"/>
        </w:rPr>
        <w:t>Thirdly</w:t>
      </w:r>
      <w:r w:rsidRPr="00580FE9">
        <w:rPr>
          <w:lang w:eastAsia="ko-KR"/>
        </w:rPr>
        <w:t xml:space="preserve">, </w:t>
      </w:r>
      <w:r w:rsidRPr="00580FE9">
        <w:rPr>
          <w:u w:val="single"/>
          <w:lang w:eastAsia="ko-KR"/>
        </w:rPr>
        <w:t xml:space="preserve">the two nations must go beyond differences in ideology and expand their common knowledge. Ideology is the product of historical development, which also holds the characteristics of nations. </w:t>
      </w:r>
      <w:r w:rsidRPr="00580FE9">
        <w:rPr>
          <w:lang w:eastAsia="ko-KR"/>
        </w:rPr>
        <w:t xml:space="preserve">The development history of human beings tells us that </w:t>
      </w:r>
      <w:r w:rsidRPr="00580FE9">
        <w:rPr>
          <w:u w:val="single"/>
          <w:lang w:eastAsia="ko-KR"/>
        </w:rPr>
        <w:t xml:space="preserve">there is no general ideological paradigm for fixing all states. </w:t>
      </w:r>
      <w:r w:rsidRPr="00580FE9">
        <w:rPr>
          <w:sz w:val="16"/>
          <w:lang w:eastAsia="ko-KR"/>
        </w:rPr>
        <w:t xml:space="preserve">Conventional thinking marked by ideology is completely outdated. Conversely, expanding common knowledge among great powers will help to eliminate misunderstanding, resolve conflict, and maximize national interests.  Fourth, China </w:t>
      </w:r>
      <w:r w:rsidRPr="00580FE9">
        <w:rPr>
          <w:u w:val="single"/>
          <w:lang w:eastAsia="ko-KR"/>
        </w:rPr>
        <w:t>and the U.S. must go beyond differing ideas on their development paths, and plan the future prospect for human progress.</w:t>
      </w:r>
      <w:r w:rsidRPr="00580FE9">
        <w:rPr>
          <w:lang w:eastAsia="ko-KR"/>
        </w:rPr>
        <w:t xml:space="preserve"> </w:t>
      </w:r>
      <w:r w:rsidRPr="00580FE9">
        <w:rPr>
          <w:sz w:val="16"/>
          <w:lang w:eastAsia="ko-KR"/>
        </w:rPr>
        <w:t xml:space="preserve">The choice in developing the path is mainly based on national conditions and historical elements. The </w:t>
      </w:r>
      <w:r w:rsidRPr="00580FE9">
        <w:rPr>
          <w:u w:val="single"/>
          <w:lang w:eastAsia="ko-KR"/>
        </w:rPr>
        <w:t>development path for each country has unique characteristics due to the differences in national conditions, history, the development stage, culture, and traditions</w:t>
      </w:r>
      <w:r w:rsidRPr="00580FE9">
        <w:rPr>
          <w:lang w:eastAsia="ko-KR"/>
        </w:rPr>
        <w:t xml:space="preserve">. </w:t>
      </w:r>
      <w:r w:rsidRPr="00580FE9">
        <w:rPr>
          <w:sz w:val="16"/>
          <w:lang w:eastAsia="ko-KR"/>
        </w:rPr>
        <w:t xml:space="preserve">Relationships among countries should abandon controversies on the development paths, and cope with the relationship from the perspective of each country’s situation and the common progress of mankind.  </w:t>
      </w:r>
      <w:r w:rsidRPr="00580FE9">
        <w:rPr>
          <w:sz w:val="16"/>
        </w:rPr>
        <w:t xml:space="preserve">What may the benefits be of a new type of major power relations between China and U.S.?  </w:t>
      </w:r>
      <w:r w:rsidRPr="00580FE9">
        <w:rPr>
          <w:sz w:val="16"/>
          <w:lang w:eastAsia="ko-KR"/>
        </w:rPr>
        <w:t xml:space="preserve">Interests are adhesives for the relationship among countries. The </w:t>
      </w:r>
      <w:r w:rsidRPr="00580FE9">
        <w:rPr>
          <w:u w:val="single"/>
          <w:lang w:eastAsia="ko-KR"/>
        </w:rPr>
        <w:t>new type of major power relations between China and U.S. must conform to the interests of both peoples. China's development cannot be separated from a peaceful and stable international environment.</w:t>
      </w:r>
      <w:r w:rsidRPr="00580FE9">
        <w:rPr>
          <w:lang w:eastAsia="ko-KR"/>
        </w:rPr>
        <w:t xml:space="preserve"> </w:t>
      </w:r>
      <w:r w:rsidRPr="00580FE9">
        <w:rPr>
          <w:sz w:val="16"/>
          <w:lang w:eastAsia="ko-KR"/>
        </w:rPr>
        <w:t xml:space="preserve">The “Chinese Dream” cannot be realized without China's steady development. </w:t>
      </w:r>
      <w:r w:rsidRPr="00580FE9">
        <w:rPr>
          <w:u w:val="single"/>
          <w:lang w:eastAsia="ko-KR"/>
        </w:rPr>
        <w:t>Building a new type of Sino-US relationship is not only an important guarantee for China’s sustainable development, but the guarantee for achieving every Chinese individual’s dream.</w:t>
      </w:r>
      <w:r w:rsidRPr="00580FE9">
        <w:rPr>
          <w:lang w:eastAsia="ko-KR"/>
        </w:rPr>
        <w:t xml:space="preserve">  </w:t>
      </w:r>
      <w:r w:rsidRPr="00580FE9">
        <w:rPr>
          <w:sz w:val="16"/>
          <w:lang w:eastAsia="ko-KR"/>
        </w:rPr>
        <w:t xml:space="preserve">Actually, forging </w:t>
      </w:r>
      <w:r w:rsidRPr="00580FE9">
        <w:rPr>
          <w:u w:val="single"/>
          <w:lang w:eastAsia="ko-KR"/>
        </w:rPr>
        <w:t>an “American Dream” also requires a new type of Sino-U.S. relationship</w:t>
      </w:r>
      <w:r w:rsidRPr="00580FE9">
        <w:rPr>
          <w:lang w:eastAsia="ko-KR"/>
        </w:rPr>
        <w:t xml:space="preserve">. </w:t>
      </w:r>
      <w:r w:rsidRPr="00580FE9">
        <w:rPr>
          <w:sz w:val="16"/>
          <w:lang w:eastAsia="ko-KR"/>
        </w:rPr>
        <w:t xml:space="preserve">The United States is the world's most important country with broad global influence. However, under the complex international environment </w:t>
      </w:r>
      <w:r w:rsidRPr="00580FE9">
        <w:rPr>
          <w:u w:val="single"/>
          <w:lang w:eastAsia="ko-KR"/>
        </w:rPr>
        <w:t>in recent years, the United States has shown its weakness in global governance, economic development, and the maintenance of international security</w:t>
      </w:r>
      <w:r w:rsidRPr="00580FE9">
        <w:rPr>
          <w:lang w:eastAsia="ko-KR"/>
        </w:rPr>
        <w:t xml:space="preserve">. In 2012, then U.S. Secretary of State Hillary Clinton pointed out that </w:t>
      </w:r>
      <w:r w:rsidRPr="00580FE9">
        <w:rPr>
          <w:u w:val="single"/>
          <w:lang w:eastAsia="ko-KR"/>
        </w:rPr>
        <w:t>a prosperous China is good for America, and a thriving U.S. is also beneficial to China.</w:t>
      </w:r>
      <w:r w:rsidRPr="00580FE9">
        <w:rPr>
          <w:lang w:eastAsia="ko-KR"/>
        </w:rPr>
        <w:t xml:space="preserve">  </w:t>
      </w:r>
      <w:r w:rsidRPr="00580FE9">
        <w:rPr>
          <w:sz w:val="16"/>
          <w:lang w:eastAsia="ko-KR"/>
        </w:rPr>
        <w:t>The Atlantic Council released a report in 2012 with the title Envisioning 2030: US Strategy for a Post-Western World, which said “On a broad array of global issues–the shape of multilateral institutions, the global financial system, the nuclear future, cyber security, outer space, climate change, global resource scarcities, and Asian security–the US-China relationship will be a major driver of solutions or of failure.” Obviously</w:t>
      </w:r>
      <w:r w:rsidRPr="00580FE9">
        <w:rPr>
          <w:lang w:eastAsia="ko-KR"/>
        </w:rPr>
        <w:t xml:space="preserve">, there is </w:t>
      </w:r>
      <w:r w:rsidRPr="00580FE9">
        <w:rPr>
          <w:u w:val="single"/>
          <w:lang w:eastAsia="ko-KR"/>
        </w:rPr>
        <w:t>a wide range of opinions on how to build a new type of Sino-US relationship in America. Moreover, a new Sino-US relationship is also beneficial to world peace, stability and prosperity</w:t>
      </w:r>
      <w:r w:rsidRPr="00580FE9">
        <w:rPr>
          <w:lang w:eastAsia="ko-KR"/>
        </w:rPr>
        <w:t>.</w:t>
      </w:r>
      <w:r w:rsidRPr="00580FE9">
        <w:rPr>
          <w:sz w:val="16"/>
          <w:lang w:eastAsia="ko-KR"/>
        </w:rPr>
        <w:t xml:space="preserve"> As the world’s largest developing country and the largest developed country, </w:t>
      </w:r>
      <w:r w:rsidRPr="00580FE9">
        <w:rPr>
          <w:u w:val="single"/>
          <w:lang w:eastAsia="ko-KR"/>
        </w:rPr>
        <w:t xml:space="preserve">if the United States and China follow the old historical path, the world will experience unbearable disaster. </w:t>
      </w:r>
      <w:r w:rsidRPr="00580FE9">
        <w:rPr>
          <w:sz w:val="16"/>
          <w:lang w:eastAsia="ko-KR"/>
        </w:rPr>
        <w:t xml:space="preserve">In fact, the “American Dream” of equal opportunity for all and respect for personal struggle; and the “Chinese Dream” of everyone participating and pursuing a better life together may create the solid foundations for a “World Dream,” featuring peaceful coexistence and shared prosperity. Of course, </w:t>
      </w:r>
      <w:r w:rsidRPr="00580FE9">
        <w:rPr>
          <w:u w:val="single"/>
          <w:lang w:eastAsia="ko-KR"/>
        </w:rPr>
        <w:t>with further development of Sino-US relations, the existing old problems and the new contradictions have become increasingly prominent. However, these problems should not be considered as barriers for building a new type of Sino-U.S. relations, but should be taken as the driving power. There is no previous experience to follow in the course of building a new Sino-US relationship. As a result, the future Sino-U.S. relations are worthy of anticipation.</w:t>
      </w:r>
    </w:p>
    <w:p w14:paraId="5DBB8843" w14:textId="77777777" w:rsidR="00157963" w:rsidRPr="00580FE9" w:rsidRDefault="00157963" w:rsidP="008C63B9">
      <w:pPr>
        <w:pStyle w:val="Heading4"/>
      </w:pPr>
      <w:r w:rsidRPr="00580FE9">
        <w:t xml:space="preserve">Relations key to solve </w:t>
      </w:r>
      <w:r w:rsidR="008C63B9" w:rsidRPr="00580FE9">
        <w:t xml:space="preserve">a laundry list of impact </w:t>
      </w:r>
    </w:p>
    <w:p w14:paraId="7E676713" w14:textId="77777777" w:rsidR="00157963" w:rsidRPr="00580FE9" w:rsidRDefault="00157963" w:rsidP="00157963">
      <w:r w:rsidRPr="00580FE9">
        <w:rPr>
          <w:b/>
        </w:rPr>
        <w:t>Rudd, 13</w:t>
      </w:r>
      <w:r w:rsidRPr="00580FE9">
        <w:t>- Former prime minister and foreign minister of Australia (Kevin, “The China-US 'war' is now on thaw”, Business Spectator, 6/11/13, http://www.businessspectator.com.au/article/2013/6/11/economy/china-us-war-now-thaw)//TL</w:t>
      </w:r>
    </w:p>
    <w:p w14:paraId="5FEA43F4" w14:textId="77777777" w:rsidR="00157963" w:rsidRDefault="00157963" w:rsidP="00157963">
      <w:pPr>
        <w:rPr>
          <w:sz w:val="16"/>
        </w:rPr>
      </w:pPr>
      <w:r w:rsidRPr="00580FE9">
        <w:rPr>
          <w:sz w:val="16"/>
        </w:rPr>
        <w:t>In Beijing analysts still struggle to define the precise state of the China-US relationship. As one said to me recently: “Bu shi rezhan, bu shi lengzhan; er shi liangzhan.” Or, in the Queen’s English: “It’s not a hot war, it’s not a cold war; it’s more like a chilly war.” The problem for leaders, diplomats and analysts is that the relationship defies simple definition. Variants range from “strategic engagement”, “strategic co-operation” and “strategic competition” to “China as a responsible global stakeholder”. The problem with these ideas is that they mean very little to the Chinese</w:t>
      </w:r>
      <w:r w:rsidRPr="00580FE9">
        <w:t xml:space="preserve">. </w:t>
      </w:r>
      <w:r w:rsidRPr="00580FE9">
        <w:rPr>
          <w:u w:val="single"/>
        </w:rPr>
        <w:t>The phrase that hits home in both capitals these days is “strategic trust deficit” – a gap between China and the US which, if left unchecked, could destabilise the entire Asia-Pacific region.</w:t>
      </w:r>
      <w:r w:rsidRPr="00580FE9">
        <w:t xml:space="preserve"> </w:t>
      </w:r>
      <w:r w:rsidRPr="00580FE9">
        <w:rPr>
          <w:u w:val="single"/>
        </w:rPr>
        <w:t>Such a deficit is potentially disastrous for both parties. We see it in the world of cyber espionage and cyber warfare; in escalating tensions in the East and South China Seas, where hundreds of naval and air assets are deployed; in escalating tensions on the Korean peninsula; and in the UN Security Council stalemate over Syria. That is why the working summit between presidents Barack Obama of the US and Xi Jinping of China at the weekend was so important.</w:t>
      </w:r>
      <w:r w:rsidRPr="00580FE9">
        <w:t xml:space="preserve"> </w:t>
      </w:r>
      <w:r w:rsidRPr="00580FE9">
        <w:rPr>
          <w:sz w:val="16"/>
        </w:rPr>
        <w:t xml:space="preserve">There had been no high-level political mechanism for the two sides to manage these and other apparently intractable challenges facing the regional and global order. </w:t>
      </w:r>
      <w:r w:rsidRPr="00580FE9">
        <w:rPr>
          <w:u w:val="single"/>
        </w:rPr>
        <w:t>With this summit, with more to follow, we at last have the capacity to build such a mechanism</w:t>
      </w:r>
      <w:r w:rsidRPr="00580FE9">
        <w:t xml:space="preserve">. </w:t>
      </w:r>
      <w:r w:rsidRPr="00580FE9">
        <w:rPr>
          <w:sz w:val="16"/>
        </w:rPr>
        <w:t xml:space="preserve">The fact is, </w:t>
      </w:r>
      <w:r w:rsidRPr="00580FE9">
        <w:rPr>
          <w:u w:val="single"/>
        </w:rPr>
        <w:t>unless the Chinese president himself</w:t>
      </w:r>
      <w:r w:rsidRPr="00580FE9">
        <w:t xml:space="preserve"> </w:t>
      </w:r>
      <w:r w:rsidRPr="00580FE9">
        <w:rPr>
          <w:sz w:val="16"/>
        </w:rPr>
        <w:t xml:space="preserve">(simultaneously chairman of the Central Military Commission and general secretary of the Communist party) </w:t>
      </w:r>
      <w:r w:rsidRPr="00580FE9">
        <w:rPr>
          <w:u w:val="single"/>
        </w:rPr>
        <w:t>engages personally in negotiations with his US counterpart, China’s political system is geared to the defence of the status</w:t>
      </w:r>
      <w:r w:rsidRPr="00580FE9">
        <w:t xml:space="preserve"> </w:t>
      </w:r>
      <w:r w:rsidRPr="00580FE9">
        <w:rPr>
          <w:u w:val="single"/>
        </w:rPr>
        <w:t>quo</w:t>
      </w:r>
      <w:r w:rsidRPr="00580FE9">
        <w:t xml:space="preserve">. </w:t>
      </w:r>
      <w:r w:rsidRPr="00580FE9">
        <w:rPr>
          <w:sz w:val="16"/>
        </w:rPr>
        <w:t xml:space="preserve">In the US, the secretaries both of state and defence are able to make some strategic calls in negotiations. But their Chinese counterparts are not even among the 250 most senior officials in the party hierarchy. Only the president, in consultation with the other six members of the Politburo Standing Committee, can make the genuinely big calls. </w:t>
      </w:r>
      <w:r w:rsidRPr="00580FE9">
        <w:rPr>
          <w:u w:val="single"/>
        </w:rPr>
        <w:t>Despite opposition in both capitals, both presidents decided to depart from the diplomatic conventions that have governed relations for the past 40 years and convened a working summit, free of the pomp normally associated with state visits</w:t>
      </w:r>
      <w:r w:rsidRPr="00580FE9">
        <w:t xml:space="preserve">. </w:t>
      </w:r>
      <w:r w:rsidRPr="00580FE9">
        <w:rPr>
          <w:sz w:val="16"/>
        </w:rPr>
        <w:t xml:space="preserve">This is a success in its own right. More importantly, </w:t>
      </w:r>
      <w:r w:rsidRPr="00580FE9">
        <w:rPr>
          <w:u w:val="single"/>
        </w:rPr>
        <w:t>both camps are privately delighted by the tone, depth and content of this first engagement</w:t>
      </w:r>
      <w:r w:rsidRPr="00580FE9">
        <w:t xml:space="preserve">, </w:t>
      </w:r>
      <w:r w:rsidRPr="00580FE9">
        <w:rPr>
          <w:sz w:val="16"/>
        </w:rPr>
        <w:t xml:space="preserve">with neither expecting a laundry list of deliverables. Nobody present saw this as the “cyber summit” described in the US media. </w:t>
      </w:r>
      <w:r w:rsidRPr="00580FE9">
        <w:rPr>
          <w:u w:val="single"/>
        </w:rPr>
        <w:t>So, what are the outcomes? First, the agreement to establish a regular military-to-military dialogue is critical. It could contribute to rules of the road on cyber security; crisis management for the Korean peninsula; the management of incidents at sea and in the air as well as creating a mechanism to develop basic confidence and security-building measures for the region</w:t>
      </w:r>
      <w:r w:rsidRPr="00580FE9">
        <w:t xml:space="preserve">. </w:t>
      </w:r>
      <w:r w:rsidRPr="00580FE9">
        <w:rPr>
          <w:u w:val="single"/>
        </w:rPr>
        <w:t>Second, the summit represented the first systematic engagement and calibration between the two nations on the future of North Korea, including their reported public commitment to prevent Pyongyang acquiring nuclear weapons. Third, there was agreement on climate change</w:t>
      </w:r>
      <w:r w:rsidRPr="00580FE9">
        <w:t xml:space="preserve">, </w:t>
      </w:r>
      <w:r w:rsidRPr="00580FE9">
        <w:rPr>
          <w:sz w:val="16"/>
        </w:rPr>
        <w:t xml:space="preserve">perhaps reflecting the start of a commitment to make the global rules-based order more effective. </w:t>
      </w:r>
      <w:r w:rsidRPr="00580FE9">
        <w:rPr>
          <w:u w:val="single"/>
        </w:rPr>
        <w:t>No one should expect Chinese policy to change quickly</w:t>
      </w:r>
      <w:r w:rsidRPr="00580FE9">
        <w:t xml:space="preserve">. Much could go wrong. But, </w:t>
      </w:r>
      <w:r w:rsidRPr="00580FE9">
        <w:rPr>
          <w:u w:val="single"/>
        </w:rPr>
        <w:t xml:space="preserve">without a program of working bilateral summitry, there is little prospect of getting much of strategic importance right. </w:t>
      </w:r>
      <w:r w:rsidRPr="00580FE9">
        <w:rPr>
          <w:sz w:val="16"/>
        </w:rPr>
        <w:t xml:space="preserve">After 20 years of drift in the relationship – following the elimination of the Soviet threat, which for the previous 20 years provided the underlying rationale for co-operation – this meeting could mark the start of a new period of detente. We were headed towards strategic competition – or worse. </w:t>
      </w:r>
      <w:r w:rsidRPr="00580FE9">
        <w:rPr>
          <w:u w:val="single"/>
        </w:rPr>
        <w:t>We may now have the capacity to build sufficient trust in the relationship, creating a framework to manage the growing complexity of bilateral, regional and global challenges the nations face. It could even lead to what Mr Xi himself described as “a new model of great power relations</w:t>
      </w:r>
      <w:r w:rsidRPr="00580FE9">
        <w:t xml:space="preserve">” </w:t>
      </w:r>
      <w:r w:rsidRPr="00580FE9">
        <w:rPr>
          <w:sz w:val="16"/>
        </w:rPr>
        <w:t>for the future, one that does not mindlessly replicate the bloody history of the rise and fall of great powers in centuries past.</w:t>
      </w:r>
    </w:p>
    <w:p w14:paraId="393DD1D1" w14:textId="77777777" w:rsidR="00335AF8" w:rsidRPr="00580FE9" w:rsidRDefault="00335AF8" w:rsidP="00335AF8">
      <w:pPr>
        <w:pStyle w:val="Heading4"/>
      </w:pPr>
      <w:r w:rsidRPr="00580FE9">
        <w:t xml:space="preserve">The </w:t>
      </w:r>
      <w:proofErr w:type="spellStart"/>
      <w:r w:rsidRPr="00580FE9">
        <w:t>aff</w:t>
      </w:r>
      <w:proofErr w:type="spellEnd"/>
      <w:r w:rsidRPr="00580FE9">
        <w:t xml:space="preserve"> provides opportunity for improved US-Sino relations—joint interests in Afghanistan spill over </w:t>
      </w:r>
    </w:p>
    <w:p w14:paraId="13A7012A" w14:textId="77777777" w:rsidR="00335AF8" w:rsidRPr="00580FE9" w:rsidRDefault="00335AF8" w:rsidP="00335AF8">
      <w:r w:rsidRPr="00580FE9">
        <w:rPr>
          <w:rStyle w:val="Style13ptBold"/>
        </w:rPr>
        <w:t>Lin 15</w:t>
      </w:r>
      <w:r w:rsidRPr="00580FE9">
        <w:t xml:space="preserve"> - Research Associate, China and the World Program, Princeton University (Dalton, "“One Belt, One Road” and China’s International Relations", Princeton University, 9/15, www.uscnpm.org/blog/2016/03/21/one-belt-one-road-and-chinas-international-relations/)//NY</w:t>
      </w:r>
    </w:p>
    <w:p w14:paraId="08E4719E" w14:textId="77777777" w:rsidR="00335AF8" w:rsidRPr="00580FE9" w:rsidRDefault="00335AF8" w:rsidP="00335AF8">
      <w:pPr>
        <w:rPr>
          <w:sz w:val="16"/>
        </w:rPr>
      </w:pPr>
      <w:r w:rsidRPr="00580FE9">
        <w:rPr>
          <w:sz w:val="16"/>
        </w:rPr>
        <w:t>The OBOR project faces the biggest challenges in Pakistan on the security front. Even though Sino-Pakistani political and military relations have always been close, but at a time when the relationship between Pakistan’s government and domestic armed groups has deteriorated, such close official relations between Beijing and Islamabad have become somewhat a liability—domestic armed groups have turned to attack Chinese assets to put pressure on the Pakistani government. In addition, the Pakistani military’s inability to clean up the small number of East Turkestan Islamic Movement (ETIM) activists hiding in Pakistan’s Federally Administrated Tribal Areas (FATA) has also led China to suspect that the middle and low ranks in the Pakistani military have become “</w:t>
      </w:r>
      <w:proofErr w:type="spellStart"/>
      <w:r w:rsidRPr="00580FE9">
        <w:rPr>
          <w:sz w:val="16"/>
        </w:rPr>
        <w:t>extremized</w:t>
      </w:r>
      <w:proofErr w:type="spellEnd"/>
      <w:r w:rsidRPr="00580FE9">
        <w:rPr>
          <w:sz w:val="16"/>
        </w:rPr>
        <w:t xml:space="preserve"> (i.e. sympathetic to Islamic extremism),” casting a shadow over bilateral security cooperation. To make things more complicated, the security issues within Pakistan, and by implication in western China, cannot be disentangled from the security situations in Afghanistan. Therefore, after it was clear that U.S. troops would gradually withdraw from Afghanistan from 2014 to 2016, </w:t>
      </w:r>
      <w:r w:rsidRPr="00580FE9">
        <w:rPr>
          <w:rStyle w:val="StyleUnderline"/>
        </w:rPr>
        <w:t>China has increased its involvement in the Afghan issue, lest in the aftermath of the U.S. withdrawal, Afghanistan would become a paradise for religious extremism, terrorism, and separatism in Xinjiang, and a breeding ground for transnational crime. China so far has hosted leaders of the Afghan Taliban in Beijing and brought Pakistan on board to facilitate negotiations between the Afghan government and the Taliban group.</w:t>
      </w:r>
      <w:r w:rsidRPr="00580FE9">
        <w:rPr>
          <w:sz w:val="16"/>
        </w:rPr>
        <w:t xml:space="preserve"> Viewing from the security concerns arising from Afghanistan’s near failed-state situation, </w:t>
      </w:r>
      <w:r w:rsidRPr="00580FE9">
        <w:rPr>
          <w:rStyle w:val="StyleUnderline"/>
        </w:rPr>
        <w:t xml:space="preserve">China and the United States in fact share significant common interests in stabilizing the country. In other words, Afghanistan provides a strategic opportunity for Sino-US cooperation. </w:t>
      </w:r>
      <w:r w:rsidRPr="00580FE9">
        <w:rPr>
          <w:sz w:val="16"/>
        </w:rPr>
        <w:t xml:space="preserve">Washington’s decision to stay out of the AIIB and to discourage its allies from participating has laid bare its suspicion of China’s OBOR project. Indeed, the international order that China currently is seeking to architect does not seem to have much compatibility with the existing U.S.-led international system (viewing from the fact that Beijing’s and Washington’s many recent initiatives, such as the RCEP versus the Trans Pacific Partnership, have explicitly or implicitly exclude the other). Such competitive postures have led many to worry that the two systems will eventually be on a collusion course. However, even if Beijing could successfully build up a China-centered international order through the OBOR, the future between this China-centric system and the existing U.S.-led one has not yet become inevitably confrontational, and much still depends on their present interactions. </w:t>
      </w:r>
      <w:r w:rsidRPr="00580FE9">
        <w:rPr>
          <w:rStyle w:val="StyleUnderline"/>
        </w:rPr>
        <w:t>China and the United States therefore will be wise to grasp the rare cooperative opportunities presented by their common interests in stabilizing Afghanistan.</w:t>
      </w:r>
      <w:r w:rsidRPr="00580FE9">
        <w:rPr>
          <w:sz w:val="16"/>
        </w:rPr>
        <w:t xml:space="preserve"> For China, it is an opportunity to demonstrate that Beijing does not intend to expel the United States out of China’s neighboring regions and establish an exclusive sphere of influence; for the United States, it is a chance to validate Washington’s boasted claim that the United States is willing to see China play a bigger, even leading, role in regional and international affairs. </w:t>
      </w:r>
      <w:r w:rsidRPr="00580FE9">
        <w:rPr>
          <w:rStyle w:val="StyleUnderline"/>
        </w:rPr>
        <w:t>In other words, through actual Sino-U.S. cooperation, Beijing has a better chance to not only achieve the OBOR project’s goal of stabilizing China’s relations with its periphery but also direct the Sino-U.S. relationship toward a track of constructive interactions.</w:t>
      </w:r>
      <w:r w:rsidRPr="00580FE9">
        <w:rPr>
          <w:sz w:val="16"/>
        </w:rPr>
        <w:t xml:space="preserve"> </w:t>
      </w:r>
      <w:r w:rsidRPr="00580FE9">
        <w:rPr>
          <w:color w:val="FF0000"/>
          <w:sz w:val="16"/>
        </w:rPr>
        <w:t xml:space="preserve"> </w:t>
      </w:r>
      <w:r w:rsidRPr="00580FE9">
        <w:rPr>
          <w:sz w:val="16"/>
        </w:rPr>
        <w:t xml:space="preserve">In sum, the advance of the OBOR project could trigger a transition of the international system that moves the current U.S.-dominant order to a multipolar, or even China-centric, one. However, in addition to the OBOR project’s prospects in the above-discussed key areas, whether or not this transition could materialize depends on many uncertain factors. First, </w:t>
      </w:r>
      <w:r w:rsidRPr="00580FE9">
        <w:rPr>
          <w:rStyle w:val="StyleUnderline"/>
        </w:rPr>
        <w:t>to avoid zero-sum competition that might lead to boycott from a coalition of status-quo states, China must keep its international system inclusive and open to all countries, in particular to the United States.</w:t>
      </w:r>
      <w:r w:rsidRPr="00580FE9">
        <w:rPr>
          <w:sz w:val="16"/>
        </w:rPr>
        <w:t xml:space="preserve"> However, Beijing faces a dilemma here—it is not without doubt that China can maintain its desired predominance in the system in the case of U.S. participation, and if it cannot, the whole endeavors defeat the purpose of altering the current U.S.-led order. Second, China is not a democracy, and because non-democratic countries lack the domestic political mechanisms that can embed international commitments into domestic institution and insolate them from individual leaders’ whim, the risk is not completely absent in contemporary China that the OBOR project might be gone with Xi Jinping’s departure from the office. </w:t>
      </w:r>
      <w:r w:rsidRPr="00580FE9">
        <w:rPr>
          <w:rStyle w:val="StyleUnderline"/>
        </w:rPr>
        <w:t>Any doubt about the OBOR project’s longevity beyond Xi’s reign is likely to undermine the credibility of not only the project but also the envisaged China-centric world.</w:t>
      </w:r>
      <w:r w:rsidRPr="00580FE9">
        <w:rPr>
          <w:sz w:val="16"/>
        </w:rPr>
        <w:t xml:space="preserve"> Last, a new international order is more likely to attract willing participants and easier to sustain when it provides predictability of and constraint on the use of power by the dominant country. However, China’s current behavior in the South China Sea certainly does not dispel people’s worries about a “might makes right” world under China’s leadership. In other words, the embryonic China-led international order has not yet shown any signs of credible constraint on China’s power, and this lack of check on the arbitrary use of its predominant strength undermines not only China’s relations with its periphery but also the broader international community’s acceptance of a China-centric system. Finally, how should we judge the success or failure of the OBOR project? Because China has deliberately left ambiguous the duration and scope of the OBOR project and emphasized that it won’t pursue uniform progress across-the-board in every individual country and region, Beijing has great latitude to continue or terminate the project and declare its triumph. However, China’s original motives for initiating the OBOR project—to establish a China-centric trade, investment, and financial architecture to enable China to rid itself of the shackles of the U.S.-led dollar-centered international framework, smooth the way for exporting China’s surplus capital and industrial overcapacity, and thus promote the Chinese economy’s upgrade and continued development—provide outside observers with objective benchmarks to gauge the project’s achievements. Therefore, by 2022, that is, upon the end of Xi Jinping’s ten-year term of office, -If China could complete or upgrade its network of FTAs with the ASEAN, Central Asia, and South Asia and gain considerable freedom of capital movement and protection of Chinese investment in these areas; -</w:t>
      </w:r>
      <w:r w:rsidRPr="00580FE9">
        <w:rPr>
          <w:rStyle w:val="StyleUnderline"/>
        </w:rPr>
        <w:t>If the AIIB could successfully operate and earn credit ratings parallel to these of the World Bank or the like and, together with the Silk Road Fund, become secure channels of managing China’s excess foreign exchange reserve and reducing its reliance on dollar assets</w:t>
      </w:r>
      <w:r w:rsidRPr="00580FE9">
        <w:rPr>
          <w:sz w:val="16"/>
        </w:rPr>
        <w:t xml:space="preserve">; -If the RMB could play a similar role to the U.S. dollar in settling the international payment in China’s trade and investment with Southeast Asia, South Asia, and Central Asia; -If the Chinese inland provinces, especially Xinjiang, Yunnan, and Guangxi, could see their trade and investment relations with neighboring countries grow and the gap between their per capita GDP and that of coastal provinces narrow; -If the Chinese industry could successfully export its overcapacity and move up in the value chain of the global production network; -If China could make ​​progress in establishing exploratory bilateral or multilateral security cooperation mechanisms in the ASEAN, South Asia, and Central Asia; </w:t>
      </w:r>
      <w:r w:rsidRPr="00580FE9">
        <w:rPr>
          <w:rStyle w:val="StyleUnderline"/>
        </w:rPr>
        <w:t>then China can legitimately declare that the OBOR project has successfully accomplished</w:t>
      </w:r>
      <w:r w:rsidRPr="00580FE9">
        <w:rPr>
          <w:sz w:val="16"/>
        </w:rPr>
        <w:t xml:space="preserve"> its near-term tasks. </w:t>
      </w:r>
    </w:p>
    <w:p w14:paraId="3EE76735" w14:textId="77777777" w:rsidR="00335AF8" w:rsidRPr="00580FE9" w:rsidRDefault="00335AF8" w:rsidP="00157963">
      <w:pPr>
        <w:rPr>
          <w:sz w:val="16"/>
        </w:rPr>
      </w:pPr>
    </w:p>
    <w:p w14:paraId="4E6F278E" w14:textId="77777777" w:rsidR="00E93FF2" w:rsidRPr="00580FE9" w:rsidRDefault="00E93FF2" w:rsidP="00E93FF2">
      <w:pPr>
        <w:pStyle w:val="Heading3"/>
      </w:pPr>
      <w:r w:rsidRPr="00580FE9">
        <w:t xml:space="preserve">Econ </w:t>
      </w:r>
      <w:proofErr w:type="spellStart"/>
      <w:r w:rsidRPr="00580FE9">
        <w:t>adv</w:t>
      </w:r>
      <w:proofErr w:type="spellEnd"/>
      <w:r w:rsidR="00075D39">
        <w:t>—1ac</w:t>
      </w:r>
    </w:p>
    <w:p w14:paraId="194D617C" w14:textId="77777777" w:rsidR="00DC08A6" w:rsidRPr="00580FE9" w:rsidRDefault="00DC08A6" w:rsidP="00DC08A6">
      <w:pPr>
        <w:pStyle w:val="Heading4"/>
      </w:pPr>
      <w:r w:rsidRPr="00580FE9">
        <w:t>Advantage __ is the economy</w:t>
      </w:r>
    </w:p>
    <w:p w14:paraId="48A17EEE" w14:textId="77777777" w:rsidR="00DD10C3" w:rsidRDefault="00DD10C3" w:rsidP="00DD10C3">
      <w:pPr>
        <w:pStyle w:val="Heading4"/>
        <w:rPr>
          <w:sz w:val="19"/>
          <w:szCs w:val="19"/>
        </w:rPr>
      </w:pPr>
      <w:r>
        <w:t>Ch</w:t>
      </w:r>
      <w:r w:rsidRPr="00DD10C3">
        <w:t>ina</w:t>
      </w:r>
      <w:r>
        <w:t>’s</w:t>
      </w:r>
      <w:r w:rsidRPr="00DD10C3">
        <w:t xml:space="preserve"> economy slowing now</w:t>
      </w:r>
    </w:p>
    <w:p w14:paraId="768F42BB" w14:textId="77777777" w:rsidR="00DD10C3" w:rsidRDefault="00DD10C3" w:rsidP="00DD10C3">
      <w:pPr>
        <w:shd w:val="clear" w:color="auto" w:fill="FFFFFF"/>
        <w:rPr>
          <w:rFonts w:ascii="Arial" w:hAnsi="Arial" w:cs="Arial"/>
          <w:color w:val="222222"/>
          <w:sz w:val="19"/>
          <w:szCs w:val="19"/>
        </w:rPr>
      </w:pPr>
      <w:r>
        <w:rPr>
          <w:rFonts w:ascii="Arial" w:hAnsi="Arial" w:cs="Arial"/>
          <w:color w:val="222222"/>
          <w:sz w:val="26"/>
          <w:szCs w:val="26"/>
        </w:rPr>
        <w:t>Li 6/27</w:t>
      </w:r>
      <w:r>
        <w:rPr>
          <w:rFonts w:ascii="Arial" w:hAnsi="Arial" w:cs="Arial"/>
          <w:color w:val="222222"/>
          <w:sz w:val="19"/>
          <w:szCs w:val="19"/>
        </w:rPr>
        <w:t xml:space="preserve">—an associate professor of economics at the University of </w:t>
      </w:r>
      <w:proofErr w:type="spellStart"/>
      <w:r>
        <w:rPr>
          <w:rFonts w:ascii="Arial" w:hAnsi="Arial" w:cs="Arial"/>
          <w:color w:val="222222"/>
          <w:sz w:val="19"/>
          <w:szCs w:val="19"/>
        </w:rPr>
        <w:t>Utah.Minqi</w:t>
      </w:r>
      <w:proofErr w:type="spellEnd"/>
      <w:r>
        <w:rPr>
          <w:rFonts w:ascii="Arial" w:hAnsi="Arial" w:cs="Arial"/>
          <w:color w:val="222222"/>
          <w:sz w:val="19"/>
          <w:szCs w:val="19"/>
        </w:rPr>
        <w:t xml:space="preserve"> Li has published many articles in the filed of political economy, the Chinese economy, global capitalist crisis, peak oil, and climate change. (</w:t>
      </w:r>
      <w:proofErr w:type="spellStart"/>
      <w:r>
        <w:rPr>
          <w:rFonts w:ascii="Arial" w:hAnsi="Arial" w:cs="Arial"/>
          <w:color w:val="222222"/>
          <w:sz w:val="19"/>
          <w:szCs w:val="19"/>
        </w:rPr>
        <w:t>Minqi</w:t>
      </w:r>
      <w:proofErr w:type="spellEnd"/>
      <w:r>
        <w:rPr>
          <w:rFonts w:ascii="Arial" w:hAnsi="Arial" w:cs="Arial"/>
          <w:color w:val="222222"/>
          <w:sz w:val="19"/>
          <w:szCs w:val="19"/>
        </w:rPr>
        <w:t>, Why is China's Economy Slowing Down</w:t>
      </w:r>
      <w:proofErr w:type="gramStart"/>
      <w:r>
        <w:rPr>
          <w:rFonts w:ascii="Arial" w:hAnsi="Arial" w:cs="Arial"/>
          <w:color w:val="222222"/>
          <w:sz w:val="19"/>
          <w:szCs w:val="19"/>
        </w:rPr>
        <w:t>?,</w:t>
      </w:r>
      <w:proofErr w:type="gramEnd"/>
      <w:r>
        <w:rPr>
          <w:rFonts w:ascii="Arial" w:hAnsi="Arial" w:cs="Arial"/>
          <w:color w:val="222222"/>
          <w:sz w:val="19"/>
          <w:szCs w:val="19"/>
        </w:rPr>
        <w:t xml:space="preserve"> The Real News Network,</w:t>
      </w:r>
      <w:r>
        <w:rPr>
          <w:rStyle w:val="apple-converted-space"/>
          <w:rFonts w:ascii="Arial" w:hAnsi="Arial" w:cs="Arial"/>
          <w:color w:val="222222"/>
          <w:sz w:val="19"/>
          <w:szCs w:val="19"/>
        </w:rPr>
        <w:t> </w:t>
      </w:r>
      <w:r>
        <w:rPr>
          <w:rStyle w:val="aqj"/>
          <w:rFonts w:ascii="Arial" w:hAnsi="Arial" w:cs="Arial"/>
          <w:color w:val="222222"/>
          <w:sz w:val="19"/>
          <w:szCs w:val="19"/>
        </w:rPr>
        <w:t>6/27/16</w:t>
      </w:r>
      <w:r>
        <w:rPr>
          <w:rFonts w:ascii="Arial" w:hAnsi="Arial" w:cs="Arial"/>
          <w:color w:val="222222"/>
          <w:sz w:val="19"/>
          <w:szCs w:val="19"/>
        </w:rPr>
        <w:t>,</w:t>
      </w:r>
      <w:r>
        <w:rPr>
          <w:rStyle w:val="apple-converted-space"/>
          <w:rFonts w:ascii="Arial" w:hAnsi="Arial" w:cs="Arial"/>
          <w:color w:val="222222"/>
          <w:sz w:val="19"/>
          <w:szCs w:val="19"/>
        </w:rPr>
        <w:t> </w:t>
      </w:r>
      <w:r w:rsidR="00F52B2C">
        <w:fldChar w:fldCharType="begin"/>
      </w:r>
      <w:r w:rsidR="00F52B2C">
        <w:instrText xml:space="preserve"> HYPERLINK "http://therealnews.com/t2/index.php?option=com_content&amp;task=view&amp;id=31&amp;Itemid=74&amp;jumival=11405" \t "_blank" </w:instrText>
      </w:r>
      <w:r w:rsidR="00F52B2C">
        <w:fldChar w:fldCharType="separate"/>
      </w:r>
      <w:r>
        <w:rPr>
          <w:rStyle w:val="Hyperlink"/>
          <w:rFonts w:ascii="Arial" w:hAnsi="Arial" w:cs="Arial"/>
          <w:color w:val="1155CC"/>
          <w:sz w:val="19"/>
          <w:szCs w:val="19"/>
        </w:rPr>
        <w:t>http://therealnews.com/t2/index.php?option=com_content&amp;task=view&amp;id=31&amp;Itemid=74&amp;jumival=11405</w:t>
      </w:r>
      <w:r w:rsidR="00F52B2C">
        <w:rPr>
          <w:rStyle w:val="Hyperlink"/>
          <w:rFonts w:ascii="Arial" w:hAnsi="Arial" w:cs="Arial"/>
          <w:color w:val="1155CC"/>
          <w:sz w:val="19"/>
          <w:szCs w:val="19"/>
        </w:rPr>
        <w:fldChar w:fldCharType="end"/>
      </w:r>
      <w:r>
        <w:rPr>
          <w:rFonts w:ascii="Arial" w:hAnsi="Arial" w:cs="Arial"/>
          <w:color w:val="222222"/>
          <w:sz w:val="19"/>
          <w:szCs w:val="19"/>
        </w:rPr>
        <w:t>) // ET</w:t>
      </w:r>
    </w:p>
    <w:p w14:paraId="70FFEAB4" w14:textId="77777777" w:rsidR="00DD10C3" w:rsidRPr="00DD10C3" w:rsidRDefault="00DD10C3" w:rsidP="00DD10C3">
      <w:pPr>
        <w:shd w:val="clear" w:color="auto" w:fill="FFFFFF"/>
        <w:rPr>
          <w:rFonts w:cs="Arial"/>
          <w:color w:val="222222"/>
          <w:sz w:val="19"/>
          <w:szCs w:val="19"/>
        </w:rPr>
      </w:pPr>
      <w:r w:rsidRPr="00DD10C3">
        <w:rPr>
          <w:rFonts w:cs="Arial"/>
          <w:color w:val="222222"/>
          <w:sz w:val="16"/>
          <w:szCs w:val="16"/>
        </w:rPr>
        <w:t>In spite of President Obama's optimistic outlook for the American and global economy--he calls the union "strong"--if you read the business press, and even some of the more mainstream press, in fact, people are rather concerned about the global economy. There's talk about the beginnings of are we back into, already, a new global recession. The Fed on Wednesday announced it was going to continue slowing its purchase of American Treasury bonds, which is going to, in theory, raise American interest rates. It's already caused a bit of a panic in many markets around the world. Turkey raised its interest rates from 7.75 to 12 percent. But there was another factor in all of this causing the markets to dump, and that was reports from</w:t>
      </w:r>
      <w:r w:rsidRPr="00DD10C3">
        <w:rPr>
          <w:rStyle w:val="apple-converted-space"/>
          <w:rFonts w:cs="Arial"/>
          <w:color w:val="222222"/>
          <w:sz w:val="19"/>
          <w:szCs w:val="19"/>
          <w:u w:val="single"/>
        </w:rPr>
        <w:t> </w:t>
      </w:r>
      <w:r w:rsidRPr="00DD10C3">
        <w:rPr>
          <w:rFonts w:cs="Arial"/>
          <w:color w:val="222222"/>
          <w:sz w:val="19"/>
          <w:szCs w:val="19"/>
          <w:u w:val="single"/>
        </w:rPr>
        <w:t>China</w:t>
      </w:r>
      <w:r w:rsidRPr="00DD10C3">
        <w:rPr>
          <w:rStyle w:val="apple-converted-space"/>
          <w:rFonts w:cs="Arial"/>
          <w:color w:val="222222"/>
          <w:sz w:val="16"/>
          <w:szCs w:val="16"/>
        </w:rPr>
        <w:t> </w:t>
      </w:r>
      <w:r w:rsidRPr="00DD10C3">
        <w:rPr>
          <w:rFonts w:cs="Arial"/>
          <w:color w:val="222222"/>
          <w:sz w:val="16"/>
          <w:szCs w:val="16"/>
        </w:rPr>
        <w:t>that manufacturing</w:t>
      </w:r>
      <w:r w:rsidRPr="00DD10C3">
        <w:rPr>
          <w:rStyle w:val="apple-converted-space"/>
          <w:rFonts w:cs="Arial"/>
          <w:color w:val="222222"/>
          <w:sz w:val="16"/>
          <w:szCs w:val="16"/>
        </w:rPr>
        <w:t> </w:t>
      </w:r>
      <w:r w:rsidRPr="00DD10C3">
        <w:rPr>
          <w:rFonts w:cs="Arial"/>
          <w:color w:val="222222"/>
          <w:sz w:val="19"/>
          <w:szCs w:val="19"/>
          <w:u w:val="single"/>
        </w:rPr>
        <w:t>is slowing down.</w:t>
      </w:r>
      <w:r w:rsidRPr="00DD10C3">
        <w:rPr>
          <w:rStyle w:val="apple-converted-space"/>
          <w:rFonts w:cs="Arial"/>
          <w:color w:val="222222"/>
          <w:sz w:val="16"/>
          <w:szCs w:val="16"/>
        </w:rPr>
        <w:t> </w:t>
      </w:r>
      <w:r w:rsidRPr="00DD10C3">
        <w:rPr>
          <w:rFonts w:cs="Arial"/>
          <w:color w:val="222222"/>
          <w:sz w:val="16"/>
          <w:szCs w:val="16"/>
        </w:rPr>
        <w:t>And, of course, if</w:t>
      </w:r>
      <w:r w:rsidRPr="00DD10C3">
        <w:rPr>
          <w:rStyle w:val="apple-converted-space"/>
          <w:rFonts w:cs="Arial"/>
          <w:color w:val="222222"/>
          <w:sz w:val="16"/>
          <w:szCs w:val="16"/>
        </w:rPr>
        <w:t> </w:t>
      </w:r>
      <w:r w:rsidRPr="00DD10C3">
        <w:rPr>
          <w:rFonts w:cs="Arial"/>
          <w:color w:val="222222"/>
          <w:sz w:val="19"/>
          <w:szCs w:val="19"/>
          <w:u w:val="single"/>
        </w:rPr>
        <w:t>there is a slowdown in Chinese growth and demand for raw materials and such, that's going to be another massive shake to the global economy.</w:t>
      </w:r>
      <w:r w:rsidRPr="00DD10C3">
        <w:rPr>
          <w:rStyle w:val="apple-converted-space"/>
          <w:rFonts w:cs="Arial"/>
          <w:color w:val="222222"/>
          <w:sz w:val="16"/>
          <w:szCs w:val="16"/>
        </w:rPr>
        <w:t> </w:t>
      </w:r>
      <w:r w:rsidRPr="00DD10C3">
        <w:rPr>
          <w:rFonts w:cs="Arial"/>
          <w:color w:val="222222"/>
          <w:sz w:val="16"/>
          <w:szCs w:val="16"/>
        </w:rPr>
        <w:t xml:space="preserve">So now joining us to talk about just what seems to be going on with the Chinese economy is, now joining us, </w:t>
      </w:r>
      <w:proofErr w:type="spellStart"/>
      <w:r w:rsidRPr="00DD10C3">
        <w:rPr>
          <w:rFonts w:cs="Arial"/>
          <w:color w:val="222222"/>
          <w:sz w:val="16"/>
          <w:szCs w:val="16"/>
        </w:rPr>
        <w:t>Minqi</w:t>
      </w:r>
      <w:proofErr w:type="spellEnd"/>
      <w:r w:rsidRPr="00DD10C3">
        <w:rPr>
          <w:rFonts w:cs="Arial"/>
          <w:color w:val="222222"/>
          <w:sz w:val="16"/>
          <w:szCs w:val="16"/>
        </w:rPr>
        <w:t xml:space="preserve"> Li. </w:t>
      </w:r>
      <w:proofErr w:type="spellStart"/>
      <w:r w:rsidRPr="00DD10C3">
        <w:rPr>
          <w:rFonts w:cs="Arial"/>
          <w:color w:val="222222"/>
          <w:sz w:val="16"/>
          <w:szCs w:val="16"/>
        </w:rPr>
        <w:t>Minqi</w:t>
      </w:r>
      <w:proofErr w:type="spellEnd"/>
      <w:r w:rsidRPr="00DD10C3">
        <w:rPr>
          <w:rFonts w:cs="Arial"/>
          <w:color w:val="222222"/>
          <w:sz w:val="16"/>
          <w:szCs w:val="16"/>
        </w:rPr>
        <w:t xml:space="preserve"> is an associate professor of economics at the University of Utah. He's the author of The Rise of China and the Demise of the Capitalist World Economy. And he edits a website, Red China website. Thanks for joining us, </w:t>
      </w:r>
      <w:proofErr w:type="spellStart"/>
      <w:r w:rsidRPr="00DD10C3">
        <w:rPr>
          <w:rFonts w:cs="Arial"/>
          <w:color w:val="222222"/>
          <w:sz w:val="16"/>
          <w:szCs w:val="16"/>
        </w:rPr>
        <w:t>Minqi</w:t>
      </w:r>
      <w:proofErr w:type="spellEnd"/>
      <w:r w:rsidRPr="00DD10C3">
        <w:rPr>
          <w:rFonts w:cs="Arial"/>
          <w:color w:val="222222"/>
          <w:sz w:val="16"/>
          <w:szCs w:val="16"/>
        </w:rPr>
        <w:t>. MINQI LI, ASSOC. PROF. ECONOMICS, UNIVERSITY OF UTAH: Thank you, Paul. JAY: So one of the factors, as I mentioned, that's giving people jitters--everybody keeps using that word, jitters, so I guess I'll use jitters. It's practically becoming an economic term these days, 'cause they don't want to--nobody wants to exaggerate things. But at any rate, what exactly seems to be going with this slowdown in China, going on with it? And why is it happening? LI: Well, what we have is the last week there is this report by the HSBC, and they have this thing called the PMI index, purchasing manager index, and about China's manufacturing sector. And their index show that</w:t>
      </w:r>
      <w:r w:rsidRPr="00DD10C3">
        <w:rPr>
          <w:rStyle w:val="apple-converted-space"/>
          <w:rFonts w:cs="Arial"/>
          <w:color w:val="222222"/>
          <w:sz w:val="16"/>
          <w:szCs w:val="16"/>
        </w:rPr>
        <w:t> </w:t>
      </w:r>
      <w:r w:rsidRPr="00DD10C3">
        <w:rPr>
          <w:rFonts w:cs="Arial"/>
          <w:color w:val="222222"/>
          <w:sz w:val="19"/>
          <w:szCs w:val="19"/>
          <w:u w:val="single"/>
        </w:rPr>
        <w:t>China's manufacturing index declined, actually dipped below 50</w:t>
      </w:r>
      <w:r w:rsidRPr="00DD10C3">
        <w:rPr>
          <w:rFonts w:cs="Arial"/>
          <w:color w:val="222222"/>
          <w:sz w:val="16"/>
          <w:szCs w:val="16"/>
        </w:rPr>
        <w:t>. So</w:t>
      </w:r>
      <w:r w:rsidRPr="00DD10C3">
        <w:rPr>
          <w:rStyle w:val="apple-converted-space"/>
          <w:rFonts w:cs="Arial"/>
          <w:color w:val="222222"/>
          <w:sz w:val="16"/>
          <w:szCs w:val="16"/>
        </w:rPr>
        <w:t> </w:t>
      </w:r>
      <w:r w:rsidRPr="00DD10C3">
        <w:rPr>
          <w:rFonts w:cs="Arial"/>
          <w:color w:val="222222"/>
          <w:sz w:val="19"/>
          <w:szCs w:val="19"/>
          <w:u w:val="single"/>
        </w:rPr>
        <w:t>the current reading of their index is 49.</w:t>
      </w:r>
      <w:r w:rsidRPr="00DD10C3">
        <w:rPr>
          <w:rFonts w:cs="Arial"/>
          <w:color w:val="222222"/>
          <w:sz w:val="16"/>
          <w:szCs w:val="16"/>
        </w:rPr>
        <w:t>6. And so for that index--and if it's above 50, it will indicate expansion of the manufacturing sector, and then if it's below 50, it would indicate contraction of manufacturing sector. So the market concern is that it may suggest</w:t>
      </w:r>
      <w:r w:rsidRPr="00DD10C3">
        <w:rPr>
          <w:rStyle w:val="apple-converted-space"/>
          <w:rFonts w:cs="Arial"/>
          <w:color w:val="222222"/>
          <w:sz w:val="16"/>
          <w:szCs w:val="16"/>
        </w:rPr>
        <w:t> </w:t>
      </w:r>
      <w:r w:rsidRPr="00DD10C3">
        <w:rPr>
          <w:rFonts w:cs="Arial"/>
          <w:color w:val="222222"/>
          <w:sz w:val="19"/>
          <w:szCs w:val="19"/>
          <w:u w:val="single"/>
        </w:rPr>
        <w:t>China's manufacturing sector is not only slowing down, but moreover it's contracting. And then that could</w:t>
      </w:r>
      <w:r w:rsidRPr="00DD10C3">
        <w:rPr>
          <w:rStyle w:val="apple-converted-space"/>
          <w:rFonts w:cs="Arial"/>
          <w:color w:val="222222"/>
          <w:sz w:val="19"/>
          <w:szCs w:val="19"/>
          <w:u w:val="single"/>
        </w:rPr>
        <w:t> </w:t>
      </w:r>
      <w:r w:rsidRPr="00DD10C3">
        <w:rPr>
          <w:rStyle w:val="Emphasis"/>
          <w:rFonts w:cs="Arial"/>
          <w:color w:val="222222"/>
          <w:sz w:val="19"/>
          <w:szCs w:val="19"/>
        </w:rPr>
        <w:t>signal a not-so-rosy future for the global economy</w:t>
      </w:r>
      <w:r w:rsidRPr="00DD10C3">
        <w:rPr>
          <w:rFonts w:cs="Arial"/>
          <w:color w:val="222222"/>
          <w:sz w:val="19"/>
          <w:szCs w:val="19"/>
          <w:u w:val="single"/>
        </w:rPr>
        <w:t>.</w:t>
      </w:r>
      <w:r w:rsidRPr="00DD10C3">
        <w:rPr>
          <w:rStyle w:val="apple-converted-space"/>
          <w:rFonts w:cs="Arial"/>
          <w:color w:val="222222"/>
          <w:sz w:val="19"/>
          <w:szCs w:val="19"/>
          <w:u w:val="single"/>
        </w:rPr>
        <w:t> </w:t>
      </w:r>
      <w:r w:rsidRPr="00DD10C3">
        <w:rPr>
          <w:rFonts w:cs="Arial"/>
          <w:color w:val="222222"/>
          <w:sz w:val="16"/>
          <w:szCs w:val="16"/>
        </w:rPr>
        <w:t>JAY: Now, one of the things people talk a lot about is two things: the amount of infrastructure capacity that's being built in China, a lot of it through a massive amount of credit--bridges and highways and railroads and such; and then there's a suggestion it's really over capacity, that they've been, you know, kind of artificially making the economy look like it's growing faster than it really is. I mean, is there truth to that? And is that starting to slow down? LI: Well, the</w:t>
      </w:r>
      <w:r w:rsidRPr="00DD10C3">
        <w:rPr>
          <w:rStyle w:val="apple-converted-space"/>
          <w:rFonts w:cs="Arial"/>
          <w:color w:val="222222"/>
          <w:sz w:val="19"/>
          <w:szCs w:val="19"/>
          <w:u w:val="single"/>
        </w:rPr>
        <w:t> </w:t>
      </w:r>
      <w:r w:rsidRPr="00DD10C3">
        <w:rPr>
          <w:rFonts w:cs="Arial"/>
          <w:color w:val="222222"/>
          <w:sz w:val="19"/>
          <w:szCs w:val="19"/>
          <w:u w:val="single"/>
        </w:rPr>
        <w:t>Chinese economy</w:t>
      </w:r>
      <w:r w:rsidRPr="00DD10C3">
        <w:rPr>
          <w:rFonts w:cs="Arial"/>
          <w:color w:val="222222"/>
          <w:sz w:val="16"/>
          <w:szCs w:val="16"/>
        </w:rPr>
        <w:t>, of course,</w:t>
      </w:r>
      <w:r w:rsidRPr="00DD10C3">
        <w:rPr>
          <w:rStyle w:val="apple-converted-space"/>
          <w:rFonts w:cs="Arial"/>
          <w:color w:val="222222"/>
          <w:sz w:val="16"/>
          <w:szCs w:val="16"/>
        </w:rPr>
        <w:t> </w:t>
      </w:r>
      <w:r w:rsidRPr="00DD10C3">
        <w:rPr>
          <w:rFonts w:cs="Arial"/>
          <w:color w:val="222222"/>
          <w:sz w:val="19"/>
          <w:szCs w:val="19"/>
          <w:u w:val="single"/>
        </w:rPr>
        <w:t>has been suffering from this overcapacity problem,</w:t>
      </w:r>
      <w:r w:rsidRPr="00DD10C3">
        <w:rPr>
          <w:rStyle w:val="apple-converted-space"/>
          <w:rFonts w:cs="Arial"/>
          <w:color w:val="222222"/>
          <w:sz w:val="16"/>
          <w:szCs w:val="16"/>
        </w:rPr>
        <w:t> </w:t>
      </w:r>
      <w:r w:rsidRPr="00DD10C3">
        <w:rPr>
          <w:rFonts w:cs="Arial"/>
          <w:color w:val="222222"/>
          <w:sz w:val="16"/>
          <w:szCs w:val="16"/>
        </w:rPr>
        <w:t>and mostly because of the excessive level of investment--about 50 percent of China's GDP. But although there has been growing consensus that the</w:t>
      </w:r>
      <w:r w:rsidRPr="00DD10C3">
        <w:rPr>
          <w:rStyle w:val="apple-converted-space"/>
          <w:rFonts w:cs="Arial"/>
          <w:color w:val="222222"/>
          <w:sz w:val="16"/>
          <w:szCs w:val="16"/>
        </w:rPr>
        <w:t> </w:t>
      </w:r>
      <w:r w:rsidRPr="00DD10C3">
        <w:rPr>
          <w:rFonts w:cs="Arial"/>
          <w:color w:val="222222"/>
          <w:sz w:val="19"/>
          <w:szCs w:val="19"/>
          <w:u w:val="single"/>
        </w:rPr>
        <w:t>Chinese economy is excessively imbalanced</w:t>
      </w:r>
      <w:r w:rsidRPr="00DD10C3">
        <w:rPr>
          <w:rStyle w:val="apple-converted-space"/>
          <w:rFonts w:cs="Arial"/>
          <w:color w:val="222222"/>
          <w:sz w:val="16"/>
          <w:szCs w:val="16"/>
        </w:rPr>
        <w:t> </w:t>
      </w:r>
      <w:r w:rsidRPr="00DD10C3">
        <w:rPr>
          <w:rFonts w:cs="Arial"/>
          <w:color w:val="222222"/>
          <w:sz w:val="16"/>
          <w:szCs w:val="16"/>
        </w:rPr>
        <w:t>and therefore it needs to have a correction in the future, but there is--it still remain debated about how soon that correction is going to take place. And, actually, about that manufacturing index I should emphasize that there are actually two indexes investors typically look at. One is this HSBC index. The other is an official index about manufacturing, which [</w:t>
      </w:r>
      <w:proofErr w:type="spellStart"/>
      <w:r w:rsidRPr="00DD10C3">
        <w:rPr>
          <w:rFonts w:cs="Arial"/>
          <w:color w:val="222222"/>
          <w:sz w:val="16"/>
          <w:szCs w:val="16"/>
        </w:rPr>
        <w:t>incompr</w:t>
      </w:r>
      <w:proofErr w:type="spellEnd"/>
      <w:r w:rsidRPr="00DD10C3">
        <w:rPr>
          <w:rFonts w:cs="Arial"/>
          <w:color w:val="222222"/>
          <w:sz w:val="16"/>
          <w:szCs w:val="16"/>
        </w:rPr>
        <w:t>.] is going to come out sometime later. And this index is based on the--is kind of emulating the U.S. manufacturing index. The U.S. manufacturing index is much more mature and based on longer history, so it's more reliable. The Chinese index is not as reliable, so we still need to wait for more data to have a better information about what direction Chinese economy is taking. JAY: Now, this announcement by the Fed, which will lead, in theory, to higher American interest rates--I say in theory because a lot of people, you know, are fleeing these emerging markets, buying American dollars, and, you know, it may or may not lead to, you know, at least in the short run, higher interest rates, but I guess that's a matter of some debate. But it's certainly messing with the economies from Turkey to Argentina to South Africa. Is it having any effect on China? LI: Not yet huge impact. What we are talking about is that the U.S. has been undertaking this what they call quantitative easing, so massive printing of dollar in response to the 2008-2009 crisis. And then now, after so many years, the Federal Reserve believe the U.S. economy currently is kind of taking hold, so they start to withdraw from this quantitative easing program. But</w:t>
      </w:r>
      <w:r w:rsidRPr="00DD10C3">
        <w:rPr>
          <w:rStyle w:val="apple-converted-space"/>
          <w:rFonts w:cs="Arial"/>
          <w:color w:val="222222"/>
          <w:sz w:val="16"/>
          <w:szCs w:val="16"/>
        </w:rPr>
        <w:t> </w:t>
      </w:r>
      <w:r w:rsidRPr="00DD10C3">
        <w:rPr>
          <w:rFonts w:cs="Arial"/>
          <w:color w:val="222222"/>
          <w:sz w:val="19"/>
          <w:szCs w:val="19"/>
          <w:u w:val="single"/>
        </w:rPr>
        <w:t>the trouble is that during the time of quantitative easing, massive amount of dollar flow throughout the world, and therefore causing bubbles in many emerging economies.</w:t>
      </w:r>
      <w:r w:rsidRPr="00DD10C3">
        <w:rPr>
          <w:rStyle w:val="apple-converted-space"/>
          <w:rFonts w:cs="Arial"/>
          <w:color w:val="222222"/>
          <w:sz w:val="16"/>
          <w:szCs w:val="16"/>
        </w:rPr>
        <w:t> </w:t>
      </w:r>
      <w:r w:rsidRPr="00DD10C3">
        <w:rPr>
          <w:rFonts w:cs="Arial"/>
          <w:color w:val="222222"/>
          <w:sz w:val="16"/>
          <w:szCs w:val="16"/>
        </w:rPr>
        <w:t>And so if the Federal Reserve start to exits from the quantitative easing, it could attract dollars back from the rest of the world.</w:t>
      </w:r>
      <w:r w:rsidRPr="00DD10C3">
        <w:rPr>
          <w:rStyle w:val="apple-converted-space"/>
          <w:rFonts w:cs="Arial"/>
          <w:color w:val="222222"/>
          <w:sz w:val="16"/>
          <w:szCs w:val="16"/>
        </w:rPr>
        <w:t> </w:t>
      </w:r>
      <w:r w:rsidRPr="00DD10C3">
        <w:rPr>
          <w:rFonts w:cs="Arial"/>
          <w:color w:val="222222"/>
          <w:sz w:val="19"/>
          <w:szCs w:val="19"/>
          <w:u w:val="single"/>
        </w:rPr>
        <w:t>That could leave several emerging economies--and at this point especially Russia, Brazil, and as well South Africa, could be vulnerable, maybe also India</w:t>
      </w:r>
      <w:r w:rsidRPr="00DD10C3">
        <w:rPr>
          <w:rFonts w:cs="Arial"/>
          <w:color w:val="222222"/>
          <w:sz w:val="16"/>
          <w:szCs w:val="16"/>
        </w:rPr>
        <w:t>.</w:t>
      </w:r>
    </w:p>
    <w:p w14:paraId="24DBF573" w14:textId="77777777" w:rsidR="00DC08A6" w:rsidRPr="00580FE9" w:rsidRDefault="00DC08A6" w:rsidP="00DD10C3">
      <w:pPr>
        <w:tabs>
          <w:tab w:val="left" w:pos="1697"/>
        </w:tabs>
      </w:pPr>
    </w:p>
    <w:p w14:paraId="25641292" w14:textId="77777777" w:rsidR="00BC699E" w:rsidRPr="00580FE9" w:rsidRDefault="00BC699E" w:rsidP="00BC699E">
      <w:pPr>
        <w:pStyle w:val="Heading4"/>
        <w:rPr>
          <w:rStyle w:val="Style13ptBold"/>
          <w:b/>
        </w:rPr>
      </w:pPr>
      <w:r w:rsidRPr="00580FE9">
        <w:rPr>
          <w:rStyle w:val="Style13ptBold"/>
          <w:b/>
        </w:rPr>
        <w:t xml:space="preserve">US-China coop over Afghanistan ensures success of China’s OBOR initiative </w:t>
      </w:r>
    </w:p>
    <w:p w14:paraId="0B29440F" w14:textId="77777777" w:rsidR="00BC699E" w:rsidRPr="00580FE9" w:rsidRDefault="00BC699E" w:rsidP="00BC699E">
      <w:r w:rsidRPr="00580FE9">
        <w:rPr>
          <w:rStyle w:val="Style13ptBold"/>
        </w:rPr>
        <w:t xml:space="preserve">Xiaochen 1/14-- </w:t>
      </w:r>
      <w:r w:rsidRPr="00580FE9">
        <w:t>Chen, researcher at Chongyang institute for Financial Studies, Renmin University of China, 1-14-2016, "China and US have reasons to cooperate in Afghanistan," China Daily, ,http://search.proquest.com.proxy.lib.umich.edu/docview/1756279746/CE827B2265DA4354PQ/1?accountid=14667</w:t>
      </w:r>
    </w:p>
    <w:p w14:paraId="49249ED5" w14:textId="77777777" w:rsidR="00BC699E" w:rsidRPr="00580FE9" w:rsidRDefault="00BC699E" w:rsidP="00BC699E">
      <w:pPr>
        <w:rPr>
          <w:sz w:val="12"/>
        </w:rPr>
      </w:pPr>
      <w:r w:rsidRPr="00580FE9">
        <w:rPr>
          <w:sz w:val="12"/>
        </w:rPr>
        <w:t xml:space="preserve">But </w:t>
      </w:r>
      <w:r w:rsidRPr="00580FE9">
        <w:rPr>
          <w:rStyle w:val="StyleUnderline"/>
        </w:rPr>
        <w:t>why are China and the US cooperating to resolve Afghanistan's problem</w:t>
      </w:r>
      <w:r w:rsidRPr="00580FE9">
        <w:rPr>
          <w:sz w:val="12"/>
        </w:rPr>
        <w:t xml:space="preserve">? The reasons are multiple including the US global rebalancing, the </w:t>
      </w:r>
      <w:r w:rsidRPr="00580FE9">
        <w:rPr>
          <w:rStyle w:val="StyleUnderline"/>
        </w:rPr>
        <w:t xml:space="preserve">need for stabilizing Afghanistan and the region for mutual interest, the Afghan government's inability to restore peace in the country and region, and China's growing role in resolving international and regional issues. </w:t>
      </w:r>
      <w:r w:rsidRPr="00580FE9">
        <w:rPr>
          <w:sz w:val="12"/>
        </w:rPr>
        <w:t xml:space="preserve">First, the US global rebalancing has led to the withdrawal of US combat troops from Afghanistan, which must be offset by the efforts to keep peace of other powers. US President Barack Obama's decision to slow down the troop withdrawal through 2015 reflects the importance he attaches to the outcome of the US' engagement in Afghanistan. Second, </w:t>
      </w:r>
      <w:r w:rsidRPr="00580FE9">
        <w:rPr>
          <w:rStyle w:val="StyleUnderline"/>
        </w:rPr>
        <w:t>China and the US both have an interest in a peaceful and self-sustaining Afghanistan</w:t>
      </w:r>
      <w:r w:rsidRPr="00580FE9">
        <w:rPr>
          <w:sz w:val="12"/>
        </w:rPr>
        <w:t xml:space="preserve">. On the diplomatic front, </w:t>
      </w:r>
      <w:r w:rsidRPr="00580FE9">
        <w:rPr>
          <w:rStyle w:val="StyleUnderline"/>
        </w:rPr>
        <w:t>China, the US, and Afghanistan are already engaged in trilateral cooperation</w:t>
      </w:r>
      <w:r w:rsidRPr="00580FE9">
        <w:rPr>
          <w:sz w:val="12"/>
        </w:rPr>
        <w:t xml:space="preserve">. And peace between the Taliban and the Afghan government can be established only after restoring trust between the Afghanistan and Pakistan, some of whose territory has been used by Taliban insurgents as a haven. Moreover, </w:t>
      </w:r>
      <w:r w:rsidRPr="00580FE9">
        <w:rPr>
          <w:rStyle w:val="StyleUnderline"/>
        </w:rPr>
        <w:t xml:space="preserve">US pressure on Pakistan has had limited effects and </w:t>
      </w:r>
      <w:r w:rsidRPr="00580FE9">
        <w:rPr>
          <w:rStyle w:val="Emphasis"/>
        </w:rPr>
        <w:t>China could help reshape the dialogue.</w:t>
      </w:r>
      <w:r w:rsidRPr="00580FE9">
        <w:rPr>
          <w:sz w:val="12"/>
        </w:rPr>
        <w:t xml:space="preserve"> </w:t>
      </w:r>
      <w:r w:rsidRPr="00580FE9">
        <w:rPr>
          <w:rStyle w:val="StyleUnderline"/>
        </w:rPr>
        <w:t>As an "all weather friend" of Pakistan, China is well positioned to play the role of constructive mediator,</w:t>
      </w:r>
      <w:r w:rsidRPr="00580FE9">
        <w:rPr>
          <w:sz w:val="12"/>
        </w:rPr>
        <w:t xml:space="preserve"> especially because Washington-Islamabad relations have deteriorated over the years. Third, </w:t>
      </w:r>
      <w:r w:rsidRPr="00580FE9">
        <w:rPr>
          <w:rStyle w:val="StyleUnderline"/>
        </w:rPr>
        <w:t>Afghanistan needs a government that can build infrastructure, create jobs, provide education and healthcare, and deliver justice to its people in order to establish permanent peace.</w:t>
      </w:r>
      <w:r w:rsidRPr="00580FE9">
        <w:rPr>
          <w:sz w:val="12"/>
        </w:rPr>
        <w:t xml:space="preserve"> But the fiscal and functional failure has made it difficult for the Afghan government to do so. </w:t>
      </w:r>
      <w:r w:rsidRPr="00580FE9">
        <w:rPr>
          <w:rStyle w:val="StyleUnderline"/>
        </w:rPr>
        <w:t>China and the US both have invested in development projects in Afghanistan</w:t>
      </w:r>
      <w:r w:rsidRPr="00580FE9">
        <w:rPr>
          <w:sz w:val="12"/>
        </w:rPr>
        <w:t>, yet they have adopted different approaches for their aims. Of the $1.59-billion assistance the US extended to Afghanistan in the fiscal year 2015, about 19 percent was dedicated to economic development. Four-fifths of the amount covered peace, security, democracy, governance, healthcare and education issues, and social services, which underpin sustainable, long-term growth. And China's contribution is targeted investments in infrastructure and extraction of natural resources in Afghanistan. Fourth</w:t>
      </w:r>
      <w:r w:rsidRPr="00580FE9">
        <w:rPr>
          <w:rStyle w:val="StyleUnderline"/>
        </w:rPr>
        <w:t xml:space="preserve">, </w:t>
      </w:r>
      <w:r w:rsidRPr="00580FE9">
        <w:rPr>
          <w:rStyle w:val="Emphasis"/>
        </w:rPr>
        <w:t>Afghanistan's stability is essential to the success of China's Silk Road Economic Belt initiative</w:t>
      </w:r>
      <w:r w:rsidRPr="00580FE9">
        <w:rPr>
          <w:sz w:val="12"/>
        </w:rPr>
        <w:t xml:space="preserve">. And </w:t>
      </w:r>
      <w:r w:rsidRPr="00580FE9">
        <w:rPr>
          <w:rStyle w:val="StyleUnderline"/>
        </w:rPr>
        <w:t>to stabilize the situation in Afghanistan and develop its economy, China could seek the cooperation of the US.</w:t>
      </w:r>
      <w:r w:rsidRPr="00580FE9">
        <w:rPr>
          <w:sz w:val="12"/>
        </w:rPr>
        <w:t xml:space="preserve"> On the other hand, </w:t>
      </w:r>
      <w:r w:rsidRPr="00580FE9">
        <w:rPr>
          <w:rStyle w:val="StyleUnderline"/>
        </w:rPr>
        <w:t>the US needs China's cooperation to realize its goals</w:t>
      </w:r>
      <w:r w:rsidRPr="00580FE9">
        <w:rPr>
          <w:sz w:val="12"/>
        </w:rPr>
        <w:t>. So the China-US cooperation to restore peace in Afghanistan is not a zero-sum game. From China's perspective, the border between Afghanistan and its Xinjiang Uygur autonomous region means it will continue to have a stake in its neighbor's stability</w:t>
      </w:r>
      <w:r w:rsidRPr="00580FE9">
        <w:rPr>
          <w:rStyle w:val="StyleUnderline"/>
        </w:rPr>
        <w:t>. Since the Silk Road Economic Belt initiative envisions pipelines, telecom, and high-speed railway connecting China with Central Asia</w:t>
      </w:r>
      <w:r w:rsidRPr="00580FE9">
        <w:rPr>
          <w:sz w:val="12"/>
        </w:rPr>
        <w:t xml:space="preserve">, the Middle East and Europe with Xinjiang as the hub, </w:t>
      </w:r>
      <w:r w:rsidRPr="00580FE9">
        <w:rPr>
          <w:rStyle w:val="StyleUnderline"/>
        </w:rPr>
        <w:t>China has to make efforts to ensure that terrorists, separatists and extremists do not receive training in the lawless Afghanistan-Pakistan border region and threaten its future projects. Investment is crucial for economic growth and social stability,</w:t>
      </w:r>
      <w:r w:rsidRPr="00580FE9">
        <w:rPr>
          <w:sz w:val="12"/>
        </w:rPr>
        <w:t xml:space="preserve"> and the China-led Asian Infrastructure Investment Bank can play a positive role in this regard in Afghanistan. Also, </w:t>
      </w:r>
      <w:r w:rsidRPr="00580FE9">
        <w:rPr>
          <w:rStyle w:val="StyleUnderline"/>
        </w:rPr>
        <w:t xml:space="preserve">new channels of finance such as the Silk Road Fund can boost investment in Afghanistan. </w:t>
      </w:r>
      <w:r w:rsidRPr="00580FE9">
        <w:rPr>
          <w:sz w:val="12"/>
        </w:rPr>
        <w:t xml:space="preserve">China and the US have many reasons to cooperate in Afghanistan. </w:t>
      </w:r>
      <w:r w:rsidRPr="00580FE9">
        <w:rPr>
          <w:rStyle w:val="StyleUnderline"/>
        </w:rPr>
        <w:t>Starting with infrastructure and investment, the two countries can shelve their differences and focus on Afghanistan's development for mutual benefit.</w:t>
      </w:r>
      <w:r w:rsidRPr="00580FE9">
        <w:rPr>
          <w:sz w:val="12"/>
        </w:rPr>
        <w:t xml:space="preserve"> And </w:t>
      </w:r>
      <w:r w:rsidRPr="00580FE9">
        <w:rPr>
          <w:rStyle w:val="StyleUnderline"/>
        </w:rPr>
        <w:t>this is</w:t>
      </w:r>
      <w:r w:rsidRPr="00580FE9">
        <w:rPr>
          <w:sz w:val="12"/>
        </w:rPr>
        <w:t xml:space="preserve"> precisely </w:t>
      </w:r>
      <w:r w:rsidRPr="00580FE9">
        <w:rPr>
          <w:rStyle w:val="StyleUnderline"/>
        </w:rPr>
        <w:t xml:space="preserve">where the Belt and Road Initiative can play a very constructive role. </w:t>
      </w:r>
      <w:r w:rsidRPr="00580FE9">
        <w:rPr>
          <w:sz w:val="12"/>
        </w:rPr>
        <w:t xml:space="preserve">More importantly, </w:t>
      </w:r>
      <w:r w:rsidRPr="00580FE9">
        <w:rPr>
          <w:rStyle w:val="StyleUnderline"/>
        </w:rPr>
        <w:t xml:space="preserve">China-US cooperation can be beneficial not only to Afghanistan and the region, but also other countries and regions. </w:t>
      </w:r>
      <w:r w:rsidRPr="00580FE9">
        <w:rPr>
          <w:rStyle w:val="Emphasis"/>
        </w:rPr>
        <w:t>It could have spill-over effects in other fields</w:t>
      </w:r>
      <w:r w:rsidRPr="00580FE9">
        <w:rPr>
          <w:rStyle w:val="StyleUnderline"/>
        </w:rPr>
        <w:t xml:space="preserve">, too, as it </w:t>
      </w:r>
      <w:r w:rsidRPr="00580FE9">
        <w:rPr>
          <w:rStyle w:val="Emphasis"/>
        </w:rPr>
        <w:t>can bridge the trust gap between Beijing and Washington and help create a demonstrative model for bilateral relations.</w:t>
      </w:r>
      <w:r w:rsidRPr="00580FE9">
        <w:rPr>
          <w:sz w:val="12"/>
        </w:rPr>
        <w:t xml:space="preserve"> </w:t>
      </w:r>
    </w:p>
    <w:p w14:paraId="1CEE31BD" w14:textId="77777777" w:rsidR="00DC08A6" w:rsidRPr="00580FE9" w:rsidRDefault="00DC08A6" w:rsidP="00DC08A6">
      <w:pPr>
        <w:pStyle w:val="Heading4"/>
        <w:rPr>
          <w:rStyle w:val="Style13ptBold"/>
          <w:b/>
        </w:rPr>
      </w:pPr>
      <w:r w:rsidRPr="00580FE9">
        <w:rPr>
          <w:rStyle w:val="Style13ptBold"/>
          <w:b/>
        </w:rPr>
        <w:t>OBOR key to the Chinese economy</w:t>
      </w:r>
    </w:p>
    <w:p w14:paraId="78F6E9C3" w14:textId="77777777" w:rsidR="00DC08A6" w:rsidRPr="00580FE9" w:rsidRDefault="00DC08A6" w:rsidP="00DC08A6">
      <w:pPr>
        <w:rPr>
          <w:rFonts w:ascii="univers-bold" w:eastAsia="Times New Roman" w:hAnsi="univers-bold" w:cs="Times New Roman"/>
          <w:kern w:val="36"/>
          <w:sz w:val="48"/>
          <w:szCs w:val="48"/>
        </w:rPr>
      </w:pPr>
      <w:r w:rsidRPr="00580FE9">
        <w:rPr>
          <w:rStyle w:val="Style13ptBold"/>
          <w:rFonts w:eastAsiaTheme="majorEastAsia"/>
        </w:rPr>
        <w:t>Wong 15</w:t>
      </w:r>
      <w:r w:rsidRPr="00580FE9">
        <w:rPr>
          <w:rStyle w:val="Style13ptBold"/>
          <w:rFonts w:eastAsiaTheme="majorEastAsia"/>
          <w:b w:val="0"/>
        </w:rPr>
        <w:t xml:space="preserve">, </w:t>
      </w:r>
      <w:r w:rsidRPr="00580FE9">
        <w:rPr>
          <w:rFonts w:asciiTheme="minorHAnsi" w:hAnsiTheme="minorHAnsi"/>
          <w:shd w:val="clear" w:color="auto" w:fill="FFFFFF"/>
        </w:rPr>
        <w:t xml:space="preserve">Deputy Chairman and Chief Executive, The Hongkong and Shanghai Banking Corporation Limited, (Peter, </w:t>
      </w:r>
      <w:r w:rsidRPr="00580FE9">
        <w:rPr>
          <w:rFonts w:asciiTheme="minorHAnsi" w:eastAsia="Times New Roman" w:hAnsiTheme="minorHAnsi" w:cs="Times New Roman"/>
          <w:kern w:val="36"/>
        </w:rPr>
        <w:t>China to widen its economic influence by “One Belt, One Road” HSBC Global Connections</w:t>
      </w:r>
      <w:r w:rsidRPr="00580FE9">
        <w:rPr>
          <w:rFonts w:asciiTheme="minorHAnsi" w:hAnsiTheme="minorHAnsi" w:cs="Lucida Grande"/>
          <w:noProof/>
          <w:shd w:val="clear" w:color="auto" w:fill="FFFFFF"/>
        </w:rPr>
        <w:t xml:space="preserve"> 10/5/15, </w:t>
      </w:r>
      <w:hyperlink r:id="rId10" w:history="1">
        <w:r w:rsidRPr="00580FE9">
          <w:rPr>
            <w:rStyle w:val="Hyperlink"/>
            <w:rFonts w:asciiTheme="minorHAnsi" w:hAnsiTheme="minorHAnsi" w:cs="Lucida Grande"/>
            <w:noProof/>
            <w:shd w:val="clear" w:color="auto" w:fill="FFFFFF"/>
          </w:rPr>
          <w:t>https://globalconnections.hsbc.com/singapore/en/articles/china-widen-its-economic-influence-one-belt-one-road</w:t>
        </w:r>
      </w:hyperlink>
      <w:r w:rsidRPr="00580FE9">
        <w:rPr>
          <w:rFonts w:asciiTheme="minorHAnsi" w:hAnsiTheme="minorHAnsi" w:cs="Lucida Grande"/>
          <w:noProof/>
          <w:shd w:val="clear" w:color="auto" w:fill="FFFFFF"/>
        </w:rPr>
        <w:t>) //eb</w:t>
      </w:r>
    </w:p>
    <w:p w14:paraId="3372D055" w14:textId="77777777" w:rsidR="00DC08A6" w:rsidRPr="00580FE9" w:rsidRDefault="00DC08A6" w:rsidP="00DC08A6">
      <w:pPr>
        <w:pStyle w:val="NormalWeb"/>
        <w:shd w:val="clear" w:color="auto" w:fill="FFFFFF"/>
        <w:spacing w:before="0" w:beforeAutospacing="0" w:after="300" w:afterAutospacing="0" w:line="315" w:lineRule="atLeast"/>
        <w:rPr>
          <w:rStyle w:val="StyleUnderline"/>
          <w:rFonts w:ascii="Calibri" w:hAnsi="Calibri"/>
          <w:szCs w:val="22"/>
        </w:rPr>
      </w:pPr>
      <w:r w:rsidRPr="00075D39">
        <w:rPr>
          <w:rStyle w:val="first-letter"/>
          <w:rFonts w:ascii="Calibri" w:eastAsiaTheme="majorEastAsia" w:hAnsi="Calibri" w:cs="Lucida Grande"/>
          <w:sz w:val="16"/>
          <w:szCs w:val="22"/>
        </w:rPr>
        <w:t>I</w:t>
      </w:r>
      <w:r w:rsidRPr="00075D39">
        <w:rPr>
          <w:rFonts w:ascii="Calibri" w:hAnsi="Calibri" w:cs="Lucida Grande"/>
          <w:sz w:val="16"/>
          <w:szCs w:val="22"/>
        </w:rPr>
        <w:t>n response to expected flat world trade growth abroad and moderate economic activity at home, China is packaging a series of initiatives to help bolster both. The plans will significantly expand Singapore’s importance to Southeast Asia’s financial, trade and logistics services.</w:t>
      </w:r>
      <w:r w:rsidR="00075D39" w:rsidRPr="00075D39">
        <w:rPr>
          <w:rFonts w:ascii="Calibri" w:hAnsi="Calibri" w:cs="Lucida Grande"/>
          <w:sz w:val="16"/>
          <w:szCs w:val="22"/>
        </w:rPr>
        <w:t xml:space="preserve"> </w:t>
      </w:r>
      <w:r w:rsidRPr="00075D39">
        <w:rPr>
          <w:rFonts w:ascii="Calibri" w:hAnsi="Calibri" w:cs="Lucida Grande"/>
          <w:sz w:val="16"/>
          <w:szCs w:val="22"/>
        </w:rPr>
        <w:t>China’s recently announced “One Belt, One Road” plan embraces twin goals to tackle these challenges.</w:t>
      </w:r>
      <w:r w:rsidR="00075D39" w:rsidRPr="00075D39">
        <w:rPr>
          <w:rFonts w:ascii="Calibri" w:hAnsi="Calibri" w:cs="Lucida Grande"/>
          <w:sz w:val="16"/>
          <w:szCs w:val="22"/>
        </w:rPr>
        <w:t xml:space="preserve"> </w:t>
      </w:r>
      <w:r w:rsidRPr="00580FE9">
        <w:rPr>
          <w:rStyle w:val="StyleUnderline"/>
          <w:rFonts w:ascii="Calibri" w:hAnsi="Calibri"/>
          <w:szCs w:val="22"/>
        </w:rPr>
        <w:t>‘One Belt’ refers to the economic belt along China’s traditional Silk Road connecting China with Europe. The ‘One Road’ is the new ‘Maritime Silk Road’ between China, Southeast Asia and Africa. The aim is for China to invest in the infrastructure and linkages associated with these ‘Roads’ to help bolster its overseas trade. This in turn will stimulate production and consumption demand at home.</w:t>
      </w:r>
      <w:r w:rsidR="00075D39">
        <w:rPr>
          <w:rStyle w:val="StyleUnderline"/>
          <w:rFonts w:ascii="Calibri" w:hAnsi="Calibri"/>
          <w:szCs w:val="22"/>
        </w:rPr>
        <w:t xml:space="preserve"> </w:t>
      </w:r>
      <w:r w:rsidRPr="00580FE9">
        <w:rPr>
          <w:rStyle w:val="StyleUnderline"/>
          <w:rFonts w:ascii="Calibri" w:hAnsi="Calibri"/>
          <w:szCs w:val="22"/>
        </w:rPr>
        <w:t>In one policy, China hopes to address challenging internal and external economic headwinds and rebalance its economy.</w:t>
      </w:r>
      <w:r w:rsidR="00075D39">
        <w:rPr>
          <w:rStyle w:val="StyleUnderline"/>
          <w:rFonts w:ascii="Calibri" w:hAnsi="Calibri"/>
          <w:szCs w:val="22"/>
        </w:rPr>
        <w:t xml:space="preserve"> </w:t>
      </w:r>
      <w:r w:rsidRPr="00580FE9">
        <w:rPr>
          <w:rStyle w:val="StyleUnderline"/>
          <w:rFonts w:ascii="Calibri" w:hAnsi="Calibri"/>
          <w:szCs w:val="22"/>
        </w:rPr>
        <w:t>By ‘rebalancing’, Beijing intends to promote the development of a consumption-led economy, to supplement its traditional success in exports. The policy will also have the planned benefit of spurring economic growth in its laggard western provinces to complement its economic dynamos in the east of the country.</w:t>
      </w:r>
      <w:r w:rsidR="00075D39">
        <w:rPr>
          <w:rStyle w:val="StyleUnderline"/>
          <w:rFonts w:ascii="Calibri" w:hAnsi="Calibri"/>
          <w:szCs w:val="22"/>
        </w:rPr>
        <w:t xml:space="preserve"> </w:t>
      </w:r>
      <w:r w:rsidRPr="00580FE9">
        <w:rPr>
          <w:rStyle w:val="StyleUnderline"/>
          <w:rFonts w:ascii="Calibri" w:hAnsi="Calibri"/>
          <w:szCs w:val="22"/>
        </w:rPr>
        <w:t>If all goes to plan, China’s President, Xi Jinping, predicts that “One Belt, One Road” will lift China’s GDP this year by 0.25 per cent. In the next decade, he estimates it will comprise annual trade volume, between China and belt and road countries, surpassing USD 2.5 trillion. The policy is expected to benefit a massive 4.4 billion people in 65 countries.</w:t>
      </w:r>
      <w:r w:rsidR="00075D39">
        <w:rPr>
          <w:rStyle w:val="StyleUnderline"/>
          <w:rFonts w:ascii="Calibri" w:hAnsi="Calibri"/>
          <w:szCs w:val="22"/>
        </w:rPr>
        <w:t xml:space="preserve"> </w:t>
      </w:r>
      <w:r w:rsidRPr="00580FE9">
        <w:rPr>
          <w:rStyle w:val="StyleUnderline"/>
          <w:rFonts w:ascii="Calibri" w:hAnsi="Calibri"/>
          <w:szCs w:val="22"/>
        </w:rPr>
        <w:t>Strengthening the infrastructure along the belt and the road is a key priority and Southeast Asian countries are a vital part of the initiative. China has been Asean’s biggest trading partner since 2009 whilst Asean has been China’s third largest trading partner since 2011. The improved transport infrastructure will encourage trade even further.</w:t>
      </w:r>
      <w:r w:rsidR="00075D39">
        <w:rPr>
          <w:rStyle w:val="StyleUnderline"/>
          <w:rFonts w:ascii="Calibri" w:hAnsi="Calibri"/>
          <w:szCs w:val="22"/>
        </w:rPr>
        <w:t xml:space="preserve"> </w:t>
      </w:r>
      <w:r w:rsidRPr="00075D39">
        <w:rPr>
          <w:rFonts w:ascii="Calibri" w:hAnsi="Calibri" w:cs="Lucida Grande"/>
          <w:sz w:val="16"/>
          <w:szCs w:val="22"/>
        </w:rPr>
        <w:t>One example of the projects in store is that China has pledged to build a high-speed railway network that spans Southeast Asia. Travel time between Kunming and Singapore will take a mere ten hours. The construction of the section of the railway linking Kunming in Southwest China’s Yunnan province through neighbouring Laos’ capital Vientiane then into Thailand is slated for completion in 2019.</w:t>
      </w:r>
      <w:r w:rsidR="00075D39" w:rsidRPr="00075D39">
        <w:rPr>
          <w:rFonts w:ascii="Calibri" w:hAnsi="Calibri" w:cs="Lucida Grande"/>
          <w:sz w:val="16"/>
          <w:szCs w:val="22"/>
        </w:rPr>
        <w:t xml:space="preserve"> </w:t>
      </w:r>
      <w:r w:rsidRPr="00075D39">
        <w:rPr>
          <w:rFonts w:ascii="Calibri" w:hAnsi="Calibri" w:cs="Lucida Grande"/>
          <w:sz w:val="16"/>
          <w:szCs w:val="22"/>
        </w:rPr>
        <w:t>Singapore should make the most of its strength as a global centre of trade, finance and talent as well as its geographical proximity and strong ties to China and Southeast Asia. It has great potential to further develop itself as a hub for financial services development throughout Asia, particularly in Southeast Asia. 70 per cent of infrastructure and financial projects in the region are already being conducted by Singapore-based financial entities according to Professor Joseph Cherian from the National University of Singapore.</w:t>
      </w:r>
      <w:r w:rsidR="00075D39" w:rsidRPr="00075D39">
        <w:rPr>
          <w:rFonts w:ascii="Calibri" w:hAnsi="Calibri" w:cs="Lucida Grande"/>
          <w:sz w:val="16"/>
          <w:szCs w:val="22"/>
        </w:rPr>
        <w:t xml:space="preserve"> </w:t>
      </w:r>
      <w:r w:rsidRPr="00580FE9">
        <w:rPr>
          <w:rStyle w:val="StyleUnderline"/>
          <w:rFonts w:ascii="Calibri" w:hAnsi="Calibri"/>
          <w:szCs w:val="22"/>
        </w:rPr>
        <w:t>We expect the total investment in planned and ongoing projects could reach 1.5 trillion yuan in the coming years.</w:t>
      </w:r>
      <w:r w:rsidR="00075D39">
        <w:rPr>
          <w:rStyle w:val="StyleUnderline"/>
          <w:rFonts w:ascii="Calibri" w:hAnsi="Calibri"/>
          <w:szCs w:val="22"/>
        </w:rPr>
        <w:t xml:space="preserve"> </w:t>
      </w:r>
      <w:r w:rsidRPr="00580FE9">
        <w:rPr>
          <w:rStyle w:val="StyleUnderline"/>
          <w:rFonts w:ascii="Calibri" w:hAnsi="Calibri"/>
          <w:szCs w:val="22"/>
        </w:rPr>
        <w:t>An example of how this policy is intended to work is in infrastructure development. China has far more steel than it needs. A shrinking construction market at home has meant a surplus is piling up. Meanwhile, Southeast Asia is rich in resources but lacking construction funding which is an impediment to its economic growth, causing an infrastructure deficit and low levels of industrial development.</w:t>
      </w:r>
      <w:r w:rsidR="00075D39">
        <w:rPr>
          <w:rStyle w:val="StyleUnderline"/>
          <w:rFonts w:ascii="Calibri" w:hAnsi="Calibri"/>
          <w:szCs w:val="22"/>
        </w:rPr>
        <w:t xml:space="preserve"> </w:t>
      </w:r>
      <w:r w:rsidRPr="00580FE9">
        <w:rPr>
          <w:rStyle w:val="StyleUnderline"/>
          <w:rFonts w:ascii="Calibri" w:hAnsi="Calibri"/>
          <w:szCs w:val="22"/>
        </w:rPr>
        <w:t>China has the capital, expertise and excess capacity to bridge these gaps. By investing in Asia’s infrastructure needs, China is helping Asian economic development abroad and priming demand for its domestic heavy industry at home.</w:t>
      </w:r>
      <w:r w:rsidR="00075D39">
        <w:rPr>
          <w:rStyle w:val="StyleUnderline"/>
          <w:rFonts w:ascii="Calibri" w:hAnsi="Calibri"/>
          <w:szCs w:val="22"/>
        </w:rPr>
        <w:t xml:space="preserve"> </w:t>
      </w:r>
      <w:r w:rsidRPr="00580FE9">
        <w:rPr>
          <w:rStyle w:val="StyleUnderline"/>
          <w:rFonts w:ascii="Calibri" w:hAnsi="Calibri"/>
          <w:szCs w:val="22"/>
        </w:rPr>
        <w:t>The policy will reinforce China’s centre stage position in Asian trade and transport. China’s vast transport and shipping sectors would be the biggest beneficiaries of this initiative. Agriculture, textiles, telecommunications, financial and high-tech sectors are also expected to see knock-on benefits.</w:t>
      </w:r>
      <w:r w:rsidR="00075D39">
        <w:rPr>
          <w:rStyle w:val="StyleUnderline"/>
          <w:rFonts w:ascii="Calibri" w:hAnsi="Calibri"/>
          <w:szCs w:val="22"/>
        </w:rPr>
        <w:t xml:space="preserve"> </w:t>
      </w:r>
      <w:r w:rsidRPr="00075D39">
        <w:rPr>
          <w:rFonts w:ascii="Calibri" w:hAnsi="Calibri" w:cs="Lucida Grande"/>
          <w:sz w:val="16"/>
          <w:szCs w:val="22"/>
        </w:rPr>
        <w:t>Beijing has vowed to allocate an initial investment of USD 40 billion to set up a Silk Road fund for the construction of major infrastructure such as high-speed railways, bridges and ports in Southeast and Central Asia. This figure is above and beyond the USD 64 billion of new investments already announced for infrastructure projects.</w:t>
      </w:r>
      <w:r w:rsidR="00075D39" w:rsidRPr="00075D39">
        <w:rPr>
          <w:rFonts w:ascii="Calibri" w:hAnsi="Calibri" w:cs="Lucida Grande"/>
          <w:sz w:val="16"/>
          <w:szCs w:val="22"/>
        </w:rPr>
        <w:t xml:space="preserve"> </w:t>
      </w:r>
      <w:r w:rsidRPr="00580FE9">
        <w:rPr>
          <w:rStyle w:val="StyleUnderline"/>
          <w:rFonts w:ascii="Calibri" w:hAnsi="Calibri"/>
          <w:szCs w:val="22"/>
        </w:rPr>
        <w:t>To cope with the huge funding need, Beijing is launching a new supra-national financial body – the Asian Infrastructure Investment Bank (AIIB) to make “One Belt, One Road” happen</w:t>
      </w:r>
      <w:r w:rsidRPr="00075D39">
        <w:rPr>
          <w:rFonts w:ascii="Calibri" w:hAnsi="Calibri" w:cs="Lucida Grande"/>
          <w:sz w:val="16"/>
          <w:szCs w:val="22"/>
        </w:rPr>
        <w:t>. AIIB has garnered support from 57 countries as founding members. This will create a large fund that can be sought by countries to develop infrastructure throughout Asia. China is proposing to furnish USD 100 billion worth of authorised capital, to give the AIIB the financial firepower needed to turn the plan into reality.</w:t>
      </w:r>
      <w:r w:rsidR="00075D39" w:rsidRPr="00075D39">
        <w:rPr>
          <w:rFonts w:ascii="Calibri" w:hAnsi="Calibri" w:cs="Lucida Grande"/>
          <w:sz w:val="16"/>
          <w:szCs w:val="22"/>
        </w:rPr>
        <w:t xml:space="preserve"> </w:t>
      </w:r>
      <w:r w:rsidRPr="00580FE9">
        <w:rPr>
          <w:rStyle w:val="StyleUnderline"/>
          <w:rFonts w:ascii="Calibri" w:hAnsi="Calibri"/>
          <w:szCs w:val="22"/>
        </w:rPr>
        <w:t>Singapore, as one of the earliest supporters of AIIB, is pledging USD 250 million or 0.25 per cent of the AIIB’s total authorised capital of USD 100 billion – USD 50 million of which will be paid in over five years.</w:t>
      </w:r>
      <w:r w:rsidR="00075D39">
        <w:rPr>
          <w:rStyle w:val="StyleUnderline"/>
          <w:rFonts w:ascii="Calibri" w:hAnsi="Calibri"/>
          <w:szCs w:val="22"/>
        </w:rPr>
        <w:t xml:space="preserve"> </w:t>
      </w:r>
      <w:r w:rsidRPr="00580FE9">
        <w:rPr>
          <w:rStyle w:val="StyleUnderline"/>
          <w:rFonts w:ascii="Calibri" w:hAnsi="Calibri"/>
          <w:szCs w:val="22"/>
        </w:rPr>
        <w:t xml:space="preserve">From Beijing’s perspective, developments under ‘One Belt, One Road’ and via the AIIB are part of a bigger picture to encourage further economic integration of participating countries and the formation of a new regional economic trading and investment bloc. Importantly, it will expand the global use of the Chinese currency, increasing the speed of renminbi’s </w:t>
      </w:r>
      <w:proofErr w:type="spellStart"/>
      <w:r w:rsidRPr="00580FE9">
        <w:rPr>
          <w:rStyle w:val="StyleUnderline"/>
          <w:rFonts w:ascii="Calibri" w:hAnsi="Calibri"/>
          <w:szCs w:val="22"/>
        </w:rPr>
        <w:t>internationalisation</w:t>
      </w:r>
      <w:proofErr w:type="spellEnd"/>
      <w:r w:rsidRPr="00580FE9">
        <w:rPr>
          <w:rStyle w:val="StyleUnderline"/>
          <w:rFonts w:ascii="Calibri" w:hAnsi="Calibri"/>
          <w:szCs w:val="22"/>
        </w:rPr>
        <w:t>.</w:t>
      </w:r>
      <w:r w:rsidR="00075D39">
        <w:rPr>
          <w:rStyle w:val="StyleUnderline"/>
          <w:rFonts w:ascii="Calibri" w:hAnsi="Calibri"/>
          <w:szCs w:val="22"/>
        </w:rPr>
        <w:t xml:space="preserve"> </w:t>
      </w:r>
      <w:r w:rsidRPr="00580FE9">
        <w:rPr>
          <w:rStyle w:val="StyleUnderline"/>
          <w:rFonts w:ascii="Calibri" w:hAnsi="Calibri"/>
          <w:szCs w:val="22"/>
        </w:rPr>
        <w:t>China will support foreign countries and companies with good credit ratings to issue renminbi denominated bonds in China. Chinese outward investors will also want to issue both foreign currency and renminbi denominated bonds abroad so they can match their different types of funding needs in countries along the belt and road.</w:t>
      </w:r>
      <w:r w:rsidR="00075D39">
        <w:rPr>
          <w:rStyle w:val="StyleUnderline"/>
          <w:rFonts w:ascii="Calibri" w:hAnsi="Calibri"/>
          <w:szCs w:val="22"/>
        </w:rPr>
        <w:t xml:space="preserve"> </w:t>
      </w:r>
      <w:r w:rsidRPr="00075D39">
        <w:rPr>
          <w:rFonts w:ascii="Calibri" w:hAnsi="Calibri" w:cs="Lucida Grande"/>
          <w:sz w:val="16"/>
          <w:szCs w:val="22"/>
        </w:rPr>
        <w:t>Singapore has a role to play here. As one of the world’s leading financial centres, Singapore has strong, well regulated and transparent capital markets. It will be an important hub for raising and distributing equity and debt capital to facilitate investment in the Southeast Asia, India and elsewhere in the Asia Pacific region. And the renminbi is an integral part of it.</w:t>
      </w:r>
      <w:r w:rsidR="00075D39" w:rsidRPr="00075D39">
        <w:rPr>
          <w:rFonts w:ascii="Calibri" w:hAnsi="Calibri" w:cs="Lucida Grande"/>
          <w:sz w:val="16"/>
          <w:szCs w:val="22"/>
        </w:rPr>
        <w:t xml:space="preserve"> </w:t>
      </w:r>
      <w:r w:rsidRPr="00075D39">
        <w:rPr>
          <w:rFonts w:ascii="Calibri" w:hAnsi="Calibri" w:cs="Lucida Grande"/>
          <w:sz w:val="16"/>
          <w:szCs w:val="22"/>
        </w:rPr>
        <w:t>What’s more, Singapore is already a leading offshore renminbi centre. A total of 6.9 trillion yuan was cleared in Singapore as of the first quarter of 2014. More than 73 banks in Singapore have opened renminbi clearing accounts to service clients covering 33 countries and regions. Renminbi denominated deposits in Singapore totalled 257 billion yuan at the end of March, according to the Monetary Authority of Singapore.</w:t>
      </w:r>
      <w:r w:rsidR="00075D39" w:rsidRPr="00075D39">
        <w:rPr>
          <w:rFonts w:ascii="Calibri" w:hAnsi="Calibri" w:cs="Lucida Grande"/>
          <w:sz w:val="16"/>
          <w:szCs w:val="22"/>
        </w:rPr>
        <w:t xml:space="preserve"> </w:t>
      </w:r>
      <w:r w:rsidRPr="00075D39">
        <w:rPr>
          <w:rFonts w:ascii="Calibri" w:hAnsi="Calibri" w:cs="Lucida Grande"/>
          <w:sz w:val="16"/>
          <w:szCs w:val="22"/>
        </w:rPr>
        <w:t>The Bank of China has turned to the Singapore bond market to raise USD 3.55 billion funds via a multi-currency bond to support the “One Belt, One Road” initiative. The lender has issued the international bond in four currencies: US dollars, euros, renminbi and Singapore dollars.</w:t>
      </w:r>
      <w:r w:rsidR="00075D39" w:rsidRPr="00075D39">
        <w:rPr>
          <w:rFonts w:ascii="Calibri" w:hAnsi="Calibri" w:cs="Lucida Grande"/>
          <w:sz w:val="16"/>
          <w:szCs w:val="22"/>
        </w:rPr>
        <w:t xml:space="preserve"> </w:t>
      </w:r>
      <w:r w:rsidRPr="00580FE9">
        <w:rPr>
          <w:rStyle w:val="StyleUnderline"/>
          <w:rFonts w:ascii="Calibri" w:hAnsi="Calibri"/>
          <w:szCs w:val="22"/>
        </w:rPr>
        <w:t>Beijing’s “One Belt, One Road” is a small phrase with big ambitions. Seizing the opportunity will be a huge boost for Singapore. The path to success might be long and tough, but China has certainly made an impressive start.</w:t>
      </w:r>
    </w:p>
    <w:p w14:paraId="56AF1555" w14:textId="77777777" w:rsidR="00264D0F" w:rsidRPr="00580FE9" w:rsidRDefault="00264D0F" w:rsidP="00075D39">
      <w:pPr>
        <w:pStyle w:val="Heading4"/>
      </w:pPr>
      <w:r w:rsidRPr="00580FE9">
        <w:t>China economic collapse causes WW3- hotspot for escalation</w:t>
      </w:r>
    </w:p>
    <w:p w14:paraId="15D25086" w14:textId="77777777" w:rsidR="00264D0F" w:rsidRPr="00580FE9" w:rsidRDefault="00264D0F" w:rsidP="00264D0F">
      <w:r w:rsidRPr="00580FE9">
        <w:rPr>
          <w:b/>
        </w:rPr>
        <w:t>Plate, 03 -</w:t>
      </w:r>
      <w:r w:rsidRPr="00580FE9">
        <w:rPr>
          <w:rFonts w:cs="Arial"/>
          <w:shd w:val="clear" w:color="auto" w:fill="FFFFFF"/>
        </w:rPr>
        <w:t xml:space="preserve"> </w:t>
      </w:r>
      <w:r w:rsidRPr="00580FE9">
        <w:rPr>
          <w:rFonts w:cs="Arial"/>
          <w:sz w:val="20"/>
          <w:shd w:val="clear" w:color="auto" w:fill="FFFFFF"/>
        </w:rPr>
        <w:t>Mr. Plate is a member of the Pacific Council on International Policy, the Century Association of New York and the Phi Beta Kappa Society</w:t>
      </w:r>
      <w:r w:rsidRPr="00580FE9">
        <w:rPr>
          <w:b/>
          <w:sz w:val="20"/>
        </w:rPr>
        <w:t xml:space="preserve"> </w:t>
      </w:r>
      <w:r w:rsidRPr="00580FE9">
        <w:t>(Tom Plate, “Why Not Invade China” Asia Pacific Media Networks, 6/30, http://asiamedia.ucla.edu/TomPlate2003/06302003.htm)//JS</w:t>
      </w:r>
    </w:p>
    <w:p w14:paraId="4067D4B6" w14:textId="77777777" w:rsidR="00264D0F" w:rsidRPr="00580FE9" w:rsidRDefault="00264D0F" w:rsidP="00264D0F">
      <w:pPr>
        <w:rPr>
          <w:b/>
          <w:sz w:val="16"/>
        </w:rPr>
      </w:pPr>
      <w:r w:rsidRPr="00580FE9">
        <w:rPr>
          <w:rStyle w:val="StyleUnderline"/>
        </w:rPr>
        <w:t xml:space="preserve">But </w:t>
      </w:r>
      <w:r w:rsidRPr="00DE4A09">
        <w:rPr>
          <w:rStyle w:val="StyleUnderline"/>
        </w:rPr>
        <w:t>imagine a China disintegrating</w:t>
      </w:r>
      <w:r w:rsidRPr="00580FE9">
        <w:t xml:space="preserve"> </w:t>
      </w:r>
      <w:r w:rsidRPr="00580FE9">
        <w:rPr>
          <w:sz w:val="16"/>
        </w:rPr>
        <w:t xml:space="preserve">-- on its own, without neo-con or CIA prompting, much less outright military invasion -- </w:t>
      </w:r>
      <w:r w:rsidRPr="00DE4A09">
        <w:rPr>
          <w:rStyle w:val="StyleUnderline"/>
        </w:rPr>
        <w:t>because the economy</w:t>
      </w:r>
      <w:r w:rsidRPr="00580FE9">
        <w:t xml:space="preserve"> (</w:t>
      </w:r>
      <w:r w:rsidRPr="00580FE9">
        <w:rPr>
          <w:sz w:val="16"/>
        </w:rPr>
        <w:t xml:space="preserve">against all predictions) suddenly </w:t>
      </w:r>
      <w:r w:rsidRPr="00DE4A09">
        <w:rPr>
          <w:rStyle w:val="StyleUnderline"/>
        </w:rPr>
        <w:t>collapses.</w:t>
      </w:r>
      <w:r w:rsidRPr="00DE4A09">
        <w:t xml:space="preserve"> </w:t>
      </w:r>
      <w:r w:rsidRPr="00DE4A09">
        <w:rPr>
          <w:rStyle w:val="StyleUnderline"/>
        </w:rPr>
        <w:t>That would knock Asia into</w:t>
      </w:r>
      <w:r w:rsidRPr="00580FE9">
        <w:rPr>
          <w:rStyle w:val="StyleUnderline"/>
        </w:rPr>
        <w:t xml:space="preserve"> chaos</w:t>
      </w:r>
      <w:r w:rsidRPr="00580FE9">
        <w:rPr>
          <w:sz w:val="16"/>
        </w:rPr>
        <w:t>. Refugees by the gazillions would head for Indonesia and other poorly border-patrolled places, which don't want them and can't handle them; some</w:t>
      </w:r>
      <w:r w:rsidRPr="00580FE9">
        <w:t xml:space="preserve"> </w:t>
      </w:r>
      <w:r w:rsidRPr="00580FE9">
        <w:rPr>
          <w:rStyle w:val="StyleUnderline"/>
        </w:rPr>
        <w:t xml:space="preserve">in </w:t>
      </w:r>
      <w:r w:rsidRPr="00DE4A09">
        <w:rPr>
          <w:rStyle w:val="StyleUnderline"/>
        </w:rPr>
        <w:t>Japan might lick their chops for World War II Redux and look to annex a slice of China</w:t>
      </w:r>
      <w:r w:rsidRPr="00DE4A09">
        <w:t xml:space="preserve">. </w:t>
      </w:r>
      <w:r w:rsidRPr="00DE4A09">
        <w:rPr>
          <w:rStyle w:val="StyleUnderline"/>
        </w:rPr>
        <w:t>That would send small but successful Singapore and Malaysi</w:t>
      </w:r>
      <w:r w:rsidRPr="00580FE9">
        <w:rPr>
          <w:rStyle w:val="StyleUnderline"/>
        </w:rPr>
        <w:t>a</w:t>
      </w:r>
      <w:r w:rsidRPr="00580FE9">
        <w:t xml:space="preserve"> </w:t>
      </w:r>
      <w:r w:rsidRPr="00580FE9">
        <w:rPr>
          <w:sz w:val="16"/>
        </w:rPr>
        <w:t xml:space="preserve">-- once Japanese colonies -- </w:t>
      </w:r>
      <w:r w:rsidRPr="00DE4A09">
        <w:rPr>
          <w:rStyle w:val="StyleUnderline"/>
        </w:rPr>
        <w:t>into absolute nervous breakdowns</w:t>
      </w:r>
      <w:r w:rsidRPr="00DE4A09">
        <w:t xml:space="preserve">. </w:t>
      </w:r>
      <w:proofErr w:type="gramStart"/>
      <w:r w:rsidRPr="00DE4A09">
        <w:rPr>
          <w:rStyle w:val="StyleUnderline"/>
        </w:rPr>
        <w:t>India might make a grab for Tib</w:t>
      </w:r>
      <w:r w:rsidRPr="00580FE9">
        <w:rPr>
          <w:rStyle w:val="StyleUnderline"/>
        </w:rPr>
        <w:t>et</w:t>
      </w:r>
      <w:r w:rsidRPr="00580FE9">
        <w:t xml:space="preserve">, </w:t>
      </w:r>
      <w:r w:rsidRPr="00580FE9">
        <w:rPr>
          <w:sz w:val="16"/>
        </w:rPr>
        <w:t>and while it does</w:t>
      </w:r>
      <w:r w:rsidRPr="00DE4A09">
        <w:rPr>
          <w:rStyle w:val="StyleUnderline"/>
        </w:rPr>
        <w:t>, Pakistan for Kashmir</w:t>
      </w:r>
      <w:r w:rsidRPr="00DE4A09">
        <w:t>.</w:t>
      </w:r>
      <w:proofErr w:type="gramEnd"/>
      <w:r w:rsidRPr="00DE4A09">
        <w:t xml:space="preserve"> </w:t>
      </w:r>
      <w:r w:rsidRPr="00DE4A09">
        <w:rPr>
          <w:rStyle w:val="StyleUnderline"/>
        </w:rPr>
        <w:t>Say hello to World War III</w:t>
      </w:r>
      <w:r w:rsidRPr="00DE4A09">
        <w:t xml:space="preserve"> </w:t>
      </w:r>
      <w:r w:rsidRPr="00DE4A09">
        <w:rPr>
          <w:b/>
          <w:sz w:val="28"/>
          <w:szCs w:val="28"/>
          <w:u w:val="single"/>
        </w:rPr>
        <w:t>Asia-style!</w:t>
      </w:r>
      <w:r w:rsidRPr="00580FE9">
        <w:rPr>
          <w:b/>
          <w:sz w:val="28"/>
          <w:szCs w:val="28"/>
          <w:u w:val="single"/>
        </w:rPr>
        <w:t xml:space="preserve"> </w:t>
      </w:r>
      <w:r w:rsidRPr="00580FE9">
        <w:rPr>
          <w:sz w:val="16"/>
        </w:rPr>
        <w:t xml:space="preserve">That's why wise policy encourages Chinese stability, security and economic growth -- the very direction the White House now seems to prefer. If neo-cons like Kristol really care about Bush, they ought to relocate their common sense and get off his back. Bush has enough on his plate, trying to put Iraq back together. In the final analysis, neo-con insanity is more of a danger to the Bush presidency than China. </w:t>
      </w:r>
    </w:p>
    <w:p w14:paraId="6A580E26" w14:textId="77777777" w:rsidR="00E93FF2" w:rsidRPr="00580FE9" w:rsidRDefault="00E93FF2" w:rsidP="00E93FF2"/>
    <w:p w14:paraId="4F23C54F" w14:textId="77777777" w:rsidR="00E93FF2" w:rsidRPr="00580FE9" w:rsidRDefault="00E93FF2" w:rsidP="00E93FF2">
      <w:pPr>
        <w:pStyle w:val="Heading3"/>
      </w:pPr>
      <w:r w:rsidRPr="00580FE9">
        <w:t>Solvency</w:t>
      </w:r>
      <w:r w:rsidR="00075D39">
        <w:t>—1ac</w:t>
      </w:r>
    </w:p>
    <w:p w14:paraId="2A554B0E" w14:textId="77777777" w:rsidR="008C63B9" w:rsidRPr="00580FE9" w:rsidRDefault="008C63B9" w:rsidP="008C63B9">
      <w:pPr>
        <w:pStyle w:val="Heading4"/>
      </w:pPr>
      <w:r w:rsidRPr="00580FE9">
        <w:t>China is uniquely situated to help Afghanistan but U.S support is necessary to ensure success</w:t>
      </w:r>
    </w:p>
    <w:p w14:paraId="252D2C62" w14:textId="77777777" w:rsidR="008C63B9" w:rsidRPr="00580FE9" w:rsidRDefault="008C63B9" w:rsidP="008C63B9">
      <w:pPr>
        <w:pStyle w:val="Heading4"/>
        <w:rPr>
          <w:rFonts w:asciiTheme="minorHAnsi" w:hAnsiTheme="minorHAnsi" w:cs="Arial"/>
          <w:b w:val="0"/>
          <w:sz w:val="22"/>
          <w:shd w:val="clear" w:color="auto" w:fill="FFFFFF"/>
        </w:rPr>
      </w:pPr>
      <w:r w:rsidRPr="00580FE9">
        <w:t>Khalilzad 14</w:t>
      </w:r>
      <w:r w:rsidRPr="00580FE9">
        <w:rPr>
          <w:b w:val="0"/>
        </w:rPr>
        <w:t xml:space="preserve"> </w:t>
      </w:r>
      <w:r w:rsidRPr="00580FE9">
        <w:rPr>
          <w:rFonts w:asciiTheme="minorHAnsi" w:hAnsiTheme="minorHAnsi"/>
          <w:b w:val="0"/>
          <w:sz w:val="22"/>
        </w:rPr>
        <w:t xml:space="preserve">[Zalmay – Previous U.S ambassador to Afghanistan, Iraq, and the United  Nations under President George Bush, </w:t>
      </w:r>
      <w:r w:rsidRPr="00580FE9">
        <w:rPr>
          <w:rFonts w:asciiTheme="minorHAnsi" w:hAnsiTheme="minorHAnsi" w:cs="Arial"/>
          <w:b w:val="0"/>
          <w:sz w:val="22"/>
          <w:shd w:val="clear" w:color="auto" w:fill="FFFFFF"/>
        </w:rPr>
        <w:t>U.S. counselor at the Center for Strategic and International Studies (CSIS), President of Khalilzad Associations – an international business consulting firm, “  Why Afghanistan Courts China”, Nov. 3</w:t>
      </w:r>
      <w:r w:rsidRPr="00580FE9">
        <w:rPr>
          <w:rFonts w:asciiTheme="minorHAnsi" w:hAnsiTheme="minorHAnsi" w:cs="Arial"/>
          <w:b w:val="0"/>
          <w:sz w:val="22"/>
          <w:shd w:val="clear" w:color="auto" w:fill="FFFFFF"/>
          <w:vertAlign w:val="superscript"/>
        </w:rPr>
        <w:t>rd</w:t>
      </w:r>
      <w:r w:rsidRPr="00580FE9">
        <w:rPr>
          <w:rFonts w:asciiTheme="minorHAnsi" w:hAnsiTheme="minorHAnsi" w:cs="Arial"/>
          <w:b w:val="0"/>
          <w:sz w:val="22"/>
          <w:shd w:val="clear" w:color="auto" w:fill="FFFFFF"/>
        </w:rPr>
        <w:t xml:space="preserve"> 2014, </w:t>
      </w:r>
      <w:hyperlink r:id="rId11" w:history="1">
        <w:r w:rsidRPr="00580FE9">
          <w:rPr>
            <w:rStyle w:val="Hyperlink"/>
            <w:rFonts w:asciiTheme="minorHAnsi" w:hAnsiTheme="minorHAnsi" w:cs="Arial"/>
            <w:b w:val="0"/>
            <w:sz w:val="22"/>
            <w:shd w:val="clear" w:color="auto" w:fill="FFFFFF"/>
          </w:rPr>
          <w:t>http://www.nytimes.com/2014/11/04/opinion/why-afghanistan-courts-china.html</w:t>
        </w:r>
      </w:hyperlink>
      <w:r w:rsidRPr="00580FE9">
        <w:rPr>
          <w:rFonts w:asciiTheme="minorHAnsi" w:hAnsiTheme="minorHAnsi" w:cs="Arial"/>
          <w:b w:val="0"/>
          <w:sz w:val="22"/>
          <w:shd w:val="clear" w:color="auto" w:fill="FFFFFF"/>
        </w:rPr>
        <w:t>]</w:t>
      </w:r>
    </w:p>
    <w:p w14:paraId="510C6C57" w14:textId="77777777" w:rsidR="008C63B9" w:rsidRPr="00580FE9" w:rsidRDefault="008C63B9" w:rsidP="008C63B9">
      <w:pPr>
        <w:rPr>
          <w:u w:val="single"/>
        </w:rPr>
      </w:pPr>
      <w:r w:rsidRPr="00580FE9">
        <w:rPr>
          <w:sz w:val="16"/>
        </w:rPr>
        <w:t xml:space="preserve"> Last week, Afghanistan’s new president, Ashraf Ghani, traveled to China for his first state visit abroad. Mr. Ghani’s calculation — that </w:t>
      </w:r>
      <w:r w:rsidRPr="00580FE9">
        <w:rPr>
          <w:u w:val="single"/>
        </w:rPr>
        <w:t>Beijing could offset the decline in American and Western support</w:t>
      </w:r>
      <w:r w:rsidRPr="00580FE9">
        <w:rPr>
          <w:sz w:val="16"/>
        </w:rPr>
        <w:t xml:space="preserve"> — creates a long</w:t>
      </w:r>
      <w:r w:rsidRPr="00580FE9">
        <w:rPr>
          <w:sz w:val="16"/>
        </w:rPr>
        <w:softHyphen/>
        <w:t xml:space="preserve"> term strategic conundrum: Can Afghanistan attract Chinese investment and security assistance while avoiding the perils of excessive dependency on Beijing?  Mr. Ghani’s outreach to China is driven by a combination of short</w:t>
      </w:r>
      <w:r w:rsidRPr="00580FE9">
        <w:rPr>
          <w:sz w:val="16"/>
        </w:rPr>
        <w:softHyphen/>
        <w:t xml:space="preserve"> term realities and long</w:t>
      </w:r>
      <w:r w:rsidRPr="00580FE9">
        <w:rPr>
          <w:sz w:val="16"/>
        </w:rPr>
        <w:softHyphen/>
        <w:t xml:space="preserve"> term goals. The Western drawdown comes at a time when the </w:t>
      </w:r>
      <w:r w:rsidRPr="00580FE9">
        <w:rPr>
          <w:u w:val="single"/>
        </w:rPr>
        <w:t xml:space="preserve">Afghan government is neither fiscally self </w:t>
      </w:r>
      <w:r w:rsidRPr="00580FE9">
        <w:rPr>
          <w:u w:val="single"/>
        </w:rPr>
        <w:softHyphen/>
        <w:t>sufficient nor capable of defeating the Pakistan backed Taliban insurgency</w:t>
      </w:r>
      <w:r w:rsidRPr="00580FE9">
        <w:rPr>
          <w:sz w:val="16"/>
        </w:rPr>
        <w:t xml:space="preserve">. In the short term, </w:t>
      </w:r>
      <w:r w:rsidRPr="00580FE9">
        <w:rPr>
          <w:u w:val="single"/>
        </w:rPr>
        <w:t xml:space="preserve">there is little alternative to international assistance to keep the Afghan state afloat. </w:t>
      </w:r>
      <w:r w:rsidRPr="00580FE9">
        <w:rPr>
          <w:sz w:val="16"/>
        </w:rPr>
        <w:t xml:space="preserve"> In the </w:t>
      </w:r>
      <w:r w:rsidRPr="00580FE9">
        <w:rPr>
          <w:u w:val="single"/>
        </w:rPr>
        <w:t xml:space="preserve">longer term, however, Afghanistan hopes to leverage two of the country’s assets to achieve genuine stability and self </w:t>
      </w:r>
      <w:r w:rsidRPr="00580FE9">
        <w:rPr>
          <w:u w:val="single"/>
        </w:rPr>
        <w:softHyphen/>
        <w:t>reliance: its natural resources and its strategic location</w:t>
      </w:r>
      <w:r w:rsidRPr="00580FE9">
        <w:rPr>
          <w:sz w:val="16"/>
        </w:rPr>
        <w:t xml:space="preserve">, wedged as it is between Iran, Pakistan, China and the Central Asian states. The </w:t>
      </w:r>
      <w:r w:rsidRPr="00580FE9">
        <w:rPr>
          <w:u w:val="single"/>
        </w:rPr>
        <w:t>development of Afghan infrastructure could turn the country into a regional land bridge. Afghanistan would enjoy unimpeded access to regional and global markets while collecting transit fees from the region’s commercial activity</w:t>
      </w:r>
      <w:r w:rsidRPr="00580FE9">
        <w:rPr>
          <w:sz w:val="16"/>
        </w:rPr>
        <w:t xml:space="preserve">.  </w:t>
      </w:r>
      <w:r w:rsidRPr="00580FE9">
        <w:rPr>
          <w:u w:val="single"/>
        </w:rPr>
        <w:t>Washington’s long</w:t>
      </w:r>
      <w:r w:rsidRPr="00580FE9">
        <w:rPr>
          <w:u w:val="single"/>
        </w:rPr>
        <w:softHyphen/>
        <w:t>standing support hasn’t been enough</w:t>
      </w:r>
      <w:r w:rsidRPr="00580FE9">
        <w:rPr>
          <w:sz w:val="16"/>
        </w:rPr>
        <w:t xml:space="preserve"> to bring the land bridge concept to fruition. Although the </w:t>
      </w:r>
      <w:r w:rsidRPr="00580FE9">
        <w:rPr>
          <w:u w:val="single"/>
        </w:rPr>
        <w:t>United States has spent $4 billion constructing roads</w:t>
      </w:r>
      <w:r w:rsidRPr="00580FE9">
        <w:rPr>
          <w:sz w:val="16"/>
        </w:rPr>
        <w:t xml:space="preserve">, the project requires far more money and political stability. The </w:t>
      </w:r>
      <w:r w:rsidRPr="00580FE9">
        <w:rPr>
          <w:u w:val="single"/>
        </w:rPr>
        <w:t>Asian Development Bank estimates that an additional $2 billion of investments in roads and transmission lines is required — and even more for pipelines, railways and upgrading regional infrastructure</w:t>
      </w:r>
      <w:r w:rsidRPr="00580FE9">
        <w:rPr>
          <w:sz w:val="16"/>
        </w:rPr>
        <w:t xml:space="preserve">. Yet continuing security challenges are diverting attention and resources from the initiative.  </w:t>
      </w:r>
      <w:r w:rsidRPr="00580FE9">
        <w:rPr>
          <w:u w:val="single"/>
        </w:rPr>
        <w:t>China is perhaps the only power with the incentives</w:t>
      </w:r>
      <w:r w:rsidRPr="00580FE9">
        <w:rPr>
          <w:sz w:val="16"/>
        </w:rPr>
        <w:t xml:space="preserve">, </w:t>
      </w:r>
      <w:r w:rsidRPr="00580FE9">
        <w:rPr>
          <w:rStyle w:val="StyleUnderline"/>
        </w:rPr>
        <w:t>resources and national will to make Afghanistan’s ambitious vision a reality.</w:t>
      </w:r>
      <w:r w:rsidRPr="00580FE9">
        <w:rPr>
          <w:sz w:val="16"/>
        </w:rPr>
        <w:t xml:space="preserve"> </w:t>
      </w:r>
      <w:r w:rsidRPr="00580FE9">
        <w:rPr>
          <w:u w:val="single"/>
        </w:rPr>
        <w:t xml:space="preserve">Beijing has already made sizable investments in Afghan copper and oil </w:t>
      </w:r>
      <w:r w:rsidRPr="00580FE9">
        <w:rPr>
          <w:sz w:val="16"/>
        </w:rPr>
        <w:t xml:space="preserve">— including a $3 billion agreement to develop the Aynak copper mine. China is eyeing Afghan natural gas. Western companies, lacking sufficient state backing from their governments, have proven unwilling or unable to make comparable investments. </w:t>
      </w:r>
      <w:r w:rsidRPr="00580FE9">
        <w:rPr>
          <w:u w:val="single"/>
        </w:rPr>
        <w:t>If Beijing were to invest in the country’s infrastructure, new transit corridors would facilitate Chinese trade westward to Iran and the Middle East, and south</w:t>
      </w:r>
      <w:r w:rsidRPr="00580FE9">
        <w:rPr>
          <w:sz w:val="16"/>
        </w:rPr>
        <w:t xml:space="preserve"> to the Gwadar port in Pakistan.  Despite the fact that an Afghan land bridge would give Pakistan access to Central Asian markets and products, American pressure alone has not persuaded Islamabad to abandon its support for militants. Pakistan’s civilian leaders are increasingly open to a settlement between the Afghan government and the Taliban. But the overall lack of progress on reconciliation is saddling the United States with the disproportionately large cost of supporting Afghanistan’s security forces.  </w:t>
      </w:r>
      <w:r w:rsidRPr="00580FE9">
        <w:rPr>
          <w:u w:val="single"/>
        </w:rPr>
        <w:t>Pakistani intransigence has strengthened Afghanistan’s case for engagement with China</w:t>
      </w:r>
      <w:r w:rsidRPr="00580FE9">
        <w:rPr>
          <w:sz w:val="16"/>
        </w:rPr>
        <w:t xml:space="preserve">. Since 2001, China has largely stayed on the sidelines as the United States has assumed the heavy lifting on the counterterrorism front. </w:t>
      </w:r>
      <w:r w:rsidRPr="00580FE9">
        <w:rPr>
          <w:u w:val="single"/>
        </w:rPr>
        <w:t>China has pursued its economic interests in Afghanistan while benefiting from the security provided by the American military presence</w:t>
      </w:r>
      <w:r w:rsidRPr="00580FE9">
        <w:rPr>
          <w:sz w:val="16"/>
        </w:rPr>
        <w:t xml:space="preserve">. At the same time, </w:t>
      </w:r>
      <w:r w:rsidRPr="00580FE9">
        <w:rPr>
          <w:u w:val="single"/>
        </w:rPr>
        <w:t xml:space="preserve">China has maintained friendly relations with Pakistan </w:t>
      </w:r>
      <w:r w:rsidRPr="00580FE9">
        <w:rPr>
          <w:sz w:val="16"/>
        </w:rPr>
        <w:t xml:space="preserve">and has refused to lean on the Pakistani military to change its ways.  Recently, however, there have been signs that </w:t>
      </w:r>
      <w:r w:rsidRPr="00580FE9">
        <w:rPr>
          <w:u w:val="single"/>
        </w:rPr>
        <w:t>Chinese policy is changing</w:t>
      </w:r>
      <w:r w:rsidRPr="00580FE9">
        <w:rPr>
          <w:sz w:val="16"/>
        </w:rPr>
        <w:t xml:space="preserve">. </w:t>
      </w:r>
      <w:r w:rsidRPr="00580FE9">
        <w:rPr>
          <w:u w:val="single"/>
        </w:rPr>
        <w:t>Beijing has indicated that it opposes the Taliban’s return to power</w:t>
      </w:r>
      <w:r w:rsidRPr="00580FE9">
        <w:rPr>
          <w:sz w:val="16"/>
        </w:rPr>
        <w:t xml:space="preserve"> and believes that the Taliban’s participation in the political system should be contingent on its renunciation of violence. </w:t>
      </w:r>
      <w:r w:rsidRPr="00580FE9">
        <w:rPr>
          <w:u w:val="single"/>
        </w:rPr>
        <w:t>China has even offered to mediate</w:t>
      </w:r>
      <w:r w:rsidRPr="00580FE9">
        <w:rPr>
          <w:sz w:val="16"/>
        </w:rPr>
        <w:t xml:space="preserve"> discussions between Kabul and the Taliban, a sign that it no longer sees its relations with Afghanistan simply as an extension of its ties to Pakistan. Beijing is also promoting the idea of a regional forum for Afghan reconciliation and favors establishing trilateral meetings between China, Afghanistan and the United States.  </w:t>
      </w:r>
      <w:r w:rsidRPr="00580FE9">
        <w:rPr>
          <w:rStyle w:val="StyleUnderline"/>
        </w:rPr>
        <w:t>The Afghan government has</w:t>
      </w:r>
      <w:r w:rsidRPr="00580FE9">
        <w:rPr>
          <w:sz w:val="16"/>
        </w:rPr>
        <w:t xml:space="preserve"> so far </w:t>
      </w:r>
      <w:r w:rsidRPr="00580FE9">
        <w:rPr>
          <w:rStyle w:val="StyleUnderline"/>
        </w:rPr>
        <w:t>welcomed Chinese efforts to promote reconciliation</w:t>
      </w:r>
      <w:r w:rsidRPr="00580FE9">
        <w:rPr>
          <w:sz w:val="16"/>
        </w:rPr>
        <w:t xml:space="preserve">. The Taliban’s reaction, which will be influenced by the outcome of talks between Beijing and Islamabad, remains uncertain. Given that China, unlike America, has earned the Pakistani military’s trust over many decades, Beijing is better positioned to bring about a shift in Pakistani policy.  </w:t>
      </w:r>
      <w:r w:rsidRPr="00580FE9">
        <w:rPr>
          <w:rStyle w:val="StyleUnderline"/>
        </w:rPr>
        <w:t>Security interests have been the most important factor in China’s reassessment</w:t>
      </w:r>
      <w:r w:rsidRPr="00580FE9">
        <w:rPr>
          <w:sz w:val="16"/>
        </w:rPr>
        <w:t>. Beijing is belatedly coming to terms with the threat Islamic extremists pose to China’s territorial integrity. Terrorists in China’s restive Xinjiang province are training in Pakistani camps and honing military skills through their experience in Afghanistan. China fears that with the American withdrawal, Afghanistan will become a bigger sanctuary for anti</w:t>
      </w:r>
      <w:r w:rsidRPr="00580FE9">
        <w:rPr>
          <w:sz w:val="16"/>
        </w:rPr>
        <w:softHyphen/>
        <w:t xml:space="preserve"> Chinese extremists. The fact that Chinese separatism is becoming a global Islamist cause has not escaped Beijing’s notice; the Islamic State has already vowed to “liberate” Xinjiang.  Economic and security aid from China is not without risks. </w:t>
      </w:r>
      <w:r w:rsidRPr="00580FE9">
        <w:rPr>
          <w:u w:val="single"/>
        </w:rPr>
        <w:t xml:space="preserve">Afghan institutions may not be strong enough to ensure that Chinese investors meet their contractual obligation to put Afghans to work, meet international environmental and health standards, and protect heritage sites.  </w:t>
      </w:r>
      <w:r w:rsidRPr="00580FE9">
        <w:rPr>
          <w:sz w:val="16"/>
        </w:rPr>
        <w:t xml:space="preserve">And if </w:t>
      </w:r>
      <w:r w:rsidRPr="00580FE9">
        <w:rPr>
          <w:u w:val="single"/>
        </w:rPr>
        <w:t>America’s relations with China deteriorate, Afghanistan might be forced to make a choice</w:t>
      </w:r>
      <w:r w:rsidRPr="00580FE9">
        <w:rPr>
          <w:sz w:val="16"/>
        </w:rPr>
        <w:t xml:space="preserve">. The threat of becoming dependent on China would be particularly acute if the United States were to disengage from Afghanistan. Indeed, during the early years of the Cold War, Afghanistan benefited from the simultaneous infusion of American and Soviet foreign assistance until Washington made a fateful decision to cede the country to Soviet influence.  </w:t>
      </w:r>
      <w:r w:rsidRPr="00580FE9">
        <w:rPr>
          <w:u w:val="single"/>
        </w:rPr>
        <w:t>These concerns are not an argument against expanding ties with China. But they underscore the geopolitical factors at play</w:t>
      </w:r>
      <w:r w:rsidRPr="00580FE9">
        <w:rPr>
          <w:sz w:val="16"/>
        </w:rPr>
        <w:t xml:space="preserve">. Afghanistan must ensure that closer ties to China don’t come at the expense of its partnership with the West.  </w:t>
      </w:r>
      <w:r w:rsidRPr="00580FE9">
        <w:rPr>
          <w:u w:val="single"/>
        </w:rPr>
        <w:t>Washington will have to play its part by participating in the proposed trilateral. But it must avoid the temptation to abandon Afghanistan once again and thereby cede wider regional influence to China</w:t>
      </w:r>
    </w:p>
    <w:p w14:paraId="64A51D0B" w14:textId="77777777" w:rsidR="008C63B9" w:rsidRPr="00580FE9" w:rsidRDefault="008C63B9" w:rsidP="008C63B9">
      <w:pPr>
        <w:pStyle w:val="Heading4"/>
      </w:pPr>
      <w:r w:rsidRPr="00580FE9">
        <w:t>Likelihood of US-China cooperation over Afghanistan is high—driven by common goal of regional security</w:t>
      </w:r>
    </w:p>
    <w:p w14:paraId="2D582E3A" w14:textId="77777777" w:rsidR="008C63B9" w:rsidRPr="00580FE9" w:rsidRDefault="008C63B9" w:rsidP="008C63B9">
      <w:r w:rsidRPr="00580FE9">
        <w:rPr>
          <w:rStyle w:val="Style13ptBold"/>
        </w:rPr>
        <w:t>Clarke 10/12/15 –</w:t>
      </w:r>
      <w:r w:rsidRPr="00580FE9">
        <w:t>Michael, Associate Professor at the National Security College,ANU, 10-12-2015, "Afghanistan: An Opportunity for U.S.–China Cooperation?," National Interest, http://nationalinterest.org/blog/the-buzz/afghanistan-opportunity-us%E2%80%93china-cooperation-14052</w:t>
      </w:r>
    </w:p>
    <w:p w14:paraId="2AF22AE2" w14:textId="77777777" w:rsidR="008C63B9" w:rsidRPr="00580FE9" w:rsidRDefault="008C63B9" w:rsidP="008C63B9">
      <w:pPr>
        <w:rPr>
          <w:sz w:val="12"/>
        </w:rPr>
      </w:pPr>
      <w:r w:rsidRPr="00580FE9">
        <w:rPr>
          <w:sz w:val="12"/>
        </w:rPr>
        <w:t xml:space="preserve">Michael Auslin has called for a “new realism” in U.S. foreign policy toward China in these pages, one that “begins with an official acceptance that we are locked in a competition with China that is of Beijing’s choosing.” Moreover he suggests that </w:t>
      </w:r>
      <w:r w:rsidRPr="00580FE9">
        <w:rPr>
          <w:rStyle w:val="StyleUnderline"/>
        </w:rPr>
        <w:t xml:space="preserve">Sino-U.S. dialogue must be “reset” </w:t>
      </w:r>
      <w:r w:rsidRPr="00580FE9">
        <w:rPr>
          <w:sz w:val="12"/>
        </w:rPr>
        <w:t xml:space="preserve">and “conducted not as an unearned gift to Beijing, but only </w:t>
      </w:r>
      <w:r w:rsidRPr="00580FE9">
        <w:rPr>
          <w:rStyle w:val="StyleUnderline"/>
        </w:rPr>
        <w:t xml:space="preserve">when there are concrete goals to be achieved.” </w:t>
      </w:r>
      <w:r w:rsidRPr="00580FE9">
        <w:rPr>
          <w:sz w:val="12"/>
        </w:rPr>
        <w:t>While some, such U.S. National Security Advisor Susan Rice, may dispute the first claim as “lazy rhetoric,” the second admonition to structure the relationship through a focus on the concrete goals and interests of each party isn’t as easily dismissed. The problem in the current climate of Sino–U.S. relations, however, is to identify areas in which those interests overlap to “mutual benefit” more than they diverge</w:t>
      </w:r>
      <w:r w:rsidRPr="00580FE9">
        <w:rPr>
          <w:rStyle w:val="StyleUnderline"/>
        </w:rPr>
        <w:t xml:space="preserve">. China’s “One Belt, One Road” (OBOR) strategy is an area that holds potential. </w:t>
      </w:r>
      <w:r w:rsidRPr="00580FE9">
        <w:rPr>
          <w:sz w:val="12"/>
        </w:rPr>
        <w:t xml:space="preserve">According to John Hudson, where U.S. officials see China’s resurgence and ambition in the Asia–Pacific as the core driver of regional insecurity, in Eurasia they see a “surprising convergence of U.S. and Chinese interests” that “boils down to </w:t>
      </w:r>
      <w:r w:rsidRPr="00580FE9">
        <w:rPr>
          <w:rStyle w:val="StyleUnderline"/>
        </w:rPr>
        <w:t xml:space="preserve">one mutual goal: security.” </w:t>
      </w:r>
      <w:r w:rsidRPr="00580FE9">
        <w:rPr>
          <w:sz w:val="12"/>
        </w:rPr>
        <w:t xml:space="preserve">From this perspective, </w:t>
      </w:r>
      <w:r w:rsidRPr="00580FE9">
        <w:rPr>
          <w:rStyle w:val="StyleUnderline"/>
        </w:rPr>
        <w:t xml:space="preserve">Beijing shares Washington’s desires to see a stable and secure Afghanistan </w:t>
      </w:r>
      <w:r w:rsidRPr="00580FE9">
        <w:rPr>
          <w:sz w:val="12"/>
        </w:rPr>
        <w:t xml:space="preserve">and Pakistan </w:t>
      </w:r>
      <w:r w:rsidRPr="00580FE9">
        <w:rPr>
          <w:rStyle w:val="StyleUnderline"/>
        </w:rPr>
        <w:t>due primarily to Beijing’s own concerns with Uyghur terrorism in Xinjiang.</w:t>
      </w:r>
      <w:r w:rsidRPr="00580FE9">
        <w:rPr>
          <w:sz w:val="12"/>
        </w:rPr>
        <w:t xml:space="preserve"> The strength of this view is based on two major factors. First, </w:t>
      </w:r>
      <w:r w:rsidRPr="00580FE9">
        <w:rPr>
          <w:rStyle w:val="StyleUnderline"/>
        </w:rPr>
        <w:t xml:space="preserve">the OBOR </w:t>
      </w:r>
      <w:r w:rsidRPr="00580FE9">
        <w:rPr>
          <w:sz w:val="12"/>
        </w:rPr>
        <w:t xml:space="preserve">itself, while growing out of a decades-long agenda to firmly integrate Xinjiang and overcome Uyghur separatism and terrorism through the delivery of economic development, looks set to engage China more directly in the problems of the region. With </w:t>
      </w:r>
      <w:r w:rsidRPr="00580FE9">
        <w:rPr>
          <w:rStyle w:val="StyleUnderline"/>
        </w:rPr>
        <w:t>its focus on the development of trans-regional infrastructure links and investment, such as the “China-Pakistan Economic Corridor</w:t>
      </w:r>
      <w:r w:rsidRPr="00580FE9">
        <w:rPr>
          <w:sz w:val="12"/>
        </w:rPr>
        <w:t xml:space="preserve">,” the OBOR </w:t>
      </w:r>
      <w:r w:rsidRPr="00580FE9">
        <w:rPr>
          <w:rStyle w:val="StyleUnderline"/>
        </w:rPr>
        <w:t>would give China a greater stake in the future security and prosperity</w:t>
      </w:r>
      <w:r w:rsidRPr="00580FE9">
        <w:rPr>
          <w:sz w:val="12"/>
        </w:rPr>
        <w:t xml:space="preserve"> of Central Asia, Afghanistan and </w:t>
      </w:r>
      <w:r w:rsidRPr="00580FE9">
        <w:rPr>
          <w:rStyle w:val="StyleUnderline"/>
        </w:rPr>
        <w:t>Pakistan</w:t>
      </w:r>
      <w:r w:rsidRPr="00580FE9">
        <w:rPr>
          <w:sz w:val="12"/>
        </w:rPr>
        <w:t xml:space="preserve">. </w:t>
      </w:r>
      <w:r w:rsidRPr="00580FE9">
        <w:rPr>
          <w:rStyle w:val="StyleUnderline"/>
        </w:rPr>
        <w:t xml:space="preserve">Obama administration officials have approvingly noted that China’s plan mirrors the intent of its own aborted “New Silk Road Initiative” of 2011. Indeed, the logic of that effort suggests some complementarity between U.S. and Chinese interests. </w:t>
      </w:r>
      <w:r w:rsidRPr="00580FE9">
        <w:rPr>
          <w:sz w:val="12"/>
        </w:rPr>
        <w:t xml:space="preserve">Second, the </w:t>
      </w:r>
      <w:r w:rsidRPr="00580FE9">
        <w:rPr>
          <w:rStyle w:val="StyleUnderline"/>
        </w:rPr>
        <w:t>increasing number of terrorist attacks in Xinjiang,</w:t>
      </w:r>
      <w:r w:rsidRPr="00580FE9">
        <w:rPr>
          <w:sz w:val="12"/>
        </w:rPr>
        <w:t xml:space="preserve"> which </w:t>
      </w:r>
      <w:r w:rsidRPr="00580FE9">
        <w:rPr>
          <w:rStyle w:val="StyleUnderline"/>
        </w:rPr>
        <w:t>China has attributed to militants based in the Af-Pak tribal areas,</w:t>
      </w:r>
      <w:r w:rsidRPr="00580FE9">
        <w:rPr>
          <w:sz w:val="12"/>
        </w:rPr>
        <w:t xml:space="preserve"> has arguably revealed to Beijing that it can no longer rely on the partial ‘outsourcing’ of its security to the U.S. military presence in Afghanistan nor the Pakistani military along the Af-Pak frontier. Instead, Beijing must revise its to-date largely ‘hands off’ approach to the security situation in Afghanistan as it pursues the OBOR strategy.</w:t>
      </w:r>
    </w:p>
    <w:p w14:paraId="2763E257" w14:textId="77777777" w:rsidR="007F7FE4" w:rsidRPr="00580FE9" w:rsidRDefault="007F7FE4" w:rsidP="007F7FE4">
      <w:pPr>
        <w:pStyle w:val="Heading4"/>
      </w:pPr>
      <w:r w:rsidRPr="00580FE9">
        <w:t xml:space="preserve">The New Silk Road lays foundation for U.S.-Chinese cooperation in Afghanistan </w:t>
      </w:r>
    </w:p>
    <w:p w14:paraId="3DEEECF6" w14:textId="77777777" w:rsidR="007F7FE4" w:rsidRPr="00580FE9" w:rsidRDefault="007F7FE4" w:rsidP="007F7FE4">
      <w:r w:rsidRPr="00580FE9">
        <w:t xml:space="preserve">Huang </w:t>
      </w:r>
      <w:r w:rsidRPr="00580FE9">
        <w:rPr>
          <w:rFonts w:eastAsiaTheme="majorEastAsia" w:cstheme="majorBidi"/>
          <w:b/>
          <w:iCs/>
          <w:sz w:val="26"/>
        </w:rPr>
        <w:t>Yinjiazi,</w:t>
      </w:r>
      <w:r w:rsidRPr="00580FE9">
        <w:t xml:space="preserve"> 09/14/</w:t>
      </w:r>
      <w:r w:rsidRPr="00580FE9">
        <w:rPr>
          <w:rFonts w:eastAsiaTheme="majorEastAsia" w:cstheme="majorBidi"/>
          <w:b/>
          <w:iCs/>
          <w:sz w:val="26"/>
        </w:rPr>
        <w:t>15</w:t>
      </w:r>
      <w:r w:rsidRPr="00580FE9">
        <w:t xml:space="preserve">, (Huang Yinjiazi, writer for Xinhua News Agency, September 14, 2015, “(Xi's U.S. Visit) Spotlight: Silk Road wide enough for China-U.S. cooperation”, </w:t>
      </w:r>
      <w:hyperlink r:id="rId12" w:history="1">
        <w:r w:rsidRPr="00580FE9">
          <w:rPr>
            <w:rStyle w:val="Hyperlink"/>
          </w:rPr>
          <w:t>http://search.proquest.com.proxy.lib.umich.edu/news/docview/1712307576/47C7850288D447FAPQ/4?accountid=14667</w:t>
        </w:r>
      </w:hyperlink>
      <w:r w:rsidRPr="00580FE9">
        <w:t xml:space="preserve">, accessed on 6/21/16) </w:t>
      </w:r>
    </w:p>
    <w:p w14:paraId="12056C8A" w14:textId="77777777" w:rsidR="007F7FE4" w:rsidRPr="00580FE9" w:rsidRDefault="007F7FE4" w:rsidP="007F7FE4">
      <w:pPr>
        <w:rPr>
          <w:sz w:val="16"/>
        </w:rPr>
      </w:pPr>
      <w:r w:rsidRPr="00580FE9">
        <w:rPr>
          <w:sz w:val="16"/>
        </w:rPr>
        <w:t xml:space="preserve">BEIJING, Sept. 14 (Xinhua) -- Over 2,000 years ago, </w:t>
      </w:r>
      <w:r w:rsidRPr="00580FE9">
        <w:rPr>
          <w:rStyle w:val="StyleUnderline"/>
        </w:rPr>
        <w:t>the ancient Silk Road</w:t>
      </w:r>
      <w:r w:rsidRPr="00580FE9">
        <w:rPr>
          <w:sz w:val="16"/>
        </w:rPr>
        <w:t xml:space="preserve">, a 7,000-km-long trade route created by camel-driving merchants, started to link China with Europe via central and west Asia. Today, the ancient invention still </w:t>
      </w:r>
      <w:r w:rsidRPr="00580FE9">
        <w:rPr>
          <w:rStyle w:val="StyleUnderline"/>
        </w:rPr>
        <w:t xml:space="preserve">inspires both China and the United States when they work out their respective blueprints to promote regional development. </w:t>
      </w:r>
      <w:r w:rsidRPr="00580FE9">
        <w:rPr>
          <w:sz w:val="16"/>
        </w:rPr>
        <w:t xml:space="preserve">Sprouting from the inspiration, </w:t>
      </w:r>
      <w:r w:rsidRPr="00580FE9">
        <w:rPr>
          <w:rStyle w:val="StyleUnderline"/>
        </w:rPr>
        <w:t xml:space="preserve">the U.S. "New Silk Road Initiative" with war-torn Afghanistan at the heart of a possible trade pathway between Asia and the West, and China's "Belt and Road" initiatives proposed by Chinese President Xi Jinping to boost trade and growth along and beyond the ancient Silk Road, have come into being. </w:t>
      </w:r>
      <w:r w:rsidRPr="00580FE9">
        <w:rPr>
          <w:sz w:val="16"/>
        </w:rPr>
        <w:t xml:space="preserve">Experts say </w:t>
      </w:r>
      <w:r w:rsidRPr="00580FE9">
        <w:rPr>
          <w:rStyle w:val="StyleUnderline"/>
        </w:rPr>
        <w:t>that Xi's upcoming U.S. visit in late September will offer a golden opportunity for China and the United States to review their versions of "Silk Road" initiative</w:t>
      </w:r>
      <w:r w:rsidRPr="00580FE9">
        <w:rPr>
          <w:sz w:val="16"/>
        </w:rPr>
        <w:t xml:space="preserve"> to see what they could do together. CHORUS NOT SOLO "</w:t>
      </w:r>
      <w:r w:rsidRPr="00580FE9">
        <w:rPr>
          <w:rStyle w:val="StyleUnderline"/>
        </w:rPr>
        <w:t xml:space="preserve">The two initiatives, one by China and the other by the United States, have a lot in common in </w:t>
      </w:r>
      <w:r w:rsidRPr="00580FE9">
        <w:rPr>
          <w:sz w:val="16"/>
        </w:rPr>
        <w:t xml:space="preserve">terms of their purposes, as </w:t>
      </w:r>
      <w:r w:rsidRPr="00580FE9">
        <w:rPr>
          <w:rStyle w:val="StyleUnderline"/>
        </w:rPr>
        <w:t>they all hope to promote economic growth through facilitating trade</w:t>
      </w:r>
      <w:r w:rsidRPr="00580FE9">
        <w:rPr>
          <w:sz w:val="16"/>
        </w:rPr>
        <w:t>," said Yang Xiyu, a researcher with China's Institute of International Studies. T</w:t>
      </w:r>
      <w:r w:rsidRPr="00580FE9">
        <w:rPr>
          <w:rStyle w:val="StyleUnderline"/>
        </w:rPr>
        <w:t xml:space="preserve">here is much room as well as favorable environment along the route for </w:t>
      </w:r>
      <w:r w:rsidRPr="00580FE9">
        <w:rPr>
          <w:sz w:val="16"/>
        </w:rPr>
        <w:t xml:space="preserve">possible </w:t>
      </w:r>
      <w:r w:rsidRPr="00580FE9">
        <w:rPr>
          <w:rStyle w:val="StyleUnderline"/>
        </w:rPr>
        <w:t xml:space="preserve">cooperation between China and the United States. </w:t>
      </w:r>
      <w:r w:rsidRPr="00580FE9">
        <w:rPr>
          <w:sz w:val="16"/>
        </w:rPr>
        <w:t xml:space="preserve">"It's more like a chorus, instead of solo by China," said Xi, referring to the Silk Road Economic Belt and the 21st Century Maritime Silk Road initiatives, now also known as "Belt and Road" initiatives for short. </w:t>
      </w:r>
      <w:r w:rsidRPr="00580FE9">
        <w:rPr>
          <w:rStyle w:val="StyleUnderline"/>
        </w:rPr>
        <w:t>China has mapped out the plan</w:t>
      </w:r>
      <w:r w:rsidRPr="00580FE9">
        <w:rPr>
          <w:sz w:val="16"/>
        </w:rPr>
        <w:t xml:space="preserve"> in an inclusive and open manner </w:t>
      </w:r>
      <w:r w:rsidRPr="00580FE9">
        <w:rPr>
          <w:rStyle w:val="StyleUnderline"/>
        </w:rPr>
        <w:t>to encourage participation</w:t>
      </w:r>
      <w:r w:rsidRPr="00580FE9">
        <w:rPr>
          <w:sz w:val="16"/>
        </w:rPr>
        <w:t xml:space="preserve"> of whoever is interested, experts observed. Just like the ancient Silk Road, </w:t>
      </w:r>
      <w:r w:rsidRPr="00580FE9">
        <w:rPr>
          <w:rStyle w:val="StyleUnderline"/>
        </w:rPr>
        <w:t>the modern "Belt and Road" will facilitate trade and cooperation among countries</w:t>
      </w:r>
      <w:r w:rsidRPr="00580FE9">
        <w:rPr>
          <w:sz w:val="16"/>
        </w:rPr>
        <w:t xml:space="preserve"> with different religions and cultures. </w:t>
      </w:r>
      <w:r w:rsidRPr="00580FE9">
        <w:rPr>
          <w:rStyle w:val="StyleUnderline"/>
        </w:rPr>
        <w:t>For the U.S. part, the "New Silk Road" is an initiative for Central Asia and Afghanistan</w:t>
      </w:r>
      <w:r w:rsidRPr="00580FE9">
        <w:rPr>
          <w:sz w:val="16"/>
        </w:rPr>
        <w:t xml:space="preserve">, which aims to integrate the region and tap its potential as a transit hub between Europe and East Asia. Hillary Clinton, who proposed the initiative when serving as the U.S. Secretary of State in 2011, said </w:t>
      </w:r>
      <w:r w:rsidRPr="00580FE9">
        <w:rPr>
          <w:rStyle w:val="StyleUnderline"/>
        </w:rPr>
        <w:t>the network would allow Afghanistan to attract new sources of foreign investment and approach overseas markets</w:t>
      </w:r>
      <w:r w:rsidRPr="00580FE9">
        <w:rPr>
          <w:sz w:val="16"/>
        </w:rPr>
        <w:t xml:space="preserve">, </w:t>
      </w:r>
      <w:r w:rsidRPr="00580FE9">
        <w:rPr>
          <w:rStyle w:val="StyleUnderline"/>
        </w:rPr>
        <w:t>while creating new markets and investment opportunities for the entire region. The region, covered both by the Chinese and U.S. initiatives, is of great political and economic significance, whose peace and prosperity conforms to the interest of China and the United States</w:t>
      </w:r>
      <w:r w:rsidRPr="00580FE9">
        <w:rPr>
          <w:sz w:val="16"/>
        </w:rPr>
        <w:t xml:space="preserve">, Yang said, noting that </w:t>
      </w:r>
      <w:r w:rsidRPr="00580FE9">
        <w:rPr>
          <w:rStyle w:val="StyleUnderline"/>
        </w:rPr>
        <w:t xml:space="preserve">it lays a solid foundation for their cooperation. </w:t>
      </w:r>
      <w:r w:rsidRPr="00580FE9">
        <w:rPr>
          <w:sz w:val="16"/>
        </w:rPr>
        <w:t xml:space="preserve">Experts suggested </w:t>
      </w:r>
      <w:r w:rsidRPr="00580FE9">
        <w:rPr>
          <w:rStyle w:val="StyleUnderline"/>
        </w:rPr>
        <w:t>Beijing and Washington start concrete talks</w:t>
      </w:r>
      <w:r w:rsidRPr="00580FE9">
        <w:rPr>
          <w:sz w:val="16"/>
        </w:rPr>
        <w:t xml:space="preserve"> in this respect, </w:t>
      </w:r>
      <w:r w:rsidRPr="00580FE9">
        <w:rPr>
          <w:rStyle w:val="StyleUnderline"/>
        </w:rPr>
        <w:t>working out ways to cooperate in infrastructure construction, facilitate investment and remove trade barriers,</w:t>
      </w:r>
      <w:r w:rsidRPr="00580FE9">
        <w:rPr>
          <w:sz w:val="16"/>
        </w:rPr>
        <w:t xml:space="preserve"> so as </w:t>
      </w:r>
      <w:r w:rsidRPr="00580FE9">
        <w:rPr>
          <w:rStyle w:val="StyleUnderline"/>
        </w:rPr>
        <w:t xml:space="preserve">to unleash the potential for regional development. </w:t>
      </w:r>
      <w:r w:rsidRPr="00580FE9">
        <w:rPr>
          <w:sz w:val="16"/>
        </w:rPr>
        <w:t xml:space="preserve">PARTNER NOT RIVAL </w:t>
      </w:r>
      <w:r w:rsidRPr="00580FE9">
        <w:rPr>
          <w:rStyle w:val="StyleUnderline"/>
        </w:rPr>
        <w:t>When the Chinese initiatives and the U.S. plan meet along the ancient Silk Road, it</w:t>
      </w:r>
      <w:r w:rsidRPr="00580FE9">
        <w:rPr>
          <w:sz w:val="16"/>
        </w:rPr>
        <w:t xml:space="preserve"> is not a crash but a chemical reaction that </w:t>
      </w:r>
      <w:r w:rsidRPr="00580FE9">
        <w:rPr>
          <w:rStyle w:val="StyleUnderline"/>
        </w:rPr>
        <w:t>generates a great number of merits benefiting everyone involved. Sino-U.S. cooperation in a third-party region establishes a fresh front for the development of a new type of major-country relations between China and the United States,</w:t>
      </w:r>
      <w:r w:rsidRPr="00580FE9">
        <w:rPr>
          <w:sz w:val="16"/>
        </w:rPr>
        <w:t xml:space="preserve"> experts said. </w:t>
      </w:r>
      <w:r w:rsidRPr="00580FE9">
        <w:rPr>
          <w:rStyle w:val="StyleUnderline"/>
        </w:rPr>
        <w:t xml:space="preserve">The possibility and necessity of China-U.S. cooperation in a third-party region have been growing, </w:t>
      </w:r>
      <w:r w:rsidRPr="00580FE9">
        <w:rPr>
          <w:sz w:val="16"/>
        </w:rPr>
        <w:t xml:space="preserve">with the United States, the world's largest developed country, wielding great influence in almost every corner of the world, and China, the largest developing country, </w:t>
      </w:r>
      <w:r w:rsidRPr="00580FE9">
        <w:rPr>
          <w:rStyle w:val="StyleUnderline"/>
        </w:rPr>
        <w:t>increasing its influence on regional and international affairs.</w:t>
      </w:r>
      <w:r w:rsidRPr="00580FE9">
        <w:rPr>
          <w:sz w:val="16"/>
        </w:rPr>
        <w:t xml:space="preserve"> In the latest cooperative effort to boost the regional development, a group of young Afghan diplomats began a two-week training session in Washington Wednesday as part of a joint program co-organized by the United States and China. This is the fourth year the United States and China have partnered to train early-career Kabul diplomats, who visit the two countries in order to develop their diplomatic, communications and management skills. </w:t>
      </w:r>
      <w:r w:rsidRPr="00580FE9">
        <w:rPr>
          <w:rStyle w:val="StyleUnderline"/>
        </w:rPr>
        <w:t>The joint program is a good example for the China-U.S. cooperation in the third-party region,</w:t>
      </w:r>
      <w:r w:rsidRPr="00580FE9">
        <w:rPr>
          <w:sz w:val="16"/>
        </w:rPr>
        <w:t xml:space="preserve"> said Chinese Ambassador to U.S. Cui Tiankai. </w:t>
      </w:r>
      <w:r w:rsidRPr="00580FE9">
        <w:rPr>
          <w:rStyle w:val="StyleUnderline"/>
        </w:rPr>
        <w:t>China-U.S. cooperation on this new front needs a real project</w:t>
      </w:r>
      <w:r w:rsidRPr="00580FE9">
        <w:rPr>
          <w:sz w:val="16"/>
        </w:rPr>
        <w:t xml:space="preserve">, said Yang, the researcher, adding that </w:t>
      </w:r>
      <w:r w:rsidRPr="00580FE9">
        <w:rPr>
          <w:rStyle w:val="StyleUnderline"/>
        </w:rPr>
        <w:t xml:space="preserve">the "Belt and Road" initiatives could be a meeting place where China and the United States learn to get along with each other on an equal footing and in mutually beneficial way, the core element of the new type of major-country relations. </w:t>
      </w:r>
      <w:r w:rsidRPr="00580FE9">
        <w:rPr>
          <w:sz w:val="16"/>
        </w:rPr>
        <w:t>"</w:t>
      </w:r>
      <w:r w:rsidRPr="00580FE9">
        <w:rPr>
          <w:rStyle w:val="StyleUnderline"/>
        </w:rPr>
        <w:t>Holding fast to the principle of equality and working together for the sustainable development of the region are the key to success</w:t>
      </w:r>
      <w:r w:rsidRPr="00580FE9">
        <w:rPr>
          <w:sz w:val="16"/>
        </w:rPr>
        <w:t xml:space="preserve">," Yang said. </w:t>
      </w:r>
    </w:p>
    <w:p w14:paraId="7521B56F" w14:textId="77777777" w:rsidR="005B5821" w:rsidRPr="00580FE9" w:rsidRDefault="005B5821" w:rsidP="005B5821">
      <w:pPr>
        <w:rPr>
          <w:sz w:val="16"/>
        </w:rPr>
      </w:pPr>
    </w:p>
    <w:p w14:paraId="293A5238" w14:textId="0A333708" w:rsidR="00581520" w:rsidRPr="00580FE9" w:rsidRDefault="00243AEB" w:rsidP="00E93FF2">
      <w:pPr>
        <w:pStyle w:val="Heading1"/>
      </w:pPr>
      <w:r>
        <w:t>***</w:t>
      </w:r>
      <w:r w:rsidR="00F52B2C">
        <w:t>2AC Extensions</w:t>
      </w:r>
    </w:p>
    <w:p w14:paraId="3D710197" w14:textId="77777777" w:rsidR="007F7FE4" w:rsidRPr="00580FE9" w:rsidRDefault="007F7FE4" w:rsidP="007F7FE4">
      <w:pPr>
        <w:pStyle w:val="Heading2"/>
      </w:pPr>
      <w:bookmarkStart w:id="0" w:name="_GoBack"/>
      <w:bookmarkEnd w:id="0"/>
      <w:r w:rsidRPr="00580FE9">
        <w:t xml:space="preserve">Stability </w:t>
      </w:r>
      <w:proofErr w:type="spellStart"/>
      <w:r w:rsidR="00243AEB">
        <w:t>adv</w:t>
      </w:r>
      <w:proofErr w:type="spellEnd"/>
    </w:p>
    <w:p w14:paraId="3356D021" w14:textId="77777777" w:rsidR="007F7FE4" w:rsidRDefault="007F7FE4" w:rsidP="007F7FE4">
      <w:pPr>
        <w:pStyle w:val="Heading3"/>
      </w:pPr>
      <w:r w:rsidRPr="00580FE9">
        <w:t>2ac—</w:t>
      </w:r>
      <w:proofErr w:type="spellStart"/>
      <w:r w:rsidRPr="00580FE9">
        <w:t>ext</w:t>
      </w:r>
      <w:proofErr w:type="spellEnd"/>
      <w:r w:rsidRPr="00580FE9">
        <w:t xml:space="preserve">: </w:t>
      </w:r>
      <w:proofErr w:type="spellStart"/>
      <w:r w:rsidRPr="00580FE9">
        <w:t>uq</w:t>
      </w:r>
      <w:proofErr w:type="spellEnd"/>
    </w:p>
    <w:p w14:paraId="247B4666" w14:textId="77777777" w:rsidR="00335AF8" w:rsidRDefault="00335AF8" w:rsidP="00335AF8">
      <w:pPr>
        <w:pStyle w:val="Heading4"/>
      </w:pPr>
      <w:r>
        <w:t xml:space="preserve">Without assistance, Afghanistan will remain unstable, which </w:t>
      </w:r>
      <w:proofErr w:type="spellStart"/>
      <w:r>
        <w:t>spillsover</w:t>
      </w:r>
      <w:proofErr w:type="spellEnd"/>
      <w:r>
        <w:t xml:space="preserve"> to Pakistan</w:t>
      </w:r>
    </w:p>
    <w:p w14:paraId="28488AAD" w14:textId="77777777" w:rsidR="00335AF8" w:rsidRDefault="00335AF8" w:rsidP="00335AF8">
      <w:r w:rsidRPr="005054AA">
        <w:rPr>
          <w:rStyle w:val="Style13ptBold"/>
        </w:rPr>
        <w:t>Ansari 15</w:t>
      </w:r>
      <w:r>
        <w:t xml:space="preserve">—researcher in Carnegie’s Nuclear Policy Program. Her research focuses on South Asia, particularly strategic relations between Afghanistan, Pakistan, and India. MALD, Fletcher School of Law and Diplomacy, Tufts University MA, University of Karachi, Pakistan BA, University of Karachi, Pakistan (Neha, AN UNSTABLE AFGHANISTAN: THE POTENTIAL IMPACT OF NATO'S DEPARTURE ON PAKISTAN, Journal of European Studies, December 2015, </w:t>
      </w:r>
      <w:hyperlink r:id="rId13" w:history="1">
        <w:r w:rsidRPr="00300669">
          <w:rPr>
            <w:rStyle w:val="Hyperlink"/>
          </w:rPr>
          <w:t>http://search.proquest.com/openview/f0ff9ec48d056015a061f6ca8a4d266d/1?pq-origsite=gscholar&amp;cbl=616525</w:t>
        </w:r>
      </w:hyperlink>
      <w:r>
        <w:t>)//ET</w:t>
      </w:r>
    </w:p>
    <w:p w14:paraId="01FCDD9A" w14:textId="77777777" w:rsidR="00335AF8" w:rsidRPr="00335AF8" w:rsidRDefault="00335AF8" w:rsidP="00335AF8">
      <w:pPr>
        <w:rPr>
          <w:sz w:val="16"/>
        </w:rPr>
      </w:pPr>
      <w:r w:rsidRPr="005054AA">
        <w:rPr>
          <w:sz w:val="16"/>
        </w:rPr>
        <w:t>Despite the prevailing sanguinity</w:t>
      </w:r>
      <w:r w:rsidRPr="00603EB4">
        <w:rPr>
          <w:rStyle w:val="Emphasis"/>
        </w:rPr>
        <w:t>, the crumbling political, economic and social institutions, the growing strength of the Taliban insurgency as well as the arming of the warlords’ militias amid the departure of NATO’s combat troops, herald more instability</w:t>
      </w:r>
      <w:r w:rsidRPr="005054AA">
        <w:rPr>
          <w:sz w:val="16"/>
        </w:rPr>
        <w:t xml:space="preserve"> than peaceful governance. </w:t>
      </w:r>
      <w:r w:rsidRPr="00603EB4">
        <w:rPr>
          <w:u w:val="single"/>
        </w:rPr>
        <w:t xml:space="preserve">The Taliban have </w:t>
      </w:r>
      <w:proofErr w:type="spellStart"/>
      <w:r w:rsidRPr="00603EB4">
        <w:rPr>
          <w:u w:val="single"/>
        </w:rPr>
        <w:t>outrightly</w:t>
      </w:r>
      <w:proofErr w:type="spellEnd"/>
      <w:r w:rsidRPr="00603EB4">
        <w:rPr>
          <w:u w:val="single"/>
        </w:rPr>
        <w:t xml:space="preserve"> rejected the elections</w:t>
      </w:r>
      <w:r w:rsidRPr="005054AA">
        <w:rPr>
          <w:sz w:val="16"/>
        </w:rPr>
        <w:t xml:space="preserve">, the leadership as well as the security pact with NATO and the United States. “Installing Ashraf Ghani and forming a bogus administration will never be acceptable to the Afghans,” Taliban spokesman </w:t>
      </w:r>
      <w:proofErr w:type="spellStart"/>
      <w:r w:rsidRPr="005054AA">
        <w:rPr>
          <w:sz w:val="16"/>
        </w:rPr>
        <w:t>Zabihullah</w:t>
      </w:r>
      <w:proofErr w:type="spellEnd"/>
      <w:r w:rsidRPr="005054AA">
        <w:rPr>
          <w:sz w:val="16"/>
        </w:rPr>
        <w:t xml:space="preserve"> </w:t>
      </w:r>
      <w:proofErr w:type="spellStart"/>
      <w:r w:rsidRPr="005054AA">
        <w:rPr>
          <w:sz w:val="16"/>
        </w:rPr>
        <w:t>Mujahid</w:t>
      </w:r>
      <w:proofErr w:type="spellEnd"/>
      <w:r w:rsidRPr="005054AA">
        <w:rPr>
          <w:sz w:val="16"/>
        </w:rPr>
        <w:t xml:space="preserve"> said in a statement emailed to journalists.59 He further added “the Americans must understand that our soil and land belong to us and all decisions and agreements are made by Afghans, not by the US foreign secretary or ambassador”.60 A Western diplomat in </w:t>
      </w:r>
      <w:proofErr w:type="spellStart"/>
      <w:r w:rsidRPr="005054AA">
        <w:rPr>
          <w:sz w:val="16"/>
        </w:rPr>
        <w:t>Mazar</w:t>
      </w:r>
      <w:proofErr w:type="spellEnd"/>
      <w:r w:rsidRPr="005054AA">
        <w:rPr>
          <w:sz w:val="16"/>
        </w:rPr>
        <w:t xml:space="preserve">-e-Sharif estimated that local commanders had distributed more weapons to their informal militias than at any point in the last six years.61 Vali Nasr, a Middle East and South Asia scholar, opined “In the wake of US [and NATO] departure, the political process could implode, the Afghan army disintegrate and extremists fill the vacuum”.62 </w:t>
      </w:r>
      <w:r w:rsidRPr="00603EB4">
        <w:rPr>
          <w:u w:val="single"/>
        </w:rPr>
        <w:t>Indeed, the dilemma is that a functional political system would not be able to guarantee stability in the country, but a dysfunctional one would precipitate chaos</w:t>
      </w:r>
      <w:r w:rsidRPr="005054AA">
        <w:rPr>
          <w:sz w:val="16"/>
        </w:rPr>
        <w:t>.63 Today</w:t>
      </w:r>
      <w:r w:rsidRPr="00603EB4">
        <w:rPr>
          <w:rStyle w:val="Emphasis"/>
        </w:rPr>
        <w:t xml:space="preserve">, Afghanistan is becoming more militarized and more unstable, which will not only have serious security implications for the country but also for its eastern </w:t>
      </w:r>
      <w:proofErr w:type="spellStart"/>
      <w:r w:rsidRPr="00603EB4">
        <w:rPr>
          <w:rStyle w:val="Emphasis"/>
        </w:rPr>
        <w:t>neighbour</w:t>
      </w:r>
      <w:proofErr w:type="spellEnd"/>
      <w:r w:rsidRPr="00603EB4">
        <w:rPr>
          <w:rStyle w:val="Emphasis"/>
        </w:rPr>
        <w:t>, Pakistan</w:t>
      </w:r>
      <w:r w:rsidRPr="005054AA">
        <w:rPr>
          <w:sz w:val="16"/>
        </w:rPr>
        <w:t xml:space="preserve">. Brothers in Arms: </w:t>
      </w:r>
      <w:r w:rsidRPr="00603EB4">
        <w:rPr>
          <w:rStyle w:val="Emphasis"/>
        </w:rPr>
        <w:t>Spillover effects</w:t>
      </w:r>
      <w:r w:rsidRPr="005054AA">
        <w:rPr>
          <w:sz w:val="16"/>
        </w:rPr>
        <w:t xml:space="preserve"> and strategic implications for Pakistan The year 2015 </w:t>
      </w:r>
      <w:r w:rsidRPr="00603EB4">
        <w:rPr>
          <w:rStyle w:val="Emphasis"/>
        </w:rPr>
        <w:t>may prove to be fateful for not just Afghanistan and the U</w:t>
      </w:r>
      <w:r w:rsidRPr="005054AA">
        <w:rPr>
          <w:sz w:val="16"/>
        </w:rPr>
        <w:t xml:space="preserve">nited </w:t>
      </w:r>
      <w:r w:rsidRPr="00603EB4">
        <w:rPr>
          <w:rStyle w:val="Emphasis"/>
        </w:rPr>
        <w:t>S</w:t>
      </w:r>
      <w:r w:rsidRPr="005054AA">
        <w:rPr>
          <w:sz w:val="16"/>
        </w:rPr>
        <w:t xml:space="preserve">tates, </w:t>
      </w:r>
      <w:r w:rsidRPr="00603EB4">
        <w:rPr>
          <w:rStyle w:val="Emphasis"/>
        </w:rPr>
        <w:t>but for the entire region</w:t>
      </w:r>
      <w:r w:rsidRPr="005054AA">
        <w:rPr>
          <w:sz w:val="16"/>
        </w:rPr>
        <w:t xml:space="preserve">. </w:t>
      </w:r>
      <w:r w:rsidRPr="00603EB4">
        <w:rPr>
          <w:u w:val="single"/>
        </w:rPr>
        <w:t>The country that stands to be most affected by any event or a trajectory of events in Afghanistan is Pakistan</w:t>
      </w:r>
      <w:r w:rsidRPr="005054AA">
        <w:rPr>
          <w:sz w:val="16"/>
        </w:rPr>
        <w:t xml:space="preserve">. But why does Afghanistan, whether in a state of stability, instability, war, peace, with ungoverned spaces or functioning institutions, have such an effect on this particular </w:t>
      </w:r>
      <w:proofErr w:type="spellStart"/>
      <w:r w:rsidRPr="005054AA">
        <w:rPr>
          <w:sz w:val="16"/>
        </w:rPr>
        <w:t>neighbour</w:t>
      </w:r>
      <w:proofErr w:type="spellEnd"/>
      <w:r w:rsidRPr="005054AA">
        <w:rPr>
          <w:sz w:val="16"/>
        </w:rPr>
        <w:t xml:space="preserve">? The simple answer lies in the following: The two countries not only share a border that stretches for thousands of miles, but also share ethnic populations, common religion, culture and tribes and most importantly, the free and widely unchecked flow of people and goods, which goes far back into history. It was through Afghanistan that all the invaders and marauders came to the Indian subcontinent. Until the late seventies </w:t>
      </w:r>
      <w:proofErr w:type="spellStart"/>
      <w:r w:rsidRPr="005054AA">
        <w:rPr>
          <w:sz w:val="16"/>
        </w:rPr>
        <w:t>pawindas</w:t>
      </w:r>
      <w:proofErr w:type="spellEnd"/>
      <w:r w:rsidRPr="005054AA">
        <w:rPr>
          <w:sz w:val="16"/>
        </w:rPr>
        <w:t xml:space="preserve"> (shepherds) freely crossed over the borders between the two countries. There is no current data available showing the number of people daily or weekly crossing the Pakistan-Afghanistan border in the Federally Administered Tribal Areas (FATA), Khyber-Pakhtunkhwa or </w:t>
      </w:r>
      <w:proofErr w:type="spellStart"/>
      <w:r w:rsidRPr="005054AA">
        <w:rPr>
          <w:sz w:val="16"/>
        </w:rPr>
        <w:t>Balochistan</w:t>
      </w:r>
      <w:proofErr w:type="spellEnd"/>
      <w:r w:rsidRPr="005054AA">
        <w:rPr>
          <w:sz w:val="16"/>
        </w:rPr>
        <w:t xml:space="preserve">. According to a UNHCR study, on an average day in September 2009, 40,013 single men crossed the border at </w:t>
      </w:r>
      <w:proofErr w:type="spellStart"/>
      <w:r w:rsidRPr="005054AA">
        <w:rPr>
          <w:sz w:val="16"/>
        </w:rPr>
        <w:t>Torkham</w:t>
      </w:r>
      <w:proofErr w:type="spellEnd"/>
      <w:r w:rsidRPr="005054AA">
        <w:rPr>
          <w:sz w:val="16"/>
        </w:rPr>
        <w:t xml:space="preserve"> compared to 8,930 persons in family groups, while 20,993 single men were recorded at Spin </w:t>
      </w:r>
      <w:proofErr w:type="spellStart"/>
      <w:r w:rsidRPr="005054AA">
        <w:rPr>
          <w:sz w:val="16"/>
        </w:rPr>
        <w:t>Boldak</w:t>
      </w:r>
      <w:proofErr w:type="spellEnd"/>
      <w:r w:rsidRPr="005054AA">
        <w:rPr>
          <w:sz w:val="16"/>
        </w:rPr>
        <w:t xml:space="preserve"> compared to 2,821 persons in family groups.64 With the intensification of the war in Afghanistan and an increase in the number of casualties, the number of people crossing into Pakistan has most likely increased over the years. This long and porous border and consequently the close people-to-people contact is what ties the fortunes of the two countries together. To gauge the security implications of NATO’s withdrawal from Afghanistan on Pakistan, Islamabad’s strategic interests must be explained. Some circles in Pakistan’s security establishment are still inspired by the idea of Pakistan seeking “strategic depth in Afghanistan”. 65 Briefly put, it means that the country should look westward for more land mass to secure its ‘national strategic assets’ i.e. its conventional and nuclear arsenals. Moreover, in the past, Pakistan has been harassed by antagonistic Afghan governments. One example is the regime of </w:t>
      </w:r>
      <w:proofErr w:type="spellStart"/>
      <w:r w:rsidRPr="005054AA">
        <w:rPr>
          <w:sz w:val="16"/>
        </w:rPr>
        <w:t>Sardar</w:t>
      </w:r>
      <w:proofErr w:type="spellEnd"/>
      <w:r w:rsidRPr="005054AA">
        <w:rPr>
          <w:sz w:val="16"/>
        </w:rPr>
        <w:t xml:space="preserve"> Mohammed </w:t>
      </w:r>
      <w:proofErr w:type="spellStart"/>
      <w:r w:rsidRPr="005054AA">
        <w:rPr>
          <w:sz w:val="16"/>
        </w:rPr>
        <w:t>Daoud</w:t>
      </w:r>
      <w:proofErr w:type="spellEnd"/>
      <w:r w:rsidRPr="005054AA">
        <w:rPr>
          <w:sz w:val="16"/>
        </w:rPr>
        <w:t xml:space="preserve"> Khan, the prime minister of Afghanistan from 1953 to 1963, under King </w:t>
      </w:r>
      <w:proofErr w:type="spellStart"/>
      <w:r w:rsidRPr="005054AA">
        <w:rPr>
          <w:sz w:val="16"/>
        </w:rPr>
        <w:t>Zahir</w:t>
      </w:r>
      <w:proofErr w:type="spellEnd"/>
      <w:r w:rsidRPr="005054AA">
        <w:rPr>
          <w:sz w:val="16"/>
        </w:rPr>
        <w:t xml:space="preserve"> Shah’s reign. He actively pursued the </w:t>
      </w:r>
      <w:proofErr w:type="spellStart"/>
      <w:r w:rsidRPr="005054AA">
        <w:rPr>
          <w:sz w:val="16"/>
        </w:rPr>
        <w:t>Pakhtunistan</w:t>
      </w:r>
      <w:proofErr w:type="spellEnd"/>
      <w:r w:rsidRPr="005054AA">
        <w:rPr>
          <w:sz w:val="16"/>
        </w:rPr>
        <w:t xml:space="preserve"> policy and in a bid to follow this ill-defined objective, he sent Afghan troops disguised as tribesmen across the border into Pakistan’s </w:t>
      </w:r>
      <w:proofErr w:type="spellStart"/>
      <w:r w:rsidRPr="005054AA">
        <w:rPr>
          <w:sz w:val="16"/>
        </w:rPr>
        <w:t>Bajaur</w:t>
      </w:r>
      <w:proofErr w:type="spellEnd"/>
      <w:r w:rsidRPr="005054AA">
        <w:rPr>
          <w:sz w:val="16"/>
        </w:rPr>
        <w:t xml:space="preserve"> agency in 1960. 66 A year later, he organized a bigger incursion, against which Pakistan strongly retaliated, causing many Afghan casualties. The subsequent Soviet-leaning governments in Kabul were also not any friendlier with Islamabad. Therefore, it is but logical that the establishment in Islamabad wants a government in Afghanistan which is friendly towards Pakistan, or </w:t>
      </w:r>
      <w:proofErr w:type="spellStart"/>
      <w:r w:rsidRPr="005054AA">
        <w:rPr>
          <w:sz w:val="16"/>
        </w:rPr>
        <w:t>atleast</w:t>
      </w:r>
      <w:proofErr w:type="spellEnd"/>
      <w:r w:rsidRPr="005054AA">
        <w:rPr>
          <w:sz w:val="16"/>
        </w:rPr>
        <w:t xml:space="preserve"> not actively hostile. </w:t>
      </w:r>
      <w:r w:rsidRPr="00603EB4">
        <w:rPr>
          <w:u w:val="single"/>
        </w:rPr>
        <w:t>A hostile government across its western border would mean that Pakistan’s security resources would be more heavily burdened, with a two-front situation.</w:t>
      </w:r>
      <w:r w:rsidRPr="005054AA">
        <w:rPr>
          <w:sz w:val="16"/>
        </w:rPr>
        <w:t xml:space="preserve"> Hence, intuitively, </w:t>
      </w:r>
      <w:r w:rsidRPr="00603EB4">
        <w:rPr>
          <w:u w:val="single"/>
        </w:rPr>
        <w:t>Pakistan wants to ensure that a pro-India government is not formed in Kabul and that New Delhi’s influence is minimized</w:t>
      </w:r>
      <w:r w:rsidRPr="005054AA">
        <w:rPr>
          <w:sz w:val="16"/>
        </w:rPr>
        <w:t xml:space="preserve">. In addition, its interest is in preventing anti-Pakistan groups from gaining a foothold ‘in its backyard’. In the present context, the </w:t>
      </w:r>
      <w:proofErr w:type="spellStart"/>
      <w:r w:rsidRPr="005054AA">
        <w:rPr>
          <w:sz w:val="16"/>
        </w:rPr>
        <w:t>Tehreek</w:t>
      </w:r>
      <w:proofErr w:type="spellEnd"/>
      <w:r w:rsidRPr="005054AA">
        <w:rPr>
          <w:sz w:val="16"/>
        </w:rPr>
        <w:t xml:space="preserve">-e-Taliban Pakistan (TTP), particularly its leadership, reportedly, are operating freely from sanctuaries in Afghanistan, to conduct terrorist attacks on Pakistani soil, despite a massive ongoing military operation in the country’s northwestern tribal areas.67 Thus, owing to historical, geographical, demographical, cultural and strategic reasons, </w:t>
      </w:r>
      <w:r w:rsidRPr="00603EB4">
        <w:rPr>
          <w:u w:val="single"/>
        </w:rPr>
        <w:t xml:space="preserve">Pakistan’s crucial national and regional interests are at stake in post NATO </w:t>
      </w:r>
      <w:r w:rsidRPr="00603EB4">
        <w:rPr>
          <w:rStyle w:val="Emphasis"/>
        </w:rPr>
        <w:t>Afghanistan</w:t>
      </w:r>
      <w:r w:rsidRPr="00603EB4">
        <w:rPr>
          <w:u w:val="single"/>
        </w:rPr>
        <w:t xml:space="preserve">, which </w:t>
      </w:r>
      <w:r w:rsidRPr="00603EB4">
        <w:rPr>
          <w:rStyle w:val="Emphasis"/>
        </w:rPr>
        <w:t>is most likely to remain in an unstable condition</w:t>
      </w:r>
      <w:r w:rsidRPr="005054AA">
        <w:rPr>
          <w:sz w:val="16"/>
        </w:rPr>
        <w:t xml:space="preserve">, as discussed earlier. With the NATO combat troops having gone and the US gearing for an exit in 2016 </w:t>
      </w:r>
      <w:r w:rsidRPr="00603EB4">
        <w:rPr>
          <w:rStyle w:val="Emphasis"/>
        </w:rPr>
        <w:t>the country would be left in the hands of weak and underdeveloped security forces, and this situation has serious security implications for Pakistan</w:t>
      </w:r>
      <w:r w:rsidRPr="005054AA">
        <w:rPr>
          <w:sz w:val="16"/>
        </w:rPr>
        <w:t xml:space="preserve">. The Taliban have been emboldened by the prospect of fighting a much weakened adversary with little or no foreign backing and therefore have begun to claim that they beat the superpower and its allied forces. As discussed earlier, the </w:t>
      </w:r>
      <w:r w:rsidRPr="00603EB4">
        <w:rPr>
          <w:u w:val="single"/>
        </w:rPr>
        <w:t>Taliban are gaining more and more ground in Afghanistan,</w:t>
      </w:r>
      <w:r w:rsidRPr="005054AA">
        <w:rPr>
          <w:sz w:val="16"/>
        </w:rPr>
        <w:t xml:space="preserve"> even in areas near Kabul and in the north, which are not its traditional strongholds. The military and territorial gains plus the strong narrative about their victory, heralds their growing strength and influence in the war-weary country. This puts Pakistan in a rather awkward position vis-à-vis the Taliban: foreign intelligence and media reports point towards Pakistan’s support to the Afghan Taliban, whose growing influence would be in Islamabad’s interest; however, there is also evidence of the Afghan Taliban providing logistical support to the TTP, with which Pakistan is fighting a war. Therefore, the Taliban’s gains in post-NATO Afghanistan, would be beneficial for Pakistan’s interests in the region, but not at home.</w:t>
      </w:r>
      <w:r w:rsidRPr="00603EB4">
        <w:rPr>
          <w:u w:val="single"/>
        </w:rPr>
        <w:t xml:space="preserve"> The unchecked rise of the Afghan Taliban</w:t>
      </w:r>
      <w:r w:rsidRPr="005054AA">
        <w:rPr>
          <w:sz w:val="16"/>
        </w:rPr>
        <w:t xml:space="preserve"> may also increase the confidence of the TTP and its splinter factions, </w:t>
      </w:r>
      <w:r w:rsidRPr="00603EB4">
        <w:rPr>
          <w:u w:val="single"/>
        </w:rPr>
        <w:t>caus</w:t>
      </w:r>
      <w:r w:rsidRPr="005054AA">
        <w:rPr>
          <w:sz w:val="16"/>
        </w:rPr>
        <w:t xml:space="preserve">ing </w:t>
      </w:r>
      <w:r w:rsidRPr="00603EB4">
        <w:rPr>
          <w:u w:val="single"/>
        </w:rPr>
        <w:t>more instability in Pakistan</w:t>
      </w:r>
      <w:r w:rsidRPr="005054AA">
        <w:rPr>
          <w:sz w:val="16"/>
        </w:rPr>
        <w:t>. Proxy “free-for-all” The fledgling Ghani government is trying its best to gain political legitimacy, and the real test for Afghanistan’s democracy will be the avoidance of the system’s breakdown, as it had come extremely close to after the elections.</w:t>
      </w:r>
      <w:r w:rsidRPr="00603EB4">
        <w:rPr>
          <w:u w:val="single"/>
        </w:rPr>
        <w:t xml:space="preserve"> A power vacuum</w:t>
      </w:r>
      <w:r w:rsidRPr="005054AA">
        <w:rPr>
          <w:sz w:val="16"/>
        </w:rPr>
        <w:t xml:space="preserve"> should be avoided at all costs, for it </w:t>
      </w:r>
      <w:r w:rsidRPr="00603EB4">
        <w:rPr>
          <w:u w:val="single"/>
        </w:rPr>
        <w:t>will surely cause more instability</w:t>
      </w:r>
      <w:r w:rsidRPr="005054AA">
        <w:rPr>
          <w:sz w:val="16"/>
        </w:rPr>
        <w:t xml:space="preserve">. There are chances of India backing the Uzbek and Tajik militias and other pro-Northern Alliance elements to counter pro-Pakistan militias and Taliban groups. This may pit proxy groups against each other, resulting in a civil war such as the one in the 1990s. In such a proxy imbroglio, there is the danger that Pakistan might become isolated in the region. China and Iran will be on the fence, while Russia, India, Uzbekistan and Tajikistan would work together to reduce Pakistan’s influence. Since the Western powers would no longer be there to keep various forces and countries in check, there is the likelihood of regional powers being pitted against each other on Afghan soil. Rogue army and intelligence </w:t>
      </w:r>
      <w:proofErr w:type="gramStart"/>
      <w:r w:rsidRPr="005054AA">
        <w:rPr>
          <w:sz w:val="16"/>
        </w:rPr>
        <w:t>As</w:t>
      </w:r>
      <w:proofErr w:type="gramEnd"/>
      <w:r w:rsidRPr="005054AA">
        <w:rPr>
          <w:sz w:val="16"/>
        </w:rPr>
        <w:t xml:space="preserve"> pointed out earlier, the green-on-blue and green-on-green attacks indicate the growing sympathies in Afghanistan for the Taliban or antigovernment forces. Apart from attacks by security forces, there have been many reports of human rights abuses and violations by the National Directorate of Security (NDS), the Afghan intelligence agency.68 Foreign troops have been providing military and intelligence training to over 350,000 men, of which a significant number do not share the same war narrative nor do they perceive anti-government forces to be the enemy. There have also been reports that thousands of those inducted in the Afghan police force and armed forces quit every month.69 Thus there is a grave possibility of significant numbers of Afghan army and intelligence corps going rogue and joining militias, some with an </w:t>
      </w:r>
      <w:proofErr w:type="spellStart"/>
      <w:r w:rsidRPr="005054AA">
        <w:rPr>
          <w:sz w:val="16"/>
        </w:rPr>
        <w:t>antiPakistan</w:t>
      </w:r>
      <w:proofErr w:type="spellEnd"/>
      <w:r w:rsidRPr="005054AA">
        <w:rPr>
          <w:sz w:val="16"/>
        </w:rPr>
        <w:t xml:space="preserve"> agenda. The trained rogue elements could even collaborate with the TTP, adding more muscle to the organization carrying out attacks against the state of Pakistan. Influx of refugees on either side There are more than 1.8 million Afghan refugees still living in Pakistan, and there are an estimated 1.3 million refugees who have not been registered and hence are living illegally in the country.70 As the situation </w:t>
      </w:r>
      <w:proofErr w:type="spellStart"/>
      <w:r w:rsidRPr="005054AA">
        <w:rPr>
          <w:sz w:val="16"/>
        </w:rPr>
        <w:t>stabilizedrelatively</w:t>
      </w:r>
      <w:proofErr w:type="spellEnd"/>
      <w:r w:rsidRPr="005054AA">
        <w:rPr>
          <w:sz w:val="16"/>
        </w:rPr>
        <w:t xml:space="preserve"> after 2002, many refugees moved back to Afghanistan, but since 2006, when the Taliban revived and began to re-organize, voluntary repatriation has decreased.7</w:t>
      </w:r>
      <w:r w:rsidRPr="00603EB4">
        <w:rPr>
          <w:u w:val="single"/>
        </w:rPr>
        <w:t>1 As violence and instability increases, the influx of refugees is likely to swell significantly, once again exposing Pakistan to a humanitarian crisis</w:t>
      </w:r>
      <w:r w:rsidRPr="005054AA">
        <w:rPr>
          <w:sz w:val="16"/>
        </w:rPr>
        <w:t xml:space="preserve">. Already the Pakistan military’s offensive, Operation </w:t>
      </w:r>
      <w:proofErr w:type="spellStart"/>
      <w:r w:rsidRPr="005054AA">
        <w:rPr>
          <w:sz w:val="16"/>
        </w:rPr>
        <w:t>Zarb</w:t>
      </w:r>
      <w:proofErr w:type="spellEnd"/>
      <w:r w:rsidRPr="005054AA">
        <w:rPr>
          <w:sz w:val="16"/>
        </w:rPr>
        <w:t>-e-</w:t>
      </w:r>
      <w:proofErr w:type="spellStart"/>
      <w:r w:rsidRPr="005054AA">
        <w:rPr>
          <w:sz w:val="16"/>
        </w:rPr>
        <w:t>Azb</w:t>
      </w:r>
      <w:proofErr w:type="spellEnd"/>
      <w:r w:rsidRPr="005054AA">
        <w:rPr>
          <w:sz w:val="16"/>
        </w:rPr>
        <w:t xml:space="preserve">, has reportedly rendered over one million residents of North Waziristan homeless.72 </w:t>
      </w:r>
      <w:proofErr w:type="gramStart"/>
      <w:r w:rsidRPr="005054AA">
        <w:rPr>
          <w:sz w:val="16"/>
        </w:rPr>
        <w:t>With</w:t>
      </w:r>
      <w:proofErr w:type="gramEnd"/>
      <w:r w:rsidRPr="005054AA">
        <w:rPr>
          <w:sz w:val="16"/>
        </w:rPr>
        <w:t xml:space="preserve"> large numbers of Afghan refugees and internally displaced persons, Pakistan has a major refugee problem on its hands. It will be an enormous task for Islamabad to provide for refugees from its </w:t>
      </w:r>
      <w:proofErr w:type="spellStart"/>
      <w:r w:rsidRPr="005054AA">
        <w:rPr>
          <w:sz w:val="16"/>
        </w:rPr>
        <w:t>neighbouring</w:t>
      </w:r>
      <w:proofErr w:type="spellEnd"/>
      <w:r w:rsidRPr="005054AA">
        <w:rPr>
          <w:sz w:val="16"/>
        </w:rPr>
        <w:t xml:space="preserve"> country and the internally displaced people within its own territory. Sectarian violence </w:t>
      </w:r>
      <w:proofErr w:type="gramStart"/>
      <w:r w:rsidRPr="005054AA">
        <w:rPr>
          <w:sz w:val="16"/>
        </w:rPr>
        <w:t>The</w:t>
      </w:r>
      <w:proofErr w:type="gramEnd"/>
      <w:r w:rsidRPr="005054AA">
        <w:rPr>
          <w:sz w:val="16"/>
        </w:rPr>
        <w:t xml:space="preserve"> latest sectarian attack in Afghanistan until the writing of this paper was the execution of 14 </w:t>
      </w:r>
      <w:proofErr w:type="spellStart"/>
      <w:r w:rsidRPr="005054AA">
        <w:rPr>
          <w:sz w:val="16"/>
        </w:rPr>
        <w:t>Hazara</w:t>
      </w:r>
      <w:proofErr w:type="spellEnd"/>
      <w:r w:rsidRPr="005054AA">
        <w:rPr>
          <w:sz w:val="16"/>
        </w:rPr>
        <w:t xml:space="preserve"> Shias in the western province of </w:t>
      </w:r>
      <w:proofErr w:type="spellStart"/>
      <w:r w:rsidRPr="005054AA">
        <w:rPr>
          <w:sz w:val="16"/>
        </w:rPr>
        <w:t>Ghor</w:t>
      </w:r>
      <w:proofErr w:type="spellEnd"/>
      <w:r w:rsidRPr="005054AA">
        <w:rPr>
          <w:sz w:val="16"/>
        </w:rPr>
        <w:t xml:space="preserve"> on July 25, 2014. Taliban fighters stopped two buses, identified the </w:t>
      </w:r>
      <w:proofErr w:type="spellStart"/>
      <w:r w:rsidRPr="005054AA">
        <w:rPr>
          <w:sz w:val="16"/>
        </w:rPr>
        <w:t>Hazara</w:t>
      </w:r>
      <w:proofErr w:type="spellEnd"/>
      <w:r w:rsidRPr="005054AA">
        <w:rPr>
          <w:sz w:val="16"/>
        </w:rPr>
        <w:t xml:space="preserve"> Shia passengers, bound them and brutally shot them dead.73 Similar attacks against Shia passengers have taken place in Pakistan, especially in </w:t>
      </w:r>
      <w:proofErr w:type="spellStart"/>
      <w:r w:rsidRPr="005054AA">
        <w:rPr>
          <w:sz w:val="16"/>
        </w:rPr>
        <w:t>Balochistan</w:t>
      </w:r>
      <w:proofErr w:type="spellEnd"/>
      <w:r w:rsidRPr="005054AA">
        <w:rPr>
          <w:sz w:val="16"/>
        </w:rPr>
        <w:t xml:space="preserve"> and </w:t>
      </w:r>
      <w:proofErr w:type="spellStart"/>
      <w:r w:rsidRPr="005054AA">
        <w:rPr>
          <w:sz w:val="16"/>
        </w:rPr>
        <w:t>Gilgit-Baltistan</w:t>
      </w:r>
      <w:proofErr w:type="spellEnd"/>
      <w:r w:rsidRPr="005054AA">
        <w:rPr>
          <w:sz w:val="16"/>
        </w:rPr>
        <w:t xml:space="preserve">. </w:t>
      </w:r>
      <w:r w:rsidRPr="00603EB4">
        <w:rPr>
          <w:u w:val="single"/>
        </w:rPr>
        <w:t>There is the danger that with law and order breaking down in Afghanistan and parts of Pakistan, sectarian attacks may escalate in the two countries</w:t>
      </w:r>
      <w:r w:rsidRPr="005054AA">
        <w:rPr>
          <w:sz w:val="16"/>
        </w:rPr>
        <w:t xml:space="preserve">. Civil-military relations Pakistan’s Foreign Office and civilian bureaucracy have been repeatedly saying that the country has taken a ‘strategic shift’ in its Afghanistan policy. It maintains that Pakistan has discarded its ‘interventionist’ policy and realizes that supporting one ethnic group will not promote peace in Afghanistan. “One of the biggest mistakes that Pakistan made in the past is that it saw somehow a Pashtun solution to Afghanistan, whereas now it sees an Afghan solution to Afghanistan”, former Pakistan Ambassador to Washington </w:t>
      </w:r>
      <w:proofErr w:type="spellStart"/>
      <w:r w:rsidRPr="005054AA">
        <w:rPr>
          <w:sz w:val="16"/>
        </w:rPr>
        <w:t>Maleeha</w:t>
      </w:r>
      <w:proofErr w:type="spellEnd"/>
      <w:r w:rsidRPr="005054AA">
        <w:rPr>
          <w:sz w:val="16"/>
        </w:rPr>
        <w:t xml:space="preserve"> </w:t>
      </w:r>
      <w:proofErr w:type="spellStart"/>
      <w:r w:rsidRPr="005054AA">
        <w:rPr>
          <w:sz w:val="16"/>
        </w:rPr>
        <w:t>Lodhi</w:t>
      </w:r>
      <w:proofErr w:type="spellEnd"/>
      <w:r w:rsidRPr="005054AA">
        <w:rPr>
          <w:sz w:val="16"/>
        </w:rPr>
        <w:t xml:space="preserve"> has pointed out. 74 Pakistan has tried to display this policy shift by assisting the Afghan government negotiate with the Taliban. It released top commanders captured in its territory to help the talks between Taliban factions and the Afghan High Peace Council of the Karzai government held in Dubai in February 2014.74 However, Islamabad has to prove that this ‘shift’ is more than just rhetoric, and it is not only the civilian government’s policy objective, but also the military’s. Conclusion The decline in American air support and the withdrawal of NATO troops is considered to be the main reason for the revival of the Taliban and the latter’s gains during the summer of 2014. Taliban’s Herat leader Ismail Khan, reportedly, had already begun to reorganize his militia which had been active during the Soviet and Taliban eras. Before he died in March 2014, the then Vice President, Muhammad </w:t>
      </w:r>
      <w:proofErr w:type="spellStart"/>
      <w:r w:rsidRPr="005054AA">
        <w:rPr>
          <w:sz w:val="16"/>
        </w:rPr>
        <w:t>Fahim</w:t>
      </w:r>
      <w:proofErr w:type="spellEnd"/>
      <w:r w:rsidRPr="005054AA">
        <w:rPr>
          <w:sz w:val="16"/>
        </w:rPr>
        <w:t xml:space="preserve"> discussed the possibility of reviving the Northern Alliance to help the Afghan government counter the Taliban.75 Pervez </w:t>
      </w:r>
      <w:proofErr w:type="spellStart"/>
      <w:r w:rsidRPr="005054AA">
        <w:rPr>
          <w:sz w:val="16"/>
        </w:rPr>
        <w:t>Hoodbhoy</w:t>
      </w:r>
      <w:proofErr w:type="spellEnd"/>
      <w:r w:rsidRPr="005054AA">
        <w:rPr>
          <w:sz w:val="16"/>
        </w:rPr>
        <w:t xml:space="preserve">, a scholar, has aptly described the Afghan endgame: “It's going to be ugly, bloody, and no one is looking forward to 2014, except for the Taliban”. 76 </w:t>
      </w:r>
      <w:r w:rsidRPr="00603EB4">
        <w:rPr>
          <w:u w:val="single"/>
        </w:rPr>
        <w:t xml:space="preserve">Apparently, commanders and warlords are mustering arms and men and </w:t>
      </w:r>
      <w:r w:rsidRPr="00603EB4">
        <w:rPr>
          <w:rStyle w:val="Emphasis"/>
        </w:rPr>
        <w:t>it could be only a matter of time that the country becomes embroiled in yet another prolonged civil war</w:t>
      </w:r>
      <w:r w:rsidRPr="00603EB4">
        <w:rPr>
          <w:u w:val="single"/>
        </w:rPr>
        <w:t>. More instability in Afghanistan inevitably means more instability in Pakistan</w:t>
      </w:r>
      <w:r w:rsidRPr="005054AA">
        <w:rPr>
          <w:sz w:val="16"/>
        </w:rPr>
        <w:t>. These groups will not only have patrons inside Afghanistan, but also considerable support from regional powers. In an interview, former military ruler General Pervez Musharraf warned, “</w:t>
      </w:r>
      <w:r w:rsidRPr="00603EB4">
        <w:rPr>
          <w:u w:val="single"/>
        </w:rPr>
        <w:t>The departure of NATO</w:t>
      </w:r>
      <w:r w:rsidRPr="005054AA">
        <w:rPr>
          <w:sz w:val="16"/>
        </w:rPr>
        <w:t xml:space="preserve"> combat forces from Afghanistan </w:t>
      </w:r>
      <w:r w:rsidRPr="00603EB4">
        <w:rPr>
          <w:u w:val="single"/>
        </w:rPr>
        <w:t>could push India and Pakistan towards a proxy war in the troubled state</w:t>
      </w:r>
      <w:r w:rsidRPr="005054AA">
        <w:rPr>
          <w:sz w:val="16"/>
        </w:rPr>
        <w:t xml:space="preserve">.”77 </w:t>
      </w:r>
      <w:r w:rsidRPr="00603EB4">
        <w:rPr>
          <w:u w:val="single"/>
        </w:rPr>
        <w:t xml:space="preserve">Thus, there is a strong possibility that the rival </w:t>
      </w:r>
      <w:proofErr w:type="spellStart"/>
      <w:r w:rsidRPr="00603EB4">
        <w:rPr>
          <w:u w:val="single"/>
        </w:rPr>
        <w:t>neighbours</w:t>
      </w:r>
      <w:proofErr w:type="spellEnd"/>
      <w:r w:rsidRPr="00603EB4">
        <w:rPr>
          <w:u w:val="single"/>
        </w:rPr>
        <w:t xml:space="preserve"> might be pitted against each other in an unstable Afghanistan</w:t>
      </w:r>
      <w:r w:rsidRPr="005054AA">
        <w:rPr>
          <w:sz w:val="16"/>
        </w:rPr>
        <w:t xml:space="preserve">. Pakistan must continue exploring avenues to expand its economic presence in Afghanistan, even though security concerns dominate its approach.78 Owing to various reasons, the leading ones being its physical location and ethnic make-up, Pakistan has always viewed Afghanistan from a security prism, which is understandable, but the country has to rethink its </w:t>
      </w:r>
      <w:proofErr w:type="spellStart"/>
      <w:r w:rsidRPr="005054AA">
        <w:rPr>
          <w:sz w:val="16"/>
        </w:rPr>
        <w:t>approachtowards</w:t>
      </w:r>
      <w:proofErr w:type="spellEnd"/>
      <w:r w:rsidRPr="005054AA">
        <w:rPr>
          <w:sz w:val="16"/>
        </w:rPr>
        <w:t xml:space="preserve"> the country, for holding on to an exclusively security-oriented policy towards its western </w:t>
      </w:r>
      <w:proofErr w:type="spellStart"/>
      <w:r w:rsidRPr="005054AA">
        <w:rPr>
          <w:sz w:val="16"/>
        </w:rPr>
        <w:t>neighbour</w:t>
      </w:r>
      <w:proofErr w:type="spellEnd"/>
      <w:r w:rsidRPr="005054AA">
        <w:rPr>
          <w:sz w:val="16"/>
        </w:rPr>
        <w:t xml:space="preserve"> involves more risks, particularly with the exit of foreign combat troops. </w:t>
      </w:r>
      <w:r w:rsidRPr="005054AA">
        <w:rPr>
          <w:u w:val="single"/>
        </w:rPr>
        <w:t>Afghanistan is not yet ready to take on the Taliban or to sustain a strong political setup in Kabul and this situation will have serious strategic implications for Pakistan</w:t>
      </w:r>
      <w:r w:rsidRPr="005054AA">
        <w:rPr>
          <w:sz w:val="16"/>
        </w:rPr>
        <w:t xml:space="preserve">. And </w:t>
      </w:r>
      <w:r w:rsidRPr="005054AA">
        <w:rPr>
          <w:u w:val="single"/>
        </w:rPr>
        <w:t>Pakistan</w:t>
      </w:r>
      <w:r w:rsidRPr="005054AA">
        <w:rPr>
          <w:sz w:val="16"/>
        </w:rPr>
        <w:t xml:space="preserve"> too, </w:t>
      </w:r>
      <w:r w:rsidRPr="005054AA">
        <w:rPr>
          <w:u w:val="single"/>
        </w:rPr>
        <w:t>does not seem to be prepared to deal with the situation</w:t>
      </w:r>
      <w:r w:rsidRPr="005054AA">
        <w:rPr>
          <w:sz w:val="16"/>
        </w:rPr>
        <w:t xml:space="preserve"> on the horizon.</w:t>
      </w:r>
    </w:p>
    <w:p w14:paraId="5CCE0CC0" w14:textId="77777777" w:rsidR="00335AF8" w:rsidRDefault="00335AF8" w:rsidP="00335AF8">
      <w:pPr>
        <w:pStyle w:val="Heading4"/>
      </w:pPr>
      <w:r>
        <w:t>South Asian region lacks security now</w:t>
      </w:r>
    </w:p>
    <w:p w14:paraId="67CBF73E" w14:textId="77777777" w:rsidR="00335AF8" w:rsidRPr="005078AC" w:rsidRDefault="00335AF8" w:rsidP="00335AF8">
      <w:proofErr w:type="spellStart"/>
      <w:r w:rsidRPr="00F566CD">
        <w:rPr>
          <w:rStyle w:val="Style13ptBold"/>
        </w:rPr>
        <w:t>Javaid</w:t>
      </w:r>
      <w:proofErr w:type="spellEnd"/>
      <w:r w:rsidRPr="00F566CD">
        <w:rPr>
          <w:rStyle w:val="Style13ptBold"/>
        </w:rPr>
        <w:t xml:space="preserve"> 15</w:t>
      </w:r>
      <w:r>
        <w:t>—Ph. D Quaid-</w:t>
      </w:r>
      <w:proofErr w:type="spellStart"/>
      <w:r>
        <w:t>i</w:t>
      </w:r>
      <w:proofErr w:type="spellEnd"/>
      <w:r>
        <w:t>-</w:t>
      </w:r>
      <w:proofErr w:type="spellStart"/>
      <w:r>
        <w:t>Azam</w:t>
      </w:r>
      <w:proofErr w:type="spellEnd"/>
      <w:r>
        <w:t xml:space="preserve"> University Islamabad, M Phil, Political Science </w:t>
      </w:r>
      <w:proofErr w:type="spellStart"/>
      <w:r>
        <w:t>Islamia</w:t>
      </w:r>
      <w:proofErr w:type="spellEnd"/>
      <w:r>
        <w:t xml:space="preserve"> University Bahawalpur, Graduate Courses in Government Harvard University, USA. M. </w:t>
      </w:r>
      <w:proofErr w:type="spellStart"/>
      <w:r>
        <w:t>Sc</w:t>
      </w:r>
      <w:proofErr w:type="spellEnd"/>
      <w:r>
        <w:t xml:space="preserve"> </w:t>
      </w:r>
      <w:proofErr w:type="spellStart"/>
      <w:r>
        <w:t>Defence</w:t>
      </w:r>
      <w:proofErr w:type="spellEnd"/>
      <w:r>
        <w:t xml:space="preserve"> &amp; Strategic Studies Quaid-</w:t>
      </w:r>
      <w:proofErr w:type="spellStart"/>
      <w:r>
        <w:t>i</w:t>
      </w:r>
      <w:proofErr w:type="spellEnd"/>
      <w:r>
        <w:t>-</w:t>
      </w:r>
      <w:proofErr w:type="spellStart"/>
      <w:r>
        <w:t>Azam</w:t>
      </w:r>
      <w:proofErr w:type="spellEnd"/>
      <w:r>
        <w:t xml:space="preserve"> University Islamabad (Dr. </w:t>
      </w:r>
      <w:proofErr w:type="spellStart"/>
      <w:r>
        <w:t>Umbreen</w:t>
      </w:r>
      <w:proofErr w:type="spellEnd"/>
      <w:r>
        <w:t xml:space="preserve">, Reviewing Security in South Asia, 5/7/15, </w:t>
      </w:r>
      <w:hyperlink r:id="rId14" w:history="1">
        <w:r w:rsidRPr="00300669">
          <w:rPr>
            <w:rStyle w:val="Hyperlink"/>
          </w:rPr>
          <w:t>http://pu.edu.pk/images/journal/history/PDF-FILES/1-%20Umbreen%20Javaid_v51_2.pdf</w:t>
        </w:r>
      </w:hyperlink>
      <w:r>
        <w:t>)//ET</w:t>
      </w:r>
    </w:p>
    <w:p w14:paraId="16D90009" w14:textId="77777777" w:rsidR="00335AF8" w:rsidRDefault="00335AF8" w:rsidP="00335AF8">
      <w:r w:rsidRPr="005078AC">
        <w:t xml:space="preserve">From human security perspective, </w:t>
      </w:r>
      <w:r w:rsidRPr="005078AC">
        <w:rPr>
          <w:rStyle w:val="Emphasis"/>
        </w:rPr>
        <w:t>states in South Asian region have invariably caused human insecurities</w:t>
      </w:r>
      <w:r w:rsidRPr="005078AC">
        <w:t>. According to Commission</w:t>
      </w:r>
      <w:r>
        <w:t xml:space="preserve"> </w:t>
      </w:r>
      <w:r w:rsidRPr="005078AC">
        <w:t>on Human Security (CHS) 2003 Report, at first “</w:t>
      </w:r>
      <w:r w:rsidRPr="005078AC">
        <w:rPr>
          <w:u w:val="single"/>
        </w:rPr>
        <w:t>the</w:t>
      </w:r>
      <w:r w:rsidRPr="005078AC">
        <w:rPr>
          <w:rStyle w:val="Emphasis"/>
        </w:rPr>
        <w:t xml:space="preserve"> states in South Asia have not only threatened the security of their own people but the people across border</w:t>
      </w:r>
      <w:r w:rsidRPr="005078AC">
        <w:rPr>
          <w:u w:val="single"/>
        </w:rPr>
        <w:t>; security between states is a necessary condition for security of the people</w:t>
      </w:r>
      <w:r w:rsidRPr="005078AC">
        <w:t xml:space="preserve">. </w:t>
      </w:r>
      <w:r w:rsidRPr="005078AC">
        <w:rPr>
          <w:u w:val="single"/>
        </w:rPr>
        <w:t xml:space="preserve">Acute rivalry, hostility, arms race, </w:t>
      </w:r>
      <w:proofErr w:type="spellStart"/>
      <w:r w:rsidRPr="005078AC">
        <w:rPr>
          <w:u w:val="single"/>
        </w:rPr>
        <w:t>nuclearization</w:t>
      </w:r>
      <w:proofErr w:type="spellEnd"/>
      <w:r w:rsidRPr="005078AC">
        <w:rPr>
          <w:u w:val="single"/>
        </w:rPr>
        <w:t xml:space="preserve"> consumed huge amount of money on defense, making development suffer</w:t>
      </w:r>
      <w:r w:rsidRPr="005078AC">
        <w:t>”.</w:t>
      </w:r>
      <w:r>
        <w:t xml:space="preserve"> </w:t>
      </w:r>
      <w:r w:rsidRPr="005078AC">
        <w:t>Reviewing Security in South Asia</w:t>
      </w:r>
      <w:r>
        <w:t xml:space="preserve"> </w:t>
      </w:r>
      <w:r w:rsidRPr="005078AC">
        <w:t>13</w:t>
      </w:r>
      <w:r>
        <w:t xml:space="preserve"> </w:t>
      </w:r>
      <w:r w:rsidRPr="005078AC">
        <w:t>Secondly, “South Asia has perused very aggressive and</w:t>
      </w:r>
      <w:r>
        <w:t xml:space="preserve"> </w:t>
      </w:r>
      <w:r w:rsidRPr="005078AC">
        <w:t>interventionist policies that undermined the security of the state as well</w:t>
      </w:r>
      <w:r>
        <w:t xml:space="preserve"> </w:t>
      </w:r>
      <w:r w:rsidRPr="005078AC">
        <w:t>as the regional security” and South Asian territories are being used to</w:t>
      </w:r>
      <w:r>
        <w:t xml:space="preserve"> </w:t>
      </w:r>
      <w:r w:rsidRPr="005078AC">
        <w:t>unleash terrorism and extremism.</w:t>
      </w:r>
      <w:r>
        <w:t xml:space="preserve"> </w:t>
      </w:r>
      <w:r w:rsidRPr="005078AC">
        <w:t>Thirdly, “</w:t>
      </w:r>
      <w:r w:rsidRPr="005078AC">
        <w:rPr>
          <w:u w:val="single"/>
        </w:rPr>
        <w:t xml:space="preserve">South Asia has neglected the developmental issues. </w:t>
      </w:r>
      <w:r w:rsidRPr="005078AC">
        <w:rPr>
          <w:rStyle w:val="StyleUnderline"/>
        </w:rPr>
        <w:t>The structural and human rights violations are considered as the consequences of state oppression”.</w:t>
      </w:r>
      <w:r>
        <w:t xml:space="preserve"> </w:t>
      </w:r>
      <w:r w:rsidRPr="005078AC">
        <w:t>Fourthly, there have been very poor levels of regional</w:t>
      </w:r>
      <w:r>
        <w:t xml:space="preserve"> </w:t>
      </w:r>
      <w:r w:rsidRPr="005078AC">
        <w:t>cooperation. The regional organization, South Asian Association for</w:t>
      </w:r>
      <w:r>
        <w:t xml:space="preserve"> </w:t>
      </w:r>
      <w:r w:rsidRPr="005078AC">
        <w:t>Regional Co-operation, has remained highly unsuccessful in realizing</w:t>
      </w:r>
      <w:r>
        <w:t xml:space="preserve"> </w:t>
      </w:r>
      <w:r w:rsidRPr="005078AC">
        <w:t>developmental and welfare objectives. The other regional co-operations</w:t>
      </w:r>
      <w:r>
        <w:t xml:space="preserve"> </w:t>
      </w:r>
      <w:r w:rsidRPr="005078AC">
        <w:t>in the world are good examples of high level of regional</w:t>
      </w:r>
      <w:r>
        <w:t xml:space="preserve"> integration and interdependence as a result of regional co-operation.</w:t>
      </w:r>
    </w:p>
    <w:p w14:paraId="1DE30C13" w14:textId="77777777" w:rsidR="00335AF8" w:rsidRPr="00580FE9" w:rsidRDefault="00335AF8" w:rsidP="00335AF8">
      <w:pPr>
        <w:pStyle w:val="Heading4"/>
      </w:pPr>
      <w:r w:rsidRPr="00580FE9">
        <w:t xml:space="preserve">Current US strategy in Afghanistan is </w:t>
      </w:r>
      <w:r w:rsidRPr="00580FE9">
        <w:rPr>
          <w:u w:val="single"/>
        </w:rPr>
        <w:t>ineffective</w:t>
      </w:r>
      <w:r w:rsidRPr="00580FE9">
        <w:t xml:space="preserve">—distrust and too much military involvement threaten to compromise US actions </w:t>
      </w:r>
    </w:p>
    <w:p w14:paraId="2A52EE39" w14:textId="77777777" w:rsidR="00335AF8" w:rsidRPr="00580FE9" w:rsidRDefault="00335AF8" w:rsidP="00335AF8">
      <w:pPr>
        <w:rPr>
          <w:rStyle w:val="Style13ptBold"/>
          <w:b w:val="0"/>
        </w:rPr>
      </w:pPr>
      <w:r w:rsidRPr="00580FE9">
        <w:rPr>
          <w:rStyle w:val="Style13ptBold"/>
        </w:rPr>
        <w:t xml:space="preserve">Hadley and Podesta 12 </w:t>
      </w:r>
      <w:r w:rsidRPr="00580FE9">
        <w:rPr>
          <w:rStyle w:val="Style13ptBold"/>
          <w:b w:val="0"/>
        </w:rPr>
        <w:t>– Stephen, assistant to the president for national security affairs from 2005-09, principal White House foreign policy advisor to the president, directed the National Security Council staff and John, previous chief of staff to President Clinton and Counselor to Obama, Chair and Chair of the Center for American Progress, “The Right Way Out of Afghanistan: Leaving Behind a State That Can Govern” Foreign Affairs volume 91 no. 4, July/August 2012, http://www.jstor.org.proxy.lib.umich.edu/stable/pdf/23218038.pdf</w:t>
      </w:r>
    </w:p>
    <w:p w14:paraId="4A89D8D3" w14:textId="77777777" w:rsidR="00335AF8" w:rsidRPr="00580FE9" w:rsidRDefault="00335AF8" w:rsidP="00335AF8">
      <w:pPr>
        <w:rPr>
          <w:sz w:val="12"/>
        </w:rPr>
      </w:pPr>
      <w:r w:rsidRPr="00580FE9">
        <w:rPr>
          <w:sz w:val="12"/>
        </w:rPr>
        <w:t xml:space="preserve"> But in its focus on security</w:t>
      </w:r>
      <w:r w:rsidRPr="00580FE9">
        <w:rPr>
          <w:rStyle w:val="StyleUnderline"/>
        </w:rPr>
        <w:t>, the U</w:t>
      </w:r>
      <w:r w:rsidRPr="00580FE9">
        <w:rPr>
          <w:sz w:val="12"/>
        </w:rPr>
        <w:t xml:space="preserve">nited </w:t>
      </w:r>
      <w:r w:rsidRPr="00580FE9">
        <w:rPr>
          <w:rStyle w:val="StyleUnderline"/>
        </w:rPr>
        <w:t>S</w:t>
      </w:r>
      <w:r w:rsidRPr="00580FE9">
        <w:rPr>
          <w:sz w:val="12"/>
        </w:rPr>
        <w:t>tates h</w:t>
      </w:r>
      <w:r w:rsidRPr="00580FE9">
        <w:rPr>
          <w:rStyle w:val="StyleUnderline"/>
        </w:rPr>
        <w:t>as not sufficiently used its influence to pressure the Karzai government to forge a legitimate Afghan state that is governed by the rule of law, stabilized by checks and balances between the branches of government, and upheld by relatively free and fair elections.</w:t>
      </w:r>
      <w:r w:rsidRPr="00580FE9">
        <w:rPr>
          <w:sz w:val="12"/>
        </w:rPr>
        <w:t xml:space="preserve"> </w:t>
      </w:r>
      <w:r w:rsidRPr="00580FE9">
        <w:rPr>
          <w:rStyle w:val="StyleUnderline"/>
        </w:rPr>
        <w:t xml:space="preserve">This has left the </w:t>
      </w:r>
      <w:r w:rsidRPr="00580FE9">
        <w:rPr>
          <w:rStyle w:val="Emphasis"/>
        </w:rPr>
        <w:t>future of Afghanistan and of broader U.S. interests in the region in doubt</w:t>
      </w:r>
      <w:r w:rsidRPr="00580FE9">
        <w:rPr>
          <w:rStyle w:val="StyleUnderline"/>
        </w:rPr>
        <w:t xml:space="preserve">. </w:t>
      </w:r>
      <w:r w:rsidRPr="00580FE9">
        <w:rPr>
          <w:sz w:val="12"/>
        </w:rPr>
        <w:t xml:space="preserve">A transition that focuses primarily on Afghan security force levels and capabilities cannot adequately address the flaws in </w:t>
      </w:r>
      <w:proofErr w:type="spellStart"/>
      <w:r w:rsidRPr="00580FE9">
        <w:rPr>
          <w:sz w:val="12"/>
        </w:rPr>
        <w:t>gov</w:t>
      </w:r>
      <w:proofErr w:type="spellEnd"/>
      <w:r w:rsidRPr="00580FE9">
        <w:rPr>
          <w:sz w:val="12"/>
        </w:rPr>
        <w:t xml:space="preserve"> </w:t>
      </w:r>
      <w:proofErr w:type="spellStart"/>
      <w:r w:rsidRPr="00580FE9">
        <w:rPr>
          <w:sz w:val="12"/>
        </w:rPr>
        <w:t>ernance</w:t>
      </w:r>
      <w:proofErr w:type="spellEnd"/>
      <w:r w:rsidRPr="00580FE9">
        <w:rPr>
          <w:sz w:val="12"/>
        </w:rPr>
        <w:t xml:space="preserve"> that have alienated ordinary Afghans from the Karzai administration and fueled the insurgency. Nor can an exclusively military strategy calm regional hostility or eliminate insurgent threats entirely. In addition, the dependency of the Afghan government and its security forces on high levels of international assistance for the foreseeable future, especially in a time of global austerity, threatens to undermine the current strategy. Meanwhile, </w:t>
      </w:r>
      <w:r w:rsidRPr="00580FE9">
        <w:rPr>
          <w:rStyle w:val="StyleUnderline"/>
        </w:rPr>
        <w:t xml:space="preserve">Afghanistan will face a rocky political transition, especially if the United States and its allies do not devote to that transition the same degree of attention that they have given the security transition. </w:t>
      </w:r>
      <w:r w:rsidRPr="00580FE9">
        <w:rPr>
          <w:sz w:val="12"/>
        </w:rPr>
        <w:t xml:space="preserve">Karzai is required by the Afghan constitution to step down following the presidential elections in 2014. This electoral process should ideally facilitate the creation of a more inclusive, legitimate political system. </w:t>
      </w:r>
      <w:r w:rsidRPr="00580FE9">
        <w:rPr>
          <w:rStyle w:val="StyleUnderline"/>
        </w:rPr>
        <w:t>Yet political parties in the country remain weak and marginalized, the voter registry is inadequate, and the country's electoral institutions lack guarantees of independence.</w:t>
      </w:r>
      <w:r w:rsidRPr="00580FE9">
        <w:rPr>
          <w:sz w:val="12"/>
        </w:rPr>
        <w:t xml:space="preserve"> Policymakers have not prepared for the real possibility of a repeat of the fraud-ridden and destabilizing Afghan presidential and parliamentary elections of 2009 and 2010. </w:t>
      </w:r>
      <w:r w:rsidRPr="00580FE9">
        <w:rPr>
          <w:rStyle w:val="StyleUnderline"/>
        </w:rPr>
        <w:t>To make matters worse, distrust between the United States and Pakistan has spiked. The countries hold opposing visions for Afghanistan's political makeup and position within the regional security balance</w:t>
      </w:r>
      <w:r w:rsidRPr="00580FE9">
        <w:rPr>
          <w:sz w:val="12"/>
        </w:rPr>
        <w:t xml:space="preserve">. The United States' objective remains a relatively stable Afghanistan that does not once again become a sanctuary for transnational terrorist groups or destabilize nuclear-armed Pakistan. Pakistan, however, seeks to maximize its own influence in Afghanistan, and minimize India's, through support for the Pashtun-dominated Taliban. Although both the United States and Pakistan have indicated a desire for rapprochement, their disagreements continue to complicate efforts to find common ground even on issues on which the countries' interests have the potential to align, such as counterterrorism and nuclear security. </w:t>
      </w:r>
      <w:proofErr w:type="spellStart"/>
      <w:r w:rsidRPr="00580FE9">
        <w:rPr>
          <w:sz w:val="12"/>
        </w:rPr>
        <w:t>Lruarding</w:t>
      </w:r>
      <w:proofErr w:type="spellEnd"/>
      <w:r w:rsidRPr="00580FE9">
        <w:rPr>
          <w:sz w:val="12"/>
        </w:rPr>
        <w:t xml:space="preserve"> against instability in Afghanistan will require the presence of some U.S. forces there beyond 2014. But </w:t>
      </w:r>
      <w:r w:rsidRPr="00580FE9">
        <w:rPr>
          <w:rStyle w:val="StyleUnderline"/>
        </w:rPr>
        <w:t>sustaining the current level of foreign military involvement indefinitely is not an option</w:t>
      </w:r>
      <w:r w:rsidRPr="00580FE9">
        <w:rPr>
          <w:sz w:val="12"/>
        </w:rPr>
        <w:t xml:space="preserve">. Although American and allied soldiers have acted with bravery and professionalism over the past decade, Afghan and Pakistani leaders must take responsibility for their own countries' security and prosperity. </w:t>
      </w:r>
    </w:p>
    <w:p w14:paraId="254FE182" w14:textId="77777777" w:rsidR="00335AF8" w:rsidRPr="00335AF8" w:rsidRDefault="00335AF8" w:rsidP="00335AF8"/>
    <w:p w14:paraId="048AFD50" w14:textId="77777777" w:rsidR="00335AF8" w:rsidRPr="00335AF8" w:rsidRDefault="00335AF8" w:rsidP="00335AF8">
      <w:pPr>
        <w:pStyle w:val="Heading3"/>
      </w:pPr>
      <w:r>
        <w:t>2nc—</w:t>
      </w:r>
      <w:proofErr w:type="spellStart"/>
      <w:r>
        <w:t>ext</w:t>
      </w:r>
      <w:proofErr w:type="spellEnd"/>
      <w:r>
        <w:t>: coop solves</w:t>
      </w:r>
    </w:p>
    <w:p w14:paraId="6324ABAB" w14:textId="77777777" w:rsidR="007F7FE4" w:rsidRPr="00580FE9" w:rsidRDefault="007F7FE4" w:rsidP="007F7FE4">
      <w:pPr>
        <w:pStyle w:val="Heading4"/>
      </w:pPr>
      <w:r w:rsidRPr="00580FE9">
        <w:t xml:space="preserve">Chinese and U.S. cooperation is key to stability in Afghanistan </w:t>
      </w:r>
    </w:p>
    <w:p w14:paraId="10DAB583" w14:textId="77777777" w:rsidR="007F7FE4" w:rsidRPr="00580FE9" w:rsidRDefault="007F7FE4" w:rsidP="007F7FE4">
      <w:r w:rsidRPr="00580FE9">
        <w:rPr>
          <w:rFonts w:eastAsiaTheme="majorEastAsia" w:cstheme="majorBidi"/>
          <w:b/>
          <w:iCs/>
          <w:sz w:val="26"/>
        </w:rPr>
        <w:t>X</w:t>
      </w:r>
      <w:r w:rsidRPr="00580FE9">
        <w:t xml:space="preserve">inhua </w:t>
      </w:r>
      <w:r w:rsidRPr="00580FE9">
        <w:rPr>
          <w:rFonts w:eastAsiaTheme="majorEastAsia" w:cstheme="majorBidi"/>
          <w:b/>
          <w:iCs/>
          <w:sz w:val="26"/>
        </w:rPr>
        <w:t>N</w:t>
      </w:r>
      <w:r w:rsidRPr="00580FE9">
        <w:t xml:space="preserve">ews </w:t>
      </w:r>
      <w:r w:rsidRPr="00580FE9">
        <w:rPr>
          <w:rFonts w:eastAsiaTheme="majorEastAsia" w:cstheme="majorBidi"/>
          <w:b/>
          <w:iCs/>
          <w:sz w:val="26"/>
        </w:rPr>
        <w:t>A</w:t>
      </w:r>
      <w:r w:rsidRPr="00580FE9">
        <w:t>gency, 9/28/</w:t>
      </w:r>
      <w:r w:rsidRPr="00580FE9">
        <w:rPr>
          <w:rFonts w:eastAsiaTheme="majorEastAsia" w:cstheme="majorBidi"/>
          <w:b/>
          <w:iCs/>
          <w:sz w:val="26"/>
        </w:rPr>
        <w:t>15</w:t>
      </w:r>
      <w:r w:rsidRPr="00580FE9">
        <w:t xml:space="preserve"> (Xinhua News Agency, September 28, 2015, “Interview: Sino-U.S. cooperation essential for world peace: Afghan analyst”, </w:t>
      </w:r>
      <w:hyperlink r:id="rId15" w:history="1">
        <w:r w:rsidRPr="00580FE9">
          <w:rPr>
            <w:rStyle w:val="Hyperlink"/>
          </w:rPr>
          <w:t>http://search.proquest.com.proxy.lib.umich.edu/news/docview/1717296162/47C7850288D447FAPQ/2?accountid=14667</w:t>
        </w:r>
      </w:hyperlink>
      <w:r w:rsidRPr="00580FE9">
        <w:t>, accessed on 6/21/16)</w:t>
      </w:r>
    </w:p>
    <w:p w14:paraId="317215C4" w14:textId="77777777" w:rsidR="007F7FE4" w:rsidRPr="00580FE9" w:rsidRDefault="007F7FE4" w:rsidP="007F7FE4">
      <w:pPr>
        <w:rPr>
          <w:sz w:val="16"/>
        </w:rPr>
      </w:pPr>
      <w:r w:rsidRPr="00580FE9">
        <w:rPr>
          <w:sz w:val="16"/>
        </w:rPr>
        <w:t xml:space="preserve">Chinese President Xi Jinping, during a state visit to the United States, said that </w:t>
      </w:r>
      <w:r w:rsidRPr="00580FE9">
        <w:rPr>
          <w:rStyle w:val="StyleUnderline"/>
        </w:rPr>
        <w:t xml:space="preserve">China and the U.S. can work together to better serve the interests of the two countries and the international community by promoting the settlement of international issues, including supporting peaceful reconstruction and economic development in Afghanistan. </w:t>
      </w:r>
      <w:r w:rsidRPr="00580FE9">
        <w:rPr>
          <w:sz w:val="16"/>
        </w:rPr>
        <w:t xml:space="preserve">President Xi also pointed out that </w:t>
      </w:r>
      <w:r w:rsidRPr="00580FE9">
        <w:rPr>
          <w:rStyle w:val="StyleUnderline"/>
        </w:rPr>
        <w:t>China and the U.S. can join hands to tackle global challenges such as terrorism, climate change and can further contribute to global peace and stability.</w:t>
      </w:r>
      <w:r w:rsidRPr="00580FE9">
        <w:rPr>
          <w:sz w:val="16"/>
        </w:rPr>
        <w:t xml:space="preserve"> Welcoming the remarks, Afghan political analyst and Kabul University professor, Saifudin Saihon, believes that </w:t>
      </w:r>
      <w:r w:rsidRPr="00580FE9">
        <w:rPr>
          <w:rStyle w:val="StyleUnderline"/>
        </w:rPr>
        <w:t xml:space="preserve">cooperation between the two major powers is essential for stabilizing peace and security in South and Central Asia including Afghanistan and the world at large. </w:t>
      </w:r>
      <w:r w:rsidRPr="00580FE9">
        <w:rPr>
          <w:sz w:val="16"/>
        </w:rPr>
        <w:t>"</w:t>
      </w:r>
      <w:r w:rsidRPr="00580FE9">
        <w:rPr>
          <w:rStyle w:val="StyleUnderline"/>
        </w:rPr>
        <w:t>China and the U.S. as two powers in the world can play an effective role in succeeding with the Afghan peace process</w:t>
      </w:r>
      <w:r w:rsidRPr="00580FE9">
        <w:rPr>
          <w:sz w:val="16"/>
        </w:rPr>
        <w:t xml:space="preserve">, </w:t>
      </w:r>
      <w:r w:rsidRPr="00580FE9">
        <w:rPr>
          <w:rStyle w:val="StyleUnderline"/>
        </w:rPr>
        <w:t>stabilizing peace and security and accelerating the reconstruction process of war-torn Afghanistan,</w:t>
      </w:r>
      <w:r w:rsidRPr="00580FE9">
        <w:rPr>
          <w:sz w:val="16"/>
        </w:rPr>
        <w:t xml:space="preserve">" Saihon told Xinhua. Describing China as a major power and a neighbor of Afghanistan, as well as a major player in the region, the renowned analyst observed that </w:t>
      </w:r>
      <w:r w:rsidRPr="00580FE9">
        <w:rPr>
          <w:rStyle w:val="StyleUnderline"/>
        </w:rPr>
        <w:t xml:space="preserve">China can contribute to stabilizing peace and economic stability in Afghanistan via investment in development projects. </w:t>
      </w:r>
      <w:r w:rsidRPr="00580FE9">
        <w:rPr>
          <w:sz w:val="16"/>
        </w:rPr>
        <w:t>China has already signed a copper mine exploration agreement in the Aynak area of Logar and an oil and gas exploration agreement in the northern region of Afghanistan, along with pledging to provide funding to the strife-ridden country in the coming years, the political watcher said. On Afghanistan's expectations from</w:t>
      </w:r>
      <w:r w:rsidRPr="00580FE9">
        <w:rPr>
          <w:rStyle w:val="StyleUnderline"/>
        </w:rPr>
        <w:t xml:space="preserve"> the Sino-U.S. cooperation,</w:t>
      </w:r>
      <w:r w:rsidRPr="00580FE9">
        <w:rPr>
          <w:sz w:val="16"/>
        </w:rPr>
        <w:t xml:space="preserve"> the political watcher noted that both the Afghan government and its people hope that Washington and Beijing will work in harmony to </w:t>
      </w:r>
      <w:r w:rsidRPr="00580FE9">
        <w:rPr>
          <w:rStyle w:val="StyleUnderline"/>
        </w:rPr>
        <w:t>ensure lasting peace in the militancy-plagued Afghanistan. Referring to terrorism</w:t>
      </w:r>
      <w:r w:rsidRPr="00580FE9">
        <w:rPr>
          <w:sz w:val="16"/>
        </w:rPr>
        <w:t xml:space="preserve"> as a potential threat to the global community, the analyst said that the Taliban, al-Qaida and</w:t>
      </w:r>
      <w:r w:rsidRPr="00580FE9">
        <w:rPr>
          <w:rStyle w:val="StyleUnderline"/>
        </w:rPr>
        <w:t xml:space="preserve"> the</w:t>
      </w:r>
      <w:r w:rsidRPr="00580FE9">
        <w:rPr>
          <w:sz w:val="16"/>
        </w:rPr>
        <w:t xml:space="preserve"> so- </w:t>
      </w:r>
      <w:r w:rsidRPr="00580FE9">
        <w:rPr>
          <w:rStyle w:val="StyleUnderline"/>
        </w:rPr>
        <w:t xml:space="preserve">called Islamic State (IS) have been attempting to gain ground in Afghanistan and their success will destabilize the whole region and the world at large. </w:t>
      </w:r>
      <w:r w:rsidRPr="00580FE9">
        <w:rPr>
          <w:sz w:val="16"/>
        </w:rPr>
        <w:t xml:space="preserve">"Terrorists during the Taliban regime organized the biggest terrorist attacks on U.S. soil in September 2001, but have said that such an offensive won't take place if terrorists re-establish their reign here in Afghanistan," Saihon maintained. He expressed concerns, however, that the Iraq and Syrian-based IS outfit has been striving to secure its foothold in the region including Afghanistan. IS fighters for the first time engaged with Afghan security forces in the eastern Nangarhar province on Sunday and have reportedly declared war against Taliban militants, which have been fighting to re-establish their brutal rule in Afghanistan. However, the analyst observed that </w:t>
      </w:r>
      <w:r w:rsidRPr="00580FE9">
        <w:rPr>
          <w:rStyle w:val="StyleUnderline"/>
        </w:rPr>
        <w:t>China can boost economic activities in the region</w:t>
      </w:r>
      <w:r w:rsidRPr="00580FE9">
        <w:rPr>
          <w:sz w:val="16"/>
        </w:rPr>
        <w:t xml:space="preserve"> by connecting its territory with Kyrgyzstan, Tajikistan and Afghanistan via railways. "</w:t>
      </w:r>
      <w:r w:rsidRPr="00580FE9">
        <w:rPr>
          <w:rStyle w:val="StyleUnderline"/>
        </w:rPr>
        <w:t>Both China and the U.S. can work together to resolve international problems including the Afghanistan crisis</w:t>
      </w:r>
      <w:r w:rsidRPr="00580FE9">
        <w:rPr>
          <w:sz w:val="16"/>
        </w:rPr>
        <w:t>, conflict in Syria, instability in the Middle East, the DPRK's nuclear issue, climate change, and the alleviation of poverty in the world," the Afghan analyst said.</w:t>
      </w:r>
    </w:p>
    <w:p w14:paraId="00B9DC5E" w14:textId="77777777" w:rsidR="007F7FE4" w:rsidRPr="00580FE9" w:rsidRDefault="007F7FE4" w:rsidP="007F7FE4">
      <w:pPr>
        <w:rPr>
          <w:rStyle w:val="StyleUnderline"/>
        </w:rPr>
      </w:pPr>
    </w:p>
    <w:p w14:paraId="7547C5A8" w14:textId="77777777" w:rsidR="007F7FE4" w:rsidRPr="00580FE9" w:rsidRDefault="007F7FE4" w:rsidP="007F7FE4"/>
    <w:p w14:paraId="5D76B11F" w14:textId="77777777" w:rsidR="007F7FE4" w:rsidRDefault="00580FE9" w:rsidP="007F7FE4">
      <w:pPr>
        <w:pStyle w:val="Heading3"/>
      </w:pPr>
      <w:r>
        <w:t xml:space="preserve">2ac—econ </w:t>
      </w:r>
      <w:proofErr w:type="gramStart"/>
      <w:r>
        <w:t>k2</w:t>
      </w:r>
      <w:proofErr w:type="gramEnd"/>
      <w:r w:rsidR="007F7FE4" w:rsidRPr="00580FE9">
        <w:t xml:space="preserve"> stability </w:t>
      </w:r>
    </w:p>
    <w:p w14:paraId="2D75D7A4" w14:textId="77777777" w:rsidR="00580FE9" w:rsidRPr="00580FE9" w:rsidRDefault="00580FE9" w:rsidP="00580FE9">
      <w:pPr>
        <w:pStyle w:val="Heading4"/>
      </w:pPr>
      <w:r>
        <w:rPr>
          <w:u w:val="single"/>
        </w:rPr>
        <w:t>Even if</w:t>
      </w:r>
      <w:r>
        <w:t xml:space="preserve"> you don’t buy our other internal link—the econ </w:t>
      </w:r>
      <w:proofErr w:type="spellStart"/>
      <w:r>
        <w:t>adv</w:t>
      </w:r>
      <w:proofErr w:type="spellEnd"/>
      <w:r>
        <w:t xml:space="preserve"> is an internal link of its own--</w:t>
      </w:r>
    </w:p>
    <w:p w14:paraId="1CDE7F34" w14:textId="77777777" w:rsidR="007F7FE4" w:rsidRPr="00580FE9" w:rsidRDefault="007F7FE4" w:rsidP="00580FE9">
      <w:pPr>
        <w:pStyle w:val="Heading4"/>
      </w:pPr>
      <w:r w:rsidRPr="00580FE9">
        <w:t>Economic growth is key to CCP stability</w:t>
      </w:r>
    </w:p>
    <w:p w14:paraId="1EC2B274" w14:textId="77777777" w:rsidR="007F7FE4" w:rsidRPr="00580FE9" w:rsidRDefault="007F7FE4" w:rsidP="007F7FE4">
      <w:r w:rsidRPr="00580FE9">
        <w:rPr>
          <w:b/>
        </w:rPr>
        <w:t>Yep, 09</w:t>
      </w:r>
      <w:r w:rsidRPr="00580FE9">
        <w:t>- Research director at Synergy Net (Ray, “Economic Downturn and Instability in China: Time for Political Reform?</w:t>
      </w:r>
      <w:proofErr w:type="gramStart"/>
      <w:r w:rsidRPr="00580FE9">
        <w:t>”,</w:t>
      </w:r>
      <w:proofErr w:type="gramEnd"/>
      <w:r w:rsidRPr="00580FE9">
        <w:t xml:space="preserve"> Brookings, April 2009, http://www.brookings.edu/research/opinions/2009/04/china-yep)//TL</w:t>
      </w:r>
    </w:p>
    <w:p w14:paraId="2E44C756" w14:textId="77777777" w:rsidR="007F7FE4" w:rsidRPr="00580FE9" w:rsidRDefault="007F7FE4" w:rsidP="007F7FE4">
      <w:pPr>
        <w:rPr>
          <w:u w:val="single"/>
        </w:rPr>
      </w:pPr>
      <w:r w:rsidRPr="00580FE9">
        <w:rPr>
          <w:sz w:val="16"/>
        </w:rPr>
        <w:t xml:space="preserve">China’s huge domestic market and its cautious approach to integration with the global financial system may have helped cushion the impact of the continuing financial tsunami. But </w:t>
      </w:r>
      <w:r w:rsidRPr="00580FE9">
        <w:rPr>
          <w:u w:val="single"/>
        </w:rPr>
        <w:t>although it has not felt the most severe aspects of the crisis, China’s economy is in no way immune to this global challenge. Against the backdrop of the bleak global picture, the leadership of the Chinese Communist Party has made all possible efforts to create a facade of confidence in the latest meeting of National People’s Congress (NPC</w:t>
      </w:r>
      <w:r w:rsidRPr="00580FE9">
        <w:t xml:space="preserve">). </w:t>
      </w:r>
      <w:r w:rsidRPr="00580FE9">
        <w:rPr>
          <w:sz w:val="16"/>
        </w:rPr>
        <w:t xml:space="preserve">“As long as we adopt the right policies and proper measures and implement them effectively, we will be able to achieve this target [of 8% GDP growth in 2009],” Premier Wen Jiabao told the 3,000 delegates attending the annual session of the National People’s Congress in March. </w:t>
      </w:r>
      <w:r w:rsidRPr="00580FE9">
        <w:rPr>
          <w:u w:val="single"/>
        </w:rPr>
        <w:t>This is the fifth year in a row the Chinese government has targeted 8% growth, but the contrast between 2009 and previous years could not be more vivid. In the last two years, the leadership’s goals were to moderate China’s hyper-growth and regulate its over-heated economy. This year, the concern is on how to ensure the minimum expansion essential for income growth and job creation, issues imperative for preservation of stability in China.</w:t>
      </w:r>
      <w:r w:rsidRPr="00580FE9">
        <w:t xml:space="preserve"> </w:t>
      </w:r>
      <w:r w:rsidRPr="00580FE9">
        <w:rPr>
          <w:u w:val="single"/>
        </w:rPr>
        <w:t>China’s unemployment rate is expected to reach 4.6% by the end of this year, the worst figure since 1980. Worse still, this figure does not include migrant workers from rural area.</w:t>
      </w:r>
      <w:r w:rsidRPr="00580FE9">
        <w:t xml:space="preserve"> </w:t>
      </w:r>
      <w:r w:rsidRPr="00580FE9">
        <w:rPr>
          <w:sz w:val="16"/>
        </w:rPr>
        <w:t>This troop of peasant workers has played a key role in economic growth in China</w:t>
      </w:r>
      <w:r w:rsidRPr="00580FE9">
        <w:rPr>
          <w:sz w:val="16"/>
          <w:u w:val="single"/>
        </w:rPr>
        <w:t xml:space="preserve">. </w:t>
      </w:r>
      <w:r w:rsidRPr="00580FE9">
        <w:rPr>
          <w:u w:val="single"/>
        </w:rPr>
        <w:t>Their presence in the cities reduces labor costs, generates demand for goods and services, and placates rural society with their remitted income; the workers’ presence in the cities also reduces joblessness in the countryside</w:t>
      </w:r>
      <w:r w:rsidRPr="00580FE9">
        <w:t xml:space="preserve">. </w:t>
      </w:r>
      <w:r w:rsidRPr="00580FE9">
        <w:rPr>
          <w:sz w:val="16"/>
        </w:rPr>
        <w:t>Unfortunately</w:t>
      </w:r>
      <w:r w:rsidRPr="00580FE9">
        <w:rPr>
          <w:u w:val="single"/>
        </w:rPr>
        <w:t>, even the most optimistic estimate predicts that at least 20 million of the 130 million migrant workers will lose their urban jobs</w:t>
      </w:r>
      <w:r w:rsidRPr="00580FE9">
        <w:t xml:space="preserve"> in 2009, with factories in the Pearl River Delta particularly hard hit by the slump in </w:t>
      </w:r>
      <w:r w:rsidRPr="00580FE9">
        <w:rPr>
          <w:sz w:val="16"/>
        </w:rPr>
        <w:t xml:space="preserve">export markets. Manufacturers in this area have already been severely affected by various policy developments in recent years, such as tightening of regulations over labor protection, an unfavorable renminbi exchange rate, and forced relocation of production triggered by Guangdong Province’s policy of technological upgrading. </w:t>
      </w:r>
      <w:r w:rsidRPr="00580FE9">
        <w:rPr>
          <w:u w:val="single"/>
        </w:rPr>
        <w:t>The untimely disappearance of orders from U.S. consumers is a body blow for many struggling factories in the south; temporary closures or massive layoffs have more or less become routine in the region over the last six months.</w:t>
      </w:r>
      <w:r w:rsidRPr="00580FE9">
        <w:t xml:space="preserve"> </w:t>
      </w:r>
      <w:r w:rsidRPr="00580FE9">
        <w:rPr>
          <w:sz w:val="20"/>
        </w:rPr>
        <w:t>Unemployment on the rise</w:t>
      </w:r>
      <w:r w:rsidRPr="00580FE9">
        <w:t xml:space="preserve"> </w:t>
      </w:r>
      <w:r w:rsidRPr="00580FE9">
        <w:rPr>
          <w:u w:val="single"/>
        </w:rPr>
        <w:t>The existence of millions of disgruntled unemployed workers is a concern for any government, yet there are distinctive institutional features in China that make the regime particularly vulnerable to this threat. Decades of market reform have completely reshaped the nation’s mode of welfare delivery. The all-caring welfare philosophy of the pre-reform era, with the workplace supplying comprehensive support for its employees, is long gone. Though limited elements of a rudimentary welfare and entitlement system are present in the cities, an effective safety net for urban workers is still not on the horizon. The Chinese government is yet to hammer out a formula that fairly distributes burdens among employers, employees, and the state.</w:t>
      </w:r>
      <w:r w:rsidRPr="00580FE9">
        <w:t xml:space="preserve"> </w:t>
      </w:r>
      <w:r w:rsidRPr="00580FE9">
        <w:rPr>
          <w:u w:val="single"/>
        </w:rPr>
        <w:t>But it is the migrant workers, who receive no systematic support in times of need, who are the most at risk from the economic downturn</w:t>
      </w:r>
      <w:r w:rsidRPr="00580FE9">
        <w:t xml:space="preserve">. </w:t>
      </w:r>
      <w:r w:rsidRPr="00580FE9">
        <w:rPr>
          <w:sz w:val="16"/>
        </w:rPr>
        <w:t xml:space="preserve">Rural-urban inequality is reflected not only in terms of discrepancy of life chances, income opportunities, and standards of living: the difference in welfare regime is also testament to the huge gap between the two worlds. Self-sufficiency is the defining feature of China’s rural welfare system, with peasants striving on their own to face economic ups and downs. </w:t>
      </w:r>
      <w:r w:rsidRPr="00580FE9">
        <w:rPr>
          <w:u w:val="single"/>
        </w:rPr>
        <w:t>With the economic and social systems in flux, and with no welfare system to serve as a tether, entitlement to the lease of land is crucial for the rural population. Land, and farming, provides a steady flow of income, cheap food, shelter, and most important of all, a sense of security. It is the last line of defense against economic disaster and a fall-back option for migrant workers</w:t>
      </w:r>
      <w:r w:rsidRPr="00580FE9">
        <w:t xml:space="preserve">. </w:t>
      </w:r>
      <w:r w:rsidRPr="00580FE9">
        <w:rPr>
          <w:sz w:val="16"/>
        </w:rPr>
        <w:t xml:space="preserve">However, in a severe downturn such as this one, when millions of these peasant workers eventually abandon their hopes in the cities and return home, many of them will have to face the cruel reality of landlessness. </w:t>
      </w:r>
      <w:r w:rsidRPr="00580FE9">
        <w:rPr>
          <w:u w:val="single"/>
        </w:rPr>
        <w:t>Many peasants lease out their lands when they take jobs in the cities, but others have been forced to surrender their land leases under less pleasant circumstances.</w:t>
      </w:r>
      <w:r w:rsidRPr="00580FE9">
        <w:t xml:space="preserve"> </w:t>
      </w:r>
      <w:r w:rsidRPr="00580FE9">
        <w:rPr>
          <w:u w:val="single"/>
        </w:rPr>
        <w:t>For revenue-hungry local governments, the sale of rural land is now a major source of income</w:t>
      </w:r>
      <w:r w:rsidRPr="00580FE9">
        <w:t xml:space="preserve">. More than one-third of revenue in county budgets now comes from land sales, which explains the general harmony between property developers, industrialists, and local officials in securing farmland for commercial purposes. </w:t>
      </w:r>
      <w:r w:rsidRPr="00580FE9">
        <w:rPr>
          <w:u w:val="single"/>
        </w:rPr>
        <w:t>As rural lands are “collectively owned”—Chinese peasants are entitled only to lease land for a fixed period of time and the ultimate control over land is in the hands of their “representatives,” village officials—peasants are simply at the mercy of local governments in defending their land leases. Waves of confrontation over land transfers in recent years attest to the general resentment of peasants against these transactions.</w:t>
      </w:r>
      <w:r w:rsidRPr="00580FE9">
        <w:t xml:space="preserve"> </w:t>
      </w:r>
      <w:r w:rsidRPr="00580FE9">
        <w:rPr>
          <w:sz w:val="16"/>
        </w:rPr>
        <w:t>The effect of the Party’s latest decision in facilitating rural land transfers in alleviating tension remains uncertain. While the decision made in the 3rd Plenary Meeting of the 17th Party Congress held in October 2008 reiterates the peasants’ right to land contracts and allows greater flexibility in the exchange of land leases among peasants, specific policy prescriptions for regulating land requisition—the coercive sale of farmland for non-agricultural purpose by local governments—is missing.</w:t>
      </w:r>
      <w:r w:rsidRPr="00580FE9">
        <w:t xml:space="preserve"> </w:t>
      </w:r>
      <w:r w:rsidRPr="00580FE9">
        <w:rPr>
          <w:u w:val="single"/>
        </w:rPr>
        <w:t>The combination of presence of tens of million of frustrated, jobless, and landless people and the disposition of public security forces to sometimes employ excessive violence toward complainants appears to be the perfect recipe for confrontation and disturbance. The situation is so delicate that the Chinese government may consider it the lesser of two evils if some of these unemployed migrant workers prefer to stay in the cities.</w:t>
      </w:r>
      <w:r w:rsidRPr="00580FE9">
        <w:t xml:space="preserve"> </w:t>
      </w:r>
      <w:r w:rsidRPr="00580FE9">
        <w:rPr>
          <w:sz w:val="16"/>
        </w:rPr>
        <w:t xml:space="preserve">Democracy as a safety valve? In light of such pent-up frustration, it may be reasonable to ponder the option of expanding avenues for public participation in governance, as this may help serve as a safety valve for releasing social tension. Charter 08, a petition released on December 10, 2008, represents the latest effort to articulate this theory. Originally signed by more than 300 university professors, entrepreneurs, writers, lawyers, and social activists, the document is a deliberate attempt to imitate the founding of the Charter 77 movement in Czechoslovakia. The Chinese document unleashes severe criticisms against the current political order in China: “The political reality, which is plain for anyone to see, is that </w:t>
      </w:r>
      <w:r w:rsidRPr="00580FE9">
        <w:rPr>
          <w:u w:val="single"/>
        </w:rPr>
        <w:t>China has many laws but no rule of law; it has a constitution but no constitutional government. The ruling elite continues to cling to its authoritarian power and fights off any move toward political challenge. The stultifying results are endemic official corruption, an undermining of the rule of law, weak human rights, decays in public ethics, crony capitalism, growing inequality between the wealthy and the poor, pillage of the natural environment as well as of the human and historical environments, and the exacerbation of a long list of social conflicts, especially, in recent times, a sharpening animosity between officials and ordinary people.”</w:t>
      </w:r>
      <w:r w:rsidRPr="00580FE9">
        <w:t xml:space="preserve"> </w:t>
      </w:r>
      <w:r w:rsidRPr="00580FE9">
        <w:rPr>
          <w:sz w:val="16"/>
        </w:rPr>
        <w:t>And the signatories go on to call for reforms enshrining the universal values of freedom, human rights, equality, republicanism, democracy, and constitutional rule. Unsurprisingly, the Chinese government has responded with coercive measures and a number of signers have been interrogated and held in police custody. Wu Bangguo, president of National People’s Congress, launched a further rebuttal to the initiative during the annual session of the Chinese legislature. In his report on National People’s Congress on March 9, 2009, he reiterated the distinctive path of Chinese democracy and excluded the possibility of implementing western ideas of bicameralism, multi-party rule, and separation of powers in China. In short, China will implement political reforms, but in its own style and pace. It may be unfair to say that the Chinese government has been totally indifferent to popular demands for political reform. President Hu Jintao called democracy “the common pursuit of mankind” during his 2006 visit to the United States. And over the last three decades of market reforms, more than 250 new laws were passed, competitive elections have occurred widely at the village level across the countryside, and electoral experiments at the township and county levels were introduced. With the introduction of new laws like the Administrative Litigation Law, Chinese citizens do enjoy new leverage for redressing their grievances against the government. However, the bottom line for any form of political reform is that the Party’s dominance should never be challenged. As explained by Deng Xiaoping in the aftermath of Cultural Revolution in the late 1970s, “the Party did make mistakes, but it was the Party itself that corrected its mistakes.” The central message, echoed in Wu Bangguo’s work report, is that the Party alone should pick the opportune moment and formula for political modernization. CCP: Economic stability as the key to social harmony</w:t>
      </w:r>
      <w:r w:rsidRPr="00580FE9">
        <w:rPr>
          <w:sz w:val="10"/>
        </w:rPr>
        <w:t xml:space="preserve">- </w:t>
      </w:r>
      <w:r w:rsidRPr="00580FE9">
        <w:rPr>
          <w:sz w:val="16"/>
        </w:rPr>
        <w:t>For the Party leadership under Hu Jintao, 2009 is hardly an ideal year for audacious change in political institutions. It is the twentieth anniversary of the 1989 Tiananmen Incident and the fiftieth anniversary of the Liberation of Tibet. As the global economic crisis continues, it will also be a year of social and economic dislocations. For Party leaders, “social harmony,” a synonym for maintenance of the status quo and suspension of diversity, is the priority. Contrary to the ideas of liberals who see political freedom and democracy as the solution to conflicts and tension, the Party regards economic stabilization as a more reliable option for preserving order.</w:t>
      </w:r>
      <w:r w:rsidRPr="00580FE9">
        <w:rPr>
          <w:sz w:val="10"/>
        </w:rPr>
        <w:t xml:space="preserve"> </w:t>
      </w:r>
      <w:r w:rsidRPr="00580FE9">
        <w:rPr>
          <w:sz w:val="16"/>
        </w:rPr>
        <w:t>Central to the response to the trying time ahead is a 4-trillion-yuan ($586 billion) plan to boost the national economy and a drastic increase in public expenditure, as outlined in Premier Wen Jiabao’s Report on Government Work to the NPC. Generous support has been bestowed upon sectors directly related to people’s livelihood. For example, the plan calls for an 18% increase in social security spending and similar rise in direct subsidies to farmers in 2009. Another 850 billion yuan will be allocated for medical and healthcare reforms over the next three years. These “people-centered” policies, as phrased by Wen, do not come cheap however. The 24% increase in public expenditure this year has to be financed by a deficit of 950 billion yuan ($139 billion), the largest since the founding of the People’s Republic of China in 1949. Yet, for the Party, this is an expensive but effective strategy of governance. For the Chinese leaders and the CCP, the unabated economic growth and steady rise in living standard over the last 30 years provided a new lease of life following the ideological bankruptcy of the 1970s; economic growth is the proven way to placate the people and preserve the Party’s legitimacy.</w:t>
      </w:r>
      <w:r w:rsidRPr="00580FE9">
        <w:rPr>
          <w:sz w:val="10"/>
        </w:rPr>
        <w:t xml:space="preserve"> </w:t>
      </w:r>
      <w:r w:rsidRPr="00580FE9">
        <w:rPr>
          <w:sz w:val="16"/>
        </w:rPr>
        <w:t>Political reforms that may help strengthen the administrative competence of the Chinese bureaucracy or contribute to a more business-friendly environment are deemed as relevant and thus welcomed by the regime. Political liberalization, as advocated by vocal intellectuals and dissidents in exile, is not. History tells us that those in power may contemplate sharing power when popular pressure for change has reached the boiling point and there is a threat of violent takeover</w:t>
      </w:r>
      <w:r w:rsidRPr="00580FE9">
        <w:t xml:space="preserve">. </w:t>
      </w:r>
      <w:r w:rsidRPr="00580FE9">
        <w:rPr>
          <w:u w:val="single"/>
        </w:rPr>
        <w:t>Social tension in China may have been rising and grievances against rampant corruption and social injustice are growing fast, but – given its tenacity and because success in delivering economic progress has remained by and large intact – it is debatable whether the Communist Party has already lost the mandate to rule</w:t>
      </w:r>
      <w:r w:rsidRPr="00580FE9">
        <w:t xml:space="preserve"> </w:t>
      </w:r>
      <w:r w:rsidRPr="00580FE9">
        <w:rPr>
          <w:sz w:val="16"/>
        </w:rPr>
        <w:t xml:space="preserve">and is prepared to concede to pressure for fundamental political reform. Realistically, an opening for political reforms will only emerge when the Party feels comfortable with its power position and is confident of its ability to control the pace and direction of those reforms. </w:t>
      </w:r>
      <w:r w:rsidRPr="00580FE9">
        <w:rPr>
          <w:u w:val="single"/>
        </w:rPr>
        <w:t>The turbulence and adversity inherent in the current global financial meltdown hardly seem conducive to these sentiments.</w:t>
      </w:r>
    </w:p>
    <w:p w14:paraId="1F9FF4C1" w14:textId="77777777" w:rsidR="007F7FE4" w:rsidRPr="00580FE9" w:rsidRDefault="007F7FE4" w:rsidP="007F7FE4">
      <w:pPr>
        <w:rPr>
          <w:sz w:val="16"/>
        </w:rPr>
      </w:pPr>
    </w:p>
    <w:p w14:paraId="567D40AA" w14:textId="77777777" w:rsidR="007F7FE4" w:rsidRDefault="00335AF8" w:rsidP="00335AF8">
      <w:pPr>
        <w:pStyle w:val="Heading3"/>
      </w:pPr>
      <w:r>
        <w:t>2ac—instability spillover</w:t>
      </w:r>
    </w:p>
    <w:p w14:paraId="1E26AE93" w14:textId="77777777" w:rsidR="00335AF8" w:rsidRPr="00580FE9" w:rsidRDefault="00335AF8" w:rsidP="00335AF8">
      <w:pPr>
        <w:pStyle w:val="Heading4"/>
      </w:pPr>
      <w:r w:rsidRPr="00580FE9">
        <w:t>Security of the entire South Asia region depends on Afghan stability – shared borders allows infiltration</w:t>
      </w:r>
    </w:p>
    <w:p w14:paraId="4D03F7B2" w14:textId="77777777" w:rsidR="00335AF8" w:rsidRPr="00580FE9" w:rsidRDefault="00335AF8" w:rsidP="00335AF8">
      <w:proofErr w:type="spellStart"/>
      <w:r w:rsidRPr="00580FE9">
        <w:rPr>
          <w:rStyle w:val="Style13ptBold"/>
        </w:rPr>
        <w:t>Abbasi</w:t>
      </w:r>
      <w:proofErr w:type="spellEnd"/>
      <w:r w:rsidRPr="00580FE9">
        <w:rPr>
          <w:rStyle w:val="Style13ptBold"/>
        </w:rPr>
        <w:t xml:space="preserve"> and </w:t>
      </w:r>
      <w:proofErr w:type="spellStart"/>
      <w:r w:rsidRPr="00580FE9">
        <w:rPr>
          <w:rStyle w:val="Style13ptBold"/>
        </w:rPr>
        <w:t>ul</w:t>
      </w:r>
      <w:proofErr w:type="spellEnd"/>
      <w:r w:rsidRPr="00580FE9">
        <w:rPr>
          <w:rStyle w:val="Style13ptBold"/>
        </w:rPr>
        <w:t xml:space="preserve"> Islam, 2014</w:t>
      </w:r>
      <w:r w:rsidRPr="00580FE9">
        <w:t xml:space="preserve"> – Deputy Director, Officer-in-Charge, and Editor NDU Journal and ISSRA Papers at NDU and Additional Director at NIM,  National School of Public Policy, Islamabad (</w:t>
      </w:r>
      <w:proofErr w:type="spellStart"/>
      <w:r w:rsidRPr="00580FE9">
        <w:t>Manzoor</w:t>
      </w:r>
      <w:proofErr w:type="spellEnd"/>
      <w:r w:rsidRPr="00580FE9">
        <w:t xml:space="preserve"> Ahmed </w:t>
      </w:r>
      <w:proofErr w:type="spellStart"/>
      <w:r w:rsidRPr="00580FE9">
        <w:t>Abbasi</w:t>
      </w:r>
      <w:proofErr w:type="spellEnd"/>
      <w:r w:rsidRPr="00580FE9">
        <w:t xml:space="preserve"> and </w:t>
      </w:r>
      <w:proofErr w:type="spellStart"/>
      <w:r w:rsidRPr="00580FE9">
        <w:t>Muqeem</w:t>
      </w:r>
      <w:proofErr w:type="spellEnd"/>
      <w:r w:rsidRPr="00580FE9">
        <w:t xml:space="preserve"> </w:t>
      </w:r>
      <w:proofErr w:type="spellStart"/>
      <w:r w:rsidRPr="00580FE9">
        <w:t>ul</w:t>
      </w:r>
      <w:proofErr w:type="spellEnd"/>
      <w:r w:rsidRPr="00580FE9">
        <w:t xml:space="preserve"> Islam, “Political Stability of Afghanistan: A Prerequisite for Stability of Pakistan and South Asia,” Pakistan Journal of Criminology, ProQuest, January-June 2014)//CM</w:t>
      </w:r>
    </w:p>
    <w:p w14:paraId="2C424DA5" w14:textId="77777777" w:rsidR="00335AF8" w:rsidRPr="00580FE9" w:rsidRDefault="00335AF8" w:rsidP="00335AF8">
      <w:r w:rsidRPr="00580FE9">
        <w:t xml:space="preserve">Introduction </w:t>
      </w:r>
    </w:p>
    <w:p w14:paraId="06A96E97" w14:textId="77777777" w:rsidR="00335AF8" w:rsidRPr="00580FE9" w:rsidRDefault="00335AF8" w:rsidP="00335AF8">
      <w:r w:rsidRPr="00580FE9">
        <w:rPr>
          <w:rStyle w:val="StyleUnderline"/>
        </w:rPr>
        <w:t>Political stability of Afghanistan is a prerequisite for peace of South Asia in general and Pakistan in particular</w:t>
      </w:r>
      <w:r w:rsidRPr="00580FE9">
        <w:t>. It is the most unfortunate tragedy of contemporary history that the state of Afghanistan and its people have been seething under perpetual political unrest, violence and human sufferings for the last more than three and half decades</w:t>
      </w:r>
      <w:r w:rsidRPr="00580FE9">
        <w:rPr>
          <w:rStyle w:val="StyleUnderline"/>
        </w:rPr>
        <w:t>. Afghanistan is virtually a war-ravaged and fragmented country. Generations after generations of Afghan people have been witnessing nothing but violence, bloodshed and chaos in their society</w:t>
      </w:r>
      <w:r w:rsidRPr="00580FE9">
        <w:t xml:space="preserve">, both when they were fighting against former USSR and now when they are involved in GWOT. No letup from this violence seems to be in the sight for Afghanistan and its neighbors, at least in the foreseeable future. </w:t>
      </w:r>
      <w:r w:rsidRPr="00580FE9">
        <w:rPr>
          <w:rStyle w:val="StyleUnderline"/>
        </w:rPr>
        <w:t>Afghanistan's political situation directly impinges upon the security of Pakistan. Both these states share a long and porous border, stretching over 2590.4 kilometers, without any effective surveillance system, which becomes a major cause of cross-border movement of terrorists and criminals.</w:t>
      </w:r>
      <w:r w:rsidRPr="00580FE9">
        <w:t xml:space="preserve"> Since the NATO's planned drawdown is fast approaching, fears and apprehensions loom large on our national horizon about likely fallouts of Afghanistan's instability and frictions</w:t>
      </w:r>
      <w:r w:rsidRPr="00580FE9">
        <w:rPr>
          <w:rStyle w:val="StyleUnderline"/>
        </w:rPr>
        <w:t>. It is assumed that the political and security situation of Afghanistan has a direct linkage with the security and political stability of not only Pakistan but also the entire South Asia.</w:t>
      </w:r>
      <w:r w:rsidRPr="00580FE9">
        <w:t xml:space="preserve"> This paper aims at distillation of Afghanistan's existing political and security system and chances of their survivability after NATO's drawdown, besides analyzing the current frictions between Pakistan and Afghanistan on various issues. The paper also proffers certain policy recommendations for various stakeholders.</w:t>
      </w:r>
    </w:p>
    <w:p w14:paraId="2D043A73" w14:textId="77777777" w:rsidR="00335AF8" w:rsidRPr="00335AF8" w:rsidRDefault="00335AF8" w:rsidP="00335AF8"/>
    <w:p w14:paraId="16430BF8" w14:textId="77777777" w:rsidR="007F7FE4" w:rsidRPr="00580FE9" w:rsidRDefault="007F7FE4" w:rsidP="007F7FE4">
      <w:pPr>
        <w:pStyle w:val="Heading3"/>
      </w:pPr>
      <w:r w:rsidRPr="00580FE9">
        <w:t xml:space="preserve">A2: Afghan stable now </w:t>
      </w:r>
    </w:p>
    <w:p w14:paraId="252EF9CB" w14:textId="77777777" w:rsidR="007F7FE4" w:rsidRPr="00580FE9" w:rsidRDefault="007F7FE4" w:rsidP="007F7FE4">
      <w:pPr>
        <w:pStyle w:val="Heading4"/>
        <w:rPr>
          <w:rFonts w:eastAsia="Times New Roman"/>
        </w:rPr>
      </w:pPr>
      <w:r w:rsidRPr="00580FE9">
        <w:rPr>
          <w:rFonts w:eastAsia="Times New Roman"/>
        </w:rPr>
        <w:t xml:space="preserve">Afghanistan is unstable now – violence rising with no end in sight </w:t>
      </w:r>
    </w:p>
    <w:p w14:paraId="1631AC47" w14:textId="77777777" w:rsidR="007F7FE4" w:rsidRPr="00580FE9" w:rsidRDefault="007F7FE4" w:rsidP="007F7FE4">
      <w:pPr>
        <w:pStyle w:val="Heading4"/>
        <w:spacing w:line="240" w:lineRule="auto"/>
        <w:rPr>
          <w:rFonts w:ascii="Arial" w:eastAsia="Times New Roman" w:hAnsi="Arial" w:cs="Arial"/>
          <w:b w:val="0"/>
        </w:rPr>
      </w:pPr>
      <w:r w:rsidRPr="00580FE9">
        <w:t>Schmeidl 16</w:t>
      </w:r>
      <w:r w:rsidRPr="00580FE9">
        <w:rPr>
          <w:rFonts w:ascii="Arial" w:eastAsia="Times New Roman" w:hAnsi="Arial" w:cs="Arial"/>
        </w:rPr>
        <w:t xml:space="preserve"> </w:t>
      </w:r>
      <w:r w:rsidRPr="00580FE9">
        <w:rPr>
          <w:rFonts w:ascii="Arial" w:eastAsia="Times New Roman" w:hAnsi="Arial" w:cs="Arial"/>
          <w:b w:val="0"/>
        </w:rPr>
        <w:t xml:space="preserve">[ Susanne - </w:t>
      </w:r>
      <w:r w:rsidRPr="00580FE9">
        <w:rPr>
          <w:rFonts w:ascii="Arial" w:hAnsi="Arial" w:cs="Arial"/>
          <w:b w:val="0"/>
          <w:color w:val="000000"/>
          <w:sz w:val="21"/>
          <w:szCs w:val="21"/>
          <w:shd w:val="clear" w:color="auto" w:fill="FFFFFF"/>
        </w:rPr>
        <w:t>lecturer at the University of New South Wales as well as advisor to The Liaison Office (TLO), an Afghan organization, also a visiting fellow at the Asia-Pacific College of Diplomacy at The Australian National University, “Afghanistan Is in Bad Shape, and It Could Get Worse”, Feb. 19</w:t>
      </w:r>
      <w:r w:rsidRPr="00580FE9">
        <w:rPr>
          <w:rFonts w:ascii="Arial" w:hAnsi="Arial" w:cs="Arial"/>
          <w:b w:val="0"/>
          <w:color w:val="000000"/>
          <w:sz w:val="21"/>
          <w:szCs w:val="21"/>
          <w:shd w:val="clear" w:color="auto" w:fill="FFFFFF"/>
          <w:vertAlign w:val="superscript"/>
        </w:rPr>
        <w:t>th</w:t>
      </w:r>
      <w:r w:rsidRPr="00580FE9">
        <w:rPr>
          <w:rFonts w:ascii="Arial" w:hAnsi="Arial" w:cs="Arial"/>
          <w:b w:val="0"/>
          <w:color w:val="000000"/>
          <w:sz w:val="21"/>
          <w:szCs w:val="21"/>
          <w:shd w:val="clear" w:color="auto" w:fill="FFFFFF"/>
        </w:rPr>
        <w:t xml:space="preserve"> 2016, The National Interest, http://nationalinterest.org/blog/the-buzz/afghanistan-bad-shape-it-could-get-worse-15258]//KK</w:t>
      </w:r>
    </w:p>
    <w:p w14:paraId="0AAAD6DE" w14:textId="77777777" w:rsidR="007F7FE4" w:rsidRPr="00335AF8" w:rsidRDefault="007F7FE4" w:rsidP="00335AF8">
      <w:pPr>
        <w:shd w:val="clear" w:color="auto" w:fill="FFFFFF"/>
        <w:spacing w:before="120" w:after="120" w:line="276" w:lineRule="auto"/>
        <w:rPr>
          <w:rFonts w:eastAsia="Times New Roman" w:cs="Arial"/>
          <w:sz w:val="16"/>
        </w:rPr>
      </w:pPr>
      <w:r w:rsidRPr="00335AF8">
        <w:rPr>
          <w:rFonts w:eastAsia="Times New Roman" w:cs="Arial"/>
          <w:color w:val="000000"/>
          <w:sz w:val="16"/>
        </w:rPr>
        <w:t xml:space="preserve">Those </w:t>
      </w:r>
      <w:r w:rsidRPr="00335AF8">
        <w:rPr>
          <w:rFonts w:eastAsia="Times New Roman" w:cs="Arial"/>
          <w:sz w:val="16"/>
        </w:rPr>
        <w:t xml:space="preserve">of us watching Afghanistan were not surprised at the findings of the most recent annual report by the UN Assistance Mission in Afghanistan (UNAMA) in cooperation with the UN Human Rights Office on the "Protection of Civilians in Armed Conflict." </w:t>
      </w:r>
      <w:r w:rsidRPr="00580FE9">
        <w:rPr>
          <w:rStyle w:val="StyleUnderline"/>
          <w:rFonts w:cs="Arial"/>
        </w:rPr>
        <w:t>Overshadowed by the violence in Syria, news from Afghanistan rarely makes headlines</w:t>
      </w:r>
      <w:r w:rsidRPr="00335AF8">
        <w:rPr>
          <w:rFonts w:eastAsia="Times New Roman" w:cs="Arial"/>
          <w:sz w:val="16"/>
        </w:rPr>
        <w:t xml:space="preserve"> unless it is a reminder of the dire situation there. The </w:t>
      </w:r>
      <w:r w:rsidRPr="00580FE9">
        <w:rPr>
          <w:rFonts w:eastAsia="Times New Roman" w:cs="Arial"/>
          <w:u w:val="single"/>
        </w:rPr>
        <w:t>11,002 documented civilian casualties (3,545 deaths and 7,457 injured) might be a record high for Afghanistan since 2009</w:t>
      </w:r>
      <w:r w:rsidRPr="00335AF8">
        <w:rPr>
          <w:rFonts w:eastAsia="Times New Roman" w:cs="Arial"/>
          <w:sz w:val="16"/>
        </w:rPr>
        <w:t xml:space="preserve"> (when the UN started its documentation), but the total is dwarfed by the 20,000 killed in the Syrian war. Then again, there is little bombing in Afghanistan, where </w:t>
      </w:r>
      <w:r w:rsidRPr="00580FE9">
        <w:rPr>
          <w:rFonts w:eastAsia="Times New Roman" w:cs="Arial"/>
          <w:u w:val="single"/>
        </w:rPr>
        <w:t>air operations account for only 3 percent of all dead and wounded, meaning that nearly all civilian casualties are caused by up-close-and personal brute force.</w:t>
      </w:r>
      <w:r w:rsidRPr="00335AF8">
        <w:rPr>
          <w:rFonts w:eastAsia="Times New Roman" w:cs="Arial"/>
          <w:sz w:val="16"/>
        </w:rPr>
        <w:t xml:space="preserve"> Similarly, even if there is currently no Afghan mass exodus as there is from Syria, </w:t>
      </w:r>
      <w:r w:rsidRPr="00580FE9">
        <w:rPr>
          <w:rFonts w:eastAsia="Times New Roman" w:cs="Arial"/>
          <w:u w:val="single"/>
        </w:rPr>
        <w:t>Afghans still rank second-highest among asylum seekers and refugees in the world, and the war is in its fourth decade. Ignoring wars does not make them go away</w:t>
      </w:r>
      <w:r w:rsidRPr="00335AF8">
        <w:rPr>
          <w:rFonts w:eastAsia="Times New Roman" w:cs="Arial"/>
          <w:sz w:val="16"/>
        </w:rPr>
        <w:t xml:space="preserve">. Nor does simply drawing down international military forces. This is what NATO did in Afghanistan at the end of 2014, when the UN -mandated International Security Assistance Force (ISAF) closed its doors, and with that most international military forces left. </w:t>
      </w:r>
      <w:r w:rsidRPr="00580FE9">
        <w:rPr>
          <w:rFonts w:eastAsia="Times New Roman" w:cs="Arial"/>
          <w:u w:val="single"/>
        </w:rPr>
        <w:t>Not all foreign soldiers left</w:t>
      </w:r>
      <w:r w:rsidRPr="00335AF8">
        <w:rPr>
          <w:rFonts w:eastAsia="Times New Roman" w:cs="Arial"/>
          <w:sz w:val="16"/>
        </w:rPr>
        <w:t>. Australia and the United States are still contributing nations as NATO launched its Resolute Support Mission (RSM), which focuses on providing “training, advice and assistance activities at the security ministries and national institutional levels and the higher levels of army and police command across the country.” Planned initially for a year</w:t>
      </w:r>
      <w:r w:rsidRPr="00580FE9">
        <w:rPr>
          <w:rFonts w:eastAsia="Times New Roman" w:cs="Arial"/>
          <w:u w:val="single"/>
        </w:rPr>
        <w:t xml:space="preserve">, it was quietly extended after the Taliban insurgency managed to briefly conquer the Northern city of Kunduz late last year. </w:t>
      </w:r>
      <w:r w:rsidRPr="00335AF8">
        <w:rPr>
          <w:rFonts w:eastAsia="Times New Roman" w:cs="Arial"/>
          <w:sz w:val="16"/>
        </w:rPr>
        <w:t xml:space="preserve">But lets return to the UN report. What does it tells us and, more importantly, what does it not? </w:t>
      </w:r>
      <w:r w:rsidRPr="00335AF8">
        <w:rPr>
          <w:rFonts w:eastAsia="Times New Roman" w:cs="Arial"/>
          <w:b/>
          <w:bCs/>
          <w:sz w:val="16"/>
        </w:rPr>
        <w:t>Things in the UN Report That Should not Surprise Us</w:t>
      </w:r>
      <w:r w:rsidRPr="00335AF8">
        <w:rPr>
          <w:rFonts w:eastAsia="Times New Roman" w:cs="Arial"/>
          <w:sz w:val="16"/>
        </w:rPr>
        <w:t xml:space="preserve"> First, wars kill, and as a war intensifies (as it did in Afghanistan), </w:t>
      </w:r>
      <w:r w:rsidRPr="00580FE9">
        <w:rPr>
          <w:rFonts w:eastAsia="Times New Roman" w:cs="Arial"/>
          <w:u w:val="single"/>
        </w:rPr>
        <w:t>the toll on civilians increases, especially when the rules of war mean little to the fighting parties</w:t>
      </w:r>
      <w:r w:rsidRPr="00335AF8">
        <w:rPr>
          <w:rFonts w:eastAsia="Times New Roman" w:cs="Arial"/>
          <w:sz w:val="16"/>
        </w:rPr>
        <w:t xml:space="preserve">. Though </w:t>
      </w:r>
      <w:r w:rsidRPr="00580FE9">
        <w:rPr>
          <w:rFonts w:eastAsia="Times New Roman" w:cs="Arial"/>
          <w:u w:val="single"/>
        </w:rPr>
        <w:t>Afghan President Ashraf Ghani was quick to point a finger at the Taliban for violating international law</w:t>
      </w:r>
      <w:r w:rsidRPr="00335AF8">
        <w:rPr>
          <w:rFonts w:eastAsia="Times New Roman" w:cs="Arial"/>
          <w:sz w:val="16"/>
        </w:rPr>
        <w:t xml:space="preserve">, arguing that his security forces “underwent regular training to ensure the protection of civilians and were liable to investigate if any breaches occurred,” the UN report shows </w:t>
      </w:r>
      <w:r w:rsidRPr="00580FE9">
        <w:rPr>
          <w:rFonts w:eastAsia="Times New Roman" w:cs="Arial"/>
          <w:u w:val="single"/>
        </w:rPr>
        <w:t>there are violations on both sides, even if the Taliban might be the biggest perpetrator</w:t>
      </w:r>
      <w:r w:rsidRPr="00335AF8">
        <w:rPr>
          <w:rFonts w:eastAsia="Times New Roman" w:cs="Arial"/>
          <w:sz w:val="16"/>
        </w:rPr>
        <w:t>. What happened in the northern city of Kunduz was a stark reminder that at least some within the Afghan security forces and government do not mind collateral damage if it means defeating the Taliban. 1</w:t>
      </w:r>
    </w:p>
    <w:p w14:paraId="5701C988" w14:textId="77777777" w:rsidR="007F7FE4" w:rsidRPr="00580FE9" w:rsidRDefault="007F7FE4" w:rsidP="007F7FE4">
      <w:pPr>
        <w:pStyle w:val="Heading4"/>
      </w:pPr>
      <w:r w:rsidRPr="00580FE9">
        <w:t>Afghanistan one of the most unstable countries in the world – government’s illegitimacy and newness</w:t>
      </w:r>
    </w:p>
    <w:p w14:paraId="7A9D39CC" w14:textId="77777777" w:rsidR="007F7FE4" w:rsidRPr="00580FE9" w:rsidRDefault="007F7FE4" w:rsidP="007F7FE4">
      <w:r w:rsidRPr="00580FE9">
        <w:rPr>
          <w:rStyle w:val="Style13ptBold"/>
        </w:rPr>
        <w:t>Abbasi and ul Islam, 2014</w:t>
      </w:r>
      <w:r w:rsidRPr="00580FE9">
        <w:t xml:space="preserve"> – Deputy Director, Officer-in-Charge, and Editor NDU Journal and ISSRA Papers at NDU and Additional Director at NIM,  National School of Public Policy, Islamabad (Manzoor Ahmed Abbasi and Muqeem ul Islam, “Political Stability of Afghanistan: A Prerequisite for Stability of Pakistan and South Asia,” Pakistan Journal of Criminology, ProQuest, January-June 2014)//CM Political Stability of Afghanistan – </w:t>
      </w:r>
    </w:p>
    <w:p w14:paraId="7CBF4DAD" w14:textId="77777777" w:rsidR="007F7FE4" w:rsidRPr="00580FE9" w:rsidRDefault="007F7FE4" w:rsidP="007F7FE4">
      <w:r w:rsidRPr="00580FE9">
        <w:t xml:space="preserve">Defining the Criteria The subject of political stability is one of the most intractable concepts in 1 modern academic debate. Hurwitz defines political stability as “the absence of violence, governmental longevity, the absence of structural change, legitimacy and 2 effective decision-making”. </w:t>
      </w:r>
      <w:r w:rsidRPr="00580FE9">
        <w:rPr>
          <w:rStyle w:val="StyleUnderline"/>
        </w:rPr>
        <w:t xml:space="preserve">The key indicators of political stability, according to Hurwitz, therefore, would be: </w:t>
      </w:r>
      <w:r w:rsidRPr="00580FE9">
        <w:rPr>
          <w:rStyle w:val="StyleUnderline"/>
        </w:rPr>
        <w:sym w:font="Symbol" w:char="F0B7"/>
      </w:r>
      <w:r w:rsidRPr="00580FE9">
        <w:rPr>
          <w:rStyle w:val="StyleUnderline"/>
        </w:rPr>
        <w:t xml:space="preserve"> Absence of violence </w:t>
      </w:r>
      <w:r w:rsidRPr="00580FE9">
        <w:rPr>
          <w:rStyle w:val="StyleUnderline"/>
        </w:rPr>
        <w:sym w:font="Symbol" w:char="F0B7"/>
      </w:r>
      <w:r w:rsidRPr="00580FE9">
        <w:rPr>
          <w:rStyle w:val="StyleUnderline"/>
        </w:rPr>
        <w:t xml:space="preserve"> Governmental longevity </w:t>
      </w:r>
      <w:r w:rsidRPr="00580FE9">
        <w:rPr>
          <w:rStyle w:val="StyleUnderline"/>
        </w:rPr>
        <w:sym w:font="Symbol" w:char="F0B7"/>
      </w:r>
      <w:r w:rsidRPr="00580FE9">
        <w:rPr>
          <w:rStyle w:val="StyleUnderline"/>
        </w:rPr>
        <w:t xml:space="preserve"> Absence of structural change </w:t>
      </w:r>
      <w:r w:rsidRPr="00580FE9">
        <w:rPr>
          <w:rStyle w:val="StyleUnderline"/>
        </w:rPr>
        <w:sym w:font="Symbol" w:char="F0B7"/>
      </w:r>
      <w:r w:rsidRPr="00580FE9">
        <w:rPr>
          <w:rStyle w:val="StyleUnderline"/>
        </w:rPr>
        <w:t xml:space="preserve"> Legitimacy </w:t>
      </w:r>
      <w:r w:rsidRPr="00580FE9">
        <w:rPr>
          <w:rStyle w:val="StyleUnderline"/>
        </w:rPr>
        <w:sym w:font="Symbol" w:char="F0B7"/>
      </w:r>
      <w:r w:rsidRPr="00580FE9">
        <w:rPr>
          <w:rStyle w:val="StyleUnderline"/>
        </w:rPr>
        <w:t xml:space="preserve"> Effective decision-making </w:t>
      </w:r>
      <w:r w:rsidRPr="00580FE9">
        <w:t xml:space="preserve">A number of empirical studies were conducted subsequently to further distil the themes related to political stability. The most common theme, related to degree of violence and strife and their intensity, was undertaken by Russet and Bunselmayer, in which they used a very rudimentary way of counting the number of deaths directly 3 as a result of inter-group violence per 1,000,000 units of population. This technique was, however, considered as an insufficient indicator to assess political stability, because there could be many political actions that may not result in the loss of life 4 but which can be detrimental to the stability of any country. Claude Ake elucidated this concept further by observing that members of any society strengthen or undermine political system to the extent that they obey or disobey the laws produced by that system. Obedience to the law constitutes political behavior just as much as contesting elections does,” he opined. He further states, “if the incidence of violations of law continues to increase, political authority 5 eventually atrophies; that is axiomatic.” Another study was conducted by Ivo K. Feierabend and Rosalind Feierabend, who introduced a scale of 0 (extremely stable) to 6 (extremely unstable) ratings of 6 eighty four nations over a time span of seven years (1955-1961). They defined the concepts of stability and instability as: “The degree or the amount of aggression directed by individuals or groups within the political system against other groups or against the complex of officeholders and individuals and groups associated with them. Or, conversely, it is the amount of aggression directed by these officeholders against other individuals, groups or other officeholders within the 7 policy.” These both the writers opine that aggressive behavior of individuals is caused by 'system frustration', which in turn, causes instability. System frustration stems from a system's inability to satisfy social demands as against 'social wants'. The system, in our case the political system, should have the ability to meet the demands and the needs of the society, apart from its ability to adapt to the changing 8 circumstances. An important inference drawn by Feirabends is that aggressive behaviors might be inhibited by coercive mechanisms, such as punishments; however, a polity where coercive methods are the primary means of resolving the crises is not a stable polity. A stable society would be capable of relieving system despondency (frustration) through constructive methods. A number of political, administrative, entrepreneurial and other instruments would be available in a stable 9 society to induce non-aggressive and non-violent behaviors. </w:t>
      </w:r>
      <w:r w:rsidRPr="00580FE9">
        <w:rPr>
          <w:rStyle w:val="StyleUnderline"/>
        </w:rPr>
        <w:t xml:space="preserve">If the situation of political stability in Afghanistan is analyzed in the light of first indicator, </w:t>
      </w:r>
      <w:r w:rsidRPr="00580FE9">
        <w:rPr>
          <w:rStyle w:val="StyleUnderline"/>
          <w:u w:val="none"/>
        </w:rPr>
        <w:t>suggested by Hurwitz</w:t>
      </w:r>
      <w:r w:rsidRPr="00580FE9">
        <w:rPr>
          <w:rStyle w:val="StyleUnderline"/>
        </w:rPr>
        <w:t>, there can hardly be any denial that Afghanistan is one of the most unstable countries in the world.</w:t>
      </w:r>
      <w:r w:rsidRPr="00580FE9">
        <w:t xml:space="preserve"> Afghanistan's internal politics have been characterized by coercive and violent means of problem 10 solving in most part of contemporary history. The impact of this violence on the people of Afghanistan and, thereby, on Pakistan is an important subject of this paper. The second element of political stability, as per definition of Hurwitz, is the longevity of the governments. There is a great deal of academic debate about this 11 criterion to judge the stability of any political system. The dictatorial regimes, for instance in Middle East, have very long periods of rule, whereas, the democratic governments frequently change. Therefore, Hurwitz suggests that distinction should be made between legal and illegal successions of the heads of the government or states i.e. chief executives. Application of this criterion to assess political stability in Afghanistan may sound too simplistic, as only 17 heads of the states changed in Afghanistan since 1919. But how these governments were changed is a more relevant question with reference to the study of political stability of Afghanistan than the question 'how often'. Edmund Burke, thus, justifiably argues that 'a state without the means of some change is without the means of 12 conservation.” As regards the legitimacy of a political system, as a criterion of its stability, some writers believed that it was an important an element for sustainability of any political structure. The stability of a system is related not only to its legitimacy but 13 also to its effectiveness, as opined by many writers. Ernest Duff and John McCamant state, “in a stable political system, the members of the system consider it 14 to be both legitimate and effective.” In the words of another writer, Martin Lipset, “Legitimacy involves the capacity of the system to engender and maintain belief 15 that existing political institutions are the most appropriate one for the society.” But linking legitimacy with political stability has been criticized by a number of writers 16 as well. The application of legitimacy criterion to </w:t>
      </w:r>
      <w:r w:rsidRPr="00580FE9">
        <w:rPr>
          <w:rStyle w:val="StyleUnderline"/>
        </w:rPr>
        <w:t>Afghanistan reveals that there was hardly any period in history of Afghanistan when all powerful leaders and common citizens could have accepted the legitimacy of the political system. Afghanistan remained in most part of history the hub of foreign interventions and internal strifes</w:t>
      </w:r>
      <w:r w:rsidRPr="00580FE9">
        <w:t xml:space="preserve">. In recent times, the Governments were frequently changed on gun point and the rulers were assassinated. Each successive ruler challenged the legitimacy of the previous one. </w:t>
      </w:r>
      <w:r w:rsidRPr="00580FE9">
        <w:rPr>
          <w:rStyle w:val="StyleUnderline"/>
        </w:rPr>
        <w:t>Yet another criterion to the study the concept of political stability is the 'basic structural arrangements in a society and their durability'</w:t>
      </w:r>
      <w:r w:rsidRPr="00580FE9">
        <w:t xml:space="preserve">. Hurwitz accepts the relevance of this criterion, but also highlights imprecision in its application. He also questions as to what is meant by basic structures and to what extent the changes 17 should occur, which might determine that the structures had been changed. The concept of structural arrangements crystallizes through the study of Dessauer's analysis of 'foundations of a society': “stability has to depend on the actual changes 18 being few, slow and not fundamental”. It can be inferred from this discussion that the frequent changes in the fundamental structures or the foundations of the society indicate its instability and few, slow and infrequent changes indicate the inverse trends. Once tested on the anvil of this criterion, </w:t>
      </w:r>
      <w:r w:rsidRPr="00580FE9">
        <w:rPr>
          <w:rStyle w:val="StyleUnderline"/>
        </w:rPr>
        <w:t xml:space="preserve">Afghanistan emerges </w:t>
      </w:r>
      <w:r w:rsidRPr="00580FE9">
        <w:t>conspicuously</w:t>
      </w:r>
      <w:r w:rsidRPr="00580FE9">
        <w:rPr>
          <w:rStyle w:val="StyleUnderline"/>
        </w:rPr>
        <w:t xml:space="preserve"> as a country, which has witnessed frequent changes in its political structures. Prior to 1919, Afghanistan was under the British suzerainty, followed by Amanullah's Government, which was reformist in nature. Thereafter, a succession of bloody changes, </w:t>
      </w:r>
      <w:r w:rsidRPr="00580FE9">
        <w:t>including</w:t>
      </w:r>
      <w:r w:rsidRPr="00580FE9">
        <w:rPr>
          <w:rStyle w:val="StyleUnderline"/>
        </w:rPr>
        <w:t xml:space="preserve"> PDPA's communist regime, Islamic State of Afghanistan after Soviet withdrawal, Taliban's extremist government and now the Islamic Republic of Afghanistan</w:t>
      </w:r>
      <w:r w:rsidRPr="00580FE9">
        <w:t>, all indicate towards</w:t>
      </w:r>
      <w:r w:rsidRPr="00580FE9">
        <w:rPr>
          <w:rStyle w:val="StyleUnderline"/>
        </w:rPr>
        <w:t xml:space="preserve"> frequent fundamental changes in the structures of Afghan politics. </w:t>
      </w:r>
      <w:r w:rsidRPr="00580FE9">
        <w:t xml:space="preserve">Finally, there is a need to make a mention of another approach to study the stability of any political system and that is the relationship between the political structures (rulers) and the members of the society (ruled). Eckstein finds a number of overlapping factors, which contribute, towards stability of any system. “They include: continuity of the political system including its ability to adapt to changing circumstances, legitimacy of the system, effective decision-making, which demonstrates the political system's ability not only to make consensus-based policies but also implement them competently, and finally the genuineness rather than superficiality of the participatory institutions and processes of the political 19 system.” There are different other sets of criteria suggested by a number of writers, but for the purpose of this paper, the criteria set by Hurwitz are being used primarily to undertake study on the political stability of Afghanistan and its impact on Pakistan. The Existing Political System of Afghanistan and its Fragility </w:t>
      </w:r>
      <w:r w:rsidRPr="00580FE9">
        <w:rPr>
          <w:rStyle w:val="StyleUnderline"/>
        </w:rPr>
        <w:t>Political stability in Afghanistan has been the dream of Afghans as well as their neighbors in most part of modern history</w:t>
      </w:r>
      <w:r w:rsidRPr="00580FE9">
        <w:t xml:space="preserve">. “The country's history is replete with long but intermittent periods of instability that alternated and diluted the achievement of each period of relative calms in which the inhabitants of this region tried hard to 20 rebuild their lives.” </w:t>
      </w:r>
      <w:r w:rsidRPr="00580FE9">
        <w:rPr>
          <w:rStyle w:val="StyleUnderline"/>
        </w:rPr>
        <w:t>The people of Afghanistan have been living under the shadows of wars and violence, particularly for last three and half decades.</w:t>
      </w:r>
      <w:r w:rsidRPr="00580FE9">
        <w:t xml:space="preserve"> From 1979 to 1991, Afghanistan was manifestly under Soviet occupation, followed by factional feuds and civil war and a relative interlude of peace during Taliban's regime. The present political set-up, introduced under US and NATO tutelage, seems to be as weak and fragile as a spider's web</w:t>
      </w:r>
      <w:r w:rsidRPr="00580FE9">
        <w:rPr>
          <w:rStyle w:val="StyleUnderline"/>
        </w:rPr>
        <w:t>. Stability in Afghanistan has eluded not only the Afghans but also concerned foreigners and neighbors like Pakistan, since the establishment</w:t>
      </w:r>
      <w:r w:rsidRPr="00580FE9">
        <w:t xml:space="preserve"> 21 </w:t>
      </w:r>
      <w:r w:rsidRPr="00580FE9">
        <w:rPr>
          <w:rStyle w:val="StyleUnderline"/>
        </w:rPr>
        <w:t>of modern Afghan state</w:t>
      </w:r>
      <w:r w:rsidRPr="00580FE9">
        <w:t xml:space="preserve"> in the first quarter of nineteenth century. </w:t>
      </w:r>
      <w:r w:rsidRPr="00580FE9">
        <w:rPr>
          <w:rStyle w:val="StyleUnderline"/>
        </w:rPr>
        <w:t>Applying the criteria enunciated above, an extremely dismal picture of the state of Afghanistan emerges</w:t>
      </w:r>
      <w:r w:rsidRPr="00580FE9">
        <w:t xml:space="preserve">, as discussed in the succeeding paragraphs. The Constitutional Framework of the State of Afghanistan The present political system of Afghanistan got its legitimacy through Emergency Loya Jirga and Bonn Conference. The Constitution of Islamic Republic of Afghanistan was framed by a Special Constitutional Body formed for the purpose i.e. Constitutional Loya Jirga on 14 December 2003, which managed to present the 22 Constitution in January 2004 and, consequently, it was signed on 28 January 2004. The Constitution consists of twelve chapters, spreading over one hundred sixty one articles. The broader contours of the Constitution are as under:- </w:t>
      </w:r>
      <w:r w:rsidRPr="00580FE9">
        <w:sym w:font="Symbol" w:char="F0B7"/>
      </w:r>
      <w:r w:rsidRPr="00580FE9">
        <w:t xml:space="preserve"> Afghanistan is an Islamic Republic, independent, unitary and indivisible 23 state. • The President is the head of the State and Chief Executive of the country, who is elected for five years, through direct vote. He has two Vice 24 Presidents, who are nominated by the President. </w:t>
      </w:r>
      <w:r w:rsidRPr="00580FE9">
        <w:sym w:font="Symbol" w:char="F0B7"/>
      </w:r>
      <w:r w:rsidRPr="00580FE9">
        <w:t xml:space="preserve"> The National Assemble of Afghanistan consists of two houses: Wolesi Jirga (the House of People) and Meshrano Jirga (the House of Elders). </w:t>
      </w:r>
      <w:r w:rsidRPr="00580FE9">
        <w:sym w:font="Symbol" w:char="F0B7"/>
      </w:r>
      <w:r w:rsidRPr="00580FE9">
        <w:t xml:space="preserve"> Wolesi Jirga is elected for a term of five years. The total number of seats of Wolesi Jirga will vary from 220-250, distributed among various regions as per the proportion of the population. At least two female candidates shall 25 be elected from each province. The Members of Meshrano Jirga are elected as under:- </w:t>
      </w:r>
      <w:r w:rsidRPr="00580FE9">
        <w:sym w:font="Symbol" w:char="F03E"/>
      </w:r>
      <w:r w:rsidRPr="00580FE9">
        <w:t xml:space="preserve"> Each Province Council elects one person to serve as the member of Meshrano Jirga for the period of four years. </w:t>
      </w:r>
      <w:r w:rsidRPr="00580FE9">
        <w:sym w:font="Symbol" w:char="F03E"/>
      </w:r>
      <w:r w:rsidRPr="00580FE9">
        <w:t xml:space="preserve"> Each District Council elects one person for a period of three years to serve as the member of the Meshrano Jirga. </w:t>
      </w:r>
      <w:r w:rsidRPr="00580FE9">
        <w:sym w:font="Symbol" w:char="F03E"/>
      </w:r>
      <w:r w:rsidRPr="00580FE9">
        <w:t xml:space="preserve"> Remaining 1/3 members of the Meshrano Jirga are appointed by the President from amongst experts, experienced persons, including two disabled persons and two representative of Kochis for a period of five 26 years. </w:t>
      </w:r>
      <w:r w:rsidRPr="00580FE9">
        <w:sym w:font="Symbol" w:char="F0B7"/>
      </w:r>
      <w:r w:rsidRPr="00580FE9">
        <w:t xml:space="preserve"> Loya Jirga is the highest manifestation of the people's will in Afghanistan. It consists of Members of the National Assembly, Chairpersons of the Provincial and District Councils. The Ministers, the Chief Ministers and Members of the Supreme Court can participate in its sessions but cannot vote. This constitutional body is to be convened in the following 27 situations:- </w:t>
      </w:r>
      <w:r w:rsidRPr="00580FE9">
        <w:sym w:font="Symbol" w:char="F03E"/>
      </w:r>
      <w:r w:rsidRPr="00580FE9">
        <w:t xml:space="preserve"> To take decision related to independence, national sovereignty, territorial integrity and the supreme interest of the country. </w:t>
      </w:r>
      <w:r w:rsidRPr="00580FE9">
        <w:sym w:font="Symbol" w:char="F03E"/>
      </w:r>
      <w:r w:rsidRPr="00580FE9">
        <w:t xml:space="preserve"> To amend the provisions of the constitution. </w:t>
      </w:r>
      <w:r w:rsidRPr="00580FE9">
        <w:sym w:font="Symbol" w:char="F03E"/>
      </w:r>
      <w:r w:rsidRPr="00580FE9">
        <w:t xml:space="preserve"> To impeach the President. </w:t>
      </w:r>
      <w:r w:rsidRPr="00580FE9">
        <w:sym w:font="Symbol" w:char="F0B7"/>
      </w:r>
      <w:r w:rsidRPr="00580FE9">
        <w:t xml:space="preserve"> Provincial Councils are elected for a period of four years through direct and secret ballot. </w:t>
      </w:r>
      <w:r w:rsidRPr="00580FE9">
        <w:sym w:font="Symbol" w:char="F0B7"/>
      </w:r>
      <w:r w:rsidRPr="00580FE9">
        <w:t xml:space="preserve"> District Councils are elected for a period of three years. </w:t>
      </w:r>
      <w:r w:rsidRPr="00580FE9">
        <w:sym w:font="Symbol" w:char="F021"/>
      </w:r>
      <w:r w:rsidRPr="00580FE9">
        <w:t xml:space="preserve"> All Federal Ministers are the nominees of the President. Structures of Afghan Government – The Weak Areas </w:t>
      </w:r>
      <w:r w:rsidRPr="00580FE9">
        <w:rPr>
          <w:rStyle w:val="StyleUnderline"/>
        </w:rPr>
        <w:t>The Constitution of Islamic Republic of Afghanistan was, by all means, an interim arrangement. It is far from being the final document. There are a number of areas which need definite improvement</w:t>
      </w:r>
      <w:r w:rsidRPr="00580FE9">
        <w:t xml:space="preserve">. Some of the structural shortcomings of Afghan political system are being highlighted in this paper. All Governors of the Provinces are again nominated by the President. </w:t>
      </w:r>
    </w:p>
    <w:p w14:paraId="5213EEBE" w14:textId="77777777" w:rsidR="007F7FE4" w:rsidRPr="00580FE9" w:rsidRDefault="007F7FE4" w:rsidP="007F7FE4">
      <w:pPr>
        <w:shd w:val="clear" w:color="auto" w:fill="FFFFFF"/>
        <w:spacing w:before="120" w:after="120" w:line="453" w:lineRule="atLeast"/>
        <w:rPr>
          <w:rFonts w:eastAsia="Times New Roman" w:cs="Arial"/>
        </w:rPr>
      </w:pPr>
    </w:p>
    <w:p w14:paraId="61BAC377" w14:textId="77777777" w:rsidR="007F7FE4" w:rsidRPr="00580FE9" w:rsidRDefault="007F7FE4" w:rsidP="007F7FE4">
      <w:pPr>
        <w:pStyle w:val="Heading3"/>
      </w:pPr>
      <w:r w:rsidRPr="00580FE9">
        <w:t xml:space="preserve">A2: U.S. not key </w:t>
      </w:r>
    </w:p>
    <w:p w14:paraId="54E9A144" w14:textId="77777777" w:rsidR="007F7FE4" w:rsidRPr="00580FE9" w:rsidRDefault="007F7FE4" w:rsidP="007F7FE4">
      <w:pPr>
        <w:pStyle w:val="Heading4"/>
      </w:pPr>
      <w:r w:rsidRPr="00580FE9">
        <w:t>U.S empirically key to Afghan stability – past successes prove</w:t>
      </w:r>
    </w:p>
    <w:p w14:paraId="21DCA345" w14:textId="77777777" w:rsidR="007F7FE4" w:rsidRPr="00580FE9" w:rsidRDefault="007F7FE4" w:rsidP="007F7FE4">
      <w:pPr>
        <w:pStyle w:val="Heading4"/>
        <w:rPr>
          <w:rFonts w:ascii="Verdana" w:hAnsi="Verdana"/>
          <w:b w:val="0"/>
          <w:color w:val="000000"/>
          <w:sz w:val="20"/>
          <w:szCs w:val="20"/>
          <w:shd w:val="clear" w:color="auto" w:fill="FFFFFF"/>
        </w:rPr>
      </w:pPr>
      <w:r w:rsidRPr="00580FE9">
        <w:t xml:space="preserve">Feldman 15 </w:t>
      </w:r>
      <w:r w:rsidRPr="00580FE9">
        <w:rPr>
          <w:b w:val="0"/>
          <w:sz w:val="20"/>
          <w:szCs w:val="20"/>
        </w:rPr>
        <w:t xml:space="preserve">[ Dan – Special Representative of Afghanistan and Pakistan with title of ambassador, </w:t>
      </w:r>
      <w:r w:rsidRPr="00580FE9">
        <w:rPr>
          <w:rFonts w:ascii="Verdana" w:hAnsi="Verdana"/>
          <w:b w:val="0"/>
          <w:color w:val="000000"/>
          <w:sz w:val="20"/>
          <w:szCs w:val="20"/>
          <w:shd w:val="clear" w:color="auto" w:fill="FFFFFF"/>
        </w:rPr>
        <w:t>Helped to found and is on the board of the National Security Network, and life member of the Council on Foreign Relations, “Successes and Challenges in Afghanistan and Pakistan”, U.S Department of State- Remarks at United States Institute of Peace, August 5</w:t>
      </w:r>
      <w:r w:rsidRPr="00580FE9">
        <w:rPr>
          <w:rFonts w:ascii="Verdana" w:hAnsi="Verdana"/>
          <w:b w:val="0"/>
          <w:color w:val="000000"/>
          <w:sz w:val="20"/>
          <w:szCs w:val="20"/>
          <w:shd w:val="clear" w:color="auto" w:fill="FFFFFF"/>
          <w:vertAlign w:val="superscript"/>
        </w:rPr>
        <w:t>th</w:t>
      </w:r>
      <w:r w:rsidRPr="00580FE9">
        <w:rPr>
          <w:rFonts w:ascii="Verdana" w:hAnsi="Verdana"/>
          <w:b w:val="0"/>
          <w:color w:val="000000"/>
          <w:sz w:val="20"/>
          <w:szCs w:val="20"/>
          <w:shd w:val="clear" w:color="auto" w:fill="FFFFFF"/>
        </w:rPr>
        <w:t xml:space="preserve"> 2015, </w:t>
      </w:r>
      <w:hyperlink r:id="rId16" w:history="1">
        <w:r w:rsidRPr="00580FE9">
          <w:rPr>
            <w:rStyle w:val="Hyperlink"/>
            <w:rFonts w:ascii="Verdana" w:hAnsi="Verdana"/>
            <w:b w:val="0"/>
            <w:sz w:val="20"/>
            <w:szCs w:val="20"/>
            <w:shd w:val="clear" w:color="auto" w:fill="FFFFFF"/>
          </w:rPr>
          <w:t>http://www.state.gov/p/sca/rls/rmks/2015/245767.htm</w:t>
        </w:r>
      </w:hyperlink>
      <w:r w:rsidRPr="00580FE9">
        <w:rPr>
          <w:rFonts w:ascii="Verdana" w:hAnsi="Verdana"/>
          <w:b w:val="0"/>
          <w:color w:val="000000"/>
          <w:sz w:val="20"/>
          <w:szCs w:val="20"/>
          <w:shd w:val="clear" w:color="auto" w:fill="FFFFFF"/>
        </w:rPr>
        <w:t>]//KK</w:t>
      </w:r>
    </w:p>
    <w:p w14:paraId="28704152" w14:textId="77777777" w:rsidR="007F7FE4" w:rsidRPr="00213011" w:rsidRDefault="007F7FE4" w:rsidP="00213011">
      <w:pPr>
        <w:pStyle w:val="NormalWeb"/>
        <w:shd w:val="clear" w:color="auto" w:fill="FFFFFF"/>
        <w:spacing w:line="276" w:lineRule="auto"/>
        <w:rPr>
          <w:rFonts w:ascii="Calibri" w:hAnsi="Calibri" w:cs="Arial"/>
          <w:color w:val="252525"/>
          <w:sz w:val="22"/>
          <w:szCs w:val="22"/>
          <w:u w:val="single"/>
        </w:rPr>
      </w:pPr>
      <w:r w:rsidRPr="00213011">
        <w:rPr>
          <w:rFonts w:ascii="Calibri" w:hAnsi="Calibri" w:cs="Arial"/>
          <w:sz w:val="16"/>
          <w:szCs w:val="22"/>
        </w:rPr>
        <w:t xml:space="preserve">Thanks Nancy. I’m delighted to be at USIP to give my valedictory address as the Special Representative for Afghanistan and Pakistan, or, as we term it, “SRAP.” I visited the region this past week to pay my farewell calls, and look forward to comparing notes here with Steve and Andrew given their own extremely recent travels, and appreciate their flexibility on the timing of this event. The relationship with USIP has been a special and even familial one, and a model for the way in which experts and policy makers can shape each other’s thinking in a collaborative manner. Thank you for that. </w:t>
      </w:r>
      <w:r w:rsidRPr="00213011">
        <w:rPr>
          <w:rFonts w:ascii="Calibri" w:hAnsi="Calibri" w:cs="Arial"/>
          <w:color w:val="252525"/>
          <w:sz w:val="16"/>
          <w:szCs w:val="22"/>
        </w:rPr>
        <w:t>I started working on Afghanistan and Pakistan six years ago when Richard Holbrooke offered me a once-in-a-lifetime opportunity at the inception of the SRAP office to serve as his deputy, and ultimately became Special Representative myself a year ago. Now that I’m transitioning back to the private sector, I wanted to reflect on the successes that have been achieved while also acknowledging the many challenges that remain. I was incredulous recently when in the midst of testifying to Congress, my deputy was asked derisively, “What has diplomacy actually</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i/>
          <w:iCs/>
          <w:color w:val="252525"/>
          <w:sz w:val="16"/>
          <w:szCs w:val="22"/>
        </w:rPr>
        <w:t>achieved</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in Afghanistan?” That demonstrated for me the need to highlight the fragile but significant developments in the region that have been fostered and sustained due</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22"/>
          <w:szCs w:val="22"/>
          <w:u w:val="single"/>
        </w:rPr>
        <w:t>primarily</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to assiduous</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22"/>
          <w:szCs w:val="22"/>
          <w:u w:val="single"/>
        </w:rPr>
        <w:t>diplomatic</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 xml:space="preserve">efforts. • </w:t>
      </w:r>
      <w:r w:rsidRPr="00213011">
        <w:rPr>
          <w:rFonts w:ascii="Calibri" w:hAnsi="Calibri" w:cs="Arial"/>
          <w:color w:val="252525"/>
          <w:sz w:val="22"/>
          <w:szCs w:val="22"/>
          <w:u w:val="single"/>
        </w:rPr>
        <w:t>It was diplomacy that facilitated and nurtured the Afghan effort to create a government of national unity;</w:t>
      </w:r>
      <w:r w:rsidRPr="00213011">
        <w:rPr>
          <w:rFonts w:ascii="Calibri" w:hAnsi="Calibri" w:cs="Arial"/>
          <w:color w:val="252525"/>
          <w:sz w:val="16"/>
          <w:szCs w:val="22"/>
        </w:rPr>
        <w:t xml:space="preserve"> • It was diplomacy that has put our bilateral relationship with Pakistan on firmer footing now than at any point in this Administration; • It was diplomacy that opened an historic opportunity for Afghanistan and Pakistan to work together toward a common interest in peace; • </w:t>
      </w:r>
      <w:r w:rsidRPr="00213011">
        <w:rPr>
          <w:rFonts w:ascii="Calibri" w:hAnsi="Calibri" w:cs="Arial"/>
          <w:color w:val="252525"/>
          <w:sz w:val="22"/>
          <w:szCs w:val="22"/>
          <w:u w:val="single"/>
        </w:rPr>
        <w:t>It was diplomacy that has supported Afghan determination to fundamentally change the role of women in society</w:t>
      </w:r>
      <w:r w:rsidRPr="00213011">
        <w:rPr>
          <w:rFonts w:ascii="Calibri" w:hAnsi="Calibri" w:cs="Arial"/>
          <w:color w:val="252525"/>
          <w:sz w:val="16"/>
          <w:szCs w:val="22"/>
        </w:rPr>
        <w:t xml:space="preserve">; </w:t>
      </w:r>
      <w:r w:rsidRPr="00213011">
        <w:rPr>
          <w:rFonts w:ascii="Calibri" w:hAnsi="Calibri" w:cs="Arial"/>
          <w:color w:val="252525"/>
          <w:sz w:val="22"/>
          <w:szCs w:val="22"/>
          <w:u w:val="single"/>
        </w:rPr>
        <w:t xml:space="preserve">• It was diplomacy that secured the international political and financial support the Government and security forces of Afghanistan need; </w:t>
      </w:r>
      <w:r w:rsidRPr="00213011">
        <w:rPr>
          <w:rFonts w:ascii="Calibri" w:hAnsi="Calibri" w:cs="Arial"/>
          <w:color w:val="252525"/>
          <w:sz w:val="16"/>
          <w:szCs w:val="22"/>
        </w:rPr>
        <w:t xml:space="preserve">• And it can only be through sustained diplomacy with the international community and especially the countries of the region that the opportunity for success in Afghanistan will be preserved. These types of diplomatic openings don’t just spontaneously generate. I am extremely proud to have been a charter member of SRAP – this innovative and entrepreneurial team, created by the vision of Secretary Clinton and Ambassador Holbrooke, and sustained by Secretary Kerry’s own commitment to this office, this region, and to the power of diplomacy. Due to its achievements, I believe SRAP will serve as a whole-of-government prototype for how government can more nimbly respond to complex crises in the future. And every day, this dedicated team, many of whom are here today, has honored Richard Holbrooke’s memory by seeking to fulfill his definition of diplomacy -- minimizing conflict, saving lives, and achieving results. </w:t>
      </w:r>
      <w:r w:rsidRPr="00213011">
        <w:rPr>
          <w:rFonts w:ascii="Calibri" w:hAnsi="Calibri" w:cs="Arial"/>
          <w:b/>
          <w:bCs/>
          <w:color w:val="252525"/>
          <w:sz w:val="16"/>
          <w:szCs w:val="22"/>
        </w:rPr>
        <w:t>Afghanistan</w:t>
      </w:r>
      <w:r w:rsidRPr="00213011">
        <w:rPr>
          <w:rFonts w:ascii="Calibri" w:hAnsi="Calibri" w:cs="Arial"/>
          <w:color w:val="252525"/>
          <w:sz w:val="16"/>
          <w:szCs w:val="22"/>
        </w:rPr>
        <w:t xml:space="preserve"> </w:t>
      </w:r>
      <w:r w:rsidRPr="00213011">
        <w:rPr>
          <w:rFonts w:ascii="Calibri" w:hAnsi="Calibri" w:cs="Arial"/>
          <w:color w:val="252525"/>
          <w:sz w:val="22"/>
          <w:szCs w:val="22"/>
          <w:u w:val="single"/>
        </w:rPr>
        <w:t>You all know the list of momentous achievements in Afghanistan: access to education, improving the role of women and girls, health and longevity, independent media, infrastructure, and GDP growth. Afghanistan is simply not the country it was when the Taliban ruled. Political stability in Afghanistan is the lynchpin of Afghan security.</w:t>
      </w:r>
      <w:r w:rsidRPr="00213011">
        <w:rPr>
          <w:rFonts w:ascii="Calibri" w:hAnsi="Calibri" w:cs="Arial"/>
          <w:color w:val="252525"/>
          <w:sz w:val="16"/>
          <w:szCs w:val="22"/>
        </w:rPr>
        <w:t xml:space="preserve"> Just one year ago, the prospects for stable leadership after the electoral impasse seemed remote, and the unpalatable options included an extension of President Karzai’s term and threats of a “parallel government.” </w:t>
      </w:r>
      <w:r w:rsidRPr="00213011">
        <w:rPr>
          <w:rFonts w:ascii="Calibri" w:hAnsi="Calibri" w:cs="Arial"/>
          <w:color w:val="252525"/>
          <w:sz w:val="22"/>
          <w:szCs w:val="22"/>
          <w:u w:val="single"/>
        </w:rPr>
        <w:t>After an Afghan request for his intervention, Secretary Kerry made two visits to Kabul last July and August, when he famously brokered the political compromise that resulted in the unity government</w:t>
      </w:r>
      <w:r w:rsidRPr="00213011">
        <w:rPr>
          <w:rFonts w:ascii="Calibri" w:hAnsi="Calibri" w:cs="Arial"/>
          <w:color w:val="252525"/>
          <w:sz w:val="16"/>
          <w:szCs w:val="22"/>
        </w:rPr>
        <w:t>. After achieving agreement on the parameters of that framework, I was left behind in Kabul to lead the mediation and hammer out, over six or seven weeks, a political agreement between now-President Ghani and now-CEO Abdullah to form a unity government, becoming the first democratic transition of power in Afghanistan’s history. Coalition governments, even in the most mature democracies, grapple mightily with implementation, and Afghanistan is no different. But President Ghani’s government has made progress in a range of key areas over the past year, from appointments and anti-corruption initiatives to the recent establishment of the Special Electoral Reform Commission, which was especially fulfilling for me to meet with last week. For this unity government to achieve its promises of reform, it must operate in a more inclusive manner. This includes empowering Ministries and provincial governors to assume much of the work, and engaging more comprehensively with the</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i/>
          <w:iCs/>
          <w:color w:val="252525"/>
          <w:sz w:val="16"/>
          <w:szCs w:val="22"/>
        </w:rPr>
        <w:t>full range</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of Afghan stakeholders – the Parliament, civil society, opinion leaders, domestic media, and ultimately the Afghan people. Those who feel excluded from the government pave the way for spoilers to attract the disaffected and create unnecessary instability. That is why I urge my colleagues in the Afghan government to seize this last, best opportunity to demonstrate that this government is both durable and functional, and can translate the rhetoric of policy vision into tangible policy implementation that will benefit the daily lives of all Afghans. And my message to those outside of government is – support the unity government and ensure it’s on the path to success.</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i/>
          <w:iCs/>
          <w:color w:val="252525"/>
          <w:sz w:val="16"/>
          <w:szCs w:val="22"/>
        </w:rPr>
        <w:t>This</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is the legitimate government, reflective of the millions of votes cast, that the international community will continue to support. Afghans don’t deserve</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i/>
          <w:iCs/>
          <w:color w:val="252525"/>
          <w:sz w:val="16"/>
          <w:szCs w:val="22"/>
        </w:rPr>
        <w:t>any</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 xml:space="preserve">alternative that weakens rather than strengthens the fabric of their society. Political stability will optimize success in the ongoing efforts to address other related challenges. The economic climate must weather the shock of the drawdown of international resources. And the security challenges throughout the country are severe, as the Taliban has launched a violent onslaught, killing many civilians and inflicting significant casualties. We always anticipated this would be a difficult fighting season and pose a real challenge to the Afghan security forces, but they have held their own. </w:t>
      </w:r>
      <w:r w:rsidRPr="00213011">
        <w:rPr>
          <w:rFonts w:ascii="Calibri" w:hAnsi="Calibri" w:cs="Arial"/>
          <w:color w:val="252525"/>
          <w:sz w:val="22"/>
          <w:szCs w:val="22"/>
          <w:u w:val="single"/>
        </w:rPr>
        <w:t>While the Taliban has made temporary gains, the ANSF has retaken lost territory, and the Taliban have not seriously challenged any major urban center or provincial capital. The ANSF has proven it was ready for the lead security responsibility transferred to it from NATO last year, and we will continue to support the ANSF as it builds the skills and resources it needs to match its undoubted courage and commitment</w:t>
      </w:r>
      <w:r w:rsidRPr="00213011">
        <w:rPr>
          <w:rFonts w:ascii="Calibri" w:hAnsi="Calibri" w:cs="Arial"/>
          <w:color w:val="252525"/>
          <w:sz w:val="16"/>
          <w:szCs w:val="22"/>
        </w:rPr>
        <w:t xml:space="preserve">. One final word on the progress we have seen in Afghanistan. </w:t>
      </w:r>
      <w:r w:rsidRPr="00213011">
        <w:rPr>
          <w:rFonts w:ascii="Calibri" w:hAnsi="Calibri" w:cs="Arial"/>
          <w:color w:val="252525"/>
          <w:sz w:val="22"/>
          <w:szCs w:val="22"/>
          <w:u w:val="single"/>
        </w:rPr>
        <w:t>We and our allies should be proud of the role that our assistance has played – including that administered through our unprecedented “civilian surge.” Development will always be difficult work</w:t>
      </w:r>
      <w:r w:rsidRPr="00213011">
        <w:rPr>
          <w:rFonts w:ascii="Calibri" w:hAnsi="Calibri" w:cs="Arial"/>
          <w:color w:val="252525"/>
          <w:sz w:val="16"/>
          <w:szCs w:val="22"/>
        </w:rPr>
        <w:t xml:space="preserve">, and there will at times be accurate reports of waste given the challenges faced by one of the world’s poorest, most conflict-affected, and least institutionalized countries. And to be clear, anyone – American or Afghan, government employee or contractor – who illegally benefits from assistance funds must be held accountable. But despite the easy allure of “gotcha” reporting on assistance delivery, </w:t>
      </w:r>
      <w:r w:rsidRPr="00213011">
        <w:rPr>
          <w:rFonts w:ascii="Calibri" w:hAnsi="Calibri" w:cs="Arial"/>
          <w:color w:val="252525"/>
          <w:sz w:val="22"/>
          <w:szCs w:val="22"/>
          <w:u w:val="single"/>
        </w:rPr>
        <w:t>we must continue to assess the overall impact of our efforts, and not just focus on the easiest, mechanical accounting of project execution</w:t>
      </w:r>
      <w:r w:rsidRPr="00213011">
        <w:rPr>
          <w:rFonts w:ascii="Calibri" w:hAnsi="Calibri" w:cs="Arial"/>
          <w:color w:val="252525"/>
          <w:sz w:val="16"/>
          <w:szCs w:val="22"/>
        </w:rPr>
        <w:t>. We must redouble our efforts to provide accountability to the extent feasible, but</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22"/>
          <w:szCs w:val="22"/>
          <w:u w:val="single"/>
        </w:rPr>
        <w:t>not</w:t>
      </w:r>
      <w:r w:rsidRPr="00213011">
        <w:rPr>
          <w:rStyle w:val="apple-converted-space"/>
          <w:rFonts w:ascii="Calibri" w:eastAsiaTheme="majorEastAsia" w:hAnsi="Calibri" w:cs="Arial"/>
          <w:color w:val="252525"/>
          <w:sz w:val="16"/>
          <w:szCs w:val="22"/>
        </w:rPr>
        <w:t xml:space="preserve"> </w:t>
      </w:r>
      <w:r w:rsidRPr="00213011">
        <w:rPr>
          <w:rFonts w:ascii="Calibri" w:hAnsi="Calibri" w:cs="Arial"/>
          <w:color w:val="252525"/>
          <w:sz w:val="16"/>
          <w:szCs w:val="22"/>
        </w:rPr>
        <w:t xml:space="preserve">fundamentally chill initiatives that are critical to achieving our core security interests – degrading Al Qaeda and its affiliates, and ensuring Afghanistan does not once again become a safe haven for terrorists who can threaten international security. </w:t>
      </w:r>
      <w:r w:rsidRPr="00213011">
        <w:rPr>
          <w:rFonts w:ascii="Calibri" w:hAnsi="Calibri" w:cs="Arial"/>
          <w:color w:val="252525"/>
          <w:sz w:val="22"/>
          <w:szCs w:val="22"/>
          <w:u w:val="single"/>
        </w:rPr>
        <w:t xml:space="preserve">These are hard goals and important ones, and there will be failures as we try to find the right mix of initiatives to achieve them. But that risk of failure is one worth taking. </w:t>
      </w:r>
      <w:r w:rsidRPr="00213011">
        <w:rPr>
          <w:rFonts w:ascii="Calibri" w:hAnsi="Calibri" w:cs="Arial"/>
          <w:b/>
          <w:bCs/>
          <w:color w:val="252525"/>
          <w:sz w:val="16"/>
          <w:szCs w:val="22"/>
        </w:rPr>
        <w:t>Pakistan</w:t>
      </w:r>
      <w:r w:rsidRPr="00213011">
        <w:rPr>
          <w:rFonts w:ascii="Calibri" w:hAnsi="Calibri" w:cs="Arial"/>
          <w:color w:val="252525"/>
          <w:sz w:val="16"/>
          <w:szCs w:val="22"/>
        </w:rPr>
        <w:t xml:space="preserve"> In Pakistan, too, diplomats have been at the front lines of protecting our national interests. Diplomacy has brought our bilateral relationship from a tumultuous nadir several years ago to its current strengthened and stable position, based on a more honest and realistic set of expectations. The principal vehicle for this recovery has been our Strategic Dialogue, where we have honed in on key areas of strategic alignment to deliver results, including countering terrorism, addressing nuclear concerns, and promoting stability through economic reforms and trade, energy initiatives, and educational opportunities. This evolving dynamic has produced some notable progress, particularly in targeting Al Qaeda leadership and countering the threat posed by IEDs. There is a renewed effort by the Pakistani leadership to bring greater security throughout the country, as demonstrated by the ambitious undertaking of the North Waziristan operation just a year ago, and which has been further accelerated in the aftermath of the Peshawar massacre last December. Our assistance has been of great value under Kerry Lugar Berman, which has rebalanced our assistance portfolio in favor of civilian assistance, from the previously disproportionate reliance on security assistance,. In particular, our ability to better brand key “high visibility, high impact signature projects” in energy, economic growth, infrastructure development, and higher education contributed to improved perceptions of the U.S. High-level economic visits, including by Commerce Secretary Pritzker earlier this year, showcase the potential of the economic relationship, which can be unlocked if Pakistan continues progress on its reform agenda. Yet despite this progress, as with other complex – yet crucial – relationships, the U.S.-Pakistan one still faces challenges, though ones we now discuss in a transparent manner befitting real partners. We continue to have concerns about Pakistan’s history of using proxies against perceived foes in the region. Although we’ve seen concrete actions by Pakistan to more clearly establish the writ of sovereignty, the military and civilian leadership must make good on their commitments not to differentiate between terrorist groups. Just as they have vigorously pursued the Pakistani Taliban, they must take equally forceful actions against groups like the Haqqani Network, which pose serious threats to American (and Afghan) lives and resources, and Lashkar-e-Tayyiba, which has the potential to destabilize the region. Let me also say a word about Pakistan’s democracy. I’ve heard many allege that the U.S. is ambivalent about democracy in Pakistan – but that could not be further from the truth. We realize that the process of strengthening and embedding democratic rule will be gradual – but it is critical to Pakistan’s future, and I know this is also understood by both Pakistan’s civilian and military leadership. It has been almost eight years since democracy was reinstated in Pakistan, and two and a half years since the country’s own first historic transition of power, and there continue to be challenges. Just a year ago, the Sharif government was beset by protests that fed rumors of a coup, but today, it appears that civilian and military leadership have come to an important modus vivendi, as preserving the centrality of civilian led, democratic institutions, is critical to Pakistan’s future. </w:t>
      </w:r>
      <w:r w:rsidRPr="00213011">
        <w:rPr>
          <w:rFonts w:ascii="Calibri" w:hAnsi="Calibri" w:cs="Arial"/>
          <w:b/>
          <w:bCs/>
          <w:color w:val="252525"/>
          <w:sz w:val="16"/>
          <w:szCs w:val="22"/>
        </w:rPr>
        <w:t>AfPak / Reconciliation</w:t>
      </w:r>
      <w:r w:rsidRPr="00213011">
        <w:rPr>
          <w:rFonts w:ascii="Calibri" w:hAnsi="Calibri" w:cs="Arial"/>
          <w:color w:val="252525"/>
          <w:sz w:val="16"/>
          <w:szCs w:val="22"/>
        </w:rPr>
        <w:t xml:space="preserve"> Diplomacy is also giving new life to the relationship between Afghanistan and Pakistan. President Ghani deserves great credit for courageously opening the opportunity for rapprochement with Pakistan, and particularly in such a deliberate and strategic manner. </w:t>
      </w:r>
      <w:r w:rsidRPr="00213011">
        <w:rPr>
          <w:rFonts w:ascii="Calibri" w:hAnsi="Calibri" w:cs="Arial"/>
          <w:color w:val="252525"/>
          <w:sz w:val="22"/>
          <w:szCs w:val="22"/>
          <w:u w:val="single"/>
        </w:rPr>
        <w:t>We similarly appreciate Pakistan’s efforts to further an Afghan-led, Afghan-owned reconciliation process, as the U.S. has long maintained that it is just such a process, which we strongly support without pre-conditions, is the surest way to end violence and achieve lasting stability in Afghanistan and the region. It is clear that there can be no long-term stability in Afghanistan without Pakistan’s support and Pakistan has taken unprecedented actions this year to facilitate a discussion between the Afghan government and the Taliban</w:t>
      </w:r>
      <w:r w:rsidRPr="00213011">
        <w:rPr>
          <w:rFonts w:ascii="Calibri" w:hAnsi="Calibri" w:cs="Arial"/>
          <w:color w:val="252525"/>
          <w:sz w:val="16"/>
          <w:szCs w:val="22"/>
        </w:rPr>
        <w:t>, resulting in the Murree meeting on July 7</w:t>
      </w:r>
      <w:r w:rsidRPr="00213011">
        <w:rPr>
          <w:rFonts w:ascii="Calibri" w:hAnsi="Calibri" w:cs="Arial"/>
          <w:color w:val="252525"/>
          <w:sz w:val="16"/>
          <w:szCs w:val="22"/>
          <w:bdr w:val="none" w:sz="0" w:space="0" w:color="auto" w:frame="1"/>
          <w:vertAlign w:val="superscript"/>
        </w:rPr>
        <w:t>th</w:t>
      </w:r>
      <w:r w:rsidRPr="00213011">
        <w:rPr>
          <w:rFonts w:ascii="Calibri" w:hAnsi="Calibri" w:cs="Arial"/>
          <w:color w:val="252525"/>
          <w:sz w:val="16"/>
          <w:szCs w:val="22"/>
        </w:rPr>
        <w:t xml:space="preserve">, the first time that senior Taliban representatives openly and with permission from their leadership met with an official and representative Afghan government delegation. Needless to say, the news of Mullah Omar’s death last week has complicated this picture. But I believe it may be an important opportunity. The Taliban think of themselves as a movement that emerged to end a civil war. Now they have to decide whether to continue to fight, or to finally end the violence that has stunted Afghanistan’s development, and become part of the legitimate political system of a sovereign, united Afghanistan. </w:t>
      </w:r>
      <w:r w:rsidRPr="00213011">
        <w:rPr>
          <w:rFonts w:ascii="Calibri" w:hAnsi="Calibri" w:cs="Arial"/>
          <w:b/>
          <w:bCs/>
          <w:color w:val="252525"/>
          <w:sz w:val="16"/>
          <w:szCs w:val="22"/>
        </w:rPr>
        <w:t>Region</w:t>
      </w:r>
      <w:r w:rsidRPr="00213011">
        <w:rPr>
          <w:rFonts w:ascii="Calibri" w:hAnsi="Calibri" w:cs="Arial"/>
          <w:color w:val="252525"/>
          <w:sz w:val="16"/>
          <w:szCs w:val="22"/>
        </w:rPr>
        <w:t xml:space="preserve"> </w:t>
      </w:r>
      <w:r w:rsidRPr="00213011">
        <w:rPr>
          <w:rFonts w:ascii="Calibri" w:hAnsi="Calibri" w:cs="Arial"/>
          <w:color w:val="252525"/>
          <w:sz w:val="22"/>
          <w:szCs w:val="22"/>
          <w:u w:val="single"/>
        </w:rPr>
        <w:t>Concerted American diplomacy has also resulted in the sustained engagement of the international community, and particularly the key nations of the region.</w:t>
      </w:r>
      <w:r w:rsidRPr="00213011">
        <w:rPr>
          <w:rFonts w:ascii="Calibri" w:hAnsi="Calibri" w:cs="Arial"/>
          <w:color w:val="252525"/>
          <w:sz w:val="16"/>
          <w:szCs w:val="22"/>
        </w:rPr>
        <w:t xml:space="preserve"> Since the beginning of this Administration, one important mechanism for coordination has been the International Contact Group we launched, comprised of the SRAPs from over 50 countries, including more than one-third from Muslim-majority countries. I’m especially </w:t>
      </w:r>
      <w:r w:rsidRPr="00213011">
        <w:rPr>
          <w:rFonts w:ascii="Calibri" w:hAnsi="Calibri" w:cs="Arial"/>
          <w:color w:val="252525"/>
          <w:sz w:val="22"/>
          <w:szCs w:val="22"/>
          <w:u w:val="single"/>
        </w:rPr>
        <w:t>optimistic that regional powers have increasingly come to see that supporting a stable Afghanistan,</w:t>
      </w:r>
      <w:r w:rsidRPr="00213011">
        <w:rPr>
          <w:rFonts w:ascii="Calibri" w:hAnsi="Calibri" w:cs="Arial"/>
          <w:color w:val="252525"/>
          <w:sz w:val="16"/>
          <w:szCs w:val="22"/>
        </w:rPr>
        <w:t xml:space="preserve"> free of terrorism, is in their interests. There has been a </w:t>
      </w:r>
      <w:r w:rsidRPr="00213011">
        <w:rPr>
          <w:rFonts w:ascii="Calibri" w:hAnsi="Calibri" w:cs="Arial"/>
          <w:color w:val="252525"/>
          <w:sz w:val="22"/>
          <w:szCs w:val="22"/>
          <w:u w:val="single"/>
        </w:rPr>
        <w:t>marked and productive change in the posture of countries in the region over the past six years. As one example, we welcome China’s engagement in Afghanistan and Pakistan, which we see not as competitive but complementary to our own efforts</w:t>
      </w:r>
      <w:r w:rsidRPr="00213011">
        <w:rPr>
          <w:rFonts w:ascii="Calibri" w:hAnsi="Calibri" w:cs="Arial"/>
          <w:color w:val="252525"/>
          <w:sz w:val="16"/>
          <w:szCs w:val="22"/>
        </w:rPr>
        <w:t xml:space="preserve">. In 2009, </w:t>
      </w:r>
      <w:r w:rsidRPr="00213011">
        <w:rPr>
          <w:rFonts w:ascii="Calibri" w:hAnsi="Calibri" w:cs="Arial"/>
          <w:color w:val="252525"/>
          <w:sz w:val="22"/>
          <w:szCs w:val="22"/>
          <w:u w:val="single"/>
        </w:rPr>
        <w:t>on my first official trip to engage the Chinese, my colleagues in Beijing refused to even have the words “Afghanistan” or “Pakistan” on our agenda</w:t>
      </w:r>
      <w:r w:rsidRPr="00213011">
        <w:rPr>
          <w:rFonts w:ascii="Calibri" w:hAnsi="Calibri" w:cs="Arial"/>
          <w:color w:val="252525"/>
          <w:sz w:val="16"/>
          <w:szCs w:val="22"/>
        </w:rPr>
        <w:t xml:space="preserve">. Today we have embarked on a series of collaborative development projects in Afghanistan and convened a trilateral U.S.-China-Afghanistan discussion, both firsts of their kind with the Chinese. Our efforts to spur broader regional integration include both diplomatic endeavors to convene key neighbors, such as through the Heart of Asia process, and economic initiatives, such as energy connectivity between countries via the CASA-1000 project, or fully implementing the Afghanistan-Pakistan Transit Trade Agreement. </w:t>
      </w:r>
      <w:r w:rsidRPr="00213011">
        <w:rPr>
          <w:rFonts w:ascii="Calibri" w:hAnsi="Calibri" w:cs="Arial"/>
          <w:b/>
          <w:bCs/>
          <w:color w:val="252525"/>
          <w:sz w:val="16"/>
          <w:szCs w:val="22"/>
        </w:rPr>
        <w:t>Closing</w:t>
      </w:r>
      <w:r w:rsidRPr="00213011">
        <w:rPr>
          <w:rFonts w:ascii="Calibri" w:hAnsi="Calibri" w:cs="Arial"/>
          <w:color w:val="252525"/>
          <w:sz w:val="16"/>
          <w:szCs w:val="22"/>
        </w:rPr>
        <w:t xml:space="preserve"> </w:t>
      </w:r>
      <w:r w:rsidRPr="00213011">
        <w:rPr>
          <w:rFonts w:ascii="Calibri" w:hAnsi="Calibri" w:cs="Arial"/>
          <w:color w:val="252525"/>
          <w:sz w:val="22"/>
          <w:szCs w:val="22"/>
          <w:u w:val="single"/>
        </w:rPr>
        <w:t>Our interest in stability in Afghanistan and Pakistan is no less acute than it was 14 years ago</w:t>
      </w:r>
      <w:r w:rsidRPr="00213011">
        <w:rPr>
          <w:rFonts w:ascii="Calibri" w:hAnsi="Calibri" w:cs="Arial"/>
          <w:color w:val="252525"/>
          <w:sz w:val="16"/>
          <w:szCs w:val="22"/>
        </w:rPr>
        <w:t xml:space="preserve">. The achievements that have been made in Afghanistan and Pakistan have come at the cost of an immense investment in blood and treasure by not just the U.S., but by our coalition partners, and most of all, by Afghans and Pakistanis. </w:t>
      </w:r>
      <w:r w:rsidRPr="00213011">
        <w:rPr>
          <w:rFonts w:ascii="Calibri" w:hAnsi="Calibri" w:cs="Arial"/>
          <w:color w:val="252525"/>
          <w:sz w:val="22"/>
          <w:szCs w:val="22"/>
          <w:u w:val="single"/>
        </w:rPr>
        <w:t>Those investments can be redeemed and our interests secured only by continued diplomacy</w:t>
      </w:r>
      <w:r w:rsidRPr="00213011">
        <w:rPr>
          <w:rFonts w:ascii="Calibri" w:hAnsi="Calibri" w:cs="Arial"/>
          <w:color w:val="252525"/>
          <w:sz w:val="16"/>
          <w:szCs w:val="22"/>
        </w:rPr>
        <w:t xml:space="preserve">. I am deeply grateful for the opportunity to learn from some of America’s finest and most storied diplomats and to myself carry that baton for a year, working with what remains, as Holbrooke frequently touted, the best and most dedicated team I’ve ever seen. I </w:t>
      </w:r>
      <w:r w:rsidRPr="00213011">
        <w:rPr>
          <w:rFonts w:ascii="Calibri" w:hAnsi="Calibri" w:cs="Arial"/>
          <w:color w:val="252525"/>
          <w:sz w:val="22"/>
          <w:szCs w:val="22"/>
          <w:u w:val="single"/>
        </w:rPr>
        <w:t>will watch with passionate interest as they continue this critical work.</w:t>
      </w:r>
    </w:p>
    <w:p w14:paraId="7586A38E" w14:textId="77777777" w:rsidR="007F7FE4" w:rsidRPr="00580FE9" w:rsidRDefault="007F7FE4" w:rsidP="007F7FE4">
      <w:pPr>
        <w:pStyle w:val="Heading3"/>
      </w:pPr>
      <w:r w:rsidRPr="00580FE9">
        <w:t xml:space="preserve">A2: China not key </w:t>
      </w:r>
    </w:p>
    <w:p w14:paraId="493D6457" w14:textId="77777777" w:rsidR="007F7FE4" w:rsidRPr="00580FE9" w:rsidRDefault="007F7FE4" w:rsidP="007F7FE4">
      <w:pPr>
        <w:pStyle w:val="Heading4"/>
        <w:rPr>
          <w:rStyle w:val="Style13ptBold"/>
          <w:b/>
        </w:rPr>
      </w:pPr>
      <w:r w:rsidRPr="00580FE9">
        <w:rPr>
          <w:rStyle w:val="Style13ptBold"/>
          <w:b/>
        </w:rPr>
        <w:t xml:space="preserve">Afghan instability </w:t>
      </w:r>
      <w:r w:rsidRPr="00580FE9">
        <w:rPr>
          <w:rStyle w:val="Style13ptBold"/>
          <w:b/>
          <w:u w:val="single"/>
        </w:rPr>
        <w:t>destabilizes</w:t>
      </w:r>
      <w:r w:rsidRPr="00580FE9">
        <w:rPr>
          <w:rStyle w:val="Style13ptBold"/>
          <w:b/>
        </w:rPr>
        <w:t xml:space="preserve"> the whole region—Chinese involvement is key to solve </w:t>
      </w:r>
    </w:p>
    <w:p w14:paraId="533F2ADB" w14:textId="77777777" w:rsidR="007F7FE4" w:rsidRPr="00580FE9" w:rsidRDefault="007F7FE4" w:rsidP="007F7FE4">
      <w:r w:rsidRPr="00580FE9">
        <w:rPr>
          <w:rStyle w:val="Style13ptBold"/>
        </w:rPr>
        <w:t>Godehardt and Shim 14 –</w:t>
      </w:r>
      <w:r w:rsidRPr="00580FE9">
        <w:t>Nadine, research fellow at the German Institute for International Sand Security Affairs specializing in China’s foreign policy, particularly regional challenges in Asia and David,  assistant professor in the Department of International relations and International Organization at the University of Groningen, Netherlands, and associate research fellow at the GIGA Institute of Asian Studies, Hamburg, "Post-2014 Afghanistan and Its Impact on Northeast Asia," Asian Perspective, October-December 2014 http://search.proquest.com.proxy.lib.umich.edu/docview/1628232817?pq-origsite=summon&amp;amp;accountid=14667</w:t>
      </w:r>
    </w:p>
    <w:p w14:paraId="395BF7D0" w14:textId="77777777" w:rsidR="00580FE9" w:rsidRPr="00335AF8" w:rsidRDefault="007F7FE4" w:rsidP="00580FE9">
      <w:pPr>
        <w:rPr>
          <w:u w:val="single"/>
        </w:rPr>
      </w:pPr>
      <w:r w:rsidRPr="00580FE9">
        <w:rPr>
          <w:sz w:val="10"/>
        </w:rPr>
        <w:t xml:space="preserve">In addition, </w:t>
      </w:r>
      <w:r w:rsidRPr="00580FE9">
        <w:rPr>
          <w:rStyle w:val="StyleUnderline"/>
        </w:rPr>
        <w:t xml:space="preserve">an unstable </w:t>
      </w:r>
      <w:r w:rsidRPr="00580FE9">
        <w:rPr>
          <w:sz w:val="10"/>
        </w:rPr>
        <w:t xml:space="preserve">post-2014 </w:t>
      </w:r>
      <w:r w:rsidRPr="00580FE9">
        <w:rPr>
          <w:rStyle w:val="StyleUnderline"/>
        </w:rPr>
        <w:t>Afghanistan could also weaken the political systems in Central Asia and facilitate public uprisings similar to the demonstrations and protests in the Arab world</w:t>
      </w:r>
      <w:r w:rsidRPr="00580FE9">
        <w:rPr>
          <w:sz w:val="10"/>
        </w:rPr>
        <w:t xml:space="preserve">-the so-called </w:t>
      </w:r>
      <w:r w:rsidRPr="00580FE9">
        <w:rPr>
          <w:rStyle w:val="StyleUnderline"/>
        </w:rPr>
        <w:t>Arab Spring</w:t>
      </w:r>
      <w:r w:rsidRPr="00580FE9">
        <w:rPr>
          <w:sz w:val="10"/>
        </w:rPr>
        <w:t xml:space="preserve">. Chinese experts also empha- sized the risk that </w:t>
      </w:r>
      <w:r w:rsidRPr="00580FE9">
        <w:rPr>
          <w:rStyle w:val="StyleUnderline"/>
        </w:rPr>
        <w:t>in the shadow of Afghanistan</w:t>
      </w:r>
      <w:r w:rsidRPr="00580FE9">
        <w:rPr>
          <w:sz w:val="10"/>
        </w:rPr>
        <w:t xml:space="preserve">, the </w:t>
      </w:r>
      <w:r w:rsidRPr="00580FE9">
        <w:rPr>
          <w:rStyle w:val="StyleUnderline"/>
        </w:rPr>
        <w:t>intensity of internal conflicts in the neighborhood could also increase, such as between Uzbeks and Kyrgyz</w:t>
      </w:r>
      <w:r w:rsidRPr="00580FE9">
        <w:rPr>
          <w:sz w:val="10"/>
        </w:rPr>
        <w:t xml:space="preserve"> (Lang 2013). Others worried about </w:t>
      </w:r>
      <w:r w:rsidRPr="00580FE9">
        <w:rPr>
          <w:rStyle w:val="StyleUnderline"/>
        </w:rPr>
        <w:t>possible changes of power in Kazakhstan and Uzbekistan</w:t>
      </w:r>
      <w:r w:rsidRPr="00580FE9">
        <w:rPr>
          <w:sz w:val="10"/>
        </w:rPr>
        <w:t>, a con- cern that points to the difficult relationship between political elites and local populations in the different Central Asian coun- tries.6 However</w:t>
      </w:r>
      <w:r w:rsidRPr="00580FE9">
        <w:rPr>
          <w:rStyle w:val="StyleUnderline"/>
        </w:rPr>
        <w:t xml:space="preserve">, the greatest fear for China </w:t>
      </w:r>
      <w:r w:rsidRPr="00580FE9">
        <w:rPr>
          <w:sz w:val="10"/>
        </w:rPr>
        <w:t xml:space="preserve">still was </w:t>
      </w:r>
      <w:r w:rsidRPr="00580FE9">
        <w:rPr>
          <w:rStyle w:val="StyleUnderline"/>
        </w:rPr>
        <w:t>the potential spread of domestic or regional crises from Central Asia to Xin- jiang</w:t>
      </w:r>
      <w:r w:rsidRPr="00580FE9">
        <w:rPr>
          <w:sz w:val="10"/>
        </w:rPr>
        <w:t xml:space="preserve">.7 </w:t>
      </w:r>
      <w:r w:rsidRPr="00580FE9">
        <w:rPr>
          <w:rStyle w:val="StyleUnderline"/>
        </w:rPr>
        <w:t>Hence, the Chinese leadership's key policy challenges were to strengthen bilateral ties with Afghanistan and further inte- grate Afghanistan in existing regional mechanisms.</w:t>
      </w:r>
    </w:p>
    <w:p w14:paraId="183EC1C1" w14:textId="77777777" w:rsidR="00581520" w:rsidRPr="00580FE9" w:rsidRDefault="00581520" w:rsidP="00581520">
      <w:pPr>
        <w:pStyle w:val="Heading3"/>
      </w:pPr>
      <w:r w:rsidRPr="00580FE9">
        <w:t>A2: No terror in Afghan</w:t>
      </w:r>
    </w:p>
    <w:p w14:paraId="3A9BBEC3" w14:textId="77777777" w:rsidR="00581520" w:rsidRPr="00580FE9" w:rsidRDefault="00581520" w:rsidP="00581520">
      <w:pPr>
        <w:pStyle w:val="Heading4"/>
      </w:pPr>
      <w:r w:rsidRPr="00580FE9">
        <w:t xml:space="preserve">Taliban insurgency and terrorist attacks in Afghanistan escalating now </w:t>
      </w:r>
    </w:p>
    <w:p w14:paraId="03F21AC8" w14:textId="77777777" w:rsidR="00581520" w:rsidRPr="00580FE9" w:rsidRDefault="00581520" w:rsidP="00581520">
      <w:r w:rsidRPr="00580FE9">
        <w:rPr>
          <w:rStyle w:val="Style13ptBold"/>
        </w:rPr>
        <w:t>Department of Defense, 15</w:t>
      </w:r>
      <w:r w:rsidRPr="00580FE9">
        <w:t xml:space="preserve"> (“Enhancing Security and Stability in Afghanistan,” Report to Congress, 11/24, </w:t>
      </w:r>
      <w:hyperlink r:id="rId17" w:history="1">
        <w:r w:rsidRPr="00580FE9">
          <w:rPr>
            <w:rStyle w:val="Hyperlink"/>
          </w:rPr>
          <w:t>http://www.defense.gov/Portals/1/Documents/pubs/1225_Report_Dec_2015_-_Final_20151210.pdf</w:t>
        </w:r>
      </w:hyperlink>
      <w:r w:rsidRPr="00580FE9">
        <w:t>)//SD</w:t>
      </w:r>
    </w:p>
    <w:p w14:paraId="79FA1942" w14:textId="77777777" w:rsidR="00581520" w:rsidRPr="00580FE9" w:rsidRDefault="00581520" w:rsidP="00581520">
      <w:pPr>
        <w:rPr>
          <w:sz w:val="16"/>
        </w:rPr>
      </w:pPr>
      <w:r w:rsidRPr="00580FE9">
        <w:rPr>
          <w:rStyle w:val="StyleUnderline"/>
        </w:rPr>
        <w:t>Afghanistan faces a continuing threat from both the Afghan insurgency and extremist networks, including the Taliban, the Haqqani Network, and to a lesser extent al Qaeda, and other insurgent and extremist groups, which continue to attempt to reassert their authority and prominence</w:t>
      </w:r>
      <w:r w:rsidRPr="00580FE9">
        <w:rPr>
          <w:sz w:val="16"/>
        </w:rPr>
        <w:t xml:space="preserve">. During the reporting period, the ANDSF prevented the insurgency from gaining lasting control of key terrain through both defensive and offensive operations. Although some checkpoints and district centers were temporarily seized, insurgents failed to achieve their strategic objectives for the fighting season with the notable exception of the Taliban briefly seizing the provincial center in Kunduz in late September and early October 2015. However, even in Kunduz, the ANDSF, with coalition assistance, were able to re-take the city only days after the Taliban’s initial attack. </w:t>
      </w:r>
      <w:r w:rsidRPr="00580FE9">
        <w:rPr>
          <w:rStyle w:val="StyleUnderline"/>
        </w:rPr>
        <w:t xml:space="preserve">Pervasive insurgent, terrorist, and criminal networks constitute a threat to Afghanistan’s stability. Revenue from opium trafficking continues to sustain the insurgency and Afghan criminal networks. Additionally, some areas of Afghanistan have seen an increase in extortion and kidnappings by low-level criminal networks. The Afghanistan-Pakistan border region remains a sanctuary for various groups, including al Qaeda, the Haqqani Network, Lashkar-e Tayyiba, Tehrik-e-Taliban Pakistan, the Islamic State of Iraq and the Levant – Khorasan Province, and the Islamic Movement of Uzbekistan. These extremist sanctuaries remain a security challenge for both Afghanistan and Pakistan and </w:t>
      </w:r>
      <w:r w:rsidRPr="00580FE9">
        <w:rPr>
          <w:rStyle w:val="Emphasis"/>
        </w:rPr>
        <w:t>pose a threat to regional stability</w:t>
      </w:r>
      <w:r w:rsidRPr="00580FE9">
        <w:rPr>
          <w:rStyle w:val="StyleUnderline"/>
        </w:rPr>
        <w:t xml:space="preserve">. </w:t>
      </w:r>
      <w:r w:rsidRPr="00580FE9">
        <w:rPr>
          <w:sz w:val="16"/>
        </w:rPr>
        <w:t xml:space="preserve">2.1 IMPORTANCE OF AFGHANISTAN-PAKISTAN RELATIONS </w:t>
      </w:r>
      <w:r w:rsidRPr="00580FE9">
        <w:rPr>
          <w:rStyle w:val="StyleUnderline"/>
        </w:rPr>
        <w:t>The Afghan government’s relationship with Pakistan remains a critical aspect of enhancing security and stability in Afghanistan.</w:t>
      </w:r>
      <w:r w:rsidRPr="00580FE9">
        <w:rPr>
          <w:sz w:val="16"/>
        </w:rPr>
        <w:t xml:space="preserve"> Since the beginning of President Ghani’s tenure, leaders from both countries have made a concerted effort to improve relations and better address mutual security interests. Although there was modest improvement in the relationship and a sense of rapprochement early in 2015, several events have cooled progress. Bilateral tensions have increased over the last six months due to a series of high-profile attacks in Kabul in August 2015, an increase in cross-border firing incidents between the ANDSF and the Pakistani military throughout the late summer and early fall, and a Tehrik-e-Taliban Pakistan attack against a Pakistani Air Force base in Peshawar in September 2015. Despite these challenges, Afghanistan and Pakistan have maintained regular contact at the most senior levels of government and in the military and RS advisors continue to leverage the ability of the coalition to encourage more robust bilateral communication at all levels. This is especially important as Pakistani military clearing operations in the Federally Administered Tribal Areas (FATA) have increased militant presence in Afghanistan, requiring greater transparency and cooperation among RS and the Afghan and Pakistani militaries. For instance, through the RS Tripartite Joint Operations Center, Afghan and Pakistani liaison officers meet monthly at the one-star level. In addition, during this reporting period, ANDSF and Pakistani military officials conducted meetings at the corps commander-level to discuss reestablishing Joint Border Coordination Centers to enhance tactical-level coordination, which has decreased since the ANDSF assumed full security for Afghanistan. In early July 2015, Pakistan hosted a meeting between Afghan government officials and members of the Taliban to discuss reconciliation. Although participants agreed to continue talks to create an environment conducive to peace and reconciliation, a subsequent round of talks is yet to take place. During Pakistani Prime Minister Nawaz Sharif’s visit to Washington, D.C., in October 2015, both he and President Obama called on Taliban leaders to enter into direct talks with Kabul and work toward a sustainable peace settlement. 2.2 CURRENT SECURITY CONDITIONS </w:t>
      </w:r>
      <w:r w:rsidRPr="00580FE9">
        <w:rPr>
          <w:rStyle w:val="StyleUnderline"/>
        </w:rPr>
        <w:t>In their first fighting season against an Afghan-led counterinsurgency, the Taliban-led insurgent threat remains resilient. Fighting has been nearly continuous since February 2015</w:t>
      </w:r>
      <w:r w:rsidRPr="00580FE9">
        <w:rPr>
          <w:sz w:val="16"/>
        </w:rPr>
        <w:t xml:space="preserve">. As a result, both </w:t>
      </w:r>
      <w:r w:rsidRPr="00580FE9">
        <w:rPr>
          <w:rStyle w:val="StyleUnderline"/>
        </w:rPr>
        <w:t xml:space="preserve">ANDSF and Taliban casualties increased during the reporting period and 2015 </w:t>
      </w:r>
      <w:r w:rsidRPr="00580FE9">
        <w:rPr>
          <w:sz w:val="16"/>
        </w:rPr>
        <w:t>overall when compared to the previous reporting period and 2014 respectively. The levels of violence in typical insurgent strongholds, such as Helmand and Kandahar, were as expected, but the ANDSF were also forced to confront insecurity at a higher level than expected in other parts of the country, such as Kunduz. The Afghan government retains control of Kabul, major transit routes, provincial capitals, and nearly all district centers. The ANDSF are generally capable and effective at protecting the major population centers, or not allowing the Taliban to maintain their hold for a prolonged period of time. At the same time</w:t>
      </w:r>
      <w:r w:rsidRPr="00580FE9">
        <w:rPr>
          <w:rStyle w:val="StyleUnderline"/>
        </w:rPr>
        <w:t>, the Taliban have proven capable of taking rural areas and contesting key terrain in areas such as Helmand while continuing to conduct high-profile attacks (HPA) in Kabul</w:t>
      </w:r>
      <w:r w:rsidRPr="00580FE9">
        <w:rPr>
          <w:sz w:val="16"/>
        </w:rPr>
        <w:t xml:space="preserve">. From January 1 to November 16, 2015, there were 28 HPAs in Kabul, a 27 percent increase compared to the same time period in 2014. </w:t>
      </w:r>
      <w:r w:rsidRPr="00580FE9">
        <w:rPr>
          <w:rStyle w:val="StyleUnderline"/>
        </w:rPr>
        <w:t>These attacks achieve one of the Taliban’s main objectives of garnering media attention and creating a sense of insecurity that undercuts perceptions of the Afghan government’s ability to provide security.</w:t>
      </w:r>
      <w:r w:rsidRPr="00580FE9">
        <w:rPr>
          <w:sz w:val="16"/>
        </w:rPr>
        <w:t xml:space="preserve"> </w:t>
      </w:r>
      <w:r w:rsidRPr="00580FE9">
        <w:rPr>
          <w:rStyle w:val="StyleUnderline"/>
        </w:rPr>
        <w:t xml:space="preserve">The increase in violence over the reporting period, and the fighting season overall, when compared to last year was reflected in public perceptions of security as well. According to recent polling, only 28 percent of Afghans say that security in their local area is good compared to 35 percent during the same time period in 2014 and 45 percent in 2013.9 </w:t>
      </w:r>
      <w:r w:rsidRPr="00580FE9">
        <w:rPr>
          <w:sz w:val="16"/>
        </w:rPr>
        <w:t>Threats from Insurgent and Terrorist Groups Collectively</w:t>
      </w:r>
      <w:r w:rsidRPr="00580FE9">
        <w:rPr>
          <w:rStyle w:val="StyleUnderline"/>
        </w:rPr>
        <w:t>, terrorist and insurgent groups continue to present a formidable challenge to Afghan, U.S., and coalition forces.</w:t>
      </w:r>
      <w:r w:rsidRPr="00580FE9">
        <w:rPr>
          <w:sz w:val="16"/>
        </w:rPr>
        <w:t xml:space="preserve"> In 2015, </w:t>
      </w:r>
      <w:r w:rsidRPr="00580FE9">
        <w:rPr>
          <w:rStyle w:val="StyleUnderline"/>
        </w:rPr>
        <w:t>the insurgency modified its tactics, launching direct attacks against ANDSF checkpoints and smaller garrisons to test the responsiveness of Afghan and coalition forces</w:t>
      </w:r>
      <w:r w:rsidRPr="00580FE9">
        <w:rPr>
          <w:sz w:val="16"/>
        </w:rPr>
        <w:t xml:space="preserve">. However, </w:t>
      </w:r>
      <w:r w:rsidRPr="00580FE9">
        <w:rPr>
          <w:rStyle w:val="StyleUnderline"/>
        </w:rPr>
        <w:t>the overall capability of insurgents remained static while the ANDSF furthered their ability to execute effective operations and U.S. and Pakistani counterterrorism pressure degraded terrorist groups. Following Pakistani military operations in North Waziristan, many foreign fighters, including some al Qaeda leaders, were displaced into Afghanistan. Al Qaeda activities remain focused on survival, regeneration, and planning and facilitating future attacks; they remain a threat to the United States and its interests. The organization has a sustained presence in Afghanistan primarily concentrated in the east and northeast. The resilient Taliban-led insurgency remains an enduring threat to U.S., coalition, and Afghan forces, as well as to the Afghan people.</w:t>
      </w:r>
      <w:r w:rsidRPr="00580FE9">
        <w:rPr>
          <w:sz w:val="16"/>
        </w:rPr>
        <w:t xml:space="preserve"> Since the July 2015 announcement of former Taliban leader Mullah Omar’s death in 2013, Mullah Mansour appears to have largely consolidated his position as emir, and those disagreements that do persist among senior leadership do not immediately threaten the Taliban’s operational capability. Nonetheless, the extent to which Mansour will be able to silence internal dissent remains to be determined. During the reporting period, insurgents had to contend with independent and advised ANDSF offensive and counter-offensive operations, as well as Pakistani military operations that likely disrupted some Pakistan-based insurgent sanctuaries. Additionally, although the insurgency mounted larger coordinated attacks, they were generally overmatched when engaged by the ANDSF. The insurgents could not capture or destroy well-defended targets and were unable to hold key terrain for extended periods of time. Nevertheless, the Taliban-led insurgency remained determined, maintained or consolidated its influence in traditional rural strongholds, dominated the information space, and carried out attacks with an increased frequency compared to a year ago. Over the last six months, the Taliban conducted attacks across the country including checkpoint overruns and coordinated attacks in Kandahar, Helmand, Faryab, Uruzgan, Ghazni, and provinces surrounding Kabul. The Taliban suffered significant casualties and, with the exception of temporarily seizing Kunduz city, were unable to accomplish their major strategic and operational objectives for fighting season 2015. Although the Taliban briefly occupied the provincial capital of Kunduz, they were unable to hold the territory for an extended period of time. The Taliban did, however, prove adept at executing attacks and threatening rural districts throughout the entirety of the fighting season, forcing the ANDSF into a more reactive rather than proactive posture</w:t>
      </w:r>
      <w:r w:rsidRPr="00580FE9">
        <w:rPr>
          <w:rStyle w:val="StyleUnderline"/>
        </w:rPr>
        <w:t xml:space="preserve">. Insurgents continued to emphasize high-profile attacks against soft targets – particularly in Kabul – to undermine perceptions of improved security and to decrease public confidence in the Afghan government. </w:t>
      </w:r>
      <w:r w:rsidRPr="00580FE9">
        <w:rPr>
          <w:sz w:val="16"/>
        </w:rPr>
        <w:t xml:space="preserve">These HPAs garnered considerable media attention, while requiring minimal resources and entailing little risk; of note are the four insurgent attacks in Kabul between August 7 and 10, 2015. </w:t>
      </w:r>
      <w:r w:rsidRPr="00580FE9">
        <w:rPr>
          <w:rStyle w:val="StyleUnderline"/>
        </w:rPr>
        <w:t xml:space="preserve">These attacks gained both national and international attention and caused major public outcry due to the short timespan in which they occurred and the high number of civilian casualties. </w:t>
      </w:r>
      <w:r w:rsidRPr="00580FE9">
        <w:rPr>
          <w:sz w:val="16"/>
        </w:rPr>
        <w:t xml:space="preserve">Many Taliban fighters suffered from acute resource shortfalls during 2015 and lower-level Taliban fighters continued to fight and die at high rates while their senior leaders remained in safe havens in Pakistan. The absence of coalition combat units on the battlefield has also weakened one of the principal propaganda lines for the Taliban’s armed struggle: that they seek to rid Afghanistan of “malevolent foreign influences.” They are now fighting almost exclusively against fellow Afghans. </w:t>
      </w:r>
      <w:r w:rsidRPr="00580FE9">
        <w:rPr>
          <w:rStyle w:val="StyleUnderline"/>
        </w:rPr>
        <w:t>Of the groups involved in the Taliban-led insurgency, the Haqqani Network remains the greatest threat to U.S., coalition, and Afghan forces and continues to be the most critical enabler of al Qaeda. Haqqani Network leader Siraj Haqqani’s elevation as Taliban leader Mullah Mansour’s deputy has further strengthened the Haqqani Network’s role in the Taliban-led insurgency. The Haqqani Network and affiliated groups share the goals of expelling U.S. and coalition forces, overthrowing the Afghan government, and re-establishing an Islamic Emirate of Afghanistan</w:t>
      </w:r>
      <w:r w:rsidRPr="00580FE9">
        <w:rPr>
          <w:sz w:val="16"/>
        </w:rPr>
        <w:t xml:space="preserve">. Similar to the previous reporting period, </w:t>
      </w:r>
      <w:r w:rsidRPr="00580FE9">
        <w:rPr>
          <w:rStyle w:val="StyleUnderline"/>
        </w:rPr>
        <w:t>the Haqqani Network led the insurgency in the eastern Afghan provinces of Paktika and Khost, and demonstrated the capability and intent to support and launch high-profile, complex attacks across the country and in the Kabul region</w:t>
      </w:r>
      <w:r w:rsidRPr="00580FE9">
        <w:rPr>
          <w:sz w:val="16"/>
        </w:rPr>
        <w:t>. Pakistani military operations early in 2015 caused some disruption to the Haqqani Network; however, it has still been able to plan and conduct attacks</w:t>
      </w:r>
      <w:r w:rsidRPr="00580FE9">
        <w:rPr>
          <w:rStyle w:val="StyleUnderline"/>
        </w:rPr>
        <w:t>. During this reporting period, U.S. and Afghan special operations forces increased security operations against the Haqqani Network and disrupted several dangerous threat streams that sought to inflict significant casualties against U.S., coalition, and Afghan personnel, particularly in Kabu</w:t>
      </w:r>
      <w:r w:rsidRPr="00580FE9">
        <w:rPr>
          <w:sz w:val="16"/>
        </w:rPr>
        <w:t xml:space="preserve">l. The Islamic State of Iraq and the Levant – Khorasan Province has progressed from its initial exploratory phase to a point where they are openly fighting the Taliban for the establishment of a safe haven, and are becoming more operationally active. IS-KP has successfully seized pockets of terrain from the Taliban in Nangarhar Province. The group claimed an improvised explosive device (IED) attack against a UN vehicle in September 2015 and conducted its first attack against the ANDSF later that month when it attacked as many as 10 checkpoints in the same day in Achin district, Nangarhar. The group continues to recruit disaffected Taliban and formerly Taliban-aligned fighters, most notably the Islamic Movement of Uzbekistan, which publically declared allegiance to IS-KP in August 2015. IS-KP has not yet conducted an attack against RS forces, although the group’s recruitment of experienced fighters and commanders could increase its capability to do so over at least the next year. Security Trends The number of effective enemy-initiated attacks10 from January 1 to November 30, 2015 – that is, attacks that resulted in casualties – increased by approximately 4 percent when compared to the same period in 2014 (see Figure 4).11 </w:t>
      </w:r>
      <w:r w:rsidRPr="00580FE9">
        <w:rPr>
          <w:rStyle w:val="StyleUnderline"/>
        </w:rPr>
        <w:t xml:space="preserve">The total number of effective enemy-initiated attacks hovered around 1,000 per month during the reporting period before decreasing in September 2015. This increase in the number of effective enemy-initiated attacks is consistent with an increase in the number of ANDSF and civilian casualties over the reporting period, with an overall upward trend over the last two years. </w:t>
      </w:r>
      <w:r w:rsidRPr="00580FE9">
        <w:rPr>
          <w:sz w:val="16"/>
        </w:rPr>
        <w:t>Figure 4: Effective Enemy-Initiated Attacks Direct fire remains the leading type of insurgent attack by a wide margin followed by IED and mine explosions (see Figure 5). Indirect fire such as mortars, rockets, and artillery and surfaceto-air fire continue to be infrequently utilized insurgent tactics. Although IED and mine explosions are less than half of the number of total attacks, this tactic typically gains more media attention, particularly when conducted as a high-profile attack via either a person-borne or vehicle-borne IED in a population center. Consistent with the previous reporting period and the overall trend since the transition to the RS mission, very few effective enemy-initiated attacks involved coalition or U.S. forces. Figure 5: Effective Enemy-Initiated Attacks by Type The coalition relies almost exclusively on ANDSF reporting for all metrics including security incidents and effective enemy-initiated attacks.12 While the data collected and compiled by the ANDSF is still considered useful and is consistent with UN reporting and other sources, coalition analysts continue to refine metrics to assess the security situation accurately.</w:t>
      </w:r>
    </w:p>
    <w:p w14:paraId="0AA7F86F" w14:textId="77777777" w:rsidR="00581520" w:rsidRPr="00580FE9" w:rsidRDefault="00581520" w:rsidP="00581520">
      <w:pPr>
        <w:pStyle w:val="Heading4"/>
      </w:pPr>
      <w:r w:rsidRPr="00580FE9">
        <w:t xml:space="preserve">That increase the probably of an attack </w:t>
      </w:r>
    </w:p>
    <w:p w14:paraId="68F26CC0" w14:textId="77777777" w:rsidR="00581520" w:rsidRPr="00580FE9" w:rsidRDefault="00581520" w:rsidP="00581520">
      <w:r w:rsidRPr="00580FE9">
        <w:rPr>
          <w:rStyle w:val="Style13ptBold"/>
        </w:rPr>
        <w:t>Ansari, 2015</w:t>
      </w:r>
      <w:r w:rsidRPr="00580FE9">
        <w:t xml:space="preserve"> – visiting researcher in Carnegie’s Nuclear Policy Program with research on South Asia, particularly strategic relations between Afghanistan, Pakistan, and India (Neha Ansari, “AN UNSTABLE AFGHANISTAN: THE POTENTIAL IMPACT OF NATO'S DEPARTURE ON PAKISTAN,” Journal of European Studies, ProQuest, December 2015)//CM</w:t>
      </w:r>
    </w:p>
    <w:p w14:paraId="3742E4F5" w14:textId="77777777" w:rsidR="00581520" w:rsidRPr="00580FE9" w:rsidRDefault="00581520" w:rsidP="00581520">
      <w:r w:rsidRPr="00580FE9">
        <w:t xml:space="preserve">Lost in transition? Transferring responsibility to ANSF </w:t>
      </w:r>
      <w:r w:rsidRPr="00580FE9">
        <w:rPr>
          <w:rStyle w:val="StyleUnderline"/>
        </w:rPr>
        <w:t>A new and different NATO mission is now to advise, train and assist the Afghan National Security Forces</w:t>
      </w:r>
      <w:r w:rsidRPr="00580FE9">
        <w:t xml:space="preserve"> (ANSF) – comprising the Afghan National Army (ANA) and the Afghan National Police (ANP). Whether it is termed ‘transition’ or ‘withdrawal’, the ground reality is that </w:t>
      </w:r>
      <w:r w:rsidRPr="00580FE9">
        <w:rPr>
          <w:rStyle w:val="StyleUnderline"/>
        </w:rPr>
        <w:t>international troops have left and local forces that are still learning the ropes will now be responsible for security in a highly vulnerable country</w:t>
      </w:r>
      <w:r w:rsidRPr="00580FE9">
        <w:t xml:space="preserve">. </w:t>
      </w:r>
      <w:r w:rsidRPr="00580FE9">
        <w:rPr>
          <w:rStyle w:val="StyleUnderline"/>
        </w:rPr>
        <w:t>The international forces will no longer patrol Afghan territory, and the ANSF will be completely on its own in conducting operations</w:t>
      </w:r>
      <w:r w:rsidRPr="00580FE9">
        <w:t xml:space="preserve">.23 Early in 2006, the then NATO Supreme Commander claimed “The Afghan National Army is the most successful pillar of our reconstruction efforts to date”.24 International trainers helped organize ANSF in the transition period. They numbered roughly 224,000 in May 2010 and increased to an estimated 345,000 by January 2014.25 Testifying before the Senate Armed Services Committee on July 10, 2014, the top US Commander in Afghanistan, General John Campbell stated, “I have confidence in the strength of the Afghan security forces. They’ve held strong despite significant casualties during the 2013 and 2014 fighting seasons.”26 </w:t>
      </w:r>
      <w:r w:rsidRPr="00580FE9">
        <w:rPr>
          <w:rStyle w:val="StyleUnderline"/>
        </w:rPr>
        <w:t>The Afghan forces have shown better performance over the years, but as Gen. Campbell mentioned, they still suffered the highest number of casualties in the year 2013, which indicates the rapidly growing strength of the Taliban-led insurgency across Afghanistan</w:t>
      </w:r>
      <w:r w:rsidRPr="00580FE9">
        <w:t>, especially in the south and the east of the country. The US National Intelligence Estimate, which includes input from the 16 American intelligence agencies, predicted that the gains the US and its allies made during the period 2010-2013 were likely to significantly erode by 2017, even if Washington left behind a few thousand troops and continued economic and military assistance to the impoverished country.27 Moreover</w:t>
      </w:r>
      <w:r w:rsidRPr="00580FE9">
        <w:rPr>
          <w:rStyle w:val="StyleUnderline"/>
        </w:rPr>
        <w:t>, ANSF overall has notable deficiencies in such areas as intelligence collection and logistics, which have adversely impacted on their performance in the battlefield</w:t>
      </w:r>
      <w:r w:rsidRPr="00580FE9">
        <w:t xml:space="preserve">.28 A research paper written for the British House of Commons painted an even more depressing picture. It pointed out how </w:t>
      </w:r>
      <w:r w:rsidRPr="00580FE9">
        <w:rPr>
          <w:rStyle w:val="StyleUnderline"/>
        </w:rPr>
        <w:t>the ANSF had “problems with motivation, absenteeism and desertion, corruption and predatory behaviour”.</w:t>
      </w:r>
      <w:r w:rsidRPr="00580FE9">
        <w:t xml:space="preserve">29 </w:t>
      </w:r>
      <w:r w:rsidRPr="00580FE9">
        <w:rPr>
          <w:rStyle w:val="StyleUnderline"/>
        </w:rPr>
        <w:t>According to many on-the-ground assessments and analyses, the Taliban insurgency will become an even greater threat to Afghanistan’s stability in 2015–2018 than it is now,</w:t>
      </w:r>
      <w:r w:rsidRPr="00580FE9">
        <w:t xml:space="preserve"> which contradicts the assumption in the Chicago summit of a reduced insurgent threat.30 This fear resonates among the international community and the Afghans. The Afghan people have faced a spiralling number of civilian casualties with no let-up in sight. The United Nations Assistance Mission in Afghanistan reported an 11% increase in security incidents during the summer of 2013 and documented 8,615 civilian casualties (2,959 civilian deaths and 5,656 injured) in 2013, which was a 14% increase from the previous year.31 During the first half of 2014 alone, civilian casualties were 24% higher compared to the same period in 2013, mainly as a consequence of the increased ground combat between the ANSF and insurgents in civilian areas.32 Therefore</w:t>
      </w:r>
      <w:r w:rsidRPr="00580FE9">
        <w:rPr>
          <w:rStyle w:val="StyleUnderline"/>
        </w:rPr>
        <w:t>, it is not just the fact that the ANSF is weak, but also that the Taliban are growing stronger. They are not only gaining more ground in the Pashtun-dominated areas in the southeast of the country, but also in the Uzbek and Tajik majority areas in the north</w:t>
      </w:r>
      <w:r w:rsidRPr="00580FE9">
        <w:t xml:space="preserve">. They have also changed their tactics – after taking over territory, the </w:t>
      </w:r>
      <w:r w:rsidRPr="00580FE9">
        <w:rPr>
          <w:rStyle w:val="StyleUnderline"/>
        </w:rPr>
        <w:t>insurgents are showing flexibility in governing rather than relying on force and arousing fear</w:t>
      </w:r>
      <w:r w:rsidRPr="00580FE9">
        <w:t xml:space="preserve">.33 “They have a parallel system to the government, one that approves the development projects,” said a stabilization adviser for a USAID contractor in an interview to the New York Times. “We can’t do anything without the Taliban approval”.34 The International Crisis Group in a report in 2014 stated that the number of insurgent attacks had increased by 15%-20% in 2013 from a year earlier.35According to an independent group, the Afghanistan NGO Safety Office, there was a 47% increase in attacks by armed opposition groups during the first quarter of 2013 (2,331 attacks) compared to (1,581) the same period in 2012.36As recent as August 19, 2014, over 700 heavily armed Taliban insurgents were battling Afghan security forces in Logar, a key province near Kabul – which is a test of the Afghan military's strength, as foreign forces pull out of the country.37 Although the Taliban failed to control Logar entirely, pressure built on the Afghan government to sign a bilateral security agreement to keep a small force of the American army in Afghanistan till 2016 to back up local security forces in such conditions. </w:t>
      </w:r>
      <w:r w:rsidRPr="00580FE9">
        <w:rPr>
          <w:rStyle w:val="StyleUnderline"/>
        </w:rPr>
        <w:t>According to the Afghan Ministry of Interior, the Taliban launched 700 ground offensives between March and September 2014</w:t>
      </w:r>
      <w:r w:rsidRPr="00580FE9">
        <w:t xml:space="preserve">, resulting in the deaths of 800 soldiers and 1,368 policemen – the highest casualty rate for the Afghan forces ever over a similar time span.38 A US Department of Defence official dubbed the ‘2014 fighting season’ the Taliban’s “most successful campaigns since the start of the war”.39 </w:t>
      </w:r>
      <w:r w:rsidRPr="00580FE9">
        <w:rPr>
          <w:rStyle w:val="StyleUnderline"/>
        </w:rPr>
        <w:t>Along with the Taliban, al-Qaeda too is regaining its influence in Afghanistan</w:t>
      </w:r>
      <w:r w:rsidRPr="00580FE9">
        <w:t xml:space="preserve">. Al Qaeda’s paramilitary commander and emir for north eastern Afghanistan, Faruq al-Qatari, is already attempting to expand alQaeda’s footprint in the northeast.40 </w:t>
      </w:r>
      <w:r w:rsidRPr="00580FE9">
        <w:rPr>
          <w:rStyle w:val="StyleUnderline"/>
        </w:rPr>
        <w:t>Moreover, al Qaeda leaders probably assume that the American and NATO withdrawal will give them more freedom of movement in provinces such as Kunar and Nuristan</w:t>
      </w:r>
      <w:r w:rsidRPr="00580FE9">
        <w:t xml:space="preserve">.41 According to scholars Seth Jones and Keith Crane, </w:t>
      </w:r>
      <w:r w:rsidRPr="00580FE9">
        <w:rPr>
          <w:rStyle w:val="StyleUnderline"/>
        </w:rPr>
        <w:t>the insurgency will remain diverse and include groups led by the Taliban, the Haqqani network, allied Pashtun tribes and clans, drug mafias, and local militia forces, mostly supported by neighbouring Pakistan and Iran</w:t>
      </w:r>
      <w:r w:rsidRPr="00580FE9">
        <w:t xml:space="preserve">.42 Also </w:t>
      </w:r>
      <w:r w:rsidRPr="00580FE9">
        <w:rPr>
          <w:rStyle w:val="StyleUnderline"/>
        </w:rPr>
        <w:t>with less US air cover, Taliban fighters now attack Afghan military posts more frequently with the aim of taking and holding ground</w:t>
      </w:r>
      <w:r w:rsidRPr="00580FE9">
        <w:t>. This is a shift from the earlier hit-and-run guerrilla strikes carried out by the insurgents.43 However</w:t>
      </w:r>
      <w:r w:rsidRPr="00580FE9">
        <w:rPr>
          <w:rStyle w:val="StyleUnderline"/>
        </w:rPr>
        <w:t>, the most alarming development is that pertaining to the loyalty of the ANSF and the Afghan population. The Asia Foundation found that in 2013, a third of Afghans (35%)</w:t>
      </w:r>
      <w:r w:rsidRPr="00580FE9">
        <w:t xml:space="preserve"> – mostly Pashtuns and rural Afghans – </w:t>
      </w:r>
      <w:r w:rsidRPr="00580FE9">
        <w:rPr>
          <w:rStyle w:val="StyleUnderline"/>
        </w:rPr>
        <w:t>were sympathetic to armed opposition groups</w:t>
      </w:r>
      <w:r w:rsidRPr="00580FE9">
        <w:t xml:space="preserve"> (AOGs), primarily the Taliban.44 Moreover, as noted by Thomas Ruttig an analyst of Afghan affairs, </w:t>
      </w:r>
      <w:r w:rsidRPr="00580FE9">
        <w:rPr>
          <w:rStyle w:val="StyleUnderline"/>
        </w:rPr>
        <w:t>networks linked to the former civil war militias have penetrated the army and police and they may be more loyal to their former armed factions than to the central government</w:t>
      </w:r>
      <w:r w:rsidRPr="00580FE9">
        <w:t>.</w:t>
      </w:r>
      <w:r w:rsidRPr="00580FE9">
        <w:rPr>
          <w:rStyle w:val="StyleUnderline"/>
        </w:rPr>
        <w:t>45 There is also evidence available that proves that the Taliban have successfully infiltrated the security force</w:t>
      </w:r>
      <w:r w:rsidRPr="00580FE9">
        <w:t>s</w:t>
      </w:r>
      <w:r w:rsidRPr="00580FE9">
        <w:rPr>
          <w:rStyle w:val="StyleUnderline"/>
        </w:rPr>
        <w:t>, as the green-on-blue (ANSF vs ISAF) attacks as well as the green-on-green (ANSF vs ANSF) attacks have increased</w:t>
      </w:r>
      <w:r w:rsidRPr="00580FE9">
        <w:t xml:space="preserve">. Such attacks have been termed as ‘insider attacks’. Former Afghan defence minister Shahnawaz Tanai told a Pakistani newspaper </w:t>
      </w:r>
      <w:r w:rsidRPr="00580FE9">
        <w:rPr>
          <w:rStyle w:val="StyleUnderline"/>
        </w:rPr>
        <w:t>“There is a strong possibility that the Taliban have increased influence in the ranks of the security forces that has resulted in the series of recent attacks.”</w:t>
      </w:r>
      <w:r w:rsidRPr="00580FE9">
        <w:t xml:space="preserve">46There have also been reports of the ANSF holding joint patrols with Taliban fighters in parts of the southern province of Helmand.47 </w:t>
      </w:r>
    </w:p>
    <w:p w14:paraId="1C56515D" w14:textId="77777777" w:rsidR="00335AF8" w:rsidRDefault="00335AF8" w:rsidP="00335AF8">
      <w:pPr>
        <w:pStyle w:val="Heading3"/>
      </w:pPr>
      <w:r>
        <w:t>1ac—terror—</w:t>
      </w:r>
      <w:proofErr w:type="spellStart"/>
      <w:r>
        <w:t>taliban</w:t>
      </w:r>
      <w:proofErr w:type="spellEnd"/>
      <w:r>
        <w:t xml:space="preserve"> scenario</w:t>
      </w:r>
    </w:p>
    <w:p w14:paraId="367C25C4" w14:textId="77777777" w:rsidR="00335AF8" w:rsidRDefault="00335AF8" w:rsidP="00335AF8">
      <w:pPr>
        <w:pStyle w:val="Heading4"/>
        <w:rPr>
          <w:sz w:val="19"/>
          <w:szCs w:val="19"/>
        </w:rPr>
      </w:pPr>
      <w:r>
        <w:t>Lack of stable local government causes people to side with the Taliban</w:t>
      </w:r>
    </w:p>
    <w:p w14:paraId="53C1A6E5" w14:textId="77777777" w:rsidR="00335AF8" w:rsidRDefault="00335AF8" w:rsidP="00335AF8">
      <w:pPr>
        <w:shd w:val="clear" w:color="auto" w:fill="FFFFFF"/>
        <w:rPr>
          <w:rFonts w:ascii="Arial" w:hAnsi="Arial" w:cs="Arial"/>
          <w:color w:val="222222"/>
          <w:sz w:val="19"/>
          <w:szCs w:val="19"/>
        </w:rPr>
      </w:pPr>
      <w:proofErr w:type="spellStart"/>
      <w:r>
        <w:rPr>
          <w:rFonts w:ascii="Arial" w:hAnsi="Arial" w:cs="Arial"/>
          <w:color w:val="222222"/>
        </w:rPr>
        <w:t>Frogh</w:t>
      </w:r>
      <w:proofErr w:type="spellEnd"/>
      <w:r>
        <w:rPr>
          <w:rFonts w:ascii="Arial" w:hAnsi="Arial" w:cs="Arial"/>
          <w:color w:val="222222"/>
        </w:rPr>
        <w:t xml:space="preserve"> 10</w:t>
      </w:r>
      <w:r>
        <w:rPr>
          <w:rStyle w:val="apple-converted-space"/>
          <w:rFonts w:ascii="Arial" w:hAnsi="Arial" w:cs="Arial"/>
          <w:color w:val="222222"/>
          <w:sz w:val="19"/>
          <w:szCs w:val="19"/>
        </w:rPr>
        <w:t> </w:t>
      </w:r>
      <w:r>
        <w:rPr>
          <w:rFonts w:ascii="Arial" w:hAnsi="Arial" w:cs="Arial"/>
          <w:color w:val="222222"/>
          <w:sz w:val="19"/>
          <w:szCs w:val="19"/>
        </w:rPr>
        <w:t>(</w:t>
      </w:r>
      <w:proofErr w:type="spellStart"/>
      <w:r>
        <w:rPr>
          <w:rFonts w:ascii="Arial" w:hAnsi="Arial" w:cs="Arial"/>
          <w:color w:val="222222"/>
          <w:sz w:val="19"/>
          <w:szCs w:val="19"/>
        </w:rPr>
        <w:t>Wazhma</w:t>
      </w:r>
      <w:proofErr w:type="spellEnd"/>
      <w:r>
        <w:rPr>
          <w:rFonts w:ascii="Arial" w:hAnsi="Arial" w:cs="Arial"/>
          <w:color w:val="222222"/>
          <w:sz w:val="19"/>
          <w:szCs w:val="19"/>
        </w:rPr>
        <w:t xml:space="preserve"> </w:t>
      </w:r>
      <w:proofErr w:type="spellStart"/>
      <w:r>
        <w:rPr>
          <w:rFonts w:ascii="Arial" w:hAnsi="Arial" w:cs="Arial"/>
          <w:color w:val="222222"/>
          <w:sz w:val="19"/>
          <w:szCs w:val="19"/>
        </w:rPr>
        <w:t>Frogh</w:t>
      </w:r>
      <w:proofErr w:type="spellEnd"/>
      <w:r>
        <w:rPr>
          <w:rFonts w:ascii="Arial" w:hAnsi="Arial" w:cs="Arial"/>
          <w:color w:val="222222"/>
          <w:sz w:val="19"/>
          <w:szCs w:val="19"/>
        </w:rPr>
        <w:t xml:space="preserve">, a writer for Foreign </w:t>
      </w:r>
      <w:proofErr w:type="spellStart"/>
      <w:r>
        <w:rPr>
          <w:rFonts w:ascii="Arial" w:hAnsi="Arial" w:cs="Arial"/>
          <w:color w:val="222222"/>
          <w:sz w:val="19"/>
          <w:szCs w:val="19"/>
        </w:rPr>
        <w:t>Policty</w:t>
      </w:r>
      <w:proofErr w:type="spellEnd"/>
      <w:r>
        <w:rPr>
          <w:rFonts w:ascii="Arial" w:hAnsi="Arial" w:cs="Arial"/>
          <w:color w:val="222222"/>
          <w:sz w:val="19"/>
          <w:szCs w:val="19"/>
        </w:rPr>
        <w:t xml:space="preserve"> and a </w:t>
      </w:r>
      <w:proofErr w:type="spellStart"/>
      <w:r>
        <w:rPr>
          <w:rFonts w:ascii="Arial" w:hAnsi="Arial" w:cs="Arial"/>
          <w:color w:val="222222"/>
          <w:sz w:val="19"/>
          <w:szCs w:val="19"/>
        </w:rPr>
        <w:t>Chevening</w:t>
      </w:r>
      <w:proofErr w:type="spellEnd"/>
      <w:r>
        <w:rPr>
          <w:rFonts w:ascii="Arial" w:hAnsi="Arial" w:cs="Arial"/>
          <w:color w:val="222222"/>
          <w:sz w:val="19"/>
          <w:szCs w:val="19"/>
        </w:rPr>
        <w:t xml:space="preserve"> Scholar, “Afghanistan's politics should be local”, Foreign Policy, July 14, 2010,</w:t>
      </w:r>
      <w:r>
        <w:rPr>
          <w:rStyle w:val="apple-converted-space"/>
          <w:rFonts w:ascii="Arial" w:hAnsi="Arial" w:cs="Arial"/>
          <w:color w:val="222222"/>
          <w:sz w:val="19"/>
          <w:szCs w:val="19"/>
        </w:rPr>
        <w:t> </w:t>
      </w:r>
      <w:r w:rsidR="00F52B2C">
        <w:fldChar w:fldCharType="begin"/>
      </w:r>
      <w:r w:rsidR="00F52B2C">
        <w:instrText xml:space="preserve"> HYPERLINK "http://afpak.foreignpolicy.com/posts/2010/07/14/afghanistans_politics_should_be_local" \t "_blank" </w:instrText>
      </w:r>
      <w:r w:rsidR="00F52B2C">
        <w:fldChar w:fldCharType="separate"/>
      </w:r>
      <w:r>
        <w:rPr>
          <w:rStyle w:val="Hyperlink"/>
          <w:rFonts w:ascii="Arial" w:hAnsi="Arial" w:cs="Arial"/>
          <w:color w:val="1155CC"/>
          <w:sz w:val="19"/>
          <w:szCs w:val="19"/>
        </w:rPr>
        <w:t>http://afpak.foreignpolicy.com/posts/2010/07/14/afghanistans_politics_should_be_local</w:t>
      </w:r>
      <w:r w:rsidR="00F52B2C">
        <w:rPr>
          <w:rStyle w:val="Hyperlink"/>
          <w:rFonts w:ascii="Arial" w:hAnsi="Arial" w:cs="Arial"/>
          <w:color w:val="1155CC"/>
          <w:sz w:val="19"/>
          <w:szCs w:val="19"/>
        </w:rPr>
        <w:fldChar w:fldCharType="end"/>
      </w:r>
      <w:r>
        <w:rPr>
          <w:rFonts w:ascii="Arial" w:hAnsi="Arial" w:cs="Arial"/>
          <w:color w:val="222222"/>
          <w:sz w:val="19"/>
          <w:szCs w:val="19"/>
        </w:rPr>
        <w:t>)</w:t>
      </w:r>
    </w:p>
    <w:p w14:paraId="472C7F19" w14:textId="77777777" w:rsidR="00335AF8" w:rsidRPr="00D61C4A" w:rsidRDefault="00335AF8" w:rsidP="00335AF8">
      <w:pPr>
        <w:pStyle w:val="NormalWeb"/>
        <w:shd w:val="clear" w:color="auto" w:fill="FFFFFF"/>
        <w:rPr>
          <w:rStyle w:val="StyleUnderline"/>
          <w:rFonts w:ascii="Calibri" w:hAnsi="Calibri"/>
          <w:szCs w:val="22"/>
        </w:rPr>
      </w:pPr>
      <w:r w:rsidRPr="00D61C4A">
        <w:rPr>
          <w:rFonts w:ascii="Calibri" w:hAnsi="Calibri" w:cs="Arial"/>
          <w:color w:val="222222"/>
          <w:sz w:val="16"/>
          <w:szCs w:val="22"/>
        </w:rPr>
        <w:t>For the last three decades,</w:t>
      </w:r>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Afghans have not had a government that has enabled them to live conflict-free, and therefore have become accustomed to</w:t>
      </w:r>
      <w:r>
        <w:rPr>
          <w:rStyle w:val="StyleUnderline"/>
          <w:rFonts w:ascii="Calibri" w:eastAsiaTheme="majorEastAsia" w:hAnsi="Calibri"/>
          <w:szCs w:val="22"/>
        </w:rPr>
        <w:t xml:space="preserve"> </w:t>
      </w:r>
      <w:r w:rsidRPr="00D61C4A">
        <w:rPr>
          <w:rStyle w:val="StyleUnderline"/>
          <w:rFonts w:ascii="Calibri" w:hAnsi="Calibri"/>
          <w:szCs w:val="22"/>
        </w:rPr>
        <w:t xml:space="preserve">siding </w:t>
      </w:r>
      <w:proofErr w:type="spellStart"/>
      <w:r w:rsidRPr="00D61C4A">
        <w:rPr>
          <w:rStyle w:val="StyleUnderline"/>
          <w:rFonts w:ascii="Calibri" w:hAnsi="Calibri"/>
          <w:szCs w:val="22"/>
        </w:rPr>
        <w:t>withanyone</w:t>
      </w:r>
      <w:proofErr w:type="spellEnd"/>
      <w:r w:rsidRPr="00D61C4A">
        <w:rPr>
          <w:rStyle w:val="StyleUnderline"/>
          <w:rFonts w:ascii="Calibri" w:hAnsi="Calibri"/>
          <w:szCs w:val="22"/>
        </w:rPr>
        <w:t xml:space="preserve"> --</w:t>
      </w:r>
      <w:r>
        <w:rPr>
          <w:rStyle w:val="StyleUnderline"/>
          <w:rFonts w:ascii="Calibri" w:eastAsiaTheme="majorEastAsia" w:hAnsi="Calibri"/>
          <w:szCs w:val="22"/>
        </w:rPr>
        <w:t xml:space="preserve"> </w:t>
      </w:r>
      <w:r w:rsidRPr="00D61C4A">
        <w:rPr>
          <w:rStyle w:val="StyleUnderline"/>
          <w:rFonts w:ascii="Calibri" w:hAnsi="Calibri"/>
          <w:szCs w:val="22"/>
        </w:rPr>
        <w:t>the Taliban</w:t>
      </w:r>
      <w:r w:rsidRPr="00D61C4A">
        <w:rPr>
          <w:rFonts w:ascii="Calibri" w:hAnsi="Calibri" w:cs="Arial"/>
          <w:color w:val="222222"/>
          <w:sz w:val="16"/>
          <w:szCs w:val="22"/>
        </w:rPr>
        <w:t>, international forces, local warlords --</w:t>
      </w:r>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with whom they find temporary support</w:t>
      </w:r>
      <w:r w:rsidRPr="00D61C4A">
        <w:rPr>
          <w:rFonts w:ascii="Calibri" w:hAnsi="Calibri" w:cs="Arial"/>
          <w:color w:val="222222"/>
          <w:sz w:val="16"/>
          <w:szCs w:val="22"/>
        </w:rPr>
        <w:t xml:space="preserve">. That support includes protection from other criminal gangs or quick services like dispute resolution mechanisms. In my January trip to one of the most far-flung districts of </w:t>
      </w:r>
      <w:proofErr w:type="spellStart"/>
      <w:r w:rsidRPr="00D61C4A">
        <w:rPr>
          <w:rFonts w:ascii="Calibri" w:hAnsi="Calibri" w:cs="Arial"/>
          <w:color w:val="222222"/>
          <w:sz w:val="16"/>
          <w:szCs w:val="22"/>
        </w:rPr>
        <w:t>Wardak</w:t>
      </w:r>
      <w:proofErr w:type="spellEnd"/>
      <w:r w:rsidRPr="00D61C4A">
        <w:rPr>
          <w:rFonts w:ascii="Calibri" w:hAnsi="Calibri" w:cs="Arial"/>
          <w:color w:val="222222"/>
          <w:sz w:val="16"/>
          <w:szCs w:val="22"/>
        </w:rPr>
        <w:t xml:space="preserve"> province, I met</w:t>
      </w:r>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a family who travelled for three days</w:t>
      </w:r>
      <w:r w:rsidRPr="00D61C4A">
        <w:rPr>
          <w:rStyle w:val="apple-converted-space"/>
          <w:rFonts w:ascii="Calibri" w:eastAsiaTheme="majorEastAsia" w:hAnsi="Calibri" w:cs="Arial"/>
          <w:color w:val="222222"/>
          <w:sz w:val="16"/>
          <w:szCs w:val="22"/>
        </w:rPr>
        <w:t xml:space="preserve"> </w:t>
      </w:r>
      <w:r w:rsidRPr="00D61C4A">
        <w:rPr>
          <w:rFonts w:ascii="Calibri" w:hAnsi="Calibri" w:cs="Arial"/>
          <w:color w:val="222222"/>
          <w:sz w:val="16"/>
          <w:szCs w:val="22"/>
        </w:rPr>
        <w:t xml:space="preserve">around </w:t>
      </w:r>
      <w:proofErr w:type="spellStart"/>
      <w:r w:rsidRPr="00D61C4A">
        <w:rPr>
          <w:rFonts w:ascii="Calibri" w:hAnsi="Calibri" w:cs="Arial"/>
          <w:color w:val="222222"/>
          <w:sz w:val="16"/>
          <w:szCs w:val="22"/>
        </w:rPr>
        <w:t>Ghazni</w:t>
      </w:r>
      <w:proofErr w:type="spellEnd"/>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to find one of the Taliban commanders from their area, looking for a resolution of an ongoing land dispute between two families.</w:t>
      </w:r>
      <w:r w:rsidRPr="00D61C4A">
        <w:rPr>
          <w:rFonts w:ascii="Calibri" w:hAnsi="Calibri" w:cs="Arial"/>
          <w:color w:val="222222"/>
          <w:sz w:val="16"/>
          <w:szCs w:val="22"/>
        </w:rPr>
        <w:t xml:space="preserve"> In half a day the commander was able to resolve a dispute that had lasted years, and the ‘winning' family was able to grow crops on their fields again. In early July, one female MP from the southern region of Afghanistan told me, "</w:t>
      </w:r>
      <w:r w:rsidRPr="00D61C4A">
        <w:rPr>
          <w:rStyle w:val="StyleUnderline"/>
          <w:rFonts w:ascii="Calibri" w:hAnsi="Calibri"/>
          <w:szCs w:val="22"/>
        </w:rPr>
        <w:t>we do not want our people to beheaded and their hands chopped off by the cruel militants, but the people are silent because they don't have any alternative.</w:t>
      </w:r>
      <w:r>
        <w:rPr>
          <w:rStyle w:val="StyleUnderline"/>
          <w:rFonts w:ascii="Calibri" w:eastAsiaTheme="majorEastAsia" w:hAnsi="Calibri"/>
          <w:szCs w:val="22"/>
        </w:rPr>
        <w:t xml:space="preserve"> </w:t>
      </w:r>
      <w:r w:rsidRPr="00D61C4A">
        <w:rPr>
          <w:rStyle w:val="StyleUnderline"/>
          <w:rFonts w:ascii="Calibri" w:hAnsi="Calibri"/>
          <w:szCs w:val="22"/>
        </w:rPr>
        <w:t>The government that should protect them</w:t>
      </w:r>
      <w:r>
        <w:rPr>
          <w:rStyle w:val="StyleUnderline"/>
          <w:rFonts w:ascii="Calibri" w:eastAsiaTheme="majorEastAsia" w:hAnsi="Calibri"/>
          <w:szCs w:val="22"/>
        </w:rPr>
        <w:t xml:space="preserve"> </w:t>
      </w:r>
      <w:r w:rsidRPr="00D61C4A">
        <w:rPr>
          <w:rStyle w:val="StyleUnderline"/>
          <w:rFonts w:ascii="Calibri" w:hAnsi="Calibri"/>
          <w:szCs w:val="22"/>
        </w:rPr>
        <w:t>rather</w:t>
      </w:r>
      <w:r>
        <w:rPr>
          <w:rStyle w:val="StyleUnderline"/>
          <w:rFonts w:ascii="Calibri" w:eastAsiaTheme="majorEastAsia" w:hAnsi="Calibri"/>
          <w:szCs w:val="22"/>
        </w:rPr>
        <w:t xml:space="preserve"> </w:t>
      </w:r>
      <w:r w:rsidRPr="00D61C4A">
        <w:rPr>
          <w:rStyle w:val="StyleUnderline"/>
          <w:rFonts w:ascii="Calibri" w:hAnsi="Calibri"/>
          <w:szCs w:val="22"/>
        </w:rPr>
        <w:t>leaves them behind</w:t>
      </w:r>
      <w:r>
        <w:rPr>
          <w:rStyle w:val="StyleUnderline"/>
          <w:rFonts w:ascii="Calibri" w:eastAsiaTheme="majorEastAsia" w:hAnsi="Calibri"/>
          <w:szCs w:val="22"/>
        </w:rPr>
        <w:t xml:space="preserve"> </w:t>
      </w:r>
      <w:r w:rsidRPr="00D61C4A">
        <w:rPr>
          <w:rStyle w:val="StyleUnderline"/>
          <w:rFonts w:ascii="Calibri" w:hAnsi="Calibri"/>
          <w:szCs w:val="22"/>
        </w:rPr>
        <w:t>and runs away</w:t>
      </w:r>
      <w:r w:rsidRPr="00D61C4A">
        <w:rPr>
          <w:rFonts w:ascii="Calibri" w:hAnsi="Calibri" w:cs="Arial"/>
          <w:color w:val="222222"/>
          <w:sz w:val="16"/>
          <w:szCs w:val="22"/>
        </w:rPr>
        <w:t>. Even some of the former Taliban commanders laugh at me, because I am a people's representative in a government which is not present even in my own district." However, it is not only the absence of government that is problematic --</w:t>
      </w:r>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appointed and elected representatives misuse their power and swim in an</w:t>
      </w:r>
      <w:r>
        <w:rPr>
          <w:rStyle w:val="StyleUnderline"/>
          <w:rFonts w:ascii="Calibri" w:eastAsiaTheme="majorEastAsia" w:hAnsi="Calibri"/>
          <w:szCs w:val="22"/>
        </w:rPr>
        <w:t xml:space="preserve"> </w:t>
      </w:r>
      <w:r w:rsidR="00F52B2C">
        <w:fldChar w:fldCharType="begin"/>
      </w:r>
      <w:r w:rsidR="00F52B2C">
        <w:instrText xml:space="preserve"> HYPERLINK "http://www1.voanews.com/english/news/asia/Senior-Afghan-Police-Of</w:instrText>
      </w:r>
      <w:r w:rsidR="00F52B2C">
        <w:instrText xml:space="preserve">ficial-Assassinated-98013824.html" \t "_blank" </w:instrText>
      </w:r>
      <w:r w:rsidR="00F52B2C">
        <w:fldChar w:fldCharType="separate"/>
      </w:r>
      <w:r w:rsidRPr="00D61C4A">
        <w:rPr>
          <w:rStyle w:val="StyleUnderline"/>
          <w:rFonts w:ascii="Calibri" w:eastAsiaTheme="majorEastAsia" w:hAnsi="Calibri"/>
          <w:szCs w:val="22"/>
        </w:rPr>
        <w:t>ocean of corruption</w:t>
      </w:r>
      <w:r w:rsidR="00F52B2C">
        <w:rPr>
          <w:rStyle w:val="StyleUnderline"/>
          <w:rFonts w:ascii="Calibri" w:eastAsiaTheme="majorEastAsia" w:hAnsi="Calibri"/>
          <w:szCs w:val="22"/>
        </w:rPr>
        <w:fldChar w:fldCharType="end"/>
      </w:r>
      <w:r w:rsidRPr="00D61C4A">
        <w:rPr>
          <w:rStyle w:val="StyleUnderline"/>
          <w:rFonts w:ascii="Calibri" w:hAnsi="Calibri"/>
          <w:szCs w:val="22"/>
        </w:rPr>
        <w:t>. For Afghans to have a stake in their local governments there must be a basic level of trust between the two. This trust requires strong local governing structures that take Afghanistan's ethnic and tribal diversity into account</w:t>
      </w:r>
      <w:r w:rsidRPr="00D61C4A">
        <w:rPr>
          <w:rFonts w:ascii="Calibri" w:hAnsi="Calibri" w:cs="Arial"/>
          <w:color w:val="222222"/>
          <w:sz w:val="16"/>
          <w:szCs w:val="22"/>
        </w:rPr>
        <w:t>.</w:t>
      </w:r>
      <w:r w:rsidRPr="00D61C4A">
        <w:rPr>
          <w:rStyle w:val="apple-converted-space"/>
          <w:rFonts w:ascii="Calibri" w:eastAsiaTheme="majorEastAsia" w:hAnsi="Calibri" w:cs="Arial"/>
          <w:color w:val="222222"/>
          <w:sz w:val="16"/>
          <w:szCs w:val="22"/>
        </w:rPr>
        <w:t xml:space="preserve"> </w:t>
      </w:r>
      <w:r w:rsidRPr="00D61C4A">
        <w:rPr>
          <w:rFonts w:ascii="Calibri" w:hAnsi="Calibri" w:cs="Arial"/>
          <w:color w:val="222222"/>
          <w:sz w:val="16"/>
          <w:szCs w:val="22"/>
        </w:rPr>
        <w:t xml:space="preserve">One of the members of the provincial council from </w:t>
      </w:r>
      <w:proofErr w:type="spellStart"/>
      <w:r w:rsidRPr="00D61C4A">
        <w:rPr>
          <w:rFonts w:ascii="Calibri" w:hAnsi="Calibri" w:cs="Arial"/>
          <w:color w:val="222222"/>
          <w:sz w:val="16"/>
          <w:szCs w:val="22"/>
        </w:rPr>
        <w:t>Ghazni</w:t>
      </w:r>
      <w:proofErr w:type="spellEnd"/>
      <w:r w:rsidRPr="00D61C4A">
        <w:rPr>
          <w:rFonts w:ascii="Calibri" w:hAnsi="Calibri" w:cs="Arial"/>
          <w:color w:val="222222"/>
          <w:sz w:val="16"/>
          <w:szCs w:val="22"/>
        </w:rPr>
        <w:t xml:space="preserve"> told me this month that </w:t>
      </w:r>
      <w:proofErr w:type="spellStart"/>
      <w:r w:rsidRPr="00D61C4A">
        <w:rPr>
          <w:rFonts w:ascii="Calibri" w:hAnsi="Calibri" w:cs="Arial"/>
          <w:color w:val="222222"/>
          <w:sz w:val="16"/>
          <w:szCs w:val="22"/>
        </w:rPr>
        <w:t>Ghazni's</w:t>
      </w:r>
      <w:proofErr w:type="spellEnd"/>
      <w:r w:rsidRPr="00D61C4A">
        <w:rPr>
          <w:rFonts w:ascii="Calibri" w:hAnsi="Calibri" w:cs="Arial"/>
          <w:color w:val="222222"/>
          <w:sz w:val="16"/>
          <w:szCs w:val="22"/>
        </w:rPr>
        <w:t xml:space="preserve"> security worsened during the times when governors came from other provinces to serve there, even though viable candidates from the province existed.</w:t>
      </w:r>
      <w:r w:rsidRPr="00D61C4A">
        <w:rPr>
          <w:rStyle w:val="apple-converted-space"/>
          <w:rFonts w:ascii="Calibri" w:eastAsiaTheme="majorEastAsia" w:hAnsi="Calibri" w:cs="Arial"/>
          <w:color w:val="222222"/>
          <w:sz w:val="16"/>
          <w:szCs w:val="22"/>
        </w:rPr>
        <w:t xml:space="preserve"> </w:t>
      </w:r>
      <w:r w:rsidRPr="00D61C4A">
        <w:rPr>
          <w:rStyle w:val="StyleUnderline"/>
          <w:rFonts w:ascii="Calibri" w:hAnsi="Calibri"/>
          <w:szCs w:val="22"/>
        </w:rPr>
        <w:t>The outside governors could not work within the dynamics of the ruling tribes</w:t>
      </w:r>
      <w:r>
        <w:rPr>
          <w:rStyle w:val="StyleUnderline"/>
          <w:rFonts w:ascii="Calibri" w:eastAsiaTheme="majorEastAsia" w:hAnsi="Calibri"/>
          <w:szCs w:val="22"/>
        </w:rPr>
        <w:t xml:space="preserve"> </w:t>
      </w:r>
      <w:r w:rsidRPr="00D61C4A">
        <w:rPr>
          <w:rStyle w:val="StyleUnderline"/>
          <w:rFonts w:ascii="Calibri" w:hAnsi="Calibri"/>
          <w:szCs w:val="22"/>
        </w:rPr>
        <w:t xml:space="preserve">in </w:t>
      </w:r>
      <w:proofErr w:type="spellStart"/>
      <w:r w:rsidRPr="00D61C4A">
        <w:rPr>
          <w:rStyle w:val="StyleUnderline"/>
          <w:rFonts w:ascii="Calibri" w:hAnsi="Calibri"/>
          <w:szCs w:val="22"/>
        </w:rPr>
        <w:t>Ghazni</w:t>
      </w:r>
      <w:proofErr w:type="spellEnd"/>
      <w:r>
        <w:rPr>
          <w:rStyle w:val="StyleUnderline"/>
          <w:rFonts w:ascii="Calibri" w:eastAsiaTheme="majorEastAsia" w:hAnsi="Calibri"/>
          <w:szCs w:val="22"/>
        </w:rPr>
        <w:t xml:space="preserve"> </w:t>
      </w:r>
      <w:r w:rsidRPr="00D61C4A">
        <w:rPr>
          <w:rStyle w:val="StyleUnderline"/>
          <w:rFonts w:ascii="Calibri" w:hAnsi="Calibri"/>
          <w:szCs w:val="22"/>
        </w:rPr>
        <w:t>and the people could not trust them. He said the governors "came today and will go</w:t>
      </w:r>
      <w:r>
        <w:rPr>
          <w:rStyle w:val="StyleUnderline"/>
          <w:rFonts w:ascii="Calibri" w:eastAsiaTheme="majorEastAsia" w:hAnsi="Calibri"/>
          <w:szCs w:val="22"/>
        </w:rPr>
        <w:t xml:space="preserve"> </w:t>
      </w:r>
      <w:r w:rsidRPr="00D61C4A">
        <w:rPr>
          <w:rStyle w:val="StyleUnderline"/>
          <w:rFonts w:ascii="Calibri" w:hAnsi="Calibri"/>
          <w:szCs w:val="22"/>
        </w:rPr>
        <w:t>tomorrow, but it's us dealing with the same elders and tribes forever, so who would we be faithful to?"</w:t>
      </w:r>
    </w:p>
    <w:p w14:paraId="1114CF1B" w14:textId="77777777" w:rsidR="00335AF8" w:rsidRPr="00EA0225" w:rsidRDefault="00335AF8" w:rsidP="00335AF8">
      <w:pPr>
        <w:pStyle w:val="Heading4"/>
      </w:pPr>
      <w:r w:rsidRPr="00EA0225">
        <w:t xml:space="preserve">Taliban insurgency and terrorist attacks </w:t>
      </w:r>
      <w:r>
        <w:t xml:space="preserve">in Afghanistan escalating now </w:t>
      </w:r>
    </w:p>
    <w:p w14:paraId="6659FD4C" w14:textId="77777777" w:rsidR="00335AF8" w:rsidRDefault="00335AF8" w:rsidP="00335AF8">
      <w:r w:rsidRPr="008C45A0">
        <w:rPr>
          <w:rStyle w:val="Style13ptBold"/>
        </w:rPr>
        <w:t>Department of Defense, 15</w:t>
      </w:r>
      <w:r>
        <w:t xml:space="preserve"> (“Enhancing Security and Stability in Afghanistan,” Report to Congress, 11/24, </w:t>
      </w:r>
      <w:hyperlink r:id="rId18" w:history="1">
        <w:r w:rsidRPr="00C22EC9">
          <w:rPr>
            <w:rStyle w:val="Hyperlink"/>
          </w:rPr>
          <w:t>http://www.defense.gov/Portals/1/Documents/pubs/1225_Report_Dec_2015_-_Final_20151210.pdf</w:t>
        </w:r>
      </w:hyperlink>
      <w:r>
        <w:t>)//SD</w:t>
      </w:r>
    </w:p>
    <w:p w14:paraId="2557392F" w14:textId="77777777" w:rsidR="00335AF8" w:rsidRPr="00335AF8" w:rsidRDefault="00335AF8" w:rsidP="00335AF8">
      <w:pPr>
        <w:rPr>
          <w:rStyle w:val="StyleUnderline"/>
          <w:sz w:val="16"/>
          <w:u w:val="none"/>
        </w:rPr>
      </w:pPr>
      <w:r w:rsidRPr="008C45A0">
        <w:rPr>
          <w:rStyle w:val="StyleUnderline"/>
        </w:rPr>
        <w:t xml:space="preserve">Afghanistan faces a continuing threat from both the Afghan insurgency and extremist networks, including the Taliban, the </w:t>
      </w:r>
      <w:proofErr w:type="spellStart"/>
      <w:r w:rsidRPr="008C45A0">
        <w:rPr>
          <w:rStyle w:val="StyleUnderline"/>
        </w:rPr>
        <w:t>Haqqani</w:t>
      </w:r>
      <w:proofErr w:type="spellEnd"/>
      <w:r w:rsidRPr="008C45A0">
        <w:rPr>
          <w:rStyle w:val="StyleUnderline"/>
        </w:rPr>
        <w:t xml:space="preserve"> Network, and to a lesser extent al Qaeda, and other insurgent and extremist groups, which continue to attempt to reassert their authority and prominence</w:t>
      </w:r>
      <w:r w:rsidRPr="000A06E4">
        <w:rPr>
          <w:sz w:val="16"/>
        </w:rPr>
        <w:t xml:space="preserve">. During the reporting period, the ANDSF prevented the insurgency from gaining lasting control of key terrain through both defensive and offensive operations. Although some checkpoints and district centers were temporarily seized, insurgents failed to achieve their strategic objectives for the fighting season with the notable exception of the Taliban briefly seizing the provincial center in Kunduz in late September and early October 2015. However, even in Kunduz, the ANDSF, with coalition assistance, were able to re-take the city only days after the Taliban’s initial attack. </w:t>
      </w:r>
      <w:r w:rsidRPr="008C45A0">
        <w:rPr>
          <w:rStyle w:val="StyleUnderline"/>
        </w:rPr>
        <w:t>Pervasive insurgent, terrorist, and criminal networks constitute a threat to Afghanistan’s stability. Revenue from opium trafficking continues to sustain the insurgency and Afghan criminal networks. Additionally, some areas of Afghanistan have seen an increase in extortion and kidnappings by low-level criminal networks.</w:t>
      </w:r>
      <w:r>
        <w:rPr>
          <w:rStyle w:val="StyleUnderline"/>
        </w:rPr>
        <w:t xml:space="preserve"> </w:t>
      </w:r>
      <w:r w:rsidRPr="008C45A0">
        <w:rPr>
          <w:rStyle w:val="StyleUnderline"/>
        </w:rPr>
        <w:t xml:space="preserve">The Afghanistan-Pakistan border region remains a sanctuary for various groups, including al Qaeda, the </w:t>
      </w:r>
      <w:proofErr w:type="spellStart"/>
      <w:r w:rsidRPr="008C45A0">
        <w:rPr>
          <w:rStyle w:val="StyleUnderline"/>
        </w:rPr>
        <w:t>Haqqani</w:t>
      </w:r>
      <w:proofErr w:type="spellEnd"/>
      <w:r w:rsidRPr="008C45A0">
        <w:rPr>
          <w:rStyle w:val="StyleUnderline"/>
        </w:rPr>
        <w:t xml:space="preserve"> Network, Lashkar-e </w:t>
      </w:r>
      <w:proofErr w:type="spellStart"/>
      <w:r w:rsidRPr="008C45A0">
        <w:rPr>
          <w:rStyle w:val="StyleUnderline"/>
        </w:rPr>
        <w:t>Tayyiba</w:t>
      </w:r>
      <w:proofErr w:type="spellEnd"/>
      <w:r w:rsidRPr="008C45A0">
        <w:rPr>
          <w:rStyle w:val="StyleUnderline"/>
        </w:rPr>
        <w:t xml:space="preserve">, </w:t>
      </w:r>
      <w:proofErr w:type="spellStart"/>
      <w:r w:rsidRPr="008C45A0">
        <w:rPr>
          <w:rStyle w:val="StyleUnderline"/>
        </w:rPr>
        <w:t>Tehrik</w:t>
      </w:r>
      <w:proofErr w:type="spellEnd"/>
      <w:r w:rsidRPr="008C45A0">
        <w:rPr>
          <w:rStyle w:val="StyleUnderline"/>
        </w:rPr>
        <w:t xml:space="preserve">-e-Taliban Pakistan, the Islamic State of Iraq and the Levant – Khorasan Province, and the Islamic Movement of Uzbekistan. These extremist sanctuaries remain a security challenge for both Afghanistan and Pakistan and </w:t>
      </w:r>
      <w:r w:rsidRPr="008C45A0">
        <w:rPr>
          <w:rStyle w:val="Emphasis"/>
        </w:rPr>
        <w:t>pose a threat to regional stability</w:t>
      </w:r>
      <w:r w:rsidRPr="008C45A0">
        <w:rPr>
          <w:rStyle w:val="StyleUnderline"/>
        </w:rPr>
        <w:t>.</w:t>
      </w:r>
      <w:r>
        <w:rPr>
          <w:rStyle w:val="StyleUnderline"/>
        </w:rPr>
        <w:t xml:space="preserve"> </w:t>
      </w:r>
      <w:r w:rsidRPr="000A06E4">
        <w:rPr>
          <w:sz w:val="16"/>
        </w:rPr>
        <w:t xml:space="preserve">2.1 IMPORTANCE OF AFGHANISTAN-PAKISTAN RELATIONS </w:t>
      </w:r>
      <w:r w:rsidRPr="000A06E4">
        <w:rPr>
          <w:rStyle w:val="StyleUnderline"/>
        </w:rPr>
        <w:t>The Afghan government’s relationship with Pakistan remains a critical aspect of enhancing security and stability in Afghanistan.</w:t>
      </w:r>
      <w:r w:rsidRPr="000A06E4">
        <w:rPr>
          <w:sz w:val="16"/>
        </w:rPr>
        <w:t xml:space="preserve"> Since the beginning of President Ghani’s tenure, leaders from both countries have made a concerted effort to improve relations and better address mutual security interests. Although there was modest improvement in the relationship and a sense of rapprochement early in 2015, several events have cooled progress. Bilateral tensions have increased over the last six months due to a series of high-profile attacks in Kabul in August 2015, an increase in cross-border firing incidents between the ANDSF and the Pakistani military throughout the late summer and early fall, and a </w:t>
      </w:r>
      <w:proofErr w:type="spellStart"/>
      <w:r w:rsidRPr="000A06E4">
        <w:rPr>
          <w:sz w:val="16"/>
        </w:rPr>
        <w:t>Tehrik</w:t>
      </w:r>
      <w:proofErr w:type="spellEnd"/>
      <w:r w:rsidRPr="000A06E4">
        <w:rPr>
          <w:sz w:val="16"/>
        </w:rPr>
        <w:t xml:space="preserve">-e-Taliban Pakistan attack against a Pakistani Air Force base in Peshawar in September 2015. Despite these challenges, Afghanistan and Pakistan have maintained regular contact at the most senior levels of government and in the military and RS advisors continue to leverage the ability of the coalition to encourage more robust bilateral communication at all levels. This is especially important as Pakistani military clearing operations in the Federally Administered Tribal Areas (FATA) have increased militant presence in Afghanistan, requiring greater transparency and cooperation among RS and the Afghan and Pakistani militaries. For instance, through the RS Tripartite Joint Operations Center, Afghan and Pakistani liaison officers meet monthly at the one-star level. In addition, during this reporting period, ANDSF and Pakistani military officials conducted meetings at the corps commander-level to discuss reestablishing Joint Border Coordination Centers to enhance tactical-level coordination, which has decreased since the ANDSF assumed full security for Afghanistan. In early July 2015, Pakistan hosted a meeting between Afghan government officials and members of the Taliban to discuss reconciliation. Although participants agreed to continue talks to create an environment conducive to peace and reconciliation, a subsequent round of talks is yet to take place. During Pakistani Prime Minister Nawaz Sharif’s visit to Washington, D.C., in October 2015, both he and President Obama called on Taliban leaders to enter into direct talks with Kabul and work toward a sustainable peace settlement. 2.2 CURRENT SECURITY CONDITIONS </w:t>
      </w:r>
      <w:r w:rsidRPr="00C567DE">
        <w:rPr>
          <w:rStyle w:val="StyleUnderline"/>
        </w:rPr>
        <w:t>In their first fighting season against an Afghan-led counterinsurgency, the Taliban-led insurgent threat remains resilient. Fighting has been nearly continuous since February 2015</w:t>
      </w:r>
      <w:r w:rsidRPr="000A06E4">
        <w:rPr>
          <w:sz w:val="16"/>
        </w:rPr>
        <w:t xml:space="preserve">. As a result, both </w:t>
      </w:r>
      <w:r w:rsidRPr="000A06E4">
        <w:rPr>
          <w:rStyle w:val="StyleUnderline"/>
        </w:rPr>
        <w:t xml:space="preserve">ANDSF and Taliban casualties increased during the reporting period and 2015 </w:t>
      </w:r>
      <w:r w:rsidRPr="000A06E4">
        <w:rPr>
          <w:sz w:val="16"/>
        </w:rPr>
        <w:t>overall when compared to the previous reporting period and 2014 respectively. The levels of violence in typical insurgent strongholds, such as Helmand and Kandahar, were as expected, but the ANDSF were also forced to confront insecurity at a higher level than expected in other parts of the country, such as Kunduz. The Afghan government retains control of Kabul, major transit routes, provincial capitals, and nearly all district centers. The ANDSF are generally capable and effective at protecting the major population centers, or not allowing the Taliban to maintain their hold for a prolonged period of time. At the same time</w:t>
      </w:r>
      <w:r w:rsidRPr="00483A87">
        <w:rPr>
          <w:rStyle w:val="StyleUnderline"/>
        </w:rPr>
        <w:t>, the Taliban have proven capable of taking rural areas and contesting key terrain in areas such as Helmand while continuing to conduct high-profile attacks (HPA) in Kabul</w:t>
      </w:r>
      <w:r w:rsidRPr="000A06E4">
        <w:rPr>
          <w:sz w:val="16"/>
        </w:rPr>
        <w:t xml:space="preserve">. From January 1 to November 16, 2015, there were 28 HPAs in Kabul, a 27 percent increase compared to the same time period in 2014. </w:t>
      </w:r>
      <w:r w:rsidRPr="00483A87">
        <w:rPr>
          <w:rStyle w:val="StyleUnderline"/>
        </w:rPr>
        <w:t>These attacks achieve one of the Taliban’s main objectives of garnering media attention and creating a sense of insecurity that undercuts perceptions of the Afghan government’s ability to provide security.</w:t>
      </w:r>
      <w:r w:rsidRPr="000A06E4">
        <w:rPr>
          <w:sz w:val="16"/>
        </w:rPr>
        <w:t xml:space="preserve"> </w:t>
      </w:r>
      <w:r w:rsidRPr="00F5375C">
        <w:rPr>
          <w:rStyle w:val="StyleUnderline"/>
        </w:rPr>
        <w:t>The increase in violence over the reporting period, and the fighting season overall, when compared to last year was reflected in public perceptions of security as well. According to recent polling, only 28 percent of Afghans say that security in their local area is good compared to 35 percent during the same time period in 2014 and 45 percent in 2013.9</w:t>
      </w:r>
      <w:r>
        <w:rPr>
          <w:rStyle w:val="StyleUnderline"/>
        </w:rPr>
        <w:t xml:space="preserve"> </w:t>
      </w:r>
      <w:r w:rsidRPr="000A06E4">
        <w:rPr>
          <w:sz w:val="16"/>
        </w:rPr>
        <w:t>Threats from Insurgent and Terrorist Groups Collectively</w:t>
      </w:r>
      <w:r w:rsidRPr="00F5375C">
        <w:rPr>
          <w:rStyle w:val="StyleUnderline"/>
        </w:rPr>
        <w:t>, terrorist and insurgent groups continue to present a formidable challenge to Afghan, U.S., and coalition forces.</w:t>
      </w:r>
      <w:r w:rsidRPr="000A06E4">
        <w:rPr>
          <w:sz w:val="16"/>
        </w:rPr>
        <w:t xml:space="preserve"> In 2015, </w:t>
      </w:r>
      <w:r w:rsidRPr="000A06E4">
        <w:rPr>
          <w:rStyle w:val="StyleUnderline"/>
        </w:rPr>
        <w:t>the insurgency modified its tactics, launching direct attacks against ANDSF checkpoints and smaller garrisons to test the responsiveness of Afghan and coalition forces</w:t>
      </w:r>
      <w:r w:rsidRPr="000A06E4">
        <w:rPr>
          <w:sz w:val="16"/>
        </w:rPr>
        <w:t xml:space="preserve">. However, </w:t>
      </w:r>
      <w:r w:rsidRPr="000A06E4">
        <w:rPr>
          <w:rStyle w:val="StyleUnderline"/>
        </w:rPr>
        <w:t>the overall capability of insurgents remained static while the ANDSF furthered their ability to execute effective operations and U.S. and Pakistani counterterrorism pressure degraded terrorist groups. Following Pakistani military operations in North Waziristan, many foreign fighters, including some al Qaeda leaders, were displaced into Afghanistan. Al Qaeda activities remain focused on survival, regeneration, and</w:t>
      </w:r>
      <w:r w:rsidRPr="00F5375C">
        <w:rPr>
          <w:rStyle w:val="StyleUnderline"/>
        </w:rPr>
        <w:t xml:space="preserve"> planning and facilitating future attacks; they remain a threat to the United States and its interests. The organization has a sustained presence in Afghanistan primarily concentrated in the east and northeast.</w:t>
      </w:r>
      <w:r>
        <w:rPr>
          <w:rStyle w:val="StyleUnderline"/>
        </w:rPr>
        <w:t xml:space="preserve"> </w:t>
      </w:r>
      <w:r w:rsidRPr="00F5375C">
        <w:rPr>
          <w:rStyle w:val="StyleUnderline"/>
        </w:rPr>
        <w:t>The resilient Taliban-led insurgency remains an enduring threat to U.S., coalition, and Afghan forces, as well as to the Afghan people.</w:t>
      </w:r>
      <w:r w:rsidRPr="000A06E4">
        <w:rPr>
          <w:sz w:val="16"/>
        </w:rPr>
        <w:t xml:space="preserve"> Since the July 2015 announcement of former Taliban leader Mullah Omar’s death in 2013, Mullah Mansour appears to have largely consolidated his position as emir, and those disagreements that do persist among senior leadership do not immediately threaten the Taliban’s operational capability. Nonetheless, the extent to which Mansour will be able to silence internal dissent remains to be determined. During the reporting period, insurgents had to contend with independent and advised ANDSF offensive and counter-offensive operations, as well as Pakistani military operations that likely disrupted some Pakistan-based insurgent sanctuaries. Additionally, although the insurgency mounted larger coordinated attacks, they were generally overmatched when engaged by the ANDSF. The insurgents could not capture or destroy well-defended targets and were unable to hold key terrain for extended periods of time. Nevertheless, the Taliban-led insurgency remained determined, maintained or consolidated its influence in traditional rural strongholds, dominated the information space, and carried out attacks with an increased frequency compared to a year ago. Over the last six months, the Taliban conducted attacks across the country including checkpoint overruns and coordinated attacks in Kandahar, Helmand, </w:t>
      </w:r>
      <w:proofErr w:type="spellStart"/>
      <w:r w:rsidRPr="000A06E4">
        <w:rPr>
          <w:sz w:val="16"/>
        </w:rPr>
        <w:t>Faryab</w:t>
      </w:r>
      <w:proofErr w:type="spellEnd"/>
      <w:r w:rsidRPr="000A06E4">
        <w:rPr>
          <w:sz w:val="16"/>
        </w:rPr>
        <w:t xml:space="preserve">, </w:t>
      </w:r>
      <w:proofErr w:type="spellStart"/>
      <w:r w:rsidRPr="000A06E4">
        <w:rPr>
          <w:sz w:val="16"/>
        </w:rPr>
        <w:t>Uruzgan</w:t>
      </w:r>
      <w:proofErr w:type="spellEnd"/>
      <w:r w:rsidRPr="000A06E4">
        <w:rPr>
          <w:sz w:val="16"/>
        </w:rPr>
        <w:t xml:space="preserve">, </w:t>
      </w:r>
      <w:proofErr w:type="spellStart"/>
      <w:r w:rsidRPr="000A06E4">
        <w:rPr>
          <w:sz w:val="16"/>
        </w:rPr>
        <w:t>Ghazni</w:t>
      </w:r>
      <w:proofErr w:type="spellEnd"/>
      <w:r w:rsidRPr="000A06E4">
        <w:rPr>
          <w:sz w:val="16"/>
        </w:rPr>
        <w:t>, and provinces surrounding Kabul. The Taliban suffered significant casualties and, with the exception of temporarily seizing Kunduz city, were unable to accomplish their major strategic and operational objectives for fighting season 2015. Although the Taliban briefly occupied the provincial capital of Kunduz, they were unable to hold the territory for an extended period of time. The Taliban did, however, prove adept at executing attacks and threatening rural districts throughout the entirety of the fighting season, forcing the ANDSF into a more reactive rather than proactive posture</w:t>
      </w:r>
      <w:r w:rsidRPr="00F5375C">
        <w:rPr>
          <w:rStyle w:val="StyleUnderline"/>
        </w:rPr>
        <w:t xml:space="preserve">. Insurgents continued to emphasize high-profile attacks against soft targets – particularly in Kabul – to undermine perceptions of improved security and to decrease public confidence in the Afghan government. </w:t>
      </w:r>
      <w:r w:rsidRPr="000A06E4">
        <w:rPr>
          <w:sz w:val="16"/>
        </w:rPr>
        <w:t xml:space="preserve">These HPAs garnered considerable media attention, while requiring minimal resources and entailing little risk; of note are the four insurgent attacks in Kabul between August 7 and 10, 2015. </w:t>
      </w:r>
      <w:r w:rsidRPr="001F0990">
        <w:rPr>
          <w:rStyle w:val="StyleUnderline"/>
        </w:rPr>
        <w:t>These attacks gained both national and international attention and caused major public outcry due to the short timespan in which they occurred and the high number of civilian casualties.</w:t>
      </w:r>
      <w:r>
        <w:rPr>
          <w:rStyle w:val="StyleUnderline"/>
        </w:rPr>
        <w:t xml:space="preserve"> </w:t>
      </w:r>
      <w:r w:rsidRPr="000A06E4">
        <w:rPr>
          <w:sz w:val="16"/>
        </w:rPr>
        <w:t xml:space="preserve">Many Taliban fighters suffered from acute resource shortfalls during 2015 and lower-level Taliban fighters continued to fight and die at high rates while their senior leaders remained in safe havens in Pakistan. The absence of coalition combat units on the battlefield has also weakened one of the principal propaganda lines for the Taliban’s armed struggle: that they seek to rid Afghanistan of “malevolent foreign influences.” They are now fighting almost exclusively against fellow Afghans. </w:t>
      </w:r>
      <w:r w:rsidRPr="001F0990">
        <w:rPr>
          <w:rStyle w:val="StyleUnderline"/>
        </w:rPr>
        <w:t xml:space="preserve">Of the groups involved in the Taliban-led insurgency, the </w:t>
      </w:r>
      <w:proofErr w:type="spellStart"/>
      <w:r w:rsidRPr="001F0990">
        <w:rPr>
          <w:rStyle w:val="StyleUnderline"/>
        </w:rPr>
        <w:t>Haqqani</w:t>
      </w:r>
      <w:proofErr w:type="spellEnd"/>
      <w:r w:rsidRPr="001F0990">
        <w:rPr>
          <w:rStyle w:val="StyleUnderline"/>
        </w:rPr>
        <w:t xml:space="preserve"> Network remains the greatest threat to U.S., coalition, and Afghan forces and continues to be the most critical enabler of al Qaeda. </w:t>
      </w:r>
      <w:proofErr w:type="spellStart"/>
      <w:r w:rsidRPr="001F0990">
        <w:rPr>
          <w:rStyle w:val="StyleUnderline"/>
        </w:rPr>
        <w:t>Haqqani</w:t>
      </w:r>
      <w:proofErr w:type="spellEnd"/>
      <w:r w:rsidRPr="001F0990">
        <w:rPr>
          <w:rStyle w:val="StyleUnderline"/>
        </w:rPr>
        <w:t xml:space="preserve"> Network leader </w:t>
      </w:r>
      <w:proofErr w:type="spellStart"/>
      <w:r w:rsidRPr="001F0990">
        <w:rPr>
          <w:rStyle w:val="StyleUnderline"/>
        </w:rPr>
        <w:t>Siraj</w:t>
      </w:r>
      <w:proofErr w:type="spellEnd"/>
      <w:r w:rsidRPr="001F0990">
        <w:rPr>
          <w:rStyle w:val="StyleUnderline"/>
        </w:rPr>
        <w:t xml:space="preserve"> </w:t>
      </w:r>
      <w:proofErr w:type="spellStart"/>
      <w:r w:rsidRPr="001F0990">
        <w:rPr>
          <w:rStyle w:val="StyleUnderline"/>
        </w:rPr>
        <w:t>Haqqani’s</w:t>
      </w:r>
      <w:proofErr w:type="spellEnd"/>
      <w:r w:rsidRPr="001F0990">
        <w:rPr>
          <w:rStyle w:val="StyleUnderline"/>
        </w:rPr>
        <w:t xml:space="preserve"> elevation as Taliban leader Mullah Mansour’s deputy has further strengthened the </w:t>
      </w:r>
      <w:proofErr w:type="spellStart"/>
      <w:r w:rsidRPr="001F0990">
        <w:rPr>
          <w:rStyle w:val="StyleUnderline"/>
        </w:rPr>
        <w:t>Haqqani</w:t>
      </w:r>
      <w:proofErr w:type="spellEnd"/>
      <w:r w:rsidRPr="001F0990">
        <w:rPr>
          <w:rStyle w:val="StyleUnderline"/>
        </w:rPr>
        <w:t xml:space="preserve"> Network’s role in the Taliban-led insurgency. The </w:t>
      </w:r>
      <w:proofErr w:type="spellStart"/>
      <w:r w:rsidRPr="001F0990">
        <w:rPr>
          <w:rStyle w:val="StyleUnderline"/>
        </w:rPr>
        <w:t>Haqqani</w:t>
      </w:r>
      <w:proofErr w:type="spellEnd"/>
      <w:r w:rsidRPr="001F0990">
        <w:rPr>
          <w:rStyle w:val="StyleUnderline"/>
        </w:rPr>
        <w:t xml:space="preserve"> Network and affiliated groups share the goals of expelling U.S. and coalition forces, overthrowing the Afghan government, and re-establishing an Islamic Emirate of Afghanistan</w:t>
      </w:r>
      <w:r w:rsidRPr="000A06E4">
        <w:rPr>
          <w:sz w:val="16"/>
        </w:rPr>
        <w:t xml:space="preserve">. Similar to the previous reporting period, </w:t>
      </w:r>
      <w:r w:rsidRPr="000A06E4">
        <w:rPr>
          <w:rStyle w:val="StyleUnderline"/>
        </w:rPr>
        <w:t xml:space="preserve">the </w:t>
      </w:r>
      <w:proofErr w:type="spellStart"/>
      <w:r w:rsidRPr="000A06E4">
        <w:rPr>
          <w:rStyle w:val="StyleUnderline"/>
        </w:rPr>
        <w:t>Haqqani</w:t>
      </w:r>
      <w:proofErr w:type="spellEnd"/>
      <w:r w:rsidRPr="000A06E4">
        <w:rPr>
          <w:rStyle w:val="StyleUnderline"/>
        </w:rPr>
        <w:t xml:space="preserve"> Network led the insurgency in the eastern Afghan provinces of </w:t>
      </w:r>
      <w:proofErr w:type="spellStart"/>
      <w:r w:rsidRPr="000A06E4">
        <w:rPr>
          <w:rStyle w:val="StyleUnderline"/>
        </w:rPr>
        <w:t>Paktika</w:t>
      </w:r>
      <w:proofErr w:type="spellEnd"/>
      <w:r w:rsidRPr="000A06E4">
        <w:rPr>
          <w:rStyle w:val="StyleUnderline"/>
        </w:rPr>
        <w:t xml:space="preserve"> and </w:t>
      </w:r>
      <w:proofErr w:type="spellStart"/>
      <w:r w:rsidRPr="000A06E4">
        <w:rPr>
          <w:rStyle w:val="StyleUnderline"/>
        </w:rPr>
        <w:t>Khost</w:t>
      </w:r>
      <w:proofErr w:type="spellEnd"/>
      <w:r w:rsidRPr="000A06E4">
        <w:rPr>
          <w:rStyle w:val="StyleUnderline"/>
        </w:rPr>
        <w:t>, and demonstrated the capability and intent to support and launch high-profile, complex attacks across the country and in the Kabul region</w:t>
      </w:r>
      <w:r w:rsidRPr="000A06E4">
        <w:rPr>
          <w:sz w:val="16"/>
        </w:rPr>
        <w:t xml:space="preserve">. Pakistani military operations early in 2015 caused some disruption to the </w:t>
      </w:r>
      <w:proofErr w:type="spellStart"/>
      <w:r w:rsidRPr="000A06E4">
        <w:rPr>
          <w:sz w:val="16"/>
        </w:rPr>
        <w:t>Haqqani</w:t>
      </w:r>
      <w:proofErr w:type="spellEnd"/>
      <w:r w:rsidRPr="000A06E4">
        <w:rPr>
          <w:sz w:val="16"/>
        </w:rPr>
        <w:t xml:space="preserve"> Network; however, it has still been able to plan and conduct attacks</w:t>
      </w:r>
      <w:r w:rsidRPr="000A06E4">
        <w:rPr>
          <w:rStyle w:val="StyleUnderline"/>
        </w:rPr>
        <w:t xml:space="preserve">. During this reporting period, U.S. and Afghan special operations forces increased security operations against the </w:t>
      </w:r>
      <w:proofErr w:type="spellStart"/>
      <w:r w:rsidRPr="000A06E4">
        <w:rPr>
          <w:rStyle w:val="StyleUnderline"/>
        </w:rPr>
        <w:t>Haqqani</w:t>
      </w:r>
      <w:proofErr w:type="spellEnd"/>
      <w:r w:rsidRPr="000A06E4">
        <w:rPr>
          <w:rStyle w:val="StyleUnderline"/>
        </w:rPr>
        <w:t xml:space="preserve"> Network and disrupted several dangerous threat streams that sought to inflict significant casualties against U.S., coalition, and Afghan personnel, particularly in Kabu</w:t>
      </w:r>
      <w:r w:rsidRPr="000A06E4">
        <w:rPr>
          <w:sz w:val="16"/>
        </w:rPr>
        <w:t xml:space="preserve">l. The Islamic State of Iraq and the Levant – Khorasan Province has progressed from its initial exploratory phase to a point where they are openly fighting the Taliban for the establishment of a safe haven, and are becoming more operationally active. IS-KP has successfully seized pockets of terrain from the Taliban in </w:t>
      </w:r>
      <w:proofErr w:type="spellStart"/>
      <w:r w:rsidRPr="000A06E4">
        <w:rPr>
          <w:sz w:val="16"/>
        </w:rPr>
        <w:t>Nangarhar</w:t>
      </w:r>
      <w:proofErr w:type="spellEnd"/>
      <w:r w:rsidRPr="000A06E4">
        <w:rPr>
          <w:sz w:val="16"/>
        </w:rPr>
        <w:t xml:space="preserve"> Province. The group claimed an improvised explosive device (IED) attack against a UN vehicle in September 2015 and conducted its first attack against the ANDSF later that month when it attacked as many as 10 checkpoints in the same day in </w:t>
      </w:r>
      <w:proofErr w:type="spellStart"/>
      <w:r w:rsidRPr="000A06E4">
        <w:rPr>
          <w:sz w:val="16"/>
        </w:rPr>
        <w:t>Achin</w:t>
      </w:r>
      <w:proofErr w:type="spellEnd"/>
      <w:r w:rsidRPr="000A06E4">
        <w:rPr>
          <w:sz w:val="16"/>
        </w:rPr>
        <w:t xml:space="preserve"> district, </w:t>
      </w:r>
      <w:proofErr w:type="spellStart"/>
      <w:r w:rsidRPr="000A06E4">
        <w:rPr>
          <w:sz w:val="16"/>
        </w:rPr>
        <w:t>Nangarhar</w:t>
      </w:r>
      <w:proofErr w:type="spellEnd"/>
      <w:r w:rsidRPr="000A06E4">
        <w:rPr>
          <w:sz w:val="16"/>
        </w:rPr>
        <w:t xml:space="preserve">. The group continues to recruit disaffected Taliban and formerly Taliban-aligned fighters, most notably the Islamic Movement of Uzbekistan, which publically declared allegiance to IS-KP in August 2015. IS-KP has not yet conducted an attack against RS forces, although the group’s recruitment of experienced fighters and commanders could increase its capability to do so over at least the next year. Security Trends The number of effective enemy-initiated attacks10 from January 1 to November 30, 2015 – that is, attacks that resulted in casualties – increased by approximately 4 percent when compared to the same period in 2014 (see Figure 4).11 </w:t>
      </w:r>
      <w:r w:rsidRPr="001F0990">
        <w:rPr>
          <w:rStyle w:val="StyleUnderline"/>
        </w:rPr>
        <w:t>The total number of effective enemy-initiated attacks hovered around 1,000 per month during the reporting period before decreasing in September 2015. This increase in the number of effective enemy-initiated attacks is consistent with an increase in the number of ANDSF and civilian casualties over the reporting period, with an overall upward trend over the last two years.</w:t>
      </w:r>
      <w:r>
        <w:rPr>
          <w:rStyle w:val="StyleUnderline"/>
        </w:rPr>
        <w:t xml:space="preserve"> </w:t>
      </w:r>
      <w:r w:rsidRPr="000A06E4">
        <w:rPr>
          <w:sz w:val="16"/>
        </w:rPr>
        <w:t xml:space="preserve">Figure 4: Effective Enemy-Initiated Attacks Direct fire remains the leading type of insurgent attack by a wide margin followed by IED and mine explosions (see Figure 5). Indirect fire such as mortars, rockets, and artillery and </w:t>
      </w:r>
      <w:proofErr w:type="spellStart"/>
      <w:r w:rsidRPr="000A06E4">
        <w:rPr>
          <w:sz w:val="16"/>
        </w:rPr>
        <w:t>surfaceto</w:t>
      </w:r>
      <w:proofErr w:type="spellEnd"/>
      <w:r w:rsidRPr="000A06E4">
        <w:rPr>
          <w:sz w:val="16"/>
        </w:rPr>
        <w:t>-air fire continue to be infrequently utilized insurgent tactics. Although IED and mine explosions are less than half of the number of total attacks, this tactic typically gains more media attention, particularly when conducted as a high-profile attack via either a person-borne or vehicle-borne IED in a population center. Consistent with the previous reporting period and the overall trend since the transition to the RS mission, very few effective enemy-initiated attacks involved coalition or U.S. forces. Figure 5: Effective Enemy-Initiated Attacks by Type The coalition relies almost exclusively on ANDSF reporting for all metrics including security incidents and effective enemy-initiated attacks.12 While the data collected and compiled by the ANDSF is still considered useful and is consistent with UN reporting and other sources, coalition analysts continue to refine metrics to assess the security situation accurately.</w:t>
      </w:r>
    </w:p>
    <w:p w14:paraId="1E397B1F" w14:textId="77777777" w:rsidR="00335AF8" w:rsidRPr="00580FE9" w:rsidRDefault="00335AF8" w:rsidP="00335AF8">
      <w:pPr>
        <w:pStyle w:val="Heading4"/>
      </w:pPr>
      <w:r w:rsidRPr="00580FE9">
        <w:t>Al Qaeda nuclear attacks spark US Russia war and extinction</w:t>
      </w:r>
    </w:p>
    <w:p w14:paraId="1E350CD6" w14:textId="77777777" w:rsidR="00335AF8" w:rsidRPr="00580FE9" w:rsidRDefault="00335AF8" w:rsidP="00335AF8">
      <w:r w:rsidRPr="00580FE9">
        <w:rPr>
          <w:rStyle w:val="Style13ptBold"/>
        </w:rPr>
        <w:t xml:space="preserve">Barret et al, 13 </w:t>
      </w:r>
      <w:r w:rsidRPr="00580FE9">
        <w:t>(Anthony M. Barrett, Global Catastrophic Risk Institute; Seth D. Baum, Center for Research on Environmental Decisions, Columbia University; Kelly R. Hostetler, Department of Geography, Pennsylvania State University; 28 June 2013; “Analyzing and Reducing the Risks of Inadvertent Nuclear War Between the United States¶ and Russia”; http://sethbaum.com/ac/2013_NuclearWar.pdf)//JPM</w:t>
      </w:r>
    </w:p>
    <w:p w14:paraId="743A2689" w14:textId="77777777" w:rsidR="00335AF8" w:rsidRPr="00580FE9" w:rsidRDefault="00335AF8" w:rsidP="00335AF8">
      <w:r w:rsidRPr="00580FE9">
        <w:rPr>
          <w:rStyle w:val="StyleUnderline"/>
        </w:rPr>
        <w:t>War involving significant fractions of the U.S. and Russian nuclear arsenals</w:t>
      </w:r>
      <w:r w:rsidRPr="00580FE9">
        <w:rPr>
          <w:rFonts w:eastAsia="Times New Roman" w:cs="Times New Roman"/>
        </w:rPr>
        <w:t>, which are</w:t>
      </w:r>
      <w:r w:rsidRPr="00580FE9">
        <w:rPr>
          <w:rFonts w:eastAsia="Times New Roman" w:cs="Times New Roman"/>
          <w:sz w:val="12"/>
        </w:rPr>
        <w:t>¶</w:t>
      </w:r>
      <w:r w:rsidRPr="00580FE9">
        <w:rPr>
          <w:rFonts w:eastAsia="Times New Roman" w:cs="Times New Roman"/>
        </w:rPr>
        <w:t xml:space="preserve"> by far the largest of any nations</w:t>
      </w:r>
      <w:r w:rsidRPr="00580FE9">
        <w:rPr>
          <w:rStyle w:val="StyleUnderline"/>
        </w:rPr>
        <w:t>, could have globally catastrophic effects such as severely</w:t>
      </w:r>
      <w:r w:rsidRPr="00580FE9">
        <w:rPr>
          <w:rFonts w:eastAsia="Times New Roman" w:cs="Times New Roman"/>
          <w:sz w:val="12"/>
        </w:rPr>
        <w:t>¶</w:t>
      </w:r>
      <w:r w:rsidRPr="00580FE9">
        <w:rPr>
          <w:rStyle w:val="StyleUnderline"/>
        </w:rPr>
        <w:t xml:space="preserve"> reducing food production for years,1</w:t>
      </w:r>
      <w:r w:rsidRPr="00580FE9">
        <w:rPr>
          <w:rFonts w:eastAsia="Times New Roman" w:cs="Times New Roman"/>
          <w:sz w:val="12"/>
        </w:rPr>
        <w:t>¶</w:t>
      </w:r>
      <w:r w:rsidRPr="00580FE9">
        <w:rPr>
          <w:rStyle w:val="StyleUnderline"/>
        </w:rPr>
        <w:t xml:space="preserve"> potentially leading to collapse of modern civilization</w:t>
      </w:r>
      <w:r w:rsidRPr="00580FE9">
        <w:rPr>
          <w:rFonts w:eastAsia="Times New Roman" w:cs="Times New Roman"/>
          <w:sz w:val="12"/>
        </w:rPr>
        <w:t>¶</w:t>
      </w:r>
      <w:r w:rsidRPr="00580FE9">
        <w:rPr>
          <w:rStyle w:val="StyleUnderline"/>
        </w:rPr>
        <w:t xml:space="preserve"> worldwide and even the extinction of humanity</w:t>
      </w:r>
      <w:r w:rsidRPr="00580FE9">
        <w:rPr>
          <w:rFonts w:eastAsia="Times New Roman" w:cs="Times New Roman"/>
        </w:rPr>
        <w:t>.2</w:t>
      </w:r>
      <w:r w:rsidRPr="00580FE9">
        <w:rPr>
          <w:rFonts w:eastAsia="Times New Roman" w:cs="Times New Roman"/>
          <w:sz w:val="12"/>
        </w:rPr>
        <w:t>¶</w:t>
      </w:r>
      <w:r w:rsidRPr="00580FE9">
        <w:rPr>
          <w:rFonts w:eastAsia="Times New Roman" w:cs="Times New Roman"/>
        </w:rPr>
        <w:t xml:space="preserve"> </w:t>
      </w:r>
      <w:r w:rsidRPr="00580FE9">
        <w:rPr>
          <w:rStyle w:val="StyleUnderline"/>
        </w:rPr>
        <w:t>Nuclear war between the United States and</w:t>
      </w:r>
      <w:r w:rsidRPr="00580FE9">
        <w:rPr>
          <w:rFonts w:eastAsia="Times New Roman" w:cs="Times New Roman"/>
          <w:sz w:val="12"/>
        </w:rPr>
        <w:t>¶</w:t>
      </w:r>
      <w:r w:rsidRPr="00580FE9">
        <w:rPr>
          <w:rStyle w:val="StyleUnderline"/>
        </w:rPr>
        <w:t xml:space="preserve"> Russia could occur by various routes, including accidental or unauthorized launch</w:t>
      </w:r>
      <w:r w:rsidRPr="00580FE9">
        <w:rPr>
          <w:rFonts w:eastAsia="Times New Roman" w:cs="Times New Roman"/>
        </w:rPr>
        <w:t>; deliberate</w:t>
      </w:r>
      <w:r w:rsidRPr="00580FE9">
        <w:rPr>
          <w:rFonts w:eastAsia="Times New Roman" w:cs="Times New Roman"/>
          <w:sz w:val="12"/>
        </w:rPr>
        <w:t>¶</w:t>
      </w:r>
      <w:r w:rsidRPr="00580FE9">
        <w:rPr>
          <w:rFonts w:eastAsia="Times New Roman" w:cs="Times New Roman"/>
        </w:rPr>
        <w:t xml:space="preserve"> first attack by one nation; </w:t>
      </w:r>
      <w:r w:rsidRPr="00580FE9">
        <w:rPr>
          <w:rStyle w:val="StyleUnderline"/>
        </w:rPr>
        <w:t>and inadvertent attack</w:t>
      </w:r>
      <w:r w:rsidRPr="00580FE9">
        <w:rPr>
          <w:rFonts w:eastAsia="Times New Roman" w:cs="Times New Roman"/>
        </w:rPr>
        <w:t>. In an accidental or unauthorized launch or</w:t>
      </w:r>
      <w:r w:rsidRPr="00580FE9">
        <w:rPr>
          <w:rFonts w:eastAsia="Times New Roman" w:cs="Times New Roman"/>
          <w:sz w:val="12"/>
        </w:rPr>
        <w:t>¶</w:t>
      </w:r>
      <w:r w:rsidRPr="00580FE9">
        <w:rPr>
          <w:rFonts w:eastAsia="Times New Roman" w:cs="Times New Roman"/>
        </w:rPr>
        <w:t xml:space="preserve"> detonation, </w:t>
      </w:r>
      <w:r w:rsidRPr="00580FE9">
        <w:rPr>
          <w:rStyle w:val="StyleUnderline"/>
        </w:rPr>
        <w:t>system safeguards or procedures to maintain control over nuclear weapons fail in</w:t>
      </w:r>
      <w:r w:rsidRPr="00580FE9">
        <w:rPr>
          <w:rFonts w:eastAsia="Times New Roman" w:cs="Times New Roman"/>
          <w:sz w:val="12"/>
        </w:rPr>
        <w:t>¶</w:t>
      </w:r>
      <w:r w:rsidRPr="00580FE9">
        <w:rPr>
          <w:rStyle w:val="StyleUnderline"/>
        </w:rPr>
        <w:t xml:space="preserve"> such a way that a nuclear weapon or missile launches</w:t>
      </w:r>
      <w:r w:rsidRPr="00580FE9">
        <w:rPr>
          <w:rFonts w:eastAsia="Times New Roman" w:cs="Times New Roman"/>
        </w:rPr>
        <w:t xml:space="preserve"> or explodes </w:t>
      </w:r>
      <w:r w:rsidRPr="00580FE9">
        <w:rPr>
          <w:rStyle w:val="StyleUnderline"/>
        </w:rPr>
        <w:t>without direction from leaders</w:t>
      </w:r>
      <w:r w:rsidRPr="00580FE9">
        <w:rPr>
          <w:rFonts w:eastAsia="Times New Roman" w:cs="Times New Roman"/>
        </w:rPr>
        <w:t>.</w:t>
      </w:r>
      <w:r w:rsidRPr="00580FE9">
        <w:rPr>
          <w:rFonts w:eastAsia="Times New Roman" w:cs="Times New Roman"/>
          <w:sz w:val="12"/>
        </w:rPr>
        <w:t>¶</w:t>
      </w:r>
      <w:r w:rsidRPr="00580FE9">
        <w:rPr>
          <w:rFonts w:eastAsia="Times New Roman" w:cs="Times New Roman"/>
        </w:rPr>
        <w:t xml:space="preserve"> In a deliberate first attack, the attacking nation decides to attack based on accurate information</w:t>
      </w:r>
      <w:r w:rsidRPr="00580FE9">
        <w:rPr>
          <w:rFonts w:eastAsia="Times New Roman" w:cs="Times New Roman"/>
          <w:sz w:val="12"/>
        </w:rPr>
        <w:t>¶</w:t>
      </w:r>
      <w:r w:rsidRPr="00580FE9">
        <w:rPr>
          <w:rFonts w:eastAsia="Times New Roman" w:cs="Times New Roman"/>
        </w:rPr>
        <w:t xml:space="preserve"> about the state of affairs. In an inadvertent attack, the attacking nation mistakenly concludes that</w:t>
      </w:r>
      <w:r w:rsidRPr="00580FE9">
        <w:rPr>
          <w:rFonts w:eastAsia="Times New Roman" w:cs="Times New Roman"/>
          <w:sz w:val="12"/>
        </w:rPr>
        <w:t>¶</w:t>
      </w:r>
      <w:r w:rsidRPr="00580FE9">
        <w:rPr>
          <w:rFonts w:eastAsia="Times New Roman" w:cs="Times New Roman"/>
        </w:rPr>
        <w:t xml:space="preserve"> it is under attack and launches nuclear weapons in what it believes is a counterattack.3</w:t>
      </w:r>
      <w:r w:rsidRPr="00580FE9">
        <w:rPr>
          <w:rFonts w:eastAsia="Times New Roman" w:cs="Times New Roman"/>
          <w:sz w:val="12"/>
        </w:rPr>
        <w:t>¶</w:t>
      </w:r>
      <w:r w:rsidRPr="00580FE9">
        <w:rPr>
          <w:rFonts w:eastAsia="Times New Roman" w:cs="Times New Roman"/>
        </w:rPr>
        <w:t xml:space="preserve"> (Brinkmanship strategies incorporate elements of all of the above, in that they involve intentional</w:t>
      </w:r>
      <w:r w:rsidRPr="00580FE9">
        <w:rPr>
          <w:rFonts w:eastAsia="Times New Roman" w:cs="Times New Roman"/>
          <w:sz w:val="12"/>
        </w:rPr>
        <w:t>¶</w:t>
      </w:r>
      <w:r w:rsidRPr="00580FE9">
        <w:rPr>
          <w:rFonts w:eastAsia="Times New Roman" w:cs="Times New Roman"/>
        </w:rPr>
        <w:t xml:space="preserve"> manipulation of risks from otherwise accidental or inadvertent launches.4</w:t>
      </w:r>
      <w:r w:rsidRPr="00580FE9">
        <w:rPr>
          <w:rFonts w:eastAsia="Times New Roman" w:cs="Times New Roman"/>
          <w:sz w:val="12"/>
        </w:rPr>
        <w:t>¶</w:t>
      </w:r>
      <w:r w:rsidRPr="00580FE9">
        <w:rPr>
          <w:rFonts w:eastAsia="Times New Roman" w:cs="Times New Roman"/>
        </w:rPr>
        <w:t xml:space="preserve"> )</w:t>
      </w:r>
      <w:r w:rsidRPr="00580FE9">
        <w:rPr>
          <w:rFonts w:eastAsia="Times New Roman" w:cs="Times New Roman"/>
          <w:sz w:val="12"/>
        </w:rPr>
        <w:t>¶</w:t>
      </w:r>
      <w:r w:rsidRPr="00580FE9">
        <w:rPr>
          <w:rFonts w:eastAsia="Times New Roman" w:cs="Times New Roman"/>
        </w:rPr>
        <w:t xml:space="preserve"> </w:t>
      </w:r>
      <w:r w:rsidRPr="00580FE9">
        <w:t xml:space="preserve">Over the years, </w:t>
      </w:r>
      <w:r w:rsidRPr="00580FE9">
        <w:rPr>
          <w:rStyle w:val="StyleUnderline"/>
        </w:rPr>
        <w:t>nuclear strategy was aimed primarily at minimizing risks of intentional</w:t>
      </w:r>
      <w:r w:rsidRPr="00580FE9">
        <w:rPr>
          <w:sz w:val="12"/>
        </w:rPr>
        <w:t>¶</w:t>
      </w:r>
      <w:r w:rsidRPr="00580FE9">
        <w:rPr>
          <w:rStyle w:val="StyleUnderline"/>
        </w:rPr>
        <w:t xml:space="preserve"> attack through development of deterrence capabilities</w:t>
      </w:r>
      <w:r w:rsidRPr="00580FE9">
        <w:t>, though numerous measures were also</w:t>
      </w:r>
      <w:r w:rsidRPr="00580FE9">
        <w:rPr>
          <w:sz w:val="12"/>
        </w:rPr>
        <w:t>¶</w:t>
      </w:r>
      <w:r w:rsidRPr="00580FE9">
        <w:t xml:space="preserve"> taken to reduce probabilities of accidents, unauthorized attack, and inadvertent war. For purposes</w:t>
      </w:r>
      <w:r w:rsidRPr="00580FE9">
        <w:rPr>
          <w:sz w:val="12"/>
        </w:rPr>
        <w:t>¶</w:t>
      </w:r>
      <w:r w:rsidRPr="00580FE9">
        <w:t xml:space="preserve"> of deterrence, both U.S. and Soviet/Russian forces have maintained significant capabilities to</w:t>
      </w:r>
      <w:r w:rsidRPr="00580FE9">
        <w:rPr>
          <w:sz w:val="12"/>
        </w:rPr>
        <w:t>¶</w:t>
      </w:r>
      <w:r w:rsidRPr="00580FE9">
        <w:t xml:space="preserve"> have some forces survive a first attack by the other side and to launch a subsequent counterattack.</w:t>
      </w:r>
      <w:r w:rsidRPr="00580FE9">
        <w:rPr>
          <w:sz w:val="12"/>
        </w:rPr>
        <w:t>¶</w:t>
      </w:r>
      <w:r w:rsidRPr="00580FE9">
        <w:t xml:space="preserve"> However</w:t>
      </w:r>
      <w:r w:rsidRPr="00580FE9">
        <w:rPr>
          <w:rStyle w:val="StyleUnderline"/>
        </w:rPr>
        <w:t>, concerns about the extreme disruptions that a first attack would cause in the</w:t>
      </w:r>
      <w:r w:rsidRPr="00580FE9">
        <w:rPr>
          <w:sz w:val="12"/>
        </w:rPr>
        <w:t>¶</w:t>
      </w:r>
      <w:r w:rsidRPr="00580FE9">
        <w:rPr>
          <w:rStyle w:val="StyleUnderline"/>
        </w:rPr>
        <w:t xml:space="preserve"> 1</w:t>
      </w:r>
      <w:r w:rsidRPr="00580FE9">
        <w:rPr>
          <w:sz w:val="12"/>
        </w:rPr>
        <w:t>¶</w:t>
      </w:r>
      <w:r w:rsidRPr="00580FE9">
        <w:rPr>
          <w:rStyle w:val="StyleUnderline"/>
        </w:rPr>
        <w:t xml:space="preserve"> other side’s forces and command-and-control capabilities led to both sides’ development of</w:t>
      </w:r>
      <w:r w:rsidRPr="00580FE9">
        <w:rPr>
          <w:sz w:val="12"/>
        </w:rPr>
        <w:t>¶</w:t>
      </w:r>
      <w:r w:rsidRPr="00580FE9">
        <w:rPr>
          <w:rStyle w:val="StyleUnderline"/>
        </w:rPr>
        <w:t xml:space="preserve"> capabilities to detect a first attack and launch a counter-attack before suffering damage from the</w:t>
      </w:r>
      <w:r w:rsidRPr="00580FE9">
        <w:rPr>
          <w:sz w:val="12"/>
        </w:rPr>
        <w:t>¶</w:t>
      </w:r>
      <w:r w:rsidRPr="00580FE9">
        <w:rPr>
          <w:rStyle w:val="StyleUnderline"/>
        </w:rPr>
        <w:t xml:space="preserve"> first attack</w:t>
      </w:r>
      <w:r w:rsidRPr="00580FE9">
        <w:t>.5</w:t>
      </w:r>
      <w:r w:rsidRPr="00580FE9">
        <w:rPr>
          <w:sz w:val="12"/>
        </w:rPr>
        <w:t>¶</w:t>
      </w:r>
      <w:r w:rsidRPr="00580FE9">
        <w:t xml:space="preserve"> Many people believe that with the end of the Cold War and with improved relations</w:t>
      </w:r>
      <w:r w:rsidRPr="00580FE9">
        <w:rPr>
          <w:sz w:val="12"/>
        </w:rPr>
        <w:t>¶</w:t>
      </w:r>
      <w:r w:rsidRPr="00580FE9">
        <w:t xml:space="preserve"> between the United States and Russia, the risk of East-West nuclear war was significantly</w:t>
      </w:r>
      <w:r w:rsidRPr="00580FE9">
        <w:rPr>
          <w:sz w:val="12"/>
        </w:rPr>
        <w:t>¶</w:t>
      </w:r>
      <w:r w:rsidRPr="00580FE9">
        <w:t xml:space="preserve"> reduced.6</w:t>
      </w:r>
      <w:r w:rsidRPr="00580FE9">
        <w:rPr>
          <w:sz w:val="12"/>
        </w:rPr>
        <w:t>¶</w:t>
      </w:r>
      <w:r w:rsidRPr="00580FE9">
        <w:t xml:space="preserve"> However, it has also been argued that inadvertent nuclear war between the United</w:t>
      </w:r>
      <w:r w:rsidRPr="00580FE9">
        <w:rPr>
          <w:sz w:val="12"/>
        </w:rPr>
        <w:t>¶</w:t>
      </w:r>
      <w:r w:rsidRPr="00580FE9">
        <w:t xml:space="preserve"> States and Russia has continued to present a substantial risk.7</w:t>
      </w:r>
      <w:r w:rsidRPr="00580FE9">
        <w:rPr>
          <w:sz w:val="12"/>
        </w:rPr>
        <w:t>¶</w:t>
      </w:r>
      <w:r w:rsidRPr="00580FE9">
        <w:t xml:space="preserve"> While the United States and Russia</w:t>
      </w:r>
      <w:r w:rsidRPr="00580FE9">
        <w:rPr>
          <w:sz w:val="12"/>
        </w:rPr>
        <w:t>¶</w:t>
      </w:r>
      <w:r w:rsidRPr="00580FE9">
        <w:t xml:space="preserve"> are not actively threatening each other with war, they have remained ready to launch nuclear</w:t>
      </w:r>
      <w:r w:rsidRPr="00580FE9">
        <w:rPr>
          <w:sz w:val="12"/>
        </w:rPr>
        <w:t>¶</w:t>
      </w:r>
      <w:r w:rsidRPr="00580FE9">
        <w:t xml:space="preserve"> missiles in response to indications of attack.8</w:t>
      </w:r>
      <w:r w:rsidRPr="00580FE9">
        <w:rPr>
          <w:sz w:val="12"/>
        </w:rPr>
        <w:t>¶</w:t>
      </w:r>
      <w:r w:rsidRPr="00580FE9">
        <w:t xml:space="preserve"> </w:t>
      </w:r>
      <w:r w:rsidRPr="00580FE9">
        <w:rPr>
          <w:rStyle w:val="StyleUnderline"/>
        </w:rPr>
        <w:t>False indicators of nuclear attack could be caused in several ways</w:t>
      </w:r>
      <w:r w:rsidRPr="00580FE9">
        <w:t>. First, a wide range of</w:t>
      </w:r>
      <w:r w:rsidRPr="00580FE9">
        <w:rPr>
          <w:sz w:val="12"/>
        </w:rPr>
        <w:t>¶</w:t>
      </w:r>
      <w:r w:rsidRPr="00580FE9">
        <w:t xml:space="preserve"> events have already been mistakenly interpreted as indicators of attack, including weather</w:t>
      </w:r>
      <w:r w:rsidRPr="00580FE9">
        <w:rPr>
          <w:sz w:val="12"/>
        </w:rPr>
        <w:t>¶</w:t>
      </w:r>
      <w:r w:rsidRPr="00580FE9">
        <w:t xml:space="preserve"> phenomena, a faulty computer chip, wild animal activity, and control-room training tapes loaded</w:t>
      </w:r>
      <w:r w:rsidRPr="00580FE9">
        <w:rPr>
          <w:sz w:val="12"/>
        </w:rPr>
        <w:t>¶</w:t>
      </w:r>
      <w:r w:rsidRPr="00580FE9">
        <w:t xml:space="preserve"> at the wrong time.9</w:t>
      </w:r>
      <w:r w:rsidRPr="00580FE9">
        <w:rPr>
          <w:sz w:val="12"/>
        </w:rPr>
        <w:t>¶</w:t>
      </w:r>
      <w:r w:rsidRPr="00580FE9">
        <w:t xml:space="preserve"> Second, </w:t>
      </w:r>
      <w:r w:rsidRPr="00580FE9">
        <w:rPr>
          <w:rStyle w:val="StyleUnderline"/>
        </w:rPr>
        <w:t>terrorist groups</w:t>
      </w:r>
      <w:r w:rsidRPr="00580FE9">
        <w:t xml:space="preserve"> or other actors </w:t>
      </w:r>
      <w:r w:rsidRPr="00580FE9">
        <w:rPr>
          <w:rStyle w:val="StyleUnderline"/>
        </w:rPr>
        <w:t>might cause attacks on either the</w:t>
      </w:r>
      <w:r w:rsidRPr="00580FE9">
        <w:rPr>
          <w:sz w:val="12"/>
        </w:rPr>
        <w:t>¶</w:t>
      </w:r>
      <w:r w:rsidRPr="00580FE9">
        <w:rPr>
          <w:rStyle w:val="StyleUnderline"/>
        </w:rPr>
        <w:t xml:space="preserve"> United States or Russia that resemble some kind of nuclear attack by the other nation by actions</w:t>
      </w:r>
      <w:r w:rsidRPr="00580FE9">
        <w:rPr>
          <w:sz w:val="12"/>
        </w:rPr>
        <w:t>¶</w:t>
      </w:r>
      <w:r w:rsidRPr="00580FE9">
        <w:rPr>
          <w:rStyle w:val="StyleUnderline"/>
        </w:rPr>
        <w:t xml:space="preserve"> such as exploding a stolen or improvised nuclear bomb,10 especially if such an event occurs</w:t>
      </w:r>
      <w:r w:rsidRPr="00580FE9">
        <w:rPr>
          <w:sz w:val="12"/>
        </w:rPr>
        <w:t>¶</w:t>
      </w:r>
      <w:r w:rsidRPr="00580FE9">
        <w:rPr>
          <w:rStyle w:val="StyleUnderline"/>
        </w:rPr>
        <w:t xml:space="preserve"> during a crisis between the United States and Russia.11 A variety of nuclear terrorism scenarios</w:t>
      </w:r>
      <w:r w:rsidRPr="00580FE9">
        <w:rPr>
          <w:sz w:val="12"/>
        </w:rPr>
        <w:t>¶</w:t>
      </w:r>
      <w:r w:rsidRPr="00580FE9">
        <w:rPr>
          <w:rStyle w:val="StyleUnderline"/>
        </w:rPr>
        <w:t xml:space="preserve"> are possible.12 Al Qaeda has sought to obtain or construct nuclear weapons and to use them</w:t>
      </w:r>
      <w:r w:rsidRPr="00580FE9">
        <w:rPr>
          <w:sz w:val="12"/>
        </w:rPr>
        <w:t>¶</w:t>
      </w:r>
      <w:r w:rsidRPr="00580FE9">
        <w:rPr>
          <w:rStyle w:val="StyleUnderline"/>
        </w:rPr>
        <w:t xml:space="preserve"> against the United States.</w:t>
      </w:r>
      <w:r w:rsidRPr="00580FE9">
        <w:t xml:space="preserve">13 </w:t>
      </w:r>
      <w:r w:rsidRPr="00580FE9">
        <w:rPr>
          <w:rStyle w:val="StyleUnderline"/>
        </w:rPr>
        <w:t>Other methods could involve attempts to circumvent nuclear weapon</w:t>
      </w:r>
      <w:r w:rsidRPr="00580FE9">
        <w:rPr>
          <w:sz w:val="12"/>
        </w:rPr>
        <w:t>¶</w:t>
      </w:r>
      <w:r w:rsidRPr="00580FE9">
        <w:rPr>
          <w:rStyle w:val="StyleUnderline"/>
        </w:rPr>
        <w:t xml:space="preserve"> launch control safeguards or exploit holes in their security.</w:t>
      </w:r>
      <w:r w:rsidRPr="00580FE9">
        <w:t>14</w:t>
      </w:r>
      <w:r w:rsidRPr="00580FE9">
        <w:rPr>
          <w:sz w:val="12"/>
        </w:rPr>
        <w:t>¶</w:t>
      </w:r>
      <w:r w:rsidRPr="00580FE9">
        <w:t xml:space="preserve"> It has long been argued that the probability of inadvertent nuclear war is significantly</w:t>
      </w:r>
      <w:r w:rsidRPr="00580FE9">
        <w:rPr>
          <w:sz w:val="12"/>
        </w:rPr>
        <w:t>¶</w:t>
      </w:r>
      <w:r w:rsidRPr="00580FE9">
        <w:t xml:space="preserve"> higher during U.S.-Russian crisis conditions,15 with the Cuban Missile Crisis being a prime</w:t>
      </w:r>
      <w:r w:rsidRPr="00580FE9">
        <w:rPr>
          <w:sz w:val="12"/>
        </w:rPr>
        <w:t>¶</w:t>
      </w:r>
      <w:r w:rsidRPr="00580FE9">
        <w:t xml:space="preserve"> historical example. It is possible that U.S.-Russian relations will significantly deteriorate in the</w:t>
      </w:r>
      <w:r w:rsidRPr="00580FE9">
        <w:rPr>
          <w:sz w:val="12"/>
        </w:rPr>
        <w:t>¶</w:t>
      </w:r>
      <w:r w:rsidRPr="00580FE9">
        <w:t xml:space="preserve"> future, increasing nuclear tensions. </w:t>
      </w:r>
      <w:r w:rsidRPr="00580FE9">
        <w:rPr>
          <w:rStyle w:val="StyleUnderline"/>
        </w:rPr>
        <w:t>There are a variety of ways for a third party to raise tensions</w:t>
      </w:r>
      <w:r w:rsidRPr="00580FE9">
        <w:rPr>
          <w:sz w:val="12"/>
        </w:rPr>
        <w:t>¶</w:t>
      </w:r>
      <w:r w:rsidRPr="00580FE9">
        <w:rPr>
          <w:rStyle w:val="StyleUnderline"/>
        </w:rPr>
        <w:t xml:space="preserve"> between the United States and Russia, making one or both nations more likely to misinterpret</w:t>
      </w:r>
      <w:r w:rsidRPr="00580FE9">
        <w:rPr>
          <w:sz w:val="12"/>
        </w:rPr>
        <w:t>¶</w:t>
      </w:r>
      <w:r w:rsidRPr="00580FE9">
        <w:rPr>
          <w:rStyle w:val="StyleUnderline"/>
        </w:rPr>
        <w:t xml:space="preserve"> events as attacks</w:t>
      </w:r>
      <w:r w:rsidRPr="00580FE9">
        <w:t>.16</w:t>
      </w:r>
      <w:r w:rsidRPr="00580FE9">
        <w:rPr>
          <w:sz w:val="12"/>
        </w:rPr>
        <w:t>¶</w:t>
      </w:r>
      <w:r w:rsidRPr="00580FE9">
        <w:t xml:space="preserve"> Although many deterrence system failure modes have been identified, </w:t>
      </w:r>
      <w:r w:rsidRPr="00580FE9">
        <w:rPr>
          <w:rStyle w:val="StyleUnderline"/>
        </w:rPr>
        <w:t>additional research</w:t>
      </w:r>
      <w:r w:rsidRPr="00580FE9">
        <w:rPr>
          <w:sz w:val="12"/>
        </w:rPr>
        <w:t>¶</w:t>
      </w:r>
      <w:r w:rsidRPr="00580FE9">
        <w:rPr>
          <w:rStyle w:val="StyleUnderline"/>
        </w:rPr>
        <w:t xml:space="preserve"> could be valuable in identifying residual hazards, quantifying their relative risks, and informing</w:t>
      </w:r>
      <w:r w:rsidRPr="00580FE9">
        <w:rPr>
          <w:sz w:val="12"/>
        </w:rPr>
        <w:t>¶</w:t>
      </w:r>
      <w:r w:rsidRPr="00580FE9">
        <w:rPr>
          <w:rStyle w:val="StyleUnderline"/>
        </w:rPr>
        <w:t xml:space="preserve"> policies</w:t>
      </w:r>
      <w:r w:rsidRPr="00580FE9">
        <w:t>.17 Many analysts have recommended that analysis be performed of risks of inadvertent</w:t>
      </w:r>
      <w:r w:rsidRPr="00580FE9">
        <w:rPr>
          <w:sz w:val="12"/>
        </w:rPr>
        <w:t>¶</w:t>
      </w:r>
      <w:r w:rsidRPr="00580FE9">
        <w:t xml:space="preserve"> nuclear war. Hellman18 suggested employing probabilistic risk analysis (PRA) methods, such as</w:t>
      </w:r>
      <w:r w:rsidRPr="00580FE9">
        <w:rPr>
          <w:sz w:val="12"/>
        </w:rPr>
        <w:t>¶</w:t>
      </w:r>
      <w:r w:rsidRPr="00580FE9">
        <w:t xml:space="preserve"> those used in assessing risks at nuclear power plants. These can assess overall system failure</w:t>
      </w:r>
      <w:r w:rsidRPr="00580FE9">
        <w:rPr>
          <w:sz w:val="12"/>
        </w:rPr>
        <w:t>¶</w:t>
      </w:r>
      <w:r w:rsidRPr="00580FE9">
        <w:t xml:space="preserve"> probabilities using fault trees to define relationships between failure-initiating events and</w:t>
      </w:r>
      <w:r w:rsidRPr="00580FE9">
        <w:rPr>
          <w:sz w:val="12"/>
        </w:rPr>
        <w:t>¶</w:t>
      </w:r>
      <w:r w:rsidRPr="00580FE9">
        <w:t xml:space="preserve"> enabling conditions. The methods also incorporate information on system component failure</w:t>
      </w:r>
      <w:r w:rsidRPr="00580FE9">
        <w:rPr>
          <w:sz w:val="12"/>
        </w:rPr>
        <w:t>¶</w:t>
      </w:r>
      <w:r w:rsidRPr="00580FE9">
        <w:t xml:space="preserve"> rates and interactions, with statistical estimation of system component failure rates and other risk</w:t>
      </w:r>
      <w:r w:rsidRPr="00580FE9">
        <w:rPr>
          <w:sz w:val="12"/>
        </w:rPr>
        <w:t>¶</w:t>
      </w:r>
      <w:r w:rsidRPr="00580FE9">
        <w:t xml:space="preserve"> model parameters using available empirical data.19 </w:t>
      </w:r>
      <w:r w:rsidRPr="00580FE9">
        <w:rPr>
          <w:rStyle w:val="StyleUnderline"/>
        </w:rPr>
        <w:t>Complete characterization of all relevant</w:t>
      </w:r>
      <w:r w:rsidRPr="00580FE9">
        <w:rPr>
          <w:sz w:val="12"/>
        </w:rPr>
        <w:t>¶</w:t>
      </w:r>
      <w:r w:rsidRPr="00580FE9">
        <w:rPr>
          <w:rStyle w:val="StyleUnderline"/>
        </w:rPr>
        <w:t xml:space="preserve"> nuclear weapons system component failure rates and interactions would require significantly</w:t>
      </w:r>
      <w:r w:rsidRPr="00580FE9">
        <w:rPr>
          <w:sz w:val="12"/>
        </w:rPr>
        <w:t>¶</w:t>
      </w:r>
      <w:r w:rsidRPr="00580FE9">
        <w:rPr>
          <w:rStyle w:val="StyleUnderline"/>
        </w:rPr>
        <w:t xml:space="preserve"> more information than is publicly available, though such interactions also may be impossible to</w:t>
      </w:r>
      <w:r w:rsidRPr="00580FE9">
        <w:rPr>
          <w:sz w:val="12"/>
        </w:rPr>
        <w:t>¶</w:t>
      </w:r>
      <w:r w:rsidRPr="00580FE9">
        <w:rPr>
          <w:rStyle w:val="StyleUnderline"/>
        </w:rPr>
        <w:t xml:space="preserve"> fully predict because of the complexity of relevant systems and their interactions</w:t>
      </w:r>
      <w:r w:rsidRPr="00580FE9">
        <w:t>.20 However,</w:t>
      </w:r>
      <w:r w:rsidRPr="00580FE9">
        <w:rPr>
          <w:sz w:val="12"/>
        </w:rPr>
        <w:t>¶</w:t>
      </w:r>
      <w:r w:rsidRPr="00580FE9">
        <w:t xml:space="preserve"> useful characterization of at least some potential failure modes is provided in the literature on</w:t>
      </w:r>
      <w:r w:rsidRPr="00580FE9">
        <w:rPr>
          <w:sz w:val="12"/>
        </w:rPr>
        <w:t>¶</w:t>
      </w:r>
      <w:r w:rsidRPr="00580FE9">
        <w:t xml:space="preserve"> inadvertent nuclear war hazards, and </w:t>
      </w:r>
      <w:r w:rsidRPr="00580FE9">
        <w:rPr>
          <w:rStyle w:val="StyleUnderline"/>
        </w:rPr>
        <w:t>relatively limited amounts of such information have yielded</w:t>
      </w:r>
      <w:r w:rsidRPr="00580FE9">
        <w:rPr>
          <w:sz w:val="12"/>
        </w:rPr>
        <w:t>¶</w:t>
      </w:r>
      <w:r w:rsidRPr="00580FE9">
        <w:rPr>
          <w:rStyle w:val="StyleUnderline"/>
        </w:rPr>
        <w:t xml:space="preserve"> important insights in previous estimates of probabilities of specific nuclear inadvertent nuclear</w:t>
      </w:r>
      <w:r w:rsidRPr="00580FE9">
        <w:rPr>
          <w:sz w:val="12"/>
        </w:rPr>
        <w:t>¶</w:t>
      </w:r>
      <w:r w:rsidRPr="00580FE9">
        <w:rPr>
          <w:rStyle w:val="StyleUnderline"/>
        </w:rPr>
        <w:t xml:space="preserve"> war or other war scenarios</w:t>
      </w:r>
      <w:r w:rsidRPr="00580FE9">
        <w:t>.21 This paper incorporates and builds on that work.</w:t>
      </w:r>
    </w:p>
    <w:p w14:paraId="75E549D5" w14:textId="77777777" w:rsidR="00335AF8" w:rsidRPr="00580FE9" w:rsidRDefault="00335AF8" w:rsidP="00335AF8">
      <w:pPr>
        <w:rPr>
          <w:rStyle w:val="Emphasis"/>
        </w:rPr>
      </w:pPr>
    </w:p>
    <w:p w14:paraId="784E5827" w14:textId="321FD234" w:rsidR="00335AF8" w:rsidRPr="00580FE9" w:rsidRDefault="00335AF8" w:rsidP="00335AF8">
      <w:pPr>
        <w:pStyle w:val="Heading4"/>
      </w:pPr>
      <w:r w:rsidRPr="00580FE9">
        <w:t>Nuclear terrorism risks full</w:t>
      </w:r>
      <w:r w:rsidR="00F57704">
        <w:t>-</w:t>
      </w:r>
      <w:r w:rsidRPr="00580FE9">
        <w:t xml:space="preserve">scale retaliation that causes extinction </w:t>
      </w:r>
    </w:p>
    <w:p w14:paraId="7098C009" w14:textId="77777777" w:rsidR="00335AF8" w:rsidRPr="00580FE9" w:rsidRDefault="00335AF8" w:rsidP="00335AF8">
      <w:pPr>
        <w:rPr>
          <w:rStyle w:val="Style13ptBold"/>
        </w:rPr>
      </w:pPr>
      <w:r w:rsidRPr="00580FE9">
        <w:rPr>
          <w:rStyle w:val="Style13ptBold"/>
        </w:rPr>
        <w:t>Hellman ‘8</w:t>
      </w:r>
    </w:p>
    <w:p w14:paraId="2F0BFA74" w14:textId="77777777" w:rsidR="00335AF8" w:rsidRPr="00580FE9" w:rsidRDefault="00335AF8" w:rsidP="00335AF8">
      <w:r w:rsidRPr="00580FE9">
        <w:t xml:space="preserve"> (Martin E. Hellman, emeritus prof of engineering @ Stanford, “Risk Analysis of Nuclear Deterrence” SPRING 2008 THE BENT OF TAU BETA PI, http://www.nuclearrisk.org/paper.pdf)</w:t>
      </w:r>
    </w:p>
    <w:p w14:paraId="7993FE3E" w14:textId="77777777" w:rsidR="00335AF8" w:rsidRPr="00580FE9" w:rsidRDefault="00335AF8" w:rsidP="00335AF8">
      <w:r w:rsidRPr="00580FE9">
        <w:rPr>
          <w:rStyle w:val="StyleUnderline"/>
        </w:rPr>
        <w:t>The threat of nuclear terrorism looms</w:t>
      </w:r>
      <w:r w:rsidRPr="00580FE9">
        <w:t xml:space="preserve"> much larger in the public’s mind than the threat of a full-scale nuclear war, yet this article focuses primarily on the latter. An explanation is therefore in order before proceeding. </w:t>
      </w:r>
      <w:r w:rsidRPr="00580FE9">
        <w:rPr>
          <w:rStyle w:val="StyleUnderline"/>
        </w:rPr>
        <w:t>A terrorist attack involving a nuclear weapon would be a catastrophe of immense proportions</w:t>
      </w:r>
      <w:r w:rsidRPr="00580FE9">
        <w:t xml:space="preserve">: “A 10-kiloton bomb detonated at Grand Central Station on a typical work day would likely kill some half a million people, and inflict over a trillion dollars in direct economic damage. America and its way of life would be changed forever.” [Bunn 2003, pages viii-ix].   </w:t>
      </w:r>
      <w:r w:rsidRPr="00580FE9">
        <w:rPr>
          <w:rStyle w:val="StyleUnderline"/>
        </w:rPr>
        <w:t>The likelihood of such an attack is also significant</w:t>
      </w:r>
      <w:r w:rsidRPr="00580FE9">
        <w:t xml:space="preserve">. Former Secretary of Defense William </w:t>
      </w:r>
      <w:r w:rsidRPr="00580FE9">
        <w:rPr>
          <w:rStyle w:val="StyleUnderline"/>
        </w:rPr>
        <w:t>Perry</w:t>
      </w:r>
      <w:r w:rsidRPr="00580FE9">
        <w:t xml:space="preserve"> has </w:t>
      </w:r>
      <w:r w:rsidRPr="00580FE9">
        <w:rPr>
          <w:rStyle w:val="StyleUnderline"/>
        </w:rPr>
        <w:t>estimated the chance of a nuclear terrorist incident</w:t>
      </w:r>
      <w:r w:rsidRPr="00580FE9">
        <w:t xml:space="preserve"> within the next decade </w:t>
      </w:r>
      <w:r w:rsidRPr="00580FE9">
        <w:rPr>
          <w:rStyle w:val="StyleUnderline"/>
        </w:rPr>
        <w:t>to be roughly 50 percent</w:t>
      </w:r>
      <w:r w:rsidRPr="00580FE9">
        <w:t xml:space="preserve">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580FE9">
        <w:t>Hegland</w:t>
      </w:r>
      <w:proofErr w:type="spellEnd"/>
      <w:r w:rsidRPr="00580FE9">
        <w:t xml:space="preserve"> 2005]. </w:t>
      </w:r>
      <w:r w:rsidRPr="00580FE9">
        <w:rPr>
          <w:rStyle w:val="StyleUnderline"/>
        </w:rPr>
        <w:t xml:space="preserve">In a survey of 85 national security experts, Senator Richard Lugar found </w:t>
      </w:r>
      <w:r w:rsidRPr="00580FE9">
        <w:t>a median estimate of 20 percent for the “probability of</w:t>
      </w:r>
      <w:r w:rsidRPr="00580FE9">
        <w:rPr>
          <w:rStyle w:val="StyleUnderline"/>
        </w:rPr>
        <w:t xml:space="preserve"> an attack involving a nuclear explosion occurring somewhere in the world in the next 10 years,” with 79 percent of the respondents believing “it more likely to be carried out by terrorists” than by a government </w:t>
      </w:r>
      <w:r w:rsidRPr="00580FE9">
        <w:t xml:space="preserve">[Lugar 2005, pp. 14-15].   I support increased efforts to reduce the threat of </w:t>
      </w:r>
      <w:proofErr w:type="gramStart"/>
      <w:r w:rsidRPr="00580FE9">
        <w:t>nuclear  terrorism</w:t>
      </w:r>
      <w:proofErr w:type="gramEnd"/>
      <w:r w:rsidRPr="00580FE9">
        <w:t xml:space="preserve">, but that is not inconsistent with the approach of  this article. Because </w:t>
      </w:r>
      <w:r w:rsidRPr="00580FE9">
        <w:rPr>
          <w:rStyle w:val="StyleUnderline"/>
        </w:rPr>
        <w:t>terrorism is</w:t>
      </w:r>
      <w:r w:rsidRPr="00580FE9">
        <w:t xml:space="preserve"> one of </w:t>
      </w:r>
      <w:r w:rsidRPr="00580FE9">
        <w:rPr>
          <w:rStyle w:val="StyleUnderline"/>
        </w:rPr>
        <w:t>the</w:t>
      </w:r>
      <w:r w:rsidRPr="00580FE9">
        <w:t xml:space="preserve"> potential </w:t>
      </w:r>
      <w:r w:rsidRPr="00580FE9">
        <w:rPr>
          <w:rStyle w:val="StyleUnderline"/>
        </w:rPr>
        <w:t>trigger mechanism</w:t>
      </w:r>
      <w:r w:rsidRPr="00580FE9">
        <w:t xml:space="preserve">s </w:t>
      </w:r>
      <w:r w:rsidRPr="00580FE9">
        <w:rPr>
          <w:rStyle w:val="StyleUnderline"/>
        </w:rPr>
        <w:t>for a full-scale nuclear war</w:t>
      </w:r>
      <w:r w:rsidRPr="00580FE9">
        <w:t xml:space="preserve">, the risk </w:t>
      </w:r>
      <w:proofErr w:type="gramStart"/>
      <w:r w:rsidRPr="00580FE9">
        <w:t>analyses  proposed</w:t>
      </w:r>
      <w:proofErr w:type="gramEnd"/>
      <w:r w:rsidRPr="00580FE9">
        <w:t xml:space="preserve"> herein will include estimating the risk of nuclear  terrorism as one component of the overall risk. If that risk</w:t>
      </w:r>
      <w:proofErr w:type="gramStart"/>
      <w:r w:rsidRPr="00580FE9">
        <w:t>,  the</w:t>
      </w:r>
      <w:proofErr w:type="gramEnd"/>
      <w:r w:rsidRPr="00580FE9">
        <w:t xml:space="preserve"> overall risk, or both are found to be unacceptable, then  the proposed remedies would be directed to reduce which-  ever risk(s) warrant attention. Similar remarks apply to </w:t>
      </w:r>
      <w:proofErr w:type="gramStart"/>
      <w:r w:rsidRPr="00580FE9">
        <w:t>a  number</w:t>
      </w:r>
      <w:proofErr w:type="gramEnd"/>
      <w:r w:rsidRPr="00580FE9">
        <w:t xml:space="preserve"> of other threats (e.g., nuclear war between the U.S.  </w:t>
      </w:r>
      <w:proofErr w:type="gramStart"/>
      <w:r w:rsidRPr="00580FE9">
        <w:t>and</w:t>
      </w:r>
      <w:proofErr w:type="gramEnd"/>
      <w:r w:rsidRPr="00580FE9">
        <w:t xml:space="preserve"> China over Taiwan).   </w:t>
      </w:r>
      <w:proofErr w:type="gramStart"/>
      <w:r w:rsidRPr="00580FE9">
        <w:t>his</w:t>
      </w:r>
      <w:proofErr w:type="gramEnd"/>
      <w:r w:rsidRPr="00580FE9">
        <w:t xml:space="preserve"> article would be incomplete if it only dealt with the  threat of nuclear terrorism and neglected the threat of full-  scale nuclear war. If both risks are unacceptable, an effort </w:t>
      </w:r>
      <w:proofErr w:type="gramStart"/>
      <w:r w:rsidRPr="00580FE9">
        <w:t>to  reduce</w:t>
      </w:r>
      <w:proofErr w:type="gramEnd"/>
      <w:r w:rsidRPr="00580FE9">
        <w:t xml:space="preserve"> only the terrorist component would leave humanity  in great peril. In fact, </w:t>
      </w:r>
      <w:r w:rsidRPr="00580FE9">
        <w:rPr>
          <w:rStyle w:val="StyleUnderline"/>
        </w:rPr>
        <w:t xml:space="preserve">society’s almost total neglect of </w:t>
      </w:r>
      <w:proofErr w:type="gramStart"/>
      <w:r w:rsidRPr="00580FE9">
        <w:rPr>
          <w:rStyle w:val="StyleUnderline"/>
        </w:rPr>
        <w:t>the  threat</w:t>
      </w:r>
      <w:proofErr w:type="gramEnd"/>
      <w:r w:rsidRPr="00580FE9">
        <w:rPr>
          <w:rStyle w:val="StyleUnderline"/>
        </w:rPr>
        <w:t xml:space="preserve"> of full-scale nuclear war makes studying that risk all  the more important</w:t>
      </w:r>
      <w:r w:rsidRPr="00580FE9">
        <w:t xml:space="preserve">.   The </w:t>
      </w:r>
      <w:proofErr w:type="spellStart"/>
      <w:r w:rsidRPr="00580FE9">
        <w:t>cosT</w:t>
      </w:r>
      <w:proofErr w:type="spellEnd"/>
      <w:r w:rsidRPr="00580FE9">
        <w:t xml:space="preserve"> of World War iii   The danger associated with nuclear deterrence depends </w:t>
      </w:r>
      <w:proofErr w:type="gramStart"/>
      <w:r w:rsidRPr="00580FE9">
        <w:t>on  both</w:t>
      </w:r>
      <w:proofErr w:type="gramEnd"/>
      <w:r w:rsidRPr="00580FE9">
        <w:t xml:space="preserve"> the cost of a failure and the failure rate.3 This section  explores the cost of a failure of nuclear deterrence, and  the next section is concerned with the failure rate. </w:t>
      </w:r>
      <w:proofErr w:type="gramStart"/>
      <w:r w:rsidRPr="00580FE9">
        <w:t>While  other</w:t>
      </w:r>
      <w:proofErr w:type="gramEnd"/>
      <w:r w:rsidRPr="00580FE9">
        <w:t xml:space="preserve"> definitions are possible, this article defines a failure  of deterrence to mean a full-scale exchange of all nuclear  weapons available to the U.S. and Russia, an event that  will be termed World War III.   Approximately 20 million people died as a result of </w:t>
      </w:r>
      <w:proofErr w:type="gramStart"/>
      <w:r w:rsidRPr="00580FE9">
        <w:t>the  first</w:t>
      </w:r>
      <w:proofErr w:type="gramEnd"/>
      <w:r w:rsidRPr="00580FE9">
        <w:t xml:space="preserve"> World War. World War II’s fatalities were double </w:t>
      </w:r>
      <w:proofErr w:type="gramStart"/>
      <w:r w:rsidRPr="00580FE9">
        <w:t>or  triple</w:t>
      </w:r>
      <w:proofErr w:type="gramEnd"/>
      <w:r w:rsidRPr="00580FE9">
        <w:t xml:space="preserve"> that number—chaos prevented a more precise deter-  </w:t>
      </w:r>
      <w:proofErr w:type="spellStart"/>
      <w:r w:rsidRPr="00580FE9">
        <w:t>mination</w:t>
      </w:r>
      <w:proofErr w:type="spellEnd"/>
      <w:r w:rsidRPr="00580FE9">
        <w:t xml:space="preserve">. In both cases humanity recovered, and the </w:t>
      </w:r>
      <w:proofErr w:type="gramStart"/>
      <w:r w:rsidRPr="00580FE9">
        <w:t>world  today</w:t>
      </w:r>
      <w:proofErr w:type="gramEnd"/>
      <w:r w:rsidRPr="00580FE9">
        <w:t xml:space="preserve"> bears few scars that attest to the horror of those two  wars. Many people therefore implicitly believe that a </w:t>
      </w:r>
      <w:proofErr w:type="gramStart"/>
      <w:r w:rsidRPr="00580FE9">
        <w:t>third  World</w:t>
      </w:r>
      <w:proofErr w:type="gramEnd"/>
      <w:r w:rsidRPr="00580FE9">
        <w:t xml:space="preserve"> War would be horrible but survivable, an </w:t>
      </w:r>
      <w:proofErr w:type="spellStart"/>
      <w:r w:rsidRPr="00580FE9">
        <w:t>extrapola</w:t>
      </w:r>
      <w:proofErr w:type="spellEnd"/>
      <w:r w:rsidRPr="00580FE9">
        <w:t xml:space="preserve">-  </w:t>
      </w:r>
      <w:proofErr w:type="spellStart"/>
      <w:r w:rsidRPr="00580FE9">
        <w:t>tion</w:t>
      </w:r>
      <w:proofErr w:type="spellEnd"/>
      <w:r w:rsidRPr="00580FE9">
        <w:t xml:space="preserve"> of the effects of the first two global wars. In that view</w:t>
      </w:r>
      <w:proofErr w:type="gramStart"/>
      <w:r w:rsidRPr="00580FE9">
        <w:t>,  World</w:t>
      </w:r>
      <w:proofErr w:type="gramEnd"/>
      <w:r w:rsidRPr="00580FE9">
        <w:t xml:space="preserve"> War III, while horrible, is something that humanity  may just have to face and from which it will then have to  recover. In contrast, some of those most qualified to </w:t>
      </w:r>
      <w:proofErr w:type="gramStart"/>
      <w:r w:rsidRPr="00580FE9">
        <w:t>assess  the</w:t>
      </w:r>
      <w:proofErr w:type="gramEnd"/>
      <w:r w:rsidRPr="00580FE9">
        <w:t xml:space="preserve"> situation hold a very different view.  In a 1961 speech to a joint session of the Philippine Con</w:t>
      </w:r>
      <w:proofErr w:type="gramStart"/>
      <w:r w:rsidRPr="00580FE9">
        <w:t xml:space="preserve">-  </w:t>
      </w:r>
      <w:proofErr w:type="spellStart"/>
      <w:r w:rsidRPr="00580FE9">
        <w:t>gress</w:t>
      </w:r>
      <w:proofErr w:type="spellEnd"/>
      <w:proofErr w:type="gramEnd"/>
      <w:r w:rsidRPr="00580FE9">
        <w:t>, General Douglas MacArthur, stated, “Global war has  become a Frankenstein to destroy both sides. … If   you lose</w:t>
      </w:r>
      <w:proofErr w:type="gramStart"/>
      <w:r w:rsidRPr="00580FE9">
        <w:t>,  you</w:t>
      </w:r>
      <w:proofErr w:type="gramEnd"/>
      <w:r w:rsidRPr="00580FE9">
        <w:t xml:space="preserve"> are annihilated. If you win, you stand only to lose. </w:t>
      </w:r>
      <w:r w:rsidRPr="00580FE9">
        <w:rPr>
          <w:rStyle w:val="StyleUnderline"/>
        </w:rPr>
        <w:t xml:space="preserve">No longer does it possess even the chance of the winner of </w:t>
      </w:r>
      <w:proofErr w:type="gramStart"/>
      <w:r w:rsidRPr="00580FE9">
        <w:rPr>
          <w:rStyle w:val="StyleUnderline"/>
        </w:rPr>
        <w:t>a  duel</w:t>
      </w:r>
      <w:proofErr w:type="gramEnd"/>
      <w:r w:rsidRPr="00580FE9">
        <w:rPr>
          <w:rStyle w:val="StyleUnderline"/>
        </w:rPr>
        <w:t>. It contains now only the germs of double suicide</w:t>
      </w:r>
      <w:r w:rsidRPr="00580FE9">
        <w:t>.”  Former Secretary of Defense Robert McNamara ex</w:t>
      </w:r>
      <w:proofErr w:type="gramStart"/>
      <w:r w:rsidRPr="00580FE9">
        <w:t>-  pressed</w:t>
      </w:r>
      <w:proofErr w:type="gramEnd"/>
      <w:r w:rsidRPr="00580FE9">
        <w:t xml:space="preserve"> a similar view: “If deterrence fails and conflict  develops, the present U.S. and NATO strategy carries with  it a high risk that </w:t>
      </w:r>
      <w:r w:rsidRPr="00580FE9">
        <w:rPr>
          <w:rStyle w:val="StyleUnderline"/>
        </w:rPr>
        <w:t>Western civilization will be destroyed</w:t>
      </w:r>
      <w:r w:rsidRPr="00580FE9">
        <w:t xml:space="preserve">”  [McNamara 1986, page 6]. More recently, George Shultz,  William Perry, Henry Kissinger, and Sam Nunn4 echoed  those concerns when they quoted President Reagan’s belief  that nuclear weapons were “totally irrational, totally </w:t>
      </w:r>
      <w:proofErr w:type="spellStart"/>
      <w:r w:rsidRPr="00580FE9">
        <w:t>inhu</w:t>
      </w:r>
      <w:proofErr w:type="spellEnd"/>
      <w:r w:rsidRPr="00580FE9">
        <w:t>-  mane, good for nothing but killing, possibly destructive of  life on earth and civilization.” [Shultz 2007]   Official studies, while couched in less emotional terms</w:t>
      </w:r>
      <w:proofErr w:type="gramStart"/>
      <w:r w:rsidRPr="00580FE9">
        <w:t>,  still</w:t>
      </w:r>
      <w:proofErr w:type="gramEnd"/>
      <w:r w:rsidRPr="00580FE9">
        <w:t xml:space="preserve"> convey the horrendous toll that World War III would  exact: “</w:t>
      </w:r>
      <w:r w:rsidRPr="00580FE9">
        <w:rPr>
          <w:rStyle w:val="StyleUnderline"/>
        </w:rPr>
        <w:t>The resulting deaths would be far beyond any  precedent</w:t>
      </w:r>
      <w:r w:rsidRPr="00580FE9">
        <w:t xml:space="preserve">. Executive branch calculations show a range </w:t>
      </w:r>
      <w:proofErr w:type="gramStart"/>
      <w:r w:rsidRPr="00580FE9">
        <w:t>of  U.S</w:t>
      </w:r>
      <w:proofErr w:type="gramEnd"/>
      <w:r w:rsidRPr="00580FE9">
        <w:t xml:space="preserve">. deaths from 35 to 77 percent (i.e., 79-160 million dead)  … a change in targeting could kill somewhere between  20 million and 30 million additional people on each side   .... These calculations reflect only deaths during the </w:t>
      </w:r>
      <w:proofErr w:type="gramStart"/>
      <w:r w:rsidRPr="00580FE9">
        <w:t>first  30</w:t>
      </w:r>
      <w:proofErr w:type="gramEnd"/>
      <w:r w:rsidRPr="00580FE9">
        <w:t xml:space="preserve"> days. Additional millions would be injured, and </w:t>
      </w:r>
      <w:proofErr w:type="gramStart"/>
      <w:r w:rsidRPr="00580FE9">
        <w:t>many  would</w:t>
      </w:r>
      <w:proofErr w:type="gramEnd"/>
      <w:r w:rsidRPr="00580FE9">
        <w:t xml:space="preserve"> eventually die from lack of adequate medical care …  millions of people might starve or freeze during the follow-  </w:t>
      </w:r>
      <w:proofErr w:type="spellStart"/>
      <w:r w:rsidRPr="00580FE9">
        <w:t>ing</w:t>
      </w:r>
      <w:proofErr w:type="spellEnd"/>
      <w:r w:rsidRPr="00580FE9">
        <w:t xml:space="preserve"> winter, but it is not possible to estimate how many. …  </w:t>
      </w:r>
      <w:proofErr w:type="gramStart"/>
      <w:r w:rsidRPr="00580FE9">
        <w:t>further</w:t>
      </w:r>
      <w:proofErr w:type="gramEnd"/>
      <w:r w:rsidRPr="00580FE9">
        <w:t xml:space="preserve"> millions … might eventually die of latent radiation  effects.” [OTA 1979, page 8]   This OTA report also noted the possibility of serious  ecological damage [OTA 1979, page 9], a concern that as-  </w:t>
      </w:r>
      <w:proofErr w:type="spellStart"/>
      <w:r w:rsidRPr="00580FE9">
        <w:t>sumed</w:t>
      </w:r>
      <w:proofErr w:type="spellEnd"/>
      <w:r w:rsidRPr="00580FE9">
        <w:t xml:space="preserve"> a new potentiality when the TTAPS report [TTAPS  1983] proposed that the ash and dust from so many nearly  simultaneous </w:t>
      </w:r>
      <w:r w:rsidRPr="00580FE9">
        <w:rPr>
          <w:rStyle w:val="StyleUnderline"/>
        </w:rPr>
        <w:t>nuclear explosions</w:t>
      </w:r>
      <w:r w:rsidRPr="00580FE9">
        <w:t xml:space="preserve"> and their resultant fire-  storms </w:t>
      </w:r>
      <w:r w:rsidRPr="00580FE9">
        <w:rPr>
          <w:rStyle w:val="StyleUnderline"/>
        </w:rPr>
        <w:t>could usher in a nuclear winter that might erase  homo sapiens from the face of the earth</w:t>
      </w:r>
      <w:r w:rsidRPr="00580FE9">
        <w:t xml:space="preserve">, much as many  scientists now believe the K-T Extinction that wiped out  the dinosaurs resulted from an impact winter caused by ash  and dust from a large asteroid or comet striking Earth. </w:t>
      </w:r>
      <w:proofErr w:type="gramStart"/>
      <w:r w:rsidRPr="00580FE9">
        <w:t>The  TTAPS</w:t>
      </w:r>
      <w:proofErr w:type="gramEnd"/>
      <w:r w:rsidRPr="00580FE9">
        <w:t xml:space="preserve"> report produced a heated debate, and there is still  no scientific consensus on whether a nuclear winter would  follow a full-scale nuclear war. Recent work [</w:t>
      </w:r>
      <w:proofErr w:type="spellStart"/>
      <w:r w:rsidRPr="00580FE9">
        <w:t>Robock</w:t>
      </w:r>
      <w:proofErr w:type="spellEnd"/>
      <w:r w:rsidRPr="00580FE9">
        <w:t xml:space="preserve"> 2007</w:t>
      </w:r>
      <w:proofErr w:type="gramStart"/>
      <w:r w:rsidRPr="00580FE9">
        <w:t>,  Toon</w:t>
      </w:r>
      <w:proofErr w:type="gramEnd"/>
      <w:r w:rsidRPr="00580FE9">
        <w:t xml:space="preserve"> 2007] suggests that </w:t>
      </w:r>
      <w:r w:rsidRPr="00580FE9">
        <w:rPr>
          <w:rStyle w:val="StyleUnderline"/>
        </w:rPr>
        <w:t>even a limited nuclear exchange</w:t>
      </w:r>
      <w:r w:rsidRPr="00580FE9">
        <w:t xml:space="preserve">  or one between newer nuclear-weapon states, such as India  and Pakistan, </w:t>
      </w:r>
      <w:r w:rsidRPr="00580FE9">
        <w:rPr>
          <w:rStyle w:val="StyleUnderline"/>
        </w:rPr>
        <w:t>could have devastating long-lasting climatic  consequences</w:t>
      </w:r>
      <w:r w:rsidRPr="00580FE9">
        <w:t xml:space="preserve"> due to the large volumes of smoke that would  be generated by fires in modern megacities.   While it is uncertain how destructive World War III  would be, prudence dictates that we apply the same </w:t>
      </w:r>
      <w:proofErr w:type="spellStart"/>
      <w:r w:rsidRPr="00580FE9">
        <w:t>engi</w:t>
      </w:r>
      <w:proofErr w:type="spellEnd"/>
      <w:r w:rsidRPr="00580FE9">
        <w:t xml:space="preserve">-  </w:t>
      </w:r>
      <w:proofErr w:type="spellStart"/>
      <w:r w:rsidRPr="00580FE9">
        <w:t>neering</w:t>
      </w:r>
      <w:proofErr w:type="spellEnd"/>
      <w:r w:rsidRPr="00580FE9">
        <w:t xml:space="preserve"> conservatism that saved the Golden Gate Bridge  from collapsing on its 50th anniversary and assume that  </w:t>
      </w:r>
      <w:r w:rsidRPr="00580FE9">
        <w:rPr>
          <w:rStyle w:val="StyleUnderline"/>
        </w:rPr>
        <w:t>preventing World War III is a necessity—not an option</w:t>
      </w:r>
      <w:r w:rsidRPr="00580FE9">
        <w:t>.</w:t>
      </w:r>
    </w:p>
    <w:p w14:paraId="3D8D8304" w14:textId="77777777" w:rsidR="00335AF8" w:rsidRPr="00335AF8" w:rsidRDefault="00335AF8" w:rsidP="00335AF8"/>
    <w:p w14:paraId="78E7F8E8" w14:textId="77777777" w:rsidR="00335AF8" w:rsidRDefault="00335AF8" w:rsidP="00335AF8">
      <w:pPr>
        <w:pStyle w:val="Heading3"/>
      </w:pPr>
      <w:r>
        <w:t>2ac—terror—AQ attacks UQ</w:t>
      </w:r>
    </w:p>
    <w:p w14:paraId="7644CEEB" w14:textId="77777777" w:rsidR="00335AF8" w:rsidRPr="00342B85" w:rsidRDefault="00335AF8" w:rsidP="00335AF8">
      <w:pPr>
        <w:pStyle w:val="Heading4"/>
      </w:pPr>
      <w:r>
        <w:t>Increased probability of Al Qaeda attacks now</w:t>
      </w:r>
    </w:p>
    <w:p w14:paraId="48C30A47" w14:textId="77777777" w:rsidR="00335AF8" w:rsidRDefault="00335AF8" w:rsidP="00335AF8">
      <w:r w:rsidRPr="00C45AE0">
        <w:rPr>
          <w:rStyle w:val="Style13ptBold"/>
        </w:rPr>
        <w:t>Ansari, 2015</w:t>
      </w:r>
      <w:r>
        <w:t xml:space="preserve"> – visiting researcher in Carnegie’s Nuclear Policy Program with research on South Asia, particularly strategic relations between Afghanistan, Pakistan, and India (Neha Ansari, “AN UNSTABLE AFGHANISTAN: THE POTENTIAL IMPACT OF NATO'S DEPARTURE ON PAKISTAN,” Journal of European Studies, ProQuest, December 2015)//CM</w:t>
      </w:r>
    </w:p>
    <w:p w14:paraId="7D6E17D6" w14:textId="77777777" w:rsidR="00335AF8" w:rsidRPr="00E626A1" w:rsidRDefault="00335AF8" w:rsidP="00335AF8">
      <w:r>
        <w:t xml:space="preserve">Lost in transition? Transferring responsibility to ANSF </w:t>
      </w:r>
      <w:proofErr w:type="gramStart"/>
      <w:r w:rsidRPr="00902FDA">
        <w:rPr>
          <w:rStyle w:val="StyleUnderline"/>
        </w:rPr>
        <w:t>A</w:t>
      </w:r>
      <w:proofErr w:type="gramEnd"/>
      <w:r w:rsidRPr="00902FDA">
        <w:rPr>
          <w:rStyle w:val="StyleUnderline"/>
        </w:rPr>
        <w:t xml:space="preserve"> new and different NATO mission is now to advise, train and assist the Afghan National Security Forces</w:t>
      </w:r>
      <w:r>
        <w:t xml:space="preserve"> (ANSF) – comprising the Afghan National Army (ANA) and the Afghan National Police (ANP). Whether it is termed ‘transition’ or ‘withdrawal’, the ground reality is that </w:t>
      </w:r>
      <w:r w:rsidRPr="00CC0EA7">
        <w:rPr>
          <w:rStyle w:val="StyleUnderline"/>
        </w:rPr>
        <w:t>international troops have left and local forces that are still learning the ropes will now be responsible for security in a highly vulnerable country</w:t>
      </w:r>
      <w:r w:rsidRPr="00CC0EA7">
        <w:t xml:space="preserve">. </w:t>
      </w:r>
      <w:r w:rsidRPr="00CC0EA7">
        <w:rPr>
          <w:rStyle w:val="StyleUnderline"/>
        </w:rPr>
        <w:t>The international forces will no longer patrol Afghan territory, and the ANSF will be completely on its own in conducting operations</w:t>
      </w:r>
      <w:r w:rsidRPr="00CC0EA7">
        <w:t>.</w:t>
      </w:r>
      <w:r>
        <w:t xml:space="preserve">23 Early in 2006, the then NATO Supreme Commander claimed “The Afghan National Army is the most successful pillar of our reconstruction efforts to date”.24 International trainers helped organize ANSF in the transition period. They numbered roughly 224,000 in May 2010 and increased to an estimated 345,000 by January 2014.25 Testifying before the Senate Armed Services Committee on July 10, 2014, the top US Commander in Afghanistan, General John Campbell stated, “I have confidence in the strength of the Afghan security forces. They’ve held strong despite significant casualties during the 2013 and 2014 fighting seasons.”26 </w:t>
      </w:r>
      <w:r w:rsidRPr="00902FDA">
        <w:rPr>
          <w:rStyle w:val="StyleUnderline"/>
        </w:rPr>
        <w:t>The Afghan forces have shown better performance over the years, but as Gen. Campbell mentioned, they still suffered the highest number of casualties in the year 2013, which indicates the rapidly growing strength of the Taliban-led insurgency across Afghanistan</w:t>
      </w:r>
      <w:r>
        <w:t>, especially in the south and the east of the country. The US National Intelligence Estimate, which includes input from the 16 American intelligence agencies, predicted that the gains the US and its allies made during the period 2010-2013 were likely to significantly erode by 2017, even if Washington left behind a few thousand troops and continued economic and military assistance to the impoverished country.27 Moreover</w:t>
      </w:r>
      <w:r w:rsidRPr="00902FDA">
        <w:rPr>
          <w:rStyle w:val="StyleUnderline"/>
        </w:rPr>
        <w:t>, ANSF overall has notable deficiencies in such areas as intelligence collection and logistics, which have adversely impacted on their performance in the battlefield</w:t>
      </w:r>
      <w:r>
        <w:t xml:space="preserve">.28 A research paper written for the British House of Commons painted an even more depressing picture. It pointed out how </w:t>
      </w:r>
      <w:r w:rsidRPr="00902FDA">
        <w:rPr>
          <w:rStyle w:val="StyleUnderline"/>
        </w:rPr>
        <w:t>the ANSF had “problems with motivation, absenteeism and desertion, corruption and predatory behaviour”.</w:t>
      </w:r>
      <w:r>
        <w:t xml:space="preserve">29 </w:t>
      </w:r>
      <w:r w:rsidRPr="00194D14">
        <w:rPr>
          <w:rStyle w:val="StyleUnderline"/>
        </w:rPr>
        <w:t>According to many on-the-ground assessments and analyses, the Taliban insurgency will become an even greater threat to Afghanistan’s stability in 2015–2018 than it is now,</w:t>
      </w:r>
      <w:r>
        <w:t xml:space="preserve"> which contradicts the assumption in the Chicago summit of a reduced insurgent threat.30 This fear resonates among the international community and the Afghans. The Afghan people have faced a </w:t>
      </w:r>
      <w:proofErr w:type="spellStart"/>
      <w:r>
        <w:t>spiralling</w:t>
      </w:r>
      <w:proofErr w:type="spellEnd"/>
      <w:r>
        <w:t xml:space="preserve"> number of civilian casualties with no let-up in sight. The United Nations Assistance Mission in Afghanistan reported an 11% increase in security incidents during the summer of 2013 and documented 8,615 civilian casualties (2,959 civilian deaths and 5,656 injured) in 2013, which was a 14% increase from the previous year.31 During the first half of 2014 alone, civilian casualties were 24% higher compared to the same period in 2013, mainly as a consequence of the increased ground combat between the ANSF and insurgents in civilian areas.32 Therefore</w:t>
      </w:r>
      <w:r w:rsidRPr="00194D14">
        <w:rPr>
          <w:rStyle w:val="StyleUnderline"/>
        </w:rPr>
        <w:t>, it is not just the fact that the ANSF is weak, but also that the Taliban are growing stronger. They are not only gaining more ground in the Pashtun-dominated areas in the southeast of the country, but also in the Uzbek and Tajik majority areas in the north</w:t>
      </w:r>
      <w:r>
        <w:t xml:space="preserve">. They have also changed their tactics – after taking over territory, the </w:t>
      </w:r>
      <w:r w:rsidRPr="00CC0EA7">
        <w:rPr>
          <w:rStyle w:val="StyleUnderline"/>
        </w:rPr>
        <w:t>insurgents are showing flexibility in governing rather than relying on force and arousing fear</w:t>
      </w:r>
      <w:r>
        <w:t xml:space="preserve">.33 “They have a parallel system to the government, one that approves the development projects,” said a stabilization adviser for a USAID contractor in an interview to the New York Times. “We can’t do anything without the Taliban approval”.34 The International Crisis Group in a report in 2014 stated that the number of insurgent attacks had increased by 15%-20% in 2013 from a year earlier.35According to an independent group, the Afghanistan NGO Safety Office, there was a 47% increase in attacks by armed opposition groups during the first quarter of 2013 (2,331 attacks) compared to (1,581) the same period in 2012.36As recent as August 19, 2014, over 700 heavily armed Taliban insurgents were battling Afghan security forces in </w:t>
      </w:r>
      <w:proofErr w:type="spellStart"/>
      <w:r>
        <w:t>Logar</w:t>
      </w:r>
      <w:proofErr w:type="spellEnd"/>
      <w:r>
        <w:t xml:space="preserve">, a key province near Kabul – which is a test of the Afghan military's strength, as foreign forces pull out of the country.37 Although the Taliban failed to control </w:t>
      </w:r>
      <w:proofErr w:type="spellStart"/>
      <w:r>
        <w:t>Logar</w:t>
      </w:r>
      <w:proofErr w:type="spellEnd"/>
      <w:r>
        <w:t xml:space="preserve"> entirely, pressure built on the Afghan government to sign a bilateral security agreement to keep a small force of the American army in Afghanistan till 2016 to back up local security forces in such conditions. </w:t>
      </w:r>
      <w:r w:rsidRPr="00194D14">
        <w:rPr>
          <w:rStyle w:val="StyleUnderline"/>
        </w:rPr>
        <w:t>According to the Afghan Ministry of Interior, the Taliban launched 700 ground offensives between March and September 2014</w:t>
      </w:r>
      <w:r>
        <w:t xml:space="preserve">, resulting in the deaths of 800 soldiers and 1,368 policemen – the highest casualty rate for the Afghan forces ever over a similar time span.38 A US Department of </w:t>
      </w:r>
      <w:proofErr w:type="spellStart"/>
      <w:r>
        <w:t>Defence</w:t>
      </w:r>
      <w:proofErr w:type="spellEnd"/>
      <w:r>
        <w:t xml:space="preserve"> official dubbed the ‘2014 fighting season’ the Taliban’s “most successful campaigns since the start of the war”.39 </w:t>
      </w:r>
      <w:r w:rsidRPr="00194D14">
        <w:rPr>
          <w:rStyle w:val="StyleUnderline"/>
        </w:rPr>
        <w:t>Along with the Taliban, al-Qaeda too is regaining its influence in Afghanistan</w:t>
      </w:r>
      <w:r>
        <w:t xml:space="preserve">. Al Qaeda’s paramilitary commander and emir for north eastern Afghanistan, Faruq al-Qatari, is already attempting to expand </w:t>
      </w:r>
      <w:proofErr w:type="spellStart"/>
      <w:r>
        <w:t>alQaeda’s</w:t>
      </w:r>
      <w:proofErr w:type="spellEnd"/>
      <w:r>
        <w:t xml:space="preserve"> footprint in the northeast.40 </w:t>
      </w:r>
      <w:r w:rsidRPr="00194D14">
        <w:rPr>
          <w:rStyle w:val="StyleUnderline"/>
        </w:rPr>
        <w:t xml:space="preserve">Moreover, al Qaeda leaders probably assume that the American and NATO withdrawal will give them more freedom of movement in provinces such as </w:t>
      </w:r>
      <w:proofErr w:type="spellStart"/>
      <w:r w:rsidRPr="00194D14">
        <w:rPr>
          <w:rStyle w:val="StyleUnderline"/>
        </w:rPr>
        <w:t>Kunar</w:t>
      </w:r>
      <w:proofErr w:type="spellEnd"/>
      <w:r w:rsidRPr="00194D14">
        <w:rPr>
          <w:rStyle w:val="StyleUnderline"/>
        </w:rPr>
        <w:t xml:space="preserve"> and Nuristan</w:t>
      </w:r>
      <w:r>
        <w:t xml:space="preserve">.41 According to scholars Seth Jones and Keith Crane, </w:t>
      </w:r>
      <w:r w:rsidRPr="00194D14">
        <w:rPr>
          <w:rStyle w:val="StyleUnderline"/>
        </w:rPr>
        <w:t xml:space="preserve">the insurgency will remain diverse and include groups led by the Taliban, the </w:t>
      </w:r>
      <w:proofErr w:type="spellStart"/>
      <w:r w:rsidRPr="00194D14">
        <w:rPr>
          <w:rStyle w:val="StyleUnderline"/>
        </w:rPr>
        <w:t>Haqqani</w:t>
      </w:r>
      <w:proofErr w:type="spellEnd"/>
      <w:r w:rsidRPr="00194D14">
        <w:rPr>
          <w:rStyle w:val="StyleUnderline"/>
        </w:rPr>
        <w:t xml:space="preserve"> network, allied Pashtun tribes and clans, drug mafias, and local militia forces, mostly supported by </w:t>
      </w:r>
      <w:proofErr w:type="spellStart"/>
      <w:r w:rsidRPr="00194D14">
        <w:rPr>
          <w:rStyle w:val="StyleUnderline"/>
        </w:rPr>
        <w:t>neighbouring</w:t>
      </w:r>
      <w:proofErr w:type="spellEnd"/>
      <w:r w:rsidRPr="00194D14">
        <w:rPr>
          <w:rStyle w:val="StyleUnderline"/>
        </w:rPr>
        <w:t xml:space="preserve"> Pakistan and Iran</w:t>
      </w:r>
      <w:r>
        <w:t xml:space="preserve">.42 Also </w:t>
      </w:r>
      <w:r w:rsidRPr="00216AB1">
        <w:rPr>
          <w:rStyle w:val="StyleUnderline"/>
        </w:rPr>
        <w:t>with less US air cover, Taliban fighters now attack Afghan military posts more frequently with the aim of taking and holding ground</w:t>
      </w:r>
      <w:r>
        <w:t>. This is a shift from the earlier hit-and-run guerrilla strikes carried out by the insurgents.43 However</w:t>
      </w:r>
      <w:r w:rsidRPr="00216AB1">
        <w:rPr>
          <w:rStyle w:val="StyleUnderline"/>
        </w:rPr>
        <w:t>, the most alarming development is that pertaining to the loyalty of the ANSF and the Afghan population. The Asia Foundation found that in 2013, a third of Afghans (35%)</w:t>
      </w:r>
      <w:r>
        <w:t xml:space="preserve"> – mostly Pashtuns and rural Afghans – </w:t>
      </w:r>
      <w:r w:rsidRPr="00216AB1">
        <w:rPr>
          <w:rStyle w:val="StyleUnderline"/>
        </w:rPr>
        <w:t>were sympathetic to armed opposition groups</w:t>
      </w:r>
      <w:r>
        <w:t xml:space="preserve"> (AOGs), primarily the Taliban.44 Moreover, as noted by Thomas </w:t>
      </w:r>
      <w:proofErr w:type="spellStart"/>
      <w:r>
        <w:t>Ruttig</w:t>
      </w:r>
      <w:proofErr w:type="spellEnd"/>
      <w:r>
        <w:t xml:space="preserve"> an analyst of Afghan affairs, </w:t>
      </w:r>
      <w:r w:rsidRPr="00216AB1">
        <w:rPr>
          <w:rStyle w:val="StyleUnderline"/>
        </w:rPr>
        <w:t>networks linked to the former civil war militias have penetrated the army and police and they may be more loyal to their former armed factions than to the central government</w:t>
      </w:r>
      <w:r>
        <w:t>.</w:t>
      </w:r>
      <w:r w:rsidRPr="00CC0EA7">
        <w:rPr>
          <w:rStyle w:val="StyleUnderline"/>
        </w:rPr>
        <w:t>45 There is also evidence available that proves that the Taliban have successfully infiltrated the security force</w:t>
      </w:r>
      <w:r>
        <w:t>s</w:t>
      </w:r>
      <w:r w:rsidRPr="00CC0EA7">
        <w:rPr>
          <w:rStyle w:val="StyleUnderline"/>
        </w:rPr>
        <w:t>, as the green-on-blue (ANSF vs ISAF) attacks as well as the green-on-green (ANSF vs ANSF) attacks have increased</w:t>
      </w:r>
      <w:r>
        <w:t xml:space="preserve">. Such attacks have been termed as ‘insider attacks’. Former Afghan </w:t>
      </w:r>
      <w:proofErr w:type="spellStart"/>
      <w:r>
        <w:t>defence</w:t>
      </w:r>
      <w:proofErr w:type="spellEnd"/>
      <w:r>
        <w:t xml:space="preserve"> minister </w:t>
      </w:r>
      <w:proofErr w:type="spellStart"/>
      <w:r>
        <w:t>Shahnawaz</w:t>
      </w:r>
      <w:proofErr w:type="spellEnd"/>
      <w:r>
        <w:t xml:space="preserve"> </w:t>
      </w:r>
      <w:proofErr w:type="spellStart"/>
      <w:r>
        <w:t>Tanai</w:t>
      </w:r>
      <w:proofErr w:type="spellEnd"/>
      <w:r>
        <w:t xml:space="preserve"> told a Pakistani newspaper </w:t>
      </w:r>
      <w:r w:rsidRPr="00CC0EA7">
        <w:rPr>
          <w:rStyle w:val="StyleUnderline"/>
        </w:rPr>
        <w:t>“There is a strong possibility that the Taliban have increased influence in the ranks of the security forces that has resulted in the series of recent attacks.”</w:t>
      </w:r>
      <w:r>
        <w:t xml:space="preserve">46There have also been reports of the ANSF holding joint patrols with Taliban fighters in parts of the southern province of Helmand.47 </w:t>
      </w:r>
    </w:p>
    <w:p w14:paraId="039568FA" w14:textId="77777777" w:rsidR="00335AF8" w:rsidRPr="00580FE9" w:rsidRDefault="00335AF8" w:rsidP="00335AF8"/>
    <w:p w14:paraId="15E8F898" w14:textId="77777777" w:rsidR="00581520" w:rsidRDefault="00DC08A6" w:rsidP="00DC08A6">
      <w:pPr>
        <w:pStyle w:val="Heading3"/>
      </w:pPr>
      <w:r w:rsidRPr="00580FE9">
        <w:t>2ac</w:t>
      </w:r>
      <w:r w:rsidR="00580FE9">
        <w:t>—t</w:t>
      </w:r>
      <w:r w:rsidRPr="00580FE9">
        <w:t>error—US-China coop solves</w:t>
      </w:r>
    </w:p>
    <w:p w14:paraId="2595946B" w14:textId="77777777" w:rsidR="00580FE9" w:rsidRPr="00580FE9" w:rsidRDefault="00580FE9" w:rsidP="00580FE9"/>
    <w:p w14:paraId="766BA55C" w14:textId="77777777" w:rsidR="00DC08A6" w:rsidRPr="00580FE9" w:rsidRDefault="00DC08A6" w:rsidP="00580FE9">
      <w:pPr>
        <w:pStyle w:val="Heading4"/>
      </w:pPr>
      <w:r w:rsidRPr="00580FE9">
        <w:t>U.S and China Cooperation should cooperate over counter-terrorism efforts</w:t>
      </w:r>
    </w:p>
    <w:p w14:paraId="1AB3A81F" w14:textId="77777777" w:rsidR="00DC08A6" w:rsidRPr="00580FE9" w:rsidRDefault="00DC08A6" w:rsidP="00DC08A6">
      <w:r w:rsidRPr="00580FE9">
        <w:rPr>
          <w:rFonts w:eastAsiaTheme="majorEastAsia" w:cstheme="majorBidi"/>
          <w:b/>
          <w:iCs/>
          <w:sz w:val="26"/>
        </w:rPr>
        <w:t>Tiezzi 14</w:t>
      </w:r>
      <w:r w:rsidRPr="00580FE9">
        <w:t xml:space="preserve"> </w:t>
      </w:r>
      <w:proofErr w:type="gramStart"/>
      <w:r w:rsidRPr="00580FE9">
        <w:t>[ Shannon</w:t>
      </w:r>
      <w:proofErr w:type="gramEnd"/>
      <w:r w:rsidRPr="00580FE9">
        <w:t xml:space="preserve"> - Editor at The Diplomat and was previously a research associate at the U.S.-China Policy Foundation, where she hosted the weekly television show China Forum, “Can the U.S and China Cooperate to Fight Terrorism?”, May 3, 2014, The Diplomat, http://thediplomat.com/2014/05/can-the-u-s-and-china-cooperate-to-fight-terrorism/]//KK</w:t>
      </w:r>
    </w:p>
    <w:p w14:paraId="3154DCE3" w14:textId="1164A526" w:rsidR="00DC08A6" w:rsidRPr="00580FE9" w:rsidRDefault="00DC08A6" w:rsidP="00DC08A6">
      <w:r w:rsidRPr="00580FE9">
        <w:t xml:space="preserve">On April 30, the U.S. State Department released its annual country reports on terrorism, including an assessment of each country’s efforts to fight terrorist activities. The part of the report dealing with East Asia and the Pacific </w:t>
      </w:r>
      <w:proofErr w:type="gramStart"/>
      <w:r w:rsidRPr="00580FE9">
        <w:t>concluded that</w:t>
      </w:r>
      <w:proofErr w:type="gramEnd"/>
      <w:r w:rsidRPr="00580FE9">
        <w:t xml:space="preserve"> “China’s cooperation with the United States on counterterrorism issues remained marginal, with little reciprocity in information exchanges.”</w:t>
      </w:r>
      <w:r w:rsidR="00F57704">
        <w:t xml:space="preserve"> </w:t>
      </w:r>
      <w:r w:rsidRPr="00580FE9">
        <w:t xml:space="preserve">The report also said that China’s government “did not provide detailed evidence of terrorist involvement” in incidents of violence involving Uyghurs in 2013 (it should be noted that the report only covered the events of 2013, and thus did not mention the March attack at Kunming Railway Station or the recent bombing in Urumqi). Regarding 2013′s most infamous attack, the fatal car crash in Tiananmen Square, the State Department </w:t>
      </w:r>
      <w:proofErr w:type="gramStart"/>
      <w:r w:rsidRPr="00580FE9">
        <w:t>concluded</w:t>
      </w:r>
      <w:proofErr w:type="gramEnd"/>
      <w:r w:rsidRPr="00580FE9">
        <w:t xml:space="preserve"> “there was no independent evidence to suggest ETIM involvement.”</w:t>
      </w:r>
      <w:r w:rsidR="00F57704">
        <w:t xml:space="preserve"> </w:t>
      </w:r>
      <w:r w:rsidRPr="00580FE9">
        <w:rPr>
          <w:u w:val="single"/>
        </w:rPr>
        <w:t>Comments calling into question the legitimacy of China’s descriptions of terrorism will never play well in Beijing</w:t>
      </w:r>
      <w:r w:rsidRPr="00580FE9">
        <w:t xml:space="preserve">. This year, the timing, while coincidental (the U.S. report is released April 30 each year), was particularly bad. </w:t>
      </w:r>
      <w:r w:rsidRPr="00580FE9">
        <w:rPr>
          <w:u w:val="single"/>
        </w:rPr>
        <w:t>April 30 saw the latest terrorist attack on Chinese soil, with suspects reportedly attacking bystanders with knives before detonating explosives at Urumqi’s South Railway Station.</w:t>
      </w:r>
      <w:r w:rsidR="00F57704">
        <w:t xml:space="preserve"> </w:t>
      </w:r>
      <w:r w:rsidRPr="00580FE9">
        <w:t>China’s Foreign Ministry responded angrily to the State Department report. “We are dissatisfied with the misstatement relating to China,” spokesman Qin Gang said in a special statement. Qin stressed that “China is a victim of terrorism, and is consistently and resolutely opposed to any form of terrorism.” He added, “Terrorism is a common enemy of human kind, and the international community should form synergy in combating terrorism.”</w:t>
      </w:r>
      <w:r w:rsidR="00F57704">
        <w:t xml:space="preserve"> </w:t>
      </w:r>
      <w:r w:rsidRPr="00580FE9">
        <w:t>However, despite China’s reaction, the State Department report was not all bad. It noted advances in China’s use of asset freezes and other financial methods to combat terrorism. The report also pointed to China’s global and regional involvement in counterterrorism activities, including joint military exercises with Russia, India, and Indonesia. The report makes it clear that China has actively been increasing joint counterterrorism activities — just not with the U.S.</w:t>
      </w:r>
      <w:r w:rsidR="00F57704">
        <w:t xml:space="preserve"> </w:t>
      </w:r>
      <w:r w:rsidRPr="00580FE9">
        <w:t xml:space="preserve">As noted in a 2010 Congressional Research Service report, </w:t>
      </w:r>
      <w:r w:rsidRPr="00580FE9">
        <w:rPr>
          <w:u w:val="single"/>
        </w:rPr>
        <w:t>U.S.-China counterterrorism cooperation was at its peak during the early 2000s. Even then, the report described such cooperation as “limited.” During this time, however, “the tone and context of counterterrorism helped to stabilize — even if it did not transform — the closer bilateral relationship” between the U.S. and China, a hint of how cooperation against terrorist activities could increase mutual trust and confidence between Beijing and Washington.</w:t>
      </w:r>
      <w:r w:rsidR="00F57704">
        <w:t xml:space="preserve"> </w:t>
      </w:r>
      <w:r w:rsidRPr="00580FE9">
        <w:rPr>
          <w:u w:val="single"/>
        </w:rPr>
        <w:t>Since the heyday of the early 2000s, though, counterterrorism has become less of a bright spot in the relationship</w:t>
      </w:r>
      <w:r w:rsidRPr="00580FE9">
        <w:t>. The CRS report notes that in 2005 the U.S. began to publicly express frustration with the amount of U.S.-China cooperation on counterterrorism. As evidenced by this year’s State Department report, these complaints persist today.</w:t>
      </w:r>
      <w:r w:rsidR="00F57704">
        <w:t xml:space="preserve"> </w:t>
      </w:r>
      <w:r w:rsidRPr="00580FE9">
        <w:rPr>
          <w:u w:val="single"/>
        </w:rPr>
        <w:t xml:space="preserve">Common sense would indicate that Beijing and Washington have much to gain from working together to combat terrorism. For example, the State Department’s report listed Afghanistan and </w:t>
      </w:r>
      <w:r w:rsidRPr="00580FE9">
        <w:t>Pakistan as “</w:t>
      </w:r>
      <w:r w:rsidRPr="00580FE9">
        <w:rPr>
          <w:u w:val="single"/>
        </w:rPr>
        <w:t xml:space="preserve">terrorist safe havens.” </w:t>
      </w:r>
      <w:r w:rsidRPr="00580FE9">
        <w:t>Areas of Pakistan in particular (including the tribal areas and Balochistan province) were</w:t>
      </w:r>
      <w:r w:rsidRPr="00580FE9">
        <w:rPr>
          <w:u w:val="single"/>
        </w:rPr>
        <w:t xml:space="preserve"> described as “a safe haven for terrorist groups seeking to conduct domestic, regional, and global attacks.”  </w:t>
      </w:r>
      <w:r w:rsidRPr="00580FE9">
        <w:t xml:space="preserve">Though the report did not list Xinjiang-linked terrorist groups specifically, the Turkestan Islamic Party (TIP) reportedly operates out of Pakistan’s tribal belt. </w:t>
      </w:r>
      <w:r w:rsidRPr="00580FE9">
        <w:rPr>
          <w:u w:val="single"/>
        </w:rPr>
        <w:t>The persistence of militant groups in areas of Pakistan is of great concern to the U.S. and China, as groups hostile to both countries operate in these regions. So why aren’t we seeing more cooperation on counterterrorism operations?</w:t>
      </w:r>
      <w:r w:rsidR="00F57704">
        <w:t xml:space="preserve"> </w:t>
      </w:r>
      <w:r w:rsidRPr="00580FE9">
        <w:t xml:space="preserve">From the U.S. perspective, the main hang-up is concern about China’s definition of terrorism: specifically, what a 2011 CSIS report called “differences over what is considered terrorism and what is a legitimate expression of peaceful political dissent.” The U.S. has reservations that some of the activities China classifies as counterterrorism amount to the persecution of Uyghurs. </w:t>
      </w:r>
      <w:proofErr w:type="gramStart"/>
      <w:r w:rsidRPr="00580FE9">
        <w:t>These fears have been highlighted repeatedly by human rights groups such as Amnesty International and Human Rights Watch</w:t>
      </w:r>
      <w:proofErr w:type="gramEnd"/>
      <w:r w:rsidRPr="00580FE9">
        <w:t>.</w:t>
      </w:r>
      <w:r w:rsidR="00F57704">
        <w:t xml:space="preserve"> </w:t>
      </w:r>
      <w:r w:rsidRPr="00580FE9">
        <w:t>The Uyghurs detained at Guantanamo Bay provided the most visible symbol of this concern. The men were reportedly detained “in the course of hostilities” against U.S. forces. However, a U.S. court ruled they did not pose a threat and should be released. Despite Beijing’s urging, Washington refused to repatriate the men to China out of fears that they would be subject to mistreatment by the Chinese government.</w:t>
      </w:r>
      <w:r w:rsidR="00F57704">
        <w:t xml:space="preserve"> </w:t>
      </w:r>
      <w:r w:rsidRPr="00580FE9">
        <w:t>Under this framework, the brutal attacks in Kunming and Urumqi could actually be beneficial to U.S.-China cooperation on counterterrorism. These attacks clearly fit the U.S. legal definition of terrorism:</w:t>
      </w:r>
    </w:p>
    <w:p w14:paraId="71A7D77A" w14:textId="77777777" w:rsidR="00DC08A6" w:rsidRPr="00580FE9" w:rsidRDefault="00DC08A6" w:rsidP="00DC08A6">
      <w:r w:rsidRPr="00580FE9">
        <w:t>“</w:t>
      </w:r>
      <w:proofErr w:type="gramStart"/>
      <w:r w:rsidRPr="00580FE9">
        <w:t>activities</w:t>
      </w:r>
      <w:proofErr w:type="gramEnd"/>
      <w:r w:rsidRPr="00580FE9">
        <w:t xml:space="preserve"> that — (A) involve violent acts or acts dangerous to human life … (B) appear to be intended — (i) to intimidate or coerce a civilian population; (ii) to influence the policy of a government by intimidation or coercion; or (iii) to affect the conduct of a government by mass destruction, assassination, or kidnapping.”</w:t>
      </w:r>
    </w:p>
    <w:p w14:paraId="20A2D7C8" w14:textId="57BC0E98" w:rsidR="00DC08A6" w:rsidRDefault="00DC08A6" w:rsidP="00DC08A6">
      <w:pPr>
        <w:rPr>
          <w:u w:val="single"/>
        </w:rPr>
      </w:pPr>
      <w:r w:rsidRPr="00580FE9">
        <w:rPr>
          <w:u w:val="single"/>
        </w:rPr>
        <w:t>As such, the recent attacks could provide an incentive for increased U.S.-China counterterrorism cooperation. China could facilitate this through increased information sharing, particularly by sharing the results of its investigations into these attack and their connections with TIP and/or the East Turkestan Islamic Movement (ETIM).</w:t>
      </w:r>
      <w:r w:rsidR="00F57704">
        <w:rPr>
          <w:u w:val="single"/>
        </w:rPr>
        <w:t xml:space="preserve"> </w:t>
      </w:r>
      <w:r w:rsidRPr="00580FE9">
        <w:t xml:space="preserve">China, meanwhile, does not want to see an increased U.S. presence near its western borders, even if this presence is ostensibly meant to combat terrorist activities. However, </w:t>
      </w:r>
      <w:r w:rsidRPr="00580FE9">
        <w:rPr>
          <w:u w:val="single"/>
        </w:rPr>
        <w:t>China also benefits from U.S. efforts to root out terrorism — ETIM’s former leader, Abdul Haq, is presumed to have died in a U.S. drone strike in 2010. China would likely be more willing to consider close cooperation with the U.S. if it could be assured the increased counterterrorism activities would not lead to an increased U.S. troop presence.</w:t>
      </w:r>
      <w:r w:rsidR="00F57704">
        <w:rPr>
          <w:u w:val="single"/>
        </w:rPr>
        <w:t xml:space="preserve"> </w:t>
      </w:r>
      <w:r w:rsidRPr="00580FE9">
        <w:rPr>
          <w:u w:val="single"/>
        </w:rPr>
        <w:t>It would also be helpful for the U.S. to indicate more concern over the increase in terrorist activities in China</w:t>
      </w:r>
      <w:r w:rsidRPr="00580FE9">
        <w:t xml:space="preserve">. It was obvious from the State Department report that the U.S. does not consider Xinjiang-linked terrorist groups to be a major focus for counterterrorism operations in the Asia-Pacific. The State Department list of “ongoing concerns” for the region included terrorist activity in Indonesia and the southern Philippines, with no mention of Xinjiang. The U.S. also does not include ETIM or TIP on its official list of designated terrorist organizations. </w:t>
      </w:r>
      <w:r w:rsidRPr="00580FE9">
        <w:rPr>
          <w:u w:val="single"/>
        </w:rPr>
        <w:t>Again, increased information sharing on Beijing’s part may convince the U.S. to change this position, but the U.S. should also refrain from implying (as the 2010 CRS report does) that such groups are not worthy of attention because they don’t pose a direct threat to U.S. interests.</w:t>
      </w:r>
    </w:p>
    <w:p w14:paraId="223CCEED" w14:textId="77777777" w:rsidR="00580FE9" w:rsidRDefault="00580FE9" w:rsidP="00580FE9">
      <w:pPr>
        <w:pStyle w:val="Heading3"/>
      </w:pPr>
      <w:r>
        <w:t>2ac—nuke terror imp</w:t>
      </w:r>
    </w:p>
    <w:p w14:paraId="11DB2794" w14:textId="77777777" w:rsidR="00580FE9" w:rsidRPr="00580FE9" w:rsidRDefault="00580FE9" w:rsidP="00580FE9">
      <w:pPr>
        <w:pStyle w:val="Heading4"/>
      </w:pPr>
      <w:r w:rsidRPr="00580FE9">
        <w:t xml:space="preserve">Nuclear terror kills billons </w:t>
      </w:r>
    </w:p>
    <w:p w14:paraId="1F8A0533" w14:textId="77777777" w:rsidR="00580FE9" w:rsidRPr="00580FE9" w:rsidRDefault="00580FE9" w:rsidP="00580FE9">
      <w:pPr>
        <w:rPr>
          <w:rStyle w:val="Style13ptBold"/>
        </w:rPr>
      </w:pPr>
      <w:r w:rsidRPr="00580FE9">
        <w:rPr>
          <w:rStyle w:val="Style13ptBold"/>
        </w:rPr>
        <w:t xml:space="preserve">Brill and </w:t>
      </w:r>
      <w:proofErr w:type="spellStart"/>
      <w:r w:rsidRPr="00580FE9">
        <w:rPr>
          <w:rStyle w:val="Style13ptBold"/>
        </w:rPr>
        <w:t>Luongo</w:t>
      </w:r>
      <w:proofErr w:type="spellEnd"/>
      <w:r w:rsidRPr="00580FE9">
        <w:rPr>
          <w:rStyle w:val="Style13ptBold"/>
        </w:rPr>
        <w:t xml:space="preserve"> ‘12</w:t>
      </w:r>
    </w:p>
    <w:p w14:paraId="0CF6445B" w14:textId="77777777" w:rsidR="00580FE9" w:rsidRPr="00580FE9" w:rsidRDefault="00580FE9" w:rsidP="00580FE9">
      <w:r w:rsidRPr="00580FE9">
        <w:t xml:space="preserve">[Kenneth C. Brill is a former U.S. ambassador to the I.A.E.A. Kenneth N. </w:t>
      </w:r>
      <w:proofErr w:type="spellStart"/>
      <w:r w:rsidRPr="00580FE9">
        <w:t>Luongo</w:t>
      </w:r>
      <w:proofErr w:type="spellEnd"/>
      <w:r w:rsidRPr="00580FE9">
        <w:t xml:space="preserve"> is president of the Partnership for Global Security. Both are members of the Fissile Material Working Group, a nonpartisan nongovernmental organization. “Nuclear Terrorism: A Clear Danger” </w:t>
      </w:r>
      <w:r w:rsidRPr="00580FE9">
        <w:rPr>
          <w:i/>
        </w:rPr>
        <w:t>The New York Times</w:t>
      </w:r>
      <w:r w:rsidRPr="00580FE9">
        <w:t>, 3/15/12 ln]</w:t>
      </w:r>
    </w:p>
    <w:p w14:paraId="5EA90DD4" w14:textId="77777777" w:rsidR="00580FE9" w:rsidRDefault="00580FE9" w:rsidP="00580FE9">
      <w:pPr>
        <w:rPr>
          <w:rStyle w:val="StyleUnderline"/>
        </w:rPr>
      </w:pPr>
      <w:r w:rsidRPr="00580FE9">
        <w:rPr>
          <w:rStyle w:val="StyleUnderline"/>
        </w:rPr>
        <w:t xml:space="preserve">There is a consensus among international leaders that the threat of nuclear terrorism is real, not a Hollywood confection. </w:t>
      </w:r>
      <w:r w:rsidRPr="00580FE9">
        <w:rPr>
          <w:sz w:val="12"/>
        </w:rPr>
        <w:t xml:space="preserve">President Obama, the leaders of 46 other nations, the heads of the International Atomic Energy Agency and the United Nations, and numerous experts have called nuclear terrorism one of the most serious threats to global security and stability. It is also preventable with more aggressive action. </w:t>
      </w:r>
      <w:r w:rsidRPr="00580FE9">
        <w:rPr>
          <w:rStyle w:val="StyleUnderline"/>
        </w:rPr>
        <w:t xml:space="preserve">At least four terrorist groups, including Al Qaeda, have demonstrated interest in using a nuclear device. </w:t>
      </w:r>
      <w:r w:rsidRPr="00580FE9">
        <w:rPr>
          <w:sz w:val="12"/>
        </w:rPr>
        <w:t xml:space="preserve">These groups operate in or near states with histories of questionable nuclear security practices. </w:t>
      </w:r>
      <w:r w:rsidRPr="00580FE9">
        <w:rPr>
          <w:rStyle w:val="StyleUnderline"/>
        </w:rPr>
        <w:t>Terrorists do not need to steal a nuclear weapon. It is quite possible to make an improvised nuclear device from highly enriched uranium or plutonium being used for civilian purposes</w:t>
      </w:r>
      <w:r w:rsidRPr="00580FE9">
        <w:rPr>
          <w:sz w:val="12"/>
        </w:rPr>
        <w:t xml:space="preserve">. And there is a black market in such material. </w:t>
      </w:r>
      <w:r w:rsidRPr="00580FE9">
        <w:rPr>
          <w:rStyle w:val="StyleUnderline"/>
        </w:rPr>
        <w:t>There have been 18 confirmed thefts or loss of weapons-usable nuclear material. I</w:t>
      </w:r>
      <w:r w:rsidRPr="00580FE9">
        <w:rPr>
          <w:sz w:val="12"/>
        </w:rPr>
        <w:t xml:space="preserve">n 2011, the Moldovan police broke up part of a smuggling ring attempting to sell highly enriched uranium; one member is thought to remain at large with a kilogram of this material. </w:t>
      </w:r>
      <w:r w:rsidRPr="00580FE9">
        <w:rPr>
          <w:rStyle w:val="StyleUnderline"/>
        </w:rPr>
        <w:t>A</w:t>
      </w:r>
      <w:r w:rsidRPr="00580FE9">
        <w:rPr>
          <w:sz w:val="12"/>
        </w:rPr>
        <w:t xml:space="preserve"> </w:t>
      </w:r>
      <w:r w:rsidRPr="00580FE9">
        <w:rPr>
          <w:rStyle w:val="StyleUnderline"/>
        </w:rPr>
        <w:t xml:space="preserve">terrorist nuclear explosion could </w:t>
      </w:r>
      <w:r w:rsidRPr="00580FE9">
        <w:rPr>
          <w:rStyle w:val="Emphasis"/>
        </w:rPr>
        <w:t>kill hundreds of thousands, create billions of dollars in damages and undermine the global economy</w:t>
      </w:r>
      <w:r w:rsidRPr="00580FE9">
        <w:rPr>
          <w:rStyle w:val="StyleUnderline"/>
        </w:rPr>
        <w:t xml:space="preserve">. Former Secretary General Kofi Annan of the United Nations said that an act of nuclear terrorism “would thrust </w:t>
      </w:r>
      <w:r w:rsidRPr="00580FE9">
        <w:rPr>
          <w:rStyle w:val="Emphasis"/>
        </w:rPr>
        <w:t>tens of millions of people into dire poverty</w:t>
      </w:r>
      <w:r w:rsidRPr="00580FE9">
        <w:rPr>
          <w:rStyle w:val="StyleUnderline"/>
        </w:rPr>
        <w:t>” and create “</w:t>
      </w:r>
      <w:r w:rsidRPr="00580FE9">
        <w:rPr>
          <w:rStyle w:val="Emphasis"/>
        </w:rPr>
        <w:t>a second death toll throughout the developing world</w:t>
      </w:r>
      <w:r w:rsidRPr="00580FE9">
        <w:rPr>
          <w:rStyle w:val="StyleUnderline"/>
        </w:rPr>
        <w:t>.”</w:t>
      </w:r>
    </w:p>
    <w:p w14:paraId="168475C1" w14:textId="77777777" w:rsidR="00581520" w:rsidRPr="00580FE9" w:rsidRDefault="00581520" w:rsidP="00581520">
      <w:pPr>
        <w:pStyle w:val="Heading2"/>
      </w:pPr>
      <w:r w:rsidRPr="00580FE9">
        <w:t xml:space="preserve">Relations </w:t>
      </w:r>
      <w:proofErr w:type="spellStart"/>
      <w:r w:rsidR="00243AEB">
        <w:t>adv</w:t>
      </w:r>
      <w:proofErr w:type="spellEnd"/>
    </w:p>
    <w:p w14:paraId="72A62AA0" w14:textId="77777777" w:rsidR="008C63B9" w:rsidRPr="00580FE9" w:rsidRDefault="008C63B9" w:rsidP="008C63B9">
      <w:pPr>
        <w:pStyle w:val="Heading3"/>
      </w:pPr>
      <w:r w:rsidRPr="00580FE9">
        <w:t>2ac—ext: internal link</w:t>
      </w:r>
    </w:p>
    <w:p w14:paraId="6BBE4132" w14:textId="77777777" w:rsidR="008C63B9" w:rsidRPr="00580FE9" w:rsidRDefault="008C63B9" w:rsidP="008C63B9">
      <w:pPr>
        <w:pStyle w:val="Heading4"/>
        <w:rPr>
          <w:rStyle w:val="Style13ptBold"/>
          <w:b/>
        </w:rPr>
      </w:pPr>
      <w:r w:rsidRPr="00580FE9">
        <w:rPr>
          <w:rStyle w:val="Style13ptBold"/>
          <w:b/>
        </w:rPr>
        <w:t>US-China coop over Afghanistan ensures success of China’s OBOR initiative and spills over to solve broader US-China relations</w:t>
      </w:r>
    </w:p>
    <w:p w14:paraId="7CD80BC7" w14:textId="77777777" w:rsidR="008C63B9" w:rsidRPr="00580FE9" w:rsidRDefault="008C63B9" w:rsidP="008C63B9">
      <w:r w:rsidRPr="00580FE9">
        <w:rPr>
          <w:rStyle w:val="Style13ptBold"/>
        </w:rPr>
        <w:t xml:space="preserve">Xiaochen 1/14-- </w:t>
      </w:r>
      <w:r w:rsidRPr="00580FE9">
        <w:t>Chen, researcher at Chongyang institute for Financial Studies, Renmin University of China, 1-14-2016, "China and US have reasons to cooperate in Afghanistan," China Daily, ,http://search.proquest.com.proxy.lib.umich.edu/docview/1756279746/CE827B2265DA4354PQ/1?accountid=14667</w:t>
      </w:r>
    </w:p>
    <w:p w14:paraId="0748D1CC" w14:textId="77777777" w:rsidR="008C63B9" w:rsidRPr="00580FE9" w:rsidRDefault="008C63B9" w:rsidP="008C63B9">
      <w:pPr>
        <w:rPr>
          <w:sz w:val="12"/>
        </w:rPr>
      </w:pPr>
      <w:r w:rsidRPr="00580FE9">
        <w:rPr>
          <w:sz w:val="12"/>
        </w:rPr>
        <w:t xml:space="preserve">But </w:t>
      </w:r>
      <w:r w:rsidRPr="00580FE9">
        <w:rPr>
          <w:rStyle w:val="StyleUnderline"/>
        </w:rPr>
        <w:t>why are China and the US cooperating to resolve Afghanistan's problem</w:t>
      </w:r>
      <w:r w:rsidRPr="00580FE9">
        <w:rPr>
          <w:sz w:val="12"/>
        </w:rPr>
        <w:t xml:space="preserve">? The reasons are multiple including the US global rebalancing, the </w:t>
      </w:r>
      <w:r w:rsidRPr="00580FE9">
        <w:rPr>
          <w:rStyle w:val="StyleUnderline"/>
        </w:rPr>
        <w:t xml:space="preserve">need for stabilizing Afghanistan and the region for mutual interest, the Afghan government's inability to restore peace in the country and region, and China's growing role in resolving international and regional issues. </w:t>
      </w:r>
      <w:r w:rsidRPr="00580FE9">
        <w:rPr>
          <w:sz w:val="12"/>
        </w:rPr>
        <w:t xml:space="preserve">First, the US global rebalancing has led to the withdrawal of US combat troops from Afghanistan, which must be offset by the efforts to keep peace of other powers. US President Barack Obama's decision to slow down the troop withdrawal through 2015 reflects the importance he attaches to the outcome of the US' engagement in Afghanistan. Second, </w:t>
      </w:r>
      <w:r w:rsidRPr="00580FE9">
        <w:rPr>
          <w:rStyle w:val="StyleUnderline"/>
        </w:rPr>
        <w:t>China and the US both have an interest in a peaceful and self-sustaining Afghanistan</w:t>
      </w:r>
      <w:r w:rsidRPr="00580FE9">
        <w:rPr>
          <w:sz w:val="12"/>
        </w:rPr>
        <w:t xml:space="preserve">. On the diplomatic front, </w:t>
      </w:r>
      <w:r w:rsidRPr="00580FE9">
        <w:rPr>
          <w:rStyle w:val="StyleUnderline"/>
        </w:rPr>
        <w:t>China, the US, and Afghanistan are already engaged in trilateral cooperation</w:t>
      </w:r>
      <w:r w:rsidRPr="00580FE9">
        <w:rPr>
          <w:sz w:val="12"/>
        </w:rPr>
        <w:t xml:space="preserve">. And peace between the Taliban and the Afghan government can be established only after restoring trust between the Afghanistan and Pakistan, some of whose territory has been used by Taliban insurgents as a haven. Moreover, </w:t>
      </w:r>
      <w:r w:rsidRPr="00580FE9">
        <w:rPr>
          <w:rStyle w:val="StyleUnderline"/>
        </w:rPr>
        <w:t xml:space="preserve">US pressure on Pakistan has had limited effects and </w:t>
      </w:r>
      <w:r w:rsidRPr="00580FE9">
        <w:rPr>
          <w:rStyle w:val="Emphasis"/>
        </w:rPr>
        <w:t>China could help reshape the dialogue.</w:t>
      </w:r>
      <w:r w:rsidRPr="00580FE9">
        <w:rPr>
          <w:sz w:val="12"/>
        </w:rPr>
        <w:t xml:space="preserve"> </w:t>
      </w:r>
      <w:r w:rsidRPr="00580FE9">
        <w:rPr>
          <w:rStyle w:val="StyleUnderline"/>
        </w:rPr>
        <w:t>As an "all weather friend" of Pakistan, China is well positioned to play the role of constructive mediator,</w:t>
      </w:r>
      <w:r w:rsidRPr="00580FE9">
        <w:rPr>
          <w:sz w:val="12"/>
        </w:rPr>
        <w:t xml:space="preserve"> especially because Washington-Islamabad relations have deteriorated over the years. Third, </w:t>
      </w:r>
      <w:r w:rsidRPr="00580FE9">
        <w:rPr>
          <w:rStyle w:val="StyleUnderline"/>
        </w:rPr>
        <w:t>Afghanistan needs a government that can build infrastructure, create jobs, provide education and healthcare, and deliver justice to its people in order to establish permanent peace.</w:t>
      </w:r>
      <w:r w:rsidRPr="00580FE9">
        <w:rPr>
          <w:sz w:val="12"/>
        </w:rPr>
        <w:t xml:space="preserve"> But the fiscal and functional failure has made it difficult for the Afghan government to do so. </w:t>
      </w:r>
      <w:r w:rsidRPr="00580FE9">
        <w:rPr>
          <w:rStyle w:val="StyleUnderline"/>
        </w:rPr>
        <w:t>China and the US both have invested in development projects in Afghanistan</w:t>
      </w:r>
      <w:r w:rsidRPr="00580FE9">
        <w:rPr>
          <w:sz w:val="12"/>
        </w:rPr>
        <w:t>, yet they have adopted different approaches for their aims. Of the $1.59-billion assistance the US extended to Afghanistan in the fiscal year 2015, about 19 percent was dedicated to economic development. Four-fifths of the amount covered peace, security, democracy, governance, healthcare and education issues, and social services, which underpin sustainable, long-term growth. And China's contribution is targeted investments in infrastructure and extraction of natural resources in Afghanistan. Fourth</w:t>
      </w:r>
      <w:r w:rsidRPr="00580FE9">
        <w:rPr>
          <w:rStyle w:val="StyleUnderline"/>
        </w:rPr>
        <w:t xml:space="preserve">, </w:t>
      </w:r>
      <w:r w:rsidRPr="00580FE9">
        <w:rPr>
          <w:rStyle w:val="Emphasis"/>
        </w:rPr>
        <w:t>Afghanistan's stability is essential to the success of China's Silk Road Economic Belt initiative</w:t>
      </w:r>
      <w:r w:rsidRPr="00580FE9">
        <w:rPr>
          <w:sz w:val="12"/>
        </w:rPr>
        <w:t xml:space="preserve">. And </w:t>
      </w:r>
      <w:r w:rsidRPr="00580FE9">
        <w:rPr>
          <w:rStyle w:val="StyleUnderline"/>
        </w:rPr>
        <w:t>to stabilize the situation in Afghanistan and develop its economy, China could seek the cooperation of the US.</w:t>
      </w:r>
      <w:r w:rsidRPr="00580FE9">
        <w:rPr>
          <w:sz w:val="12"/>
        </w:rPr>
        <w:t xml:space="preserve"> On the other hand, </w:t>
      </w:r>
      <w:r w:rsidRPr="00580FE9">
        <w:rPr>
          <w:rStyle w:val="StyleUnderline"/>
        </w:rPr>
        <w:t>the US needs China's cooperation to realize its goals</w:t>
      </w:r>
      <w:r w:rsidRPr="00580FE9">
        <w:rPr>
          <w:sz w:val="12"/>
        </w:rPr>
        <w:t>. So the China-US cooperation to restore peace in Afghanistan is not a zero-sum game. From China's perspective, the border between Afghanistan and its Xinjiang Uygur autonomous region means it will continue to have a stake in its neighbor's stability</w:t>
      </w:r>
      <w:r w:rsidRPr="00580FE9">
        <w:rPr>
          <w:rStyle w:val="StyleUnderline"/>
        </w:rPr>
        <w:t>. Since the Silk Road Economic Belt initiative envisions pipelines, telecom, and high-speed railway connecting China with Central Asia</w:t>
      </w:r>
      <w:r w:rsidRPr="00580FE9">
        <w:rPr>
          <w:sz w:val="12"/>
        </w:rPr>
        <w:t xml:space="preserve">, the Middle East and Europe with Xinjiang as the hub, </w:t>
      </w:r>
      <w:r w:rsidRPr="00580FE9">
        <w:rPr>
          <w:rStyle w:val="StyleUnderline"/>
        </w:rPr>
        <w:t>China has to make efforts to ensure that terrorists, separatists and extremists do not receive training in the lawless Afghanistan-Pakistan border region and threaten its future projects. Investment is crucial for economic growth and social stability,</w:t>
      </w:r>
      <w:r w:rsidRPr="00580FE9">
        <w:rPr>
          <w:sz w:val="12"/>
        </w:rPr>
        <w:t xml:space="preserve"> and the China-led Asian Infrastructure Investment Bank can play a positive role in this regard in Afghanistan. Also, </w:t>
      </w:r>
      <w:r w:rsidRPr="00580FE9">
        <w:rPr>
          <w:rStyle w:val="StyleUnderline"/>
        </w:rPr>
        <w:t xml:space="preserve">new channels of finance such as the Silk Road Fund can boost investment in Afghanistan. </w:t>
      </w:r>
      <w:r w:rsidRPr="00580FE9">
        <w:rPr>
          <w:sz w:val="12"/>
        </w:rPr>
        <w:t xml:space="preserve">China and the US have many reasons to cooperate in Afghanistan. </w:t>
      </w:r>
      <w:r w:rsidRPr="00580FE9">
        <w:rPr>
          <w:rStyle w:val="StyleUnderline"/>
        </w:rPr>
        <w:t>Starting with infrastructure and investment, the two countries can shelve their differences and focus on Afghanistan's development for mutual benefit.</w:t>
      </w:r>
      <w:r w:rsidRPr="00580FE9">
        <w:rPr>
          <w:sz w:val="12"/>
        </w:rPr>
        <w:t xml:space="preserve"> And </w:t>
      </w:r>
      <w:r w:rsidRPr="00580FE9">
        <w:rPr>
          <w:rStyle w:val="StyleUnderline"/>
        </w:rPr>
        <w:t>this is</w:t>
      </w:r>
      <w:r w:rsidRPr="00580FE9">
        <w:rPr>
          <w:sz w:val="12"/>
        </w:rPr>
        <w:t xml:space="preserve"> precisely </w:t>
      </w:r>
      <w:r w:rsidRPr="00580FE9">
        <w:rPr>
          <w:rStyle w:val="StyleUnderline"/>
        </w:rPr>
        <w:t xml:space="preserve">where the Belt and Road Initiative can play a very constructive role. </w:t>
      </w:r>
      <w:r w:rsidRPr="00580FE9">
        <w:rPr>
          <w:sz w:val="12"/>
        </w:rPr>
        <w:t xml:space="preserve">More importantly, </w:t>
      </w:r>
      <w:r w:rsidRPr="00580FE9">
        <w:rPr>
          <w:rStyle w:val="StyleUnderline"/>
        </w:rPr>
        <w:t xml:space="preserve">China-US cooperation can be beneficial not only to Afghanistan and the region, but also other countries and regions. </w:t>
      </w:r>
      <w:r w:rsidRPr="00580FE9">
        <w:rPr>
          <w:rStyle w:val="Emphasis"/>
        </w:rPr>
        <w:t>It could have spill-over effects in other fields</w:t>
      </w:r>
      <w:r w:rsidRPr="00580FE9">
        <w:rPr>
          <w:rStyle w:val="StyleUnderline"/>
        </w:rPr>
        <w:t xml:space="preserve">, too, as it </w:t>
      </w:r>
      <w:r w:rsidRPr="00580FE9">
        <w:rPr>
          <w:rStyle w:val="Emphasis"/>
        </w:rPr>
        <w:t>can bridge the trust gap between Beijing and Washington and help create a demonstrative model for bilateral relations.</w:t>
      </w:r>
      <w:r w:rsidRPr="00580FE9">
        <w:rPr>
          <w:sz w:val="12"/>
        </w:rPr>
        <w:t xml:space="preserve"> </w:t>
      </w:r>
    </w:p>
    <w:p w14:paraId="0FA5465F" w14:textId="77777777" w:rsidR="00335AF8" w:rsidRPr="00580FE9" w:rsidRDefault="00335AF8" w:rsidP="00335AF8">
      <w:pPr>
        <w:pStyle w:val="Heading4"/>
      </w:pPr>
      <w:r w:rsidRPr="00580FE9">
        <w:t xml:space="preserve">US and China want to cooperate over Afghanistan- Spillovers to other countries </w:t>
      </w:r>
    </w:p>
    <w:p w14:paraId="52895405" w14:textId="77777777" w:rsidR="00335AF8" w:rsidRPr="00580FE9" w:rsidRDefault="00335AF8" w:rsidP="00335AF8">
      <w:r w:rsidRPr="00580FE9">
        <w:rPr>
          <w:rStyle w:val="Style13ptBold"/>
        </w:rPr>
        <w:t>Sen, 15</w:t>
      </w:r>
      <w:r w:rsidRPr="00580FE9">
        <w:t xml:space="preserve"> - staff writer, the Atlantic Council (Ashish Kumar, “In Afghanistan, an Opportunity for the United States to Work with China and Iran,” Atlantic Council, 10/20, </w:t>
      </w:r>
      <w:hyperlink r:id="rId19" w:history="1">
        <w:r w:rsidRPr="00580FE9">
          <w:rPr>
            <w:rStyle w:val="Hyperlink"/>
          </w:rPr>
          <w:t>http://www.atlanticcouncil.org/blogs/new-atlanticist/in-afghanistan-an-opportunity-for-the-united-states-to-work-with-china-and-iran)//SD</w:t>
        </w:r>
      </w:hyperlink>
    </w:p>
    <w:p w14:paraId="796935C7" w14:textId="77777777" w:rsidR="00335AF8" w:rsidRPr="00580FE9" w:rsidRDefault="00335AF8" w:rsidP="00335AF8">
      <w:pPr>
        <w:rPr>
          <w:rStyle w:val="StyleUnderline"/>
          <w:sz w:val="16"/>
          <w:u w:val="none"/>
        </w:rPr>
      </w:pPr>
      <w:r w:rsidRPr="00580FE9">
        <w:rPr>
          <w:sz w:val="16"/>
        </w:rPr>
        <w:t xml:space="preserve">"It is very clear that </w:t>
      </w:r>
      <w:r w:rsidRPr="00580FE9">
        <w:rPr>
          <w:rStyle w:val="StyleUnderline"/>
        </w:rPr>
        <w:t>China seeks a close cooperation with the US on Afghanistan and sees a merit in pursuing that</w:t>
      </w:r>
      <w:r w:rsidRPr="00580FE9">
        <w:rPr>
          <w:sz w:val="16"/>
        </w:rPr>
        <w:t xml:space="preserve">," Franz-Michael </w:t>
      </w:r>
      <w:proofErr w:type="spellStart"/>
      <w:r w:rsidRPr="00580FE9">
        <w:rPr>
          <w:sz w:val="16"/>
        </w:rPr>
        <w:t>Mellbin</w:t>
      </w:r>
      <w:proofErr w:type="spellEnd"/>
      <w:r w:rsidRPr="00580FE9">
        <w:rPr>
          <w:sz w:val="16"/>
        </w:rPr>
        <w:t xml:space="preserve">, the European Union’s Special Representative in Afghanistan, said in an interview with the New </w:t>
      </w:r>
      <w:proofErr w:type="spellStart"/>
      <w:r w:rsidRPr="00580FE9">
        <w:rPr>
          <w:sz w:val="16"/>
        </w:rPr>
        <w:t>Atlanticist</w:t>
      </w:r>
      <w:proofErr w:type="spellEnd"/>
      <w:r w:rsidRPr="00580FE9">
        <w:rPr>
          <w:sz w:val="16"/>
        </w:rPr>
        <w:t xml:space="preserve"> on Oct. 20. "</w:t>
      </w:r>
      <w:r w:rsidRPr="00580FE9">
        <w:rPr>
          <w:rStyle w:val="StyleUnderline"/>
        </w:rPr>
        <w:t>The Iranians have also sent clear signals that they want to work together with the US and China on Afghanistan</w:t>
      </w:r>
      <w:r w:rsidRPr="00580FE9">
        <w:rPr>
          <w:sz w:val="16"/>
        </w:rPr>
        <w:t xml:space="preserve">, but of course the domestic situation in the US makes it very difficult for the US currently to engage," he added. (Atlantic Council/Victoria Langton) Franz-Michael </w:t>
      </w:r>
      <w:proofErr w:type="spellStart"/>
      <w:r w:rsidRPr="00580FE9">
        <w:rPr>
          <w:sz w:val="16"/>
        </w:rPr>
        <w:t>Mellbin</w:t>
      </w:r>
      <w:proofErr w:type="spellEnd"/>
      <w:r w:rsidRPr="00580FE9">
        <w:rPr>
          <w:sz w:val="16"/>
        </w:rPr>
        <w:t xml:space="preserve"> is the European Union’s Special Repre</w:t>
      </w:r>
      <w:r w:rsidRPr="00580FE9">
        <w:rPr>
          <w:rStyle w:val="StyleUnderline"/>
        </w:rPr>
        <w:t>sen</w:t>
      </w:r>
      <w:r w:rsidRPr="00580FE9">
        <w:rPr>
          <w:sz w:val="16"/>
        </w:rPr>
        <w:t xml:space="preserve">tative in Afghanistan. In a wide-ranging interview with the New </w:t>
      </w:r>
      <w:proofErr w:type="spellStart"/>
      <w:r w:rsidRPr="00580FE9">
        <w:rPr>
          <w:sz w:val="16"/>
        </w:rPr>
        <w:t>Atlanticist’s</w:t>
      </w:r>
      <w:proofErr w:type="spellEnd"/>
      <w:r w:rsidRPr="00580FE9">
        <w:rPr>
          <w:sz w:val="16"/>
        </w:rPr>
        <w:t xml:space="preserve"> Ashish Kumar Sen on Oct. 20, </w:t>
      </w:r>
      <w:proofErr w:type="spellStart"/>
      <w:r w:rsidRPr="00580FE9">
        <w:rPr>
          <w:rStyle w:val="StyleUnderline"/>
        </w:rPr>
        <w:t>Mellbin</w:t>
      </w:r>
      <w:proofErr w:type="spellEnd"/>
      <w:r w:rsidRPr="00580FE9">
        <w:rPr>
          <w:rStyle w:val="StyleUnderline"/>
        </w:rPr>
        <w:t xml:space="preserve"> discussed the need for a sustained US and NATO troop commitment in Afghanistan, the opportunity created by the rise of Islamic State (IS) for Washington to work with Tehran and Beijing in Afghanistan,</w:t>
      </w:r>
      <w:r w:rsidRPr="00580FE9">
        <w:rPr>
          <w:sz w:val="16"/>
        </w:rPr>
        <w:t xml:space="preserve"> and the necessity for Pakistan to deliver on its rhetoric to show zero tolerance toward all stripes of terrorists that occupy safe havens in its territory. </w:t>
      </w:r>
      <w:proofErr w:type="spellStart"/>
      <w:r w:rsidRPr="00580FE9">
        <w:rPr>
          <w:sz w:val="16"/>
        </w:rPr>
        <w:t>Mellbin</w:t>
      </w:r>
      <w:proofErr w:type="spellEnd"/>
      <w:r w:rsidRPr="00580FE9">
        <w:rPr>
          <w:sz w:val="16"/>
        </w:rPr>
        <w:t xml:space="preserve"> visited the Atlantic Council where he earlier participated in a public discussion moderated by James B. Cunningham, a former US Ambassador to Afghanistan and a Senior Fellow and </w:t>
      </w:r>
      <w:proofErr w:type="spellStart"/>
      <w:r w:rsidRPr="00580FE9">
        <w:rPr>
          <w:sz w:val="16"/>
        </w:rPr>
        <w:t>Khalilzad</w:t>
      </w:r>
      <w:proofErr w:type="spellEnd"/>
      <w:r w:rsidRPr="00580FE9">
        <w:rPr>
          <w:sz w:val="16"/>
        </w:rPr>
        <w:t xml:space="preserve"> Chair in the Council’s South Asia Center. Here are excerpts from our interview. Q: President Obama has decided not to pull more US troops out of Afghanistan for now. What is your assessment of the Afghan National Army’s capabilities? Will a significant US / NATO military presence be required in Afghanistan to support the ANA for the foreseeable future? </w:t>
      </w:r>
      <w:proofErr w:type="spellStart"/>
      <w:r w:rsidRPr="00580FE9">
        <w:rPr>
          <w:sz w:val="16"/>
        </w:rPr>
        <w:t>Mellbin</w:t>
      </w:r>
      <w:proofErr w:type="spellEnd"/>
      <w:r w:rsidRPr="00580FE9">
        <w:rPr>
          <w:sz w:val="16"/>
        </w:rPr>
        <w:t>: I see an Afghan security force which is continuously evolving in a positive direction, but it is also a force that continues to need international support to manage what is in fact a very difficult and challenging security environment. The response, therefore, has to have two elements. One is, they are doing a pretty good job</w:t>
      </w:r>
      <w:r w:rsidRPr="00580FE9">
        <w:rPr>
          <w:rStyle w:val="StyleUnderline"/>
        </w:rPr>
        <w:t>. There is still room for lots of improvement. There are some key weaknesses that need to be addressed and currently only can be addressed by a foreign troop presence</w:t>
      </w:r>
      <w:r w:rsidRPr="00580FE9">
        <w:rPr>
          <w:sz w:val="16"/>
        </w:rPr>
        <w:t xml:space="preserve">. For the time being, the short answer is that when it comes to foreign troop presence longer and stronger is better. So having the ability to sustain support on key issues such as planning, logistics, intelligence are all very helpful making sure that the Afghan army continues to grow in its capabilities, but also is able to manage the job. There are some strategic shifts that need to take place. They need to increase the efficient use of their troops and forces on the ground. They also need to reconsider how they can manage their forces in a professional way. But, overall, the direction of the security forces is a positive one and they are ready to take the fight to the enemy. We are seeing that the Taliban can advance in certain areas, but once the Afghan army gets mobilized they will be able to push them back. The problem that the Afghan security forces are experiencing is that their stance is too defensive, so it allows the Taliban to chose where and when to confront the Afghan security forces and it also allows them to advance so the Afghan government forces typically move in from a disadvantaged position. That needs to change. This, to me, says that the </w:t>
      </w:r>
      <w:r w:rsidRPr="00580FE9">
        <w:rPr>
          <w:rStyle w:val="StyleUnderline"/>
        </w:rPr>
        <w:t>Afghan security forces can continue to grow if we lend the right kind of support, but they are also in a position where they need the support to be able to stay and fight</w:t>
      </w:r>
      <w:r w:rsidRPr="00580FE9">
        <w:rPr>
          <w:sz w:val="16"/>
        </w:rPr>
        <w:t xml:space="preserve">. Q: Do you expect other NATO members to extend their military engagement in Afghanistan? How important is it that they do that? </w:t>
      </w:r>
      <w:proofErr w:type="spellStart"/>
      <w:r w:rsidRPr="00580FE9">
        <w:rPr>
          <w:sz w:val="16"/>
        </w:rPr>
        <w:t>Mellbin</w:t>
      </w:r>
      <w:proofErr w:type="spellEnd"/>
      <w:r w:rsidRPr="00580FE9">
        <w:rPr>
          <w:sz w:val="16"/>
        </w:rPr>
        <w:t xml:space="preserve">: </w:t>
      </w:r>
      <w:r w:rsidRPr="00580FE9">
        <w:rPr>
          <w:rStyle w:val="StyleUnderline"/>
        </w:rPr>
        <w:t>One should not underestimate the influence that some NATO partners had on the US thinking on the continued presence [in Afghanistan].</w:t>
      </w:r>
      <w:r w:rsidRPr="00580FE9">
        <w:rPr>
          <w:sz w:val="16"/>
        </w:rPr>
        <w:t xml:space="preserve"> We know that German Chancellor Merkel was seeking a clear response from the Americans to be ready to continue the military presence in Afghanistan. So it’s not just the Europeans coming from behind, but there were also some parts of the European side that wanted to remain engaged in a meaningful way. I think that </w:t>
      </w:r>
      <w:r w:rsidRPr="00580FE9">
        <w:rPr>
          <w:rStyle w:val="StyleUnderline"/>
        </w:rPr>
        <w:t>the US decision will certainly help sustain a broader military effort there through some kind of successor to the current [</w:t>
      </w:r>
      <w:r w:rsidRPr="00580FE9">
        <w:rPr>
          <w:sz w:val="16"/>
        </w:rPr>
        <w:t xml:space="preserve">Resolute Support] </w:t>
      </w:r>
      <w:proofErr w:type="spellStart"/>
      <w:r w:rsidRPr="00580FE9">
        <w:rPr>
          <w:sz w:val="16"/>
        </w:rPr>
        <w:t>mission.I</w:t>
      </w:r>
      <w:proofErr w:type="spellEnd"/>
      <w:r w:rsidRPr="00580FE9">
        <w:rPr>
          <w:sz w:val="16"/>
        </w:rPr>
        <w:t xml:space="preserve"> remain optimistic on that, and I believe that the very clear signals that have come from especially Germany and Italy will allow NATO to continue some kind of successor mission with broad-based participation from a number of Europeans. Q: Afghan</w:t>
      </w:r>
      <w:r w:rsidRPr="00580FE9">
        <w:rPr>
          <w:rStyle w:val="StyleUnderline"/>
        </w:rPr>
        <w:t xml:space="preserve"> President Ghani put his political capital on the line by reaching out to Pakistan early in his administration. Is Pakistan a credible partner for peace?</w:t>
      </w:r>
      <w:r w:rsidRPr="00580FE9">
        <w:rPr>
          <w:sz w:val="16"/>
        </w:rPr>
        <w:t xml:space="preserve"> What should the Americans and Europeans be doing to compel Pakistan to support the peace process? </w:t>
      </w:r>
      <w:proofErr w:type="spellStart"/>
      <w:r w:rsidRPr="00580FE9">
        <w:rPr>
          <w:sz w:val="16"/>
        </w:rPr>
        <w:t>Mellbin</w:t>
      </w:r>
      <w:proofErr w:type="spellEnd"/>
      <w:r w:rsidRPr="00580FE9">
        <w:rPr>
          <w:sz w:val="16"/>
        </w:rPr>
        <w:t xml:space="preserve">: </w:t>
      </w:r>
      <w:r w:rsidRPr="00580FE9">
        <w:rPr>
          <w:rStyle w:val="StyleUnderline"/>
        </w:rPr>
        <w:t xml:space="preserve">Pakistan has for a long time professed its interest in being a cooperative partner on peace and stability in Afghanistan, but </w:t>
      </w:r>
      <w:r w:rsidRPr="00580FE9">
        <w:rPr>
          <w:sz w:val="16"/>
        </w:rPr>
        <w:t xml:space="preserve">we have not seen them act in a way that convinces the broader international community that </w:t>
      </w:r>
      <w:r w:rsidRPr="00580FE9">
        <w:rPr>
          <w:rStyle w:val="StyleUnderline"/>
        </w:rPr>
        <w:t>they are actually ready to put action behind their words</w:t>
      </w:r>
      <w:r w:rsidRPr="00580FE9">
        <w:rPr>
          <w:sz w:val="16"/>
        </w:rPr>
        <w:t xml:space="preserve">. What we need to see is a Pakistan that is also willing to deliver in deed what it is offering in words. </w:t>
      </w:r>
      <w:r w:rsidRPr="00580FE9">
        <w:rPr>
          <w:rStyle w:val="StyleUnderline"/>
        </w:rPr>
        <w:t>There is a gap right now and that gap should be addressed by the Pakistanis in a way that convinces all of us that they are cooperative partners toward peace and reconciliation in Afghanistan. We should not forget that it is a fact that Pakistan has been helpful</w:t>
      </w:r>
      <w:r w:rsidRPr="00580FE9">
        <w:rPr>
          <w:sz w:val="16"/>
        </w:rPr>
        <w:t xml:space="preserve"> in making sure that the Taliban engaged in peace and reconciliation talks, and they should be commended for their efforts in making that possible. But </w:t>
      </w:r>
      <w:r w:rsidRPr="00580FE9">
        <w:rPr>
          <w:rStyle w:val="StyleUnderline"/>
        </w:rPr>
        <w:t xml:space="preserve">what we really want to see is that Pakistan takes specific action that reduces the operational capacity of the insurgency to operate inside Afghanistan. </w:t>
      </w:r>
      <w:r w:rsidRPr="00580FE9">
        <w:rPr>
          <w:sz w:val="16"/>
        </w:rPr>
        <w:t xml:space="preserve">Right now that remains linked to the ability of the Afghan Taliban to move within Pakistan, rearm, regroup, plan etc. All these things, of course, should not be allowed to take place inside Pakistan. Q: In the summer of 2014, Pakistan launched a military operation against terrorist safe havens in North Waziristan. Has that operation flushed the terrorists across the border and exacerbated the problem in Afghanistan? </w:t>
      </w:r>
      <w:proofErr w:type="spellStart"/>
      <w:r w:rsidRPr="00580FE9">
        <w:rPr>
          <w:sz w:val="16"/>
        </w:rPr>
        <w:t>Mellbin</w:t>
      </w:r>
      <w:proofErr w:type="spellEnd"/>
      <w:r w:rsidRPr="00580FE9">
        <w:rPr>
          <w:sz w:val="16"/>
        </w:rPr>
        <w:t xml:space="preserve">: I commend the Pakistani government for having undertaken the operations in Waziristan and acting against known terrorist elements there, but I also note that these actions did not succeed in either rooting out or arresting any Taliban or </w:t>
      </w:r>
      <w:proofErr w:type="spellStart"/>
      <w:r w:rsidRPr="00580FE9">
        <w:rPr>
          <w:sz w:val="16"/>
        </w:rPr>
        <w:t>Haqqani</w:t>
      </w:r>
      <w:proofErr w:type="spellEnd"/>
      <w:r w:rsidRPr="00580FE9">
        <w:rPr>
          <w:sz w:val="16"/>
        </w:rPr>
        <w:t xml:space="preserve"> [Network] elements. I worry that that was not the case. As a result of this push against known terrorist groups—al Qaeda, [</w:t>
      </w:r>
      <w:proofErr w:type="spellStart"/>
      <w:r w:rsidRPr="00580FE9">
        <w:rPr>
          <w:sz w:val="16"/>
        </w:rPr>
        <w:t>Lashkar</w:t>
      </w:r>
      <w:proofErr w:type="spellEnd"/>
      <w:r w:rsidRPr="00580FE9">
        <w:rPr>
          <w:sz w:val="16"/>
        </w:rPr>
        <w:t>-e-</w:t>
      </w:r>
      <w:proofErr w:type="spellStart"/>
      <w:r w:rsidRPr="00580FE9">
        <w:rPr>
          <w:sz w:val="16"/>
        </w:rPr>
        <w:t>Taiba</w:t>
      </w:r>
      <w:proofErr w:type="spellEnd"/>
      <w:r w:rsidRPr="00580FE9">
        <w:rPr>
          <w:sz w:val="16"/>
        </w:rPr>
        <w:t xml:space="preserve">] etc.—there is no doubt that some of these left Pakistan and went over the border into Afghanistan. In an ideal situation the Afghan and Pakistani governments would have worked together to create a hammer and anvil situation and shut down the insurgents. Unfortunately, for various reasons, the Afghan government was not ready or capable of doing that and certainly some of these groups are now out of Pakistan and present in Afghanistan instead. Q: Earlier in the summer, the Taliban were talking peace. Then in September, they overran Kunduz; and today there are reports that they are advancing on Lashkar </w:t>
      </w:r>
      <w:proofErr w:type="spellStart"/>
      <w:r w:rsidRPr="00580FE9">
        <w:rPr>
          <w:sz w:val="16"/>
        </w:rPr>
        <w:t>Gah</w:t>
      </w:r>
      <w:proofErr w:type="spellEnd"/>
      <w:r w:rsidRPr="00580FE9">
        <w:rPr>
          <w:sz w:val="16"/>
        </w:rPr>
        <w:t xml:space="preserve"> in Helmand province. What is your assessment of the Taliban’s game plan? </w:t>
      </w:r>
      <w:proofErr w:type="spellStart"/>
      <w:r w:rsidRPr="00580FE9">
        <w:rPr>
          <w:sz w:val="16"/>
        </w:rPr>
        <w:t>Mellbin</w:t>
      </w:r>
      <w:proofErr w:type="spellEnd"/>
      <w:r w:rsidRPr="00580FE9">
        <w:rPr>
          <w:sz w:val="16"/>
        </w:rPr>
        <w:t>: The key objective of the Taliban is to show that they are able to take and hold permanently new territory in a military sense within Afghanistan. We often get stories about Taliban has control over “x” districts, but the fact remains that there is nowhere you can go and interview the Taliban mayor in Afghanistan. What we do see is that the Taliban can push forward, but they also consistently pushed back again by the government forces. Their strategic objective is to change this so that they can claim that it is a civil war and not an insurgency any more, and they need to change the organization in a way that it can conduct military operations, which is something that is very different from an insurgency operation. You will need sustained recruitment, medical facilities, financing, resupply of ammunition and other supplies, communications, intelligence to take and hold territory. Right now this ability has been denied them by the Afghan security forces and it is my hope that it will continue to be denied. But it is for sure their primary objective this year and I believe it will be the same objective that they will pursue next year if they are not successful this year. Q: You have expressed concern about Islamic State/</w:t>
      </w:r>
      <w:proofErr w:type="spellStart"/>
      <w:r w:rsidRPr="00580FE9">
        <w:rPr>
          <w:sz w:val="16"/>
        </w:rPr>
        <w:t>Daesh’s</w:t>
      </w:r>
      <w:proofErr w:type="spellEnd"/>
      <w:r w:rsidRPr="00580FE9">
        <w:rPr>
          <w:sz w:val="16"/>
        </w:rPr>
        <w:t xml:space="preserve"> growing footprint in Afghanistan. What is the extent of this presence and what impact do you expect it to have on the Taliban’s willingness to negotiate peace with the Afghan government? </w:t>
      </w:r>
      <w:proofErr w:type="spellStart"/>
      <w:r w:rsidRPr="00580FE9">
        <w:rPr>
          <w:sz w:val="16"/>
        </w:rPr>
        <w:t>Mellbin</w:t>
      </w:r>
      <w:proofErr w:type="spellEnd"/>
      <w:r w:rsidRPr="00580FE9">
        <w:rPr>
          <w:sz w:val="16"/>
        </w:rPr>
        <w:t>: IS/</w:t>
      </w:r>
      <w:proofErr w:type="spellStart"/>
      <w:r w:rsidRPr="00580FE9">
        <w:rPr>
          <w:sz w:val="16"/>
        </w:rPr>
        <w:t>Daesh</w:t>
      </w:r>
      <w:proofErr w:type="spellEnd"/>
      <w:r w:rsidRPr="00580FE9">
        <w:rPr>
          <w:sz w:val="16"/>
        </w:rPr>
        <w:t xml:space="preserve"> is politically important in Afghanistan today because all relevant actors calculate with IS presence as they look into the future. It informs their current decision making. It is not a strategic threat as yet because it is still limited in scope and size and we should make sure that it remains that way. That means first and foremost that the Afghan government will have to come up with strategies on how to combat continued IS presence inside Afghanistan. IS will feed on disenchantment with the government. A key component of a successful strategy to combat IS in Afghanistan will be making sure that the government reaches out with services, with security to ordinary Afghans, and thus closing the space for IS to step in as a better option for the local population. Right now IS </w:t>
      </w:r>
      <w:proofErr w:type="spellStart"/>
      <w:r w:rsidRPr="00580FE9">
        <w:rPr>
          <w:sz w:val="16"/>
        </w:rPr>
        <w:t>is</w:t>
      </w:r>
      <w:proofErr w:type="spellEnd"/>
      <w:r w:rsidRPr="00580FE9">
        <w:rPr>
          <w:sz w:val="16"/>
        </w:rPr>
        <w:t xml:space="preserve"> an alternative platform for disenfranchised Taliban [fighters] who do not subscribe to the mainstay Taliban’s political view. IS commanders are, in effect, very often in an opposing position to the Taliban proper. Will that remain being the case? I believe for now it will and I hope it will remain like that in the longer run, but it is not a given. Because IS </w:t>
      </w:r>
      <w:proofErr w:type="spellStart"/>
      <w:r w:rsidRPr="00580FE9">
        <w:rPr>
          <w:sz w:val="16"/>
        </w:rPr>
        <w:t>is</w:t>
      </w:r>
      <w:proofErr w:type="spellEnd"/>
      <w:r w:rsidRPr="00580FE9">
        <w:rPr>
          <w:sz w:val="16"/>
        </w:rPr>
        <w:t xml:space="preserve"> seeking to also increase its ability to finance itself it is encroaching on the drug industry inside Afghanistan. The Taliban, of course, also rely heavily on drugs as part of their financial makeup. This will also pit the two groups against each other because they are competing over resources for the time being. Q: What must the United States be doing to capitalize on the opportunity created by the emergence of the IS/</w:t>
      </w:r>
      <w:proofErr w:type="spellStart"/>
      <w:r w:rsidRPr="00580FE9">
        <w:rPr>
          <w:sz w:val="16"/>
        </w:rPr>
        <w:t>Daesh</w:t>
      </w:r>
      <w:proofErr w:type="spellEnd"/>
      <w:r w:rsidRPr="00580FE9">
        <w:rPr>
          <w:sz w:val="16"/>
        </w:rPr>
        <w:t xml:space="preserve"> in Afghanistan to engage with Iran and China on the future of Afghanistan? </w:t>
      </w:r>
      <w:proofErr w:type="spellStart"/>
      <w:r w:rsidRPr="00580FE9">
        <w:rPr>
          <w:sz w:val="16"/>
        </w:rPr>
        <w:t>Mellbin</w:t>
      </w:r>
      <w:proofErr w:type="spellEnd"/>
      <w:r w:rsidRPr="00580FE9">
        <w:rPr>
          <w:sz w:val="16"/>
        </w:rPr>
        <w:t xml:space="preserve">: It is very clear that </w:t>
      </w:r>
      <w:r w:rsidRPr="00580FE9">
        <w:rPr>
          <w:rStyle w:val="StyleUnderline"/>
        </w:rPr>
        <w:t>China seeks a close cooperation with the US on Afghanistan and sees a merit in pursuing that</w:t>
      </w:r>
      <w:r w:rsidRPr="00580FE9">
        <w:rPr>
          <w:sz w:val="16"/>
        </w:rPr>
        <w:t xml:space="preserve">. It is not an easy equation because there is a wider, more complex relationship between the US and China that could get in the way if it is not managed. I think </w:t>
      </w:r>
      <w:r w:rsidRPr="00580FE9">
        <w:rPr>
          <w:rStyle w:val="StyleUnderline"/>
        </w:rPr>
        <w:t>the two sides should see this as a positive opportunity and pursue it diligently, and certainly the EU and myself will try to support that because we believe that the US and China acting together will be very powerful to convince other regional partners to engage in a positive way when it comes to finding solutions in Afghanistan. The Iranians have also sent clear signals that they want to work together with the US and China on Afghanistan</w:t>
      </w:r>
      <w:r w:rsidRPr="00580FE9">
        <w:rPr>
          <w:sz w:val="16"/>
        </w:rPr>
        <w:t xml:space="preserve">, but of course the domestic situation in the US makes it very difficult for the US currently to engage. </w:t>
      </w:r>
      <w:r w:rsidRPr="00580FE9">
        <w:rPr>
          <w:rStyle w:val="StyleUnderline"/>
        </w:rPr>
        <w:t xml:space="preserve">The EU has, and will continue to have, increasingly close discussions with Iran on Afghanistan and we will continue to share the content and direction of those conversations with the US side so that can bridge part of the gap. </w:t>
      </w:r>
      <w:r w:rsidRPr="00580FE9">
        <w:rPr>
          <w:sz w:val="16"/>
        </w:rPr>
        <w:t xml:space="preserve">Ideally, once domestic politics allows it in both Iran and the US for the two countries to have a discussion on Afghanistan, </w:t>
      </w:r>
      <w:r w:rsidRPr="00580FE9">
        <w:rPr>
          <w:rStyle w:val="StyleUnderline"/>
        </w:rPr>
        <w:t xml:space="preserve">it is the foreign policy issue where the two countries are most likely to be able to find common ground because the key objective of both countries is short-term peace and stability in Afghanistan. </w:t>
      </w:r>
      <w:r w:rsidRPr="00580FE9">
        <w:rPr>
          <w:sz w:val="16"/>
        </w:rPr>
        <w:t xml:space="preserve">Q: Do you see a role for Europe as an interlocutor between the United States and Iran on Afghanistan? </w:t>
      </w:r>
      <w:proofErr w:type="spellStart"/>
      <w:r w:rsidRPr="00580FE9">
        <w:rPr>
          <w:sz w:val="16"/>
        </w:rPr>
        <w:t>Mellbin</w:t>
      </w:r>
      <w:proofErr w:type="spellEnd"/>
      <w:r w:rsidRPr="00580FE9">
        <w:rPr>
          <w:sz w:val="16"/>
        </w:rPr>
        <w:t xml:space="preserve">: We can be helpful. We have already been helpful because we have different strengths that we bring to the table on different issues, not only when it comes to Iran. </w:t>
      </w:r>
      <w:r w:rsidRPr="00580FE9">
        <w:rPr>
          <w:rStyle w:val="StyleUnderline"/>
        </w:rPr>
        <w:t>Afghanistan is a good example of how through close cooperation we allow both the US and the European side to maximize our ability to influence the situation. We have a very like-minded approach to Afghanistan and that helps us work closely together in partnership and let those who have either the largest influence or the best opportunities bring these highly aligned policies to the table either through bilateral contacts or a multilateral forum.</w:t>
      </w:r>
      <w:r w:rsidRPr="00580FE9">
        <w:rPr>
          <w:sz w:val="16"/>
        </w:rPr>
        <w:t xml:space="preserve"> Sometimes </w:t>
      </w:r>
      <w:r w:rsidRPr="00580FE9">
        <w:rPr>
          <w:rStyle w:val="StyleUnderline"/>
        </w:rPr>
        <w:t>the US can engage in a way that the European side cannot</w:t>
      </w:r>
      <w:r w:rsidRPr="00580FE9">
        <w:rPr>
          <w:sz w:val="16"/>
        </w:rPr>
        <w:t xml:space="preserve">; sometimes the European side can also engage in a way that the US is not able to because it simply has another policy implication when the same things are said from the US side. Q: Here in Washington, as we go deeper into an election cycle, do you see either the political space or the will to engage with Iran and China on Afghanistan? </w:t>
      </w:r>
      <w:proofErr w:type="spellStart"/>
      <w:r w:rsidRPr="00580FE9">
        <w:rPr>
          <w:sz w:val="16"/>
        </w:rPr>
        <w:t>Mellbin</w:t>
      </w:r>
      <w:proofErr w:type="spellEnd"/>
      <w:r w:rsidRPr="00580FE9">
        <w:rPr>
          <w:sz w:val="16"/>
        </w:rPr>
        <w:t xml:space="preserve">: With China there is a will, but there is also some uncertainty on how to gain results from such cooperation. China can be intriguing to work together with and it may be a learning process for everyone, especially because it is the first time that the Chinese are trying to work a security issue the way they are trying to deal with using their soft power. So it’s a learning experience for the Chinese also. </w:t>
      </w:r>
      <w:r w:rsidRPr="00580FE9">
        <w:rPr>
          <w:rStyle w:val="StyleUnderline"/>
        </w:rPr>
        <w:t xml:space="preserve">We need to be patient and understand that it will take work to create results out of that cooperation, but I also think that the potential rewards are so high that it is worth focusing on and using some energy on. Iran is very much a US domestic issue that needs to be clarified and I leave it to the [US] administration to find the right time and political space to pursue that. </w:t>
      </w:r>
      <w:r w:rsidRPr="00580FE9">
        <w:rPr>
          <w:sz w:val="16"/>
        </w:rPr>
        <w:t xml:space="preserve">Meanwhile, we will certainly pursue it from the European side and that can hopefully be a partial substitute for more direct contacts if the domestic space doesn’t allow for that in the US context. Q: What steps should the Ghani administration be taking to assure Afghanistan’s Western partners—the United States and NATO—that their investment in that country is worthwhile? </w:t>
      </w:r>
      <w:proofErr w:type="spellStart"/>
      <w:r w:rsidRPr="00580FE9">
        <w:rPr>
          <w:sz w:val="16"/>
        </w:rPr>
        <w:t>Mellbin</w:t>
      </w:r>
      <w:proofErr w:type="spellEnd"/>
      <w:r w:rsidRPr="00580FE9">
        <w:rPr>
          <w:sz w:val="16"/>
        </w:rPr>
        <w:t xml:space="preserve">: The national unity government [in Afghanistan] has a lot of work to do in trying to show that it can create results; that it is willing to carry its reform programs forward; that it will deliver on the promises that it made on issues such as human rights and economic development. There are a lot of things that it both can and should be doing to create the feeling among decision makers in Europe and the US that Afghanistan is worth investing in. We have a continuous dialogue about what is important for us toward the Afghan side, but we also try to make sure that what is important for us are things that are important for the Afghan people. </w:t>
      </w:r>
      <w:r w:rsidRPr="00580FE9">
        <w:rPr>
          <w:rStyle w:val="StyleUnderline"/>
        </w:rPr>
        <w:t xml:space="preserve">A lot of the things that we are asking the Afghan national unity government for are things that will be tremendously important for the Afghan people and would strengthen the national unity government’s position and popularity inside Afghanistan if they got these things done. </w:t>
      </w:r>
      <w:r w:rsidRPr="00580FE9">
        <w:rPr>
          <w:sz w:val="16"/>
        </w:rPr>
        <w:t>Ashish Kumar Sen is a staff writer at the Atlantic Council</w:t>
      </w:r>
    </w:p>
    <w:p w14:paraId="54411E0F" w14:textId="77777777" w:rsidR="008C63B9" w:rsidRPr="00580FE9" w:rsidRDefault="008C63B9" w:rsidP="008C63B9">
      <w:pPr>
        <w:rPr>
          <w:sz w:val="12"/>
        </w:rPr>
      </w:pPr>
    </w:p>
    <w:p w14:paraId="612B0E92" w14:textId="77777777" w:rsidR="008C63B9" w:rsidRPr="00580FE9" w:rsidRDefault="007F7FE4" w:rsidP="007F7FE4">
      <w:pPr>
        <w:pStyle w:val="Heading3"/>
      </w:pPr>
      <w:r w:rsidRPr="00580FE9">
        <w:t>2ac—ext: spillover</w:t>
      </w:r>
    </w:p>
    <w:p w14:paraId="4BDAF12C" w14:textId="77777777" w:rsidR="007F7FE4" w:rsidRPr="00580FE9" w:rsidRDefault="007F7FE4" w:rsidP="007F7FE4">
      <w:pPr>
        <w:pStyle w:val="Heading4"/>
      </w:pPr>
      <w:r w:rsidRPr="00580FE9">
        <w:t>US-China cooperation key to getting other nations to find solutions in Afghanistan</w:t>
      </w:r>
    </w:p>
    <w:p w14:paraId="296301AC" w14:textId="77777777" w:rsidR="007F7FE4" w:rsidRPr="00580FE9" w:rsidRDefault="007F7FE4" w:rsidP="007F7FE4">
      <w:pPr>
        <w:rPr>
          <w:rFonts w:ascii="Arial" w:hAnsi="Arial" w:cs="Arial"/>
          <w:color w:val="000000"/>
          <w:sz w:val="23"/>
          <w:szCs w:val="23"/>
          <w:shd w:val="clear" w:color="auto" w:fill="FFFFFF"/>
        </w:rPr>
      </w:pPr>
      <w:r w:rsidRPr="00580FE9">
        <w:rPr>
          <w:rStyle w:val="Style13ptBold"/>
        </w:rPr>
        <w:t>Mellbin, 2015</w:t>
      </w:r>
      <w:r w:rsidRPr="00580FE9">
        <w:rPr>
          <w:rFonts w:ascii="Arial" w:hAnsi="Arial" w:cs="Arial"/>
          <w:color w:val="000000"/>
          <w:sz w:val="23"/>
          <w:szCs w:val="23"/>
          <w:shd w:val="clear" w:color="auto" w:fill="FFFFFF"/>
        </w:rPr>
        <w:t xml:space="preserve"> - European Union’s Special Representative in Afghanistan (Franz-Michael, “In Afghanistan, an Opportunity for the United States to Work with China and Iran,” Atlantic Council, October 20, 2015, </w:t>
      </w:r>
      <w:hyperlink r:id="rId20" w:anchor="top" w:history="1">
        <w:r w:rsidRPr="00580FE9">
          <w:rPr>
            <w:rStyle w:val="Hyperlink"/>
            <w:rFonts w:ascii="Arial" w:hAnsi="Arial" w:cs="Arial"/>
            <w:sz w:val="23"/>
            <w:szCs w:val="23"/>
            <w:shd w:val="clear" w:color="auto" w:fill="FFFFFF"/>
          </w:rPr>
          <w:t>http://www.atlanticcouncil.org/blogs/new-atlanticist/in-afghanistan-an-opportunity-for-the-united-states-to-work-with-china-and-iran#top</w:t>
        </w:r>
      </w:hyperlink>
      <w:r w:rsidRPr="00580FE9">
        <w:rPr>
          <w:rFonts w:ascii="Arial" w:hAnsi="Arial" w:cs="Arial"/>
          <w:color w:val="000000"/>
          <w:sz w:val="23"/>
          <w:szCs w:val="23"/>
          <w:shd w:val="clear" w:color="auto" w:fill="FFFFFF"/>
        </w:rPr>
        <w:t>)//CM</w:t>
      </w:r>
    </w:p>
    <w:p w14:paraId="5643F169" w14:textId="77777777" w:rsidR="007F7FE4" w:rsidRPr="00580FE9" w:rsidRDefault="007F7FE4" w:rsidP="007F7FE4">
      <w:pPr>
        <w:rPr>
          <w:sz w:val="16"/>
        </w:rPr>
      </w:pPr>
      <w:r w:rsidRPr="00580FE9">
        <w:rPr>
          <w:sz w:val="16"/>
        </w:rPr>
        <w:t xml:space="preserve">Q: What must the United States be doing to capitalize on the opportunity created by the emergence of the IS/Daesh in Afghanistan to engage with Iran and China on the future of Afghanistan? Mellbin: </w:t>
      </w:r>
      <w:r w:rsidRPr="00580FE9">
        <w:rPr>
          <w:u w:val="single"/>
        </w:rPr>
        <w:t>It is very clear that China seeks a close cooperation with the US on Afghanistan and sees a merit in pursuing that</w:t>
      </w:r>
      <w:r w:rsidRPr="00580FE9">
        <w:rPr>
          <w:sz w:val="16"/>
        </w:rPr>
        <w:t xml:space="preserve">. It is not an easy equation because there is a wider, more complex relationship between the US and China that could get in the way if it is not managed. I think </w:t>
      </w:r>
      <w:r w:rsidRPr="00580FE9">
        <w:rPr>
          <w:u w:val="single"/>
        </w:rPr>
        <w:t>the two sides should see this as a positive opportunity and pursue it diligently</w:t>
      </w:r>
      <w:r w:rsidRPr="00580FE9">
        <w:rPr>
          <w:sz w:val="16"/>
        </w:rPr>
        <w:t xml:space="preserve">, and certainly the EU and myself will try to support that because we believe </w:t>
      </w:r>
      <w:r w:rsidRPr="00580FE9">
        <w:rPr>
          <w:u w:val="single"/>
        </w:rPr>
        <w:t>that the US and China acting together will be very powerful to convince other regional partners to engage in a positive way when it comes to finding solutions in Afghanistan</w:t>
      </w:r>
      <w:r w:rsidRPr="00580FE9">
        <w:rPr>
          <w:sz w:val="16"/>
        </w:rPr>
        <w:t xml:space="preserve">. The </w:t>
      </w:r>
      <w:r w:rsidRPr="00580FE9">
        <w:rPr>
          <w:rStyle w:val="StyleUnderline"/>
        </w:rPr>
        <w:t>Iranians have</w:t>
      </w:r>
      <w:r w:rsidRPr="00580FE9">
        <w:rPr>
          <w:sz w:val="16"/>
        </w:rPr>
        <w:t xml:space="preserve"> also </w:t>
      </w:r>
      <w:r w:rsidRPr="00580FE9">
        <w:rPr>
          <w:rStyle w:val="StyleUnderline"/>
        </w:rPr>
        <w:t>sent clear signals that they want to work together with the US and China on Afghanistan</w:t>
      </w:r>
      <w:r w:rsidRPr="00580FE9">
        <w:rPr>
          <w:sz w:val="16"/>
        </w:rPr>
        <w:t xml:space="preserve">, but of course the domestic situation in the US makes it very difficult for the US currently to engage. </w:t>
      </w:r>
      <w:r w:rsidRPr="00580FE9">
        <w:rPr>
          <w:rStyle w:val="StyleUnderline"/>
        </w:rPr>
        <w:t>The EU has, and will continue to have</w:t>
      </w:r>
      <w:r w:rsidRPr="00580FE9">
        <w:rPr>
          <w:sz w:val="16"/>
        </w:rPr>
        <w:t xml:space="preserve">, increasingly </w:t>
      </w:r>
      <w:r w:rsidRPr="00580FE9">
        <w:rPr>
          <w:rStyle w:val="StyleUnderline"/>
        </w:rPr>
        <w:t xml:space="preserve">close discussions with Iran on Afghanistan and we will continue to share the content and direction of those conversations with the US side </w:t>
      </w:r>
      <w:r w:rsidRPr="00580FE9">
        <w:rPr>
          <w:sz w:val="16"/>
        </w:rPr>
        <w:t xml:space="preserve">so that can bridge part of the gap. Ideally, </w:t>
      </w:r>
      <w:r w:rsidRPr="00580FE9">
        <w:rPr>
          <w:rStyle w:val="StyleUnderline"/>
        </w:rPr>
        <w:t>once domestic politics allows it in both Iran and the US for the two countries to have a discussion on Afghanista</w:t>
      </w:r>
      <w:r w:rsidRPr="00580FE9">
        <w:rPr>
          <w:sz w:val="16"/>
        </w:rPr>
        <w:t xml:space="preserve">n, </w:t>
      </w:r>
      <w:r w:rsidRPr="00580FE9">
        <w:rPr>
          <w:rStyle w:val="StyleUnderline"/>
        </w:rPr>
        <w:t>it is the foreign policy</w:t>
      </w:r>
      <w:r w:rsidRPr="00580FE9">
        <w:rPr>
          <w:sz w:val="16"/>
        </w:rPr>
        <w:t xml:space="preserve"> issue </w:t>
      </w:r>
      <w:r w:rsidRPr="00580FE9">
        <w:rPr>
          <w:rStyle w:val="StyleUnderline"/>
        </w:rPr>
        <w:t>where the two countries are most likely to be able to find common ground</w:t>
      </w:r>
      <w:r w:rsidRPr="00580FE9">
        <w:rPr>
          <w:sz w:val="16"/>
        </w:rPr>
        <w:t xml:space="preserve"> because the key objective of both countries is short-term peace and stability in Afghanistan. Q: Do you see a role for </w:t>
      </w:r>
      <w:r w:rsidRPr="00580FE9">
        <w:rPr>
          <w:rStyle w:val="StyleUnderline"/>
        </w:rPr>
        <w:t>Europe</w:t>
      </w:r>
      <w:r w:rsidRPr="00580FE9">
        <w:rPr>
          <w:sz w:val="16"/>
        </w:rPr>
        <w:t xml:space="preserve"> as an interlocutor between the United States and Iran on Afghanistan? Mellbin: We </w:t>
      </w:r>
      <w:r w:rsidRPr="00580FE9">
        <w:rPr>
          <w:rStyle w:val="StyleUnderline"/>
        </w:rPr>
        <w:t>can be helpful</w:t>
      </w:r>
      <w:r w:rsidRPr="00580FE9">
        <w:rPr>
          <w:sz w:val="16"/>
        </w:rPr>
        <w:t xml:space="preserve">. We have already been helpful because we have different strengths that we bring to the table on different issues, not only when it comes to Iran. </w:t>
      </w:r>
      <w:r w:rsidRPr="00580FE9">
        <w:rPr>
          <w:rStyle w:val="StyleUnderline"/>
        </w:rPr>
        <w:t>Afghanistan is a good example of how through close cooperation we allow both the US and the European side to maximize our ability to influence the situation</w:t>
      </w:r>
      <w:r w:rsidRPr="00580FE9">
        <w:rPr>
          <w:sz w:val="16"/>
        </w:rPr>
        <w:t xml:space="preserve">. </w:t>
      </w:r>
      <w:r w:rsidRPr="00580FE9">
        <w:rPr>
          <w:rStyle w:val="StyleUnderline"/>
        </w:rPr>
        <w:t>We have a very like-minded approach to Afghanistan and that helps us work closely together in partnership and let those who have either the largest influence or the best opportunities bring these highly aligned policies to the table either through bilateral contacts or a multilateral foru</w:t>
      </w:r>
      <w:r w:rsidRPr="00580FE9">
        <w:rPr>
          <w:sz w:val="16"/>
        </w:rPr>
        <w:t xml:space="preserve">m. Sometimes </w:t>
      </w:r>
      <w:r w:rsidRPr="00580FE9">
        <w:rPr>
          <w:rStyle w:val="StyleUnderline"/>
        </w:rPr>
        <w:t>the US can engage in a way that the European side cannot</w:t>
      </w:r>
      <w:r w:rsidRPr="00580FE9">
        <w:rPr>
          <w:sz w:val="16"/>
        </w:rPr>
        <w:t>; sometimes the European side can also engage in a way that the US is not able to because it simply has another policy implication when the same things are said from the US side. Q: Here in Washington, as we go deeper into an election cycle, do you see either the political space or the will to engage with Iran and China on Afghanistan? Mellbin: With China there is a will, but there is also some uncertainty on how to gain results from such cooperation</w:t>
      </w:r>
      <w:r w:rsidRPr="00580FE9">
        <w:rPr>
          <w:rStyle w:val="StyleUnderline"/>
        </w:rPr>
        <w:t>. China can be intriguing to work together</w:t>
      </w:r>
      <w:r w:rsidRPr="00580FE9">
        <w:rPr>
          <w:sz w:val="16"/>
        </w:rPr>
        <w:t xml:space="preserve"> with and it may be a learning process for everyone, especially because </w:t>
      </w:r>
      <w:r w:rsidRPr="00580FE9">
        <w:rPr>
          <w:rStyle w:val="StyleUnderline"/>
        </w:rPr>
        <w:t>it is the first time that the Chinese are trying to work a security issue the way they are trying to deal with using their soft power</w:t>
      </w:r>
      <w:r w:rsidRPr="00580FE9">
        <w:rPr>
          <w:sz w:val="16"/>
        </w:rPr>
        <w:t xml:space="preserve">. So it’s a learning experience for the Chinese also. </w:t>
      </w:r>
      <w:r w:rsidRPr="00580FE9">
        <w:rPr>
          <w:u w:val="single"/>
        </w:rPr>
        <w:t>We need to be patient and understand that it will take work to create results out of that cooperation, but I also think that the potential rewards are so high that it is worth focusing on and using some energy on</w:t>
      </w:r>
      <w:r w:rsidRPr="00580FE9">
        <w:rPr>
          <w:sz w:val="16"/>
        </w:rPr>
        <w:t>.</w:t>
      </w:r>
    </w:p>
    <w:p w14:paraId="07911F64" w14:textId="77777777" w:rsidR="00DC08A6" w:rsidRPr="00580FE9" w:rsidRDefault="00DC08A6" w:rsidP="00DC08A6">
      <w:pPr>
        <w:pStyle w:val="Heading2"/>
      </w:pPr>
      <w:r w:rsidRPr="00580FE9">
        <w:t>Uighur</w:t>
      </w:r>
      <w:r w:rsidR="00243AEB">
        <w:t xml:space="preserve"> </w:t>
      </w:r>
      <w:proofErr w:type="spellStart"/>
      <w:r w:rsidR="00243AEB">
        <w:t>adv</w:t>
      </w:r>
      <w:proofErr w:type="spellEnd"/>
    </w:p>
    <w:p w14:paraId="656DF56D" w14:textId="77777777" w:rsidR="00580FE9" w:rsidRPr="00580FE9" w:rsidRDefault="00580FE9" w:rsidP="00580FE9">
      <w:pPr>
        <w:pStyle w:val="Heading3"/>
      </w:pPr>
      <w:r>
        <w:t>2a</w:t>
      </w:r>
      <w:r w:rsidR="00DC08A6" w:rsidRPr="00580FE9">
        <w:t>c—</w:t>
      </w:r>
      <w:proofErr w:type="spellStart"/>
      <w:r w:rsidR="00DC08A6" w:rsidRPr="00580FE9">
        <w:t>ext</w:t>
      </w:r>
      <w:proofErr w:type="spellEnd"/>
      <w:r w:rsidR="00DC08A6" w:rsidRPr="00580FE9">
        <w:t>—</w:t>
      </w:r>
      <w:proofErr w:type="spellStart"/>
      <w:r>
        <w:t>uq</w:t>
      </w:r>
      <w:proofErr w:type="spellEnd"/>
      <w:r>
        <w:t>—Uighur attacks</w:t>
      </w:r>
    </w:p>
    <w:p w14:paraId="466D35FB" w14:textId="77777777" w:rsidR="00DC08A6" w:rsidRPr="00580FE9" w:rsidRDefault="00DC08A6" w:rsidP="00DC08A6">
      <w:pPr>
        <w:pStyle w:val="Heading4"/>
      </w:pPr>
      <w:r w:rsidRPr="00580FE9">
        <w:t>China facing terrorist threats now</w:t>
      </w:r>
    </w:p>
    <w:p w14:paraId="66BCC0CA" w14:textId="77777777" w:rsidR="00DC08A6" w:rsidRPr="00F57704" w:rsidRDefault="00DC08A6" w:rsidP="00DC08A6">
      <w:pPr>
        <w:pStyle w:val="Heading4"/>
        <w:rPr>
          <w:sz w:val="20"/>
          <w:szCs w:val="20"/>
        </w:rPr>
      </w:pPr>
      <w:r w:rsidRPr="00580FE9">
        <w:t xml:space="preserve">Tiezzi 15 </w:t>
      </w:r>
      <w:proofErr w:type="gramStart"/>
      <w:r w:rsidRPr="00F57704">
        <w:rPr>
          <w:b w:val="0"/>
          <w:sz w:val="20"/>
          <w:szCs w:val="20"/>
        </w:rPr>
        <w:t>[ Shannon</w:t>
      </w:r>
      <w:proofErr w:type="gramEnd"/>
      <w:r w:rsidRPr="00F57704">
        <w:rPr>
          <w:b w:val="0"/>
          <w:sz w:val="20"/>
          <w:szCs w:val="20"/>
        </w:rPr>
        <w:t xml:space="preserve"> - Editor at The Diplomat and was previously a research associate at the U.S.-China Policy Foundation, where she hosted the weekly television show China Forum, “ISIS: Chinese Hostage ‘Executed’”, Nov 19, 2015, The Diplomat, http://thediplomat.com/2015/11/isis-chinese-hostage-executed/]//KK</w:t>
      </w:r>
    </w:p>
    <w:p w14:paraId="4AB437E8" w14:textId="5823E8B2" w:rsidR="00DC08A6" w:rsidRPr="00F57704" w:rsidRDefault="00DC08A6" w:rsidP="00DC08A6">
      <w:r w:rsidRPr="00580FE9">
        <w:t>Is</w:t>
      </w:r>
      <w:r w:rsidRPr="00580FE9">
        <w:rPr>
          <w:u w:val="single"/>
        </w:rPr>
        <w:t>lamic State (also known as ISIS) claims to have killed two hostages, one a Chinese citizen</w:t>
      </w:r>
      <w:r w:rsidRPr="00580FE9">
        <w:t xml:space="preserve"> and the other a Norwegian. The news was included in Islamic States’ English language online magazine, Dabiq, reports the New York Times.</w:t>
      </w:r>
      <w:r w:rsidR="00F57704">
        <w:t xml:space="preserve"> </w:t>
      </w:r>
      <w:r w:rsidRPr="00580FE9">
        <w:t xml:space="preserve">ISIS said both men (identified as Fan Jinghui and Ole Johan Grimsgaard-Ofstad) </w:t>
      </w:r>
      <w:r w:rsidRPr="00580FE9">
        <w:rPr>
          <w:u w:val="single"/>
        </w:rPr>
        <w:t>had been “executed after being abandoned by kafir nations and organizations.” The same issue of the magazine also claimed to reveal the bomb that destroyed a Russian passenger plane in Sinai, killing 224 people</w:t>
      </w:r>
      <w:r w:rsidRPr="00580FE9">
        <w:t>.</w:t>
      </w:r>
      <w:r w:rsidR="00F57704">
        <w:t xml:space="preserve"> </w:t>
      </w:r>
      <w:r w:rsidRPr="00580FE9">
        <w:t xml:space="preserve">In September, Dabiq had published pictures of both men and </w:t>
      </w:r>
      <w:r w:rsidRPr="00580FE9">
        <w:rPr>
          <w:u w:val="single"/>
        </w:rPr>
        <w:t>said they were “for sale</w:t>
      </w:r>
      <w:r w:rsidRPr="00580FE9">
        <w:t xml:space="preserve">.” Along with their pictures, the magazine provided a contact number for “whoever would like to pay the ransom for [the men’s] release and transfer,” while warning the chance to random the hostages was a “limited time offer.” </w:t>
      </w:r>
      <w:r w:rsidRPr="00580FE9">
        <w:rPr>
          <w:u w:val="single"/>
        </w:rPr>
        <w:t>A Chinese Foreign Ministry spokesperson later confirmed that the photos of the hostage matched a Chinese national known to be in the area.</w:t>
      </w:r>
      <w:r w:rsidR="00F57704">
        <w:t xml:space="preserve"> </w:t>
      </w:r>
      <w:r w:rsidRPr="00580FE9">
        <w:t>The</w:t>
      </w:r>
      <w:r w:rsidRPr="00580FE9">
        <w:rPr>
          <w:u w:val="single"/>
        </w:rPr>
        <w:t xml:space="preserve"> news of the executions comes global leaders are doubling down on the fight against ISIS, which occupies territory in both Syria and Iraq</w:t>
      </w:r>
      <w:r w:rsidRPr="00580FE9">
        <w:t xml:space="preserve">. The group claimed responsibility for coordinated terrorist attacks in Paris last week, which left 129 dead. </w:t>
      </w:r>
      <w:r w:rsidRPr="00580FE9">
        <w:rPr>
          <w:u w:val="single"/>
        </w:rPr>
        <w:t>World leaders condemned the attack and renewed their commitments to the fight against terrorism.</w:t>
      </w:r>
      <w:r w:rsidR="00F57704">
        <w:t xml:space="preserve"> </w:t>
      </w:r>
      <w:r w:rsidRPr="00580FE9">
        <w:t>Chinese President Xi Jinping condemned the “barbarous action in the strongest possible terms” in a message to French President Francois Hollande. China’s Foreign Ministry said in a statement that China “firmly supports the French side in maintaining national security and stability and combating terrorism.”</w:t>
      </w:r>
      <w:r w:rsidR="00F57704">
        <w:t xml:space="preserve"> </w:t>
      </w:r>
      <w:r w:rsidRPr="00580FE9">
        <w:t xml:space="preserve">However, </w:t>
      </w:r>
      <w:r w:rsidRPr="00580FE9">
        <w:rPr>
          <w:u w:val="single"/>
        </w:rPr>
        <w:t>to date China has mostly stayed on the sidelines of the fight against ISIS, rather than supporting military operations against the group spearheaded separately by the United States and Russia. That’s in part because ISIS has not posed a direct threat to Chinese citizens, although Chinese officials have warned that the group has been successfully recruiting members of the Uyghur ethnic group.</w:t>
      </w:r>
      <w:r w:rsidR="00F57704">
        <w:t xml:space="preserve"> </w:t>
      </w:r>
      <w:proofErr w:type="gramStart"/>
      <w:r w:rsidRPr="00580FE9">
        <w:t xml:space="preserve">That’s </w:t>
      </w:r>
      <w:r w:rsidRPr="00580FE9">
        <w:rPr>
          <w:u w:val="single"/>
        </w:rPr>
        <w:t>now changed</w:t>
      </w:r>
      <w:r w:rsidRPr="00580FE9">
        <w:t xml:space="preserve"> – in addition to reports of Fan’s execution by ISIS</w:t>
      </w:r>
      <w:proofErr w:type="gramEnd"/>
      <w:r w:rsidRPr="00580FE9">
        <w:t xml:space="preserve">, </w:t>
      </w:r>
      <w:r w:rsidRPr="00580FE9">
        <w:rPr>
          <w:u w:val="single"/>
        </w:rPr>
        <w:t>a Chinese citizen was shot during the attacks in Paris. China’s embassy in France reports that the victim is in good condition after being hospitalized. But China Daily notes that over 1,000 Chinese tourists were believed to be in Paris on Friday evening, when the attacks were conducted.</w:t>
      </w:r>
      <w:r w:rsidR="00F57704">
        <w:t xml:space="preserve"> </w:t>
      </w:r>
      <w:r w:rsidRPr="00580FE9">
        <w:t xml:space="preserve">After the Paris attacks, </w:t>
      </w:r>
      <w:r w:rsidRPr="00580FE9">
        <w:rPr>
          <w:u w:val="single"/>
        </w:rPr>
        <w:t>Chinese officials urged increased global cooperation against terrorism, including against a Xinjiang separatist group China has identified as its major terrorist threat</w:t>
      </w:r>
      <w:r w:rsidRPr="00580FE9">
        <w:t xml:space="preserve">. But Beijing remained vague on the question of what it will contribute to the global fight against ISIS, </w:t>
      </w:r>
      <w:r w:rsidRPr="00580FE9">
        <w:rPr>
          <w:u w:val="single"/>
        </w:rPr>
        <w:t>declining to explicitly offer its support for air strikes being conducted against the group in Syria</w:t>
      </w:r>
      <w:r w:rsidRPr="00580FE9">
        <w:t>.</w:t>
      </w:r>
      <w:r w:rsidR="00F57704">
        <w:t xml:space="preserve"> </w:t>
      </w:r>
      <w:r w:rsidRPr="00580FE9">
        <w:t xml:space="preserve">Beijing is unlikely to change its position even after the murder of a Chinese hostage, but </w:t>
      </w:r>
      <w:r w:rsidRPr="00580FE9">
        <w:rPr>
          <w:u w:val="single"/>
        </w:rPr>
        <w:t>it does reinforce the message that an increasingly global China faces new threats – including from overseas terrorist groups like ISIS.</w:t>
      </w:r>
    </w:p>
    <w:p w14:paraId="7ED1A182" w14:textId="77777777" w:rsidR="00DC08A6" w:rsidRPr="00580FE9" w:rsidRDefault="00DC08A6" w:rsidP="00DC08A6">
      <w:pPr>
        <w:rPr>
          <w:u w:val="single"/>
        </w:rPr>
      </w:pPr>
    </w:p>
    <w:p w14:paraId="4B2DFD73" w14:textId="77777777" w:rsidR="00DC08A6" w:rsidRPr="00580FE9" w:rsidRDefault="00DC08A6" w:rsidP="00DC08A6">
      <w:pPr>
        <w:pStyle w:val="Heading4"/>
      </w:pPr>
      <w:r w:rsidRPr="00580FE9">
        <w:t>Calls to join ISIS and the Taliban has resulted in increased and more violent Uighur attacks</w:t>
      </w:r>
    </w:p>
    <w:p w14:paraId="3E60FD1E" w14:textId="77777777" w:rsidR="00DC08A6" w:rsidRPr="00F57704" w:rsidRDefault="00DC08A6" w:rsidP="00DC08A6">
      <w:pPr>
        <w:pStyle w:val="Heading4"/>
        <w:rPr>
          <w:b w:val="0"/>
          <w:sz w:val="20"/>
          <w:szCs w:val="20"/>
        </w:rPr>
      </w:pPr>
      <w:r w:rsidRPr="00580FE9">
        <w:t xml:space="preserve">Julienne et. </w:t>
      </w:r>
      <w:proofErr w:type="gramStart"/>
      <w:r w:rsidRPr="00580FE9">
        <w:t>al</w:t>
      </w:r>
      <w:proofErr w:type="gramEnd"/>
      <w:r w:rsidRPr="00580FE9">
        <w:t xml:space="preserve"> 15 </w:t>
      </w:r>
      <w:r w:rsidRPr="00F57704">
        <w:rPr>
          <w:b w:val="0"/>
          <w:sz w:val="20"/>
          <w:szCs w:val="20"/>
        </w:rPr>
        <w:t>[ Marc Julienne is a Visiting Academic Fellow at the Mercator Institute for China Studies (MERICS), Berlin.Moritz Rudolf and Johannes Buckow are Research Associates at MERICS, “Beyond Doubt: The Changing Face of Terrorism in China”, May 28, 2015, The Diplomat, http://thediplomat.com/2015/05/beyond-doubt-the-changing-face-of-terrorism-in-china/]//KK</w:t>
      </w:r>
    </w:p>
    <w:p w14:paraId="4AE52D92" w14:textId="6E4CE590" w:rsidR="00DC08A6" w:rsidRPr="00F57704" w:rsidRDefault="00DC08A6" w:rsidP="00DC08A6">
      <w:pPr>
        <w:rPr>
          <w:rFonts w:eastAsiaTheme="majorEastAsia" w:cstheme="majorBidi"/>
          <w:iCs/>
          <w:u w:val="single"/>
        </w:rPr>
      </w:pPr>
      <w:r w:rsidRPr="00580FE9">
        <w:rPr>
          <w:rFonts w:eastAsiaTheme="majorEastAsia" w:cstheme="majorBidi"/>
          <w:iCs/>
        </w:rPr>
        <w:t xml:space="preserve">Terrorism in China has changed. </w:t>
      </w:r>
      <w:r w:rsidRPr="00580FE9">
        <w:rPr>
          <w:rFonts w:eastAsiaTheme="majorEastAsia" w:cstheme="majorBidi"/>
          <w:iCs/>
          <w:u w:val="single"/>
        </w:rPr>
        <w:t>Since 2013 a geographical expansion of Chinese terrorism has taken place both at home and abroad, along with a change in the type of targets and types of attacks.</w:t>
      </w:r>
      <w:r w:rsidR="00F57704">
        <w:rPr>
          <w:rFonts w:eastAsiaTheme="majorEastAsia" w:cstheme="majorBidi"/>
          <w:iCs/>
          <w:u w:val="single"/>
        </w:rPr>
        <w:t xml:space="preserve"> </w:t>
      </w:r>
      <w:r w:rsidRPr="00580FE9">
        <w:rPr>
          <w:rFonts w:eastAsiaTheme="majorEastAsia" w:cstheme="majorBidi"/>
          <w:iCs/>
        </w:rPr>
        <w:t xml:space="preserve">Terrorist attacks have been spreading out of Xinjiang in recent years. </w:t>
      </w:r>
      <w:r w:rsidRPr="00580FE9">
        <w:rPr>
          <w:rFonts w:eastAsiaTheme="majorEastAsia" w:cstheme="majorBidi"/>
          <w:iCs/>
          <w:u w:val="single"/>
        </w:rPr>
        <w:t>From the 1990s to the late 2000s, the vast majority of terrorist acts were limited to Xinjiang, while the Chinese Uyghur terrorists were known to be based in Xinjiang and in relatively unstable neighboring countries such as Pakistan, Afghanistan, and in Central Asia</w:t>
      </w:r>
      <w:r w:rsidRPr="00580FE9">
        <w:rPr>
          <w:rFonts w:eastAsiaTheme="majorEastAsia" w:cstheme="majorBidi"/>
          <w:iCs/>
        </w:rPr>
        <w:t xml:space="preserve">. </w:t>
      </w:r>
      <w:r w:rsidRPr="00580FE9">
        <w:rPr>
          <w:rFonts w:eastAsiaTheme="majorEastAsia" w:cstheme="majorBidi"/>
          <w:iCs/>
          <w:u w:val="single"/>
        </w:rPr>
        <w:t>Recently, however, China has suffered attacks in several cities all over its territory</w:t>
      </w:r>
      <w:r w:rsidRPr="00580FE9">
        <w:rPr>
          <w:rFonts w:eastAsiaTheme="majorEastAsia" w:cstheme="majorBidi"/>
          <w:iCs/>
        </w:rPr>
        <w:t xml:space="preserve">. In the most symbolic attack, a </w:t>
      </w:r>
      <w:r w:rsidRPr="00580FE9">
        <w:rPr>
          <w:rFonts w:eastAsiaTheme="majorEastAsia" w:cstheme="majorBidi"/>
          <w:iCs/>
          <w:u w:val="single"/>
        </w:rPr>
        <w:t>car loaded with explosives crashed into a group of tourists under the portrait of Mao Zedong in Beijing’s Tiananmen Square on October 28, 2013</w:t>
      </w:r>
      <w:r w:rsidRPr="00580FE9">
        <w:rPr>
          <w:rFonts w:eastAsiaTheme="majorEastAsia" w:cstheme="majorBidi"/>
          <w:iCs/>
        </w:rPr>
        <w:t xml:space="preserve">. The most </w:t>
      </w:r>
      <w:r w:rsidRPr="00580FE9">
        <w:rPr>
          <w:rFonts w:eastAsiaTheme="majorEastAsia" w:cstheme="majorBidi"/>
          <w:iCs/>
          <w:u w:val="single"/>
        </w:rPr>
        <w:t>brutal attack occurred five months later, in March 2014, at Kunming railway station</w:t>
      </w:r>
      <w:r w:rsidRPr="00580FE9">
        <w:rPr>
          <w:rFonts w:eastAsiaTheme="majorEastAsia" w:cstheme="majorBidi"/>
          <w:iCs/>
        </w:rPr>
        <w:t xml:space="preserve"> (in the capital city of Yunnan province) followed by two attacks at Guangzhou railway station (in the capital of Guangdong province) in May 2014 and March 2015. While the </w:t>
      </w:r>
      <w:r w:rsidRPr="00580FE9">
        <w:rPr>
          <w:rFonts w:eastAsiaTheme="majorEastAsia" w:cstheme="majorBidi"/>
          <w:iCs/>
          <w:u w:val="single"/>
        </w:rPr>
        <w:t>first attack obviously targeted China’s symbols of power, the following ones might be explained in relation to the failed attempts by Uyghur extremists to leave China via the southern borders and join terrorist networks abroad.</w:t>
      </w:r>
      <w:r w:rsidR="00F57704">
        <w:rPr>
          <w:rFonts w:eastAsiaTheme="majorEastAsia" w:cstheme="majorBidi"/>
          <w:iCs/>
          <w:u w:val="single"/>
        </w:rPr>
        <w:t xml:space="preserve"> </w:t>
      </w:r>
      <w:r w:rsidRPr="00580FE9">
        <w:rPr>
          <w:rFonts w:eastAsiaTheme="majorEastAsia" w:cstheme="majorBidi"/>
          <w:iCs/>
          <w:u w:val="single"/>
        </w:rPr>
        <w:t>The geographical expansion of Chinese terrorism can also be observed outside of China’s borders, e.g. in Central Asia and the Hindu Kush region. Militant Uyghurs fought alongside the Taliban in Afghanistan and Pakistan against the Soviets in the 1980s and then against the international coalition (ISAF) in the early 2000s</w:t>
      </w:r>
      <w:r w:rsidRPr="00580FE9">
        <w:rPr>
          <w:rFonts w:eastAsiaTheme="majorEastAsia" w:cstheme="majorBidi"/>
          <w:iCs/>
        </w:rPr>
        <w:t xml:space="preserve">. However, more recently, </w:t>
      </w:r>
      <w:r w:rsidRPr="00580FE9">
        <w:rPr>
          <w:rFonts w:eastAsiaTheme="majorEastAsia" w:cstheme="majorBidi"/>
          <w:iCs/>
          <w:u w:val="single"/>
        </w:rPr>
        <w:t>in May 2014 the Islamic Movement of Uzbekistan urged all Taliban groups to target Chinese interests in the region, especially embassies, companies, and Chinese nationals.</w:t>
      </w:r>
      <w:r w:rsidR="00F57704">
        <w:rPr>
          <w:rFonts w:eastAsiaTheme="majorEastAsia" w:cstheme="majorBidi"/>
          <w:iCs/>
          <w:u w:val="single"/>
        </w:rPr>
        <w:t xml:space="preserve"> </w:t>
      </w:r>
      <w:r w:rsidRPr="00580FE9">
        <w:rPr>
          <w:rFonts w:eastAsiaTheme="majorEastAsia" w:cstheme="majorBidi"/>
          <w:iCs/>
        </w:rPr>
        <w:t xml:space="preserve">The cooperation of Central Asian governments with Chinese authorities in extraditing undocumented Uyghurs, along with Chinese efforts to secure its porous western borders, likely caused Uyghurs to abandon the western migration route in favor of one to Southeast Asia in recent years. Since 2012 </w:t>
      </w:r>
      <w:r w:rsidRPr="00580FE9">
        <w:rPr>
          <w:rFonts w:eastAsiaTheme="majorEastAsia" w:cstheme="majorBidi"/>
          <w:iCs/>
          <w:u w:val="single"/>
        </w:rPr>
        <w:t>growing numbers of Uyghurs from Xinjiang have attempted to migrate illegally via Southeast Asia. They cross the Chinese border to Myanmar, Laos, or Vietnam and continue to Thailand, Cambodia, Malaysia, or Indonesia. Some look to join terrorist organizations while others seek political asylum elsewhere, eventually often settling in Turkey</w:t>
      </w:r>
      <w:r w:rsidRPr="00580FE9">
        <w:rPr>
          <w:rFonts w:eastAsiaTheme="majorEastAsia" w:cstheme="majorBidi"/>
          <w:iCs/>
        </w:rPr>
        <w:t>. In 2014 several instances were reported of Uyghurs being captured by authorities in Southeast Asia, or even being shot and killed by Chinese border guards.</w:t>
      </w:r>
      <w:r w:rsidR="00F57704">
        <w:rPr>
          <w:rFonts w:eastAsiaTheme="majorEastAsia" w:cstheme="majorBidi"/>
          <w:iCs/>
          <w:u w:val="single"/>
        </w:rPr>
        <w:t xml:space="preserve"> </w:t>
      </w:r>
      <w:r w:rsidRPr="00580FE9">
        <w:rPr>
          <w:rFonts w:eastAsiaTheme="majorEastAsia" w:cstheme="majorBidi"/>
          <w:iCs/>
          <w:u w:val="single"/>
        </w:rPr>
        <w:t>The expansion of the Islamic State of Iraq and Syria (ISIS) has had a gravitational effect on jihadist movements worldwide, including China’s</w:t>
      </w:r>
      <w:r w:rsidRPr="00580FE9">
        <w:rPr>
          <w:rFonts w:eastAsiaTheme="majorEastAsia" w:cstheme="majorBidi"/>
          <w:iCs/>
        </w:rPr>
        <w:t xml:space="preserve">. Some </w:t>
      </w:r>
      <w:r w:rsidRPr="00580FE9">
        <w:rPr>
          <w:rFonts w:eastAsiaTheme="majorEastAsia" w:cstheme="majorBidi"/>
          <w:iCs/>
          <w:u w:val="single"/>
        </w:rPr>
        <w:t xml:space="preserve">Chinese Uyghurs joined the ISIS-related Mujahidin Indonesia Timur in Central Sulawesi, Indonesia. Indonesian authorities arrested four Uyghurs in September 2014 and another four in February 2015, with the latter group suspected of planning the Kunming railway station attack. </w:t>
      </w:r>
      <w:r w:rsidRPr="00580FE9">
        <w:rPr>
          <w:rFonts w:eastAsiaTheme="majorEastAsia" w:cstheme="majorBidi"/>
          <w:iCs/>
        </w:rPr>
        <w:t xml:space="preserve">Moreover, it is believed that since 2012 hundreds of Chinese Uyghurs have fled to Syria and Iraq via Turkey to fight against the Assad regime and have later joined ISIS. According to Chinese officials, </w:t>
      </w:r>
      <w:r w:rsidRPr="00580FE9">
        <w:rPr>
          <w:rFonts w:eastAsiaTheme="majorEastAsia" w:cstheme="majorBidi"/>
          <w:iCs/>
          <w:u w:val="single"/>
        </w:rPr>
        <w:t>several Muslim militants returning from ISIS war zones were arrested in Xinjiang in March 2015. At the same time, the Xinjiang party chief officially stated that China had become an ISIS target after several appeals from ISIS leaders for Chinese Muslims to pledge allegiance to the organization.</w:t>
      </w:r>
      <w:r w:rsidR="00F57704">
        <w:rPr>
          <w:rFonts w:eastAsiaTheme="majorEastAsia" w:cstheme="majorBidi"/>
          <w:iCs/>
          <w:u w:val="single"/>
        </w:rPr>
        <w:t xml:space="preserve"> </w:t>
      </w:r>
      <w:r w:rsidRPr="00580FE9">
        <w:rPr>
          <w:rFonts w:eastAsiaTheme="majorEastAsia" w:cstheme="majorBidi"/>
          <w:iCs/>
        </w:rPr>
        <w:t xml:space="preserve">For years, terrorist acts in Xinjiang targeted symbols of Beijing’s authority, mainly local Communist Party of China (CPC) headquarters and police stations. In recent years, terrorist acts have increasingly targeted civilians — regardless of ethnic origin — in crowded public places. This was the case with the Beijing, Kunming, and Guangzhou attacks in 2013 and 2014. Other attacks in 2014 further confirm this trend: </w:t>
      </w:r>
      <w:r w:rsidRPr="00580FE9">
        <w:rPr>
          <w:rFonts w:eastAsiaTheme="majorEastAsia" w:cstheme="majorBidi"/>
          <w:iCs/>
          <w:u w:val="single"/>
        </w:rPr>
        <w:t>the attack on the Urumqi railway station in April killed three and injured 79; a car bomb attack on an open-air market in Urumqi the following month killed 31 and injured 94. The number of civilian casualties has increased dramatically.</w:t>
      </w:r>
      <w:r w:rsidR="00F57704">
        <w:rPr>
          <w:rFonts w:eastAsiaTheme="majorEastAsia" w:cstheme="majorBidi"/>
          <w:iCs/>
          <w:u w:val="single"/>
        </w:rPr>
        <w:t xml:space="preserve"> </w:t>
      </w:r>
      <w:r w:rsidRPr="00580FE9">
        <w:rPr>
          <w:rFonts w:eastAsiaTheme="majorEastAsia" w:cstheme="majorBidi"/>
          <w:iCs/>
          <w:u w:val="single"/>
        </w:rPr>
        <w:t>Recent attacks have become significantly more numerous, more violent and more sophisticated.</w:t>
      </w:r>
      <w:r w:rsidRPr="00580FE9">
        <w:rPr>
          <w:rFonts w:eastAsiaTheme="majorEastAsia" w:cstheme="majorBidi"/>
          <w:iCs/>
        </w:rPr>
        <w:t xml:space="preserve"> While most of the attacks were generally knife-wielding attacks, it appears that </w:t>
      </w:r>
      <w:r w:rsidRPr="00580FE9">
        <w:rPr>
          <w:rFonts w:eastAsiaTheme="majorEastAsia" w:cstheme="majorBidi"/>
          <w:iCs/>
          <w:u w:val="single"/>
        </w:rPr>
        <w:t>perpetrators are increasingly using explosives</w:t>
      </w:r>
      <w:r w:rsidRPr="00580FE9">
        <w:rPr>
          <w:rFonts w:eastAsiaTheme="majorEastAsia" w:cstheme="majorBidi"/>
          <w:iCs/>
        </w:rPr>
        <w:t xml:space="preserve">. This was the case with the Urumqi railway station attack and the Luntai attack in September 2014 that killed 50 and injured 54. </w:t>
      </w:r>
      <w:r w:rsidRPr="00580FE9">
        <w:rPr>
          <w:rFonts w:eastAsiaTheme="majorEastAsia" w:cstheme="majorBidi"/>
          <w:iCs/>
          <w:u w:val="single"/>
        </w:rPr>
        <w:t>Car bombings (Beijing 2013, Urumqi 2014), and suicide bombings (Luntai 2014) have followed. There has even been an attempt to hijack a plane, in Hotan in June 2012</w:t>
      </w:r>
      <w:r w:rsidRPr="00580FE9">
        <w:rPr>
          <w:rFonts w:eastAsiaTheme="majorEastAsia" w:cstheme="majorBidi"/>
          <w:iCs/>
        </w:rPr>
        <w:t>.</w:t>
      </w:r>
    </w:p>
    <w:p w14:paraId="5512081D" w14:textId="77777777" w:rsidR="00DC08A6" w:rsidRPr="00580FE9" w:rsidRDefault="00DC08A6" w:rsidP="00580FE9">
      <w:r w:rsidRPr="00580FE9">
        <w:t xml:space="preserve"> </w:t>
      </w:r>
    </w:p>
    <w:p w14:paraId="2FCE24B7" w14:textId="77777777" w:rsidR="007F7FE4" w:rsidRDefault="00580FE9" w:rsidP="00580FE9">
      <w:pPr>
        <w:pStyle w:val="Heading3"/>
      </w:pPr>
      <w:r>
        <w:t>2ac—</w:t>
      </w:r>
      <w:proofErr w:type="spellStart"/>
      <w:r>
        <w:t>ext</w:t>
      </w:r>
      <w:proofErr w:type="spellEnd"/>
      <w:r>
        <w:t>—coop solves</w:t>
      </w:r>
    </w:p>
    <w:p w14:paraId="126354B4" w14:textId="77777777" w:rsidR="00580FE9" w:rsidRPr="00580FE9" w:rsidRDefault="00580FE9" w:rsidP="00580FE9">
      <w:pPr>
        <w:pStyle w:val="Heading4"/>
        <w:rPr>
          <w:rStyle w:val="Style13ptBold"/>
          <w:b/>
        </w:rPr>
      </w:pPr>
      <w:r w:rsidRPr="00580FE9">
        <w:rPr>
          <w:rStyle w:val="Style13ptBold"/>
          <w:b/>
        </w:rPr>
        <w:t>US-China coop over Afghanistan solves Uyghur terrorism</w:t>
      </w:r>
    </w:p>
    <w:p w14:paraId="07B5372A" w14:textId="77777777" w:rsidR="00580FE9" w:rsidRPr="00580FE9" w:rsidRDefault="00580FE9" w:rsidP="00580FE9">
      <w:pPr>
        <w:rPr>
          <w:rStyle w:val="Style13ptBold"/>
          <w:rFonts w:eastAsia="Times New Roman" w:cs="Times New Roman"/>
          <w:b w:val="0"/>
          <w:bCs w:val="0"/>
          <w:spacing w:val="12"/>
          <w:kern w:val="36"/>
          <w:sz w:val="22"/>
        </w:rPr>
      </w:pPr>
      <w:r w:rsidRPr="00580FE9">
        <w:rPr>
          <w:rStyle w:val="Style13ptBold"/>
        </w:rPr>
        <w:t>Clarke 15</w:t>
      </w:r>
      <w:r w:rsidRPr="00580FE9">
        <w:rPr>
          <w:rStyle w:val="Style13ptBold"/>
          <w:b w:val="0"/>
        </w:rPr>
        <w:t xml:space="preserve">, </w:t>
      </w:r>
      <w:r w:rsidRPr="00580FE9">
        <w:rPr>
          <w:iCs/>
          <w:shd w:val="clear" w:color="auto" w:fill="FFFFFF"/>
        </w:rPr>
        <w:t xml:space="preserve">Clarke is Associate Professor at the National Security College, ANU. He is the author of </w:t>
      </w:r>
      <w:r w:rsidRPr="00580FE9">
        <w:rPr>
          <w:shd w:val="clear" w:color="auto" w:fill="FFFFFF"/>
        </w:rPr>
        <w:t>Xinjiang and China’s Rise in Central Asia – A History</w:t>
      </w:r>
      <w:r w:rsidRPr="00580FE9">
        <w:rPr>
          <w:iCs/>
          <w:shd w:val="clear" w:color="auto" w:fill="FFFFFF"/>
        </w:rPr>
        <w:t xml:space="preserve"> (Michael, “</w:t>
      </w:r>
      <w:r w:rsidRPr="00580FE9">
        <w:rPr>
          <w:rFonts w:eastAsia="Times New Roman" w:cs="Times New Roman"/>
          <w:spacing w:val="12"/>
          <w:kern w:val="36"/>
        </w:rPr>
        <w:t xml:space="preserve">Afghanistan: An Opportunity for U.S.–China Cooperation?” The National Interest, 10/12/15, </w:t>
      </w:r>
      <w:hyperlink r:id="rId21" w:history="1">
        <w:r w:rsidRPr="00580FE9">
          <w:rPr>
            <w:rStyle w:val="Hyperlink"/>
            <w:rFonts w:eastAsia="Times New Roman" w:cs="Times New Roman"/>
            <w:spacing w:val="12"/>
            <w:kern w:val="36"/>
          </w:rPr>
          <w:t>http://nationalinterest.org/blog/the-buzz/afghanistan-opportunity-us%E2%80%93china-cooperation-14052</w:t>
        </w:r>
      </w:hyperlink>
      <w:r w:rsidRPr="00580FE9">
        <w:rPr>
          <w:rFonts w:eastAsia="Times New Roman" w:cs="Times New Roman"/>
          <w:spacing w:val="12"/>
          <w:kern w:val="36"/>
        </w:rPr>
        <w:t>) //</w:t>
      </w:r>
      <w:proofErr w:type="spellStart"/>
      <w:r w:rsidRPr="00580FE9">
        <w:rPr>
          <w:rFonts w:eastAsia="Times New Roman" w:cs="Times New Roman"/>
          <w:spacing w:val="12"/>
          <w:kern w:val="36"/>
        </w:rPr>
        <w:t>eb</w:t>
      </w:r>
      <w:proofErr w:type="spellEnd"/>
    </w:p>
    <w:p w14:paraId="4E11FB75" w14:textId="77777777" w:rsidR="00580FE9" w:rsidRPr="00580FE9" w:rsidRDefault="00580FE9" w:rsidP="00580FE9">
      <w:pPr>
        <w:shd w:val="clear" w:color="auto" w:fill="FFFFFF"/>
        <w:spacing w:before="120" w:after="120" w:line="240" w:lineRule="auto"/>
        <w:rPr>
          <w:rFonts w:eastAsia="Times New Roman" w:cs="Times New Roman"/>
        </w:rPr>
      </w:pPr>
      <w:r w:rsidRPr="00580FE9">
        <w:rPr>
          <w:rFonts w:eastAsia="Times New Roman" w:cs="Times New Roman"/>
        </w:rPr>
        <w:t xml:space="preserve">Michael </w:t>
      </w:r>
      <w:proofErr w:type="spellStart"/>
      <w:r w:rsidRPr="00580FE9">
        <w:rPr>
          <w:rFonts w:eastAsia="Times New Roman" w:cs="Times New Roman"/>
        </w:rPr>
        <w:t>Auslin</w:t>
      </w:r>
      <w:proofErr w:type="spellEnd"/>
      <w:r w:rsidRPr="00580FE9">
        <w:rPr>
          <w:rFonts w:eastAsia="Times New Roman" w:cs="Times New Roman"/>
        </w:rPr>
        <w:t> </w:t>
      </w:r>
      <w:r w:rsidR="00F52B2C">
        <w:fldChar w:fldCharType="begin"/>
      </w:r>
      <w:r w:rsidR="00F52B2C">
        <w:instrText xml:space="preserve"> HYPERLINK "http://nationalinterest.org/feature/time-realism-us-china-relations-13915" \t "_blank" </w:instrText>
      </w:r>
      <w:r w:rsidR="00F52B2C">
        <w:fldChar w:fldCharType="separate"/>
      </w:r>
      <w:r w:rsidRPr="00580FE9">
        <w:rPr>
          <w:rFonts w:eastAsia="Times New Roman" w:cs="Times New Roman"/>
          <w:u w:val="single"/>
        </w:rPr>
        <w:t>has called for</w:t>
      </w:r>
      <w:r w:rsidR="00F52B2C">
        <w:rPr>
          <w:rFonts w:eastAsia="Times New Roman" w:cs="Times New Roman"/>
          <w:u w:val="single"/>
        </w:rPr>
        <w:fldChar w:fldCharType="end"/>
      </w:r>
      <w:r w:rsidRPr="00580FE9">
        <w:rPr>
          <w:rFonts w:eastAsia="Times New Roman" w:cs="Times New Roman"/>
        </w:rPr>
        <w:t> a “new realism” in U.S. foreign policy toward China in these pages, one that “begins with an official acceptance that we are locked in a competition with China that is of Beijing’s choosing.” Moreover he suggests that Sino-U.S. dialogue must be “reset” and “conducted not as an unearned gift to Beijing, but only when there are concrete goals to be achieved.”</w:t>
      </w:r>
    </w:p>
    <w:p w14:paraId="22E88FFF" w14:textId="77777777" w:rsidR="00580FE9" w:rsidRPr="00580FE9" w:rsidRDefault="00580FE9" w:rsidP="00580FE9">
      <w:pPr>
        <w:shd w:val="clear" w:color="auto" w:fill="FFFFFF"/>
        <w:spacing w:before="120" w:after="120" w:line="240" w:lineRule="auto"/>
        <w:rPr>
          <w:rFonts w:eastAsia="Times New Roman" w:cs="Times New Roman"/>
        </w:rPr>
      </w:pPr>
      <w:r w:rsidRPr="00580FE9">
        <w:rPr>
          <w:rFonts w:eastAsia="Times New Roman" w:cs="Times New Roman"/>
        </w:rPr>
        <w:t>While some, such U.S. National Security Advisor Susan Rice, </w:t>
      </w:r>
      <w:r w:rsidR="00F52B2C">
        <w:fldChar w:fldCharType="begin"/>
      </w:r>
      <w:r w:rsidR="00F52B2C">
        <w:instrText xml:space="preserve"> HYPERLINK "https://www.whitehouse.gov/the-press-office/2015/09/21/national-security-advisor-susan-e-rices-prepared-remarks-us-china" \t "_blank" </w:instrText>
      </w:r>
      <w:r w:rsidR="00F52B2C">
        <w:fldChar w:fldCharType="separate"/>
      </w:r>
      <w:r w:rsidRPr="00580FE9">
        <w:rPr>
          <w:rFonts w:eastAsia="Times New Roman" w:cs="Times New Roman"/>
          <w:u w:val="single"/>
        </w:rPr>
        <w:t>may dispute the first claim</w:t>
      </w:r>
      <w:r w:rsidR="00F52B2C">
        <w:rPr>
          <w:rFonts w:eastAsia="Times New Roman" w:cs="Times New Roman"/>
          <w:u w:val="single"/>
        </w:rPr>
        <w:fldChar w:fldCharType="end"/>
      </w:r>
      <w:r w:rsidRPr="00580FE9">
        <w:rPr>
          <w:rFonts w:eastAsia="Times New Roman" w:cs="Times New Roman"/>
        </w:rPr>
        <w:t> as “lazy rhetoric,” the second admonition to structure the relationship through a focus on the concrete goals and interests of each party isn’t as easily dismissed.</w:t>
      </w:r>
    </w:p>
    <w:p w14:paraId="4EE8F0F8" w14:textId="77777777" w:rsidR="00580FE9" w:rsidRPr="00580FE9" w:rsidRDefault="00580FE9" w:rsidP="00580FE9">
      <w:pPr>
        <w:shd w:val="clear" w:color="auto" w:fill="FFFFFF"/>
        <w:spacing w:before="120" w:after="120" w:line="240" w:lineRule="auto"/>
        <w:rPr>
          <w:rStyle w:val="StyleUnderline"/>
        </w:rPr>
      </w:pPr>
      <w:r w:rsidRPr="00580FE9">
        <w:rPr>
          <w:rStyle w:val="StyleUnderline"/>
        </w:rPr>
        <w:t>The problem in the current climate of Sino–U.S. relations, however, is to identify areas in which those interests overlap to “mutual benefit” more than they diverge. China’s “One Belt, One Road” (OBOR) strategy is an area that holds potential.</w:t>
      </w:r>
    </w:p>
    <w:p w14:paraId="597130EF" w14:textId="77777777" w:rsidR="00580FE9" w:rsidRPr="00580FE9" w:rsidRDefault="00F52B2C" w:rsidP="00580FE9">
      <w:pPr>
        <w:shd w:val="clear" w:color="auto" w:fill="FFFFFF"/>
        <w:spacing w:before="120" w:after="120" w:line="240" w:lineRule="auto"/>
        <w:rPr>
          <w:rFonts w:eastAsia="Times New Roman" w:cs="Times New Roman"/>
        </w:rPr>
      </w:pPr>
      <w:r>
        <w:fldChar w:fldCharType="begin"/>
      </w:r>
      <w:r>
        <w:instrText xml:space="preserve"> HYPERLINK "https://foreignpolicy.com/2015/09/18/china-has-a-plan-to-takeover-cent</w:instrText>
      </w:r>
      <w:r>
        <w:instrText xml:space="preserve">ral-asia-and-america-loves-it/" \t "_blank" </w:instrText>
      </w:r>
      <w:r>
        <w:fldChar w:fldCharType="separate"/>
      </w:r>
      <w:r w:rsidR="00580FE9" w:rsidRPr="00580FE9">
        <w:rPr>
          <w:rFonts w:eastAsia="Times New Roman" w:cs="Times New Roman"/>
          <w:u w:val="single"/>
        </w:rPr>
        <w:t>According to John Hudson</w:t>
      </w:r>
      <w:r>
        <w:rPr>
          <w:rFonts w:eastAsia="Times New Roman" w:cs="Times New Roman"/>
          <w:u w:val="single"/>
        </w:rPr>
        <w:fldChar w:fldCharType="end"/>
      </w:r>
      <w:r w:rsidR="00580FE9" w:rsidRPr="00580FE9">
        <w:rPr>
          <w:rFonts w:eastAsia="Times New Roman" w:cs="Times New Roman"/>
        </w:rPr>
        <w:t>, where U.S. officials see China’s resurgence and ambition in the Asia–Pacific as the core driver of regional insecurity, in Eurasia they see a “surprising convergence of U.S. and Chinese interests” that “boils down to one mutual goal: security.”</w:t>
      </w:r>
    </w:p>
    <w:p w14:paraId="666F2EAB" w14:textId="77777777" w:rsidR="00580FE9" w:rsidRPr="00580FE9" w:rsidRDefault="00580FE9" w:rsidP="00580FE9">
      <w:pPr>
        <w:spacing w:line="240" w:lineRule="auto"/>
      </w:pPr>
      <w:r w:rsidRPr="00580FE9">
        <w:t>From this perspective, Beijing shares Washington’s desires to see a stable and secure Afghanistan and Pakistan </w:t>
      </w:r>
      <w:r w:rsidR="00F52B2C">
        <w:fldChar w:fldCharType="begin"/>
      </w:r>
      <w:r w:rsidR="00F52B2C">
        <w:instrText xml:space="preserve"> HYPERLINK "https://foreignpolicy.com/2015/02/09/is-china-making-its-own-terrorism-</w:instrText>
      </w:r>
      <w:r w:rsidR="00F52B2C">
        <w:instrText xml:space="preserve">problem-worse-uighurs-islamic-state/" \t "_blank" </w:instrText>
      </w:r>
      <w:r w:rsidR="00F52B2C">
        <w:fldChar w:fldCharType="separate"/>
      </w:r>
      <w:r w:rsidRPr="00580FE9">
        <w:rPr>
          <w:rStyle w:val="Hyperlink"/>
        </w:rPr>
        <w:t>due primarily</w:t>
      </w:r>
      <w:r w:rsidR="00F52B2C">
        <w:rPr>
          <w:rStyle w:val="Hyperlink"/>
        </w:rPr>
        <w:fldChar w:fldCharType="end"/>
      </w:r>
      <w:r w:rsidRPr="00580FE9">
        <w:t> to Beijing’s own concerns with Uyghur terrorism in Xinjiang.</w:t>
      </w:r>
    </w:p>
    <w:p w14:paraId="525E3AE6" w14:textId="77777777" w:rsidR="00580FE9" w:rsidRPr="00580FE9" w:rsidRDefault="00580FE9" w:rsidP="00580FE9">
      <w:pPr>
        <w:spacing w:line="240" w:lineRule="auto"/>
        <w:rPr>
          <w:rStyle w:val="StyleUnderline"/>
        </w:rPr>
      </w:pPr>
      <w:r w:rsidRPr="00580FE9">
        <w:rPr>
          <w:rStyle w:val="StyleUnderline"/>
        </w:rPr>
        <w:t>The strength of this view is based on two major factors.</w:t>
      </w:r>
    </w:p>
    <w:p w14:paraId="04066F29" w14:textId="77777777" w:rsidR="00580FE9" w:rsidRPr="00580FE9" w:rsidRDefault="00580FE9" w:rsidP="00580FE9">
      <w:pPr>
        <w:spacing w:line="240" w:lineRule="auto"/>
        <w:rPr>
          <w:rStyle w:val="StyleUnderline"/>
        </w:rPr>
      </w:pPr>
      <w:r w:rsidRPr="00580FE9">
        <w:rPr>
          <w:rStyle w:val="StyleUnderline"/>
        </w:rPr>
        <w:t>First, the OBOR itself, while growing out of a decades-long agenda to firmly integrate Xinjiang and overcome Uyghur separatism and terrorism through the delivery of economic development, looks set to engage China more directly in the problems of the region. With its focus on the development of trans-regional infrastructure links and investment, such as the “</w:t>
      </w:r>
      <w:r w:rsidR="00F52B2C">
        <w:fldChar w:fldCharType="begin"/>
      </w:r>
      <w:r w:rsidR="00F52B2C">
        <w:instrText xml:space="preserve"> HYPERLINK "http://tribune.com.pk/story/671852/gwadar-port-pakistan-china-all-set-to-develop-master-plan/" \t "_blank" </w:instrText>
      </w:r>
      <w:r w:rsidR="00F52B2C">
        <w:fldChar w:fldCharType="separate"/>
      </w:r>
      <w:r w:rsidRPr="00580FE9">
        <w:rPr>
          <w:rStyle w:val="StyleUnderline"/>
        </w:rPr>
        <w:t>China-Pakistan Economic Corridor</w:t>
      </w:r>
      <w:r w:rsidR="00F52B2C">
        <w:rPr>
          <w:rStyle w:val="StyleUnderline"/>
        </w:rPr>
        <w:fldChar w:fldCharType="end"/>
      </w:r>
      <w:r w:rsidRPr="00580FE9">
        <w:rPr>
          <w:rStyle w:val="StyleUnderline"/>
        </w:rPr>
        <w:t>,” the OBOR would give China a greater stake in the future security and prosperity of Central Asia, Afghanistan and Pakistan. Obama administration officials have approvingly noted that China’s plan mirrors the intent of its own aborted “</w:t>
      </w:r>
      <w:r w:rsidR="00F52B2C">
        <w:fldChar w:fldCharType="begin"/>
      </w:r>
      <w:r w:rsidR="00F52B2C">
        <w:instrText xml:space="preserve"> HYPERLINK "http://www.state.gov/p/sca/rls/rmks/2015/245767.htm" \t "_blank" </w:instrText>
      </w:r>
      <w:r w:rsidR="00F52B2C">
        <w:fldChar w:fldCharType="separate"/>
      </w:r>
      <w:r w:rsidRPr="00580FE9">
        <w:rPr>
          <w:rStyle w:val="StyleUnderline"/>
        </w:rPr>
        <w:t>New Silk Road Initiative</w:t>
      </w:r>
      <w:r w:rsidR="00F52B2C">
        <w:rPr>
          <w:rStyle w:val="StyleUnderline"/>
        </w:rPr>
        <w:fldChar w:fldCharType="end"/>
      </w:r>
      <w:r w:rsidRPr="00580FE9">
        <w:rPr>
          <w:rStyle w:val="StyleUnderline"/>
        </w:rPr>
        <w:t>” of 2011. Indeed, the logic of that effort suggests some </w:t>
      </w:r>
      <w:r w:rsidR="00F52B2C">
        <w:fldChar w:fldCharType="begin"/>
      </w:r>
      <w:r w:rsidR="00F52B2C">
        <w:instrText xml:space="preserve"> HYPERLINK "http://www.cacianalyst.org/publications/analytical-articles/item/13155-us-new-silk-road-initiative-needs-urgent-renewal.html" \t "_blank" </w:instrText>
      </w:r>
      <w:r w:rsidR="00F52B2C">
        <w:fldChar w:fldCharType="separate"/>
      </w:r>
      <w:r w:rsidRPr="00580FE9">
        <w:rPr>
          <w:rStyle w:val="StyleUnderline"/>
        </w:rPr>
        <w:t>complementarity between U.S. and Chinese interests</w:t>
      </w:r>
      <w:r w:rsidR="00F52B2C">
        <w:rPr>
          <w:rStyle w:val="StyleUnderline"/>
        </w:rPr>
        <w:fldChar w:fldCharType="end"/>
      </w:r>
      <w:r w:rsidRPr="00580FE9">
        <w:rPr>
          <w:rStyle w:val="StyleUnderline"/>
        </w:rPr>
        <w:t>.</w:t>
      </w:r>
    </w:p>
    <w:p w14:paraId="05E33710" w14:textId="77777777" w:rsidR="00580FE9" w:rsidRPr="00580FE9" w:rsidRDefault="00580FE9" w:rsidP="00580FE9">
      <w:pPr>
        <w:spacing w:line="240" w:lineRule="auto"/>
        <w:rPr>
          <w:rStyle w:val="StyleUnderline"/>
        </w:rPr>
      </w:pPr>
      <w:r w:rsidRPr="00580FE9">
        <w:rPr>
          <w:rStyle w:val="StyleUnderline"/>
        </w:rPr>
        <w:t>Second, the increasing number of terrorist attacks in Xinjiang, which </w:t>
      </w:r>
      <w:r w:rsidR="00F52B2C">
        <w:fldChar w:fldCharType="begin"/>
      </w:r>
      <w:r w:rsidR="00F52B2C">
        <w:instrText xml:space="preserve"> HYPERLINK "http://www.mepc.org/journal/middle-east-policy-archives/china-and-uyghurs-palestinization-xinjiang" \t "_blank" </w:instrText>
      </w:r>
      <w:r w:rsidR="00F52B2C">
        <w:fldChar w:fldCharType="separate"/>
      </w:r>
      <w:r w:rsidRPr="00580FE9">
        <w:rPr>
          <w:rStyle w:val="StyleUnderline"/>
        </w:rPr>
        <w:t>China has attributed</w:t>
      </w:r>
      <w:r w:rsidR="00F52B2C">
        <w:rPr>
          <w:rStyle w:val="StyleUnderline"/>
        </w:rPr>
        <w:fldChar w:fldCharType="end"/>
      </w:r>
      <w:r w:rsidRPr="00580FE9">
        <w:rPr>
          <w:rStyle w:val="StyleUnderline"/>
        </w:rPr>
        <w:t xml:space="preserve"> to militants based in the </w:t>
      </w:r>
      <w:proofErr w:type="spellStart"/>
      <w:r w:rsidRPr="00580FE9">
        <w:rPr>
          <w:rStyle w:val="StyleUnderline"/>
        </w:rPr>
        <w:t>Af</w:t>
      </w:r>
      <w:proofErr w:type="spellEnd"/>
      <w:r w:rsidRPr="00580FE9">
        <w:rPr>
          <w:rStyle w:val="StyleUnderline"/>
        </w:rPr>
        <w:t xml:space="preserve">-Pak tribal areas, has arguably revealed to Beijing that it can no longer rely on the partial ‘outsourcing’ of its security to the U.S. military presence in Afghanistan nor the Pakistani military along the </w:t>
      </w:r>
      <w:proofErr w:type="spellStart"/>
      <w:r w:rsidRPr="00580FE9">
        <w:rPr>
          <w:rStyle w:val="StyleUnderline"/>
        </w:rPr>
        <w:t>Af</w:t>
      </w:r>
      <w:proofErr w:type="spellEnd"/>
      <w:r w:rsidRPr="00580FE9">
        <w:rPr>
          <w:rStyle w:val="StyleUnderline"/>
        </w:rPr>
        <w:t>-Pak frontier. Instead, Beijing must revise its to-date largely ‘hands off’ approach to the security situation in Afghanistan as it pursues the OBOR strategy.</w:t>
      </w:r>
    </w:p>
    <w:p w14:paraId="78C41901" w14:textId="77777777" w:rsidR="00580FE9" w:rsidRPr="00580FE9" w:rsidRDefault="00580FE9" w:rsidP="00580FE9">
      <w:pPr>
        <w:spacing w:line="240" w:lineRule="auto"/>
        <w:rPr>
          <w:rStyle w:val="StyleUnderline"/>
        </w:rPr>
      </w:pPr>
      <w:r w:rsidRPr="00580FE9">
        <w:rPr>
          <w:rStyle w:val="StyleUnderline"/>
        </w:rPr>
        <w:t>Yet deeper consideration of both of these factors suggests that the potential overlap between U.S. and Chinese interests shouldn’t be overstated.</w:t>
      </w:r>
    </w:p>
    <w:p w14:paraId="16004469" w14:textId="77777777" w:rsidR="00580FE9" w:rsidRPr="00580FE9" w:rsidRDefault="00580FE9" w:rsidP="00580FE9">
      <w:pPr>
        <w:spacing w:line="240" w:lineRule="auto"/>
        <w:rPr>
          <w:rStyle w:val="StyleUnderline"/>
        </w:rPr>
      </w:pPr>
      <w:r w:rsidRPr="00580FE9">
        <w:rPr>
          <w:rStyle w:val="StyleUnderline"/>
        </w:rPr>
        <w:t>Afghanistan, in particular, is deeply problematic for China in terms of the security of Xinjiang, its geopolitical interests and its reputation. China’s aloof approach to the country since the U.S. and NATO intervention began, </w:t>
      </w:r>
      <w:r w:rsidR="00F52B2C">
        <w:fldChar w:fldCharType="begin"/>
      </w:r>
      <w:r w:rsidR="00F52B2C">
        <w:instrText xml:space="preserve"> HYPERLINK "http://berlinpolicyjournal.com/from-bystander-to-peacemaker/" \t "_blank" </w:instrText>
      </w:r>
      <w:r w:rsidR="00F52B2C">
        <w:fldChar w:fldCharType="separate"/>
      </w:r>
      <w:r w:rsidRPr="00580FE9">
        <w:rPr>
          <w:rStyle w:val="StyleUnderline"/>
        </w:rPr>
        <w:t>as Andrew Small has noted</w:t>
      </w:r>
      <w:r w:rsidR="00F52B2C">
        <w:rPr>
          <w:rStyle w:val="StyleUnderline"/>
        </w:rPr>
        <w:fldChar w:fldCharType="end"/>
      </w:r>
      <w:r w:rsidRPr="00580FE9">
        <w:rPr>
          <w:rStyle w:val="StyleUnderline"/>
        </w:rPr>
        <w:t>, has been dictated by a conflicted mindset:</w:t>
      </w:r>
    </w:p>
    <w:p w14:paraId="234D2C2A" w14:textId="77777777" w:rsidR="00580FE9" w:rsidRPr="00580FE9" w:rsidRDefault="00580FE9" w:rsidP="00580FE9">
      <w:pPr>
        <w:shd w:val="clear" w:color="auto" w:fill="FFFFFF"/>
        <w:spacing w:before="120" w:after="120" w:line="240" w:lineRule="auto"/>
        <w:rPr>
          <w:rFonts w:eastAsia="Times New Roman" w:cs="Times New Roman"/>
        </w:rPr>
      </w:pPr>
      <w:r w:rsidRPr="00580FE9">
        <w:rPr>
          <w:rFonts w:eastAsia="Times New Roman" w:cs="Times New Roman"/>
        </w:rPr>
        <w:t>“China sat out the conflict in Afghanistan. It wanted neither a Western victory that might entrench a U.S. military presence in its backyard, nor a Taliban victory that would pose risks to Xinjiang and the wider region. As a result, its financial and political contributions to Afghanistan were at best tokenistic, the minimum necessary to avoid alienating anyone.”</w:t>
      </w:r>
    </w:p>
    <w:p w14:paraId="62A40DB0" w14:textId="77777777" w:rsidR="00580FE9" w:rsidRPr="00580FE9" w:rsidRDefault="00580FE9" w:rsidP="00580FE9">
      <w:pPr>
        <w:spacing w:line="240" w:lineRule="auto"/>
        <w:rPr>
          <w:rStyle w:val="StyleUnderline"/>
        </w:rPr>
      </w:pPr>
      <w:r w:rsidRPr="00580FE9">
        <w:rPr>
          <w:rStyle w:val="StyleUnderline"/>
        </w:rPr>
        <w:t>Greater Chinese security engagement in Afghanistan promises not only to make it a more overt target for radical Islamists, impacting negatively in the security of Xinjiang, but also to damage Beijing geopolitically by bringing it into conflict with its ‘all weather’ friend, Pakistan. Beijing has emerged as an active proponent of a negotiated political settlement between the Taliban and Kabul—even brokering </w:t>
      </w:r>
      <w:r w:rsidR="00F52B2C">
        <w:fldChar w:fldCharType="begin"/>
      </w:r>
      <w:r w:rsidR="00F52B2C">
        <w:instrText xml:space="preserve"> HYPERLINK "http://www.dawn.com/news/1163118" \t "_blank" </w:instrText>
      </w:r>
      <w:r w:rsidR="00F52B2C">
        <w:fldChar w:fldCharType="separate"/>
      </w:r>
      <w:r w:rsidRPr="00580FE9">
        <w:rPr>
          <w:rStyle w:val="StyleUnderline"/>
        </w:rPr>
        <w:t>secret negotiations</w:t>
      </w:r>
      <w:r w:rsidR="00F52B2C">
        <w:rPr>
          <w:rStyle w:val="StyleUnderline"/>
        </w:rPr>
        <w:fldChar w:fldCharType="end"/>
      </w:r>
      <w:r w:rsidRPr="00580FE9">
        <w:rPr>
          <w:rStyle w:val="StyleUnderline"/>
        </w:rPr>
        <w:t> between the two—in the interests of ‘stability’, </w:t>
      </w:r>
      <w:r w:rsidR="00F52B2C">
        <w:fldChar w:fldCharType="begin"/>
      </w:r>
      <w:r w:rsidR="00F52B2C">
        <w:instrText xml:space="preserve"> HYPERLINK "http://berlinpolicyjournal.com/from-bystander-to-peacemaker/" \t "_blank" </w:instrText>
      </w:r>
      <w:r w:rsidR="00F52B2C">
        <w:fldChar w:fldCharType="separate"/>
      </w:r>
      <w:r w:rsidRPr="00580FE9">
        <w:rPr>
          <w:rStyle w:val="StyleUnderline"/>
        </w:rPr>
        <w:t>while Pakistan</w:t>
      </w:r>
      <w:r w:rsidR="00F52B2C">
        <w:rPr>
          <w:rStyle w:val="StyleUnderline"/>
        </w:rPr>
        <w:fldChar w:fldCharType="end"/>
      </w:r>
      <w:r w:rsidRPr="00580FE9">
        <w:rPr>
          <w:rStyle w:val="StyleUnderline"/>
        </w:rPr>
        <w:t> “has been keener to see a level of consistent instability in Afghanistan” rather than a secure and independent Kabul. The scope for this divide between the ‘all weather’ friends to widen was underlined by the multiple bomb attacks in the Afghan capital on August 10 and 12. The Ghani government </w:t>
      </w:r>
      <w:r w:rsidR="00F52B2C">
        <w:fldChar w:fldCharType="begin"/>
      </w:r>
      <w:r w:rsidR="00F52B2C">
        <w:instrText xml:space="preserve"> HYPERLINK "http://thediplomat.com/2015/08/china-responds-to-af</w:instrText>
      </w:r>
      <w:r w:rsidR="00F52B2C">
        <w:instrText xml:space="preserve">ghanistans-bloodiest-day-since-2009/" \t "_blank" </w:instrText>
      </w:r>
      <w:r w:rsidR="00F52B2C">
        <w:fldChar w:fldCharType="separate"/>
      </w:r>
      <w:r w:rsidRPr="00580FE9">
        <w:rPr>
          <w:rStyle w:val="StyleUnderline"/>
        </w:rPr>
        <w:t>explicitly blamed</w:t>
      </w:r>
      <w:r w:rsidR="00F52B2C">
        <w:rPr>
          <w:rStyle w:val="StyleUnderline"/>
        </w:rPr>
        <w:fldChar w:fldCharType="end"/>
      </w:r>
      <w:r w:rsidRPr="00580FE9">
        <w:rPr>
          <w:rStyle w:val="StyleUnderline"/>
        </w:rPr>
        <w:t> the attacks on Pakistan and Beijing offered to extend greater security assistance to Kabul in response.</w:t>
      </w:r>
    </w:p>
    <w:p w14:paraId="4AAE0F40" w14:textId="77777777" w:rsidR="00580FE9" w:rsidRDefault="00D61C4A" w:rsidP="00D61C4A">
      <w:pPr>
        <w:pStyle w:val="Heading3"/>
      </w:pPr>
      <w:r>
        <w:t>2ac—</w:t>
      </w:r>
      <w:proofErr w:type="spellStart"/>
      <w:r>
        <w:t>i</w:t>
      </w:r>
      <w:proofErr w:type="spellEnd"/>
      <w:r>
        <w:t xml:space="preserve">/l—causes </w:t>
      </w:r>
      <w:proofErr w:type="spellStart"/>
      <w:r w:rsidR="00B52411">
        <w:t>ccp</w:t>
      </w:r>
      <w:proofErr w:type="spellEnd"/>
      <w:r w:rsidR="00B52411">
        <w:t xml:space="preserve"> collapse</w:t>
      </w:r>
    </w:p>
    <w:p w14:paraId="128BDCD3" w14:textId="77777777" w:rsidR="00B52411" w:rsidRPr="00DE7AFD" w:rsidRDefault="00B52411" w:rsidP="00B52411">
      <w:pPr>
        <w:pStyle w:val="Heading4"/>
      </w:pPr>
      <w:r w:rsidRPr="00DE7AFD">
        <w:t>Even a minor increase in social instability will collapse the CCP – it’s on the brink</w:t>
      </w:r>
    </w:p>
    <w:p w14:paraId="1AA34493" w14:textId="77777777" w:rsidR="00B52411" w:rsidRPr="00DE7AFD" w:rsidRDefault="00B52411" w:rsidP="00B52411">
      <w:pPr>
        <w:rPr>
          <w:rFonts w:asciiTheme="majorHAnsi" w:hAnsiTheme="majorHAnsi" w:cs="Georgia"/>
        </w:rPr>
      </w:pPr>
      <w:proofErr w:type="spellStart"/>
      <w:r w:rsidRPr="00DE7AFD">
        <w:rPr>
          <w:rStyle w:val="Style13ptBold"/>
        </w:rPr>
        <w:t>Masoud</w:t>
      </w:r>
      <w:proofErr w:type="spellEnd"/>
      <w:r w:rsidRPr="00DE7AFD">
        <w:rPr>
          <w:rStyle w:val="Style13ptBold"/>
        </w:rPr>
        <w:t xml:space="preserve"> 14</w:t>
      </w:r>
      <w:r w:rsidRPr="00DE7AFD">
        <w:rPr>
          <w:rFonts w:asciiTheme="majorHAnsi" w:hAnsiTheme="majorHAnsi" w:cs="Georgia"/>
        </w:rPr>
        <w:t xml:space="preserve"> --- studied Politics @ Wash U @ St. Louis, works at the International Policy Digest (</w:t>
      </w:r>
      <w:proofErr w:type="spellStart"/>
      <w:r w:rsidRPr="00DE7AFD">
        <w:rPr>
          <w:rFonts w:asciiTheme="majorHAnsi" w:hAnsiTheme="majorHAnsi" w:cs="Georgia"/>
        </w:rPr>
        <w:t>Fahim</w:t>
      </w:r>
      <w:proofErr w:type="spellEnd"/>
      <w:r w:rsidRPr="00DE7AFD">
        <w:rPr>
          <w:rFonts w:asciiTheme="majorHAnsi" w:hAnsiTheme="majorHAnsi" w:cs="Georgia"/>
        </w:rPr>
        <w:t>, “The Coming Collapse of China”, Washington University Political Review, 2/2/14, http://www.internationalpolicydigest.org/2014/02/02/coming-collapse-china/)//NY</w:t>
      </w:r>
    </w:p>
    <w:p w14:paraId="545C76C0" w14:textId="2B1BBC89" w:rsidR="00B52411" w:rsidRDefault="00B52411" w:rsidP="00B52411">
      <w:r>
        <w:t xml:space="preserve">Contrary to conventional wisdom, I argue that </w:t>
      </w:r>
      <w:r w:rsidRPr="00A11A92">
        <w:rPr>
          <w:rStyle w:val="StyleUnderline"/>
        </w:rPr>
        <w:t>China will not dominate the twenty first century. Nor will it become the hegemon – the political, military, and economic leader – of its region</w:t>
      </w:r>
      <w:r>
        <w:t>.</w:t>
      </w:r>
      <w:r w:rsidR="00F57704">
        <w:t xml:space="preserve"> </w:t>
      </w:r>
      <w:r>
        <w:t xml:space="preserve">I maintain that </w:t>
      </w:r>
      <w:r w:rsidRPr="00A11A92">
        <w:rPr>
          <w:rStyle w:val="StyleUnderline"/>
        </w:rPr>
        <w:t>China, after the slow-down of its economic growth, will began to recede and thus play a much more diminished role on the global scene. China’s history demonstrates that the country is a regional hegemon when it is internally stable. When internally unstable, the country is in no position to project its power effectively abroad. One of the major problems the country is currently faced with is Uyghur nationalism and their independence movement.</w:t>
      </w:r>
      <w:r w:rsidR="00F57704">
        <w:t xml:space="preserve"> </w:t>
      </w:r>
      <w:r>
        <w:t xml:space="preserve">China’s ability to maintain its economic growth is also in question, and </w:t>
      </w:r>
      <w:r w:rsidRPr="00A11A92">
        <w:rPr>
          <w:rStyle w:val="StyleUnderline"/>
        </w:rPr>
        <w:t>the failure of China’s government to do so would be colossal. Social unrest and political chaos are already looming over China.</w:t>
      </w:r>
      <w:r>
        <w:t xml:space="preserve"> Even a small political crisis will do serious damage to China’s economic growth. In a recent op-ed article in National Interest, Jonathan Levine raises a critical topic: “Why Reform Eludes China.” Levine’s response is revealing: </w:t>
      </w:r>
      <w:r w:rsidRPr="00A11A92">
        <w:rPr>
          <w:rStyle w:val="StyleUnderline"/>
        </w:rPr>
        <w:t>“The importance of mature institutions in ensuring stable growth is nowhere more visibly on display now than in China, where their failings arguably pose the single greatest challenge for the ruling Communist Party.” China is a fragile power because it has challenges the communist leadership cannot overcome.</w:t>
      </w:r>
      <w:r>
        <w:t xml:space="preserve"> Unlike western democracies, </w:t>
      </w:r>
      <w:r w:rsidRPr="00A11A92">
        <w:rPr>
          <w:rStyle w:val="StyleUnderline"/>
        </w:rPr>
        <w:t>it is not success in the next election that keeps Chinese leaders awake at night but anxieties about social unrest that could potentially bring down the communist regime.</w:t>
      </w:r>
    </w:p>
    <w:p w14:paraId="32CEE1CB" w14:textId="77777777" w:rsidR="00B52411" w:rsidRDefault="00B52411" w:rsidP="00B52411">
      <w:r>
        <w:t xml:space="preserve">In addition, China is located on a continent with many regional economic powerhouses – India, Japan, Indonesia, Vietnam and South Korea. These countries, as Fareed </w:t>
      </w:r>
      <w:proofErr w:type="spellStart"/>
      <w:r>
        <w:t>Zakaria</w:t>
      </w:r>
      <w:proofErr w:type="spellEnd"/>
      <w:r>
        <w:t xml:space="preserve"> points out, harbor deep historical mistrust and suspicion towards one another. </w:t>
      </w:r>
      <w:r w:rsidRPr="00A11A92">
        <w:rPr>
          <w:rStyle w:val="StyleUnderline"/>
        </w:rPr>
        <w:t xml:space="preserve">As China attempts to become the dominant power, these countries will unite in response to China’s growing influence in their backyards. As John </w:t>
      </w:r>
      <w:proofErr w:type="spellStart"/>
      <w:r w:rsidRPr="00A11A92">
        <w:rPr>
          <w:rStyle w:val="StyleUnderline"/>
        </w:rPr>
        <w:t>Mearsheimer</w:t>
      </w:r>
      <w:proofErr w:type="spellEnd"/>
      <w:r w:rsidRPr="00A11A92">
        <w:rPr>
          <w:rStyle w:val="StyleUnderline"/>
        </w:rPr>
        <w:t xml:space="preserve"> argues in the Tragedy of Great Power Politics, no country can assert the status of the great power in the world, unless it has dominated its own continent first.</w:t>
      </w:r>
    </w:p>
    <w:p w14:paraId="45B8F3C0" w14:textId="77777777" w:rsidR="00B52411" w:rsidRPr="00B52411" w:rsidRDefault="00B52411" w:rsidP="00B52411"/>
    <w:p w14:paraId="636BDFC5" w14:textId="77777777" w:rsidR="00D61C4A" w:rsidRDefault="00D61C4A" w:rsidP="00D61C4A">
      <w:r>
        <w:rPr>
          <w:b/>
        </w:rPr>
        <w:t>Uighur terror attacks cause</w:t>
      </w:r>
      <w:r w:rsidRPr="005E6E41">
        <w:rPr>
          <w:b/>
        </w:rPr>
        <w:t xml:space="preserve"> Chinese instability.</w:t>
      </w:r>
      <w:r w:rsidRPr="005E6E41">
        <w:rPr>
          <w:b/>
        </w:rPr>
        <w:br/>
      </w:r>
      <w:proofErr w:type="spellStart"/>
      <w:r w:rsidRPr="005E6E41">
        <w:rPr>
          <w:b/>
        </w:rPr>
        <w:t>Newmyer</w:t>
      </w:r>
      <w:proofErr w:type="spellEnd"/>
      <w:r w:rsidRPr="005E6E41">
        <w:rPr>
          <w:b/>
        </w:rPr>
        <w:t xml:space="preserve"> 7</w:t>
      </w:r>
      <w:r>
        <w:t xml:space="preserve"> – Jaquelin, “Domestic Instability and Chinese Foreign Policy”, </w:t>
      </w:r>
      <w:proofErr w:type="spellStart"/>
      <w:r>
        <w:t>RealClearPolitics</w:t>
      </w:r>
      <w:proofErr w:type="spellEnd"/>
      <w:r>
        <w:t xml:space="preserve">, 4/4, </w:t>
      </w:r>
      <w:hyperlink r:id="rId22" w:history="1">
        <w:r>
          <w:rPr>
            <w:rStyle w:val="Hyperlink"/>
          </w:rPr>
          <w:t>http://www.realclearpolitics.com/articles/2007/04/domestic_instability_and_chine.html</w:t>
        </w:r>
      </w:hyperlink>
      <w:r>
        <w:br/>
      </w:r>
      <w:r w:rsidRPr="0036288E">
        <w:rPr>
          <w:u w:val="single"/>
        </w:rPr>
        <w:t>Second on China's list of domestic threats are challenges from ethnic minority populations - "split-</w:t>
      </w:r>
      <w:proofErr w:type="spellStart"/>
      <w:r w:rsidRPr="0036288E">
        <w:rPr>
          <w:u w:val="single"/>
        </w:rPr>
        <w:t>ists</w:t>
      </w:r>
      <w:proofErr w:type="spellEnd"/>
      <w:r w:rsidRPr="0036288E">
        <w:rPr>
          <w:u w:val="single"/>
        </w:rPr>
        <w:t>" or "separatists" - including</w:t>
      </w:r>
      <w:r>
        <w:t xml:space="preserve"> Tibetans and </w:t>
      </w:r>
      <w:r w:rsidRPr="0036288E">
        <w:rPr>
          <w:u w:val="single"/>
        </w:rPr>
        <w:t>Uighur Muslims</w:t>
      </w:r>
      <w:r>
        <w:t xml:space="preserve">. In the wake of 9/11, Beijing appealed to Washington for license to squash potential Islamists within the PRC. Since then, Beijing has not only enjoyed a free hand to crack down on local "terrorists" but also proceeded aggressively with initiatives to flood minority regions with Han residents. </w:t>
      </w:r>
      <w:r w:rsidRPr="0036288E">
        <w:rPr>
          <w:u w:val="single"/>
        </w:rPr>
        <w:t>China's efforts in Tibet appear to have extinguished residual flames of nationalism. Nonetheless</w:t>
      </w:r>
      <w:r w:rsidRPr="0036288E">
        <w:t xml:space="preserve">, pro-Tibet activists </w:t>
      </w:r>
      <w:r>
        <w:t>in India, the U.S., and Europe</w:t>
      </w:r>
      <w:r w:rsidRPr="0036288E">
        <w:t xml:space="preserve">, and </w:t>
      </w:r>
      <w:r w:rsidRPr="0036288E">
        <w:rPr>
          <w:u w:val="single"/>
        </w:rPr>
        <w:t>Uighur links to Central Asia and the Middle East give Beijing cause to suspect outside powers of abetting internal troublemaker</w:t>
      </w:r>
      <w:r>
        <w:t>s.</w:t>
      </w:r>
      <w:r>
        <w:br/>
      </w:r>
    </w:p>
    <w:p w14:paraId="3C746C4C" w14:textId="77777777" w:rsidR="00D61C4A" w:rsidRDefault="00B52411" w:rsidP="00B52411">
      <w:pPr>
        <w:pStyle w:val="Heading3"/>
      </w:pPr>
      <w:r>
        <w:t>2ac—</w:t>
      </w:r>
      <w:proofErr w:type="spellStart"/>
      <w:r>
        <w:t>ccp</w:t>
      </w:r>
      <w:proofErr w:type="spellEnd"/>
      <w:r>
        <w:t xml:space="preserve"> imp</w:t>
      </w:r>
    </w:p>
    <w:p w14:paraId="596B7061" w14:textId="77777777" w:rsidR="00B52411" w:rsidRDefault="00B52411" w:rsidP="00B52411">
      <w:pPr>
        <w:pStyle w:val="Heading4"/>
      </w:pPr>
      <w:r>
        <w:t>CCP collapse causes global nuclear conflict</w:t>
      </w:r>
    </w:p>
    <w:p w14:paraId="2065C266" w14:textId="77777777" w:rsidR="00B52411" w:rsidRDefault="00B52411" w:rsidP="00B52411">
      <w:r w:rsidRPr="000F4251">
        <w:rPr>
          <w:rStyle w:val="Style13ptBold"/>
        </w:rPr>
        <w:t xml:space="preserve">Yee and </w:t>
      </w:r>
      <w:proofErr w:type="spellStart"/>
      <w:r w:rsidRPr="000F4251">
        <w:rPr>
          <w:rStyle w:val="Style13ptBold"/>
        </w:rPr>
        <w:t>Storey</w:t>
      </w:r>
      <w:proofErr w:type="spellEnd"/>
      <w:r w:rsidRPr="000F4251">
        <w:rPr>
          <w:rStyle w:val="Style13ptBold"/>
        </w:rPr>
        <w:t xml:space="preserve"> 2</w:t>
      </w:r>
      <w:r>
        <w:t xml:space="preserve"> – Yee, Professor of Politics and International Relations at the Hong Kong Baptist University and </w:t>
      </w:r>
      <w:proofErr w:type="spellStart"/>
      <w:r>
        <w:t>Storey</w:t>
      </w:r>
      <w:proofErr w:type="spellEnd"/>
      <w:r>
        <w:t xml:space="preserve">, Lecturer in </w:t>
      </w:r>
      <w:proofErr w:type="spellStart"/>
      <w:r>
        <w:t>Defence</w:t>
      </w:r>
      <w:proofErr w:type="spellEnd"/>
      <w:r>
        <w:t xml:space="preserve"> Studies at Deakin University (Herbert and Ian, The China Threat: Perceptions, Myths and Reality, </w:t>
      </w:r>
      <w:proofErr w:type="spellStart"/>
      <w:r>
        <w:t>RoutledgeCurzon</w:t>
      </w:r>
      <w:proofErr w:type="spellEnd"/>
      <w:r>
        <w:t xml:space="preserve">, </w:t>
      </w:r>
      <w:proofErr w:type="spellStart"/>
      <w:r>
        <w:t>pg</w:t>
      </w:r>
      <w:proofErr w:type="spellEnd"/>
      <w:r>
        <w:t xml:space="preserve"> 5)//NY</w:t>
      </w:r>
    </w:p>
    <w:p w14:paraId="7ADF8A4F" w14:textId="77777777" w:rsidR="00B52411" w:rsidRDefault="00B52411" w:rsidP="00B52411">
      <w:pPr>
        <w:rPr>
          <w:rStyle w:val="StyleUnderline"/>
        </w:rPr>
      </w:pPr>
      <w:r w:rsidRPr="000F4251">
        <w:rPr>
          <w:rStyle w:val="StyleUnderline"/>
        </w:rPr>
        <w:t xml:space="preserve">The fourth factor contributing to the perception of a China threat is the fear of political and economic collapse in the PRC, resulting in territorial fragmentation, civil war and waves of refugees pouring into </w:t>
      </w:r>
      <w:proofErr w:type="spellStart"/>
      <w:r w:rsidRPr="000F4251">
        <w:rPr>
          <w:rStyle w:val="StyleUnderline"/>
        </w:rPr>
        <w:t>neighbouring</w:t>
      </w:r>
      <w:proofErr w:type="spellEnd"/>
      <w:r w:rsidRPr="000F4251">
        <w:rPr>
          <w:rStyle w:val="StyleUnderline"/>
        </w:rPr>
        <w:t xml:space="preserve"> countries.</w:t>
      </w:r>
      <w:r>
        <w:t xml:space="preserve"> Naturally, any or </w:t>
      </w:r>
      <w:r w:rsidRPr="000F4251">
        <w:rPr>
          <w:rStyle w:val="StyleUnderline"/>
        </w:rPr>
        <w:t>all of these scenarios would have a profoundly negative impact on regional stability. Today the Chinese leadership faces a raft of internal problems, including the increasing political demands of its citizens</w:t>
      </w:r>
      <w:r>
        <w:t xml:space="preserve">, a growing population, a shortage of natural resources and a deterioration in the natural environment caused by rapid </w:t>
      </w:r>
      <w:proofErr w:type="spellStart"/>
      <w:r>
        <w:t>industrialisation</w:t>
      </w:r>
      <w:proofErr w:type="spellEnd"/>
      <w:r>
        <w:t xml:space="preserve"> and pollution. </w:t>
      </w:r>
      <w:r w:rsidRPr="000F4251">
        <w:rPr>
          <w:rStyle w:val="StyleUnderline"/>
        </w:rPr>
        <w:t xml:space="preserve">These </w:t>
      </w:r>
      <w:r w:rsidRPr="000F4251">
        <w:t>problems</w:t>
      </w:r>
      <w:r w:rsidRPr="000F4251">
        <w:rPr>
          <w:rStyle w:val="StyleUnderline"/>
        </w:rPr>
        <w:t xml:space="preserve"> are putting a strain on the central government's ability to govern effectively. Political disintegration or </w:t>
      </w:r>
      <w:r w:rsidRPr="000F4251">
        <w:t>a Chinese</w:t>
      </w:r>
      <w:r w:rsidRPr="000F4251">
        <w:rPr>
          <w:rStyle w:val="StyleUnderline"/>
        </w:rPr>
        <w:t xml:space="preserve"> civil war might result in millions of </w:t>
      </w:r>
      <w:r w:rsidRPr="000F4251">
        <w:t>Chinese</w:t>
      </w:r>
      <w:r w:rsidRPr="000F4251">
        <w:rPr>
          <w:rStyle w:val="StyleUnderline"/>
        </w:rPr>
        <w:t xml:space="preserve"> refugees seeking asylum in </w:t>
      </w:r>
      <w:proofErr w:type="spellStart"/>
      <w:r w:rsidRPr="000F4251">
        <w:rPr>
          <w:rStyle w:val="StyleUnderline"/>
        </w:rPr>
        <w:t>neighbouring</w:t>
      </w:r>
      <w:proofErr w:type="spellEnd"/>
      <w:r w:rsidRPr="000F4251">
        <w:rPr>
          <w:rStyle w:val="StyleUnderline"/>
        </w:rPr>
        <w:t xml:space="preserve"> countries. Such an unprecedented exodus of refugees </w:t>
      </w:r>
      <w:r w:rsidRPr="000F4251">
        <w:t>from a collapsed PRC</w:t>
      </w:r>
      <w:r w:rsidRPr="000F4251">
        <w:rPr>
          <w:rStyle w:val="StyleUnderline"/>
        </w:rPr>
        <w:t xml:space="preserve"> would </w:t>
      </w:r>
      <w:r w:rsidRPr="000F4251">
        <w:t>no doubt</w:t>
      </w:r>
      <w:r w:rsidRPr="000F4251">
        <w:rPr>
          <w:rStyle w:val="StyleUnderline"/>
        </w:rPr>
        <w:t xml:space="preserve"> put a severe strain on the limited resources of China's </w:t>
      </w:r>
      <w:proofErr w:type="spellStart"/>
      <w:r w:rsidRPr="000F4251">
        <w:rPr>
          <w:rStyle w:val="StyleUnderline"/>
        </w:rPr>
        <w:t>neighbours</w:t>
      </w:r>
      <w:proofErr w:type="spellEnd"/>
      <w:r w:rsidRPr="000F4251">
        <w:rPr>
          <w:rStyle w:val="StyleUnderline"/>
        </w:rPr>
        <w:t xml:space="preserve">. A fragmented China could also result in another nightmare scenario - nuclear weapons falling into the hands of irresponsible local provincial leaders or warlords.'2 </w:t>
      </w:r>
      <w:proofErr w:type="gramStart"/>
      <w:r w:rsidRPr="000F4251">
        <w:rPr>
          <w:rStyle w:val="StyleUnderline"/>
        </w:rPr>
        <w:t>From</w:t>
      </w:r>
      <w:proofErr w:type="gramEnd"/>
      <w:r w:rsidRPr="000F4251">
        <w:rPr>
          <w:rStyle w:val="StyleUnderline"/>
        </w:rPr>
        <w:t xml:space="preserve"> this perspective, a disintegrating China would also pose a threat to its </w:t>
      </w:r>
      <w:proofErr w:type="spellStart"/>
      <w:r w:rsidRPr="000F4251">
        <w:rPr>
          <w:rStyle w:val="StyleUnderline"/>
        </w:rPr>
        <w:t>neighbours</w:t>
      </w:r>
      <w:proofErr w:type="spellEnd"/>
      <w:r w:rsidRPr="000F4251">
        <w:rPr>
          <w:rStyle w:val="StyleUnderline"/>
        </w:rPr>
        <w:t xml:space="preserve"> and the world.</w:t>
      </w:r>
    </w:p>
    <w:p w14:paraId="6CC9EEEF" w14:textId="77777777" w:rsidR="00B52411" w:rsidRPr="00B52411" w:rsidRDefault="00B52411" w:rsidP="00B52411"/>
    <w:p w14:paraId="19E038F1" w14:textId="77777777" w:rsidR="00263B79" w:rsidRDefault="00263B79" w:rsidP="004B505C">
      <w:pPr>
        <w:pStyle w:val="Heading2"/>
      </w:pPr>
      <w:r w:rsidRPr="00580FE9">
        <w:t xml:space="preserve">Econ </w:t>
      </w:r>
      <w:proofErr w:type="spellStart"/>
      <w:r w:rsidR="00243AEB">
        <w:t>adv</w:t>
      </w:r>
      <w:proofErr w:type="spellEnd"/>
    </w:p>
    <w:p w14:paraId="49F5419A" w14:textId="77777777" w:rsidR="00B61607" w:rsidRDefault="00B61607" w:rsidP="00B61607">
      <w:pPr>
        <w:pStyle w:val="Heading3"/>
      </w:pPr>
      <w:r>
        <w:t>2ac—</w:t>
      </w:r>
      <w:proofErr w:type="spellStart"/>
      <w:r>
        <w:t>ext</w:t>
      </w:r>
      <w:proofErr w:type="spellEnd"/>
      <w:r>
        <w:t xml:space="preserve">: </w:t>
      </w:r>
      <w:proofErr w:type="spellStart"/>
      <w:r>
        <w:t>uq</w:t>
      </w:r>
      <w:proofErr w:type="spellEnd"/>
    </w:p>
    <w:p w14:paraId="60E298CB" w14:textId="77777777" w:rsidR="00B61607" w:rsidRPr="00B61607" w:rsidRDefault="00B61607" w:rsidP="00B61607">
      <w:pPr>
        <w:pStyle w:val="Heading4"/>
      </w:pPr>
      <w:r>
        <w:t>Chinese economic slowdown now</w:t>
      </w:r>
    </w:p>
    <w:p w14:paraId="700C9A81" w14:textId="77777777" w:rsidR="00B61607" w:rsidRDefault="00B61607" w:rsidP="00B61607">
      <w:pPr>
        <w:shd w:val="clear" w:color="auto" w:fill="FFFFFF"/>
        <w:rPr>
          <w:rFonts w:ascii="Arial" w:hAnsi="Arial" w:cs="Arial"/>
          <w:color w:val="222222"/>
          <w:sz w:val="19"/>
          <w:szCs w:val="19"/>
        </w:rPr>
      </w:pPr>
      <w:r w:rsidRPr="00B61607">
        <w:rPr>
          <w:rStyle w:val="Style13ptBold"/>
        </w:rPr>
        <w:t>BBC 3/1</w:t>
      </w:r>
      <w:r>
        <w:rPr>
          <w:rStyle w:val="apple-converted-space"/>
          <w:rFonts w:ascii="Arial" w:hAnsi="Arial" w:cs="Arial"/>
          <w:color w:val="222222"/>
          <w:sz w:val="26"/>
          <w:szCs w:val="26"/>
        </w:rPr>
        <w:t> </w:t>
      </w:r>
      <w:r>
        <w:rPr>
          <w:rFonts w:ascii="Arial" w:hAnsi="Arial" w:cs="Arial"/>
          <w:color w:val="222222"/>
          <w:sz w:val="19"/>
          <w:szCs w:val="19"/>
        </w:rPr>
        <w:t>(Fresh data confirms Chinese economic slowdown, BBC, 3/1/16</w:t>
      </w:r>
      <w:r w:rsidRPr="00B61607">
        <w:rPr>
          <w:rFonts w:ascii="Arial" w:hAnsi="Arial" w:cs="Arial"/>
          <w:sz w:val="19"/>
          <w:szCs w:val="19"/>
        </w:rPr>
        <w:t>,</w:t>
      </w:r>
      <w:r w:rsidRPr="00B61607">
        <w:rPr>
          <w:rStyle w:val="apple-converted-space"/>
          <w:rFonts w:ascii="Arial" w:hAnsi="Arial" w:cs="Arial"/>
          <w:sz w:val="19"/>
          <w:szCs w:val="19"/>
        </w:rPr>
        <w:t> </w:t>
      </w:r>
      <w:r w:rsidR="00F52B2C">
        <w:fldChar w:fldCharType="begin"/>
      </w:r>
      <w:r w:rsidR="00F52B2C">
        <w:instrText xml:space="preserve"> HYPERLINK "http://www.bbc.com/news/business-35693794)/ET" \t "_blank" </w:instrText>
      </w:r>
      <w:r w:rsidR="00F52B2C">
        <w:fldChar w:fldCharType="separate"/>
      </w:r>
      <w:r w:rsidRPr="00B61607">
        <w:rPr>
          <w:rStyle w:val="Hyperlink"/>
          <w:rFonts w:ascii="Arial" w:hAnsi="Arial" w:cs="Arial"/>
          <w:sz w:val="19"/>
          <w:szCs w:val="19"/>
        </w:rPr>
        <w:t>http://www.bbc.com/news/business-35693794)//ET</w:t>
      </w:r>
      <w:r w:rsidR="00F52B2C">
        <w:rPr>
          <w:rStyle w:val="Hyperlink"/>
          <w:rFonts w:ascii="Arial" w:hAnsi="Arial" w:cs="Arial"/>
          <w:sz w:val="19"/>
          <w:szCs w:val="19"/>
        </w:rPr>
        <w:fldChar w:fldCharType="end"/>
      </w:r>
      <w:r>
        <w:rPr>
          <w:rFonts w:ascii="Arial" w:hAnsi="Arial" w:cs="Arial"/>
          <w:sz w:val="19"/>
          <w:szCs w:val="19"/>
        </w:rPr>
        <w:t>)</w:t>
      </w:r>
    </w:p>
    <w:p w14:paraId="2E90433F" w14:textId="77777777" w:rsidR="00B61607" w:rsidRPr="00B61607" w:rsidRDefault="00B61607" w:rsidP="00B61607">
      <w:pPr>
        <w:shd w:val="clear" w:color="auto" w:fill="FFFFFF"/>
        <w:rPr>
          <w:rFonts w:cs="Arial"/>
          <w:color w:val="222222"/>
          <w:sz w:val="16"/>
        </w:rPr>
      </w:pPr>
      <w:r w:rsidRPr="00B61607">
        <w:rPr>
          <w:rFonts w:cs="Arial"/>
          <w:color w:val="222222"/>
          <w:u w:val="single"/>
        </w:rPr>
        <w:t>Fresh data from China has confirmed its economy is continuing to lose steam</w:t>
      </w:r>
      <w:r w:rsidRPr="00B61607">
        <w:rPr>
          <w:rFonts w:cs="Arial"/>
          <w:color w:val="222222"/>
          <w:sz w:val="16"/>
        </w:rPr>
        <w:t>.</w:t>
      </w:r>
      <w:r w:rsidRPr="00B61607">
        <w:rPr>
          <w:rStyle w:val="apple-converted-space"/>
          <w:rFonts w:cs="Arial"/>
          <w:color w:val="222222"/>
          <w:sz w:val="16"/>
        </w:rPr>
        <w:t> </w:t>
      </w:r>
      <w:r w:rsidRPr="00B61607">
        <w:rPr>
          <w:rFonts w:cs="Arial"/>
          <w:color w:val="222222"/>
          <w:u w:val="single"/>
        </w:rPr>
        <w:t>Two major official and private indexes used to gauge the country's manufacturing activity indicate a worsening contraction in the sector</w:t>
      </w:r>
      <w:r w:rsidRPr="00B61607">
        <w:rPr>
          <w:rFonts w:cs="Arial"/>
          <w:color w:val="222222"/>
          <w:sz w:val="16"/>
        </w:rPr>
        <w:t>. The bad news comes just after the central bank's latest stimulus measure to boost liquidity.</w:t>
      </w:r>
      <w:r w:rsidRPr="00B61607">
        <w:rPr>
          <w:rStyle w:val="apple-converted-space"/>
          <w:rFonts w:cs="Arial"/>
          <w:color w:val="222222"/>
          <w:sz w:val="16"/>
        </w:rPr>
        <w:t> </w:t>
      </w:r>
      <w:r w:rsidRPr="00B61607">
        <w:rPr>
          <w:rFonts w:cs="Arial"/>
          <w:color w:val="222222"/>
          <w:u w:val="single"/>
        </w:rPr>
        <w:t>China's slowing growth has been dragging the global economy</w:t>
      </w:r>
      <w:r w:rsidRPr="00B61607">
        <w:rPr>
          <w:rStyle w:val="apple-converted-space"/>
          <w:rFonts w:cs="Arial"/>
          <w:color w:val="222222"/>
          <w:sz w:val="16"/>
        </w:rPr>
        <w:t> </w:t>
      </w:r>
      <w:r w:rsidRPr="00B61607">
        <w:rPr>
          <w:rFonts w:cs="Arial"/>
          <w:color w:val="222222"/>
          <w:sz w:val="16"/>
        </w:rPr>
        <w:t>as Beijing hopes for a shift towards services and consumption in its domestic market.</w:t>
      </w:r>
      <w:r w:rsidRPr="00B61607">
        <w:rPr>
          <w:rStyle w:val="apple-converted-space"/>
          <w:rFonts w:cs="Arial"/>
          <w:color w:val="222222"/>
          <w:sz w:val="16"/>
        </w:rPr>
        <w:t> </w:t>
      </w:r>
      <w:r w:rsidRPr="00B61607">
        <w:rPr>
          <w:rStyle w:val="aqj"/>
          <w:rFonts w:cs="Arial"/>
          <w:color w:val="222222"/>
          <w:sz w:val="16"/>
        </w:rPr>
        <w:t>Tuesday's</w:t>
      </w:r>
      <w:r w:rsidRPr="00B61607">
        <w:rPr>
          <w:rStyle w:val="apple-converted-space"/>
          <w:rFonts w:cs="Arial"/>
          <w:color w:val="222222"/>
          <w:sz w:val="16"/>
        </w:rPr>
        <w:t> </w:t>
      </w:r>
      <w:r w:rsidRPr="00B61607">
        <w:rPr>
          <w:rFonts w:cs="Arial"/>
          <w:color w:val="222222"/>
          <w:sz w:val="16"/>
        </w:rPr>
        <w:t>government data shows that activity in China's manufacturing sector shrank for the seventh straight month in February.</w:t>
      </w:r>
      <w:r w:rsidRPr="00B61607">
        <w:rPr>
          <w:rStyle w:val="apple-converted-space"/>
          <w:rFonts w:cs="Arial"/>
          <w:color w:val="222222"/>
          <w:sz w:val="16"/>
        </w:rPr>
        <w:t> </w:t>
      </w:r>
      <w:r w:rsidRPr="00B61607">
        <w:rPr>
          <w:rFonts w:cs="Arial"/>
          <w:color w:val="222222"/>
          <w:u w:val="single"/>
        </w:rPr>
        <w:t>Coming in below market expectations, the Purchasing Manager's Index (PMI) fell to 49.0, down from 49.4</w:t>
      </w:r>
      <w:r w:rsidRPr="00B61607">
        <w:rPr>
          <w:rStyle w:val="apple-converted-space"/>
          <w:rFonts w:cs="Arial"/>
          <w:color w:val="222222"/>
          <w:sz w:val="16"/>
        </w:rPr>
        <w:t> </w:t>
      </w:r>
      <w:r w:rsidRPr="00B61607">
        <w:rPr>
          <w:rFonts w:cs="Arial"/>
          <w:color w:val="222222"/>
          <w:sz w:val="16"/>
        </w:rPr>
        <w:t xml:space="preserve">the previous month. The index is used as an indicator of factory activity, and any reading below the 50 mark points at a contraction in the sector. Aside from the government data, the private </w:t>
      </w:r>
      <w:proofErr w:type="spellStart"/>
      <w:r w:rsidRPr="00B61607">
        <w:rPr>
          <w:rFonts w:cs="Arial"/>
          <w:color w:val="222222"/>
          <w:sz w:val="16"/>
        </w:rPr>
        <w:t>Caixin</w:t>
      </w:r>
      <w:proofErr w:type="spellEnd"/>
      <w:r w:rsidRPr="00B61607">
        <w:rPr>
          <w:rFonts w:cs="Arial"/>
          <w:color w:val="222222"/>
          <w:sz w:val="16"/>
        </w:rPr>
        <w:t>-sponsored PMI, which focuses on smaller companies, came in even worse at 48.0 for February, marking the lowest reading</w:t>
      </w:r>
      <w:r w:rsidRPr="00B61607">
        <w:rPr>
          <w:rStyle w:val="apple-converted-space"/>
          <w:rFonts w:cs="Arial"/>
          <w:color w:val="222222"/>
          <w:sz w:val="16"/>
        </w:rPr>
        <w:t> </w:t>
      </w:r>
      <w:r w:rsidRPr="00B61607">
        <w:rPr>
          <w:rStyle w:val="aqj"/>
          <w:rFonts w:cs="Arial"/>
          <w:color w:val="222222"/>
          <w:sz w:val="16"/>
        </w:rPr>
        <w:t>in five months</w:t>
      </w:r>
      <w:r w:rsidRPr="00B61607">
        <w:rPr>
          <w:rFonts w:cs="Arial"/>
          <w:color w:val="222222"/>
          <w:sz w:val="16"/>
        </w:rPr>
        <w:t>.</w:t>
      </w:r>
    </w:p>
    <w:p w14:paraId="6F708F71" w14:textId="77777777" w:rsidR="00B61607" w:rsidRPr="00B61607" w:rsidRDefault="00B61607" w:rsidP="00B61607"/>
    <w:p w14:paraId="4C3BCDCC" w14:textId="77777777" w:rsidR="008C63B9" w:rsidRPr="00580FE9" w:rsidRDefault="008C63B9" w:rsidP="008C63B9">
      <w:pPr>
        <w:pStyle w:val="Heading3"/>
      </w:pPr>
      <w:r w:rsidRPr="00580FE9">
        <w:t xml:space="preserve">2ac—ext: i/l </w:t>
      </w:r>
    </w:p>
    <w:p w14:paraId="2D52ECBE" w14:textId="77777777" w:rsidR="008C63B9" w:rsidRPr="00580FE9" w:rsidRDefault="008C63B9" w:rsidP="008C63B9">
      <w:pPr>
        <w:pStyle w:val="Heading4"/>
      </w:pPr>
      <w:r w:rsidRPr="00580FE9">
        <w:t xml:space="preserve">Cooperation has tremendous potential for improving infrastructure – “Road and Belt” policies mark a point of interest convergence </w:t>
      </w:r>
    </w:p>
    <w:p w14:paraId="6151027F" w14:textId="77777777" w:rsidR="008C63B9" w:rsidRPr="00580FE9" w:rsidRDefault="008C63B9" w:rsidP="008C63B9">
      <w:pPr>
        <w:rPr>
          <w:b/>
          <w:bCs/>
          <w:sz w:val="26"/>
        </w:rPr>
      </w:pPr>
      <w:r w:rsidRPr="00580FE9">
        <w:rPr>
          <w:rStyle w:val="Style13ptBold"/>
        </w:rPr>
        <w:t xml:space="preserve">Minghao 5/10 </w:t>
      </w:r>
      <w:r w:rsidRPr="00580FE9">
        <w:t xml:space="preserve">(Zhao, research fellow at the Charhar Institute, an adjunct fellow at the Chongyang Institute for Financial Studies at Renmin University of China, and member of the China National Committee of the Council for Security Cooperation in the Asia Pacific, “How Washington Should Respond to ‘The Road and the Belt’,” May 10, 2016, </w:t>
      </w:r>
      <w:hyperlink r:id="rId23" w:history="1">
        <w:r w:rsidRPr="00580FE9">
          <w:rPr>
            <w:rStyle w:val="Hyperlink"/>
          </w:rPr>
          <w:t>http://www.chinausfocus.com/finance-economy/how-washington-should-respond-to-the-road-and-belt/</w:t>
        </w:r>
      </w:hyperlink>
      <w:r w:rsidRPr="00580FE9">
        <w:t>)</w:t>
      </w:r>
      <w:r w:rsidRPr="00580FE9">
        <w:rPr>
          <w:rStyle w:val="Style13ptBold"/>
        </w:rPr>
        <w:t xml:space="preserve"> </w:t>
      </w:r>
    </w:p>
    <w:p w14:paraId="7BD9BB4B" w14:textId="77777777" w:rsidR="008C63B9" w:rsidRPr="00580FE9" w:rsidRDefault="008C63B9" w:rsidP="008C63B9">
      <w:pPr>
        <w:rPr>
          <w:u w:val="single"/>
        </w:rPr>
      </w:pPr>
      <w:r w:rsidRPr="00580FE9">
        <w:t>Fundraising needs for infrastructure investments will reach $10 trillion in the next decade.</w:t>
      </w:r>
      <w:r w:rsidRPr="00580FE9">
        <w:rPr>
          <w:u w:val="single"/>
        </w:rPr>
        <w:t xml:space="preserve"> There will be no competition between the AIIB and other multilateral development institutions</w:t>
      </w:r>
      <w:r w:rsidRPr="00580FE9">
        <w:t xml:space="preserve">, such as the World Bank and Asian Development Bank. </w:t>
      </w:r>
      <w:r w:rsidRPr="00580FE9">
        <w:rPr>
          <w:u w:val="single"/>
        </w:rPr>
        <w:t>Instead, there is broad room for them to cooperate</w:t>
      </w:r>
      <w:r w:rsidRPr="00580FE9">
        <w:t xml:space="preserve">. Jin has stated on multiple occasions that American companies would not be excluded from the AIIB’s scope of business. American lawyer Natalie Lichtenstein, who had worked for the World Bank for nearly 30 years, has been hired by the AIIB as an adviser. The AIIB has its eyes on talents’ qualifications and capabilities, not which country’s passport he or she holds. </w:t>
      </w:r>
      <w:r w:rsidRPr="00580FE9">
        <w:rPr>
          <w:u w:val="single"/>
        </w:rPr>
        <w:t xml:space="preserve">Beijing has </w:t>
      </w:r>
      <w:r w:rsidRPr="00580FE9">
        <w:t>also</w:t>
      </w:r>
      <w:r w:rsidRPr="00580FE9">
        <w:rPr>
          <w:u w:val="single"/>
        </w:rPr>
        <w:t xml:space="preserve"> been open to Washington regarding the “Road and Belt”</w:t>
      </w:r>
      <w:r w:rsidRPr="00580FE9">
        <w:t xml:space="preserve">. During his visit to the US in September 2015, Chinese </w:t>
      </w:r>
      <w:r w:rsidRPr="00580FE9">
        <w:rPr>
          <w:u w:val="single"/>
        </w:rPr>
        <w:t>President Xi Jinping stated in explicit terms that the US is welcome to participate in the initiative. In order to promote Afghan economic development and economic integration</w:t>
      </w:r>
      <w:r w:rsidRPr="00580FE9">
        <w:t xml:space="preserve"> in Central and South Asia</w:t>
      </w:r>
      <w:r w:rsidRPr="00580FE9">
        <w:rPr>
          <w:u w:val="single"/>
        </w:rPr>
        <w:t>, the US put forward the “New Silk Road” program in 2011</w:t>
      </w:r>
      <w:r w:rsidRPr="00580FE9">
        <w:t xml:space="preserve">. By 2014, the program had been further focused on four main fields, namely developing regional energy markets, promoting trade and transportation, upgrading customs and border control, enhancing business and personnel exchanges. </w:t>
      </w:r>
      <w:r w:rsidRPr="00580FE9">
        <w:rPr>
          <w:u w:val="single"/>
        </w:rPr>
        <w:t xml:space="preserve">This is very similar to the goals of the China-proposed “Silk Road Economic Belt”, so it should be possible to dovetail the two programs. </w:t>
      </w:r>
      <w:r w:rsidRPr="00580FE9">
        <w:t>In fact</w:t>
      </w:r>
      <w:r w:rsidRPr="00580FE9">
        <w:rPr>
          <w:u w:val="single"/>
        </w:rPr>
        <w:t>, China and the US have already been collaborating on Afghan affairs in the past few years. Now they need to take one bolder step forward</w:t>
      </w:r>
      <w:r w:rsidRPr="00580FE9">
        <w:t xml:space="preserve">. </w:t>
      </w:r>
      <w:r w:rsidRPr="00580FE9">
        <w:rPr>
          <w:u w:val="single"/>
        </w:rPr>
        <w:t xml:space="preserve">They can jointly support construction of </w:t>
      </w:r>
      <w:r w:rsidRPr="00580FE9">
        <w:t>such</w:t>
      </w:r>
      <w:r w:rsidRPr="00580FE9">
        <w:rPr>
          <w:u w:val="single"/>
        </w:rPr>
        <w:t xml:space="preserve"> infrastructure facilities as power grid, upgrade of border facilities, and negotiations on border trade agreements</w:t>
      </w:r>
      <w:r w:rsidRPr="00580FE9">
        <w:t xml:space="preserve">. China and the US can also cooperate under such frameworks as the Central Asia Regional Economic Cooperation Program. </w:t>
      </w:r>
      <w:r w:rsidRPr="00580FE9">
        <w:rPr>
          <w:u w:val="single"/>
        </w:rPr>
        <w:t xml:space="preserve">In </w:t>
      </w:r>
      <w:r w:rsidRPr="00580FE9">
        <w:t xml:space="preserve">June </w:t>
      </w:r>
      <w:r w:rsidRPr="00580FE9">
        <w:rPr>
          <w:u w:val="single"/>
        </w:rPr>
        <w:t>2015</w:t>
      </w:r>
      <w:r w:rsidRPr="00580FE9">
        <w:t>, Richard Hoagland</w:t>
      </w:r>
      <w:r w:rsidRPr="00580FE9">
        <w:rPr>
          <w:u w:val="single"/>
        </w:rPr>
        <w:t>, a senior official with the US Department of State, talked with officials with China’s National Development and Reform Commission on how to make the “New Silk Road” and “Silk Road Economic Belt” mutually complementary. Beijing</w:t>
      </w:r>
      <w:r w:rsidRPr="00580FE9">
        <w:t xml:space="preserve"> does not expect the Obama administration to enthusiastically support the “Road and Belt”, but </w:t>
      </w:r>
      <w:r w:rsidRPr="00580FE9">
        <w:rPr>
          <w:u w:val="single"/>
        </w:rPr>
        <w:t>it does hope that the American side can be serious about the tremendous potential for the two countries to formulate a global development partnership. The “Road and Belt” has offered a window of opportunities</w:t>
      </w:r>
      <w:r w:rsidRPr="00580FE9">
        <w:t xml:space="preserve">. </w:t>
      </w:r>
      <w:r w:rsidRPr="00580FE9">
        <w:rPr>
          <w:u w:val="single"/>
        </w:rPr>
        <w:t>The US should not overreact to every Chinese proposals. They are not in a zero-sum game</w:t>
      </w:r>
      <w:r w:rsidRPr="00580FE9">
        <w:t xml:space="preserve">. As veteran China expert Harry Harding said, “a more successful and confident United States would regard the rise of China with greater equanimity”. In the realm of international development, </w:t>
      </w:r>
      <w:r w:rsidRPr="00580FE9">
        <w:rPr>
          <w:u w:val="single"/>
        </w:rPr>
        <w:t>Washington doesn’t need to panic, it should instead be confident and take a different attitude – let China succeed.</w:t>
      </w:r>
    </w:p>
    <w:p w14:paraId="6AF3216F" w14:textId="77777777" w:rsidR="00DC08A6" w:rsidRPr="00580FE9" w:rsidRDefault="00DC08A6" w:rsidP="00DC08A6">
      <w:pPr>
        <w:pStyle w:val="Heading4"/>
      </w:pPr>
      <w:r w:rsidRPr="00580FE9">
        <w:t xml:space="preserve">Chinese- U.S. cooperation in the Middle East promotes economic development and is key to major energy resources </w:t>
      </w:r>
    </w:p>
    <w:p w14:paraId="0C567C77" w14:textId="77777777" w:rsidR="00DC08A6" w:rsidRPr="00580FE9" w:rsidRDefault="00DC08A6" w:rsidP="00DC08A6">
      <w:r w:rsidRPr="00580FE9">
        <w:t xml:space="preserve">Shi </w:t>
      </w:r>
      <w:r w:rsidRPr="00580FE9">
        <w:rPr>
          <w:rFonts w:eastAsiaTheme="majorEastAsia" w:cstheme="majorBidi"/>
          <w:b/>
          <w:iCs/>
          <w:sz w:val="26"/>
        </w:rPr>
        <w:t>Ze</w:t>
      </w:r>
      <w:r w:rsidRPr="00580FE9">
        <w:t xml:space="preserve"> </w:t>
      </w:r>
      <w:r w:rsidRPr="00580FE9">
        <w:rPr>
          <w:rFonts w:eastAsiaTheme="majorEastAsia" w:cstheme="majorBidi"/>
          <w:b/>
          <w:iCs/>
          <w:sz w:val="26"/>
        </w:rPr>
        <w:t>&amp;</w:t>
      </w:r>
      <w:r w:rsidRPr="00580FE9">
        <w:t xml:space="preserve"> Yang </w:t>
      </w:r>
      <w:r w:rsidRPr="00580FE9">
        <w:rPr>
          <w:rFonts w:eastAsiaTheme="majorEastAsia" w:cstheme="majorBidi"/>
          <w:b/>
          <w:iCs/>
          <w:sz w:val="26"/>
        </w:rPr>
        <w:t>Chenxi,</w:t>
      </w:r>
      <w:r w:rsidRPr="00580FE9">
        <w:t xml:space="preserve"> 05/22/15 (Shi Ze, is the director of Center for International Energy Strategy Studies, CIIS and a senior research fellow at the institute. Expert on international energy politics as well as Russian and Central Asian affairs, authored or compiled several books and dozens of research articles on Russia’s energy policy, China-Russia relations, Russia-U.S. relations and the situation in Central Asia, etc. Has rich diplomatic work experience. He had served in the Chinese embassies in Kazakhstan, Tajikistan and Russia successively from 2000 to 2011. Joined the CIIS in 1983 after graduation from Peking University with a MA in world history. Yang Chenxi, is an assistant research fellow at Department for International Strategic Studies, CIIS. His research areas include international energy politics, China’s energy diplomacy and international relations in the Asia-Pacific region. Prior to joining the CIIS in 2013, Mr. Yang was a post-graduate student at Jilin University, majoring in international politics. He holds a doctorate in the discipline., May 22, 2015, “No.5 - China's Diplomatic Efforts to Promote Energy and Resources Cooperation Along the "One Belt and One Road", </w:t>
      </w:r>
      <w:hyperlink r:id="rId24" w:history="1">
        <w:r w:rsidRPr="00580FE9">
          <w:rPr>
            <w:rStyle w:val="Hyperlink"/>
          </w:rPr>
          <w:t>http://www.ciis.org.cn/english/2015-05/22/content_7927814.htm</w:t>
        </w:r>
      </w:hyperlink>
      <w:r w:rsidRPr="00580FE9">
        <w:t xml:space="preserve">, accessed date 6/23/16) 1. Competition and Cooperation between China and the United States </w:t>
      </w:r>
      <w:r w:rsidRPr="00580FE9">
        <w:rPr>
          <w:rStyle w:val="StyleUnderline"/>
        </w:rPr>
        <w:t>There is competition or even conflicts between China and the United States in many fields such as politics, economy, trade, security and culture</w:t>
      </w:r>
      <w:r w:rsidRPr="00580FE9">
        <w:t xml:space="preserve">. Some are even of a structural nature. </w:t>
      </w:r>
      <w:r w:rsidRPr="00580FE9">
        <w:rPr>
          <w:rStyle w:val="StyleUnderline"/>
        </w:rPr>
        <w:t>In the OBOR energy and resources cooperation, competition exists between China and the United States over economic and political influence in Northeast Asia, Central Asia and the Middle East.</w:t>
      </w:r>
      <w:r w:rsidRPr="00580FE9">
        <w:t xml:space="preserve"> </w:t>
      </w:r>
      <w:r w:rsidRPr="00580FE9">
        <w:rPr>
          <w:rStyle w:val="StyleUnderline"/>
        </w:rPr>
        <w:t>The Middle East, the Gulf region and other world major energy and resources producing areas, have always been important strategic zones for the United States to preserve order in world energy markets and to address major emergencies.</w:t>
      </w:r>
      <w:r w:rsidRPr="00580FE9">
        <w:t xml:space="preserve"> Energy and resources represented by oil have the characteristics of bulk commodities, finance, and geopolitics, and are closely linked with U.S. dollar hegemony.24 </w:t>
      </w:r>
      <w:r w:rsidRPr="00580FE9">
        <w:rPr>
          <w:rStyle w:val="StyleUnderline"/>
        </w:rPr>
        <w:t>Therefore, for the United States</w:t>
      </w:r>
      <w:r w:rsidRPr="00580FE9">
        <w:t xml:space="preserve">, safeguarding its leadership in major energy and resources </w:t>
      </w:r>
      <w:r w:rsidRPr="00580FE9">
        <w:rPr>
          <w:rStyle w:val="StyleUnderline"/>
        </w:rPr>
        <w:t>producing areas like the Middle East and Central Asia serves as the major pillar for maintaining</w:t>
      </w:r>
      <w:r w:rsidRPr="00580FE9">
        <w:t xml:space="preserve"> both </w:t>
      </w:r>
      <w:r w:rsidRPr="00580FE9">
        <w:rPr>
          <w:rStyle w:val="StyleUnderline"/>
        </w:rPr>
        <w:t>its energy and resources</w:t>
      </w:r>
      <w:r w:rsidRPr="00580FE9">
        <w:t xml:space="preserve"> import security and its global hegemony.25 With the decline of U.S. energy imports, energy and resourcesproducing countries attach greater importance to their relationship with China. And </w:t>
      </w:r>
      <w:r w:rsidRPr="00580FE9">
        <w:rPr>
          <w:rStyle w:val="StyleUnderline"/>
        </w:rPr>
        <w:t>China’s promotion of the OBOR energy and resources cooperation will enhance its influence in those areas with expanded trade scale, infrastructure building and the establishment of cooperative mechanisms on energy and resources.</w:t>
      </w:r>
      <w:r w:rsidRPr="00580FE9">
        <w:t xml:space="preserve"> The fact that the U.S. influence decreases with the increase of China’s impact in the aforementioned areas poses challenges to U.S. dominance and could lead to countermeasures from the United States. At the same time, </w:t>
      </w:r>
      <w:r w:rsidRPr="00580FE9">
        <w:rPr>
          <w:rStyle w:val="StyleUnderline"/>
        </w:rPr>
        <w:t>great potential for cooperation exists between China and the United States in energy and resources fields</w:t>
      </w:r>
      <w:r w:rsidRPr="00580FE9">
        <w:t xml:space="preserve">. In Southeast Asia, </w:t>
      </w:r>
      <w:r w:rsidRPr="00580FE9">
        <w:rPr>
          <w:rStyle w:val="StyleUnderline"/>
        </w:rPr>
        <w:t xml:space="preserve">China and the United States have cooperated well in such aspects as the energy and resources </w:t>
      </w:r>
      <w:r w:rsidRPr="00580FE9">
        <w:t xml:space="preserve">connectivity in the Greater Mekong Subregion (GMS) and energy policy. In Central Asia, the two countries have common interests in areas like regional security affairs and pipeline security maintenance. </w:t>
      </w:r>
      <w:r w:rsidRPr="00580FE9">
        <w:rPr>
          <w:rStyle w:val="StyleUnderline"/>
        </w:rPr>
        <w:t>In the Middle East, there is great potential for China-US cooperation in ensuring energy supply stability, security of transportation, reasonable price and infrastructure building</w:t>
      </w:r>
      <w:r w:rsidRPr="00580FE9">
        <w:t xml:space="preserve">.26 In spite of some contradictions between China and the United States in energy and resources fields in the OBOR area, </w:t>
      </w:r>
      <w:r w:rsidRPr="00580FE9">
        <w:rPr>
          <w:rStyle w:val="StyleUnderline"/>
        </w:rPr>
        <w:t>the aforementioned functional cooperation could still be carried out smoothly. Through cooperation, China and the United States could expand common interests, increase consensus</w:t>
      </w:r>
      <w:r w:rsidRPr="00580FE9">
        <w:t xml:space="preserve">, and reduce U.S. resistance and disruption of China’s promotion of OBOR energy and resources cooperation. 2. Boosting China-U.S. cooperation in major projects </w:t>
      </w:r>
      <w:r w:rsidRPr="00580FE9">
        <w:rPr>
          <w:rStyle w:val="StyleUnderline"/>
        </w:rPr>
        <w:t>The goal of promoting China-U.S. cooperation in major projects of OBOR energy and resources cooperation lies in creating space for realizing mutual interests and win-win results, thereby reducing U.S. doubts and resistance</w:t>
      </w:r>
      <w:r w:rsidRPr="00580FE9">
        <w:t xml:space="preserve"> of China’s promotion </w:t>
      </w:r>
      <w:r w:rsidRPr="00580FE9">
        <w:rPr>
          <w:rStyle w:val="StyleUnderline"/>
        </w:rPr>
        <w:t>of related international cooperation</w:t>
      </w:r>
      <w:r w:rsidRPr="00580FE9">
        <w:t xml:space="preserve"> to the maximum level. In Southeast Asia, both China and the United States are important participants of the GMS cooperation mechanism. As the initiator of the GMS cooperation mechanism, the ADB provides capital support for regional energy and resources cooperation programs. Using loans from the ADB, countries in the subregion built a number of electricity generation and transmission facilities, and regional electricity trade has expanded rapidly. For instance, Laos has been importing electricity from Thailand since the late 1990s and Yunnan Province, China since 2009; Vietnam has been importing electricity from Yunnan Province, China since 2004; Yunnan Province, China has been importing electricity from Myanmar since 2008; and Cambodia has been importing electricity from Vietnam, Thailand and Laos since 2008, 2009, and 2010 respectively.27 China has carried out power network cooperation with many countries through the GMS mechanism. For example, in China’s Diplomatic Efforts to Promote Energy and Resources Cooperation Along the “One Belt and One Road” 31</w:t>
      </w:r>
      <w:r w:rsidRPr="00580FE9">
        <w:rPr>
          <w:u w:val="single"/>
        </w:rPr>
        <w:t xml:space="preserve"> </w:t>
      </w:r>
      <w:r w:rsidRPr="00580FE9">
        <w:t xml:space="preserve">September 2004, the 110 kV transmission line from Hekou, Yunnan Province, China to Lao Cai, Vietnam began to transmit electricity, and by the end of August 2011, China Southern Power Grid (CSG) had altogether delivered 20.9 billion kWh of electricity to Vietnam, and 136 million kWh of electricity to northern Laos. Energy and resources infrastructure building will still play a prominent role in the GMS in the years to come. </w:t>
      </w:r>
      <w:r w:rsidRPr="00580FE9">
        <w:rPr>
          <w:rStyle w:val="StyleUnderline"/>
        </w:rPr>
        <w:t xml:space="preserve">China and the United States can cooperate in major energy and resources infrastructure projects in Southeast Asia, and the Chinese </w:t>
      </w:r>
      <w:r w:rsidRPr="00580FE9">
        <w:t xml:space="preserve">enterprises, academic institutions, </w:t>
      </w:r>
      <w:r w:rsidRPr="00580FE9">
        <w:rPr>
          <w:rStyle w:val="StyleUnderline"/>
        </w:rPr>
        <w:t>and</w:t>
      </w:r>
      <w:r w:rsidRPr="00580FE9">
        <w:t xml:space="preserve"> NGOs </w:t>
      </w:r>
      <w:r w:rsidRPr="00580FE9">
        <w:rPr>
          <w:rStyle w:val="StyleUnderline"/>
        </w:rPr>
        <w:t xml:space="preserve">should be encouraged to cooperate with their U.S. counterparts. In the Middle East, the Chinese and American companies have already conducted cooperation </w:t>
      </w:r>
      <w:r w:rsidRPr="00580FE9">
        <w:t xml:space="preserve">in the Iraqi energy sector, </w:t>
      </w:r>
      <w:r w:rsidRPr="00580FE9">
        <w:rPr>
          <w:rStyle w:val="StyleUnderline"/>
        </w:rPr>
        <w:t xml:space="preserve">but there is still large space for cooperation between the two countries in such areas as investment and finance, technology research and development, exploration, mining, and transportation. </w:t>
      </w:r>
      <w:r w:rsidRPr="00580FE9">
        <w:t>At the same time, the United Arab Emirates (UAE) and Saudi Arabia are making efforts to enhance energy efficiency, and develop new energy with a view to diversifying energy supply</w:t>
      </w:r>
      <w:r w:rsidRPr="00580FE9">
        <w:rPr>
          <w:rStyle w:val="StyleUnderline"/>
        </w:rPr>
        <w:t xml:space="preserve">. </w:t>
      </w:r>
      <w:r w:rsidRPr="00580FE9">
        <w:rPr>
          <w:rStyle w:val="StyleUnderline"/>
          <w:b/>
        </w:rPr>
        <w:t>The Chinese and American enterprises should carry out three-party cooperation with their counterparts in the Middle East countries, making use of their capital and technological advantages.</w:t>
      </w:r>
      <w:r w:rsidRPr="00580FE9">
        <w:rPr>
          <w:rStyle w:val="StyleUnderline"/>
        </w:rPr>
        <w:t xml:space="preserve"> By increasing renewable energy production in the Middle East, the oil and gas exports of countries in the region could be increased.</w:t>
      </w:r>
      <w:r w:rsidRPr="00580FE9">
        <w:t xml:space="preserve">28 </w:t>
      </w:r>
      <w:r w:rsidRPr="00580FE9">
        <w:rPr>
          <w:rStyle w:val="StyleUnderline"/>
        </w:rPr>
        <w:t>Since the cooperation on Middle East energy supply security is a strategic and sensitive issue</w:t>
      </w:r>
      <w:r w:rsidRPr="00580FE9">
        <w:t xml:space="preserve">, </w:t>
      </w:r>
      <w:r w:rsidRPr="00580FE9">
        <w:rPr>
          <w:rStyle w:val="StyleUnderline"/>
        </w:rPr>
        <w:t xml:space="preserve">the Chinese and American governments should play a guiding role in launching and implementing related projects. </w:t>
      </w:r>
      <w:r w:rsidRPr="00580FE9">
        <w:t xml:space="preserve">In South Asia, </w:t>
      </w:r>
      <w:r w:rsidRPr="00580FE9">
        <w:rPr>
          <w:rStyle w:val="StyleUnderline"/>
          <w:b/>
        </w:rPr>
        <w:t>China and the United States share common interests in promoting economic development, security and stability in Afghanistan</w:t>
      </w:r>
      <w:r w:rsidRPr="00580FE9">
        <w:rPr>
          <w:rStyle w:val="StyleUnderline"/>
        </w:rPr>
        <w:t>.</w:t>
      </w:r>
      <w:r w:rsidRPr="00580FE9">
        <w:t xml:space="preserve"> </w:t>
      </w:r>
      <w:r w:rsidRPr="00580FE9">
        <w:rPr>
          <w:rStyle w:val="StyleUnderline"/>
          <w:b/>
        </w:rPr>
        <w:t>China’s increasing involvement in exploring Afghanistan’s mineral resources contributes to the country’s economic developmen</w:t>
      </w:r>
      <w:r w:rsidRPr="00580FE9">
        <w:rPr>
          <w:rStyle w:val="StyleUnderline"/>
        </w:rPr>
        <w:t>t. China’s investment adds to the income of the Afghanistan government</w:t>
      </w:r>
      <w:r w:rsidRPr="00580FE9">
        <w:t xml:space="preserve">, and helps it to meet the huge cost of domestic security maintenance. </w:t>
      </w:r>
      <w:r w:rsidRPr="00580FE9">
        <w:rPr>
          <w:rStyle w:val="StyleUnderline"/>
        </w:rPr>
        <w:t xml:space="preserve">The United States </w:t>
      </w:r>
      <w:r w:rsidRPr="00580FE9">
        <w:t xml:space="preserve">and the NATO also </w:t>
      </w:r>
      <w:r w:rsidRPr="00580FE9">
        <w:rPr>
          <w:rStyle w:val="StyleUnderline"/>
        </w:rPr>
        <w:t>hope that China could continue increasing economic assistance to Afghanistan</w:t>
      </w:r>
      <w:r w:rsidRPr="00580FE9">
        <w:t xml:space="preserve">. On such basis, </w:t>
      </w:r>
      <w:r w:rsidRPr="00580FE9">
        <w:rPr>
          <w:rStyle w:val="StyleUnderline"/>
        </w:rPr>
        <w:t>China-U.S. cooperation could be promoted in the fields of Afghanistan’s energy and resources infrastructure, and major connectivity projects. The profits could be shared according to commercial and economic rules.</w:t>
      </w:r>
      <w:r w:rsidRPr="00580FE9">
        <w:rPr>
          <w:u w:val="single"/>
        </w:rPr>
        <w:t xml:space="preserve"> </w:t>
      </w:r>
      <w:r w:rsidRPr="00580FE9">
        <w:t xml:space="preserve">Central Asia is at the center of the Eurasian continent, which serves as the converging point of the Chinese, Russian and American strategic interests. There are intricate geopolitical, national, and religious situations, and the regional energy and resources cooperation has wide-ranging implications. However, China-U.S. cooperation could still make a difference in the exploration and exploitation projects of energy and resources in the region. 3. Maintaining effective communication between China and the </w:t>
      </w:r>
      <w:r w:rsidRPr="00580FE9">
        <w:rPr>
          <w:rStyle w:val="StyleUnderline"/>
        </w:rPr>
        <w:t>United States on hotspot issues The energy and resources cooperation within the framework of OBOR will touch upon some regional hotspot issues in the Middle East and Central Asia</w:t>
      </w:r>
      <w:r w:rsidRPr="00580FE9">
        <w:t xml:space="preserve">. In China’s promotion of regional energy and resources cooperation, several bilateral and multilateral energy mechanisms will be set up, which may have a new impact on global energy governance. The United States is very sensitive to the changes of geopolitical and economic situations in relevant regions as well as to the distribution of the power of discourse on global energy governance. Therefore, </w:t>
      </w:r>
      <w:r w:rsidRPr="00580FE9">
        <w:rPr>
          <w:rStyle w:val="StyleUnderline"/>
        </w:rPr>
        <w:t>it is imperative to strengthen China-U.S. dialogue and communication on relevant topics.</w:t>
      </w:r>
    </w:p>
    <w:p w14:paraId="6CF18C50" w14:textId="77777777" w:rsidR="00DC08A6" w:rsidRPr="00580FE9" w:rsidRDefault="00DC08A6" w:rsidP="008C63B9">
      <w:pPr>
        <w:rPr>
          <w:u w:val="single"/>
        </w:rPr>
      </w:pPr>
    </w:p>
    <w:p w14:paraId="09A0C3EA" w14:textId="77777777" w:rsidR="00264D0F" w:rsidRPr="00580FE9" w:rsidRDefault="00264D0F" w:rsidP="00264D0F">
      <w:pPr>
        <w:pStyle w:val="Heading3"/>
      </w:pPr>
      <w:r w:rsidRPr="00580FE9">
        <w:t>Ext: china collapse spillover</w:t>
      </w:r>
    </w:p>
    <w:p w14:paraId="77889C61" w14:textId="77777777" w:rsidR="00264D0F" w:rsidRPr="00580FE9" w:rsidRDefault="00264D0F" w:rsidP="00335AF8">
      <w:pPr>
        <w:pStyle w:val="Heading4"/>
      </w:pPr>
      <w:r w:rsidRPr="00580FE9">
        <w:t>China collapse spills over globally</w:t>
      </w:r>
    </w:p>
    <w:p w14:paraId="4EE4342B" w14:textId="77777777" w:rsidR="00264D0F" w:rsidRPr="00580FE9" w:rsidRDefault="00264D0F" w:rsidP="00264D0F">
      <w:pPr>
        <w:rPr>
          <w:sz w:val="16"/>
          <w:szCs w:val="16"/>
        </w:rPr>
      </w:pPr>
      <w:r w:rsidRPr="00580FE9">
        <w:rPr>
          <w:b/>
        </w:rPr>
        <w:t>Karabell 3-7</w:t>
      </w:r>
      <w:r w:rsidRPr="00580FE9">
        <w:t>-13</w:t>
      </w:r>
      <w:r w:rsidRPr="00580FE9">
        <w:rPr>
          <w:rFonts w:ascii="ArialMT" w:hAnsi="ArialMT" w:cs="ArialMT"/>
          <w:sz w:val="28"/>
          <w:szCs w:val="28"/>
        </w:rPr>
        <w:t xml:space="preserve"> </w:t>
      </w:r>
      <w:r w:rsidRPr="00580FE9">
        <w:rPr>
          <w:szCs w:val="16"/>
        </w:rPr>
        <w:t>(</w:t>
      </w:r>
      <w:r w:rsidRPr="00580FE9">
        <w:rPr>
          <w:sz w:val="16"/>
          <w:szCs w:val="16"/>
        </w:rPr>
        <w:t xml:space="preserve">Zachary, staff writer for Reuters, “The U.S. can’t afford a Chinese economic collapse”, March 7th 2013, </w:t>
      </w:r>
      <w:hyperlink r:id="rId25" w:history="1">
        <w:r w:rsidRPr="00580FE9">
          <w:rPr>
            <w:rStyle w:val="Hyperlink"/>
            <w:sz w:val="16"/>
            <w:szCs w:val="16"/>
          </w:rPr>
          <w:t>http://blogs.reuters.com/edgy-optimist/2013/03/07/the-u-s-cant-afford-a-chinese-economic-collapse/)//CS</w:t>
        </w:r>
      </w:hyperlink>
    </w:p>
    <w:p w14:paraId="23B22413" w14:textId="77777777" w:rsidR="00264D0F" w:rsidRPr="00580FE9" w:rsidRDefault="00264D0F" w:rsidP="00264D0F">
      <w:pPr>
        <w:rPr>
          <w:sz w:val="16"/>
        </w:rPr>
      </w:pPr>
      <w:r w:rsidRPr="00580FE9">
        <w:rPr>
          <w:sz w:val="16"/>
        </w:rPr>
        <w:t xml:space="preserve">Is China about to collapse? That question has been front and center in the past weeks as the country completes its leadership transition and after the exposure of its various real estate bubbles during </w:t>
      </w:r>
      <w:hyperlink r:id="rId26" w:history="1">
        <w:r w:rsidRPr="00580FE9">
          <w:rPr>
            <w:rStyle w:val="Hyperlink"/>
            <w:sz w:val="16"/>
          </w:rPr>
          <w:t>a widely watched 60 Minutes exposé this past weekend</w:t>
        </w:r>
      </w:hyperlink>
      <w:r w:rsidRPr="00580FE9">
        <w:rPr>
          <w:u w:val="single"/>
        </w:rPr>
        <w:t>.</w:t>
      </w:r>
      <w:r w:rsidRPr="00580FE9">
        <w:rPr>
          <w:sz w:val="12"/>
        </w:rPr>
        <w:t>¶</w:t>
      </w:r>
      <w:r w:rsidRPr="00580FE9">
        <w:rPr>
          <w:sz w:val="12"/>
          <w:u w:val="single"/>
        </w:rPr>
        <w:t xml:space="preserve"> </w:t>
      </w:r>
      <w:r w:rsidRPr="00F57704">
        <w:rPr>
          <w:u w:val="single"/>
        </w:rPr>
        <w:t>Concerns about soaring property prices throughout China are hardly new</w:t>
      </w:r>
      <w:r w:rsidRPr="00580FE9">
        <w:rPr>
          <w:u w:val="single"/>
        </w:rPr>
        <w:t>, but they have been given added weight by the government itself.</w:t>
      </w:r>
      <w:r w:rsidRPr="00580FE9">
        <w:rPr>
          <w:sz w:val="16"/>
        </w:rPr>
        <w:t xml:space="preserve"> Recognizing that a rapid implosion of the property market would disrupt economic growth, the central government recently announced far-reaching measures designed to dent the rampant speculation. Higher down payments, limiting the purchases of investment properties, and </w:t>
      </w:r>
      <w:hyperlink r:id="rId27" w:history="1">
        <w:r w:rsidRPr="00580FE9">
          <w:rPr>
            <w:rStyle w:val="Hyperlink"/>
            <w:sz w:val="16"/>
          </w:rPr>
          <w:t>a capital gains tax on real estate transactions</w:t>
        </w:r>
      </w:hyperlink>
      <w:r w:rsidRPr="00580FE9">
        <w:rPr>
          <w:sz w:val="16"/>
        </w:rPr>
        <w:t xml:space="preserve"> designed to make flipping properties less lucrative were included.</w:t>
      </w:r>
      <w:r w:rsidRPr="00580FE9">
        <w:rPr>
          <w:sz w:val="12"/>
        </w:rPr>
        <w:t>¶</w:t>
      </w:r>
      <w:r w:rsidRPr="00580FE9">
        <w:rPr>
          <w:sz w:val="16"/>
        </w:rPr>
        <w:t xml:space="preserve"> These measures, in conjunction with the new government’s announcing more modest growth targets of 7.5 percent a year, sent Chinese equities plunging and led to a slew of commentary in the United States saying China would be the next shoe to drop in the global system.</w:t>
      </w:r>
      <w:r w:rsidRPr="00580FE9">
        <w:rPr>
          <w:sz w:val="12"/>
        </w:rPr>
        <w:t>¶</w:t>
      </w:r>
      <w:r w:rsidRPr="00580FE9">
        <w:rPr>
          <w:sz w:val="16"/>
        </w:rPr>
        <w:t xml:space="preserve"> Yet there is more here than simple alarm over the viability of China’s economic growth. There is the not-so-veiled undercurrent of rooting against China. It is difficult to find someone who explicitly wants it to collapse, but the tone of much of the discourse suggests bloodlust. Given that China largely escaped the crises that so afflicted the United States and the eurozone, the desire to see it stumble may be understandable. No one really likes a global winner if that winner isn’t you.</w:t>
      </w:r>
      <w:r w:rsidRPr="00580FE9">
        <w:rPr>
          <w:sz w:val="12"/>
        </w:rPr>
        <w:t>¶</w:t>
      </w:r>
      <w:r w:rsidRPr="00580FE9">
        <w:rPr>
          <w:sz w:val="16"/>
        </w:rPr>
        <w:t xml:space="preserve"> The need to see China fail verges on jingoism. Americans distrust the Chinese model, find that its business practices verge on the immoral and illegal, that its reporting and accounting standards are sub-par at best and that its system is one of crony capitalism run by crony communists. On Wall Street, the presumption usually seems to be that any Chinese company is a ponzi scheme masquerading as a viable business. In various conversations and debates, I have rarely heard China’s economic model mentioned without disdain. Take, as just one example, </w:t>
      </w:r>
      <w:hyperlink r:id="rId28" w:history="1">
        <w:r w:rsidRPr="00580FE9">
          <w:rPr>
            <w:rStyle w:val="Hyperlink"/>
            <w:sz w:val="16"/>
          </w:rPr>
          <w:t>Gordon Chang in Forbes</w:t>
        </w:r>
      </w:hyperlink>
      <w:r w:rsidRPr="00580FE9">
        <w:rPr>
          <w:sz w:val="16"/>
        </w:rPr>
        <w:t>: “Beijing’s technocrats can postpone a reckoning, but they have not repealed the laws of economics. There will be a crash.”</w:t>
      </w:r>
      <w:r w:rsidRPr="00580FE9">
        <w:rPr>
          <w:sz w:val="12"/>
        </w:rPr>
        <w:t>¶</w:t>
      </w:r>
      <w:r w:rsidRPr="00580FE9">
        <w:rPr>
          <w:sz w:val="16"/>
        </w:rPr>
        <w:t xml:space="preserve"> </w:t>
      </w:r>
      <w:r w:rsidRPr="00F57704">
        <w:rPr>
          <w:b/>
          <w:u w:val="single"/>
        </w:rPr>
        <w:t>The consequences of a Chinese collapse, however, would be severe for the United States and for the world. There could be no major Chinese contraction without a concomitant contraction in the United States</w:t>
      </w:r>
      <w:r w:rsidRPr="00580FE9">
        <w:rPr>
          <w:u w:val="single"/>
        </w:rPr>
        <w:t>. That would mean sharply curtailed Chinese purchases of U.S. Treasury bonds, far less revenue for companies</w:t>
      </w:r>
      <w:r w:rsidRPr="00580FE9">
        <w:rPr>
          <w:sz w:val="16"/>
        </w:rPr>
        <w:t xml:space="preserve"> like General Motors, Nike, KFC and Apple that have robust business in China (</w:t>
      </w:r>
      <w:hyperlink r:id="rId29" w:history="1">
        <w:r w:rsidRPr="00580FE9">
          <w:rPr>
            <w:rStyle w:val="Hyperlink"/>
            <w:sz w:val="16"/>
          </w:rPr>
          <w:t>Apple made $6.83 billion in the fourth quarter of 2012</w:t>
        </w:r>
      </w:hyperlink>
      <w:r w:rsidRPr="00580FE9">
        <w:rPr>
          <w:sz w:val="16"/>
        </w:rPr>
        <w:t xml:space="preserve">, up from $4.08 billion a year prior), and far fewer Chinese imports of high-end goods from American and Asian companies. It </w:t>
      </w:r>
      <w:r w:rsidRPr="00580FE9">
        <w:rPr>
          <w:u w:val="single"/>
        </w:rPr>
        <w:t xml:space="preserve">would also mean </w:t>
      </w:r>
      <w:r w:rsidRPr="00F57704">
        <w:rPr>
          <w:u w:val="single"/>
        </w:rPr>
        <w:t>a collapse of Chinese imports of materials</w:t>
      </w:r>
      <w:r w:rsidRPr="00580FE9">
        <w:rPr>
          <w:u w:val="single"/>
        </w:rPr>
        <w:t xml:space="preserve"> such as copper, which would </w:t>
      </w:r>
      <w:r w:rsidRPr="00F57704">
        <w:rPr>
          <w:u w:val="single"/>
        </w:rPr>
        <w:t>in turn harm economic growth in emerging countries that continue to be a prime market for American, Asian and European goods</w:t>
      </w:r>
      <w:r w:rsidRPr="00580FE9">
        <w:rPr>
          <w:u w:val="single"/>
        </w:rPr>
        <w:t>.</w:t>
      </w:r>
      <w:r w:rsidRPr="00580FE9">
        <w:rPr>
          <w:sz w:val="12"/>
        </w:rPr>
        <w:t>¶</w:t>
      </w:r>
      <w:r w:rsidRPr="00580FE9">
        <w:rPr>
          <w:sz w:val="12"/>
          <w:u w:val="single"/>
        </w:rPr>
        <w:t xml:space="preserve"> </w:t>
      </w:r>
      <w:r w:rsidRPr="00580FE9">
        <w:rPr>
          <w:u w:val="single"/>
        </w:rPr>
        <w:t>China is now the world’s second-largest economy, and property booms have been one aspect of its growth</w:t>
      </w:r>
      <w:r w:rsidRPr="00580FE9">
        <w:rPr>
          <w:sz w:val="16"/>
        </w:rPr>
        <w:t>. Individual Chinese cannot invest outside of the country, and the limited options of China’s stock exchanges and almost nonexistent bond market mean that if you are middle class and want to do more than keep your money in cash or low-yielding bank accounts, you buy either luxury goods or apartments. That has meant a series of property bubbles over the past decade and a series of measures by state and local officials to contain them. These recent measures are hardly the first, and they are not likely to be the last.</w:t>
      </w:r>
      <w:r w:rsidRPr="00580FE9">
        <w:rPr>
          <w:sz w:val="12"/>
        </w:rPr>
        <w:t>¶</w:t>
      </w:r>
      <w:r w:rsidRPr="00580FE9">
        <w:rPr>
          <w:sz w:val="16"/>
        </w:rPr>
        <w:t xml:space="preserve"> The past 10 years have seen wild swings in property prices, and as recently as 2011 the government took steps to cool them; the number of transactions plummeted and prices </w:t>
      </w:r>
      <w:hyperlink r:id="rId30" w:history="1">
        <w:r w:rsidRPr="00580FE9">
          <w:rPr>
            <w:rStyle w:val="Hyperlink"/>
            <w:sz w:val="16"/>
          </w:rPr>
          <w:t>slumped in hot markets like Shanghai as much as 30, 40 and even 50 percent</w:t>
        </w:r>
      </w:hyperlink>
      <w:r w:rsidRPr="00580FE9">
        <w:rPr>
          <w:sz w:val="16"/>
        </w:rPr>
        <w:t>. You could go back year by year in the 2000s and see similar bubbles forming and popping, as the government reacted to sharp run-ups with restrictions and then eased them when the pendulum threatened to swing too far.</w:t>
      </w:r>
      <w:r w:rsidRPr="00580FE9">
        <w:rPr>
          <w:sz w:val="12"/>
        </w:rPr>
        <w:t>¶</w:t>
      </w:r>
      <w:r w:rsidRPr="00580FE9">
        <w:rPr>
          <w:sz w:val="16"/>
        </w:rPr>
        <w:t xml:space="preserve"> China has had a series of property bubbles and a series of property busts. It has also had massive urbanization that in time has absorbed the excess supply generated by massive development. Today much of that supply is priced far above what workers flooding into China’s cities can afford. But that has always been true, and that housing has in time been purchased and used by Chinese families who are moving up the income spectrum, much as U.S. suburbs evolved in the second half of the 20th century.</w:t>
      </w:r>
      <w:r w:rsidRPr="00580FE9">
        <w:rPr>
          <w:sz w:val="12"/>
        </w:rPr>
        <w:t>¶</w:t>
      </w:r>
      <w:r w:rsidRPr="00580FE9">
        <w:rPr>
          <w:sz w:val="16"/>
        </w:rPr>
        <w:t xml:space="preserve"> More to the point, all property bubbles are not created equal. The housing bubbles in the United States and Spain, for instance, would never had been so disruptive without the massive amount of debt and the financial instruments and derivatives based on them. A bursting housing bubble absent those would have been a hit to growth but not a systemic crisis. In China, most buyers pay cash, and there is no derivative market around mortgages (at most there’s a small shadow market). Yes, there are all sorts of unofficial transactions with high-interest loans, but even there, </w:t>
      </w:r>
      <w:r w:rsidRPr="00580FE9">
        <w:rPr>
          <w:u w:val="single"/>
        </w:rPr>
        <w:t>the consequences of busts are not the same as they were in the United States and Europe in recent years.</w:t>
      </w:r>
      <w:r w:rsidRPr="00580FE9">
        <w:rPr>
          <w:sz w:val="12"/>
        </w:rPr>
        <w:t>¶</w:t>
      </w:r>
      <w:r w:rsidRPr="00580FE9">
        <w:rPr>
          <w:sz w:val="12"/>
          <w:u w:val="single"/>
        </w:rPr>
        <w:t xml:space="preserve"> </w:t>
      </w:r>
      <w:r w:rsidRPr="00580FE9">
        <w:rPr>
          <w:u w:val="single"/>
        </w:rPr>
        <w:t>Two issues converge whenever China is discussed in the United States: fear of the next global crisis</w:t>
      </w:r>
      <w:r w:rsidRPr="00580FE9">
        <w:rPr>
          <w:sz w:val="16"/>
        </w:rPr>
        <w:t>, and distrust and dislike of the country. Concern is fine; we should always be attentive to possible risks. But China’s property bubbles are an unlikely risk, because of the absence of derivatives and because the central government is clearly alert to the market’s behavior.</w:t>
      </w:r>
      <w:r w:rsidRPr="00580FE9">
        <w:rPr>
          <w:sz w:val="12"/>
        </w:rPr>
        <w:t>¶</w:t>
      </w:r>
      <w:r w:rsidRPr="00580FE9">
        <w:rPr>
          <w:sz w:val="16"/>
        </w:rPr>
        <w:t xml:space="preserve"> Suspicion and antipathy, however, are not constructive. They speak to the ongoing difficulty China poses to Americans’ sense of global economic dominance and to the belief in the superiority of free-market capitalism to China’s state-managed capitalism. The U.S. system may prove to be more resilient over time; it has certainly proven successful to date. Its success does not require China’s failure, nor will China’s success invalidate the American model</w:t>
      </w:r>
      <w:r w:rsidRPr="00580FE9">
        <w:rPr>
          <w:u w:val="single"/>
        </w:rPr>
        <w:t>. For our own self-interest we should be rooting for their efforts</w:t>
      </w:r>
      <w:r w:rsidRPr="00580FE9">
        <w:rPr>
          <w:sz w:val="16"/>
        </w:rPr>
        <w:t>, and not jingoistically wishing for them to fail.</w:t>
      </w:r>
    </w:p>
    <w:p w14:paraId="041EA733" w14:textId="77777777" w:rsidR="00264D0F" w:rsidRPr="00580FE9" w:rsidRDefault="00264D0F" w:rsidP="00264D0F">
      <w:pPr>
        <w:pStyle w:val="Heading3"/>
      </w:pPr>
      <w:r w:rsidRPr="00580FE9">
        <w:t>Ext: Chinese econ imp</w:t>
      </w:r>
    </w:p>
    <w:p w14:paraId="27010F25" w14:textId="77777777" w:rsidR="00264D0F" w:rsidRPr="00580FE9" w:rsidRDefault="00264D0F" w:rsidP="00335AF8">
      <w:pPr>
        <w:pStyle w:val="Heading4"/>
      </w:pPr>
      <w:r w:rsidRPr="00580FE9">
        <w:t>Slowdown causes an aggressive China – risks war and undercuts cooperation on a laundry list</w:t>
      </w:r>
    </w:p>
    <w:p w14:paraId="6EAEBA15" w14:textId="77777777" w:rsidR="00264D0F" w:rsidRPr="00580FE9" w:rsidRDefault="00264D0F" w:rsidP="00264D0F">
      <w:r w:rsidRPr="00580FE9">
        <w:rPr>
          <w:b/>
        </w:rPr>
        <w:t xml:space="preserve">Krawitz 10 </w:t>
      </w:r>
      <w:r w:rsidRPr="00580FE9">
        <w:t xml:space="preserve">[Howard M., Visiting Senior Fellow @ NDU, former Chief of Staff, U.S. Army, “China’s trade opening and implications for regional stability” </w:t>
      </w:r>
      <w:r w:rsidRPr="00580FE9">
        <w:rPr>
          <w:u w:val="single"/>
        </w:rPr>
        <w:t>The People’s Liberation Army and China in Transition</w:t>
      </w:r>
      <w:r w:rsidRPr="00580FE9">
        <w:t xml:space="preserve"> – National Defense University Press -- http://www.scribd.com/doc/3099389/the-peoples-liberation-army-and-china-in-transition]</w:t>
      </w:r>
    </w:p>
    <w:p w14:paraId="4025A7F2" w14:textId="77777777" w:rsidR="008C63B9" w:rsidRPr="00580FE9" w:rsidRDefault="00264D0F" w:rsidP="008C63B9">
      <w:pPr>
        <w:rPr>
          <w:sz w:val="16"/>
        </w:rPr>
      </w:pPr>
      <w:r w:rsidRPr="00580FE9">
        <w:rPr>
          <w:u w:val="single"/>
        </w:rPr>
        <w:t>A strong services sector</w:t>
      </w:r>
      <w:r w:rsidRPr="00580FE9">
        <w:rPr>
          <w:sz w:val="16"/>
        </w:rPr>
        <w:t xml:space="preserve">, and the millions of jobs it will create, </w:t>
      </w:r>
      <w:r w:rsidRPr="00580FE9">
        <w:rPr>
          <w:u w:val="single"/>
        </w:rPr>
        <w:t>would</w:t>
      </w:r>
      <w:r w:rsidRPr="00580FE9">
        <w:rPr>
          <w:sz w:val="16"/>
        </w:rPr>
        <w:t xml:space="preserve"> not only </w:t>
      </w:r>
      <w:r w:rsidRPr="00580FE9">
        <w:rPr>
          <w:u w:val="single"/>
        </w:rPr>
        <w:t>support a real middle class</w:t>
      </w:r>
      <w:r w:rsidRPr="00580FE9">
        <w:rPr>
          <w:sz w:val="16"/>
        </w:rPr>
        <w:t xml:space="preserve"> but also slow growth in China’s chronically unemployed underclass, </w:t>
      </w:r>
      <w:r w:rsidRPr="00580FE9">
        <w:rPr>
          <w:u w:val="single"/>
        </w:rPr>
        <w:t>a worrisome source of destabilizing social pres- sure</w:t>
      </w:r>
      <w:r w:rsidRPr="00580FE9">
        <w:rPr>
          <w:sz w:val="16"/>
        </w:rPr>
        <w:t>. China must place over 10 million new workers into the economy every year. It must also find jobs for an estimated 150 million unemployed migrants, a number expected to swell by at least 5 to 6 million a year. Again, domestic stability is the issue</w:t>
      </w:r>
      <w:r w:rsidRPr="00580FE9">
        <w:rPr>
          <w:u w:val="single"/>
        </w:rPr>
        <w:t xml:space="preserve">.  </w:t>
      </w:r>
      <w:r w:rsidRPr="00F57704">
        <w:rPr>
          <w:u w:val="single"/>
        </w:rPr>
        <w:t>Domestic stability in China benefits America</w:t>
      </w:r>
      <w:r w:rsidRPr="00580FE9">
        <w:rPr>
          <w:sz w:val="16"/>
        </w:rPr>
        <w:t xml:space="preserve">. Comfortable, prosperous Chinese citizens are more likely to share concerns similar to those Americans have and be more willing to cooperate on the range of issues relating to such concerns. For example, </w:t>
      </w:r>
      <w:r w:rsidRPr="00580FE9">
        <w:rPr>
          <w:u w:val="single"/>
        </w:rPr>
        <w:t>China already shows increased interest in working with U.S. officials and private experts on environmental problems (</w:t>
      </w:r>
      <w:r w:rsidRPr="00580FE9">
        <w:rPr>
          <w:sz w:val="16"/>
        </w:rPr>
        <w:t xml:space="preserve">for example, pollution, hazardous waste, and transportation), drug trafficking, medicine, and public health. These are now issues of real concern for Chinese citizens in more prosperous areas of the country. They are also issues that transcend borders and have the potential to draw China into the international arena as a nation with a stake in making cooperation work. Dialogue on matters of mutual interest promotes communication, increased cooperation, and, ultimately, trust. </w:t>
      </w:r>
      <w:bookmarkStart w:id="1" w:name="_Toc140333174"/>
      <w:bookmarkStart w:id="2" w:name="_Toc140318045"/>
      <w:r w:rsidRPr="00580FE9">
        <w:rPr>
          <w:u w:val="single"/>
        </w:rPr>
        <w:t>A wealthy, stable China can serve U.S. regional security interests</w:t>
      </w:r>
      <w:r w:rsidRPr="00580FE9">
        <w:rPr>
          <w:sz w:val="16"/>
        </w:rPr>
        <w:t xml:space="preserve">. A </w:t>
      </w:r>
      <w:r w:rsidRPr="00F57704">
        <w:rPr>
          <w:u w:val="single"/>
        </w:rPr>
        <w:t>China that risks tangible loss from aggressive and confrontational behavior should be less likely to favor precipitous action and conflic</w:t>
      </w:r>
      <w:r w:rsidRPr="00F57704">
        <w:rPr>
          <w:sz w:val="16"/>
        </w:rPr>
        <w:t>t</w:t>
      </w:r>
      <w:r w:rsidRPr="00580FE9">
        <w:rPr>
          <w:sz w:val="16"/>
        </w:rPr>
        <w:t xml:space="preserve">. It </w:t>
      </w:r>
      <w:r w:rsidRPr="00F57704">
        <w:rPr>
          <w:u w:val="single"/>
        </w:rPr>
        <w:t>should be more likely to be interested in preserving re</w:t>
      </w:r>
      <w:r w:rsidRPr="00580FE9">
        <w:rPr>
          <w:u w:val="single"/>
        </w:rPr>
        <w:t xml:space="preserve">gional </w:t>
      </w:r>
      <w:r w:rsidRPr="00F57704">
        <w:rPr>
          <w:u w:val="single"/>
        </w:rPr>
        <w:t>peace</w:t>
      </w:r>
      <w:r w:rsidRPr="00580FE9">
        <w:rPr>
          <w:u w:val="single"/>
        </w:rPr>
        <w:t xml:space="preserve"> and stability</w:t>
      </w:r>
      <w:r w:rsidRPr="00F57704">
        <w:rPr>
          <w:u w:val="single"/>
        </w:rPr>
        <w:t>, more open to consulting</w:t>
      </w:r>
      <w:r w:rsidRPr="00580FE9">
        <w:rPr>
          <w:u w:val="single"/>
        </w:rPr>
        <w:t xml:space="preserve"> with Pacific Rim neighbors,</w:t>
      </w:r>
      <w:r w:rsidRPr="00580FE9">
        <w:rPr>
          <w:sz w:val="16"/>
        </w:rPr>
        <w:t xml:space="preserve"> and more willing to cooperate on regional security issues, strategies, and disputes. </w:t>
      </w:r>
      <w:r w:rsidRPr="00580FE9">
        <w:rPr>
          <w:u w:val="single"/>
        </w:rPr>
        <w:t xml:space="preserve">Speaking from a vantage point of </w:t>
      </w:r>
      <w:r w:rsidRPr="00F57704">
        <w:rPr>
          <w:u w:val="single"/>
        </w:rPr>
        <w:t>growing economic strength and military capability would give Beijing the respect</w:t>
      </w:r>
      <w:r w:rsidRPr="00580FE9">
        <w:rPr>
          <w:u w:val="single"/>
        </w:rPr>
        <w:t xml:space="preserve">, prestige, and diplomatic stature </w:t>
      </w:r>
      <w:r w:rsidRPr="00F57704">
        <w:rPr>
          <w:u w:val="single"/>
        </w:rPr>
        <w:t>it craves</w:t>
      </w:r>
      <w:r w:rsidRPr="00580FE9">
        <w:rPr>
          <w:sz w:val="16"/>
        </w:rPr>
        <w:t xml:space="preserve">, making it easier for China to see itself as a player whose opinion is given serious weight by peers. </w:t>
      </w:r>
      <w:r w:rsidRPr="00F57704">
        <w:rPr>
          <w:u w:val="single"/>
        </w:rPr>
        <w:t>This could calm Chinese fear</w:t>
      </w:r>
      <w:r w:rsidRPr="00580FE9">
        <w:rPr>
          <w:u w:val="single"/>
        </w:rPr>
        <w:t xml:space="preserve">s of being marginalized or contained, </w:t>
      </w:r>
      <w:r w:rsidRPr="00F57704">
        <w:rPr>
          <w:u w:val="single"/>
        </w:rPr>
        <w:t>making it easier</w:t>
      </w:r>
      <w:r w:rsidRPr="00580FE9">
        <w:rPr>
          <w:u w:val="single"/>
        </w:rPr>
        <w:t xml:space="preserve"> for China to find common cause with the United States, Japan, and others in the region </w:t>
      </w:r>
      <w:r w:rsidRPr="00F57704">
        <w:rPr>
          <w:u w:val="single"/>
        </w:rPr>
        <w:t>in</w:t>
      </w:r>
      <w:r w:rsidRPr="00580FE9">
        <w:rPr>
          <w:u w:val="single"/>
        </w:rPr>
        <w:t xml:space="preserve"> maintaining calm and promoting dialogue on Korean </w:t>
      </w:r>
      <w:r w:rsidRPr="00F57704">
        <w:rPr>
          <w:u w:val="single"/>
        </w:rPr>
        <w:t>Peninsula security issues, combating international terrorism</w:t>
      </w:r>
      <w:r w:rsidRPr="00580FE9">
        <w:rPr>
          <w:u w:val="single"/>
        </w:rPr>
        <w:t xml:space="preserve"> and piracy, and perhaps even becoming more involved </w:t>
      </w:r>
      <w:r w:rsidRPr="00F57704">
        <w:rPr>
          <w:u w:val="single"/>
        </w:rPr>
        <w:t>in curbing the proliferation of weapons of mass destruction.</w:t>
      </w:r>
      <w:bookmarkEnd w:id="1"/>
      <w:bookmarkEnd w:id="2"/>
    </w:p>
    <w:p w14:paraId="7FA8D38A" w14:textId="77777777" w:rsidR="00263B79" w:rsidRPr="00580FE9" w:rsidRDefault="00263B79" w:rsidP="004B505C">
      <w:pPr>
        <w:pStyle w:val="Heading3"/>
      </w:pPr>
      <w:r w:rsidRPr="00580FE9">
        <w:t xml:space="preserve">A2: No I/L to stability </w:t>
      </w:r>
    </w:p>
    <w:p w14:paraId="0AC8532A" w14:textId="77777777" w:rsidR="00263B79" w:rsidRPr="00580FE9" w:rsidRDefault="00263B79" w:rsidP="00263B79">
      <w:pPr>
        <w:pStyle w:val="Heading4"/>
      </w:pPr>
      <w:r w:rsidRPr="00580FE9">
        <w:t>Economic engagement is key – spills over to broader stability</w:t>
      </w:r>
    </w:p>
    <w:p w14:paraId="422B39D1" w14:textId="77777777" w:rsidR="00263B79" w:rsidRPr="00580FE9" w:rsidRDefault="00263B79" w:rsidP="00263B79">
      <w:r w:rsidRPr="00580FE9">
        <w:rPr>
          <w:rStyle w:val="Style13ptBold"/>
        </w:rPr>
        <w:t xml:space="preserve">Ponzio, 15 </w:t>
      </w:r>
      <w:r w:rsidRPr="00580FE9">
        <w:t>- Head of the Global Governance Program at The Hague Institute for Global Justice and former coordinator of the U.S. Government’s New Silk Road initiative (Richard, “Stability In Afghanistan Is Regional, Stupid”, Foreign Policy, 12-8-15, http://foreignpolicy.com/2015/12/08/stability-in-afghanistan-is-regional-stupid/)//JH</w:t>
      </w:r>
    </w:p>
    <w:p w14:paraId="0F55CC50" w14:textId="77777777" w:rsidR="00263B79" w:rsidRDefault="00263B79" w:rsidP="00263B79">
      <w:r w:rsidRPr="00580FE9">
        <w:rPr>
          <w:rStyle w:val="StyleUnderline"/>
        </w:rPr>
        <w:t>Declining public revenues, the risk of a run on major banks, and a staggering outflow of refugees all place heavy pressure on Afghanistan’s fledgling economy.</w:t>
      </w:r>
      <w:r w:rsidRPr="00580FE9">
        <w:t xml:space="preserve"> On top of that, </w:t>
      </w:r>
      <w:r w:rsidRPr="00580FE9">
        <w:rPr>
          <w:rStyle w:val="StyleUnderline"/>
        </w:rPr>
        <w:t>casualty rates am</w:t>
      </w:r>
      <w:r w:rsidRPr="00580FE9">
        <w:t>o</w:t>
      </w:r>
      <w:r w:rsidRPr="00580FE9">
        <w:rPr>
          <w:rStyle w:val="StyleUnderline"/>
        </w:rPr>
        <w:t>ng security forces have increased by 50 percent</w:t>
      </w:r>
      <w:r w:rsidRPr="00580FE9">
        <w:t xml:space="preserve"> during the first half of 2015 from the same period last year. </w:t>
      </w:r>
      <w:r w:rsidRPr="00580FE9">
        <w:rPr>
          <w:rStyle w:val="StyleUnderline"/>
        </w:rPr>
        <w:t>These crises threaten the durability of Afghanistan’s political and security transition</w:t>
      </w:r>
      <w:r w:rsidRPr="00580FE9">
        <w:t>s</w:t>
      </w:r>
      <w:r w:rsidRPr="00580FE9">
        <w:rPr>
          <w:rStyle w:val="StyleUnderline"/>
        </w:rPr>
        <w:t>. After 14 years of war, America and the West are eager to withdraw, yet the rise of the Islamic State</w:t>
      </w:r>
      <w:r w:rsidRPr="00580FE9">
        <w:t xml:space="preserve"> (</w:t>
      </w:r>
      <w:r w:rsidRPr="00580FE9">
        <w:rPr>
          <w:rStyle w:val="StyleUnderline"/>
        </w:rPr>
        <w:t>IS) in Iraq and Syria</w:t>
      </w:r>
      <w:r w:rsidRPr="00580FE9">
        <w:t xml:space="preserve"> </w:t>
      </w:r>
      <w:r w:rsidRPr="00580FE9">
        <w:rPr>
          <w:rStyle w:val="StyleUnderline"/>
        </w:rPr>
        <w:t>should change the equation</w:t>
      </w:r>
      <w:r w:rsidRPr="00580FE9">
        <w:t xml:space="preserve"> </w:t>
      </w:r>
      <w:r w:rsidRPr="00580FE9">
        <w:rPr>
          <w:rStyle w:val="StyleUnderline"/>
        </w:rPr>
        <w:t xml:space="preserve">for western countries. In Afghanistan, an early exit or inaction by western partners could lead to devastating instability. </w:t>
      </w:r>
      <w:r w:rsidRPr="00580FE9">
        <w:t xml:space="preserve">On Dec. 9, 2015, the Istanbul Process on Regional Security and Cooperation for a Secure and Stable Afghanistan – the so-called “Heart of Asia” – will convene for its fifth ministerial meeting in Islamabad to construct a plan for Afghanistan and its neighbors. Joining the 14 member nations, including Russia, Iran, Saudi Arabia, and Turkey, will be 28 supporting countries (including the United States), regional organizations, and international organizations. Since November 2011, the Heart of Asia has sought to combine regional political dialogue with security and economic cooperation to respond to challenges facing Afghanistan and its wider region. The platform’s key strength is the pursuit of regional cooperation, made possible by annual ministerial meetings and six regionally driven confidence-building measure (CBM) working groups. To revitalize Afghanistan’s faltering political and security transitions, the Heart of Asia should support a strategy for economic development, one that includes job creation and harnessing Afghan and foreign private sector financial and intellectual capital. Integrating Afghanistan’s economy within the South and Central Asian regional economy offers the United States and its Western allies real hope to reduce assistance for essential public services and ensure the sustainability of Afghan security forces, while preventing foreign terrorist groups from making further inroads. Walk the walk toward economic peacebuilding and cooperation With the introduction of two priority CBMs in June 2012 – one on trade, commerce and investment, and the other on regional infrastructure – the Heart of Asia adopted the 15 Regional Investment Projects and Policy Priorities introduced at the fifth Regional Economic Cooperation Conference on Afghanistan (RECCA) in March 2012, each designed to generate public revenue, jobs, and regional interdependence. The Central Asia-South Asia Electricity Transmission and Trade Project (CASA 1000), for example, will net Afghanistan an estimated $175 million annually, generate employment opportunities for over 100,000 people, and link the economies of Afghanistan, Kyrgyzstan, Pakistan, and Tajikistan. Similar tangible benefits are projected for priority trade facilitation projects, natural resource extraction, and transport initiatives. </w:t>
      </w:r>
      <w:r w:rsidRPr="00580FE9">
        <w:rPr>
          <w:rStyle w:val="StyleUnderline"/>
        </w:rPr>
        <w:t>However, despite the promising start in 2012, diplomats more inclined toward political and security goals have dominated Heart of Asia proceedings</w:t>
      </w:r>
      <w:r w:rsidRPr="00580FE9">
        <w:t xml:space="preserve">. This focus has curtailed the much-needed conversations that include more holistic perspectives on regional cooperation and the factors essential to building durable peace. For example, at a senior officials meeting on Sept. 27, 2015 in New York, Heart of Asia member country representatives once again prioritized the discussion of illicit narcotics and emerging security threats, including the Islamic State, over equally important matters of regional economic cooperation. To the extent that economic cooperation drew focus, it was only to stress the need to go beyond ad hoc or bilateral activities. </w:t>
      </w:r>
      <w:r w:rsidRPr="00580FE9">
        <w:rPr>
          <w:rStyle w:val="StyleUnderline"/>
        </w:rPr>
        <w:t>By ignoring the connection between economic development and security, western countries may win the next battle in Afghanistan, but they will lose the war. This half-hearted approach to economic issues is worrisome: without greater focus on the economy, the violence will not end. Without investing the necessary time</w:t>
      </w:r>
      <w:r w:rsidRPr="00580FE9">
        <w:t xml:space="preserve"> </w:t>
      </w:r>
      <w:r w:rsidRPr="00580FE9">
        <w:rPr>
          <w:rStyle w:val="StyleUnderline"/>
        </w:rPr>
        <w:t xml:space="preserve">and analytical skills </w:t>
      </w:r>
      <w:r w:rsidRPr="00580FE9">
        <w:t xml:space="preserve">and forging the public-private partnerships, </w:t>
      </w:r>
      <w:r w:rsidRPr="00580FE9">
        <w:rPr>
          <w:rStyle w:val="StyleUnderline"/>
        </w:rPr>
        <w:t>near-term political and security concerns will continue to trump economic initiatives that can ensure fiscal sustainability and use trade to unite the region</w:t>
      </w:r>
      <w:r w:rsidRPr="00580FE9">
        <w:t xml:space="preserve">. </w:t>
      </w:r>
      <w:r w:rsidRPr="00580FE9">
        <w:rPr>
          <w:rStyle w:val="StyleUnderline"/>
        </w:rPr>
        <w:t xml:space="preserve">These include programs like CASA-1000 </w:t>
      </w:r>
      <w:r w:rsidRPr="00580FE9">
        <w:t xml:space="preserve">– an effort </w:t>
      </w:r>
      <w:r w:rsidRPr="00580FE9">
        <w:rPr>
          <w:rStyle w:val="StyleUnderline"/>
        </w:rPr>
        <w:t xml:space="preserve">to develop a clean energy system </w:t>
      </w:r>
      <w:r w:rsidRPr="00580FE9">
        <w:t xml:space="preserve">between four Central and South Asian nations including Afghanistan and Pakistan – </w:t>
      </w:r>
      <w:r w:rsidRPr="00580FE9">
        <w:rPr>
          <w:rStyle w:val="StyleUnderline"/>
        </w:rPr>
        <w:t>and transportation and trade facilitation projects. The current Heart of Asia configurations do not lend themselves to serious, technical impact analysis and problem-solving, because</w:t>
      </w:r>
      <w:r w:rsidRPr="00580FE9">
        <w:t xml:space="preserve"> key players from relevant </w:t>
      </w:r>
      <w:r w:rsidRPr="00580FE9">
        <w:rPr>
          <w:rStyle w:val="StyleUnderline"/>
        </w:rPr>
        <w:t>economic ministries</w:t>
      </w:r>
      <w:r w:rsidRPr="00580FE9">
        <w:t xml:space="preserve"> and the private sector </w:t>
      </w:r>
      <w:r w:rsidRPr="00580FE9">
        <w:rPr>
          <w:rStyle w:val="StyleUnderline"/>
        </w:rPr>
        <w:t>are often absent.</w:t>
      </w:r>
      <w:r w:rsidRPr="00580FE9">
        <w:t xml:space="preserve"> </w:t>
      </w:r>
      <w:r w:rsidRPr="00580FE9">
        <w:rPr>
          <w:rStyle w:val="StyleUnderline"/>
        </w:rPr>
        <w:t>Little seems to be accomplished in a timely and effective manner</w:t>
      </w:r>
      <w:r w:rsidRPr="00580FE9">
        <w:t xml:space="preserve">. The Heart of Asia platform could reinvigorate Afghanistan’s economy, but </w:t>
      </w:r>
      <w:r w:rsidRPr="00580FE9">
        <w:rPr>
          <w:rStyle w:val="StyleUnderline"/>
        </w:rPr>
        <w:t xml:space="preserve">its recent meetings have been bogged down by ill-prepared bureaucratic negotiations that produce no meaningful impact. </w:t>
      </w:r>
      <w:r w:rsidRPr="00580FE9">
        <w:t xml:space="preserve">Revitalizing regional economic cooperation to advance peace and self-reliance In July 2011, then-U.S. Secretary of State Hillary Clinton announced </w:t>
      </w:r>
      <w:r w:rsidRPr="00580FE9">
        <w:rPr>
          <w:rStyle w:val="StyleUnderline"/>
        </w:rPr>
        <w:t>U.S. support for a “New Silk Road” initiative to help the Afghan government and business community accelerate cross-border commercial ties and, over time, transform the country into a regional trade and transit hub</w:t>
      </w:r>
      <w:r w:rsidRPr="00580FE9">
        <w:t xml:space="preserve">. </w:t>
      </w:r>
      <w:r w:rsidRPr="00580FE9">
        <w:rPr>
          <w:rStyle w:val="StyleUnderline"/>
        </w:rPr>
        <w:t>Regional economic cooperation between Afghanistan and its neighbors could provide the fundamental building blocks for creating regional stability, opening new public revenue streams, and improving conditions to allow for more substantive regional dialogue. Research shows that 50 percent of peace agreements fail when not enough of the people affected by an agreement support it. Successful peace negotiations are more inclusive – and effective – when they engage multiple stakeholders and address a sufficient number of issues</w:t>
      </w:r>
      <w:r w:rsidRPr="00580FE9">
        <w:t>. At present, the Kabul government and its foreign partners face a growing credibility problem in the eyes of the Afghan people. By combining regional economic cooperation with political dialogue, reconciliation, and the reintegration of former combatants</w:t>
      </w:r>
      <w:r w:rsidRPr="00580FE9">
        <w:rPr>
          <w:rStyle w:val="StyleUnderline"/>
        </w:rPr>
        <w:t>, a comprehensive peace process that includes a strong economic component will further incentivize peace, enhance neighboring country support, and increase the likelihood that more Afghan citizens will accept the outcomes associated with peace negotiations.</w:t>
      </w:r>
      <w:r w:rsidRPr="00580FE9">
        <w:t xml:space="preserve"> </w:t>
      </w:r>
      <w:r w:rsidRPr="00580FE9">
        <w:rPr>
          <w:rStyle w:val="StyleUnderline"/>
        </w:rPr>
        <w:t>In other words, a skillful and continuous articulation of short- and long-term economic benefits will motivate Afghan society and neighboring countries to invest in peace and remain resilient against inevitable setbacks.</w:t>
      </w:r>
      <w:r w:rsidRPr="00580FE9">
        <w:t xml:space="preserve"> Cognizant of Afghanistan’s current growth and revenue crisis, the latest RECCA action plan, which exists to boost investment in Afghanistan and the region, reinforces how the country’s economic future depends on transit, trade, and extractives. Except for the illicit opium trade, Afghanistan exports very little – $514 million in 2014, half of that going to Pakistan – and maintained a trade imbalance of $7.12 billion in 2014. To counter the effects of the country’s growth slowdown from 17.2 percent in 2011 to 6.4 percent in 2014, and the progressive currency devaluation, the action plan prioritizes near-term transit (including in the energy sector) and private capital opportunities. In five to ten years, shoring up trade in extractives and other products will be the action plan’s focus, provided the necessary private and public investments to begin repairing the trade imbalance are made in the next 12 to 36 months. </w:t>
      </w:r>
      <w:r w:rsidRPr="00580FE9">
        <w:rPr>
          <w:rStyle w:val="StyleUnderline"/>
        </w:rPr>
        <w:t>Leveraging the opportunities for stability and economic growth outlined above will require a new level of cooperation</w:t>
      </w:r>
      <w:r w:rsidRPr="00580FE9">
        <w:t xml:space="preserve"> between the Heart of Asia and the RECCA. Among Afghanistan and its partners, RECCA should lead in discussions of economic and technical matters and be supported by rigorous research and dialogue with prospective private and public investors. The Heart of Asia can then fortify the economic proposals by translating the concrete economic incentives and goodwill generated from progress in Afghanistan into positive political and security outcomes for the region. So what needs to happen at this week’s Heart of Asia Ministerial? First, a full endorsement of the RECCA action plan will send an unequivocal signal that Afghanistan and its neighbors embrace a truly comprehensive approach to regional problem-solving. Placing economic goals on par with security and political goals will improve people’s livelihoods. Economic stability will increase trust in government and grant it greater legitimacy, thereby aiding peacebuilding efforts and strengthening support for state institutions. Second, </w:t>
      </w:r>
      <w:r w:rsidRPr="00580FE9">
        <w:rPr>
          <w:rStyle w:val="StyleUnderline"/>
        </w:rPr>
        <w:t>major</w:t>
      </w:r>
      <w:r w:rsidRPr="00580FE9">
        <w:t xml:space="preserve"> Heart of Asia </w:t>
      </w:r>
      <w:r w:rsidRPr="00580FE9">
        <w:rPr>
          <w:rStyle w:val="StyleUnderline"/>
        </w:rPr>
        <w:t>economic players</w:t>
      </w:r>
      <w:r w:rsidRPr="00580FE9">
        <w:t xml:space="preserve"> in the region, </w:t>
      </w:r>
      <w:r w:rsidRPr="00580FE9">
        <w:rPr>
          <w:rStyle w:val="StyleUnderline"/>
        </w:rPr>
        <w:t>including Chin</w:t>
      </w:r>
      <w:r w:rsidRPr="00580FE9">
        <w:rPr>
          <w:u w:val="single"/>
        </w:rPr>
        <w:t>a</w:t>
      </w:r>
      <w:r w:rsidRPr="00580FE9">
        <w:t xml:space="preserve">, India, the Gulf States, Kazakhstan, and Turkmenistan, </w:t>
      </w:r>
      <w:r w:rsidRPr="00580FE9">
        <w:rPr>
          <w:rStyle w:val="StyleUnderline"/>
        </w:rPr>
        <w:t>should lend political and economic support</w:t>
      </w:r>
      <w:r w:rsidRPr="00580FE9">
        <w:t xml:space="preserve"> to the new RECCA investment priorities. </w:t>
      </w:r>
      <w:r w:rsidRPr="00580FE9">
        <w:rPr>
          <w:rStyle w:val="StyleUnderline"/>
        </w:rPr>
        <w:t>China, for instance, could expand the investment goals of its more than $100 billion Silk Road Economic Belt (across Central Asia) and $46 billion China Pakistan Economic Corridor projects to include at least parts of Afghanistan</w:t>
      </w:r>
      <w:r w:rsidRPr="00580FE9">
        <w:t xml:space="preserve">. Although it requires continued foreign aid at the start-up, this initiative will move Afghanistan closer to a healthy and more independent economy. </w:t>
      </w:r>
      <w:r w:rsidRPr="00580FE9">
        <w:rPr>
          <w:rStyle w:val="StyleUnderline"/>
        </w:rPr>
        <w:t xml:space="preserve">These innovations can source urgently needed capital from private investors and sovereign wealth funds, and ensure technical follow-through so that future diplomatic meetings amount to actionable commitments, not just talk. </w:t>
      </w:r>
      <w:r w:rsidRPr="00580FE9">
        <w:t xml:space="preserve">Rethinking the West’s withdrawal and Afghanistan’s regional economic future President Obama announced his decision in October to maintain a presence of 5,500 U.S. soldiers in Afghanistan through 2017. This military support creates some breathing space for Afghanistan and its allies to reassess regional conditions while safeguarding vital interests. Recalling the positive influence of its presence abroad following World War II and the Korean War, </w:t>
      </w:r>
      <w:r w:rsidRPr="00580FE9">
        <w:rPr>
          <w:rStyle w:val="StyleUnderline"/>
        </w:rPr>
        <w:t>the United States should weigh the costs of inaction and exit against the tangible benefits of a sustained commitment to Afghanistan</w:t>
      </w:r>
      <w:r w:rsidRPr="00580FE9">
        <w:t xml:space="preserve">. A U.S. military presence now will come at a fraction of the blood and treasure expended since 2001 and, </w:t>
      </w:r>
      <w:r w:rsidRPr="00580FE9">
        <w:rPr>
          <w:rStyle w:val="StyleUnderline"/>
        </w:rPr>
        <w:t xml:space="preserve">along with the economic stability measures outlined above, will increase American access to growing Eurasian markets and counter the rise in violent extremism, narcotics, and refugee flows. </w:t>
      </w:r>
      <w:r w:rsidRPr="00580FE9">
        <w:t>In conclusion, it’s the region, stupid</w:t>
      </w:r>
      <w:r w:rsidRPr="00580FE9">
        <w:rPr>
          <w:rStyle w:val="StyleUnderline"/>
        </w:rPr>
        <w:t>. Renewed investments and other incentives for building sustainable private and public economic partnerships across Afghanistan’s borders is the only model that offers Afghans a realistic chance of progress toward stability, job creation, and greater self-sufficiency. But success requires immediate action and political resolve, particularly from China</w:t>
      </w:r>
      <w:r w:rsidRPr="00580FE9">
        <w:t xml:space="preserve">, India, Kazakhstan, Pakistan, Saudi Arabia, and Turkey. The right kind of regional platforms exist; it is up to political leaders now to seize the opportunity presented by the Heart of Asia this week in Islamabad. </w:t>
      </w:r>
    </w:p>
    <w:p w14:paraId="698BD42E" w14:textId="77777777" w:rsidR="00335AF8" w:rsidRDefault="00335AF8" w:rsidP="00335AF8">
      <w:pPr>
        <w:pStyle w:val="Heading3"/>
      </w:pPr>
      <w:r>
        <w:t>2ac—</w:t>
      </w:r>
      <w:proofErr w:type="gramStart"/>
      <w:r>
        <w:t>k2</w:t>
      </w:r>
      <w:proofErr w:type="gramEnd"/>
      <w:r>
        <w:t xml:space="preserve"> world econ</w:t>
      </w:r>
    </w:p>
    <w:p w14:paraId="3457CE9D" w14:textId="77777777" w:rsidR="00335AF8" w:rsidRPr="00580FE9" w:rsidRDefault="00335AF8" w:rsidP="00335AF8">
      <w:pPr>
        <w:pStyle w:val="Heading4"/>
        <w:rPr>
          <w:sz w:val="22"/>
        </w:rPr>
      </w:pPr>
      <w:r w:rsidRPr="00580FE9">
        <w:rPr>
          <w:sz w:val="22"/>
        </w:rPr>
        <w:t>Chinese growth key to the world economy</w:t>
      </w:r>
    </w:p>
    <w:p w14:paraId="279E3813" w14:textId="77777777" w:rsidR="00335AF8" w:rsidRPr="00580FE9" w:rsidRDefault="00335AF8" w:rsidP="00335AF8">
      <w:proofErr w:type="spellStart"/>
      <w:r w:rsidRPr="00580FE9">
        <w:rPr>
          <w:rStyle w:val="Style13ptBold"/>
        </w:rPr>
        <w:t>Chunyan</w:t>
      </w:r>
      <w:proofErr w:type="spellEnd"/>
      <w:r w:rsidRPr="00580FE9">
        <w:rPr>
          <w:rStyle w:val="Style13ptBold"/>
        </w:rPr>
        <w:t xml:space="preserve"> and </w:t>
      </w:r>
      <w:proofErr w:type="spellStart"/>
      <w:r w:rsidRPr="00580FE9">
        <w:rPr>
          <w:rStyle w:val="Style13ptBold"/>
        </w:rPr>
        <w:t>Jia</w:t>
      </w:r>
      <w:proofErr w:type="spellEnd"/>
      <w:r w:rsidRPr="00580FE9">
        <w:rPr>
          <w:rStyle w:val="Style13ptBold"/>
        </w:rPr>
        <w:t>, 11</w:t>
      </w:r>
      <w:r w:rsidRPr="00580FE9">
        <w:rPr>
          <w:sz w:val="18"/>
        </w:rPr>
        <w:t xml:space="preserve"> </w:t>
      </w:r>
      <w:r w:rsidRPr="00580FE9">
        <w:t xml:space="preserve">– writers for China Daily (Zhang and Chen, “'China's growth benefits world'”, China Daily, 11-2-11, http://www.chinadaily.com.cn/bizchina/2011-11/02/content_14020168.htm)//KG </w:t>
      </w:r>
    </w:p>
    <w:p w14:paraId="7BD9FEF9" w14:textId="77777777" w:rsidR="00335AF8" w:rsidRPr="00580FE9" w:rsidRDefault="00335AF8" w:rsidP="00335AF8">
      <w:r w:rsidRPr="00580FE9">
        <w:t xml:space="preserve">LONDON / BEIJING - </w:t>
      </w:r>
      <w:r w:rsidRPr="00580FE9">
        <w:rPr>
          <w:rStyle w:val="StyleUnderline"/>
        </w:rPr>
        <w:t>China's economic growth and economic restructuring benefit the world economy</w:t>
      </w:r>
      <w:r w:rsidRPr="00580FE9">
        <w:t>, which is now at risk of recession, say experts. "</w:t>
      </w:r>
      <w:r w:rsidRPr="00580FE9">
        <w:rPr>
          <w:rStyle w:val="StyleUnderline"/>
        </w:rPr>
        <w:t>China has become the global economy's primary dynamo, generating both growth and opportunity for many of the world's companies</w:t>
      </w:r>
      <w:r w:rsidRPr="00580FE9">
        <w:t xml:space="preserve"> within China, </w:t>
      </w:r>
      <w:r w:rsidRPr="00580FE9">
        <w:rPr>
          <w:rStyle w:val="StyleUnderline"/>
        </w:rPr>
        <w:t>whilst massively increasing its own foreign direct investment flows globally</w:t>
      </w:r>
      <w:r w:rsidRPr="00580FE9">
        <w:t xml:space="preserve">," Guy </w:t>
      </w:r>
      <w:proofErr w:type="spellStart"/>
      <w:r w:rsidRPr="00580FE9">
        <w:t>Dru</w:t>
      </w:r>
      <w:proofErr w:type="spellEnd"/>
      <w:r w:rsidRPr="00580FE9">
        <w:t xml:space="preserve"> </w:t>
      </w:r>
      <w:r w:rsidRPr="00580FE9">
        <w:rPr>
          <w:rStyle w:val="StyleUnderline"/>
        </w:rPr>
        <w:t>Drury, chief representative of the Confederation of British Industry in China, told</w:t>
      </w:r>
      <w:r w:rsidRPr="00580FE9">
        <w:t xml:space="preserve"> China Daily in an exclusive interview. Clearly </w:t>
      </w:r>
      <w:r w:rsidRPr="00580FE9">
        <w:rPr>
          <w:rStyle w:val="StyleUnderline"/>
        </w:rPr>
        <w:t>the growth and long-term potential of China's domestic economy is of great importance to international business</w:t>
      </w:r>
      <w:r w:rsidRPr="00580FE9">
        <w:t xml:space="preserve">, especially at a time when markets in the developed world are slowing down, Drury added. </w:t>
      </w:r>
      <w:r w:rsidRPr="00580FE9">
        <w:rPr>
          <w:rStyle w:val="Emphasis"/>
        </w:rPr>
        <w:t>China has been responsible for fostering more prosperity than any other economy in the world in the past 20 years</w:t>
      </w:r>
      <w:r w:rsidRPr="00580FE9">
        <w:rPr>
          <w:rStyle w:val="StyleUnderline"/>
        </w:rPr>
        <w:t xml:space="preserve">, said Kerry Brown, head of the Asia </w:t>
      </w:r>
      <w:proofErr w:type="spellStart"/>
      <w:r w:rsidRPr="00580FE9">
        <w:rPr>
          <w:rStyle w:val="StyleUnderline"/>
        </w:rPr>
        <w:t>Programme</w:t>
      </w:r>
      <w:proofErr w:type="spellEnd"/>
      <w:r w:rsidRPr="00580FE9">
        <w:rPr>
          <w:rStyle w:val="StyleUnderline"/>
        </w:rPr>
        <w:t xml:space="preserve"> at the London-based think tank Chatham House</w:t>
      </w:r>
      <w:r w:rsidRPr="00580FE9">
        <w:t xml:space="preserve">, who is also leading the Europe China Research and Advice Network, which advises European policymakers on events in China. As Brown put it, "Indeed, </w:t>
      </w:r>
      <w:r w:rsidRPr="00580FE9">
        <w:rPr>
          <w:rStyle w:val="StyleUnderline"/>
        </w:rPr>
        <w:t>according to the World Bank, were China's figures to be deducted from global GDP, there would have been little wealth creation in the last two decades</w:t>
      </w:r>
      <w:r w:rsidRPr="00580FE9">
        <w:t xml:space="preserve">." Those comments came just before the G20 summit, which is to take place in Cannes, France, on Thursday and Friday. Among the topics believed to be of greatest interest at the summit are the European debt crises and ways to ensure the sustainable, balanced development of the world economy. Ning </w:t>
      </w:r>
      <w:proofErr w:type="spellStart"/>
      <w:r w:rsidRPr="00580FE9">
        <w:t>Lutao</w:t>
      </w:r>
      <w:proofErr w:type="spellEnd"/>
      <w:r w:rsidRPr="00580FE9">
        <w:t xml:space="preserve">, lecturer of international business at the Durham Business School in England, also pointed out that </w:t>
      </w:r>
      <w:r w:rsidRPr="00580FE9">
        <w:rPr>
          <w:rStyle w:val="StyleUnderline"/>
        </w:rPr>
        <w:t>China's domestic economic restructuring has had profound implications for the heavily indebted West</w:t>
      </w:r>
      <w:r w:rsidRPr="00580FE9">
        <w:t xml:space="preserve">. After enjoying a decades-long economic boom built on cheap labor and the intensive use of energy, </w:t>
      </w:r>
      <w:r w:rsidRPr="00580FE9">
        <w:rPr>
          <w:rStyle w:val="StyleUnderline"/>
        </w:rPr>
        <w:t xml:space="preserve">China is making an attempt to diversify the sources of its economic growth, </w:t>
      </w:r>
      <w:r w:rsidRPr="00580FE9">
        <w:t xml:space="preserve">which are now mainly in trade and domestic investment. "This will lead to a change in the pattern of China's overseas direct investment, taking it from seeking markets and natural resources to acquiring strategic assets for research and development, proprietary technology, design facilities and brands, which are abundant in Western economies," Ning said. </w:t>
      </w:r>
      <w:r w:rsidRPr="00580FE9">
        <w:rPr>
          <w:rStyle w:val="StyleUnderline"/>
        </w:rPr>
        <w:t>Since China plans to increase its domestic consumption, Ning said its market will become much more of an export destination for the US and European goods and services</w:t>
      </w:r>
      <w:r w:rsidRPr="00580FE9">
        <w:t>. "</w:t>
      </w:r>
      <w:r w:rsidRPr="00580FE9">
        <w:rPr>
          <w:rStyle w:val="StyleUnderline"/>
        </w:rPr>
        <w:t xml:space="preserve">This </w:t>
      </w:r>
      <w:r w:rsidRPr="00580FE9">
        <w:t xml:space="preserve">again </w:t>
      </w:r>
      <w:r w:rsidRPr="00580FE9">
        <w:rPr>
          <w:rStyle w:val="StyleUnderline"/>
        </w:rPr>
        <w:t>creates job opportunities, reduces fiscal deficits and boosts economic growth in the US</w:t>
      </w:r>
      <w:r w:rsidRPr="00580FE9">
        <w:t xml:space="preserve"> and the European Union," Ning added. Such opinions were echoed by other experts. "For the EU and the US, </w:t>
      </w:r>
      <w:r w:rsidRPr="00580FE9">
        <w:rPr>
          <w:rStyle w:val="StyleUnderline"/>
        </w:rPr>
        <w:t>the great challenge now is</w:t>
      </w:r>
      <w:r w:rsidRPr="00580FE9">
        <w:t xml:space="preserve"> not to see China as a source of cheap, manufactured goods, or as a vast pool of labor, but in fact </w:t>
      </w:r>
      <w:r w:rsidRPr="00580FE9">
        <w:rPr>
          <w:rStyle w:val="StyleUnderline"/>
        </w:rPr>
        <w:t>to see the domestic market in China as the key for growth in the coming decade</w:t>
      </w:r>
      <w:r w:rsidRPr="00580FE9">
        <w:t xml:space="preserve">," Brown said. Brown said that raises important questions about how European and American companies will manage to enter the international Chinese market and find sales and marketing methods that will succeed with Chinese consumers. To promote global economic development and help resolve the current debt crisis, "The US and the EU should be more open to Chinese overseas direct investment, since this can lead to the addition of more jobs and encourage development," Ning said. To ensure China, the US and members of the European Union benefit from trading and investing in each other's economies, Ning said, it is important to make trade and investment regulations more transparent, clarify new regulations and related domestic policies and show a greater commitment to the World Trade Organization's rules. Xu </w:t>
      </w:r>
      <w:proofErr w:type="spellStart"/>
      <w:r w:rsidRPr="00580FE9">
        <w:t>Hongcai</w:t>
      </w:r>
      <w:proofErr w:type="spellEnd"/>
      <w:r w:rsidRPr="00580FE9">
        <w:t xml:space="preserve">, a senior economist with the China Center for International Economic Exchange, a government think tank, said that China's economic growth is expected to remain steady in coming years. He said economists predict the country's GDP will increase by more than 9 percent this year, although it is likely to slow down soon. </w:t>
      </w:r>
      <w:r w:rsidRPr="00580FE9">
        <w:rPr>
          <w:rStyle w:val="StyleUnderline"/>
        </w:rPr>
        <w:t>Besides increasing exports, the country is also taking steps to import more</w:t>
      </w:r>
      <w:r w:rsidRPr="00580FE9">
        <w:t>. Xu said that will help reduce both trade surpluses and trade frictions. "</w:t>
      </w:r>
      <w:r w:rsidRPr="00580FE9">
        <w:rPr>
          <w:rStyle w:val="StyleUnderline"/>
        </w:rPr>
        <w:t>China's growing imports will play an important role in fueling the anemic global economy</w:t>
      </w:r>
      <w:r w:rsidRPr="00580FE9">
        <w:t xml:space="preserve">." "I have no worry about a double dip in the world's economy because the </w:t>
      </w:r>
      <w:proofErr w:type="spellStart"/>
      <w:r w:rsidRPr="00580FE9">
        <w:t>eurozone's</w:t>
      </w:r>
      <w:proofErr w:type="spellEnd"/>
      <w:r w:rsidRPr="00580FE9">
        <w:t xml:space="preserve"> rescue plan is expected to solve the (EU countries') debt problems in the short term," according to Xu.</w:t>
      </w:r>
    </w:p>
    <w:p w14:paraId="7517A0FF" w14:textId="77777777" w:rsidR="00335AF8" w:rsidRPr="00580FE9" w:rsidRDefault="00335AF8" w:rsidP="00335AF8">
      <w:pPr>
        <w:pStyle w:val="Heading4"/>
        <w:rPr>
          <w:rFonts w:eastAsia="Times New Roman"/>
        </w:rPr>
      </w:pPr>
      <w:r w:rsidRPr="00580FE9">
        <w:rPr>
          <w:rFonts w:eastAsia="Times New Roman"/>
        </w:rPr>
        <w:t xml:space="preserve">Economic decline causes global nuclear war </w:t>
      </w:r>
    </w:p>
    <w:p w14:paraId="2688514C" w14:textId="77777777" w:rsidR="00335AF8" w:rsidRPr="00580FE9" w:rsidRDefault="00335AF8" w:rsidP="00335AF8">
      <w:proofErr w:type="spellStart"/>
      <w:r w:rsidRPr="00580FE9">
        <w:rPr>
          <w:rStyle w:val="Style13ptBold"/>
        </w:rPr>
        <w:t>Tønnesson</w:t>
      </w:r>
      <w:proofErr w:type="spellEnd"/>
      <w:r w:rsidRPr="00580FE9">
        <w:rPr>
          <w:rStyle w:val="Style13ptBold"/>
        </w:rPr>
        <w:t xml:space="preserve"> 15</w:t>
      </w:r>
      <w:r w:rsidRPr="00580FE9">
        <w:rPr>
          <w:rFonts w:eastAsia="Calibri"/>
          <w:sz w:val="18"/>
        </w:rPr>
        <w:t xml:space="preserve"> </w:t>
      </w:r>
      <w:r w:rsidRPr="00580FE9">
        <w:t xml:space="preserve">- Stein </w:t>
      </w:r>
      <w:proofErr w:type="spellStart"/>
      <w:r w:rsidRPr="00580FE9">
        <w:t>Tønnesson</w:t>
      </w:r>
      <w:proofErr w:type="spellEnd"/>
      <w:r w:rsidRPr="00580FE9">
        <w:t xml:space="preserve"> 15, Research Professor, Peace Research Institute Oslo; Leader of East Asia Peace program, Uppsala University, 2015, “Deterrence, interdependence and Sino–US peace,” International Area Studies Review, Vol. 18, No. 3, p. 297-311</w:t>
      </w:r>
    </w:p>
    <w:p w14:paraId="56A3916C" w14:textId="77777777" w:rsidR="00335AF8" w:rsidRPr="00580FE9" w:rsidRDefault="00335AF8" w:rsidP="00335AF8">
      <w:pPr>
        <w:rPr>
          <w:sz w:val="16"/>
        </w:rPr>
      </w:pPr>
      <w:r w:rsidRPr="00580FE9">
        <w:rPr>
          <w:sz w:val="16"/>
        </w:rPr>
        <w:t xml:space="preserve">Several </w:t>
      </w:r>
      <w:r w:rsidRPr="00580FE9">
        <w:rPr>
          <w:rStyle w:val="StyleUnderline"/>
        </w:rPr>
        <w:t>recent works</w:t>
      </w:r>
      <w:r w:rsidRPr="00580FE9">
        <w:rPr>
          <w:sz w:val="16"/>
        </w:rPr>
        <w:t xml:space="preserve"> on China and Sino–US relations </w:t>
      </w:r>
      <w:r w:rsidRPr="00580FE9">
        <w:rPr>
          <w:rStyle w:val="StyleUnderline"/>
        </w:rPr>
        <w:t>have made</w:t>
      </w:r>
      <w:r w:rsidRPr="00580FE9">
        <w:rPr>
          <w:sz w:val="16"/>
        </w:rPr>
        <w:t xml:space="preserve"> substantial </w:t>
      </w:r>
      <w:r w:rsidRPr="00580FE9">
        <w:rPr>
          <w:rStyle w:val="StyleUnderline"/>
        </w:rPr>
        <w:t>contributions to the current understanding of how and under what circumstances</w:t>
      </w:r>
      <w:r w:rsidRPr="00580FE9">
        <w:rPr>
          <w:sz w:val="16"/>
        </w:rPr>
        <w:t xml:space="preserve"> a combination of </w:t>
      </w:r>
      <w:r w:rsidRPr="00580FE9">
        <w:rPr>
          <w:rStyle w:val="StyleUnderline"/>
        </w:rPr>
        <w:t>nuclear deterrence and economic interdependence may reduce the risk of war between major powers</w:t>
      </w:r>
      <w:r w:rsidRPr="00580FE9">
        <w:rPr>
          <w:sz w:val="16"/>
        </w:rPr>
        <w:t xml:space="preserve">. At least four conclusions can be drawn from the review above: first, those who say that </w:t>
      </w:r>
      <w:r w:rsidRPr="00580FE9">
        <w:rPr>
          <w:rStyle w:val="StyleUnderline"/>
        </w:rPr>
        <w:t xml:space="preserve">interdependence may </w:t>
      </w:r>
      <w:r w:rsidRPr="00580FE9">
        <w:rPr>
          <w:rStyle w:val="StyleUnderline"/>
          <w:b/>
        </w:rPr>
        <w:t>both inhibit and drive conflict</w:t>
      </w:r>
      <w:r w:rsidRPr="00580FE9">
        <w:rPr>
          <w:sz w:val="16"/>
        </w:rPr>
        <w:t xml:space="preserve"> are right. </w:t>
      </w:r>
      <w:r w:rsidRPr="00580FE9">
        <w:rPr>
          <w:rStyle w:val="StyleUnderline"/>
        </w:rPr>
        <w:t>Interdependence raises the cost of conflict</w:t>
      </w:r>
      <w:r w:rsidRPr="00580FE9">
        <w:rPr>
          <w:sz w:val="16"/>
        </w:rPr>
        <w:t xml:space="preserve"> for all sides </w:t>
      </w:r>
      <w:r w:rsidRPr="00580FE9">
        <w:rPr>
          <w:rStyle w:val="StyleUnderline"/>
        </w:rPr>
        <w:t>but</w:t>
      </w:r>
      <w:r w:rsidRPr="00580FE9">
        <w:rPr>
          <w:sz w:val="16"/>
        </w:rPr>
        <w:t xml:space="preserve"> </w:t>
      </w:r>
      <w:r w:rsidRPr="00580FE9">
        <w:rPr>
          <w:rStyle w:val="StyleUnderline"/>
        </w:rPr>
        <w:t xml:space="preserve">asymmetrical or unbalanced dependencies and </w:t>
      </w:r>
      <w:r w:rsidRPr="00580FE9">
        <w:rPr>
          <w:rStyle w:val="StyleUnderline"/>
          <w:b/>
        </w:rPr>
        <w:t>negative trade expectations</w:t>
      </w:r>
      <w:r w:rsidRPr="00580FE9">
        <w:rPr>
          <w:sz w:val="16"/>
        </w:rPr>
        <w:t xml:space="preserve"> may </w:t>
      </w:r>
      <w:r w:rsidRPr="00580FE9">
        <w:rPr>
          <w:rStyle w:val="StyleUnderline"/>
        </w:rPr>
        <w:t>generate tensions leading to trade wars among inter-dependent states that</w:t>
      </w:r>
      <w:r w:rsidRPr="00580FE9">
        <w:rPr>
          <w:sz w:val="16"/>
        </w:rPr>
        <w:t xml:space="preserve"> in turn </w:t>
      </w:r>
      <w:r w:rsidRPr="00580FE9">
        <w:rPr>
          <w:rStyle w:val="StyleUnderline"/>
        </w:rPr>
        <w:t>increase the risk of military conflict</w:t>
      </w:r>
      <w:r w:rsidRPr="00580FE9">
        <w:rPr>
          <w:sz w:val="16"/>
        </w:rPr>
        <w:t xml:space="preserve"> (Copeland, 2015: 1, 14, 437; Roach, 2014). The risk may increase if one of the interdependent countries is governed by an inward-looking socio-economic coalition (Solingen, 2015); second, the risk of war between China and the US should not just be </w:t>
      </w:r>
      <w:proofErr w:type="spellStart"/>
      <w:r w:rsidRPr="00580FE9">
        <w:rPr>
          <w:sz w:val="16"/>
        </w:rPr>
        <w:t>analysed</w:t>
      </w:r>
      <w:proofErr w:type="spellEnd"/>
      <w:r w:rsidRPr="00580FE9">
        <w:rPr>
          <w:sz w:val="16"/>
        </w:rPr>
        <w:t xml:space="preserve"> bilaterally but include their allies and partners. Third party countries could drag China or the US into confrontation; third, in this context it is of some comfort that the three main economic powers in Northeast Asia (China, Japan and South Korea) are all deeply integrated economically through production networks within a global system of trade and finance (</w:t>
      </w:r>
      <w:proofErr w:type="spellStart"/>
      <w:r w:rsidRPr="00580FE9">
        <w:rPr>
          <w:sz w:val="16"/>
        </w:rPr>
        <w:t>Ravenhill</w:t>
      </w:r>
      <w:proofErr w:type="spellEnd"/>
      <w:r w:rsidRPr="00580FE9">
        <w:rPr>
          <w:sz w:val="16"/>
        </w:rPr>
        <w:t xml:space="preserve">, 2014; </w:t>
      </w:r>
      <w:proofErr w:type="spellStart"/>
      <w:r w:rsidRPr="00580FE9">
        <w:rPr>
          <w:sz w:val="16"/>
        </w:rPr>
        <w:t>Yoshimatsu</w:t>
      </w:r>
      <w:proofErr w:type="spellEnd"/>
      <w:r w:rsidRPr="00580FE9">
        <w:rPr>
          <w:sz w:val="16"/>
        </w:rPr>
        <w:t xml:space="preserve">, 2014: 576); and fourth, </w:t>
      </w:r>
      <w:r w:rsidRPr="00580FE9">
        <w:rPr>
          <w:rStyle w:val="StyleUnderline"/>
        </w:rPr>
        <w:t>decisions for war</w:t>
      </w:r>
      <w:r w:rsidRPr="00580FE9">
        <w:rPr>
          <w:sz w:val="16"/>
        </w:rPr>
        <w:t xml:space="preserve"> and peace </w:t>
      </w:r>
      <w:r w:rsidRPr="00580FE9">
        <w:rPr>
          <w:rStyle w:val="StyleUnderline"/>
        </w:rPr>
        <w:t>are taken by very few people</w:t>
      </w:r>
      <w:r w:rsidRPr="00580FE9">
        <w:rPr>
          <w:sz w:val="16"/>
        </w:rPr>
        <w:t>,</w:t>
      </w:r>
      <w:r w:rsidRPr="00580FE9">
        <w:rPr>
          <w:rStyle w:val="StyleUnderline"/>
        </w:rPr>
        <w:t xml:space="preserve"> who act on the basis of their future expectations</w:t>
      </w:r>
      <w:r w:rsidRPr="00580FE9">
        <w:rPr>
          <w:sz w:val="16"/>
        </w:rPr>
        <w:t xml:space="preserve">. International relations theory must be supplemented by foreign policy analysis in order to assess the value attributed by national decision-makers to economic development and their assessments of risks and opportunities. </w:t>
      </w:r>
      <w:r w:rsidRPr="00580FE9">
        <w:rPr>
          <w:rStyle w:val="StyleUnderline"/>
        </w:rPr>
        <w:t>If leaders</w:t>
      </w:r>
      <w:r w:rsidRPr="00580FE9">
        <w:rPr>
          <w:sz w:val="16"/>
        </w:rPr>
        <w:t xml:space="preserve"> on either side of the Atlantic </w:t>
      </w:r>
      <w:r w:rsidRPr="00580FE9">
        <w:rPr>
          <w:rStyle w:val="StyleUnderline"/>
        </w:rPr>
        <w:t xml:space="preserve">begin to seriously </w:t>
      </w:r>
      <w:r w:rsidRPr="00580FE9">
        <w:rPr>
          <w:rStyle w:val="StyleUnderline"/>
          <w:b/>
        </w:rPr>
        <w:t>fear or anticipate their own nation’s decline</w:t>
      </w:r>
      <w:r w:rsidRPr="00580FE9">
        <w:rPr>
          <w:sz w:val="16"/>
        </w:rPr>
        <w:t xml:space="preserve"> then </w:t>
      </w:r>
      <w:r w:rsidRPr="00580FE9">
        <w:rPr>
          <w:rStyle w:val="StyleUnderline"/>
        </w:rPr>
        <w:t>they may blame</w:t>
      </w:r>
      <w:r w:rsidRPr="00580FE9">
        <w:rPr>
          <w:sz w:val="16"/>
        </w:rPr>
        <w:t xml:space="preserve"> this on </w:t>
      </w:r>
      <w:r w:rsidRPr="00580FE9">
        <w:rPr>
          <w:rStyle w:val="StyleUnderline"/>
        </w:rPr>
        <w:t>external dependence</w:t>
      </w:r>
      <w:r w:rsidRPr="00580FE9">
        <w:rPr>
          <w:sz w:val="16"/>
        </w:rPr>
        <w:t>,</w:t>
      </w:r>
      <w:r w:rsidRPr="00580FE9">
        <w:rPr>
          <w:rStyle w:val="StyleUnderline"/>
        </w:rPr>
        <w:t xml:space="preserve"> appeal to anti-foreign sentiments</w:t>
      </w:r>
      <w:r w:rsidRPr="00580FE9">
        <w:rPr>
          <w:sz w:val="16"/>
        </w:rPr>
        <w:t>,</w:t>
      </w:r>
      <w:r w:rsidRPr="00580FE9">
        <w:rPr>
          <w:rStyle w:val="StyleUnderline"/>
        </w:rPr>
        <w:t xml:space="preserve"> contemplate the use of force to gain</w:t>
      </w:r>
      <w:r w:rsidRPr="00580FE9">
        <w:rPr>
          <w:sz w:val="16"/>
        </w:rPr>
        <w:t xml:space="preserve"> respect or </w:t>
      </w:r>
      <w:r w:rsidRPr="00580FE9">
        <w:rPr>
          <w:rStyle w:val="StyleUnderline"/>
        </w:rPr>
        <w:t>credibility</w:t>
      </w:r>
      <w:r w:rsidRPr="00580FE9">
        <w:rPr>
          <w:sz w:val="16"/>
        </w:rPr>
        <w:t>,</w:t>
      </w:r>
      <w:r w:rsidRPr="00580FE9">
        <w:rPr>
          <w:rStyle w:val="StyleUnderline"/>
        </w:rPr>
        <w:t xml:space="preserve"> adopt protectionist policies</w:t>
      </w:r>
      <w:r w:rsidRPr="00580FE9">
        <w:rPr>
          <w:sz w:val="16"/>
        </w:rPr>
        <w:t>,</w:t>
      </w:r>
      <w:r w:rsidRPr="00580FE9">
        <w:rPr>
          <w:rStyle w:val="StyleUnderline"/>
        </w:rPr>
        <w:t xml:space="preserve"> and</w:t>
      </w:r>
      <w:r w:rsidRPr="00580FE9">
        <w:rPr>
          <w:sz w:val="16"/>
        </w:rPr>
        <w:t xml:space="preserve"> ultimately </w:t>
      </w:r>
      <w:r w:rsidRPr="00580FE9">
        <w:rPr>
          <w:rStyle w:val="StyleUnderline"/>
          <w:b/>
        </w:rPr>
        <w:t>refuse to be deterred by</w:t>
      </w:r>
      <w:r w:rsidRPr="00580FE9">
        <w:rPr>
          <w:sz w:val="16"/>
        </w:rPr>
        <w:t xml:space="preserve"> either </w:t>
      </w:r>
      <w:r w:rsidRPr="00580FE9">
        <w:rPr>
          <w:rStyle w:val="StyleUnderline"/>
          <w:b/>
        </w:rPr>
        <w:t>nuclear arms</w:t>
      </w:r>
      <w:r w:rsidRPr="00580FE9">
        <w:rPr>
          <w:rStyle w:val="StyleUnderline"/>
        </w:rPr>
        <w:t xml:space="preserve"> or prospects of socioeconomic calamities</w:t>
      </w:r>
      <w:r w:rsidRPr="00580FE9">
        <w:rPr>
          <w:sz w:val="16"/>
        </w:rPr>
        <w:t>.</w:t>
      </w:r>
      <w:r w:rsidRPr="00580FE9">
        <w:rPr>
          <w:rStyle w:val="StyleUnderline"/>
        </w:rPr>
        <w:t xml:space="preserve"> Such a dangerous shift could happen </w:t>
      </w:r>
      <w:r w:rsidRPr="00580FE9">
        <w:rPr>
          <w:rStyle w:val="StyleUnderline"/>
          <w:b/>
        </w:rPr>
        <w:t>abruptly</w:t>
      </w:r>
      <w:r w:rsidRPr="00580FE9">
        <w:rPr>
          <w:sz w:val="16"/>
        </w:rPr>
        <w:t xml:space="preserve">, i.e. under the instigation of actions by a third party – or against a third party. Yet as long as there is both nuclear deterrence and interdependence, the tensions </w:t>
      </w:r>
      <w:r w:rsidRPr="00580FE9">
        <w:rPr>
          <w:rStyle w:val="StyleUnderline"/>
        </w:rPr>
        <w:t>in East Asia</w:t>
      </w:r>
      <w:r w:rsidRPr="00580FE9">
        <w:rPr>
          <w:sz w:val="16"/>
        </w:rPr>
        <w:t xml:space="preserve"> are unlikely to escalate to war. As Chan (2013) says, all states in the region are aware that they cannot count on support from either China or the US if they make provocative moves. </w:t>
      </w:r>
      <w:r w:rsidRPr="00580FE9">
        <w:rPr>
          <w:rStyle w:val="StyleUnderline"/>
        </w:rPr>
        <w:t xml:space="preserve">The greatest risk is </w:t>
      </w:r>
      <w:r w:rsidRPr="00580FE9">
        <w:rPr>
          <w:rStyle w:val="StyleUnderline"/>
          <w:b/>
        </w:rPr>
        <w:t>not</w:t>
      </w:r>
      <w:r w:rsidRPr="00580FE9">
        <w:rPr>
          <w:sz w:val="16"/>
        </w:rPr>
        <w:t xml:space="preserve"> that </w:t>
      </w:r>
      <w:r w:rsidRPr="00580FE9">
        <w:rPr>
          <w:rStyle w:val="StyleUnderline"/>
          <w:b/>
        </w:rPr>
        <w:t>a territorial dispute</w:t>
      </w:r>
      <w:r w:rsidRPr="00580FE9">
        <w:rPr>
          <w:sz w:val="16"/>
        </w:rPr>
        <w:t xml:space="preserve"> leads to war under present circumstances </w:t>
      </w:r>
      <w:r w:rsidRPr="00580FE9">
        <w:rPr>
          <w:rStyle w:val="StyleUnderline"/>
        </w:rPr>
        <w:t xml:space="preserve">but that </w:t>
      </w:r>
      <w:r w:rsidRPr="00580FE9">
        <w:rPr>
          <w:rStyle w:val="StyleUnderline"/>
          <w:b/>
        </w:rPr>
        <w:t>changes in the world economy</w:t>
      </w:r>
      <w:r w:rsidRPr="00580FE9">
        <w:rPr>
          <w:rStyle w:val="StyleUnderline"/>
        </w:rPr>
        <w:t xml:space="preserve"> alter those circumstances in ways that render inter-state peace more precarious</w:t>
      </w:r>
      <w:r w:rsidRPr="00580FE9">
        <w:rPr>
          <w:sz w:val="16"/>
        </w:rPr>
        <w:t xml:space="preserve">. If China and the US fail to rebalance their financial and trading relations (Roach, 2014) then a trade war could result, interrupting transnational production networks, provoking social distress, and exacerbating nationalist emotions. </w:t>
      </w:r>
      <w:r w:rsidRPr="00580FE9">
        <w:rPr>
          <w:rStyle w:val="StyleUnderline"/>
        </w:rPr>
        <w:t>This could have unforeseen consequences in the field of security</w:t>
      </w:r>
      <w:r w:rsidRPr="00580FE9">
        <w:rPr>
          <w:sz w:val="16"/>
        </w:rPr>
        <w:t>,</w:t>
      </w:r>
      <w:r w:rsidRPr="00580FE9">
        <w:rPr>
          <w:rStyle w:val="StyleUnderline"/>
        </w:rPr>
        <w:t xml:space="preserve"> with nuclear deterrence remaining the only factor to </w:t>
      </w:r>
      <w:r w:rsidRPr="00580FE9">
        <w:rPr>
          <w:rStyle w:val="StyleUnderline"/>
          <w:b/>
        </w:rPr>
        <w:t>protect the world from Armageddon</w:t>
      </w:r>
      <w:r w:rsidRPr="00580FE9">
        <w:rPr>
          <w:sz w:val="16"/>
        </w:rPr>
        <w:t>,</w:t>
      </w:r>
      <w:r w:rsidRPr="00580FE9">
        <w:rPr>
          <w:rStyle w:val="StyleUnderline"/>
        </w:rPr>
        <w:t xml:space="preserve"> and </w:t>
      </w:r>
      <w:r w:rsidRPr="00580FE9">
        <w:rPr>
          <w:rStyle w:val="StyleUnderline"/>
          <w:b/>
        </w:rPr>
        <w:t>unreliably so</w:t>
      </w:r>
      <w:r w:rsidRPr="00580FE9">
        <w:rPr>
          <w:sz w:val="16"/>
        </w:rPr>
        <w:t xml:space="preserve">. </w:t>
      </w:r>
      <w:r w:rsidRPr="00580FE9">
        <w:rPr>
          <w:rStyle w:val="StyleUnderline"/>
        </w:rPr>
        <w:t xml:space="preserve">Deterrence could </w:t>
      </w:r>
      <w:r w:rsidRPr="00580FE9">
        <w:rPr>
          <w:rStyle w:val="StyleUnderline"/>
          <w:b/>
        </w:rPr>
        <w:t>lose its credibility</w:t>
      </w:r>
      <w:r w:rsidRPr="00580FE9">
        <w:rPr>
          <w:sz w:val="16"/>
        </w:rPr>
        <w:t xml:space="preserve">: one of the two </w:t>
      </w:r>
      <w:r w:rsidRPr="00580FE9">
        <w:rPr>
          <w:rStyle w:val="StyleUnderline"/>
        </w:rPr>
        <w:t>great powers might gamble that the other yield in a cyber-war or conventional</w:t>
      </w:r>
      <w:r w:rsidRPr="00580FE9">
        <w:rPr>
          <w:sz w:val="16"/>
        </w:rPr>
        <w:t xml:space="preserve"> limited </w:t>
      </w:r>
      <w:r w:rsidRPr="00580FE9">
        <w:rPr>
          <w:rStyle w:val="StyleUnderline"/>
        </w:rPr>
        <w:t>war</w:t>
      </w:r>
      <w:r w:rsidRPr="00580FE9">
        <w:rPr>
          <w:sz w:val="16"/>
        </w:rPr>
        <w:t>, or third party countries might engage in conflict with each other, with a view to obliging Washington or Beijing to intervene.</w:t>
      </w:r>
    </w:p>
    <w:p w14:paraId="5C0EBAA5" w14:textId="77777777" w:rsidR="00335AF8" w:rsidRPr="00335AF8" w:rsidRDefault="00335AF8" w:rsidP="00335AF8"/>
    <w:p w14:paraId="3C1B20B0" w14:textId="7D2ED7B5" w:rsidR="00581520" w:rsidRPr="00580FE9" w:rsidRDefault="00F57704" w:rsidP="00263B79">
      <w:pPr>
        <w:pStyle w:val="Heading2"/>
      </w:pPr>
      <w:r>
        <w:t>Containment DA</w:t>
      </w:r>
    </w:p>
    <w:p w14:paraId="77C1C41F" w14:textId="77777777" w:rsidR="00263B79" w:rsidRPr="00580FE9" w:rsidRDefault="00263B79" w:rsidP="00263B79">
      <w:pPr>
        <w:pStyle w:val="Heading4"/>
      </w:pPr>
      <w:r w:rsidRPr="00580FE9">
        <w:t>No chance of Chinese aggression – China maintains a leadership role through the plan</w:t>
      </w:r>
    </w:p>
    <w:p w14:paraId="5F8DBE57" w14:textId="77777777" w:rsidR="00263B79" w:rsidRPr="00580FE9" w:rsidRDefault="00263B79" w:rsidP="00263B79">
      <w:r w:rsidRPr="00580FE9">
        <w:rPr>
          <w:rStyle w:val="Style13ptBold"/>
        </w:rPr>
        <w:t xml:space="preserve">Breslin, 15 </w:t>
      </w:r>
      <w:r w:rsidRPr="00580FE9">
        <w:t>– Professor of Politics and International Studies at the University of Warwick; leading British expert on Chinese Politics and Economy (Shaun, “Afghan overtures show China getting comfortable with life as a US deputy”, The Conversation, 2-12-15, http://theconversation.com/afghan-overtures-show-china-getting-comfortable-with-life-as-a-us-deputy-37426)//JH</w:t>
      </w:r>
    </w:p>
    <w:p w14:paraId="5BCBEACB" w14:textId="77777777" w:rsidR="00263B79" w:rsidRPr="00580FE9" w:rsidRDefault="00263B79" w:rsidP="00263B79">
      <w:r w:rsidRPr="00580FE9">
        <w:t>Overtaking manoeuvre Chinese strategists refer to the current era as one of strategic opportunity. Not least because of the consequences of the global financial crisis</w:t>
      </w:r>
      <w:r w:rsidRPr="00580FE9">
        <w:rPr>
          <w:rStyle w:val="StyleUnderline"/>
        </w:rPr>
        <w:t>, a global power change has been accelerated, that has seen China rise while existing powers</w:t>
      </w:r>
      <w:r w:rsidRPr="00580FE9">
        <w:t xml:space="preserve"> (most notably in Europe) </w:t>
      </w:r>
      <w:r w:rsidRPr="00580FE9">
        <w:rPr>
          <w:rStyle w:val="StyleUnderline"/>
        </w:rPr>
        <w:t xml:space="preserve">decline. This has created a great opportunity for China to push to change the global order to one that is more reflective of Chinese power and Chinese interests. But this opportunity is constrained by the residual power of the US which will remain, in Chinese eyes, the predominant global power for some time to come. </w:t>
      </w:r>
      <w:r w:rsidRPr="00580FE9">
        <w:t xml:space="preserve">Indeed, </w:t>
      </w:r>
      <w:r w:rsidRPr="00580FE9">
        <w:rPr>
          <w:rStyle w:val="StyleUnderline"/>
        </w:rPr>
        <w:t>vice premier,</w:t>
      </w:r>
      <w:r w:rsidRPr="00580FE9">
        <w:t xml:space="preserve"> </w:t>
      </w:r>
      <w:r w:rsidRPr="00580FE9">
        <w:rPr>
          <w:rStyle w:val="StyleUnderline"/>
        </w:rPr>
        <w:t>Wang Yang</w:t>
      </w:r>
      <w:r w:rsidRPr="00580FE9">
        <w:t xml:space="preserve">, said as much in Chicago in December when he </w:t>
      </w:r>
      <w:r w:rsidRPr="00580FE9">
        <w:rPr>
          <w:rStyle w:val="StyleUnderline"/>
        </w:rPr>
        <w:t>reaffirmed</w:t>
      </w:r>
      <w:r w:rsidRPr="00580FE9">
        <w:t xml:space="preserve"> China’s commitment to a US-led rule based world order which China has “</w:t>
      </w:r>
      <w:r w:rsidRPr="00580FE9">
        <w:rPr>
          <w:rStyle w:val="StyleUnderline"/>
        </w:rPr>
        <w:t>neither the ability nor the intent” to overturn</w:t>
      </w:r>
      <w:r w:rsidRPr="00580FE9">
        <w:t xml:space="preserve">. </w:t>
      </w:r>
      <w:r w:rsidRPr="00580FE9">
        <w:rPr>
          <w:rStyle w:val="StyleUnderline"/>
        </w:rPr>
        <w:t xml:space="preserve">The challenge for China is not </w:t>
      </w:r>
      <w:r w:rsidRPr="00580FE9">
        <w:t xml:space="preserve">(yet) </w:t>
      </w:r>
      <w:r w:rsidRPr="00580FE9">
        <w:rPr>
          <w:rStyle w:val="StyleUnderline"/>
        </w:rPr>
        <w:t>how to replace the US, but how to act as its No.2. In the case of Afghanistan, the No.1 seems relatively comfortable with a greater Chinese role</w:t>
      </w:r>
      <w:r w:rsidRPr="00580FE9">
        <w:t>. But it’s not always the case that the No.1 seems amenable to accommodating China’s further rise. Where it isn’t, China has begun to take action to build its own alternatives.</w:t>
      </w:r>
      <w:r w:rsidRPr="00580FE9">
        <w:rPr>
          <w:rStyle w:val="StyleUnderline"/>
        </w:rPr>
        <w:t xml:space="preserve"> So if the US won’t ratify changes to voting power at the IMF that would give China a greater say – and the power structure at the ADB continues to favour others </w:t>
      </w:r>
      <w:r w:rsidRPr="00580FE9">
        <w:t xml:space="preserve">– </w:t>
      </w:r>
      <w:r w:rsidRPr="00580FE9">
        <w:rPr>
          <w:rStyle w:val="StyleUnderline"/>
        </w:rPr>
        <w:t>then China is prepared to launch its own organ of financial governance in the form of the A</w:t>
      </w:r>
      <w:r w:rsidRPr="00580FE9">
        <w:t xml:space="preserve">sian </w:t>
      </w:r>
      <w:r w:rsidRPr="00580FE9">
        <w:rPr>
          <w:rStyle w:val="StyleUnderline"/>
        </w:rPr>
        <w:t>I</w:t>
      </w:r>
      <w:r w:rsidRPr="00580FE9">
        <w:t xml:space="preserve">nfrastructure </w:t>
      </w:r>
      <w:r w:rsidRPr="00580FE9">
        <w:rPr>
          <w:rStyle w:val="StyleUnderline"/>
        </w:rPr>
        <w:t>I</w:t>
      </w:r>
      <w:r w:rsidRPr="00580FE9">
        <w:t xml:space="preserve">nvestment </w:t>
      </w:r>
      <w:r w:rsidRPr="00580FE9">
        <w:rPr>
          <w:rStyle w:val="StyleUnderline"/>
        </w:rPr>
        <w:t>B</w:t>
      </w:r>
      <w:r w:rsidRPr="00580FE9">
        <w:t xml:space="preserve">ank. </w:t>
      </w:r>
      <w:r w:rsidRPr="00580FE9">
        <w:rPr>
          <w:rStyle w:val="StyleUnderline"/>
        </w:rPr>
        <w:t>Here we see China competing for some form of leadership by replicating existing ways of doing things, rather than trying to fundamentally challenge the very nature or essence of global governance and the global order. China</w:t>
      </w:r>
      <w:r w:rsidRPr="00580FE9">
        <w:t xml:space="preserve"> as No.2, then, </w:t>
      </w:r>
      <w:r w:rsidRPr="00580FE9">
        <w:rPr>
          <w:rStyle w:val="StyleUnderline"/>
        </w:rPr>
        <w:t>seems increasingly prepared to take on some degree of leadership – as long as that leadership simultaneously serves other domestic end</w:t>
      </w:r>
      <w:r w:rsidRPr="00580FE9">
        <w:t>s. China’s leaders have also become skilled at using major international events to put over a preferred national image of what China is and what it stands for to an international audience. Given the renewed focus on environmental issues in light of China’s airpocalypse, the Paris climate change conference at the end of the year might be very interesting indeed for students of China’s changing global role.</w:t>
      </w:r>
    </w:p>
    <w:p w14:paraId="38FB49C2" w14:textId="77777777" w:rsidR="00263B79" w:rsidRPr="00580FE9" w:rsidRDefault="00263B79" w:rsidP="00263B79">
      <w:pPr>
        <w:pStyle w:val="Heading4"/>
        <w:rPr>
          <w:rStyle w:val="Style13ptBold"/>
          <w:b/>
        </w:rPr>
      </w:pPr>
      <w:r w:rsidRPr="00580FE9">
        <w:rPr>
          <w:rStyle w:val="Style13ptBold"/>
          <w:b/>
        </w:rPr>
        <w:t>Status quo solves – Xi Jingping’s State Visit confirms US-China cooperating now over Afghanistan</w:t>
      </w:r>
    </w:p>
    <w:p w14:paraId="1B49736B" w14:textId="77777777" w:rsidR="00263B79" w:rsidRPr="00580FE9" w:rsidRDefault="00263B79" w:rsidP="00263B79">
      <w:r w:rsidRPr="00580FE9">
        <w:rPr>
          <w:rStyle w:val="Style13ptBold"/>
        </w:rPr>
        <w:t xml:space="preserve">The White House, 15 </w:t>
      </w:r>
      <w:r w:rsidRPr="00580FE9">
        <w:t>– Office of the Press Secretary (“FACT SHEET: President Xi Jinping’s State Visit to the United States”, 7-25-16, https://www.whitehouse.gov/the-press-office/2015/09/25/fact-sheet-president-xi-jinpings-state-visit-united-states)//JH</w:t>
      </w:r>
    </w:p>
    <w:p w14:paraId="6BDD7E79" w14:textId="77777777" w:rsidR="00263B79" w:rsidRPr="00580FE9" w:rsidRDefault="00263B79" w:rsidP="00263B79">
      <w:pPr>
        <w:rPr>
          <w:rStyle w:val="StyleUnderline"/>
        </w:rPr>
      </w:pPr>
      <w:r w:rsidRPr="00580FE9">
        <w:rPr>
          <w:rStyle w:val="StyleUnderline"/>
        </w:rPr>
        <w:t>On September 24-25, 2015, President Barack Obama hosted President Xi Jinping of China for a State visit. The two heads of state exchanged views on a range of global, regional, and bilateral subjects</w:t>
      </w:r>
      <w:r w:rsidRPr="00580FE9">
        <w:t xml:space="preserve">. President Obama and President Xi agreed to work together to constructively manage our differences and decided to expand and deepen cooperation in the following areas: Addressing Global and Regional Challenges </w:t>
      </w:r>
      <w:r w:rsidRPr="00580FE9">
        <w:rPr>
          <w:rStyle w:val="StyleUnderline"/>
        </w:rPr>
        <w:t>Afghanistan- The United States and China decided to maintain communication and cooperation with one another on Afghanistan to support peaceful reconstruction and economic development in Afghanistan, support an “Afghan led, Afghan owned” reconciliation process, and promote trilateral dialogue among the United States, China, and Afghanistan. Together with Afghanistan, the United States and China will co-chair a high-level event on Afghanistan’s reconstruction and development on the margins of the UN General Assembly on September 26. This event will convene Afghanistan’s neighbors and the international community to discuss the importance of continuing robust regional and international support for the Afghan government and regional economic cooperation. The United States and China jointly renew their call on the Taliban to enter into direct talks with the Government of Afghanistan. The United States and China also noted their mutual interests in supporting peace, stability, and prosperity in neighboring countries of Afghanistan, and to working in partnership with these countries to promote peace and stability in Afghanistan and the region.</w:t>
      </w:r>
    </w:p>
    <w:p w14:paraId="2B49E769" w14:textId="4899C009" w:rsidR="00DC08A6" w:rsidRPr="00580FE9" w:rsidRDefault="00F57704" w:rsidP="00DC08A6">
      <w:pPr>
        <w:pStyle w:val="Heading2"/>
      </w:pPr>
      <w:r>
        <w:t>Pakistan CP</w:t>
      </w:r>
    </w:p>
    <w:p w14:paraId="4D3F7FEF" w14:textId="77777777" w:rsidR="00DC08A6" w:rsidRPr="00580FE9" w:rsidRDefault="00DC08A6" w:rsidP="00DC08A6">
      <w:pPr>
        <w:pStyle w:val="Heading4"/>
      </w:pPr>
      <w:r w:rsidRPr="00580FE9">
        <w:t xml:space="preserve">China and Pakistan’s cooperation over OBOR just reinforces Pakistan’s corrupt system—means no solvency for stability </w:t>
      </w:r>
    </w:p>
    <w:p w14:paraId="181BD708" w14:textId="77777777" w:rsidR="00DC08A6" w:rsidRPr="00580FE9" w:rsidRDefault="00DC08A6" w:rsidP="00DC08A6">
      <w:pPr>
        <w:pStyle w:val="Heading4"/>
      </w:pPr>
      <w:r w:rsidRPr="00580FE9">
        <w:t xml:space="preserve">Munter 16 </w:t>
      </w:r>
      <w:r w:rsidRPr="00580FE9">
        <w:rPr>
          <w:b w:val="0"/>
          <w:sz w:val="22"/>
        </w:rPr>
        <w:t>[ Cameron - Chief Executive Officer and President of the EastWest Institute and the US Ambassador to Pakistan from 2010-2012, “Anticipating China’s ‘One Belt, One Road’ in South Asia, Feb. 3. 2016, The Diplomat, http://thediplomat.com/2016/02/anticipating-chinas-one-belt-one-road-in-south-asia/]//KK</w:t>
      </w:r>
      <w:r w:rsidRPr="00580FE9">
        <w:rPr>
          <w:b w:val="0"/>
        </w:rPr>
        <w:t xml:space="preserve"> </w:t>
      </w:r>
    </w:p>
    <w:p w14:paraId="7F151443" w14:textId="77777777" w:rsidR="00DC08A6" w:rsidRPr="00580FE9" w:rsidRDefault="00DC08A6" w:rsidP="00DC08A6">
      <w:pPr>
        <w:rPr>
          <w:u w:val="single"/>
        </w:rPr>
      </w:pPr>
      <w:r w:rsidRPr="008C3D43">
        <w:rPr>
          <w:sz w:val="16"/>
        </w:rPr>
        <w:t xml:space="preserve">If general impressions are to be believed, Chinese President Xi Jinping’s One-Belt-One-Road project—at least as it plays out in Pakistan and its neighborhood—is </w:t>
      </w:r>
      <w:r w:rsidRPr="00580FE9">
        <w:rPr>
          <w:u w:val="single"/>
        </w:rPr>
        <w:t>either a major step toward Chinese projection of power outside its borders, or an example of the importance of domestic constituencies in Chinese foreign policy</w:t>
      </w:r>
      <w:r w:rsidRPr="008C3D43">
        <w:rPr>
          <w:sz w:val="16"/>
        </w:rPr>
        <w:t xml:space="preserve">. The first camp believes that the hesitancy and inherent conservatism of </w:t>
      </w:r>
      <w:r w:rsidRPr="00580FE9">
        <w:rPr>
          <w:u w:val="single"/>
        </w:rPr>
        <w:t>China is finally giving way to a more muscular and confident role</w:t>
      </w:r>
      <w:r w:rsidRPr="008C3D43">
        <w:rPr>
          <w:sz w:val="16"/>
        </w:rPr>
        <w:t xml:space="preserve">, and </w:t>
      </w:r>
      <w:r w:rsidRPr="00580FE9">
        <w:rPr>
          <w:u w:val="single"/>
        </w:rPr>
        <w:t>that Chinese claims that its investment in infrastructure to its west and south is “win-win” for everyone is actually cover for a new manifestation of its global role</w:t>
      </w:r>
      <w:r w:rsidRPr="008C3D43">
        <w:rPr>
          <w:sz w:val="16"/>
        </w:rPr>
        <w:t>. The latter believes that the foreign implications of the plan are secondary to the real issue on the Chinese leadership’s mind: the domestic Chinese economic transformation that will see cheap labor producing mass exports replaced by higher value-added production that depends on technological savvy and education.</w:t>
      </w:r>
      <w:r w:rsidR="008C3D43" w:rsidRPr="008C3D43">
        <w:rPr>
          <w:sz w:val="16"/>
        </w:rPr>
        <w:t xml:space="preserve"> </w:t>
      </w:r>
      <w:r w:rsidRPr="008C3D43">
        <w:rPr>
          <w:sz w:val="16"/>
        </w:rPr>
        <w:t xml:space="preserve">On the other end of the One-Belt-One-Road project, in Pakistan for example, </w:t>
      </w:r>
      <w:r w:rsidRPr="00580FE9">
        <w:rPr>
          <w:rStyle w:val="StyleUnderline"/>
        </w:rPr>
        <w:t>there is the prospect of an opening of an economy long stagnant, unleashing Pakistan’s potential in its labor force, accessibility of goods, and role in international trade</w:t>
      </w:r>
      <w:r w:rsidRPr="008C3D43">
        <w:rPr>
          <w:sz w:val="16"/>
        </w:rPr>
        <w:t xml:space="preserve">. That, of course, is what the government of Prime Minister Sharif states, </w:t>
      </w:r>
      <w:r w:rsidRPr="00580FE9">
        <w:rPr>
          <w:rStyle w:val="StyleUnderline"/>
        </w:rPr>
        <w:t>expecting that the 48 billion dollars expected to pour into infrastructure projects in Khyber Pakhtunkwa and Balochistan will transform the country, alleviating much of the poverty that has been increased by the violence and insecurity of recent decades</w:t>
      </w:r>
      <w:r w:rsidRPr="008C3D43">
        <w:rPr>
          <w:sz w:val="16"/>
        </w:rPr>
        <w:t>. But it could in fact do no such thing.</w:t>
      </w:r>
      <w:r w:rsidR="008C3D43" w:rsidRPr="008C3D43">
        <w:rPr>
          <w:sz w:val="16"/>
        </w:rPr>
        <w:t xml:space="preserve"> </w:t>
      </w:r>
      <w:r w:rsidRPr="008C3D43">
        <w:rPr>
          <w:sz w:val="16"/>
        </w:rPr>
        <w:t xml:space="preserve">The economy of Pakistan has become more autarkic over time, as political elites defend their roles in traditional sectors like agriculture, textiles, and basic manufacturing, resisting the changes that have brought neighboring areas like Southeast Asia in to the world economy. </w:t>
      </w:r>
      <w:r w:rsidRPr="00580FE9">
        <w:rPr>
          <w:u w:val="single"/>
        </w:rPr>
        <w:t>Some suspect that the 48 billion, if steered toward political favorites and distributed in a non-transparent way, will simply reinforce the calcified system that favors traditional elites over innovation and flexibility.</w:t>
      </w:r>
      <w:r w:rsidR="008C3D43">
        <w:rPr>
          <w:u w:val="single"/>
        </w:rPr>
        <w:t xml:space="preserve"> </w:t>
      </w:r>
      <w:r w:rsidRPr="008C3D43">
        <w:rPr>
          <w:sz w:val="16"/>
        </w:rPr>
        <w:t>Therefore</w:t>
      </w:r>
      <w:r w:rsidRPr="00580FE9">
        <w:rPr>
          <w:rStyle w:val="StyleUnderline"/>
        </w:rPr>
        <w:t>, it’s worth watching how the One-Belt-One-Road initiative is implemented</w:t>
      </w:r>
      <w:r w:rsidRPr="008C3D43">
        <w:rPr>
          <w:sz w:val="16"/>
        </w:rPr>
        <w:t>. If the Chinese administer it with an eye toward domestic constituencies, making sure that projects in places like Pakistan serve the needs of Chinese steel, cement, and construction industries, then the claims of a “win-win” system for its neighbors will ring hollow</w:t>
      </w:r>
      <w:r w:rsidRPr="00580FE9">
        <w:rPr>
          <w:u w:val="single"/>
        </w:rPr>
        <w:t>: it will be more an exercise in patronage than in gaining influence, and the focus on partners outside China will be more on what’s advantageous for key sectors of a faltering economy at home rather than what builds the basis for strong cooperation abroad for years to come.</w:t>
      </w:r>
      <w:r w:rsidR="008C3D43">
        <w:rPr>
          <w:u w:val="single"/>
        </w:rPr>
        <w:t xml:space="preserve"> </w:t>
      </w:r>
      <w:r w:rsidRPr="008C3D43">
        <w:rPr>
          <w:sz w:val="16"/>
        </w:rPr>
        <w:t xml:space="preserve">Similarly, if the way the Pakistanis administer their end of the cooperative projects amounts to </w:t>
      </w:r>
      <w:r w:rsidRPr="00580FE9">
        <w:rPr>
          <w:u w:val="single"/>
        </w:rPr>
        <w:t>making sure that the friends of people in power gain access to contracts whether or not they produce the best results or have the best ideas, the One-Belt One-Road will do more to keep things as they are in Pakistan than to serve as the agent of true development that pushes the country into the 21st century and allows it to reach its potential in the world economy</w:t>
      </w:r>
      <w:r w:rsidRPr="008C3D43">
        <w:rPr>
          <w:sz w:val="16"/>
        </w:rPr>
        <w:t xml:space="preserve">. If the partnership engages in high-visibility but low-impact infrastructure projects that many believe are more monuments to vanity than development achievements, it will not bring the kind of change that will have a fundamental impact on Pakistan. If the Chinese, </w:t>
      </w:r>
      <w:r w:rsidRPr="00580FE9">
        <w:rPr>
          <w:u w:val="single"/>
        </w:rPr>
        <w:t>following traditions of non-interference in the affairs of neighbors, don’t demand the transparency and oversight that investments of this sort demand, the impact on both countries will certainly be less than hoped and, at worst, increase the sense of illegitimacy and waste that bother the leadership of both countries so much.</w:t>
      </w:r>
      <w:r w:rsidR="008C3D43">
        <w:rPr>
          <w:u w:val="single"/>
        </w:rPr>
        <w:t xml:space="preserve"> </w:t>
      </w:r>
      <w:r w:rsidRPr="008C3D43">
        <w:rPr>
          <w:sz w:val="16"/>
        </w:rPr>
        <w:t xml:space="preserve">In other words, </w:t>
      </w:r>
      <w:r w:rsidRPr="00580FE9">
        <w:rPr>
          <w:u w:val="single"/>
        </w:rPr>
        <w:t>the One-Belt-One-Road initiative, as it’s conceived between China and Pakistan, has the potential to have significant impact on both countries, burnishing China’s credentials as a subtle and generous partner to its neighbors and contributing to the much-needed transformation of the Pakistani economy from what some still call a feudal system</w:t>
      </w:r>
      <w:r w:rsidRPr="008C3D43">
        <w:rPr>
          <w:sz w:val="16"/>
        </w:rPr>
        <w:t xml:space="preserve">. But if the interests of domestic constituencies in both countries override these broad goals, and the investment by the Chinese in the road and rails and ports from Baltistan to Gwadar turns out to be an exercise in spreading wealth to powerful friends, then </w:t>
      </w:r>
      <w:r w:rsidRPr="00580FE9">
        <w:rPr>
          <w:u w:val="single"/>
        </w:rPr>
        <w:t>today’s problems in both countries could instead get worse.</w:t>
      </w:r>
      <w:r w:rsidR="008C3D43">
        <w:rPr>
          <w:u w:val="single"/>
        </w:rPr>
        <w:t xml:space="preserve"> </w:t>
      </w:r>
      <w:r w:rsidRPr="008C3D43">
        <w:rPr>
          <w:sz w:val="16"/>
        </w:rPr>
        <w:t xml:space="preserve">If, as the Chinese and Pakistanis claim, the </w:t>
      </w:r>
      <w:r w:rsidRPr="00580FE9">
        <w:rPr>
          <w:u w:val="single"/>
        </w:rPr>
        <w:t>One-Belt-One-Road investment will not be limited to bilateral aid but in fact welcomes outside investors as well, the best way to draw in those investors would be to ensure transparency and strategic coherence in planning. Other investors, thus confident of the mission, could be the greatest validators of what could then turn out to be a significant contribution to prosperity in the region</w:t>
      </w:r>
    </w:p>
    <w:p w14:paraId="66B73DAE" w14:textId="4E34EB7D" w:rsidR="00DC08A6" w:rsidRDefault="00F57704" w:rsidP="00335AF8">
      <w:pPr>
        <w:pStyle w:val="Heading2"/>
      </w:pPr>
      <w:r>
        <w:t>India CP</w:t>
      </w:r>
    </w:p>
    <w:p w14:paraId="1EC6396B" w14:textId="77777777" w:rsidR="00335AF8" w:rsidRDefault="00335AF8" w:rsidP="00335AF8">
      <w:pPr>
        <w:pStyle w:val="Heading4"/>
      </w:pPr>
      <w:r>
        <w:t>US- India cooperation in Afghanistan is destabilizing and destructive for the region</w:t>
      </w:r>
    </w:p>
    <w:p w14:paraId="3595855B" w14:textId="77777777" w:rsidR="00335AF8" w:rsidRPr="00403354" w:rsidRDefault="00335AF8" w:rsidP="00335AF8">
      <w:proofErr w:type="spellStart"/>
      <w:r w:rsidRPr="00F566CD">
        <w:rPr>
          <w:rStyle w:val="Style13ptBold"/>
        </w:rPr>
        <w:t>Javaid</w:t>
      </w:r>
      <w:proofErr w:type="spellEnd"/>
      <w:r w:rsidRPr="00F566CD">
        <w:rPr>
          <w:rStyle w:val="Style13ptBold"/>
        </w:rPr>
        <w:t xml:space="preserve"> 15</w:t>
      </w:r>
      <w:r>
        <w:t>—Ph. D Quaid-</w:t>
      </w:r>
      <w:proofErr w:type="spellStart"/>
      <w:r>
        <w:t>i</w:t>
      </w:r>
      <w:proofErr w:type="spellEnd"/>
      <w:r>
        <w:t>-</w:t>
      </w:r>
      <w:proofErr w:type="spellStart"/>
      <w:r>
        <w:t>Azam</w:t>
      </w:r>
      <w:proofErr w:type="spellEnd"/>
      <w:r>
        <w:t xml:space="preserve"> University Islamabad, M Phil, Political Science </w:t>
      </w:r>
      <w:proofErr w:type="spellStart"/>
      <w:r>
        <w:t>Islamia</w:t>
      </w:r>
      <w:proofErr w:type="spellEnd"/>
      <w:r>
        <w:t xml:space="preserve"> University Bahawalpur, Graduate Courses in Government Harvard University, USA. M. </w:t>
      </w:r>
      <w:proofErr w:type="spellStart"/>
      <w:r>
        <w:t>Sc</w:t>
      </w:r>
      <w:proofErr w:type="spellEnd"/>
      <w:r>
        <w:t xml:space="preserve"> </w:t>
      </w:r>
      <w:proofErr w:type="spellStart"/>
      <w:r>
        <w:t>Defence</w:t>
      </w:r>
      <w:proofErr w:type="spellEnd"/>
      <w:r>
        <w:t xml:space="preserve"> &amp; Strategic Studies Quaid-</w:t>
      </w:r>
      <w:proofErr w:type="spellStart"/>
      <w:r>
        <w:t>i</w:t>
      </w:r>
      <w:proofErr w:type="spellEnd"/>
      <w:r>
        <w:t>-</w:t>
      </w:r>
      <w:proofErr w:type="spellStart"/>
      <w:r>
        <w:t>Azam</w:t>
      </w:r>
      <w:proofErr w:type="spellEnd"/>
      <w:r>
        <w:t xml:space="preserve"> University Islamabad (Dr. </w:t>
      </w:r>
      <w:proofErr w:type="spellStart"/>
      <w:r>
        <w:t>Umbreen</w:t>
      </w:r>
      <w:proofErr w:type="spellEnd"/>
      <w:r>
        <w:t xml:space="preserve">, Reviewing Security in South Asia, 5/7/15, </w:t>
      </w:r>
      <w:hyperlink r:id="rId31" w:history="1">
        <w:r w:rsidRPr="00300669">
          <w:rPr>
            <w:rStyle w:val="Hyperlink"/>
          </w:rPr>
          <w:t>http://pu.edu.pk/images/journal/history/PDF-FILES/1-%20Umbreen%20Javaid_v51_2.pdf</w:t>
        </w:r>
      </w:hyperlink>
      <w:r>
        <w:t>)//ET</w:t>
      </w:r>
    </w:p>
    <w:p w14:paraId="4429B279" w14:textId="77777777" w:rsidR="00335AF8" w:rsidRPr="00403354" w:rsidRDefault="00335AF8" w:rsidP="00335AF8">
      <w:pPr>
        <w:rPr>
          <w:sz w:val="16"/>
        </w:rPr>
      </w:pPr>
      <w:r w:rsidRPr="00403354">
        <w:rPr>
          <w:u w:val="single"/>
        </w:rPr>
        <w:t>On the regional and international levels,</w:t>
      </w:r>
      <w:r w:rsidRPr="00403354">
        <w:rPr>
          <w:rStyle w:val="Emphasis"/>
        </w:rPr>
        <w:t xml:space="preserve"> persistent aggression destabilizes Pakistan’s legitimate strategic interests by constructing an antagonistic regional ambiance with adjacent states</w:t>
      </w:r>
      <w:r w:rsidRPr="00403354">
        <w:rPr>
          <w:u w:val="single"/>
        </w:rPr>
        <w:t>, not only India and Afghanistan but also China and Iran</w:t>
      </w:r>
      <w:r w:rsidRPr="00403354">
        <w:rPr>
          <w:sz w:val="16"/>
        </w:rPr>
        <w:t xml:space="preserve">. Reviewing Security in South Asia 15 “Recent shifts in the global, regional and domestic environment the militants are left in a weak position, and Pakistan is determined to developing the political will to annihilate the militants and to dismantle their organizations. However, the success will require vigilant preparation, capacity-building; both local and international and, most prominently, a long term and comprehensive policy approach” (Rana &amp; </w:t>
      </w:r>
      <w:proofErr w:type="spellStart"/>
      <w:r w:rsidRPr="00403354">
        <w:rPr>
          <w:sz w:val="16"/>
        </w:rPr>
        <w:t>Sial</w:t>
      </w:r>
      <w:proofErr w:type="spellEnd"/>
      <w:r w:rsidRPr="00403354">
        <w:rPr>
          <w:sz w:val="16"/>
        </w:rPr>
        <w:t xml:space="preserve">, 2010). </w:t>
      </w:r>
      <w:r w:rsidRPr="00403354">
        <w:rPr>
          <w:rStyle w:val="Emphasis"/>
        </w:rPr>
        <w:t>U</w:t>
      </w:r>
      <w:r w:rsidRPr="00403354">
        <w:rPr>
          <w:u w:val="single"/>
        </w:rPr>
        <w:t xml:space="preserve">nited </w:t>
      </w:r>
      <w:r w:rsidRPr="00403354">
        <w:rPr>
          <w:rStyle w:val="Emphasis"/>
        </w:rPr>
        <w:t>S</w:t>
      </w:r>
      <w:r w:rsidRPr="00403354">
        <w:rPr>
          <w:u w:val="single"/>
        </w:rPr>
        <w:t xml:space="preserve">tates’ </w:t>
      </w:r>
      <w:r w:rsidRPr="00403354">
        <w:rPr>
          <w:rStyle w:val="Emphasis"/>
        </w:rPr>
        <w:t>building up India</w:t>
      </w:r>
      <w:r w:rsidRPr="00403354">
        <w:rPr>
          <w:sz w:val="16"/>
        </w:rPr>
        <w:t xml:space="preserve"> as a counterbalance to China </w:t>
      </w:r>
      <w:r w:rsidRPr="00403354">
        <w:rPr>
          <w:rStyle w:val="StyleUnderline"/>
        </w:rPr>
        <w:t xml:space="preserve">is the other factor that </w:t>
      </w:r>
      <w:r w:rsidRPr="00403354">
        <w:rPr>
          <w:rStyle w:val="Emphasis"/>
        </w:rPr>
        <w:t>can prove as subverting and destructive for the region and in fact for US global interests</w:t>
      </w:r>
      <w:r w:rsidRPr="00403354">
        <w:rPr>
          <w:sz w:val="16"/>
        </w:rPr>
        <w:t>. “Intended for pursuing an obsolete balance of power approach, American interests would be better served by a partnership with South Asia as a whole” (</w:t>
      </w:r>
      <w:proofErr w:type="spellStart"/>
      <w:r w:rsidRPr="00403354">
        <w:rPr>
          <w:sz w:val="16"/>
        </w:rPr>
        <w:t>Lodhi</w:t>
      </w:r>
      <w:proofErr w:type="spellEnd"/>
      <w:r w:rsidRPr="00403354">
        <w:rPr>
          <w:sz w:val="16"/>
        </w:rPr>
        <w:t xml:space="preserve">, 2001). </w:t>
      </w:r>
      <w:r w:rsidRPr="00403354">
        <w:rPr>
          <w:u w:val="single"/>
        </w:rPr>
        <w:t>India’s expansion in nuclear and missile arsenals hence, further complicated and exacerbated the security situation in South Asia, while subverting any effort to surround the nuclear arms race and fabricate a regional restraint regime</w:t>
      </w:r>
      <w:r w:rsidRPr="00403354">
        <w:rPr>
          <w:sz w:val="16"/>
        </w:rPr>
        <w:t xml:space="preserve">. </w:t>
      </w:r>
    </w:p>
    <w:p w14:paraId="195146E2" w14:textId="77777777" w:rsidR="00335AF8" w:rsidRPr="00DA33A7" w:rsidRDefault="00335AF8" w:rsidP="00335AF8">
      <w:pPr>
        <w:pStyle w:val="Heading4"/>
      </w:pPr>
      <w:r>
        <w:t>CP can’t solve—India’s involvement compromises security</w:t>
      </w:r>
    </w:p>
    <w:p w14:paraId="5E19086B" w14:textId="77777777" w:rsidR="00335AF8" w:rsidRDefault="00335AF8" w:rsidP="00335AF8">
      <w:proofErr w:type="spellStart"/>
      <w:r w:rsidRPr="00F566CD">
        <w:rPr>
          <w:rStyle w:val="Style13ptBold"/>
        </w:rPr>
        <w:t>Javaid</w:t>
      </w:r>
      <w:proofErr w:type="spellEnd"/>
      <w:r w:rsidRPr="00F566CD">
        <w:rPr>
          <w:rStyle w:val="Style13ptBold"/>
        </w:rPr>
        <w:t xml:space="preserve"> 15</w:t>
      </w:r>
      <w:r>
        <w:t>—Ph. D Quaid-</w:t>
      </w:r>
      <w:proofErr w:type="spellStart"/>
      <w:r>
        <w:t>i</w:t>
      </w:r>
      <w:proofErr w:type="spellEnd"/>
      <w:r>
        <w:t>-</w:t>
      </w:r>
      <w:proofErr w:type="spellStart"/>
      <w:r>
        <w:t>Azam</w:t>
      </w:r>
      <w:proofErr w:type="spellEnd"/>
      <w:r>
        <w:t xml:space="preserve"> University Islamabad, M Phil, Political Science </w:t>
      </w:r>
      <w:proofErr w:type="spellStart"/>
      <w:r>
        <w:t>Islamia</w:t>
      </w:r>
      <w:proofErr w:type="spellEnd"/>
      <w:r>
        <w:t xml:space="preserve"> University Bahawalpur, Graduate Courses in Government Harvard University, USA. M. </w:t>
      </w:r>
      <w:proofErr w:type="spellStart"/>
      <w:r>
        <w:t>Sc</w:t>
      </w:r>
      <w:proofErr w:type="spellEnd"/>
      <w:r>
        <w:t xml:space="preserve"> </w:t>
      </w:r>
      <w:proofErr w:type="spellStart"/>
      <w:r>
        <w:t>Defence</w:t>
      </w:r>
      <w:proofErr w:type="spellEnd"/>
      <w:r>
        <w:t xml:space="preserve"> &amp; Strategic Studies Quaid-</w:t>
      </w:r>
      <w:proofErr w:type="spellStart"/>
      <w:r>
        <w:t>i</w:t>
      </w:r>
      <w:proofErr w:type="spellEnd"/>
      <w:r>
        <w:t>-</w:t>
      </w:r>
      <w:proofErr w:type="spellStart"/>
      <w:r>
        <w:t>Azam</w:t>
      </w:r>
      <w:proofErr w:type="spellEnd"/>
      <w:r>
        <w:t xml:space="preserve"> University Islamabad (Dr. </w:t>
      </w:r>
      <w:proofErr w:type="spellStart"/>
      <w:r>
        <w:t>Umbreen</w:t>
      </w:r>
      <w:proofErr w:type="spellEnd"/>
      <w:r>
        <w:t xml:space="preserve">, Reviewing Security in South Asia, 5/7/15, </w:t>
      </w:r>
      <w:hyperlink r:id="rId32" w:history="1">
        <w:r w:rsidRPr="00300669">
          <w:rPr>
            <w:rStyle w:val="Hyperlink"/>
          </w:rPr>
          <w:t>http://pu.edu.pk/images/journal/history/PDF-FILES/1-%20Umbreen%20Javaid_v51_2.pdf</w:t>
        </w:r>
      </w:hyperlink>
      <w:r>
        <w:t>)//ET</w:t>
      </w:r>
    </w:p>
    <w:p w14:paraId="0164D32E" w14:textId="77777777" w:rsidR="00335AF8" w:rsidRDefault="00335AF8" w:rsidP="00335AF8">
      <w:pPr>
        <w:rPr>
          <w:rStyle w:val="Emphasis"/>
        </w:rPr>
      </w:pPr>
      <w:r w:rsidRPr="00017F73">
        <w:rPr>
          <w:sz w:val="16"/>
        </w:rPr>
        <w:t xml:space="preserve">The current domestic political scenario indicates the army civil conflict due to the increasing PML-N’s ties with India. Pakistan also claims that India is supporting the separatist elements in Baluchistan, as per my discussion with Dr. </w:t>
      </w:r>
      <w:proofErr w:type="spellStart"/>
      <w:r w:rsidRPr="00017F73">
        <w:rPr>
          <w:sz w:val="16"/>
        </w:rPr>
        <w:t>Kaleem</w:t>
      </w:r>
      <w:proofErr w:type="spellEnd"/>
      <w:r w:rsidRPr="00017F73">
        <w:rPr>
          <w:sz w:val="16"/>
        </w:rPr>
        <w:t xml:space="preserve"> </w:t>
      </w:r>
      <w:proofErr w:type="spellStart"/>
      <w:r w:rsidRPr="00017F73">
        <w:rPr>
          <w:sz w:val="16"/>
        </w:rPr>
        <w:t>Ullah</w:t>
      </w:r>
      <w:proofErr w:type="spellEnd"/>
      <w:r w:rsidRPr="00017F73">
        <w:rPr>
          <w:sz w:val="16"/>
        </w:rPr>
        <w:t xml:space="preserve"> </w:t>
      </w:r>
      <w:proofErr w:type="spellStart"/>
      <w:r w:rsidRPr="00017F73">
        <w:rPr>
          <w:sz w:val="16"/>
        </w:rPr>
        <w:t>Bareach</w:t>
      </w:r>
      <w:proofErr w:type="spellEnd"/>
      <w:r w:rsidRPr="00017F73">
        <w:rPr>
          <w:sz w:val="16"/>
        </w:rPr>
        <w:t>, a student of history and a native employ of Baluchistan University; in which he admitted the Indian involvement in Baluchistan’s insurgency. “</w:t>
      </w:r>
      <w:r w:rsidRPr="008424D6">
        <w:rPr>
          <w:u w:val="single"/>
        </w:rPr>
        <w:t xml:space="preserve">During President Karzai’s visit, Islamabad is reported to have provided proof to the Afghan President about the role of the Indian consulates in Jalalabad, </w:t>
      </w:r>
      <w:proofErr w:type="spellStart"/>
      <w:r w:rsidRPr="008424D6">
        <w:rPr>
          <w:u w:val="single"/>
        </w:rPr>
        <w:t>Kandhar</w:t>
      </w:r>
      <w:proofErr w:type="spellEnd"/>
      <w:r w:rsidRPr="008424D6">
        <w:rPr>
          <w:u w:val="single"/>
        </w:rPr>
        <w:t xml:space="preserve">, </w:t>
      </w:r>
      <w:proofErr w:type="spellStart"/>
      <w:r w:rsidRPr="008424D6">
        <w:rPr>
          <w:u w:val="single"/>
        </w:rPr>
        <w:t>Mazar</w:t>
      </w:r>
      <w:proofErr w:type="spellEnd"/>
      <w:r w:rsidRPr="008424D6">
        <w:rPr>
          <w:u w:val="single"/>
        </w:rPr>
        <w:t>-e-</w:t>
      </w:r>
      <w:proofErr w:type="spellStart"/>
      <w:r w:rsidRPr="008424D6">
        <w:rPr>
          <w:u w:val="single"/>
        </w:rPr>
        <w:t>Sharief</w:t>
      </w:r>
      <w:proofErr w:type="spellEnd"/>
      <w:r w:rsidRPr="008424D6">
        <w:rPr>
          <w:u w:val="single"/>
        </w:rPr>
        <w:t xml:space="preserve"> and Herat in fueling violence in Pakistan especially Baluchistan</w:t>
      </w:r>
      <w:r w:rsidRPr="00017F73">
        <w:rPr>
          <w:sz w:val="16"/>
        </w:rPr>
        <w:t xml:space="preserve">” (Zeb, 2006: 70). </w:t>
      </w:r>
      <w:r w:rsidRPr="008424D6">
        <w:rPr>
          <w:u w:val="single"/>
        </w:rPr>
        <w:t xml:space="preserve">Pakistan believes that India is following the strategy ‘to encircle’ and to isolate Pakistan. </w:t>
      </w:r>
      <w:r w:rsidRPr="00017F73">
        <w:rPr>
          <w:sz w:val="16"/>
        </w:rPr>
        <w:t>Therefore, “Pakistan brands Afghanistan as an enemy equated with India and undertakes a complete review of her foreign policy” (</w:t>
      </w:r>
      <w:proofErr w:type="spellStart"/>
      <w:r w:rsidRPr="00017F73">
        <w:rPr>
          <w:sz w:val="16"/>
        </w:rPr>
        <w:t>Raiphea</w:t>
      </w:r>
      <w:proofErr w:type="spellEnd"/>
      <w:r w:rsidRPr="00017F73">
        <w:rPr>
          <w:sz w:val="16"/>
        </w:rPr>
        <w:t xml:space="preserve">, 2013: 2). </w:t>
      </w:r>
      <w:r w:rsidRPr="008424D6">
        <w:rPr>
          <w:rStyle w:val="Emphasis"/>
        </w:rPr>
        <w:t>Pakistan perceives this multi-layered India Afghanistan partnership as zero sum attitudes to regional cooperation, which is ultimately leading to security dilemma.</w:t>
      </w:r>
    </w:p>
    <w:p w14:paraId="2C34D392" w14:textId="77777777" w:rsidR="00335AF8" w:rsidRDefault="00335AF8" w:rsidP="00335AF8">
      <w:pPr>
        <w:pStyle w:val="Heading4"/>
      </w:pPr>
      <w:r>
        <w:t>CP can’t solve- Pakistan and China oppose Indian influence in the region</w:t>
      </w:r>
    </w:p>
    <w:p w14:paraId="01A5542C" w14:textId="77777777" w:rsidR="00335AF8" w:rsidRPr="00F566CD" w:rsidRDefault="00335AF8" w:rsidP="00335AF8">
      <w:proofErr w:type="spellStart"/>
      <w:r w:rsidRPr="00F566CD">
        <w:rPr>
          <w:rStyle w:val="Style13ptBold"/>
        </w:rPr>
        <w:t>Javaid</w:t>
      </w:r>
      <w:proofErr w:type="spellEnd"/>
      <w:r w:rsidRPr="00F566CD">
        <w:rPr>
          <w:rStyle w:val="Style13ptBold"/>
        </w:rPr>
        <w:t xml:space="preserve"> 15</w:t>
      </w:r>
      <w:r>
        <w:t>—Ph. D Quaid-</w:t>
      </w:r>
      <w:proofErr w:type="spellStart"/>
      <w:r>
        <w:t>i</w:t>
      </w:r>
      <w:proofErr w:type="spellEnd"/>
      <w:r>
        <w:t>-</w:t>
      </w:r>
      <w:proofErr w:type="spellStart"/>
      <w:r>
        <w:t>Azam</w:t>
      </w:r>
      <w:proofErr w:type="spellEnd"/>
      <w:r>
        <w:t xml:space="preserve"> University Islamabad, M Phil, Political Science </w:t>
      </w:r>
      <w:proofErr w:type="spellStart"/>
      <w:r>
        <w:t>Islamia</w:t>
      </w:r>
      <w:proofErr w:type="spellEnd"/>
      <w:r>
        <w:t xml:space="preserve"> University Bahawalpur, Graduate Courses in Government Harvard University, USA. M. </w:t>
      </w:r>
      <w:proofErr w:type="spellStart"/>
      <w:r>
        <w:t>Sc</w:t>
      </w:r>
      <w:proofErr w:type="spellEnd"/>
      <w:r>
        <w:t xml:space="preserve"> </w:t>
      </w:r>
      <w:proofErr w:type="spellStart"/>
      <w:r>
        <w:t>Defence</w:t>
      </w:r>
      <w:proofErr w:type="spellEnd"/>
      <w:r>
        <w:t xml:space="preserve"> &amp; Strategic Studies Quaid-</w:t>
      </w:r>
      <w:proofErr w:type="spellStart"/>
      <w:r>
        <w:t>i</w:t>
      </w:r>
      <w:proofErr w:type="spellEnd"/>
      <w:r>
        <w:t>-</w:t>
      </w:r>
      <w:proofErr w:type="spellStart"/>
      <w:r>
        <w:t>Azam</w:t>
      </w:r>
      <w:proofErr w:type="spellEnd"/>
      <w:r>
        <w:t xml:space="preserve"> University Islamabad (Dr. </w:t>
      </w:r>
      <w:proofErr w:type="spellStart"/>
      <w:r>
        <w:t>Umbreen</w:t>
      </w:r>
      <w:proofErr w:type="spellEnd"/>
      <w:r>
        <w:t xml:space="preserve">, Reviewing Security in South Asia, 5/7/15, </w:t>
      </w:r>
      <w:hyperlink r:id="rId33" w:history="1">
        <w:r w:rsidRPr="00300669">
          <w:rPr>
            <w:rStyle w:val="Hyperlink"/>
          </w:rPr>
          <w:t>http://pu.edu.pk/images/journal/history/PDF-FILES/1-%20Umbreen%20Javaid_v51_2.pdf</w:t>
        </w:r>
      </w:hyperlink>
      <w:r>
        <w:t>)//ET</w:t>
      </w:r>
    </w:p>
    <w:p w14:paraId="3E9ABE14" w14:textId="77777777" w:rsidR="00335AF8" w:rsidRDefault="00335AF8" w:rsidP="00335AF8">
      <w:pPr>
        <w:rPr>
          <w:sz w:val="16"/>
        </w:rPr>
      </w:pPr>
      <w:r w:rsidRPr="00017F73">
        <w:rPr>
          <w:u w:val="single"/>
        </w:rPr>
        <w:t xml:space="preserve">India and Pakistan are considered on the </w:t>
      </w:r>
      <w:r w:rsidRPr="00017F73">
        <w:rPr>
          <w:rStyle w:val="Emphasis"/>
        </w:rPr>
        <w:t>zero-sum position</w:t>
      </w:r>
      <w:r w:rsidRPr="00017F73">
        <w:rPr>
          <w:u w:val="single"/>
        </w:rPr>
        <w:t xml:space="preserve"> that gain of one is the loss of other.</w:t>
      </w:r>
      <w:r w:rsidRPr="00017F73">
        <w:rPr>
          <w:sz w:val="16"/>
        </w:rPr>
        <w:t xml:space="preserve"> </w:t>
      </w:r>
      <w:r w:rsidRPr="00017F73">
        <w:rPr>
          <w:u w:val="single"/>
        </w:rPr>
        <w:t>Their antagonistic approach has undermined the domestic security in the subcontinent</w:t>
      </w:r>
      <w:r w:rsidRPr="00017F73">
        <w:rPr>
          <w:sz w:val="16"/>
        </w:rPr>
        <w:t xml:space="preserve">. The interstate conflict between them appeared as the core issue of the regional security complex. The India-Pakistan rivalry continued to burn around three long standing issues, 1) Kashmir, 2) Communal and religious issues, and 3) Military rivalry, escalated by the increasing nuclear weapon and missile capabilities of both sides. Pakistan feared the Indian hegemonic design. However, </w:t>
      </w:r>
      <w:r w:rsidRPr="00017F73">
        <w:rPr>
          <w:rStyle w:val="Emphasis"/>
        </w:rPr>
        <w:t>Pakistan’s internal strength and stability are keys to security</w:t>
      </w:r>
      <w:r w:rsidRPr="00017F73">
        <w:rPr>
          <w:u w:val="single"/>
        </w:rPr>
        <w:t>.</w:t>
      </w:r>
      <w:r w:rsidRPr="00017F73">
        <w:rPr>
          <w:sz w:val="16"/>
        </w:rPr>
        <w:t xml:space="preserve"> Pakistan’s own weaknesses are due to political instability, lack of visionary leadership, fragile economy, unfair autonomy of army and agencies, religious and identity issues, the excessive autonomy of army and agencies, low degree of empirical sovereignty, and lack of socio-political cohesion in the society. Although, Pakistan acquired the status of nuclear power in 1998 and gained the status of bipolarity in the region. The internal faults and disunity often exploited by external threats as United States, Soviets and India. While India is possessing five essential elements through which she sustains, are the rich traditions and history, viable democracy, supporting economic factors, the secular federative lines for the pluralist nature of society, and Nehru’s charismatic leadership. Nehru has a profound shadow on the Indian policies; he has been followed as the father of the Nation. He emphasized that, “The basic factor in defense is the industrial growth of the economy, and all the armies in the world without an industrial background cannot function” (Sharma, 2002). They emphasized on the technical and industrial growth. By 1977 India acquired both economic and military </w:t>
      </w:r>
      <w:proofErr w:type="spellStart"/>
      <w:r w:rsidRPr="00017F73">
        <w:rPr>
          <w:sz w:val="16"/>
        </w:rPr>
        <w:t>selfsufficiency</w:t>
      </w:r>
      <w:proofErr w:type="spellEnd"/>
      <w:r w:rsidRPr="00017F73">
        <w:rPr>
          <w:sz w:val="16"/>
        </w:rPr>
        <w:t xml:space="preserve">; India became the world’s third largest standing army, fifth largest air force, eight largest </w:t>
      </w:r>
      <w:proofErr w:type="gramStart"/>
      <w:r w:rsidRPr="00017F73">
        <w:rPr>
          <w:sz w:val="16"/>
        </w:rPr>
        <w:t>navy</w:t>
      </w:r>
      <w:proofErr w:type="gramEnd"/>
      <w:r w:rsidRPr="00017F73">
        <w:rPr>
          <w:sz w:val="16"/>
        </w:rPr>
        <w:t xml:space="preserve"> with the status of the first nuclear power in the region. Although, India possesses some internal </w:t>
      </w:r>
      <w:proofErr w:type="spellStart"/>
      <w:r w:rsidRPr="00017F73">
        <w:rPr>
          <w:sz w:val="16"/>
        </w:rPr>
        <w:t>separative</w:t>
      </w:r>
      <w:proofErr w:type="spellEnd"/>
      <w:r w:rsidRPr="00017F73">
        <w:rPr>
          <w:sz w:val="16"/>
        </w:rPr>
        <w:t xml:space="preserve"> factors due to its multiethnic diversity, nevertheless, its process of democratization is supporting the structure. </w:t>
      </w:r>
      <w:r w:rsidRPr="00017F73">
        <w:rPr>
          <w:u w:val="single"/>
        </w:rPr>
        <w:t>Indian Prime Minister’s recent visit to China also exposes Indian quest for super regional dominance, its adversative approach of soft power image</w:t>
      </w:r>
      <w:r w:rsidRPr="00017F73">
        <w:rPr>
          <w:sz w:val="16"/>
        </w:rPr>
        <w:t xml:space="preserve">. </w:t>
      </w:r>
      <w:r w:rsidRPr="00017F73">
        <w:rPr>
          <w:u w:val="single"/>
        </w:rPr>
        <w:t>India is strategically moving to encounter Pak-China economic corridor and Pakistan in this environment should bring its own house in-order</w:t>
      </w:r>
      <w:r w:rsidRPr="00017F73">
        <w:rPr>
          <w:sz w:val="16"/>
        </w:rPr>
        <w:t>.</w:t>
      </w:r>
      <w:r w:rsidRPr="00017F73">
        <w:rPr>
          <w:rStyle w:val="Emphasis"/>
        </w:rPr>
        <w:t xml:space="preserve"> India’s dream to access Central Asia through Afghanistan is undermined by Pak-China economic corridor. Pakistan</w:t>
      </w:r>
      <w:r>
        <w:rPr>
          <w:rStyle w:val="Emphasis"/>
        </w:rPr>
        <w:t xml:space="preserve"> </w:t>
      </w:r>
      <w:r w:rsidRPr="00017F73">
        <w:rPr>
          <w:rStyle w:val="Emphasis"/>
        </w:rPr>
        <w:t>China agreements include the up gradation of economy, military and security</w:t>
      </w:r>
      <w:r w:rsidRPr="00017F73">
        <w:rPr>
          <w:sz w:val="16"/>
        </w:rPr>
        <w:t xml:space="preserve">. </w:t>
      </w:r>
    </w:p>
    <w:p w14:paraId="6FC5A35A" w14:textId="77777777" w:rsidR="00335AF8" w:rsidRDefault="00335AF8" w:rsidP="00335AF8">
      <w:pPr>
        <w:pStyle w:val="Heading4"/>
      </w:pPr>
      <w:r>
        <w:t>India fosters instability in the region—pushes Pakistan to support the Taliban</w:t>
      </w:r>
    </w:p>
    <w:p w14:paraId="0C189614" w14:textId="77777777" w:rsidR="00335AF8" w:rsidRDefault="00335AF8" w:rsidP="00335AF8">
      <w:proofErr w:type="spellStart"/>
      <w:r w:rsidRPr="00F566CD">
        <w:rPr>
          <w:rStyle w:val="Style13ptBold"/>
        </w:rPr>
        <w:t>Javaid</w:t>
      </w:r>
      <w:proofErr w:type="spellEnd"/>
      <w:r w:rsidRPr="00F566CD">
        <w:rPr>
          <w:rStyle w:val="Style13ptBold"/>
        </w:rPr>
        <w:t xml:space="preserve"> 15</w:t>
      </w:r>
      <w:r>
        <w:t>—Ph. D Quaid-</w:t>
      </w:r>
      <w:proofErr w:type="spellStart"/>
      <w:r>
        <w:t>i</w:t>
      </w:r>
      <w:proofErr w:type="spellEnd"/>
      <w:r>
        <w:t>-</w:t>
      </w:r>
      <w:proofErr w:type="spellStart"/>
      <w:r>
        <w:t>Azam</w:t>
      </w:r>
      <w:proofErr w:type="spellEnd"/>
      <w:r>
        <w:t xml:space="preserve"> University Islamabad, M Phil, Political Science </w:t>
      </w:r>
      <w:proofErr w:type="spellStart"/>
      <w:r>
        <w:t>Islamia</w:t>
      </w:r>
      <w:proofErr w:type="spellEnd"/>
      <w:r>
        <w:t xml:space="preserve"> University Bahawalpur, Graduate Courses in Government Harvard University, USA. M. </w:t>
      </w:r>
      <w:proofErr w:type="spellStart"/>
      <w:r>
        <w:t>Sc</w:t>
      </w:r>
      <w:proofErr w:type="spellEnd"/>
      <w:r>
        <w:t xml:space="preserve"> </w:t>
      </w:r>
      <w:proofErr w:type="spellStart"/>
      <w:r>
        <w:t>Defence</w:t>
      </w:r>
      <w:proofErr w:type="spellEnd"/>
      <w:r>
        <w:t xml:space="preserve"> &amp; Strategic Studies Quaid-</w:t>
      </w:r>
      <w:proofErr w:type="spellStart"/>
      <w:r>
        <w:t>i</w:t>
      </w:r>
      <w:proofErr w:type="spellEnd"/>
      <w:r>
        <w:t>-</w:t>
      </w:r>
      <w:proofErr w:type="spellStart"/>
      <w:r>
        <w:t>Azam</w:t>
      </w:r>
      <w:proofErr w:type="spellEnd"/>
      <w:r>
        <w:t xml:space="preserve"> University Islamabad (Dr. </w:t>
      </w:r>
      <w:proofErr w:type="spellStart"/>
      <w:r>
        <w:t>Umbreen</w:t>
      </w:r>
      <w:proofErr w:type="spellEnd"/>
      <w:r>
        <w:t xml:space="preserve">, Reviewing Security in South Asia, 5/7/15, </w:t>
      </w:r>
      <w:hyperlink r:id="rId34" w:history="1">
        <w:r w:rsidRPr="00300669">
          <w:rPr>
            <w:rStyle w:val="Hyperlink"/>
          </w:rPr>
          <w:t>http://pu.edu.pk/images/journal/history/PDF-FILES/1-%20Umbreen%20Javaid_v51_2.pdf)//ET</w:t>
        </w:r>
      </w:hyperlink>
    </w:p>
    <w:p w14:paraId="264243C6" w14:textId="77777777" w:rsidR="00335AF8" w:rsidRDefault="00335AF8" w:rsidP="00335AF8">
      <w:pPr>
        <w:rPr>
          <w:sz w:val="16"/>
        </w:rPr>
      </w:pPr>
      <w:r w:rsidRPr="00BC4ADA">
        <w:rPr>
          <w:u w:val="single"/>
        </w:rPr>
        <w:t xml:space="preserve">The quest of might by one country over its adjoining states is a basis for instability and insecurity. </w:t>
      </w:r>
      <w:r w:rsidRPr="00BC4ADA">
        <w:rPr>
          <w:rStyle w:val="Emphasis"/>
        </w:rPr>
        <w:t>India’s hegemonic designs in the region and her insecure tiny bordering states are one of the reasons for security issues in South Asia</w:t>
      </w:r>
      <w:r w:rsidRPr="00CD76F1">
        <w:rPr>
          <w:sz w:val="16"/>
        </w:rPr>
        <w:t xml:space="preserve">. In post Cold War scenario the changing trends in the regional security structure of South Asia paved the way for many constructive dimensions and Confidence Building Measures between India and the peripheral smaller states. A change has been felt in the strategic security mapping of India, Afghanistan and Pakistan. India, which naturally inheres the hegemonic right in South Asia, changed its policy from defensive to proactive. Since 1990, India is willing to make unilateral concessions in bilateral conflicts and in economic cooperation that led to security cooperation in the region. In an interview with Dr. Hassan </w:t>
      </w:r>
      <w:proofErr w:type="spellStart"/>
      <w:r w:rsidRPr="00CD76F1">
        <w:rPr>
          <w:sz w:val="16"/>
        </w:rPr>
        <w:t>Askari</w:t>
      </w:r>
      <w:proofErr w:type="spellEnd"/>
      <w:r w:rsidRPr="00CD76F1">
        <w:rPr>
          <w:sz w:val="16"/>
        </w:rPr>
        <w:t xml:space="preserve"> Rizvi, on the Indian regional policy, </w:t>
      </w:r>
      <w:proofErr w:type="spellStart"/>
      <w:r w:rsidRPr="00CD76F1">
        <w:rPr>
          <w:sz w:val="16"/>
        </w:rPr>
        <w:t>Dr.Rizvi</w:t>
      </w:r>
      <w:proofErr w:type="spellEnd"/>
      <w:r w:rsidRPr="00CD76F1">
        <w:rPr>
          <w:sz w:val="16"/>
        </w:rPr>
        <w:t xml:space="preserve"> was of the view that India was following the cooperative security policy in the region. Analytically it is pursuing her security interests through cooperation in the region (</w:t>
      </w:r>
      <w:proofErr w:type="spellStart"/>
      <w:r w:rsidRPr="00CD76F1">
        <w:rPr>
          <w:sz w:val="16"/>
        </w:rPr>
        <w:t>Wanger</w:t>
      </w:r>
      <w:proofErr w:type="spellEnd"/>
      <w:r w:rsidRPr="00CD76F1">
        <w:rPr>
          <w:sz w:val="16"/>
        </w:rPr>
        <w:t>, 2014: 5). However, the opted proactive strategy of India opened the doors for the smaller states in South Asia as Afghanistan. Although Afghanistan was never considered to be a part of South Asia, it was termed with status of buffer state between South Asia and Central Asia. Nonetheless, the regional politics and the security conflicts between India and Pakistan made the way for Afghanistan to be part of SAARC and also activated its presence in the regional politics. Although, “India claims longstanding historical, cultural and civilizational links with Afghanistan”(Price, 2013: 1), but initially U.S and Pakistan were worried about the Indian involvement in Afghanistan however later the U.S. policy observed a shift and supported India’s penetration in Afghanistan. “The events of September 11, 2001, changed South Asia’s security calculus in unexpected ways. Transnational threats to U.S. security, particularly in Pakistan and Central Asia, brought U.S. military presence nearer to India” (</w:t>
      </w:r>
      <w:proofErr w:type="spellStart"/>
      <w:r w:rsidRPr="00CD76F1">
        <w:rPr>
          <w:sz w:val="16"/>
        </w:rPr>
        <w:t>Raghvan</w:t>
      </w:r>
      <w:proofErr w:type="spellEnd"/>
      <w:r w:rsidRPr="00CD76F1">
        <w:rPr>
          <w:sz w:val="16"/>
        </w:rPr>
        <w:t xml:space="preserve">, 2004: 148). The change in the U.S. policy was due to Pakistan’s </w:t>
      </w:r>
      <w:proofErr w:type="spellStart"/>
      <w:r w:rsidRPr="00CD76F1">
        <w:rPr>
          <w:sz w:val="16"/>
        </w:rPr>
        <w:t>proTaliban</w:t>
      </w:r>
      <w:proofErr w:type="spellEnd"/>
      <w:r w:rsidRPr="00CD76F1">
        <w:rPr>
          <w:sz w:val="16"/>
        </w:rPr>
        <w:t xml:space="preserve"> attitude; </w:t>
      </w:r>
      <w:r w:rsidRPr="00BC4ADA">
        <w:rPr>
          <w:u w:val="single"/>
        </w:rPr>
        <w:t>Pakistan’s strategy is with perception that only Taliban’s support can encounter India’s penetration in the region</w:t>
      </w:r>
      <w:r w:rsidRPr="00CD76F1">
        <w:rPr>
          <w:sz w:val="16"/>
        </w:rPr>
        <w:t>. “The JRSP, Vol. 51, No. 2, July-December, 2014 8 U.S led war on terrorism has affected Pakistan as much as Afghanistan but Pakistan presents even tougher challenges to US security policy” (</w:t>
      </w:r>
      <w:proofErr w:type="spellStart"/>
      <w:r w:rsidRPr="00CD76F1">
        <w:rPr>
          <w:sz w:val="16"/>
        </w:rPr>
        <w:t>Nayak</w:t>
      </w:r>
      <w:proofErr w:type="spellEnd"/>
      <w:r w:rsidRPr="00CD76F1">
        <w:rPr>
          <w:sz w:val="16"/>
        </w:rPr>
        <w:t>, 2005: 4). The main driver of the Indian policy has been shifted from anti-Pakistan to pro-Afghanistan to encounter Pakistan’s nonconventional methods. “India’s political and military leadership began espousing a theory of limited war in a nuclear environment by which India could retaliate directly to Pakistan and would morally be justified” (</w:t>
      </w:r>
      <w:proofErr w:type="spellStart"/>
      <w:r w:rsidRPr="00CD76F1">
        <w:rPr>
          <w:sz w:val="16"/>
        </w:rPr>
        <w:t>Raghvan</w:t>
      </w:r>
      <w:proofErr w:type="spellEnd"/>
      <w:r w:rsidRPr="00CD76F1">
        <w:rPr>
          <w:sz w:val="16"/>
        </w:rPr>
        <w:t xml:space="preserve">, 2004: 150). </w:t>
      </w:r>
      <w:r w:rsidRPr="00BC4ADA">
        <w:rPr>
          <w:u w:val="single"/>
        </w:rPr>
        <w:t>Afghanistan is perceived as mean to</w:t>
      </w:r>
      <w:r w:rsidRPr="00CD76F1">
        <w:rPr>
          <w:sz w:val="16"/>
        </w:rPr>
        <w:t xml:space="preserve"> 1) </w:t>
      </w:r>
      <w:r w:rsidRPr="00BC4ADA">
        <w:rPr>
          <w:u w:val="single"/>
        </w:rPr>
        <w:t>encircle and isolate Pakistan</w:t>
      </w:r>
      <w:r w:rsidRPr="00CD76F1">
        <w:rPr>
          <w:sz w:val="16"/>
        </w:rPr>
        <w:t>, 2</w:t>
      </w:r>
      <w:r w:rsidRPr="00BC4ADA">
        <w:rPr>
          <w:u w:val="single"/>
        </w:rPr>
        <w:t>) to encounter the non-conventional attacking methods of Pakistan</w:t>
      </w:r>
      <w:r w:rsidRPr="00CD76F1">
        <w:rPr>
          <w:sz w:val="16"/>
        </w:rPr>
        <w:t xml:space="preserve">, 3) </w:t>
      </w:r>
      <w:r w:rsidRPr="00BC4ADA">
        <w:rPr>
          <w:u w:val="single"/>
        </w:rPr>
        <w:t>to put an end to the strategic depth of Pakistan in Afghanistan</w:t>
      </w:r>
      <w:r w:rsidRPr="00CD76F1">
        <w:rPr>
          <w:sz w:val="16"/>
        </w:rPr>
        <w:t xml:space="preserve">, 4) </w:t>
      </w:r>
      <w:r w:rsidRPr="00BC4ADA">
        <w:rPr>
          <w:u w:val="single"/>
        </w:rPr>
        <w:t>to approach Central Asian market through Afghanistan, and finally to restrict China’s expansion in South and Central Asia</w:t>
      </w:r>
      <w:r w:rsidRPr="00CD76F1">
        <w:rPr>
          <w:sz w:val="16"/>
        </w:rPr>
        <w:t xml:space="preserve">. </w:t>
      </w:r>
      <w:r w:rsidRPr="00BC4ADA">
        <w:rPr>
          <w:rStyle w:val="Emphasis"/>
        </w:rPr>
        <w:t>Pakistan is really anxious due to the Indian involvement in Afghanistan</w:t>
      </w:r>
      <w:r w:rsidRPr="00CD76F1">
        <w:rPr>
          <w:sz w:val="16"/>
        </w:rPr>
        <w:t xml:space="preserve"> </w:t>
      </w:r>
      <w:r w:rsidRPr="00BC4ADA">
        <w:rPr>
          <w:u w:val="single"/>
        </w:rPr>
        <w:t>and because of this involvement Pakistan is losing its previous ‘strategic depth’ policy</w:t>
      </w:r>
      <w:r w:rsidRPr="00CD76F1">
        <w:rPr>
          <w:sz w:val="16"/>
        </w:rPr>
        <w:t xml:space="preserve">. </w:t>
      </w:r>
      <w:r w:rsidRPr="00BC4ADA">
        <w:rPr>
          <w:u w:val="single"/>
        </w:rPr>
        <w:t>“</w:t>
      </w:r>
      <w:r w:rsidRPr="00BC4ADA">
        <w:rPr>
          <w:rStyle w:val="Emphasis"/>
        </w:rPr>
        <w:t>India’s</w:t>
      </w:r>
      <w:r w:rsidRPr="00CD76F1">
        <w:rPr>
          <w:sz w:val="16"/>
        </w:rPr>
        <w:t xml:space="preserve"> early </w:t>
      </w:r>
      <w:r w:rsidRPr="00BC4ADA">
        <w:rPr>
          <w:rStyle w:val="Emphasis"/>
        </w:rPr>
        <w:t>engagement with</w:t>
      </w:r>
      <w:r w:rsidRPr="00CD76F1">
        <w:rPr>
          <w:sz w:val="16"/>
        </w:rPr>
        <w:t xml:space="preserve"> </w:t>
      </w:r>
      <w:proofErr w:type="spellStart"/>
      <w:r w:rsidRPr="00CD76F1">
        <w:rPr>
          <w:sz w:val="16"/>
        </w:rPr>
        <w:t>postTaliban</w:t>
      </w:r>
      <w:proofErr w:type="spellEnd"/>
      <w:r w:rsidRPr="00CD76F1">
        <w:rPr>
          <w:sz w:val="16"/>
        </w:rPr>
        <w:t xml:space="preserve"> </w:t>
      </w:r>
      <w:r w:rsidRPr="00BC4ADA">
        <w:rPr>
          <w:rStyle w:val="Emphasis"/>
        </w:rPr>
        <w:t>Afghanistan was considered</w:t>
      </w:r>
      <w:r w:rsidRPr="00CD76F1">
        <w:rPr>
          <w:sz w:val="16"/>
        </w:rPr>
        <w:t xml:space="preserve"> </w:t>
      </w:r>
      <w:r w:rsidRPr="00BC4ADA">
        <w:rPr>
          <w:u w:val="single"/>
        </w:rPr>
        <w:t>by U</w:t>
      </w:r>
      <w:r w:rsidRPr="00CD76F1">
        <w:rPr>
          <w:sz w:val="16"/>
        </w:rPr>
        <w:t xml:space="preserve">nited </w:t>
      </w:r>
      <w:r w:rsidRPr="00BC4ADA">
        <w:rPr>
          <w:u w:val="single"/>
        </w:rPr>
        <w:t>S</w:t>
      </w:r>
      <w:r w:rsidRPr="00CD76F1">
        <w:rPr>
          <w:sz w:val="16"/>
        </w:rPr>
        <w:t xml:space="preserve">tates, </w:t>
      </w:r>
      <w:r w:rsidRPr="00BC4ADA">
        <w:rPr>
          <w:rStyle w:val="Emphasis"/>
        </w:rPr>
        <w:t>Pakistan and Afghan government to be a strategy to undermine Pakistan</w:t>
      </w:r>
      <w:r w:rsidRPr="00CD76F1">
        <w:rPr>
          <w:sz w:val="16"/>
        </w:rPr>
        <w:t xml:space="preserve">”(Price, 2013: 1). The Indian policy pressurizes Pakistan; to disassociate itself from Taliban and change its policy towards Kashmir in order to sustain its regional commitments. Pakistan’s response tangled between the military and the civil leadership. In 2011 India and Afghanistan signed the </w:t>
      </w:r>
      <w:r w:rsidRPr="00BC4ADA">
        <w:rPr>
          <w:u w:val="single"/>
        </w:rPr>
        <w:t>India-Afghanistan Strategic Partnership</w:t>
      </w:r>
      <w:r w:rsidRPr="00CD76F1">
        <w:rPr>
          <w:sz w:val="16"/>
        </w:rPr>
        <w:t xml:space="preserve"> to reconstruct and stabilize the war-torn nation. It is considered as the first ever-formal agreement to reconstruct Afghanistan. The agreement covers security cooperation, trade and economic ties, as well as social and cultural exchange. The </w:t>
      </w:r>
      <w:r w:rsidRPr="00BC4ADA">
        <w:rPr>
          <w:u w:val="single"/>
        </w:rPr>
        <w:t>agreement came at the time of severely tense relations between Afghanistan and Pakistan, which enhanced Pakistan’s security concerns. “It has added a new dimension to the ongoing turmoil in the somewhat unpredictable relationship between India and Pakistan as also has aggravated tension between Afghanistan and Pakistan</w:t>
      </w:r>
      <w:r w:rsidRPr="00CD76F1">
        <w:rPr>
          <w:sz w:val="16"/>
        </w:rPr>
        <w:t>” (</w:t>
      </w:r>
      <w:proofErr w:type="spellStart"/>
      <w:r w:rsidRPr="00CD76F1">
        <w:rPr>
          <w:sz w:val="16"/>
        </w:rPr>
        <w:t>Raiphea</w:t>
      </w:r>
      <w:proofErr w:type="spellEnd"/>
      <w:r w:rsidRPr="00CD76F1">
        <w:rPr>
          <w:sz w:val="16"/>
        </w:rPr>
        <w:t xml:space="preserve">, 2013: 1). The former president of Afghanistan Hamid Karzai kept on clarifying that India was their friend and Pakistan is their brother, but his sugarcoated words couldn’t enhance the factual situation among the three states. The frontier clashes have prompted mutiny and nationalist movements in the past with its immediate neighbors on Pakistan’s eastern and western frontiers dating flipside in 1947. Pakistan’s frontier Reviewing Security in South Asia 9 quarrels with Afghanistan over the extremely contentious Durand Line and with India over the LoC separating Kashmir are the major weakening aspects in the South Asian regional security. </w:t>
      </w:r>
      <w:r w:rsidRPr="00BC4ADA">
        <w:rPr>
          <w:rStyle w:val="Emphasis"/>
        </w:rPr>
        <w:t>India’s involvement in Afghanistan is a matter of especial concern for Pakistan</w:t>
      </w:r>
      <w:r w:rsidRPr="00CD76F1">
        <w:rPr>
          <w:sz w:val="16"/>
        </w:rPr>
        <w:t xml:space="preserve">. </w:t>
      </w:r>
      <w:r w:rsidRPr="00BC4ADA">
        <w:rPr>
          <w:rStyle w:val="Emphasis"/>
        </w:rPr>
        <w:t xml:space="preserve">The current India-Afghan relations, India’s economic and </w:t>
      </w:r>
      <w:proofErr w:type="spellStart"/>
      <w:r w:rsidRPr="00BC4ADA">
        <w:rPr>
          <w:rStyle w:val="Emphasis"/>
        </w:rPr>
        <w:t>defence</w:t>
      </w:r>
      <w:proofErr w:type="spellEnd"/>
      <w:r w:rsidRPr="00BC4ADA">
        <w:rPr>
          <w:rStyle w:val="Emphasis"/>
        </w:rPr>
        <w:t xml:space="preserve"> help to rehabilitate Afghanistan has prompted fear to Pakistan that India will use her alliance with Afghanistan to destabilize Pakistan</w:t>
      </w:r>
      <w:r w:rsidRPr="00CD76F1">
        <w:rPr>
          <w:sz w:val="16"/>
        </w:rPr>
        <w:t xml:space="preserve">. But unlike the former president </w:t>
      </w:r>
      <w:proofErr w:type="spellStart"/>
      <w:r w:rsidRPr="00CD76F1">
        <w:rPr>
          <w:sz w:val="16"/>
        </w:rPr>
        <w:t>Karazai</w:t>
      </w:r>
      <w:proofErr w:type="spellEnd"/>
      <w:r w:rsidRPr="00CD76F1">
        <w:rPr>
          <w:sz w:val="16"/>
        </w:rPr>
        <w:t xml:space="preserve">, the new president of Afghanistan Ashraf Ghani’s policy towards Pakistan is neutral. </w:t>
      </w:r>
      <w:r w:rsidRPr="00BC4ADA">
        <w:rPr>
          <w:rStyle w:val="Emphasis"/>
        </w:rPr>
        <w:t>The Indian hegemonic disregard and insecurity have been felt by the small states in the South Asian region.</w:t>
      </w:r>
      <w:r w:rsidRPr="00CD76F1">
        <w:rPr>
          <w:sz w:val="16"/>
        </w:rPr>
        <w:t xml:space="preserve"> Many regional disputes could not cater to pave the way for sound security purposes, because of the sustained bi-lateral issues that included India as the second party, such as Kashmir dispute with Pakistan, water dispute with Bangladesh, Tamil issue with Sri Lanka, trade and transit between India and Nepal, and Maldives, stance as no acceptances for Sikkim as a part of the Indian Union. </w:t>
      </w:r>
      <w:r w:rsidRPr="00BC4ADA">
        <w:rPr>
          <w:u w:val="single"/>
        </w:rPr>
        <w:t>India possesses paranoiac hegemony over the small states in South Asia,</w:t>
      </w:r>
      <w:r w:rsidRPr="00CD76F1">
        <w:rPr>
          <w:sz w:val="16"/>
        </w:rPr>
        <w:t xml:space="preserve"> all the disputes centered within the anti-Indian sentiments among the member countries; although, India has claimed many times that it is not a predatory country but it never succeeded in building up the trust and security confidence among the SAARC countries. The late phenomenon of SAARC was a response to the actual adverse political scenario in the region, Bangladesh desired SAARC as security guarantee against India and many more perspectives were added for the economic advancement of the poor region due to the internal insecurity and ethnic issues, seeking interregional relations and synchronization. (Kamal, 2013) </w:t>
      </w:r>
    </w:p>
    <w:p w14:paraId="572ED9D8" w14:textId="77777777" w:rsidR="00335AF8" w:rsidRPr="00335AF8" w:rsidRDefault="00335AF8" w:rsidP="00335AF8"/>
    <w:p w14:paraId="3B682848" w14:textId="77777777" w:rsidR="003A5E00" w:rsidRPr="003A5E00" w:rsidRDefault="003A5E00" w:rsidP="003A5E00"/>
    <w:sectPr w:rsidR="003A5E00" w:rsidRPr="003A5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Georgia">
    <w:panose1 w:val="02040502050405020303"/>
    <w:charset w:val="00"/>
    <w:family w:val="auto"/>
    <w:pitch w:val="variable"/>
    <w:sig w:usb0="00000287" w:usb1="00000000" w:usb2="00000000" w:usb3="00000000" w:csb0="0000009F" w:csb1="00000000"/>
  </w:font>
  <w:font w:name="univers-bold">
    <w:altName w:val="Times New Roman"/>
    <w:panose1 w:val="00000000000000000000"/>
    <w:charset w:val="00"/>
    <w:family w:val="roman"/>
    <w:notTrueType/>
    <w:pitch w:val="default"/>
  </w:font>
  <w:font w:name="Verdana">
    <w:panose1 w:val="020B0604030504040204"/>
    <w:charset w:val="00"/>
    <w:family w:val="auto"/>
    <w:pitch w:val="variable"/>
    <w:sig w:usb0="A10006FF" w:usb1="4000205B" w:usb2="00000010" w:usb3="00000000" w:csb0="0000019F" w:csb1="00000000"/>
  </w:font>
  <w:font w:name="Calibri Light">
    <w:panose1 w:val="020F0302020204030204"/>
    <w:charset w:val="00"/>
    <w:family w:val="auto"/>
    <w:pitch w:val="variable"/>
    <w:sig w:usb0="A00002EF" w:usb1="4000207B" w:usb2="00000000" w:usb3="00000000" w:csb0="0000009F" w:csb1="00000000"/>
  </w:font>
  <w:font w:name="ArialMT">
    <w:altName w:val="Arial"/>
    <w:panose1 w:val="00000000000000000000"/>
    <w:charset w:val="00"/>
    <w:family w:val="swiss"/>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7F313C1C"/>
    <w:multiLevelType w:val="hybridMultilevel"/>
    <w:tmpl w:val="BF5849AC"/>
    <w:lvl w:ilvl="0" w:tplc="AA3A0C9A">
      <w:start w:val="3"/>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5"/>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1E0F65"/>
    <w:rsid w:val="000139A3"/>
    <w:rsid w:val="00061D8F"/>
    <w:rsid w:val="00075D39"/>
    <w:rsid w:val="000A2D86"/>
    <w:rsid w:val="000D1100"/>
    <w:rsid w:val="00100833"/>
    <w:rsid w:val="00104529"/>
    <w:rsid w:val="00105942"/>
    <w:rsid w:val="00107396"/>
    <w:rsid w:val="00144A4C"/>
    <w:rsid w:val="00157963"/>
    <w:rsid w:val="00167662"/>
    <w:rsid w:val="00176AB0"/>
    <w:rsid w:val="00177B7D"/>
    <w:rsid w:val="0018322D"/>
    <w:rsid w:val="001B5776"/>
    <w:rsid w:val="001E0F65"/>
    <w:rsid w:val="001E527A"/>
    <w:rsid w:val="001F78CE"/>
    <w:rsid w:val="00213011"/>
    <w:rsid w:val="00243AEB"/>
    <w:rsid w:val="00243CBB"/>
    <w:rsid w:val="00251FC7"/>
    <w:rsid w:val="00263B79"/>
    <w:rsid w:val="00264D0F"/>
    <w:rsid w:val="002855A7"/>
    <w:rsid w:val="002879E7"/>
    <w:rsid w:val="002B146A"/>
    <w:rsid w:val="002B5E17"/>
    <w:rsid w:val="002F5660"/>
    <w:rsid w:val="00315690"/>
    <w:rsid w:val="00316B75"/>
    <w:rsid w:val="00325646"/>
    <w:rsid w:val="00335AF8"/>
    <w:rsid w:val="003460F2"/>
    <w:rsid w:val="00376D8D"/>
    <w:rsid w:val="0038158C"/>
    <w:rsid w:val="003902BA"/>
    <w:rsid w:val="003A09E2"/>
    <w:rsid w:val="003A5E00"/>
    <w:rsid w:val="003C6B83"/>
    <w:rsid w:val="00407037"/>
    <w:rsid w:val="004605D6"/>
    <w:rsid w:val="00480BE8"/>
    <w:rsid w:val="004B505C"/>
    <w:rsid w:val="004C60E8"/>
    <w:rsid w:val="004E3579"/>
    <w:rsid w:val="004E728B"/>
    <w:rsid w:val="004F39E0"/>
    <w:rsid w:val="00537BD5"/>
    <w:rsid w:val="0057268A"/>
    <w:rsid w:val="00580FE9"/>
    <w:rsid w:val="00581520"/>
    <w:rsid w:val="005B5821"/>
    <w:rsid w:val="005D2912"/>
    <w:rsid w:val="006065BD"/>
    <w:rsid w:val="00644D8C"/>
    <w:rsid w:val="00645FA9"/>
    <w:rsid w:val="00647866"/>
    <w:rsid w:val="00665003"/>
    <w:rsid w:val="006A2AD0"/>
    <w:rsid w:val="006C2375"/>
    <w:rsid w:val="006D4ECC"/>
    <w:rsid w:val="00722258"/>
    <w:rsid w:val="007243E5"/>
    <w:rsid w:val="00732FC4"/>
    <w:rsid w:val="00766EA0"/>
    <w:rsid w:val="007914C7"/>
    <w:rsid w:val="007A2226"/>
    <w:rsid w:val="007F5B66"/>
    <w:rsid w:val="007F7FE4"/>
    <w:rsid w:val="00823A1C"/>
    <w:rsid w:val="00845B9D"/>
    <w:rsid w:val="00860984"/>
    <w:rsid w:val="008A43EF"/>
    <w:rsid w:val="008B3ECB"/>
    <w:rsid w:val="008B4E85"/>
    <w:rsid w:val="008C1B2E"/>
    <w:rsid w:val="008C3D43"/>
    <w:rsid w:val="008C63B9"/>
    <w:rsid w:val="0091627E"/>
    <w:rsid w:val="0092112F"/>
    <w:rsid w:val="0097032B"/>
    <w:rsid w:val="00981C6C"/>
    <w:rsid w:val="009D2EAD"/>
    <w:rsid w:val="009D54B2"/>
    <w:rsid w:val="009E1922"/>
    <w:rsid w:val="009F7ED2"/>
    <w:rsid w:val="00A64830"/>
    <w:rsid w:val="00A93661"/>
    <w:rsid w:val="00A95652"/>
    <w:rsid w:val="00AC0AB8"/>
    <w:rsid w:val="00AD037A"/>
    <w:rsid w:val="00AD3BAC"/>
    <w:rsid w:val="00B33C6D"/>
    <w:rsid w:val="00B4508F"/>
    <w:rsid w:val="00B52411"/>
    <w:rsid w:val="00B55AD5"/>
    <w:rsid w:val="00B61607"/>
    <w:rsid w:val="00B64198"/>
    <w:rsid w:val="00B8057C"/>
    <w:rsid w:val="00BC699E"/>
    <w:rsid w:val="00BD18FD"/>
    <w:rsid w:val="00BD6238"/>
    <w:rsid w:val="00BF593B"/>
    <w:rsid w:val="00BF773A"/>
    <w:rsid w:val="00BF7E81"/>
    <w:rsid w:val="00C00935"/>
    <w:rsid w:val="00C13773"/>
    <w:rsid w:val="00C17CC8"/>
    <w:rsid w:val="00C83417"/>
    <w:rsid w:val="00C94618"/>
    <w:rsid w:val="00C9604F"/>
    <w:rsid w:val="00CA19AA"/>
    <w:rsid w:val="00CC5298"/>
    <w:rsid w:val="00CD736E"/>
    <w:rsid w:val="00CD798D"/>
    <w:rsid w:val="00CE161E"/>
    <w:rsid w:val="00CF59A8"/>
    <w:rsid w:val="00D325A9"/>
    <w:rsid w:val="00D36A8A"/>
    <w:rsid w:val="00D61409"/>
    <w:rsid w:val="00D61C4A"/>
    <w:rsid w:val="00D6691E"/>
    <w:rsid w:val="00D71170"/>
    <w:rsid w:val="00D9053F"/>
    <w:rsid w:val="00DA1C92"/>
    <w:rsid w:val="00DA25D4"/>
    <w:rsid w:val="00DA6538"/>
    <w:rsid w:val="00DC08A6"/>
    <w:rsid w:val="00DD10C3"/>
    <w:rsid w:val="00DD50F9"/>
    <w:rsid w:val="00DE4A09"/>
    <w:rsid w:val="00E0680E"/>
    <w:rsid w:val="00E15E75"/>
    <w:rsid w:val="00E5262C"/>
    <w:rsid w:val="00E93FF2"/>
    <w:rsid w:val="00E948FA"/>
    <w:rsid w:val="00EC7DC4"/>
    <w:rsid w:val="00ED30CF"/>
    <w:rsid w:val="00F176EF"/>
    <w:rsid w:val="00F45E10"/>
    <w:rsid w:val="00F52B2C"/>
    <w:rsid w:val="00F57704"/>
    <w:rsid w:val="00F63116"/>
    <w:rsid w:val="00F6364A"/>
    <w:rsid w:val="00F9113A"/>
    <w:rsid w:val="00FA7049"/>
    <w:rsid w:val="00FD7220"/>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503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C6B83"/>
    <w:rPr>
      <w:rFonts w:ascii="Calibri" w:hAnsi="Calibri"/>
    </w:rPr>
  </w:style>
  <w:style w:type="paragraph" w:styleId="Heading1">
    <w:name w:val="heading 1"/>
    <w:aliases w:val="Pocket"/>
    <w:basedOn w:val="Normal"/>
    <w:next w:val="Normal"/>
    <w:link w:val="Heading1Char"/>
    <w:qFormat/>
    <w:rsid w:val="003C6B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C6B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C6B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C6B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C6B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6B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6B8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C6B83"/>
    <w:rPr>
      <w:rFonts w:ascii="Calibri" w:eastAsiaTheme="majorEastAsia" w:hAnsi="Calibri" w:cstheme="majorBidi"/>
      <w:b/>
      <w:iCs/>
      <w:sz w:val="26"/>
    </w:rPr>
  </w:style>
  <w:style w:type="character" w:styleId="Emphasis">
    <w:name w:val="Emphasis"/>
    <w:aliases w:val="Minimized,minimized,Evidence,Highlighted,tag2,Size 10,emphasis in card,CD Card,ED - Tag,emphasis,Emphasis!!,small,Underlined,Bold Underline,Qualifications,bold underline,normal card text,Shrunk,qualifications in card,qualifications,Style1,Box"/>
    <w:basedOn w:val="DefaultParagraphFont"/>
    <w:link w:val="textbold"/>
    <w:uiPriority w:val="20"/>
    <w:qFormat/>
    <w:rsid w:val="003C6B8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6B83"/>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1"/>
    <w:qFormat/>
    <w:rsid w:val="003C6B83"/>
    <w:rPr>
      <w:b w:val="0"/>
      <w:sz w:val="22"/>
      <w:u w:val="single"/>
    </w:rPr>
  </w:style>
  <w:style w:type="character" w:styleId="Hyperlink">
    <w:name w:val="Hyperlink"/>
    <w:aliases w:val="Read,Important,heading 1 (block title),Card Text,Internet Link,Analytic Text"/>
    <w:basedOn w:val="DefaultParagraphFont"/>
    <w:uiPriority w:val="99"/>
    <w:unhideWhenUsed/>
    <w:rsid w:val="003C6B83"/>
    <w:rPr>
      <w:color w:val="auto"/>
      <w:u w:val="none"/>
    </w:rPr>
  </w:style>
  <w:style w:type="character" w:styleId="FollowedHyperlink">
    <w:name w:val="FollowedHyperlink"/>
    <w:basedOn w:val="DefaultParagraphFont"/>
    <w:uiPriority w:val="99"/>
    <w:semiHidden/>
    <w:unhideWhenUsed/>
    <w:rsid w:val="003C6B83"/>
    <w:rPr>
      <w:color w:val="auto"/>
      <w:u w:val="none"/>
    </w:rPr>
  </w:style>
  <w:style w:type="paragraph" w:styleId="NormalWeb">
    <w:name w:val="Normal (Web)"/>
    <w:basedOn w:val="Normal"/>
    <w:uiPriority w:val="99"/>
    <w:unhideWhenUsed/>
    <w:rsid w:val="00D905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67662"/>
  </w:style>
  <w:style w:type="paragraph" w:customStyle="1" w:styleId="textbold">
    <w:name w:val="text bold"/>
    <w:basedOn w:val="Normal"/>
    <w:link w:val="Emphasis"/>
    <w:uiPriority w:val="7"/>
    <w:qFormat/>
    <w:rsid w:val="00AD037A"/>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first-letter">
    <w:name w:val="first-letter"/>
    <w:basedOn w:val="DefaultParagraphFont"/>
    <w:rsid w:val="00DC08A6"/>
  </w:style>
  <w:style w:type="character" w:customStyle="1" w:styleId="aqj">
    <w:name w:val="aqj"/>
    <w:basedOn w:val="DefaultParagraphFont"/>
    <w:rsid w:val="00D61C4A"/>
  </w:style>
  <w:style w:type="paragraph" w:styleId="DocumentMap">
    <w:name w:val="Document Map"/>
    <w:basedOn w:val="Normal"/>
    <w:link w:val="DocumentMapChar"/>
    <w:uiPriority w:val="99"/>
    <w:semiHidden/>
    <w:unhideWhenUsed/>
    <w:rsid w:val="00DE4A0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E4A0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3C6B83"/>
    <w:rPr>
      <w:rFonts w:ascii="Calibri" w:hAnsi="Calibri"/>
    </w:rPr>
  </w:style>
  <w:style w:type="paragraph" w:styleId="Heading1">
    <w:name w:val="heading 1"/>
    <w:aliases w:val="Pocket"/>
    <w:basedOn w:val="Normal"/>
    <w:next w:val="Normal"/>
    <w:link w:val="Heading1Char"/>
    <w:qFormat/>
    <w:rsid w:val="003C6B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C6B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C6B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3C6B8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3C6B8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C6B8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C6B8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C6B83"/>
    <w:rPr>
      <w:rFonts w:ascii="Calibri" w:eastAsiaTheme="majorEastAsia" w:hAnsi="Calibri" w:cstheme="majorBidi"/>
      <w:b/>
      <w:iCs/>
      <w:sz w:val="26"/>
    </w:rPr>
  </w:style>
  <w:style w:type="character" w:styleId="Emphasis">
    <w:name w:val="Emphasis"/>
    <w:aliases w:val="Minimized,minimized,Evidence,Highlighted,tag2,Size 10,emphasis in card,CD Card,ED - Tag,emphasis,Emphasis!!,small,Underlined,Bold Underline,Qualifications,bold underline,normal card text,Shrunk,qualifications in card,qualifications,Style1,Box"/>
    <w:basedOn w:val="DefaultParagraphFont"/>
    <w:link w:val="textbold"/>
    <w:uiPriority w:val="20"/>
    <w:qFormat/>
    <w:rsid w:val="003C6B83"/>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C6B83"/>
    <w:rPr>
      <w:b/>
      <w:bCs/>
      <w:sz w:val="26"/>
      <w:u w:val="none"/>
    </w:rPr>
  </w:style>
  <w:style w:type="character" w:customStyle="1" w:styleId="StyleUnderline">
    <w:name w:val="Style Underline"/>
    <w:aliases w:val="Underline,Style Bold Underline,Intense Emphasis1,apple-style-span + 6 pt,Kern at 16 pt,Bold,Intense Emphasis11,Intense Emphasis2,Title Char,HHeading 3 + 12 pt,Cards + Font: 12 pt Char,Style,Bold Cite Char,Citation Char Char Char,ci,c,Bo"/>
    <w:basedOn w:val="DefaultParagraphFont"/>
    <w:uiPriority w:val="1"/>
    <w:qFormat/>
    <w:rsid w:val="003C6B83"/>
    <w:rPr>
      <w:b w:val="0"/>
      <w:sz w:val="22"/>
      <w:u w:val="single"/>
    </w:rPr>
  </w:style>
  <w:style w:type="character" w:styleId="Hyperlink">
    <w:name w:val="Hyperlink"/>
    <w:aliases w:val="Read,Important,heading 1 (block title),Card Text,Internet Link,Analytic Text"/>
    <w:basedOn w:val="DefaultParagraphFont"/>
    <w:uiPriority w:val="99"/>
    <w:unhideWhenUsed/>
    <w:rsid w:val="003C6B83"/>
    <w:rPr>
      <w:color w:val="auto"/>
      <w:u w:val="none"/>
    </w:rPr>
  </w:style>
  <w:style w:type="character" w:styleId="FollowedHyperlink">
    <w:name w:val="FollowedHyperlink"/>
    <w:basedOn w:val="DefaultParagraphFont"/>
    <w:uiPriority w:val="99"/>
    <w:semiHidden/>
    <w:unhideWhenUsed/>
    <w:rsid w:val="003C6B83"/>
    <w:rPr>
      <w:color w:val="auto"/>
      <w:u w:val="none"/>
    </w:rPr>
  </w:style>
  <w:style w:type="paragraph" w:styleId="NormalWeb">
    <w:name w:val="Normal (Web)"/>
    <w:basedOn w:val="Normal"/>
    <w:uiPriority w:val="99"/>
    <w:unhideWhenUsed/>
    <w:rsid w:val="00D905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67662"/>
  </w:style>
  <w:style w:type="paragraph" w:customStyle="1" w:styleId="textbold">
    <w:name w:val="text bold"/>
    <w:basedOn w:val="Normal"/>
    <w:link w:val="Emphasis"/>
    <w:uiPriority w:val="7"/>
    <w:qFormat/>
    <w:rsid w:val="00AD037A"/>
    <w:pPr>
      <w:pBdr>
        <w:top w:val="single" w:sz="18" w:space="0" w:color="auto"/>
        <w:left w:val="single" w:sz="18" w:space="0" w:color="auto"/>
        <w:bottom w:val="single" w:sz="18" w:space="0" w:color="auto"/>
        <w:right w:val="single" w:sz="18" w:space="0" w:color="auto"/>
      </w:pBdr>
      <w:spacing w:after="0" w:line="256" w:lineRule="auto"/>
      <w:ind w:left="720"/>
      <w:jc w:val="both"/>
    </w:pPr>
    <w:rPr>
      <w:b/>
      <w:iCs/>
      <w:u w:val="single"/>
      <w:bdr w:val="single" w:sz="8" w:space="0" w:color="auto"/>
    </w:rPr>
  </w:style>
  <w:style w:type="character" w:customStyle="1" w:styleId="first-letter">
    <w:name w:val="first-letter"/>
    <w:basedOn w:val="DefaultParagraphFont"/>
    <w:rsid w:val="00DC08A6"/>
  </w:style>
  <w:style w:type="character" w:customStyle="1" w:styleId="aqj">
    <w:name w:val="aqj"/>
    <w:basedOn w:val="DefaultParagraphFont"/>
    <w:rsid w:val="00D61C4A"/>
  </w:style>
  <w:style w:type="paragraph" w:styleId="DocumentMap">
    <w:name w:val="Document Map"/>
    <w:basedOn w:val="Normal"/>
    <w:link w:val="DocumentMapChar"/>
    <w:uiPriority w:val="99"/>
    <w:semiHidden/>
    <w:unhideWhenUsed/>
    <w:rsid w:val="00DE4A09"/>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DE4A0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264042">
      <w:bodyDiv w:val="1"/>
      <w:marLeft w:val="0"/>
      <w:marRight w:val="0"/>
      <w:marTop w:val="0"/>
      <w:marBottom w:val="0"/>
      <w:divBdr>
        <w:top w:val="none" w:sz="0" w:space="0" w:color="auto"/>
        <w:left w:val="none" w:sz="0" w:space="0" w:color="auto"/>
        <w:bottom w:val="none" w:sz="0" w:space="0" w:color="auto"/>
        <w:right w:val="none" w:sz="0" w:space="0" w:color="auto"/>
      </w:divBdr>
    </w:div>
    <w:div w:id="366685391">
      <w:bodyDiv w:val="1"/>
      <w:marLeft w:val="0"/>
      <w:marRight w:val="0"/>
      <w:marTop w:val="0"/>
      <w:marBottom w:val="0"/>
      <w:divBdr>
        <w:top w:val="none" w:sz="0" w:space="0" w:color="auto"/>
        <w:left w:val="none" w:sz="0" w:space="0" w:color="auto"/>
        <w:bottom w:val="none" w:sz="0" w:space="0" w:color="auto"/>
        <w:right w:val="none" w:sz="0" w:space="0" w:color="auto"/>
      </w:divBdr>
    </w:div>
    <w:div w:id="468517996">
      <w:bodyDiv w:val="1"/>
      <w:marLeft w:val="0"/>
      <w:marRight w:val="0"/>
      <w:marTop w:val="0"/>
      <w:marBottom w:val="0"/>
      <w:divBdr>
        <w:top w:val="none" w:sz="0" w:space="0" w:color="auto"/>
        <w:left w:val="none" w:sz="0" w:space="0" w:color="auto"/>
        <w:bottom w:val="none" w:sz="0" w:space="0" w:color="auto"/>
        <w:right w:val="none" w:sz="0" w:space="0" w:color="auto"/>
      </w:divBdr>
    </w:div>
    <w:div w:id="1323201213">
      <w:bodyDiv w:val="1"/>
      <w:marLeft w:val="0"/>
      <w:marRight w:val="0"/>
      <w:marTop w:val="0"/>
      <w:marBottom w:val="0"/>
      <w:divBdr>
        <w:top w:val="none" w:sz="0" w:space="0" w:color="auto"/>
        <w:left w:val="none" w:sz="0" w:space="0" w:color="auto"/>
        <w:bottom w:val="none" w:sz="0" w:space="0" w:color="auto"/>
        <w:right w:val="none" w:sz="0" w:space="0" w:color="auto"/>
      </w:divBdr>
    </w:div>
    <w:div w:id="163121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www.atlanticcouncil.org/blogs/new-atlanticist/in-afghanistan-an-opportunity-for-the-united-states-to-work-with-china-and-iran" TargetMode="External"/><Relationship Id="rId21" Type="http://schemas.openxmlformats.org/officeDocument/2006/relationships/hyperlink" Target="http://nationalinterest.org/blog/the-buzz/afghanistan-opportunity-us%E2%80%93china-cooperation-14052" TargetMode="External"/><Relationship Id="rId22" Type="http://schemas.openxmlformats.org/officeDocument/2006/relationships/hyperlink" Target="http://www.realclearpolitics.com/articles/2007/04/domestic_instability_and_chine.html" TargetMode="External"/><Relationship Id="rId23" Type="http://schemas.openxmlformats.org/officeDocument/2006/relationships/hyperlink" Target="http://www.chinausfocus.com/finance-economy/how-washington-should-respond-to-the-road-and-belt/" TargetMode="External"/><Relationship Id="rId24" Type="http://schemas.openxmlformats.org/officeDocument/2006/relationships/hyperlink" Target="http://www.ciis.org.cn/english/2015-05/22/content_7927814.htm" TargetMode="External"/><Relationship Id="rId25" Type="http://schemas.openxmlformats.org/officeDocument/2006/relationships/hyperlink" Target="http://blogs.reuters.com/edgy-optimist/2013/03/07/the-u-s-cant-afford-a-chinese-economic-collapse/)//CS" TargetMode="External"/><Relationship Id="rId26" Type="http://schemas.openxmlformats.org/officeDocument/2006/relationships/hyperlink" Target="http://www.cbsnews.com/video/watch/?id=50142079n" TargetMode="External"/><Relationship Id="rId27" Type="http://schemas.openxmlformats.org/officeDocument/2006/relationships/hyperlink" Target="http://www.nytimes.com/2013/03/05/business/global/chinese-stocks-fall-on-steps-to-curb-property-prices.html" TargetMode="External"/><Relationship Id="rId28" Type="http://schemas.openxmlformats.org/officeDocument/2006/relationships/hyperlink" Target="http://www.forbes.com/sites/gordonchang/2013/03/03/chinas-property-sector-just-before-the-crash/" TargetMode="External"/><Relationship Id="rId29" Type="http://schemas.openxmlformats.org/officeDocument/2006/relationships/hyperlink" Target="http://www.bloomberg.com/news/2013-01-24/apple-china-revenue-jumps-67-as-sales-outlets-double.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30" Type="http://schemas.openxmlformats.org/officeDocument/2006/relationships/hyperlink" Target="http://www.nytimes.com/2011/11/11/business/global/government-policies-cool-china-real-estate-boom.html?hp&amp;_r=0" TargetMode="External"/><Relationship Id="rId31" Type="http://schemas.openxmlformats.org/officeDocument/2006/relationships/hyperlink" Target="http://pu.edu.pk/images/journal/history/PDF-FILES/1-%20Umbreen%20Javaid_v51_2.pdf" TargetMode="External"/><Relationship Id="rId32" Type="http://schemas.openxmlformats.org/officeDocument/2006/relationships/hyperlink" Target="http://pu.edu.pk/images/journal/history/PDF-FILES/1-%20Umbreen%20Javaid_v51_2.pdf" TargetMode="External"/><Relationship Id="rId9" Type="http://schemas.openxmlformats.org/officeDocument/2006/relationships/hyperlink" Target="http://english.epochtimes.com/" TargetMode="External"/><Relationship Id="rId6" Type="http://schemas.openxmlformats.org/officeDocument/2006/relationships/webSettings" Target="webSettings.xml"/><Relationship Id="rId7" Type="http://schemas.openxmlformats.org/officeDocument/2006/relationships/hyperlink" Target="http://thediplomat.com/2015/04/could-afghanistan-be-a-model-for-us-china-cooperation/" TargetMode="External"/><Relationship Id="rId8" Type="http://schemas.openxmlformats.org/officeDocument/2006/relationships/hyperlink" Target="http://drrichswier.com/2014/09/04/isis-poses-potential-bio-threat-equal-al-qaeda-hezbollah/" TargetMode="External"/><Relationship Id="rId33" Type="http://schemas.openxmlformats.org/officeDocument/2006/relationships/hyperlink" Target="http://pu.edu.pk/images/journal/history/PDF-FILES/1-%20Umbreen%20Javaid_v51_2.pdf" TargetMode="External"/><Relationship Id="rId34" Type="http://schemas.openxmlformats.org/officeDocument/2006/relationships/hyperlink" Target="http://pu.edu.pk/images/journal/history/PDF-FILES/1-%20Umbreen%20Javaid_v51_2.pdf)//ET" TargetMode="External"/><Relationship Id="rId35" Type="http://schemas.openxmlformats.org/officeDocument/2006/relationships/fontTable" Target="fontTable.xml"/><Relationship Id="rId36" Type="http://schemas.openxmlformats.org/officeDocument/2006/relationships/theme" Target="theme/theme1.xml"/><Relationship Id="rId10" Type="http://schemas.openxmlformats.org/officeDocument/2006/relationships/hyperlink" Target="https://globalconnections.hsbc.com/singapore/en/articles/china-widen-its-economic-influence-one-belt-one-road" TargetMode="External"/><Relationship Id="rId11" Type="http://schemas.openxmlformats.org/officeDocument/2006/relationships/hyperlink" Target="http://www.nytimes.com/2014/11/04/opinion/why-afghanistan-courts-china.html" TargetMode="External"/><Relationship Id="rId12" Type="http://schemas.openxmlformats.org/officeDocument/2006/relationships/hyperlink" Target="http://search.proquest.com.proxy.lib.umich.edu/news/docview/1712307576/47C7850288D447FAPQ/4?accountid=14667" TargetMode="External"/><Relationship Id="rId13" Type="http://schemas.openxmlformats.org/officeDocument/2006/relationships/hyperlink" Target="http://search.proquest.com/openview/f0ff9ec48d056015a061f6ca8a4d266d/1?pq-origsite=gscholar&amp;cbl=616525" TargetMode="External"/><Relationship Id="rId14" Type="http://schemas.openxmlformats.org/officeDocument/2006/relationships/hyperlink" Target="http://pu.edu.pk/images/journal/history/PDF-FILES/1-%20Umbreen%20Javaid_v51_2.pdf" TargetMode="External"/><Relationship Id="rId15" Type="http://schemas.openxmlformats.org/officeDocument/2006/relationships/hyperlink" Target="http://search.proquest.com.proxy.lib.umich.edu/news/docview/1717296162/47C7850288D447FAPQ/2?accountid=14667" TargetMode="External"/><Relationship Id="rId16" Type="http://schemas.openxmlformats.org/officeDocument/2006/relationships/hyperlink" Target="http://www.state.gov/p/sca/rls/rmks/2015/245767.htm" TargetMode="External"/><Relationship Id="rId17" Type="http://schemas.openxmlformats.org/officeDocument/2006/relationships/hyperlink" Target="http://www.defense.gov/Portals/1/Documents/pubs/1225_Report_Dec_2015_-_Final_20151210.pdf" TargetMode="External"/><Relationship Id="rId18" Type="http://schemas.openxmlformats.org/officeDocument/2006/relationships/hyperlink" Target="http://www.defense.gov/Portals/1/Documents/pubs/1225_Report_Dec_2015_-_Final_20151210.pdf" TargetMode="External"/><Relationship Id="rId19" Type="http://schemas.openxmlformats.org/officeDocument/2006/relationships/hyperlink" Target="http://www.atlanticcouncil.org/blogs/new-atlanticist/in-afghanistan-an-opportunity-for-the-united-states-to-work-with-china-and-iran)//S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CB014E-3CE5-D641-91C5-F1374D07D7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\Users\Nina\AppData\Roaming\Microsoft\Templates\Debate.dotm</Template>
  <TotalTime>104</TotalTime>
  <Pages>32</Pages>
  <Words>64306</Words>
  <Characters>366547</Characters>
  <Application>Microsoft Macintosh Word</Application>
  <DocSecurity>0</DocSecurity>
  <Lines>3054</Lines>
  <Paragraphs>859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c:creator>
  <cp:keywords>5.1.1</cp:keywords>
  <dc:description/>
  <cp:lastModifiedBy>admin</cp:lastModifiedBy>
  <cp:revision>14</cp:revision>
  <dcterms:created xsi:type="dcterms:W3CDTF">2016-06-27T18:50:00Z</dcterms:created>
  <dcterms:modified xsi:type="dcterms:W3CDTF">2016-06-27T23:55:00Z</dcterms:modified>
</cp:coreProperties>
</file>