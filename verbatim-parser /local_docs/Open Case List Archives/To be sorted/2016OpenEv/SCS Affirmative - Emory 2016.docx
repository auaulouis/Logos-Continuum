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708" w:rsidRDefault="00AB585F" w:rsidP="00AB585F">
      <w:pPr>
        <w:pStyle w:val="Heading2"/>
        <w:rPr>
          <w:rFonts w:cs="Times New Roman"/>
        </w:rPr>
      </w:pPr>
      <w:r w:rsidRPr="005E7A02">
        <w:rPr>
          <w:rFonts w:cs="Times New Roman"/>
        </w:rPr>
        <w:t>1ac</w:t>
      </w:r>
      <w:r w:rsidR="001D4E15">
        <w:rPr>
          <w:rFonts w:cs="Times New Roman"/>
        </w:rPr>
        <w:t xml:space="preserve"> / Summary / Glossary</w:t>
      </w:r>
    </w:p>
    <w:p w:rsidR="001D4E15" w:rsidRDefault="001D4E15" w:rsidP="001D4E15"/>
    <w:p w:rsidR="001D4E15" w:rsidRDefault="001D4E15" w:rsidP="001D4E15"/>
    <w:p w:rsidR="001D4E15" w:rsidRDefault="001D4E15" w:rsidP="001D4E15">
      <w:pPr>
        <w:pStyle w:val="Heading3"/>
      </w:pPr>
      <w:r>
        <w:lastRenderedPageBreak/>
        <w:t>Summary</w:t>
      </w:r>
    </w:p>
    <w:p w:rsidR="001D4E15" w:rsidRDefault="001D4E15" w:rsidP="001D4E15"/>
    <w:p w:rsidR="001D4E15" w:rsidRDefault="001D4E15" w:rsidP="001D4E15"/>
    <w:p w:rsidR="001D4E15" w:rsidRDefault="001D4E15" w:rsidP="001D4E15">
      <w:r>
        <w:t xml:space="preserve">China has been expanding its claims in the South China Sea.  They have been doing a number of things in places that other countries – Vietnam, Indonesia, Laos, </w:t>
      </w:r>
      <w:proofErr w:type="spellStart"/>
      <w:r>
        <w:t>etc</w:t>
      </w:r>
      <w:proofErr w:type="spellEnd"/>
      <w:r>
        <w:t xml:space="preserve"> – believe is their space [also known their EEZ].  Those activities include things like – building and making islands, doing military exercises, allowing fishing vessels to go into those areas, sending military ships into those areas – other things that would traditionally be reserved for the country.</w:t>
      </w:r>
    </w:p>
    <w:p w:rsidR="001D4E15" w:rsidRDefault="001D4E15" w:rsidP="001D4E15"/>
    <w:p w:rsidR="001D4E15" w:rsidRDefault="001D4E15" w:rsidP="001D4E15">
      <w:r>
        <w:t xml:space="preserve">The United States, amongst others, has asked China to stop doing it.  But, no one is actually doing anything to make them stop.  China’s actions are often referred to as “salami-slicing.”  Basically, they are doing a lot of small things that make those countries nervous, but not enough to get anyone to force them to stop.  Cutting off small bits of the South China Sea at a time instead of claiming large chunks.  </w:t>
      </w:r>
    </w:p>
    <w:p w:rsidR="001D4E15" w:rsidRDefault="001D4E15" w:rsidP="001D4E15"/>
    <w:p w:rsidR="001D4E15" w:rsidRDefault="001D4E15" w:rsidP="001D4E15">
      <w:r>
        <w:t xml:space="preserve">The </w:t>
      </w:r>
      <w:proofErr w:type="spellStart"/>
      <w:r>
        <w:t>aff</w:t>
      </w:r>
      <w:proofErr w:type="spellEnd"/>
      <w:r>
        <w:t xml:space="preserve"> plan does two unique things.  First, it makes the diplomatic stance of the U.S. clear and absolute.  China should stop pursuing the expansion of its sovereignty into parts of the SCS.  While the U.S. has made requests in the past, this stance almost creates a red-line for China.  It says “do not do this </w:t>
      </w:r>
      <w:proofErr w:type="spellStart"/>
      <w:r>
        <w:t>any more</w:t>
      </w:r>
      <w:proofErr w:type="spellEnd"/>
      <w:r>
        <w:t xml:space="preserve">.”  Second, the </w:t>
      </w:r>
      <w:proofErr w:type="spellStart"/>
      <w:r>
        <w:t>aff</w:t>
      </w:r>
      <w:proofErr w:type="spellEnd"/>
      <w:r>
        <w:t xml:space="preserve"> establishes permanent military-to-military exchanges with china around the SCS.  We do exchanges now.  However, those mil-mil contacts are often canceled or threatened to be canceled because of unrelated disputes between the U.S. and China.  The </w:t>
      </w:r>
      <w:proofErr w:type="spellStart"/>
      <w:r>
        <w:t>aff</w:t>
      </w:r>
      <w:proofErr w:type="spellEnd"/>
      <w:r>
        <w:t xml:space="preserve"> creates permanent annual exchanges that are separate from disputes.</w:t>
      </w:r>
    </w:p>
    <w:p w:rsidR="001D4E15" w:rsidRDefault="001D4E15" w:rsidP="001D4E15"/>
    <w:p w:rsidR="001D4E15" w:rsidRDefault="001D4E15" w:rsidP="001D4E15">
      <w:r>
        <w:t xml:space="preserve">The first advantage is directly tied to the SCS and the policy of China.  China will, at some point, take a step too far and start a small conflict with a country or set of people in the area.  That is called miscalculation.  The conflict would escalate because Vietnam, or another friend/ally in the region would request that the U.S. get involved.  The conflict is likely to drawn in numerous countries because the SCS is a necessary water-way for a large portion of the world’s trade and resources.  </w:t>
      </w:r>
    </w:p>
    <w:p w:rsidR="001D4E15" w:rsidRDefault="001D4E15" w:rsidP="001D4E15"/>
    <w:p w:rsidR="001D4E15" w:rsidRDefault="001D4E15" w:rsidP="001D4E15">
      <w:r>
        <w:t>The second advantage stems from the relationship benefits of establishing permanent military-to-</w:t>
      </w:r>
      <w:proofErr w:type="gramStart"/>
      <w:r>
        <w:t>military</w:t>
      </w:r>
      <w:proofErr w:type="gramEnd"/>
      <w:r>
        <w:t xml:space="preserve"> ties.  If the two countries military are regularly meeting and planning things, then overall relations are likely to be greater because the two militaries can just talk about disagreements, and even if there are other fights, the military is unlikely to get drawn into the skirmish.</w:t>
      </w:r>
    </w:p>
    <w:p w:rsidR="001D4E15" w:rsidRDefault="001D4E15" w:rsidP="001D4E15"/>
    <w:p w:rsidR="001D4E15" w:rsidRDefault="001D4E15" w:rsidP="001D4E15"/>
    <w:p w:rsidR="001D4E15" w:rsidRDefault="001D4E15" w:rsidP="001D4E15"/>
    <w:p w:rsidR="001D4E15" w:rsidRDefault="001D4E15" w:rsidP="001D4E15">
      <w:pPr>
        <w:pStyle w:val="Heading3"/>
      </w:pPr>
      <w:proofErr w:type="spellStart"/>
      <w:r>
        <w:lastRenderedPageBreak/>
        <w:t>Glosssary</w:t>
      </w:r>
      <w:proofErr w:type="spellEnd"/>
    </w:p>
    <w:p w:rsidR="001D4E15" w:rsidRPr="001D4E15" w:rsidRDefault="001D4E15" w:rsidP="001D4E15">
      <w:bookmarkStart w:id="0" w:name="_GoBack"/>
      <w:bookmarkEnd w:id="0"/>
    </w:p>
    <w:p w:rsidR="001D4E15" w:rsidRDefault="001D4E15" w:rsidP="001D4E15"/>
    <w:p w:rsidR="001D4E15" w:rsidRDefault="001D4E15" w:rsidP="001D4E15">
      <w:r>
        <w:t xml:space="preserve">Deterrence – The ability to stop an attack by convincing an enemy that the sheer force of response makes the attack ‘not worth it.’  More specifically, the use of military threats as a means to prevent international crises and war.  The U.S. is trying to </w:t>
      </w:r>
    </w:p>
    <w:p w:rsidR="001D4E15" w:rsidRDefault="001D4E15" w:rsidP="001D4E15"/>
    <w:p w:rsidR="001D4E15" w:rsidRDefault="001D4E15" w:rsidP="001D4E15">
      <w:r>
        <w:t>EEZ – An exclusive economic zone (EEZ) is a sea zone prescribed by the United Nations Convention on the Law of the Sea over which a state has special rights regarding the exploration and use of marine resources, including energy production from water and wind.</w:t>
      </w:r>
    </w:p>
    <w:p w:rsidR="001D4E15" w:rsidRDefault="001D4E15" w:rsidP="001D4E15"/>
    <w:p w:rsidR="001D4E15" w:rsidRDefault="001D4E15" w:rsidP="001D4E15">
      <w:r>
        <w:t xml:space="preserve">Escalation – In this context, when a conflict grows bigger by incorporating more countries and people.  When a fight is between 2 people and then 2 more join and then 4 more </w:t>
      </w:r>
      <w:proofErr w:type="gramStart"/>
      <w:r>
        <w:t>join, that</w:t>
      </w:r>
      <w:proofErr w:type="gramEnd"/>
      <w:r>
        <w:t xml:space="preserve"> fight ‘escalated.’  Escalation can also include an increase in the size or </w:t>
      </w:r>
    </w:p>
    <w:p w:rsidR="001D4E15" w:rsidRDefault="001D4E15" w:rsidP="001D4E15"/>
    <w:p w:rsidR="001D4E15" w:rsidRDefault="001D4E15" w:rsidP="001D4E15">
      <w:r>
        <w:t xml:space="preserve">Military-to-Military / Mil-Mil – Quiet simply, when two militaries get together either for discussions or exercises.  This can take place anywhere and can involve any or all branches of the military.   </w:t>
      </w:r>
    </w:p>
    <w:p w:rsidR="001D4E15" w:rsidRDefault="001D4E15" w:rsidP="001D4E15"/>
    <w:p w:rsidR="001D4E15" w:rsidRDefault="001D4E15" w:rsidP="001D4E15">
      <w:r>
        <w:t xml:space="preserve">Miscalculation / </w:t>
      </w:r>
      <w:proofErr w:type="spellStart"/>
      <w:r>
        <w:t>Miscalc</w:t>
      </w:r>
      <w:proofErr w:type="spellEnd"/>
      <w:r>
        <w:t xml:space="preserve"> – When a conflict starts by accident.  Few countries want to go to war.  In this instance, a war starts because someone does something that causes another country to respond.  That response then escalates to include other people.  Countries are often ‘drawn-in’ because they are committed to protecting allies, or believe they are fighting for what is ‘right.’</w:t>
      </w:r>
    </w:p>
    <w:p w:rsidR="001D4E15" w:rsidRDefault="001D4E15" w:rsidP="001D4E15"/>
    <w:p w:rsidR="001D4E15" w:rsidRDefault="001D4E15" w:rsidP="001D4E15">
      <w:r>
        <w:t xml:space="preserve">Nine-Dash Line – literally: "nine-segment line of the South China Sea" and at various times also referred to as the "10-dash line" and the "11-dash line", refers to the demarcation line for their claims of the major part of the South China Sea.  The contested area in the South China Sea includes the </w:t>
      </w:r>
      <w:proofErr w:type="spellStart"/>
      <w:r>
        <w:t>Paracel</w:t>
      </w:r>
      <w:proofErr w:type="spellEnd"/>
      <w:r>
        <w:t xml:space="preserve"> Islands, the Spratly Islands, and various other areas including the </w:t>
      </w:r>
      <w:proofErr w:type="spellStart"/>
      <w:r>
        <w:t>Pratas</w:t>
      </w:r>
      <w:proofErr w:type="spellEnd"/>
      <w:r>
        <w:t xml:space="preserve"> Islands, the </w:t>
      </w:r>
      <w:proofErr w:type="spellStart"/>
      <w:r>
        <w:t>Macclesfield</w:t>
      </w:r>
      <w:proofErr w:type="spellEnd"/>
      <w:r>
        <w:t xml:space="preserve"> Bank and the Scarborough Shoal. The claim encompasses the area of Chinese land reclamation known as the "great wall of sand".</w:t>
      </w:r>
    </w:p>
    <w:p w:rsidR="001D4E15" w:rsidRDefault="001D4E15" w:rsidP="001D4E15"/>
    <w:p w:rsidR="001D4E15" w:rsidRDefault="001D4E15" w:rsidP="001D4E15">
      <w:r>
        <w:t xml:space="preserve">Salami-Slicing – a series of many small actions, often performed secretly, that as a whole produces a much larger action or result that would be difficult or unlawful to perform all at once.  In this context, China is cutting off small pieces of the South China Seas and claiming them as their own.  By only taking small actions, they hope to avoid backlash.  But, also hope to eventually control a much larger space. </w:t>
      </w:r>
    </w:p>
    <w:p w:rsidR="001D4E15" w:rsidRDefault="001D4E15" w:rsidP="001D4E15"/>
    <w:p w:rsidR="001D4E15" w:rsidRDefault="001D4E15" w:rsidP="001D4E15">
      <w:r>
        <w:t>Sino – generally refers to China.  As in, Sino-American, or Sino-Japanese.</w:t>
      </w:r>
    </w:p>
    <w:p w:rsidR="001D4E15" w:rsidRDefault="001D4E15" w:rsidP="001D4E15"/>
    <w:p w:rsidR="001D4E15" w:rsidRDefault="001D4E15" w:rsidP="001D4E15">
      <w:r>
        <w:t xml:space="preserve">South China Sea </w:t>
      </w:r>
      <w:proofErr w:type="gramStart"/>
      <w:r>
        <w:t>–  part</w:t>
      </w:r>
      <w:proofErr w:type="gramEnd"/>
      <w:r>
        <w:t xml:space="preserve"> of the Pacific Ocean, encompassing an area from the Singapore and Malacca Straits to the Strait of Taiwan.  It is: </w:t>
      </w:r>
    </w:p>
    <w:p w:rsidR="001D4E15" w:rsidRDefault="001D4E15" w:rsidP="001D4E15">
      <w:r>
        <w:t>-</w:t>
      </w:r>
      <w:r>
        <w:tab/>
      </w:r>
      <w:proofErr w:type="gramStart"/>
      <w:r>
        <w:t>south</w:t>
      </w:r>
      <w:proofErr w:type="gramEnd"/>
      <w:r>
        <w:t xml:space="preserve"> of mainland China, including the island of Taiwan, in the east;</w:t>
      </w:r>
    </w:p>
    <w:p w:rsidR="001D4E15" w:rsidRDefault="001D4E15" w:rsidP="001D4E15">
      <w:r>
        <w:t>-</w:t>
      </w:r>
      <w:r>
        <w:tab/>
      </w:r>
      <w:proofErr w:type="gramStart"/>
      <w:r>
        <w:t>east</w:t>
      </w:r>
      <w:proofErr w:type="gramEnd"/>
      <w:r>
        <w:t xml:space="preserve"> of Vietnam and Cambodia;</w:t>
      </w:r>
    </w:p>
    <w:p w:rsidR="001D4E15" w:rsidRDefault="001D4E15" w:rsidP="001D4E15">
      <w:r>
        <w:t>-</w:t>
      </w:r>
      <w:r>
        <w:tab/>
      </w:r>
      <w:proofErr w:type="gramStart"/>
      <w:r>
        <w:t>west</w:t>
      </w:r>
      <w:proofErr w:type="gramEnd"/>
      <w:r>
        <w:t xml:space="preserve"> of the Philippines;</w:t>
      </w:r>
    </w:p>
    <w:p w:rsidR="001D4E15" w:rsidRDefault="001D4E15" w:rsidP="001D4E15">
      <w:r>
        <w:t>-</w:t>
      </w:r>
      <w:r>
        <w:tab/>
      </w:r>
      <w:proofErr w:type="gramStart"/>
      <w:r>
        <w:t>east</w:t>
      </w:r>
      <w:proofErr w:type="gramEnd"/>
      <w:r>
        <w:t xml:space="preserve"> of the Malay peninsula and Sumatra, up to the Strait of Malacca in the west and north of the Bangka–Belitung Islands and Borneo</w:t>
      </w:r>
    </w:p>
    <w:p w:rsidR="001D4E15" w:rsidRDefault="001D4E15" w:rsidP="001D4E15"/>
    <w:p w:rsidR="001D4E15" w:rsidRDefault="001D4E15" w:rsidP="001D4E15">
      <w:r>
        <w:t>Sovereignty – The full right and power to govern.  In this context, it means the right to govern a particular space or area.  One country challenges another’s sovereignty when they try to take over their land or area.</w:t>
      </w:r>
    </w:p>
    <w:p w:rsidR="001D4E15" w:rsidRDefault="001D4E15" w:rsidP="001D4E15"/>
    <w:p w:rsidR="001D4E15" w:rsidRPr="001D4E15" w:rsidRDefault="001D4E15" w:rsidP="001D4E15"/>
    <w:p w:rsidR="00AB585F" w:rsidRDefault="00AB585F" w:rsidP="00AB585F">
      <w:pPr>
        <w:rPr>
          <w:rFonts w:cs="Times New Roman"/>
        </w:rPr>
      </w:pPr>
    </w:p>
    <w:p w:rsidR="001D4E15" w:rsidRPr="005E7A02" w:rsidRDefault="001D4E15" w:rsidP="00AB585F">
      <w:pPr>
        <w:rPr>
          <w:rFonts w:cs="Times New Roman"/>
        </w:rPr>
      </w:pPr>
    </w:p>
    <w:p w:rsidR="00E152D3" w:rsidRPr="005E7A02" w:rsidRDefault="00E152D3" w:rsidP="00AB585F">
      <w:pPr>
        <w:rPr>
          <w:rFonts w:cs="Times New Roman"/>
        </w:rPr>
      </w:pPr>
    </w:p>
    <w:p w:rsidR="00E152D3" w:rsidRPr="005E7A02" w:rsidRDefault="005E7A02" w:rsidP="00E152D3">
      <w:pPr>
        <w:pStyle w:val="Heading4"/>
        <w:rPr>
          <w:rFonts w:cs="Times New Roman"/>
        </w:rPr>
      </w:pPr>
      <w:r>
        <w:rPr>
          <w:rFonts w:cs="Times New Roman"/>
        </w:rPr>
        <w:t>**</w:t>
      </w:r>
      <w:r w:rsidR="00E152D3" w:rsidRPr="005E7A02">
        <w:rPr>
          <w:rFonts w:cs="Times New Roman"/>
        </w:rPr>
        <w:t>Advantage One – Salami-Slicing</w:t>
      </w:r>
    </w:p>
    <w:p w:rsidR="00E152D3" w:rsidRPr="005E7A02" w:rsidRDefault="00E152D3" w:rsidP="00E152D3">
      <w:pPr>
        <w:rPr>
          <w:rFonts w:cs="Times New Roman"/>
        </w:rPr>
      </w:pPr>
    </w:p>
    <w:p w:rsidR="00E152D3" w:rsidRPr="005E7A02" w:rsidRDefault="00E152D3" w:rsidP="00E152D3">
      <w:pPr>
        <w:pStyle w:val="Heading4"/>
        <w:rPr>
          <w:rFonts w:cs="Times New Roman"/>
        </w:rPr>
      </w:pPr>
      <w:r w:rsidRPr="005E7A02">
        <w:rPr>
          <w:rFonts w:cs="Times New Roman"/>
        </w:rPr>
        <w:t>South China Sea conflict is highly likely – confrontation is inevitable – changing Chinese strategy makes a US-China war highly likely</w:t>
      </w:r>
    </w:p>
    <w:p w:rsidR="00AB585F" w:rsidRPr="005E7A02" w:rsidRDefault="00AB585F" w:rsidP="00AB585F">
      <w:pPr>
        <w:rPr>
          <w:rFonts w:cs="Times New Roman"/>
        </w:rPr>
      </w:pPr>
      <w:r w:rsidRPr="005E7A02">
        <w:rPr>
          <w:rStyle w:val="Style13ptBold"/>
          <w:rFonts w:cs="Times New Roman"/>
        </w:rPr>
        <w:t xml:space="preserve">Blain 15 - Centre for </w:t>
      </w:r>
      <w:proofErr w:type="spellStart"/>
      <w:r w:rsidRPr="005E7A02">
        <w:rPr>
          <w:rStyle w:val="Style13ptBold"/>
          <w:rFonts w:cs="Times New Roman"/>
        </w:rPr>
        <w:t>Defence</w:t>
      </w:r>
      <w:proofErr w:type="spellEnd"/>
      <w:r w:rsidRPr="005E7A02">
        <w:rPr>
          <w:rStyle w:val="Style13ptBold"/>
          <w:rFonts w:cs="Times New Roman"/>
        </w:rPr>
        <w:t xml:space="preserve"> and Strategic Studies at the Australian </w:t>
      </w:r>
      <w:proofErr w:type="spellStart"/>
      <w:r w:rsidRPr="005E7A02">
        <w:rPr>
          <w:rStyle w:val="Style13ptBold"/>
          <w:rFonts w:cs="Times New Roman"/>
        </w:rPr>
        <w:t>Defence</w:t>
      </w:r>
      <w:proofErr w:type="spellEnd"/>
      <w:r w:rsidRPr="005E7A02">
        <w:rPr>
          <w:rStyle w:val="Style13ptBold"/>
          <w:rFonts w:cs="Times New Roman"/>
        </w:rPr>
        <w:t xml:space="preserve"> College, Commanding Officer of the 6th Battalion, The Royal Australian Regiment</w:t>
      </w:r>
      <w:r w:rsidRPr="005E7A02">
        <w:rPr>
          <w:rFonts w:cs="Times New Roman"/>
        </w:rPr>
        <w:t xml:space="preserve"> [Jason Blain, The Dragon and The Eagle in the South China Sea: is conflict between China and the US inevitable?, Australian </w:t>
      </w:r>
      <w:proofErr w:type="spellStart"/>
      <w:r w:rsidRPr="005E7A02">
        <w:rPr>
          <w:rFonts w:cs="Times New Roman"/>
        </w:rPr>
        <w:t>Defence</w:t>
      </w:r>
      <w:proofErr w:type="spellEnd"/>
      <w:r w:rsidRPr="005E7A02">
        <w:rPr>
          <w:rFonts w:cs="Times New Roman"/>
        </w:rPr>
        <w:t xml:space="preserve"> Journal, Jul/Aug 2015] </w:t>
      </w:r>
      <w:proofErr w:type="spellStart"/>
      <w:r w:rsidRPr="005E7A02">
        <w:rPr>
          <w:rFonts w:cs="Times New Roman"/>
        </w:rPr>
        <w:t>doa</w:t>
      </w:r>
      <w:proofErr w:type="spellEnd"/>
      <w:r w:rsidRPr="005E7A02">
        <w:rPr>
          <w:rFonts w:cs="Times New Roman"/>
        </w:rPr>
        <w:t xml:space="preserve"> 5-6-16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Introduction</w:t>
      </w:r>
    </w:p>
    <w:p w:rsidR="00AB585F" w:rsidRPr="005E7A02" w:rsidRDefault="00AB585F" w:rsidP="00AB585F">
      <w:pPr>
        <w:rPr>
          <w:rFonts w:cs="Times New Roman"/>
          <w:sz w:val="16"/>
        </w:rPr>
      </w:pPr>
      <w:r w:rsidRPr="005E7A02">
        <w:rPr>
          <w:rFonts w:cs="Times New Roman"/>
          <w:sz w:val="16"/>
        </w:rPr>
        <w:t xml:space="preserve">In 2011, Robert Kaplan proposed that </w:t>
      </w:r>
      <w:r w:rsidRPr="005E7A02">
        <w:rPr>
          <w:rStyle w:val="StyleUnderline"/>
          <w:rFonts w:cs="Times New Roman"/>
        </w:rPr>
        <w:t>the 21st century’s defining battleground would be located</w:t>
      </w:r>
      <w:r w:rsidRPr="005E7A02">
        <w:rPr>
          <w:rFonts w:cs="Times New Roman"/>
          <w:sz w:val="16"/>
        </w:rPr>
        <w:t xml:space="preserve"> not on the land masses of Europe or Asia but instead </w:t>
      </w:r>
      <w:r w:rsidRPr="005E7A02">
        <w:rPr>
          <w:rStyle w:val="StyleUnderline"/>
          <w:rFonts w:cs="Times New Roman"/>
        </w:rPr>
        <w:t>on water</w:t>
      </w:r>
      <w:r w:rsidRPr="005E7A02">
        <w:rPr>
          <w:rFonts w:cs="Times New Roman"/>
          <w:sz w:val="16"/>
        </w:rPr>
        <w:t xml:space="preserve">.2 Kaplan offered that just as German soil constituted the military front line of the Cold War, </w:t>
      </w:r>
      <w:r w:rsidRPr="005E7A02">
        <w:rPr>
          <w:rStyle w:val="StyleUnderline"/>
          <w:rFonts w:cs="Times New Roman"/>
        </w:rPr>
        <w:t>the waters of the South China Sea may constitute the military front line of the coming decades</w:t>
      </w:r>
      <w:r w:rsidRPr="005E7A02">
        <w:rPr>
          <w:rFonts w:cs="Times New Roman"/>
          <w:sz w:val="16"/>
        </w:rPr>
        <w:t>.</w:t>
      </w:r>
    </w:p>
    <w:p w:rsidR="00AB585F" w:rsidRPr="005E7A02" w:rsidRDefault="00AB585F" w:rsidP="00AB585F">
      <w:pPr>
        <w:rPr>
          <w:rFonts w:cs="Times New Roman"/>
          <w:sz w:val="16"/>
        </w:rPr>
      </w:pPr>
      <w:r w:rsidRPr="005E7A02">
        <w:rPr>
          <w:rStyle w:val="StyleUnderline"/>
          <w:rFonts w:cs="Times New Roman"/>
        </w:rPr>
        <w:t>Six countries—China, Vietnam, The Philippines, Taiwan, Brunei and Malaysia—lay claim</w:t>
      </w:r>
      <w:r w:rsidRPr="005E7A02">
        <w:rPr>
          <w:rFonts w:cs="Times New Roman"/>
          <w:sz w:val="16"/>
        </w:rPr>
        <w:t xml:space="preserve"> in whole or part </w:t>
      </w:r>
      <w:r w:rsidRPr="005E7A02">
        <w:rPr>
          <w:rStyle w:val="StyleUnderline"/>
          <w:rFonts w:cs="Times New Roman"/>
        </w:rPr>
        <w:t>to territory</w:t>
      </w:r>
      <w:r w:rsidRPr="005E7A02">
        <w:rPr>
          <w:rFonts w:cs="Times New Roman"/>
          <w:sz w:val="16"/>
        </w:rPr>
        <w:t xml:space="preserve"> in the South China Sea. </w:t>
      </w:r>
      <w:r w:rsidRPr="005E7A02">
        <w:rPr>
          <w:rStyle w:val="StyleUnderline"/>
          <w:rFonts w:cs="Times New Roman"/>
        </w:rPr>
        <w:t>However, it is the relationships and actions of the two major powers in the region—China and the US—which will determine if Kaplan’s forecast bears true</w:t>
      </w:r>
      <w:r w:rsidRPr="005E7A02">
        <w:rPr>
          <w:rFonts w:cs="Times New Roman"/>
          <w:sz w:val="16"/>
        </w:rPr>
        <w:t xml:space="preserve">. If it does, </w:t>
      </w:r>
      <w:r w:rsidRPr="005E7A02">
        <w:rPr>
          <w:rStyle w:val="StyleUnderline"/>
          <w:rFonts w:cs="Times New Roman"/>
        </w:rPr>
        <w:t>the question of whether this future front line will be one of ‘cold competition’ or ‘hot confrontation’ deserves close attention</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This article argues that conflict between China and the US is not inevitable during the next decade. To support this proposition, it will first establish the factors that are creating a perception that China is abandoning what has been a ‘peaceful rise’ strategy, and is changing its approach towards historical disputes centered on the South China Sea.</w:t>
      </w:r>
    </w:p>
    <w:p w:rsidR="00AB585F" w:rsidRPr="005E7A02" w:rsidRDefault="00AB585F" w:rsidP="00AB585F">
      <w:pPr>
        <w:rPr>
          <w:rFonts w:cs="Times New Roman"/>
          <w:sz w:val="16"/>
        </w:rPr>
      </w:pPr>
      <w:r w:rsidRPr="005E7A02">
        <w:rPr>
          <w:rFonts w:cs="Times New Roman"/>
          <w:sz w:val="16"/>
        </w:rPr>
        <w:t xml:space="preserve">The article will contend that </w:t>
      </w:r>
      <w:r w:rsidRPr="005E7A02">
        <w:rPr>
          <w:rStyle w:val="StyleUnderline"/>
          <w:rFonts w:cs="Times New Roman"/>
        </w:rPr>
        <w:t>Beijing’s strategy is shifting in response to</w:t>
      </w:r>
      <w:r w:rsidRPr="005E7A02">
        <w:rPr>
          <w:rFonts w:cs="Times New Roman"/>
          <w:sz w:val="16"/>
        </w:rPr>
        <w:t xml:space="preserve"> a confluence of drivers, including </w:t>
      </w:r>
      <w:r w:rsidRPr="005E7A02">
        <w:rPr>
          <w:rStyle w:val="StyleUnderline"/>
          <w:rFonts w:cs="Times New Roman"/>
        </w:rPr>
        <w:t>increasing nationalism and a perceived threat posed by the US pivot</w:t>
      </w:r>
      <w:r w:rsidRPr="005E7A02">
        <w:rPr>
          <w:rFonts w:cs="Times New Roman"/>
          <w:sz w:val="16"/>
        </w:rPr>
        <w:t xml:space="preserve"> to the Asia-Pacific. Based on this changing dynamic, the article will then examine the potential for conflict between China and the US during the next decade and outline the economic interdependencies and military disparities between the two that might prevent this outcome from being inevitable.3</w:t>
      </w:r>
    </w:p>
    <w:p w:rsidR="00AB585F" w:rsidRPr="005E7A02" w:rsidRDefault="00AB585F" w:rsidP="00AB585F">
      <w:pPr>
        <w:rPr>
          <w:rFonts w:cs="Times New Roman"/>
          <w:sz w:val="16"/>
        </w:rPr>
      </w:pPr>
      <w:r w:rsidRPr="005E7A02">
        <w:rPr>
          <w:rFonts w:cs="Times New Roman"/>
          <w:sz w:val="16"/>
        </w:rPr>
        <w:t xml:space="preserve">The article will conclude by noting that while conflict is not a given, </w:t>
      </w:r>
      <w:r w:rsidRPr="005E7A02">
        <w:rPr>
          <w:rStyle w:val="StyleUnderline"/>
          <w:rFonts w:cs="Times New Roman"/>
        </w:rPr>
        <w:t>growing Chinese assertiveness is creating increased friction within the Indo-Pacific region. At the same time, the US is increasing its military presence in the region and enhancing security cooperation with its allies and partners, several of which also lay claim to territory in the South China Sea</w:t>
      </w:r>
      <w:r w:rsidRPr="005E7A02">
        <w:rPr>
          <w:rFonts w:cs="Times New Roman"/>
          <w:sz w:val="16"/>
        </w:rPr>
        <w:t xml:space="preserve">.4 While conflict may not be inevitable, </w:t>
      </w:r>
      <w:r w:rsidRPr="005E7A02">
        <w:rPr>
          <w:rStyle w:val="StyleUnderline"/>
          <w:rFonts w:cs="Times New Roman"/>
        </w:rPr>
        <w:t>this friction has the potential to draw the US and China into a confrontation that neither wants</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Abandoning a ‘peaceful rise’ strategy?</w:t>
      </w:r>
    </w:p>
    <w:p w:rsidR="00AB585F" w:rsidRPr="005E7A02" w:rsidRDefault="00AB585F" w:rsidP="00AB585F">
      <w:pPr>
        <w:rPr>
          <w:rFonts w:cs="Times New Roman"/>
          <w:sz w:val="16"/>
        </w:rPr>
      </w:pPr>
      <w:r w:rsidRPr="005E7A02">
        <w:rPr>
          <w:rStyle w:val="StyleUnderline"/>
          <w:rFonts w:cs="Times New Roman"/>
        </w:rPr>
        <w:t>The South China Sea is regarded as the trade route hub of the industrial revolution of Asia, providing the main artery of transportation for vital energy imports and commodity exports</w:t>
      </w:r>
      <w:r w:rsidRPr="005E7A02">
        <w:rPr>
          <w:rFonts w:cs="Times New Roman"/>
          <w:sz w:val="16"/>
        </w:rPr>
        <w:t xml:space="preserve"> in East Asia.5 It contains potentially vast resources, including gas and oil reserves, as well as protein-rich </w:t>
      </w:r>
      <w:proofErr w:type="spellStart"/>
      <w:r w:rsidRPr="005E7A02">
        <w:rPr>
          <w:rFonts w:cs="Times New Roman"/>
          <w:sz w:val="16"/>
        </w:rPr>
        <w:t>seafoods</w:t>
      </w:r>
      <w:proofErr w:type="spellEnd"/>
      <w:r w:rsidRPr="005E7A02">
        <w:rPr>
          <w:rFonts w:cs="Times New Roman"/>
          <w:sz w:val="16"/>
        </w:rPr>
        <w:t xml:space="preserve">, access to which underlies the current territorial and maritime disputes. </w:t>
      </w:r>
      <w:r w:rsidRPr="005E7A02">
        <w:rPr>
          <w:rStyle w:val="StyleUnderline"/>
          <w:rFonts w:cs="Times New Roman"/>
        </w:rPr>
        <w:t xml:space="preserve">China and others </w:t>
      </w:r>
      <w:r w:rsidRPr="005E7A02">
        <w:rPr>
          <w:rFonts w:cs="Times New Roman"/>
          <w:sz w:val="16"/>
        </w:rPr>
        <w:t xml:space="preserve">in the region </w:t>
      </w:r>
      <w:r w:rsidRPr="005E7A02">
        <w:rPr>
          <w:rStyle w:val="StyleUnderline"/>
          <w:rFonts w:cs="Times New Roman"/>
        </w:rPr>
        <w:t>have growing energy needs</w:t>
      </w:r>
      <w:r w:rsidRPr="005E7A02">
        <w:rPr>
          <w:rFonts w:cs="Times New Roman"/>
          <w:sz w:val="16"/>
        </w:rPr>
        <w:t>, and technological improvements in recent years have made oil and gas development in offshore locations more feasible. At the same time, growing demand for seafood and the depletion of near-shore fishing areas are driving fishing fleets further from domestic shores.6</w:t>
      </w:r>
    </w:p>
    <w:p w:rsidR="00AB585F" w:rsidRPr="005E7A02" w:rsidRDefault="00AB585F" w:rsidP="00AB585F">
      <w:pPr>
        <w:rPr>
          <w:rFonts w:cs="Times New Roman"/>
          <w:sz w:val="16"/>
        </w:rPr>
      </w:pPr>
      <w:r w:rsidRPr="005E7A02">
        <w:rPr>
          <w:rStyle w:val="StyleUnderline"/>
          <w:rFonts w:cs="Times New Roman"/>
        </w:rPr>
        <w:t>While nations in the recent past have sought to resolve territorial disputes peacefully, events playing out in the South China Sea may indicate that China is changing its approach to resolving historical disagreements.</w:t>
      </w:r>
      <w:r w:rsidRPr="005E7A02">
        <w:rPr>
          <w:rFonts w:cs="Times New Roman"/>
          <w:sz w:val="16"/>
        </w:rPr>
        <w:t xml:space="preserve"> </w:t>
      </w:r>
      <w:r w:rsidRPr="005E7A02">
        <w:rPr>
          <w:rStyle w:val="StyleUnderline"/>
          <w:rFonts w:cs="Times New Roman"/>
        </w:rPr>
        <w:t xml:space="preserve">Beijing continues to </w:t>
      </w:r>
      <w:proofErr w:type="spellStart"/>
      <w:r w:rsidRPr="005E7A02">
        <w:rPr>
          <w:rStyle w:val="StyleUnderline"/>
          <w:rFonts w:cs="Times New Roman"/>
        </w:rPr>
        <w:t>emphasise</w:t>
      </w:r>
      <w:proofErr w:type="spellEnd"/>
      <w:r w:rsidRPr="005E7A02">
        <w:rPr>
          <w:rStyle w:val="StyleUnderline"/>
          <w:rFonts w:cs="Times New Roman"/>
        </w:rPr>
        <w:t xml:space="preserve"> that China’s rise</w:t>
      </w:r>
      <w:r w:rsidRPr="005E7A02">
        <w:rPr>
          <w:rFonts w:cs="Times New Roman"/>
          <w:sz w:val="16"/>
        </w:rPr>
        <w:t xml:space="preserve"> as a global power </w:t>
      </w:r>
      <w:r w:rsidRPr="005E7A02">
        <w:rPr>
          <w:rStyle w:val="StyleUnderline"/>
          <w:rFonts w:cs="Times New Roman"/>
        </w:rPr>
        <w:t>is based on</w:t>
      </w:r>
      <w:r w:rsidRPr="005E7A02">
        <w:rPr>
          <w:rFonts w:cs="Times New Roman"/>
          <w:sz w:val="16"/>
        </w:rPr>
        <w:t xml:space="preserve"> a strategy of </w:t>
      </w:r>
      <w:r w:rsidRPr="005E7A02">
        <w:rPr>
          <w:rStyle w:val="StyleUnderline"/>
          <w:rFonts w:cs="Times New Roman"/>
        </w:rPr>
        <w:t>peace</w:t>
      </w:r>
      <w:r w:rsidRPr="005E7A02">
        <w:rPr>
          <w:rFonts w:cs="Times New Roman"/>
          <w:sz w:val="16"/>
        </w:rPr>
        <w:t xml:space="preserve">. 7 </w:t>
      </w:r>
      <w:r w:rsidRPr="005E7A02">
        <w:rPr>
          <w:rStyle w:val="StyleUnderline"/>
          <w:rFonts w:cs="Times New Roman"/>
        </w:rPr>
        <w:t>However, increasing tensions in the waters of the South China Sea are seen as testing the sincerity of such a claim</w:t>
      </w:r>
      <w:r w:rsidRPr="005E7A02">
        <w:rPr>
          <w:rFonts w:cs="Times New Roman"/>
          <w:sz w:val="16"/>
        </w:rPr>
        <w:t>.8</w:t>
      </w:r>
    </w:p>
    <w:p w:rsidR="00AB585F" w:rsidRPr="005E7A02" w:rsidRDefault="00AB585F" w:rsidP="00AB585F">
      <w:pPr>
        <w:rPr>
          <w:rFonts w:cs="Times New Roman"/>
          <w:sz w:val="16"/>
        </w:rPr>
      </w:pPr>
      <w:r w:rsidRPr="005E7A02">
        <w:rPr>
          <w:rFonts w:cs="Times New Roman"/>
          <w:sz w:val="16"/>
        </w:rPr>
        <w:t xml:space="preserve">Carlyle </w:t>
      </w:r>
      <w:r w:rsidRPr="005E7A02">
        <w:rPr>
          <w:rStyle w:val="StyleUnderline"/>
          <w:rFonts w:cs="Times New Roman"/>
        </w:rPr>
        <w:t xml:space="preserve">Thayer contends that China commenced a </w:t>
      </w:r>
      <w:proofErr w:type="spellStart"/>
      <w:r w:rsidRPr="005E7A02">
        <w:rPr>
          <w:rStyle w:val="StyleUnderline"/>
          <w:rFonts w:cs="Times New Roman"/>
        </w:rPr>
        <w:t>behaviour</w:t>
      </w:r>
      <w:proofErr w:type="spellEnd"/>
      <w:r w:rsidRPr="005E7A02">
        <w:rPr>
          <w:rStyle w:val="StyleUnderline"/>
          <w:rFonts w:cs="Times New Roman"/>
        </w:rPr>
        <w:t xml:space="preserve"> of aggressively asserting its sovereignty rights in the South China Sea as early as 2011</w:t>
      </w:r>
      <w:r w:rsidRPr="005E7A02">
        <w:rPr>
          <w:rFonts w:cs="Times New Roman"/>
          <w:sz w:val="16"/>
        </w:rPr>
        <w:t xml:space="preserve">, by targeting the commercial operations of oil exploration ships in waters claimed by The Philippines and Vietnam.9 A more recent example of Beijing’s increasing assertiveness was seen in early May 2014, when a Chinese deep-water oil-drilling rig was constructed some 130 </w:t>
      </w:r>
      <w:proofErr w:type="spellStart"/>
      <w:r w:rsidRPr="005E7A02">
        <w:rPr>
          <w:rFonts w:cs="Times New Roman"/>
          <w:sz w:val="16"/>
        </w:rPr>
        <w:t>kilometres</w:t>
      </w:r>
      <w:proofErr w:type="spellEnd"/>
      <w:r w:rsidRPr="005E7A02">
        <w:rPr>
          <w:rFonts w:cs="Times New Roman"/>
          <w:sz w:val="16"/>
        </w:rPr>
        <w:t xml:space="preserve"> inside an exclusive economic zone (EEZ) claimed by Vietnam near the </w:t>
      </w:r>
      <w:proofErr w:type="spellStart"/>
      <w:r w:rsidRPr="005E7A02">
        <w:rPr>
          <w:rFonts w:cs="Times New Roman"/>
          <w:sz w:val="16"/>
        </w:rPr>
        <w:t>Paracel</w:t>
      </w:r>
      <w:proofErr w:type="spellEnd"/>
      <w:r w:rsidRPr="005E7A02">
        <w:rPr>
          <w:rFonts w:cs="Times New Roman"/>
          <w:sz w:val="16"/>
        </w:rPr>
        <w:t xml:space="preserve"> Islands; the rig was escorted by more than 80 armed vessels that, in the course of a confrontation with Vietnamese vessels, fired high-power water cannons and rammed civilian ships.10</w:t>
      </w:r>
    </w:p>
    <w:p w:rsidR="00AB585F" w:rsidRPr="005E7A02" w:rsidRDefault="00AB585F" w:rsidP="00AB585F">
      <w:pPr>
        <w:rPr>
          <w:rFonts w:cs="Times New Roman"/>
          <w:sz w:val="16"/>
        </w:rPr>
      </w:pPr>
      <w:r w:rsidRPr="005E7A02">
        <w:rPr>
          <w:rFonts w:cs="Times New Roman"/>
          <w:sz w:val="16"/>
        </w:rPr>
        <w:t xml:space="preserve">So why is China changing its approach? When considering this question, it is evident there are a range of factors influencing China’s strategy, rather than a deliberate objective on the part of Beijing to move away from a ‘peaceful rise’ policy. This article now turns to two contributing factors; rising Chinese nationalism and the US rebalance to the Asia-Pacific. </w:t>
      </w:r>
    </w:p>
    <w:p w:rsidR="00AB585F" w:rsidRPr="005E7A02" w:rsidRDefault="00AB585F" w:rsidP="00AB585F">
      <w:pPr>
        <w:rPr>
          <w:rFonts w:cs="Times New Roman"/>
          <w:sz w:val="16"/>
        </w:rPr>
      </w:pPr>
      <w:r w:rsidRPr="005E7A02">
        <w:rPr>
          <w:rFonts w:cs="Times New Roman"/>
          <w:sz w:val="16"/>
        </w:rPr>
        <w:t>Rising nationalism</w:t>
      </w:r>
    </w:p>
    <w:p w:rsidR="00AB585F" w:rsidRPr="005E7A02" w:rsidRDefault="00AB585F" w:rsidP="00AB585F">
      <w:pPr>
        <w:rPr>
          <w:rFonts w:cs="Times New Roman"/>
          <w:sz w:val="16"/>
        </w:rPr>
      </w:pPr>
      <w:r w:rsidRPr="005E7A02">
        <w:rPr>
          <w:rFonts w:cs="Times New Roman"/>
          <w:sz w:val="16"/>
        </w:rPr>
        <w:lastRenderedPageBreak/>
        <w:t xml:space="preserve">Some observers assert that recent </w:t>
      </w:r>
      <w:r w:rsidRPr="005E7A02">
        <w:rPr>
          <w:rStyle w:val="StyleUnderline"/>
          <w:rFonts w:cs="Times New Roman"/>
        </w:rPr>
        <w:t>actions by China indicate that Beijing is responding to domestic politics and nationalist public opinion, demanding greater respect for China’s new higher status.</w:t>
      </w:r>
      <w:r w:rsidRPr="005E7A02">
        <w:rPr>
          <w:rFonts w:cs="Times New Roman"/>
          <w:sz w:val="16"/>
        </w:rPr>
        <w:t xml:space="preserve">11 According to this view, </w:t>
      </w:r>
      <w:r w:rsidRPr="005E7A02">
        <w:rPr>
          <w:rStyle w:val="StyleUnderline"/>
          <w:rFonts w:cs="Times New Roman"/>
        </w:rPr>
        <w:t>powerful and growing nationalistic movements are influencing China’s foreign policy, and disputes in the South China Sea are stirring up substantial nationalistic fervour</w:t>
      </w:r>
      <w:r w:rsidRPr="005E7A02">
        <w:rPr>
          <w:rFonts w:cs="Times New Roman"/>
          <w:sz w:val="16"/>
        </w:rPr>
        <w:t>.12</w:t>
      </w:r>
    </w:p>
    <w:p w:rsidR="00AB585F" w:rsidRPr="005E7A02" w:rsidRDefault="00AB585F" w:rsidP="00AB585F">
      <w:pPr>
        <w:rPr>
          <w:rFonts w:cs="Times New Roman"/>
          <w:sz w:val="16"/>
        </w:rPr>
      </w:pPr>
      <w:r w:rsidRPr="005E7A02">
        <w:rPr>
          <w:rFonts w:cs="Times New Roman"/>
          <w:sz w:val="16"/>
        </w:rPr>
        <w:t xml:space="preserve">Furthermore, it is argued that </w:t>
      </w:r>
      <w:r w:rsidRPr="005E7A02">
        <w:rPr>
          <w:rStyle w:val="StyleUnderline"/>
          <w:rFonts w:cs="Times New Roman"/>
        </w:rPr>
        <w:t>a new generation of Chinese leadership, under</w:t>
      </w:r>
      <w:r w:rsidRPr="005E7A02">
        <w:rPr>
          <w:rFonts w:cs="Times New Roman"/>
          <w:sz w:val="16"/>
        </w:rPr>
        <w:t xml:space="preserve"> President </w:t>
      </w:r>
      <w:r w:rsidRPr="005E7A02">
        <w:rPr>
          <w:rStyle w:val="StyleUnderline"/>
          <w:rFonts w:cs="Times New Roman"/>
        </w:rPr>
        <w:t>Xi</w:t>
      </w:r>
      <w:r w:rsidRPr="005E7A02">
        <w:rPr>
          <w:rFonts w:cs="Times New Roman"/>
          <w:sz w:val="16"/>
        </w:rPr>
        <w:t xml:space="preserve"> Jinping, </w:t>
      </w:r>
      <w:r w:rsidRPr="005E7A02">
        <w:rPr>
          <w:rStyle w:val="StyleUnderline"/>
          <w:rFonts w:cs="Times New Roman"/>
        </w:rPr>
        <w:t>is</w:t>
      </w:r>
      <w:r w:rsidRPr="005E7A02">
        <w:rPr>
          <w:rFonts w:cs="Times New Roman"/>
          <w:sz w:val="16"/>
        </w:rPr>
        <w:t xml:space="preserve"> </w:t>
      </w:r>
      <w:r w:rsidRPr="005E7A02">
        <w:rPr>
          <w:rStyle w:val="StyleUnderline"/>
          <w:rFonts w:cs="Times New Roman"/>
        </w:rPr>
        <w:t>supporting this revival</w:t>
      </w:r>
      <w:r w:rsidRPr="005E7A02">
        <w:rPr>
          <w:rFonts w:cs="Times New Roman"/>
          <w:sz w:val="16"/>
        </w:rPr>
        <w:t xml:space="preserve"> of nationalism. Since taking power at the Chinese Communist Party’s National Congress in March 2013, the incoming politburo has demonstrated a strong desire to exert more control over existing territorial disputes—and is regarded as being more confident than its predecessors in taking a tougher stance towards China’s neighbours.13 Robert </w:t>
      </w:r>
      <w:proofErr w:type="spellStart"/>
      <w:r w:rsidRPr="005E7A02">
        <w:rPr>
          <w:rStyle w:val="StyleUnderline"/>
          <w:rFonts w:cs="Times New Roman"/>
        </w:rPr>
        <w:t>Haddick</w:t>
      </w:r>
      <w:proofErr w:type="spellEnd"/>
      <w:r w:rsidRPr="005E7A02">
        <w:rPr>
          <w:rStyle w:val="StyleUnderline"/>
          <w:rFonts w:cs="Times New Roman"/>
        </w:rPr>
        <w:t xml:space="preserve"> asserts that China’s leaders may see internal political rewards for responding to these nationalist appeals, as well as benefit in using this nationalism for social control if other forms of legitimacy falter</w:t>
      </w:r>
      <w:r w:rsidRPr="005E7A02">
        <w:rPr>
          <w:rFonts w:cs="Times New Roman"/>
          <w:sz w:val="16"/>
        </w:rPr>
        <w:t>.14</w:t>
      </w:r>
    </w:p>
    <w:p w:rsidR="00AB585F" w:rsidRPr="005E7A02" w:rsidRDefault="00AB585F" w:rsidP="00AB585F">
      <w:pPr>
        <w:rPr>
          <w:rFonts w:cs="Times New Roman"/>
          <w:sz w:val="16"/>
        </w:rPr>
      </w:pPr>
      <w:r w:rsidRPr="005E7A02">
        <w:rPr>
          <w:rFonts w:cs="Times New Roman"/>
          <w:sz w:val="16"/>
        </w:rPr>
        <w:t>Responding to the pivot</w:t>
      </w:r>
    </w:p>
    <w:p w:rsidR="00AB585F" w:rsidRPr="005E7A02" w:rsidRDefault="00AB585F" w:rsidP="00AB585F">
      <w:pPr>
        <w:rPr>
          <w:rFonts w:cs="Times New Roman"/>
          <w:sz w:val="16"/>
        </w:rPr>
      </w:pPr>
      <w:r w:rsidRPr="005E7A02">
        <w:rPr>
          <w:rStyle w:val="StyleUnderline"/>
          <w:rFonts w:cs="Times New Roman"/>
        </w:rPr>
        <w:t>The other factor</w:t>
      </w:r>
      <w:r w:rsidRPr="005E7A02">
        <w:rPr>
          <w:rFonts w:cs="Times New Roman"/>
          <w:sz w:val="16"/>
        </w:rPr>
        <w:t xml:space="preserve"> in China’s changing strategy </w:t>
      </w:r>
      <w:r w:rsidRPr="005E7A02">
        <w:rPr>
          <w:rStyle w:val="StyleUnderline"/>
          <w:rFonts w:cs="Times New Roman"/>
        </w:rPr>
        <w:t>is that Beijing is responding to Washington’s rebalance or pivot to the Asia Pacific</w:t>
      </w:r>
      <w:r w:rsidRPr="005E7A02">
        <w:rPr>
          <w:rFonts w:cs="Times New Roman"/>
          <w:sz w:val="16"/>
        </w:rPr>
        <w:t xml:space="preserve">. 15 According to this view, </w:t>
      </w:r>
      <w:r w:rsidRPr="005E7A02">
        <w:rPr>
          <w:rStyle w:val="StyleUnderline"/>
          <w:rFonts w:cs="Times New Roman"/>
        </w:rPr>
        <w:t xml:space="preserve">the US pivot has caused concern in China because of the strong perception that the US is enhancing its involvement </w:t>
      </w:r>
      <w:r w:rsidRPr="005E7A02">
        <w:rPr>
          <w:rFonts w:cs="Times New Roman"/>
          <w:sz w:val="16"/>
        </w:rPr>
        <w:t xml:space="preserve">in the South China Sea in order </w:t>
      </w:r>
      <w:r w:rsidRPr="005E7A02">
        <w:rPr>
          <w:rStyle w:val="StyleUnderline"/>
          <w:rFonts w:cs="Times New Roman"/>
        </w:rPr>
        <w:t>to contain China, with Washington interfering in what Beijing considers to be bilateral issues with other littoral Asian nations</w:t>
      </w:r>
      <w:r w:rsidRPr="005E7A02">
        <w:rPr>
          <w:rFonts w:cs="Times New Roman"/>
          <w:sz w:val="16"/>
        </w:rPr>
        <w:t xml:space="preserve">.16 In particular, </w:t>
      </w:r>
      <w:r w:rsidRPr="005E7A02">
        <w:rPr>
          <w:rStyle w:val="StyleUnderline"/>
          <w:rFonts w:cs="Times New Roman"/>
        </w:rPr>
        <w:t xml:space="preserve">Beijing would be concerned that the US pivot is emboldening </w:t>
      </w:r>
      <w:proofErr w:type="spellStart"/>
      <w:r w:rsidRPr="005E7A02">
        <w:rPr>
          <w:rStyle w:val="StyleUnderline"/>
          <w:rFonts w:cs="Times New Roman"/>
        </w:rPr>
        <w:t>neighbouring</w:t>
      </w:r>
      <w:proofErr w:type="spellEnd"/>
      <w:r w:rsidRPr="005E7A02">
        <w:rPr>
          <w:rStyle w:val="StyleUnderline"/>
          <w:rFonts w:cs="Times New Roman"/>
        </w:rPr>
        <w:t xml:space="preserve"> counties</w:t>
      </w:r>
      <w:r w:rsidRPr="005E7A02">
        <w:rPr>
          <w:rFonts w:cs="Times New Roman"/>
          <w:sz w:val="16"/>
        </w:rPr>
        <w:t>, particularly The Philippines and Vietnam, to challenge China’s maritime and territorial claims.</w:t>
      </w:r>
    </w:p>
    <w:p w:rsidR="00AB585F" w:rsidRPr="005E7A02" w:rsidRDefault="00AB585F" w:rsidP="00AB585F">
      <w:pPr>
        <w:rPr>
          <w:rFonts w:cs="Times New Roman"/>
          <w:sz w:val="16"/>
        </w:rPr>
      </w:pPr>
      <w:r w:rsidRPr="005E7A02">
        <w:rPr>
          <w:rFonts w:cs="Times New Roman"/>
          <w:sz w:val="16"/>
        </w:rPr>
        <w:t xml:space="preserve">According to some commentators, deepening US relationships with these nations and the increased US military presence in the region have caused Chinese strategists to argue that China is trapped and vulnerable and must break out of any strategic containment.17 Others assert that recent Chinese actions in the South China Sea may indicate that Beijing has decided to openly challenge the US pivot and negate the growing influence the US is establishing with China’s Northeast and Southeast Asian </w:t>
      </w:r>
      <w:proofErr w:type="spellStart"/>
      <w:r w:rsidRPr="005E7A02">
        <w:rPr>
          <w:rFonts w:cs="Times New Roman"/>
          <w:sz w:val="16"/>
        </w:rPr>
        <w:t>neighbours</w:t>
      </w:r>
      <w:proofErr w:type="spellEnd"/>
      <w:r w:rsidRPr="005E7A02">
        <w:rPr>
          <w:rFonts w:cs="Times New Roman"/>
          <w:sz w:val="16"/>
        </w:rPr>
        <w:t xml:space="preserve">; </w:t>
      </w:r>
      <w:proofErr w:type="spellStart"/>
      <w:r w:rsidRPr="005E7A02">
        <w:rPr>
          <w:rStyle w:val="StyleUnderline"/>
          <w:rFonts w:cs="Times New Roman"/>
        </w:rPr>
        <w:t>Haddick</w:t>
      </w:r>
      <w:proofErr w:type="spellEnd"/>
      <w:r w:rsidRPr="005E7A02">
        <w:rPr>
          <w:rFonts w:cs="Times New Roman"/>
          <w:sz w:val="16"/>
        </w:rPr>
        <w:t xml:space="preserve">, for example, </w:t>
      </w:r>
      <w:r w:rsidRPr="005E7A02">
        <w:rPr>
          <w:rStyle w:val="StyleUnderline"/>
          <w:rFonts w:cs="Times New Roman"/>
        </w:rPr>
        <w:t>argues that China is now pressing previously dormant claims in the South China Sea to protect its growing interests and gain control over its links to key sea lines of communication.</w:t>
      </w:r>
      <w:r w:rsidRPr="005E7A02">
        <w:rPr>
          <w:rFonts w:cs="Times New Roman"/>
          <w:sz w:val="16"/>
        </w:rPr>
        <w:t xml:space="preserve"> 18</w:t>
      </w:r>
    </w:p>
    <w:p w:rsidR="00AB585F" w:rsidRPr="005E7A02" w:rsidRDefault="00AB585F" w:rsidP="00AB585F">
      <w:pPr>
        <w:rPr>
          <w:rFonts w:cs="Times New Roman"/>
          <w:sz w:val="16"/>
        </w:rPr>
      </w:pPr>
      <w:r w:rsidRPr="005E7A02">
        <w:rPr>
          <w:rStyle w:val="StyleUnderline"/>
          <w:rFonts w:cs="Times New Roman"/>
        </w:rPr>
        <w:t>Whatever the reason—and whether or not China is seeking to abandon a ‘peaceful rise’ strategy—it is clear that China is now in a position to assert its historical claims in the South China Sea</w:t>
      </w:r>
      <w:r w:rsidRPr="005E7A02">
        <w:rPr>
          <w:rFonts w:cs="Times New Roman"/>
          <w:sz w:val="16"/>
        </w:rPr>
        <w:t xml:space="preserve"> in a manner it was unable to do only a few years ago.19 </w:t>
      </w:r>
      <w:r w:rsidRPr="005E7A02">
        <w:rPr>
          <w:rStyle w:val="StyleUnderline"/>
          <w:rFonts w:cs="Times New Roman"/>
        </w:rPr>
        <w:t>With growing tension</w:t>
      </w:r>
      <w:r w:rsidRPr="005E7A02">
        <w:rPr>
          <w:rFonts w:cs="Times New Roman"/>
          <w:sz w:val="16"/>
        </w:rPr>
        <w:t xml:space="preserve"> between the US and China, </w:t>
      </w:r>
      <w:r w:rsidRPr="005E7A02">
        <w:rPr>
          <w:rStyle w:val="StyleUnderline"/>
          <w:rFonts w:cs="Times New Roman"/>
        </w:rPr>
        <w:t>and</w:t>
      </w:r>
      <w:r w:rsidRPr="005E7A02">
        <w:rPr>
          <w:rFonts w:cs="Times New Roman"/>
          <w:sz w:val="16"/>
        </w:rPr>
        <w:t xml:space="preserve"> </w:t>
      </w:r>
      <w:r w:rsidRPr="005E7A02">
        <w:rPr>
          <w:rStyle w:val="StyleUnderline"/>
          <w:rFonts w:cs="Times New Roman"/>
        </w:rPr>
        <w:t>increased resource competition</w:t>
      </w:r>
      <w:r w:rsidRPr="005E7A02">
        <w:rPr>
          <w:rFonts w:cs="Times New Roman"/>
          <w:sz w:val="16"/>
        </w:rPr>
        <w:t xml:space="preserve"> between nations in the region, </w:t>
      </w:r>
      <w:r w:rsidRPr="005E7A02">
        <w:rPr>
          <w:rStyle w:val="StyleUnderline"/>
          <w:rFonts w:cs="Times New Roman"/>
        </w:rPr>
        <w:t>mixed with an increasing nationalistic and assertive Chinese leadership, the likelihood of a flashpoint</w:t>
      </w:r>
      <w:r w:rsidRPr="005E7A02">
        <w:rPr>
          <w:rFonts w:cs="Times New Roman"/>
          <w:sz w:val="16"/>
        </w:rPr>
        <w:t xml:space="preserve"> </w:t>
      </w:r>
      <w:r w:rsidRPr="005E7A02">
        <w:rPr>
          <w:rStyle w:val="StyleUnderline"/>
          <w:rFonts w:cs="Times New Roman"/>
        </w:rPr>
        <w:t>between the US and China</w:t>
      </w:r>
      <w:r w:rsidRPr="005E7A02">
        <w:rPr>
          <w:rFonts w:cs="Times New Roman"/>
          <w:sz w:val="16"/>
        </w:rPr>
        <w:t xml:space="preserve"> </w:t>
      </w:r>
      <w:r w:rsidRPr="005E7A02">
        <w:rPr>
          <w:rStyle w:val="StyleUnderline"/>
          <w:rFonts w:cs="Times New Roman"/>
        </w:rPr>
        <w:t>may</w:t>
      </w:r>
      <w:r w:rsidRPr="005E7A02">
        <w:rPr>
          <w:rFonts w:cs="Times New Roman"/>
          <w:sz w:val="16"/>
        </w:rPr>
        <w:t xml:space="preserve">, therefore, </w:t>
      </w:r>
      <w:r w:rsidRPr="005E7A02">
        <w:rPr>
          <w:rStyle w:val="StyleUnderline"/>
          <w:rFonts w:cs="Times New Roman"/>
        </w:rPr>
        <w:t>seem inevitable</w:t>
      </w:r>
      <w:r w:rsidRPr="005E7A02">
        <w:rPr>
          <w:rFonts w:cs="Times New Roman"/>
          <w:sz w:val="16"/>
        </w:rPr>
        <w:t xml:space="preserve">—especially if conflict occurred between China and a regional US ally, such as The Philippines, which has a Mutual </w:t>
      </w:r>
      <w:proofErr w:type="spellStart"/>
      <w:r w:rsidRPr="005E7A02">
        <w:rPr>
          <w:rFonts w:cs="Times New Roman"/>
          <w:sz w:val="16"/>
        </w:rPr>
        <w:t>Defence</w:t>
      </w:r>
      <w:proofErr w:type="spellEnd"/>
      <w:r w:rsidRPr="005E7A02">
        <w:rPr>
          <w:rFonts w:cs="Times New Roman"/>
          <w:sz w:val="16"/>
        </w:rPr>
        <w:t xml:space="preserve"> Treaty with the US.20</w:t>
      </w:r>
    </w:p>
    <w:p w:rsidR="00AB585F" w:rsidRPr="005E7A02" w:rsidRDefault="00AB585F" w:rsidP="00AB585F">
      <w:pPr>
        <w:rPr>
          <w:rFonts w:cs="Times New Roman"/>
        </w:rPr>
      </w:pPr>
    </w:p>
    <w:p w:rsidR="00E152D3" w:rsidRPr="005E7A02" w:rsidRDefault="00E152D3" w:rsidP="00AB585F">
      <w:pPr>
        <w:rPr>
          <w:rFonts w:cs="Times New Roman"/>
        </w:rPr>
      </w:pPr>
    </w:p>
    <w:p w:rsidR="00E152D3" w:rsidRPr="005E7A02" w:rsidRDefault="00E152D3" w:rsidP="00E152D3">
      <w:pPr>
        <w:pStyle w:val="Heading4"/>
        <w:rPr>
          <w:rFonts w:cs="Times New Roman"/>
        </w:rPr>
      </w:pPr>
      <w:r w:rsidRPr="005E7A02">
        <w:rPr>
          <w:rFonts w:cs="Times New Roman"/>
        </w:rPr>
        <w:t>The conflict will start by miscalculation – and escalate</w:t>
      </w:r>
    </w:p>
    <w:p w:rsidR="00E152D3" w:rsidRPr="005E7A02" w:rsidRDefault="00E152D3" w:rsidP="00E152D3">
      <w:pPr>
        <w:rPr>
          <w:rFonts w:cs="Times New Roman"/>
        </w:rPr>
      </w:pPr>
      <w:r w:rsidRPr="005E7A02">
        <w:rPr>
          <w:rStyle w:val="Style13ptBold"/>
          <w:rFonts w:cs="Times New Roman"/>
        </w:rPr>
        <w:t>Kim 16 - Assistant Professor at the Institute of International Studies, Bradley University</w:t>
      </w:r>
      <w:r w:rsidRPr="005E7A02">
        <w:rPr>
          <w:rFonts w:cs="Times New Roman"/>
        </w:rPr>
        <w:t xml:space="preserve"> [Kim, </w:t>
      </w:r>
      <w:proofErr w:type="spellStart"/>
      <w:r w:rsidRPr="005E7A02">
        <w:rPr>
          <w:rFonts w:cs="Times New Roman"/>
        </w:rPr>
        <w:t>Jihyun</w:t>
      </w:r>
      <w:proofErr w:type="spellEnd"/>
      <w:r w:rsidRPr="005E7A02">
        <w:rPr>
          <w:rFonts w:cs="Times New Roman"/>
        </w:rPr>
        <w:t xml:space="preserve">. "Possible Future of the Contest in the South China Sea." The Chinese Journal of International Politics (2016)] </w:t>
      </w:r>
      <w:proofErr w:type="spellStart"/>
      <w:proofErr w:type="gramStart"/>
      <w:r w:rsidRPr="005E7A02">
        <w:rPr>
          <w:rFonts w:cs="Times New Roman"/>
        </w:rPr>
        <w:t>doa</w:t>
      </w:r>
      <w:proofErr w:type="spellEnd"/>
      <w:proofErr w:type="gramEnd"/>
      <w:r w:rsidRPr="005E7A02">
        <w:rPr>
          <w:rFonts w:cs="Times New Roman"/>
        </w:rPr>
        <w:t xml:space="preserve"> 5-11-16</w:t>
      </w:r>
    </w:p>
    <w:p w:rsidR="00E152D3" w:rsidRPr="005E7A02" w:rsidRDefault="00E152D3" w:rsidP="00E152D3">
      <w:pPr>
        <w:rPr>
          <w:rFonts w:cs="Times New Roman"/>
        </w:rPr>
      </w:pPr>
    </w:p>
    <w:p w:rsidR="00E152D3" w:rsidRPr="005E7A02" w:rsidRDefault="00E152D3" w:rsidP="00E152D3">
      <w:pPr>
        <w:rPr>
          <w:rFonts w:cs="Times New Roman"/>
          <w:sz w:val="16"/>
        </w:rPr>
      </w:pPr>
      <w:r w:rsidRPr="005E7A02">
        <w:rPr>
          <w:rStyle w:val="StyleUnderline"/>
          <w:rFonts w:cs="Times New Roman"/>
        </w:rPr>
        <w:t>On the South China Sea disputes</w:t>
      </w:r>
      <w:r w:rsidRPr="005E7A02">
        <w:rPr>
          <w:rFonts w:cs="Times New Roman"/>
          <w:sz w:val="16"/>
        </w:rPr>
        <w:t xml:space="preserve">, however, </w:t>
      </w:r>
      <w:r w:rsidRPr="005E7A02">
        <w:rPr>
          <w:rStyle w:val="StyleUnderline"/>
          <w:rFonts w:cs="Times New Roman"/>
        </w:rPr>
        <w:t>Beijing has never deviated from its position</w:t>
      </w:r>
      <w:r w:rsidRPr="005E7A02">
        <w:rPr>
          <w:rFonts w:cs="Times New Roman"/>
          <w:sz w:val="16"/>
        </w:rPr>
        <w:t xml:space="preserve"> that the given issue is not between China and ASEAN, and thus that Sino-ASEAN relations as a whole should not be aggravated by it. </w:t>
      </w:r>
      <w:r w:rsidRPr="005E7A02">
        <w:rPr>
          <w:rStyle w:val="StyleUnderline"/>
          <w:rFonts w:cs="Times New Roman"/>
        </w:rPr>
        <w:t>Even in the face of growing concern</w:t>
      </w:r>
      <w:r w:rsidRPr="005E7A02">
        <w:rPr>
          <w:rFonts w:cs="Times New Roman"/>
          <w:sz w:val="16"/>
        </w:rPr>
        <w:t xml:space="preserve"> on the part of China’s </w:t>
      </w:r>
      <w:proofErr w:type="spellStart"/>
      <w:r w:rsidRPr="005E7A02">
        <w:rPr>
          <w:rFonts w:cs="Times New Roman"/>
          <w:sz w:val="16"/>
        </w:rPr>
        <w:t>neighbours</w:t>
      </w:r>
      <w:proofErr w:type="spellEnd"/>
      <w:r w:rsidRPr="005E7A02">
        <w:rPr>
          <w:rFonts w:cs="Times New Roman"/>
          <w:sz w:val="16"/>
        </w:rPr>
        <w:t xml:space="preserve"> and the United States </w:t>
      </w:r>
      <w:proofErr w:type="spellStart"/>
      <w:r w:rsidRPr="005E7A02">
        <w:rPr>
          <w:rFonts w:cs="Times New Roman"/>
          <w:sz w:val="16"/>
        </w:rPr>
        <w:t>fuelled</w:t>
      </w:r>
      <w:proofErr w:type="spellEnd"/>
      <w:r w:rsidRPr="005E7A02">
        <w:rPr>
          <w:rFonts w:cs="Times New Roman"/>
          <w:sz w:val="16"/>
        </w:rPr>
        <w:t xml:space="preserve"> by revelations of Beijing’s controversial land reclamation in the South China Sea that could serve a military purpose, </w:t>
      </w:r>
      <w:r w:rsidRPr="005E7A02">
        <w:rPr>
          <w:rStyle w:val="StyleUnderline"/>
          <w:rFonts w:cs="Times New Roman"/>
        </w:rPr>
        <w:t>Chinese leaders have defended the country’s island-building as legitimate</w:t>
      </w:r>
      <w:r w:rsidRPr="005E7A02">
        <w:rPr>
          <w:rFonts w:cs="Times New Roman"/>
          <w:sz w:val="16"/>
        </w:rPr>
        <w:t xml:space="preserve"> because it falls within its territorial rights. Although China’s island-building is widely interpreted by its </w:t>
      </w:r>
      <w:proofErr w:type="spellStart"/>
      <w:r w:rsidRPr="005E7A02">
        <w:rPr>
          <w:rFonts w:cs="Times New Roman"/>
          <w:sz w:val="16"/>
        </w:rPr>
        <w:t>neighbours</w:t>
      </w:r>
      <w:proofErr w:type="spellEnd"/>
      <w:r w:rsidRPr="005E7A02">
        <w:rPr>
          <w:rFonts w:cs="Times New Roman"/>
          <w:sz w:val="16"/>
        </w:rPr>
        <w:t xml:space="preserve"> and the United States as a provocative move intended to strengthen its territorial claims and potentially threaten FON, Beijing insists that its construction and maintenance works are designed not to restrict free naval passage but to provide positive public services, including maritime search-and-rescue, disaster prevention, weather forecasting, and navigation security and fishery production for the greater good of the region.33 </w:t>
      </w:r>
      <w:r w:rsidRPr="005E7A02">
        <w:rPr>
          <w:rStyle w:val="StyleUnderline"/>
          <w:rFonts w:cs="Times New Roman"/>
        </w:rPr>
        <w:t>Such rhetoric</w:t>
      </w:r>
      <w:r w:rsidRPr="005E7A02">
        <w:rPr>
          <w:rFonts w:cs="Times New Roman"/>
          <w:sz w:val="16"/>
        </w:rPr>
        <w:t xml:space="preserve">, though not widely accepted by outside powers, </w:t>
      </w:r>
      <w:r w:rsidRPr="005E7A02">
        <w:rPr>
          <w:rStyle w:val="StyleUnderline"/>
          <w:rFonts w:cs="Times New Roman"/>
        </w:rPr>
        <w:t xml:space="preserve">has been constantly reiterated </w:t>
      </w:r>
      <w:r w:rsidRPr="005E7A02">
        <w:rPr>
          <w:rFonts w:cs="Times New Roman"/>
          <w:sz w:val="16"/>
        </w:rPr>
        <w:t>by Chinese leaders to portray the country as a peaceful rising power, interested in constructive regional engagement and promoting mutual prosperity and a common destiny in Asia.</w:t>
      </w:r>
    </w:p>
    <w:p w:rsidR="00E152D3" w:rsidRPr="005E7A02" w:rsidRDefault="00E152D3" w:rsidP="00E152D3">
      <w:pPr>
        <w:rPr>
          <w:rFonts w:cs="Times New Roman"/>
          <w:sz w:val="16"/>
        </w:rPr>
      </w:pPr>
      <w:r w:rsidRPr="005E7A02">
        <w:rPr>
          <w:rFonts w:cs="Times New Roman"/>
          <w:sz w:val="16"/>
        </w:rPr>
        <w:t xml:space="preserve">Still, </w:t>
      </w:r>
      <w:r w:rsidRPr="005E7A02">
        <w:rPr>
          <w:rStyle w:val="Emphasis"/>
          <w:rFonts w:ascii="Times New Roman" w:hAnsi="Times New Roman" w:cs="Times New Roman"/>
        </w:rPr>
        <w:t>there are a number of important factors that could trigger a future conflict</w:t>
      </w:r>
      <w:r w:rsidRPr="005E7A02">
        <w:rPr>
          <w:rFonts w:cs="Times New Roman"/>
          <w:sz w:val="16"/>
        </w:rPr>
        <w:t xml:space="preserve">. </w:t>
      </w:r>
      <w:r w:rsidRPr="005E7A02">
        <w:rPr>
          <w:rStyle w:val="StyleUnderline"/>
          <w:rFonts w:cs="Times New Roman"/>
        </w:rPr>
        <w:t>They include intensification of maritime disputes due to China’s growing popular nationalism</w:t>
      </w:r>
      <w:r w:rsidRPr="005E7A02">
        <w:rPr>
          <w:rFonts w:cs="Times New Roman"/>
          <w:sz w:val="16"/>
        </w:rPr>
        <w:t xml:space="preserve">, </w:t>
      </w:r>
      <w:r w:rsidRPr="005E7A02">
        <w:rPr>
          <w:rStyle w:val="StyleUnderline"/>
          <w:rFonts w:cs="Times New Roman"/>
        </w:rPr>
        <w:t>combined with the government’s effort to treat the issue as a matter of national security and pride</w:t>
      </w:r>
      <w:r w:rsidRPr="005E7A02">
        <w:rPr>
          <w:rFonts w:cs="Times New Roman"/>
          <w:sz w:val="16"/>
        </w:rPr>
        <w:t xml:space="preserve">. For example, China’s grand strategy would evolve in a more comprehensive way to strengthen its national power and establish the country as more than just an economic giant in the 21st century. In this light, </w:t>
      </w:r>
      <w:r w:rsidRPr="005E7A02">
        <w:rPr>
          <w:rStyle w:val="StyleUnderline"/>
          <w:rFonts w:cs="Times New Roman"/>
        </w:rPr>
        <w:t>the expansion of China’s South China Sea claims</w:t>
      </w:r>
      <w:r w:rsidRPr="005E7A02">
        <w:rPr>
          <w:rFonts w:cs="Times New Roman"/>
          <w:sz w:val="16"/>
        </w:rPr>
        <w:t xml:space="preserve">, </w:t>
      </w:r>
      <w:r w:rsidRPr="005E7A02">
        <w:rPr>
          <w:rStyle w:val="StyleUnderline"/>
          <w:rFonts w:cs="Times New Roman"/>
        </w:rPr>
        <w:t xml:space="preserve">as well as its growing fleet of nuclear submarines armed with ballistic missiles, can be interpreted as part of its strategic efforts to create what’s known in military parlance as a ‘bastion’, or a deep-water sanctuary where Chinese submarines </w:t>
      </w:r>
      <w:r w:rsidRPr="005E7A02">
        <w:rPr>
          <w:rStyle w:val="StyleUnderline"/>
          <w:rFonts w:cs="Times New Roman"/>
        </w:rPr>
        <w:lastRenderedPageBreak/>
        <w:t>could avoid detection</w:t>
      </w:r>
      <w:r w:rsidRPr="005E7A02">
        <w:rPr>
          <w:rFonts w:cs="Times New Roman"/>
          <w:sz w:val="16"/>
        </w:rPr>
        <w:t xml:space="preserve">.34 Notwithstanding China’s ‘no first use’ policy on nuclear weapons, its </w:t>
      </w:r>
      <w:proofErr w:type="spellStart"/>
      <w:r w:rsidRPr="005E7A02">
        <w:rPr>
          <w:rFonts w:cs="Times New Roman"/>
          <w:sz w:val="16"/>
        </w:rPr>
        <w:t>neighbours</w:t>
      </w:r>
      <w:proofErr w:type="spellEnd"/>
      <w:r w:rsidRPr="005E7A02">
        <w:rPr>
          <w:rFonts w:cs="Times New Roman"/>
          <w:sz w:val="16"/>
        </w:rPr>
        <w:t xml:space="preserve"> and the United States might see this rapid development of ballistic submarines and nuclear deterrence capability as a threat. This is because China might possibly ‘adopt a bastion strategy in the South China Sea’ and unilaterally declare an ‘air </w:t>
      </w:r>
      <w:proofErr w:type="spellStart"/>
      <w:r w:rsidRPr="005E7A02">
        <w:rPr>
          <w:rFonts w:cs="Times New Roman"/>
          <w:sz w:val="16"/>
        </w:rPr>
        <w:t>defence</w:t>
      </w:r>
      <w:proofErr w:type="spellEnd"/>
      <w:r w:rsidRPr="005E7A02">
        <w:rPr>
          <w:rFonts w:cs="Times New Roman"/>
          <w:sz w:val="16"/>
        </w:rPr>
        <w:t xml:space="preserve"> identification zone’, which would restrict other countries’ military overflights and abilities to track China’s submarines, so inevitably intensifying the security dilemma.35</w:t>
      </w:r>
    </w:p>
    <w:p w:rsidR="00E152D3" w:rsidRPr="005E7A02" w:rsidRDefault="00E152D3" w:rsidP="00E152D3">
      <w:pPr>
        <w:rPr>
          <w:rFonts w:cs="Times New Roman"/>
          <w:sz w:val="16"/>
        </w:rPr>
      </w:pPr>
      <w:r w:rsidRPr="005E7A02">
        <w:rPr>
          <w:rFonts w:cs="Times New Roman"/>
          <w:sz w:val="16"/>
        </w:rPr>
        <w:t xml:space="preserve">Additionally, </w:t>
      </w:r>
      <w:r w:rsidRPr="005E7A02">
        <w:rPr>
          <w:rStyle w:val="StyleUnderline"/>
          <w:rFonts w:cs="Times New Roman"/>
        </w:rPr>
        <w:t>the weak crisis-management structure of the Chinese system and the lack of unity among China’s large and complicated political, foreign affairs, and military bureaucracies could heighten the danger of escalation from an operational miscalculation at sea to a political and diplomatic crisis</w:t>
      </w:r>
      <w:r w:rsidRPr="005E7A02">
        <w:rPr>
          <w:rFonts w:cs="Times New Roman"/>
          <w:sz w:val="16"/>
        </w:rPr>
        <w:t xml:space="preserve">.36 For example, </w:t>
      </w:r>
      <w:r w:rsidRPr="005E7A02">
        <w:rPr>
          <w:rStyle w:val="StyleUnderline"/>
          <w:rFonts w:cs="Times New Roman"/>
        </w:rPr>
        <w:t>rising nationalism</w:t>
      </w:r>
      <w:r w:rsidRPr="005E7A02">
        <w:rPr>
          <w:rFonts w:cs="Times New Roman"/>
          <w:sz w:val="16"/>
        </w:rPr>
        <w:t xml:space="preserve"> in China </w:t>
      </w:r>
      <w:r w:rsidRPr="005E7A02">
        <w:rPr>
          <w:rStyle w:val="StyleUnderline"/>
          <w:rFonts w:cs="Times New Roman"/>
        </w:rPr>
        <w:t>is</w:t>
      </w:r>
      <w:r w:rsidRPr="005E7A02">
        <w:rPr>
          <w:rFonts w:cs="Times New Roman"/>
          <w:sz w:val="16"/>
        </w:rPr>
        <w:t xml:space="preserve"> not only real but also </w:t>
      </w:r>
      <w:r w:rsidRPr="005E7A02">
        <w:rPr>
          <w:rStyle w:val="StyleUnderline"/>
          <w:rFonts w:cs="Times New Roman"/>
        </w:rPr>
        <w:t>being utilized by a diverse set of actors</w:t>
      </w:r>
      <w:r w:rsidRPr="005E7A02">
        <w:rPr>
          <w:rFonts w:cs="Times New Roman"/>
          <w:sz w:val="16"/>
        </w:rPr>
        <w:t xml:space="preserve">, including the People’s Liberation Army (PLA), local governments, law enforcement agencies, resource companies, and fishermen, who are promoting different agendas to advance their own particular parochial interests by seeking increased government funding or enhanced prestige. </w:t>
      </w:r>
      <w:r w:rsidRPr="005E7A02">
        <w:rPr>
          <w:rStyle w:val="StyleUnderline"/>
          <w:rFonts w:cs="Times New Roman"/>
        </w:rPr>
        <w:t>This means that ‘despite the image of Xi as a strong leader’, it is inevitable that Xi and the central government will be influenced</w:t>
      </w:r>
      <w:r w:rsidRPr="005E7A02">
        <w:rPr>
          <w:rFonts w:cs="Times New Roman"/>
          <w:sz w:val="16"/>
        </w:rPr>
        <w:t xml:space="preserve"> by China’s fractured authority and systemic problems, even in the course of formulating a grand national strategy for maritime security in the South China Sea.37 The problem is that ‘not every action taken by the government agency’ or other related actors would properly reflect ‘the will of China’s leaders’ while it could increase the chances of division among Chinese policymakers at a tactical level.38 In the current nationalist political atmosphere, where Chinese leaders rely heavily on these actors to maintain the legitimacy and unity of the party, </w:t>
      </w:r>
      <w:r w:rsidRPr="005E7A02">
        <w:rPr>
          <w:rStyle w:val="StyleUnderline"/>
          <w:rFonts w:cs="Times New Roman"/>
        </w:rPr>
        <w:t>almost anything could be justified in the name of safeguarding China’s security and maritime consciousness, even at the risk of deteriorating regional stability and causing foreign policy consequences</w:t>
      </w:r>
      <w:r w:rsidRPr="005E7A02">
        <w:rPr>
          <w:rFonts w:cs="Times New Roman"/>
          <w:sz w:val="16"/>
        </w:rPr>
        <w:t xml:space="preserve"> that might go against China’s long-term national interests. </w:t>
      </w:r>
      <w:r w:rsidRPr="005E7A02">
        <w:rPr>
          <w:rStyle w:val="StyleUnderline"/>
          <w:rFonts w:cs="Times New Roman"/>
        </w:rPr>
        <w:t>This is what could potentially, though not deliberately, shift the security order in the South China Sea from minor tensions to major confrontations</w:t>
      </w:r>
      <w:r w:rsidRPr="005E7A02">
        <w:rPr>
          <w:rFonts w:cs="Times New Roman"/>
          <w:sz w:val="16"/>
        </w:rPr>
        <w:t xml:space="preserve"> rather than peaceful cooperation, notwithstanding Beijing’s smile diplomacy, buttressed by its charming rhetoric and economic leverage.</w:t>
      </w:r>
    </w:p>
    <w:p w:rsidR="00E152D3" w:rsidRPr="005E7A02" w:rsidRDefault="00E152D3" w:rsidP="00E152D3">
      <w:pPr>
        <w:rPr>
          <w:rFonts w:cs="Times New Roman"/>
        </w:rPr>
      </w:pPr>
    </w:p>
    <w:p w:rsidR="00E152D3" w:rsidRPr="005E7A02" w:rsidRDefault="00E152D3" w:rsidP="00AB585F">
      <w:pPr>
        <w:rPr>
          <w:rFonts w:cs="Times New Roman"/>
        </w:rPr>
      </w:pPr>
    </w:p>
    <w:p w:rsidR="00E152D3" w:rsidRPr="005E7A02" w:rsidRDefault="00E152D3" w:rsidP="00E152D3">
      <w:pPr>
        <w:pStyle w:val="Heading4"/>
        <w:rPr>
          <w:rFonts w:cs="Times New Roman"/>
        </w:rPr>
      </w:pPr>
      <w:r w:rsidRPr="005E7A02">
        <w:rPr>
          <w:rFonts w:cs="Times New Roman"/>
        </w:rPr>
        <w:t>Great Power War will result</w:t>
      </w:r>
    </w:p>
    <w:p w:rsidR="00AB585F" w:rsidRPr="005E7A02" w:rsidRDefault="00AB585F" w:rsidP="00AB585F">
      <w:pPr>
        <w:rPr>
          <w:rFonts w:cs="Times New Roman"/>
        </w:rPr>
      </w:pPr>
      <w:r w:rsidRPr="005E7A02">
        <w:rPr>
          <w:rStyle w:val="Style13ptBold"/>
          <w:rFonts w:cs="Times New Roman"/>
        </w:rPr>
        <w:t>Kim 16 - Assistant Professor at the Institute of International Studies, Bradley University</w:t>
      </w:r>
      <w:r w:rsidRPr="005E7A02">
        <w:rPr>
          <w:rFonts w:cs="Times New Roman"/>
        </w:rPr>
        <w:t xml:space="preserve"> [Kim, </w:t>
      </w:r>
      <w:proofErr w:type="spellStart"/>
      <w:r w:rsidRPr="005E7A02">
        <w:rPr>
          <w:rFonts w:cs="Times New Roman"/>
        </w:rPr>
        <w:t>Jihyun</w:t>
      </w:r>
      <w:proofErr w:type="spellEnd"/>
      <w:r w:rsidRPr="005E7A02">
        <w:rPr>
          <w:rFonts w:cs="Times New Roman"/>
        </w:rPr>
        <w:t xml:space="preserve">. "Possible Future of the Contest in the South China Sea." The Chinese Journal of International Politics (2016)] </w:t>
      </w:r>
      <w:proofErr w:type="spellStart"/>
      <w:proofErr w:type="gramStart"/>
      <w:r w:rsidRPr="005E7A02">
        <w:rPr>
          <w:rFonts w:cs="Times New Roman"/>
        </w:rPr>
        <w:t>doa</w:t>
      </w:r>
      <w:proofErr w:type="spellEnd"/>
      <w:proofErr w:type="gram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 xml:space="preserve">There has been growing concern in recent years about </w:t>
      </w:r>
      <w:r w:rsidRPr="005E7A02">
        <w:rPr>
          <w:rStyle w:val="StyleUnderline"/>
          <w:rFonts w:cs="Times New Roman"/>
        </w:rPr>
        <w:t>China’s</w:t>
      </w:r>
      <w:r w:rsidRPr="005E7A02">
        <w:rPr>
          <w:rFonts w:cs="Times New Roman"/>
          <w:sz w:val="16"/>
        </w:rPr>
        <w:t xml:space="preserve"> becoming a threat to regional and global security, as its </w:t>
      </w:r>
      <w:r w:rsidRPr="005E7A02">
        <w:rPr>
          <w:rStyle w:val="StyleUnderline"/>
          <w:rFonts w:cs="Times New Roman"/>
        </w:rPr>
        <w:t>expansionist ambitions could undermine stability in East Asia and beyond.</w:t>
      </w:r>
      <w:r w:rsidRPr="005E7A02">
        <w:rPr>
          <w:rFonts w:cs="Times New Roman"/>
          <w:sz w:val="16"/>
        </w:rPr>
        <w:t xml:space="preserve"> </w:t>
      </w:r>
      <w:r w:rsidRPr="005E7A02">
        <w:rPr>
          <w:rStyle w:val="StyleUnderline"/>
          <w:rFonts w:cs="Times New Roman"/>
        </w:rPr>
        <w:t>Whereas China claims</w:t>
      </w:r>
      <w:r w:rsidRPr="005E7A02">
        <w:rPr>
          <w:rFonts w:cs="Times New Roman"/>
          <w:sz w:val="16"/>
        </w:rPr>
        <w:t xml:space="preserve"> that </w:t>
      </w:r>
      <w:r w:rsidRPr="005E7A02">
        <w:rPr>
          <w:rStyle w:val="StyleUnderline"/>
          <w:rFonts w:cs="Times New Roman"/>
        </w:rPr>
        <w:t>it has no hegemonic ambitions</w:t>
      </w:r>
      <w:r w:rsidRPr="005E7A02">
        <w:rPr>
          <w:rFonts w:cs="Times New Roman"/>
          <w:sz w:val="16"/>
        </w:rPr>
        <w:t xml:space="preserve"> or aspirations to territorial expansion, ‘</w:t>
      </w:r>
      <w:r w:rsidRPr="005E7A02">
        <w:rPr>
          <w:rStyle w:val="StyleUnderline"/>
          <w:rFonts w:cs="Times New Roman"/>
        </w:rPr>
        <w:t>China’s lack of transparency</w:t>
      </w:r>
      <w:r w:rsidRPr="005E7A02">
        <w:rPr>
          <w:rFonts w:cs="Times New Roman"/>
          <w:sz w:val="16"/>
        </w:rPr>
        <w:t xml:space="preserve"> surrounding its growing military capabilities and strategic decision-making’ </w:t>
      </w:r>
      <w:r w:rsidRPr="005E7A02">
        <w:rPr>
          <w:rStyle w:val="StyleUnderline"/>
          <w:rFonts w:cs="Times New Roman"/>
        </w:rPr>
        <w:t xml:space="preserve">has made both its </w:t>
      </w:r>
      <w:proofErr w:type="spellStart"/>
      <w:r w:rsidRPr="005E7A02">
        <w:rPr>
          <w:rStyle w:val="StyleUnderline"/>
          <w:rFonts w:cs="Times New Roman"/>
        </w:rPr>
        <w:t>neighbours</w:t>
      </w:r>
      <w:proofErr w:type="spellEnd"/>
      <w:r w:rsidRPr="005E7A02">
        <w:rPr>
          <w:rStyle w:val="StyleUnderline"/>
          <w:rFonts w:cs="Times New Roman"/>
        </w:rPr>
        <w:t xml:space="preserve"> and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suspicious</w:t>
      </w:r>
      <w:r w:rsidRPr="005E7A02">
        <w:rPr>
          <w:rFonts w:cs="Times New Roman"/>
          <w:sz w:val="16"/>
        </w:rPr>
        <w:t xml:space="preserve"> of the country’s intentions.1 </w:t>
      </w:r>
      <w:r w:rsidRPr="005E7A02">
        <w:rPr>
          <w:rStyle w:val="StyleUnderline"/>
          <w:rFonts w:cs="Times New Roman"/>
        </w:rPr>
        <w:t>In particular</w:t>
      </w:r>
      <w:r w:rsidRPr="005E7A02">
        <w:rPr>
          <w:rFonts w:cs="Times New Roman"/>
          <w:sz w:val="16"/>
        </w:rPr>
        <w:t xml:space="preserve">, </w:t>
      </w:r>
      <w:r w:rsidRPr="005E7A02">
        <w:rPr>
          <w:rStyle w:val="StyleUnderline"/>
          <w:rFonts w:cs="Times New Roman"/>
        </w:rPr>
        <w:t>territorial disputes in the South China Sea have become a major regional security concern</w:t>
      </w:r>
      <w:r w:rsidRPr="005E7A02">
        <w:rPr>
          <w:rFonts w:cs="Times New Roman"/>
          <w:sz w:val="16"/>
        </w:rPr>
        <w:t xml:space="preserve">, </w:t>
      </w:r>
      <w:r w:rsidRPr="005E7A02">
        <w:rPr>
          <w:rStyle w:val="StyleUnderline"/>
          <w:rFonts w:cs="Times New Roman"/>
        </w:rPr>
        <w:t>one which could clash with the US</w:t>
      </w:r>
      <w:r w:rsidRPr="005E7A02">
        <w:rPr>
          <w:rFonts w:cs="Times New Roman"/>
          <w:sz w:val="16"/>
        </w:rPr>
        <w:t xml:space="preserve"> strategic rebalance to the Asia-Pacific region, </w:t>
      </w:r>
      <w:r w:rsidRPr="005E7A02">
        <w:rPr>
          <w:rStyle w:val="StyleUnderline"/>
          <w:rFonts w:cs="Times New Roman"/>
        </w:rPr>
        <w:t>especially in light of China’s flexing its military muscles</w:t>
      </w:r>
      <w:r w:rsidRPr="005E7A02">
        <w:rPr>
          <w:rFonts w:cs="Times New Roman"/>
          <w:sz w:val="16"/>
        </w:rPr>
        <w:t>.2 For Beijing, the power game in the South China Sea is not merely an isolated issue but a significant piece of the overall picture that will complete the process of China’s re-emergence as a dominant power after its century of humiliation.</w:t>
      </w:r>
    </w:p>
    <w:p w:rsidR="00AB585F" w:rsidRPr="005E7A02" w:rsidRDefault="00AB585F" w:rsidP="00AB585F">
      <w:pPr>
        <w:rPr>
          <w:rFonts w:cs="Times New Roman"/>
          <w:sz w:val="16"/>
        </w:rPr>
      </w:pPr>
      <w:r w:rsidRPr="005E7A02">
        <w:rPr>
          <w:rFonts w:cs="Times New Roman"/>
          <w:sz w:val="16"/>
        </w:rPr>
        <w:t xml:space="preserve">However, </w:t>
      </w:r>
      <w:r w:rsidRPr="005E7A02">
        <w:rPr>
          <w:rStyle w:val="StyleUnderline"/>
          <w:rFonts w:cs="Times New Roman"/>
        </w:rPr>
        <w:t>a recent upsurge in tension, partly due to Beijing’s greater assertiveness</w:t>
      </w:r>
      <w:r w:rsidRPr="005E7A02">
        <w:rPr>
          <w:rFonts w:cs="Times New Roman"/>
          <w:sz w:val="16"/>
        </w:rPr>
        <w:t xml:space="preserve">, as manifest in military activities, </w:t>
      </w:r>
      <w:r w:rsidRPr="005E7A02">
        <w:rPr>
          <w:rStyle w:val="StyleUnderline"/>
          <w:rFonts w:cs="Times New Roman"/>
        </w:rPr>
        <w:t>land reclamation, and energy explorations</w:t>
      </w:r>
      <w:r w:rsidRPr="005E7A02">
        <w:rPr>
          <w:rFonts w:cs="Times New Roman"/>
          <w:sz w:val="16"/>
        </w:rPr>
        <w:t xml:space="preserve"> in what it considers to be its own particular and traditional sphere of influence, </w:t>
      </w:r>
      <w:r w:rsidRPr="005E7A02">
        <w:rPr>
          <w:rStyle w:val="StyleUnderline"/>
          <w:rFonts w:cs="Times New Roman"/>
        </w:rPr>
        <w:t xml:space="preserve">has renewed concerns that the area is becoming a </w:t>
      </w:r>
      <w:r w:rsidRPr="005E7A02">
        <w:rPr>
          <w:rStyle w:val="Emphasis"/>
          <w:rFonts w:ascii="Times New Roman" w:hAnsi="Times New Roman" w:cs="Times New Roman"/>
        </w:rPr>
        <w:t>minefield with global consequences</w:t>
      </w:r>
      <w:r w:rsidRPr="005E7A02">
        <w:rPr>
          <w:rFonts w:cs="Times New Roman"/>
          <w:sz w:val="16"/>
        </w:rPr>
        <w:t xml:space="preserve">. Certain </w:t>
      </w:r>
      <w:r w:rsidRPr="005E7A02">
        <w:rPr>
          <w:rStyle w:val="StyleUnderline"/>
          <w:rFonts w:cs="Times New Roman"/>
        </w:rPr>
        <w:t xml:space="preserve">states in the region have </w:t>
      </w:r>
      <w:r w:rsidRPr="005E7A02">
        <w:rPr>
          <w:rFonts w:cs="Times New Roman"/>
          <w:sz w:val="16"/>
        </w:rPr>
        <w:t xml:space="preserve">consequently </w:t>
      </w:r>
      <w:r w:rsidRPr="005E7A02">
        <w:rPr>
          <w:rStyle w:val="StyleUnderline"/>
          <w:rFonts w:cs="Times New Roman"/>
        </w:rPr>
        <w:t>strengthened their relations with the United States to counter China</w:t>
      </w:r>
      <w:r w:rsidRPr="005E7A02">
        <w:rPr>
          <w:rFonts w:cs="Times New Roman"/>
          <w:sz w:val="16"/>
        </w:rPr>
        <w:t xml:space="preserve">, in line with Washington’s efforts to rebalance to Asia and reinvigorate America’s security ties with its traditional Asian allies and partners. </w:t>
      </w:r>
      <w:r w:rsidRPr="005E7A02">
        <w:rPr>
          <w:rStyle w:val="StyleUnderline"/>
          <w:rFonts w:cs="Times New Roman"/>
        </w:rPr>
        <w:t xml:space="preserve">This has </w:t>
      </w:r>
      <w:r w:rsidRPr="005E7A02">
        <w:rPr>
          <w:rFonts w:cs="Times New Roman"/>
          <w:sz w:val="16"/>
        </w:rPr>
        <w:t xml:space="preserve">further </w:t>
      </w:r>
      <w:r w:rsidRPr="005E7A02">
        <w:rPr>
          <w:rStyle w:val="StyleUnderline"/>
          <w:rFonts w:cs="Times New Roman"/>
        </w:rPr>
        <w:t xml:space="preserve">complicated the issue, making the South China Sea a </w:t>
      </w:r>
      <w:proofErr w:type="spellStart"/>
      <w:r w:rsidRPr="005E7A02">
        <w:rPr>
          <w:rStyle w:val="Emphasis"/>
          <w:rFonts w:ascii="Times New Roman" w:hAnsi="Times New Roman" w:cs="Times New Roman"/>
        </w:rPr>
        <w:t>centre</w:t>
      </w:r>
      <w:proofErr w:type="spellEnd"/>
      <w:r w:rsidRPr="005E7A02">
        <w:rPr>
          <w:rStyle w:val="Emphasis"/>
          <w:rFonts w:ascii="Times New Roman" w:hAnsi="Times New Roman" w:cs="Times New Roman"/>
        </w:rPr>
        <w:t xml:space="preserve"> for big power rivalry.</w:t>
      </w:r>
      <w:r w:rsidRPr="005E7A02">
        <w:rPr>
          <w:rStyle w:val="StyleUnderline"/>
          <w:rFonts w:cs="Times New Roman"/>
        </w:rPr>
        <w:t xml:space="preserve"> </w:t>
      </w:r>
      <w:r w:rsidRPr="005E7A02">
        <w:rPr>
          <w:rFonts w:cs="Times New Roman"/>
          <w:sz w:val="16"/>
        </w:rPr>
        <w:t>Taken as a whole, the South China Sea disputes could be a useful indicator when evaluating the ‘China threat’ thesis. This is also an interesting test case for examining the effectiveness of America’s influence when dealing with what seem to be ‘Asian problems’. It can also shed light on broader issues, including the prospects for Sino-US relations and the future of the regional order in Asia.</w:t>
      </w:r>
    </w:p>
    <w:p w:rsidR="00AB585F" w:rsidRDefault="00AB585F" w:rsidP="00AB585F">
      <w:pPr>
        <w:rPr>
          <w:rFonts w:cs="Times New Roman"/>
        </w:rPr>
      </w:pPr>
    </w:p>
    <w:p w:rsidR="002D25FF" w:rsidRDefault="002D25FF" w:rsidP="00AB585F">
      <w:pPr>
        <w:rPr>
          <w:rFonts w:cs="Times New Roman"/>
        </w:rPr>
      </w:pPr>
    </w:p>
    <w:p w:rsidR="00D46F2A" w:rsidRDefault="00D46F2A" w:rsidP="00AB585F">
      <w:pPr>
        <w:rPr>
          <w:rFonts w:cs="Times New Roman"/>
        </w:rPr>
      </w:pPr>
    </w:p>
    <w:p w:rsidR="002D25FF" w:rsidRDefault="00D46F2A" w:rsidP="00D46F2A">
      <w:pPr>
        <w:pStyle w:val="Heading4"/>
      </w:pPr>
      <w:r>
        <w:t>US-Sino conflict would escalate and go nuclear</w:t>
      </w:r>
    </w:p>
    <w:p w:rsidR="00D46F2A" w:rsidRDefault="00D46F2A" w:rsidP="00D46F2A">
      <w:r w:rsidRPr="00D46F2A">
        <w:rPr>
          <w:rStyle w:val="Style13ptBold"/>
        </w:rPr>
        <w:t xml:space="preserve">Cunningham &amp; </w:t>
      </w:r>
      <w:proofErr w:type="spellStart"/>
      <w:r w:rsidRPr="00D46F2A">
        <w:rPr>
          <w:rStyle w:val="Style13ptBold"/>
        </w:rPr>
        <w:t>Fravel</w:t>
      </w:r>
      <w:proofErr w:type="spellEnd"/>
      <w:r w:rsidRPr="00D46F2A">
        <w:rPr>
          <w:rStyle w:val="Style13ptBold"/>
        </w:rPr>
        <w:t xml:space="preserve"> 15 - Ph.D. candidate in the Department of Political Science and member of the Security Studies Program at the Massachusetts Institute of Technology &amp; Associate Professor of Political Science and member of the Security Studies Program at the Massachusetts Institute of Technology</w:t>
      </w:r>
      <w:r>
        <w:t xml:space="preserve"> [Fiona S. and M. Taylor, </w:t>
      </w:r>
      <w:r>
        <w:lastRenderedPageBreak/>
        <w:t>“Assuring Assured Retaliation: China’s Nuclear Posture and U.S.-China Strategic Stability,” International Security, Vol. 40, No. 2, Fall, pp. 7–50]</w:t>
      </w:r>
    </w:p>
    <w:p w:rsidR="00D46F2A" w:rsidRDefault="00D46F2A" w:rsidP="00D46F2A"/>
    <w:p w:rsidR="00D46F2A" w:rsidRPr="00D46F2A" w:rsidRDefault="00D46F2A" w:rsidP="00D46F2A">
      <w:pPr>
        <w:rPr>
          <w:sz w:val="16"/>
        </w:rPr>
      </w:pPr>
      <w:r w:rsidRPr="00D46F2A">
        <w:rPr>
          <w:sz w:val="16"/>
        </w:rPr>
        <w:t xml:space="preserve">In a recent article on the role of China’s secure second-strike and coercive leverage, </w:t>
      </w:r>
      <w:r w:rsidRPr="00D46F2A">
        <w:rPr>
          <w:u w:val="single"/>
        </w:rPr>
        <w:t>Thomas Christensen draws attention to the danger of</w:t>
      </w:r>
      <w:r w:rsidRPr="00D46F2A">
        <w:rPr>
          <w:sz w:val="16"/>
        </w:rPr>
        <w:t xml:space="preserve"> </w:t>
      </w:r>
      <w:r w:rsidRPr="00D46F2A">
        <w:rPr>
          <w:rStyle w:val="Emphasis"/>
        </w:rPr>
        <w:t>inadvertent escalation</w:t>
      </w:r>
      <w:r w:rsidRPr="00D46F2A">
        <w:rPr>
          <w:sz w:val="16"/>
        </w:rPr>
        <w:t xml:space="preserve"> in a crisis between the United States and China. </w:t>
      </w:r>
      <w:r w:rsidRPr="00D46F2A">
        <w:rPr>
          <w:u w:val="single"/>
        </w:rPr>
        <w:t>In particular</w:t>
      </w:r>
      <w:r w:rsidRPr="00D46F2A">
        <w:rPr>
          <w:sz w:val="16"/>
        </w:rPr>
        <w:t xml:space="preserve">, Christensen challenges </w:t>
      </w:r>
      <w:r w:rsidRPr="00D46F2A">
        <w:rPr>
          <w:u w:val="single"/>
        </w:rPr>
        <w:t>the optimistic view that China’s</w:t>
      </w:r>
      <w:r w:rsidRPr="00D46F2A">
        <w:rPr>
          <w:sz w:val="16"/>
        </w:rPr>
        <w:t xml:space="preserve"> secure </w:t>
      </w:r>
      <w:r w:rsidRPr="00D46F2A">
        <w:rPr>
          <w:u w:val="single"/>
        </w:rPr>
        <w:t>second-strike capability will prevent escalation</w:t>
      </w:r>
      <w:r w:rsidRPr="00D46F2A">
        <w:rPr>
          <w:sz w:val="16"/>
        </w:rPr>
        <w:t xml:space="preserve"> to the strategic nuclear level </w:t>
      </w:r>
      <w:r w:rsidRPr="00D46F2A">
        <w:rPr>
          <w:u w:val="single"/>
        </w:rPr>
        <w:t>because each side would be able to impose unacceptable damage</w:t>
      </w:r>
      <w:r w:rsidRPr="00D46F2A">
        <w:rPr>
          <w:sz w:val="16"/>
        </w:rPr>
        <w:t xml:space="preserve"> on the other after absorbing a first strike.111 Drawing on the Cold War–era scholarship of Robert Jervis and Thomas Schelling, </w:t>
      </w:r>
      <w:r w:rsidRPr="00D46F2A">
        <w:rPr>
          <w:u w:val="single"/>
        </w:rPr>
        <w:t xml:space="preserve">Christensen suggests that a conventionally weaker state with a secure second-strike capability could create a </w:t>
      </w:r>
      <w:r w:rsidRPr="00D46F2A">
        <w:rPr>
          <w:rStyle w:val="Emphasis"/>
        </w:rPr>
        <w:t>“threat that leaves something to chance,”</w:t>
      </w:r>
      <w:r w:rsidRPr="00D46F2A">
        <w:rPr>
          <w:sz w:val="16"/>
        </w:rPr>
        <w:t xml:space="preserve"> </w:t>
      </w:r>
      <w:r w:rsidRPr="00D46F2A">
        <w:rPr>
          <w:b/>
          <w:u w:val="single"/>
        </w:rPr>
        <w:t>whereby any conventional conflict could ultimately escalate to strategic nuclear war.</w:t>
      </w:r>
      <w:r w:rsidRPr="00D46F2A">
        <w:rPr>
          <w:sz w:val="16"/>
        </w:rPr>
        <w:t xml:space="preserve">112 </w:t>
      </w:r>
      <w:r w:rsidRPr="00D46F2A">
        <w:rPr>
          <w:u w:val="single"/>
        </w:rPr>
        <w:t xml:space="preserve">The </w:t>
      </w:r>
      <w:r w:rsidRPr="00D46F2A">
        <w:rPr>
          <w:rStyle w:val="Emphasis"/>
        </w:rPr>
        <w:t>lack of a clear firebreak</w:t>
      </w:r>
      <w:r w:rsidRPr="00D46F2A">
        <w:rPr>
          <w:u w:val="single"/>
        </w:rPr>
        <w:t xml:space="preserve"> between conventional and nuclear operations enhances this risk of nuclear escalation</w:t>
      </w:r>
      <w:r w:rsidRPr="00D46F2A">
        <w:rPr>
          <w:sz w:val="16"/>
        </w:rPr>
        <w:t xml:space="preserve">. </w:t>
      </w:r>
      <w:r w:rsidRPr="00D46F2A">
        <w:rPr>
          <w:u w:val="single"/>
        </w:rPr>
        <w:t>Conventionally weaker states</w:t>
      </w:r>
      <w:r w:rsidRPr="00D46F2A">
        <w:rPr>
          <w:sz w:val="16"/>
        </w:rPr>
        <w:t xml:space="preserve"> </w:t>
      </w:r>
      <w:r w:rsidRPr="00D46F2A">
        <w:rPr>
          <w:u w:val="single"/>
        </w:rPr>
        <w:t>may unintentionally increase the threat that leaves something to chance</w:t>
      </w:r>
      <w:r w:rsidRPr="00D46F2A">
        <w:rPr>
          <w:sz w:val="16"/>
        </w:rPr>
        <w:t xml:space="preserve"> if their nuclear and conventional forces are integrated, and “fighting can become blurred between conventional and nuclear war.”113</w:t>
      </w:r>
    </w:p>
    <w:p w:rsidR="00D46F2A" w:rsidRPr="00D46F2A" w:rsidRDefault="00D46F2A" w:rsidP="00D46F2A">
      <w:pPr>
        <w:rPr>
          <w:u w:val="single"/>
        </w:rPr>
      </w:pPr>
      <w:r w:rsidRPr="00D46F2A">
        <w:rPr>
          <w:u w:val="single"/>
        </w:rPr>
        <w:t>In a possible crisis</w:t>
      </w:r>
      <w:r w:rsidRPr="00D46F2A">
        <w:rPr>
          <w:sz w:val="16"/>
        </w:rPr>
        <w:t xml:space="preserve"> between the United States and China, </w:t>
      </w:r>
      <w:r w:rsidRPr="00D46F2A">
        <w:rPr>
          <w:u w:val="single"/>
        </w:rPr>
        <w:t>Christensen identifies how inadvertent escalation might occur.</w:t>
      </w:r>
      <w:r w:rsidRPr="00D46F2A">
        <w:rPr>
          <w:sz w:val="16"/>
        </w:rPr>
        <w:t xml:space="preserve"> He suggests that </w:t>
      </w:r>
      <w:r w:rsidRPr="00D46F2A">
        <w:rPr>
          <w:b/>
          <w:u w:val="single"/>
        </w:rPr>
        <w:t>China could be bolder</w:t>
      </w:r>
      <w:r w:rsidRPr="00D46F2A">
        <w:rPr>
          <w:sz w:val="16"/>
        </w:rPr>
        <w:t xml:space="preserve"> in a conventional crisis </w:t>
      </w:r>
      <w:r w:rsidRPr="00D46F2A">
        <w:rPr>
          <w:u w:val="single"/>
        </w:rPr>
        <w:t>with the U</w:t>
      </w:r>
      <w:r w:rsidRPr="00D46F2A">
        <w:rPr>
          <w:sz w:val="16"/>
        </w:rPr>
        <w:t xml:space="preserve">nited </w:t>
      </w:r>
      <w:r w:rsidRPr="00D46F2A">
        <w:rPr>
          <w:u w:val="single"/>
        </w:rPr>
        <w:t>S</w:t>
      </w:r>
      <w:r w:rsidRPr="00D46F2A">
        <w:rPr>
          <w:sz w:val="16"/>
        </w:rPr>
        <w:t xml:space="preserve">tates </w:t>
      </w:r>
      <w:r w:rsidRPr="00D46F2A">
        <w:rPr>
          <w:u w:val="single"/>
        </w:rPr>
        <w:t>because it believes it could counter U.S. threats of nuclear escalation</w:t>
      </w:r>
      <w:r w:rsidRPr="00D46F2A">
        <w:rPr>
          <w:sz w:val="16"/>
        </w:rPr>
        <w:t xml:space="preserve">.114 Complicating matters, </w:t>
      </w:r>
      <w:r w:rsidRPr="00D46F2A">
        <w:rPr>
          <w:u w:val="single"/>
        </w:rPr>
        <w:t>some of China’s newly developed</w:t>
      </w:r>
      <w:r w:rsidRPr="00D46F2A">
        <w:rPr>
          <w:sz w:val="16"/>
        </w:rPr>
        <w:t xml:space="preserve"> conventional </w:t>
      </w:r>
      <w:r w:rsidRPr="00D46F2A">
        <w:rPr>
          <w:b/>
          <w:u w:val="single"/>
        </w:rPr>
        <w:t xml:space="preserve">systems </w:t>
      </w:r>
      <w:r w:rsidRPr="00D46F2A">
        <w:rPr>
          <w:rStyle w:val="Emphasis"/>
        </w:rPr>
        <w:t>overlap with its nuclear ones</w:t>
      </w:r>
      <w:r w:rsidRPr="00D46F2A">
        <w:rPr>
          <w:u w:val="single"/>
        </w:rPr>
        <w:t>, especially land-based ballistic missiles</w:t>
      </w:r>
      <w:r w:rsidRPr="00D46F2A">
        <w:rPr>
          <w:sz w:val="16"/>
        </w:rPr>
        <w:t xml:space="preserve"> </w:t>
      </w:r>
      <w:r w:rsidRPr="00D46F2A">
        <w:rPr>
          <w:u w:val="single"/>
        </w:rPr>
        <w:t>and their attendant command and control infrastructure but also submarines and space-based assets</w:t>
      </w:r>
      <w:r w:rsidRPr="00D46F2A">
        <w:rPr>
          <w:sz w:val="16"/>
        </w:rPr>
        <w:t xml:space="preserve">. </w:t>
      </w:r>
      <w:r w:rsidRPr="00D46F2A">
        <w:rPr>
          <w:u w:val="single"/>
        </w:rPr>
        <w:t xml:space="preserve">If a conflict </w:t>
      </w:r>
      <w:r w:rsidRPr="00D46F2A">
        <w:rPr>
          <w:sz w:val="16"/>
        </w:rPr>
        <w:t xml:space="preserve">between the United States and China </w:t>
      </w:r>
      <w:r w:rsidRPr="00D46F2A">
        <w:rPr>
          <w:u w:val="single"/>
        </w:rPr>
        <w:t>occurred</w:t>
      </w:r>
      <w:r w:rsidRPr="00D46F2A">
        <w:rPr>
          <w:sz w:val="16"/>
        </w:rPr>
        <w:t xml:space="preserve">, </w:t>
      </w:r>
      <w:r w:rsidRPr="00D46F2A">
        <w:rPr>
          <w:u w:val="single"/>
        </w:rPr>
        <w:t xml:space="preserve">Christensen notes that U.S. commanders could have </w:t>
      </w:r>
      <w:r w:rsidRPr="00D46F2A">
        <w:rPr>
          <w:rStyle w:val="Emphasis"/>
        </w:rPr>
        <w:t>strong incentives</w:t>
      </w:r>
      <w:r w:rsidRPr="00D46F2A">
        <w:rPr>
          <w:u w:val="single"/>
        </w:rPr>
        <w:t xml:space="preserve"> to attack China’s mobile missiles </w:t>
      </w:r>
      <w:r w:rsidRPr="00D46F2A">
        <w:rPr>
          <w:sz w:val="16"/>
        </w:rPr>
        <w:t xml:space="preserve">and related assets to defend U.S. forces and ultimately prevail in a conflict.115 </w:t>
      </w:r>
      <w:r w:rsidRPr="00D46F2A">
        <w:rPr>
          <w:rStyle w:val="Emphasis"/>
        </w:rPr>
        <w:t>If these strikes occurred,</w:t>
      </w:r>
      <w:r w:rsidRPr="00D46F2A">
        <w:rPr>
          <w:sz w:val="16"/>
        </w:rPr>
        <w:t xml:space="preserve"> </w:t>
      </w:r>
      <w:r w:rsidRPr="00D46F2A">
        <w:rPr>
          <w:u w:val="single"/>
        </w:rPr>
        <w:t xml:space="preserve">Beijing could mistakenly view them “as a conventional attack on its </w:t>
      </w:r>
      <w:r w:rsidRPr="00D46F2A">
        <w:rPr>
          <w:b/>
          <w:u w:val="single"/>
        </w:rPr>
        <w:t>nuclear retaliatory capability</w:t>
      </w:r>
      <w:r w:rsidRPr="00D46F2A">
        <w:rPr>
          <w:sz w:val="16"/>
        </w:rPr>
        <w:t xml:space="preserve"> </w:t>
      </w:r>
      <w:r w:rsidRPr="00D46F2A">
        <w:rPr>
          <w:b/>
          <w:u w:val="single"/>
        </w:rPr>
        <w:t xml:space="preserve">or as a precursor to a nuclear first strike.” </w:t>
      </w:r>
      <w:r w:rsidRPr="00D46F2A">
        <w:rPr>
          <w:sz w:val="16"/>
        </w:rPr>
        <w:t>As a result, “</w:t>
      </w:r>
      <w:r w:rsidRPr="00D46F2A">
        <w:rPr>
          <w:b/>
          <w:u w:val="single"/>
        </w:rPr>
        <w:t xml:space="preserve">even a China that </w:t>
      </w:r>
      <w:r w:rsidRPr="00D46F2A">
        <w:rPr>
          <w:rStyle w:val="Emphasis"/>
        </w:rPr>
        <w:t>generally adheres</w:t>
      </w:r>
      <w:r w:rsidRPr="00D46F2A">
        <w:rPr>
          <w:b/>
          <w:u w:val="single"/>
        </w:rPr>
        <w:t xml:space="preserve"> to a No-First-Use posture might escalate to the nuclear level</w:t>
      </w:r>
      <w:r w:rsidRPr="00D46F2A">
        <w:rPr>
          <w:sz w:val="16"/>
        </w:rPr>
        <w:t>.”116 Christensen also highlights sections from the Science of Second Artillery Campaigns to show that “</w:t>
      </w:r>
      <w:r w:rsidRPr="00D46F2A">
        <w:rPr>
          <w:u w:val="single"/>
        </w:rPr>
        <w:t>China’s NFU</w:t>
      </w:r>
      <w:r w:rsidRPr="00D46F2A">
        <w:rPr>
          <w:sz w:val="16"/>
        </w:rPr>
        <w:t xml:space="preserve"> [no-first-use] doctrine still </w:t>
      </w:r>
      <w:r w:rsidRPr="00D46F2A">
        <w:rPr>
          <w:b/>
          <w:u w:val="single"/>
        </w:rPr>
        <w:t xml:space="preserve">allows for </w:t>
      </w:r>
      <w:r w:rsidRPr="00D46F2A">
        <w:rPr>
          <w:rStyle w:val="Emphasis"/>
        </w:rPr>
        <w:t>blurring of the firebreak</w:t>
      </w:r>
      <w:r w:rsidRPr="00D46F2A">
        <w:rPr>
          <w:sz w:val="16"/>
        </w:rPr>
        <w:t xml:space="preserve"> </w:t>
      </w:r>
      <w:r w:rsidRPr="00D46F2A">
        <w:rPr>
          <w:u w:val="single"/>
        </w:rPr>
        <w:t>between conventional and nuclear warfare.”</w:t>
      </w:r>
      <w:r w:rsidRPr="00D46F2A">
        <w:rPr>
          <w:sz w:val="16"/>
        </w:rPr>
        <w:t xml:space="preserve">117 The book, for example, indicates that China’s nuclear forces create a means “by which to level the playing field with a stronger adversary” and suggests that </w:t>
      </w:r>
      <w:r w:rsidRPr="00D46F2A">
        <w:rPr>
          <w:b/>
          <w:u w:val="single"/>
        </w:rPr>
        <w:t>China could lower its “nuclear deterrence threshold”</w:t>
      </w:r>
      <w:r w:rsidRPr="00D46F2A">
        <w:rPr>
          <w:sz w:val="16"/>
        </w:rPr>
        <w:t xml:space="preserve"> under certain conditions, </w:t>
      </w:r>
      <w:r w:rsidRPr="00D46F2A">
        <w:rPr>
          <w:u w:val="single"/>
        </w:rPr>
        <w:t>including “to compel the enemy to stop its war of invasion.”118</w:t>
      </w:r>
    </w:p>
    <w:p w:rsidR="00D46F2A" w:rsidRPr="00D46F2A" w:rsidRDefault="00D46F2A" w:rsidP="00D46F2A">
      <w:pPr>
        <w:rPr>
          <w:sz w:val="16"/>
        </w:rPr>
      </w:pPr>
      <w:r w:rsidRPr="00D46F2A">
        <w:rPr>
          <w:sz w:val="16"/>
        </w:rPr>
        <w:t xml:space="preserve">Avery </w:t>
      </w:r>
      <w:r w:rsidRPr="00D46F2A">
        <w:rPr>
          <w:u w:val="single"/>
        </w:rPr>
        <w:t>Goldstein analyzes</w:t>
      </w:r>
      <w:r w:rsidRPr="00D46F2A">
        <w:rPr>
          <w:sz w:val="16"/>
        </w:rPr>
        <w:t xml:space="preserve"> the effects of </w:t>
      </w:r>
      <w:r w:rsidRPr="00D46F2A">
        <w:rPr>
          <w:u w:val="single"/>
        </w:rPr>
        <w:t>asymmetric conventional capabilities</w:t>
      </w:r>
      <w:r w:rsidRPr="00D46F2A">
        <w:rPr>
          <w:sz w:val="16"/>
        </w:rPr>
        <w:t xml:space="preserve"> under the condition of mutual nuclear vulnerability on, among other factors, crisis stability. </w:t>
      </w:r>
      <w:r w:rsidRPr="00D46F2A">
        <w:rPr>
          <w:u w:val="single"/>
        </w:rPr>
        <w:t>He identifies three incentives</w:t>
      </w:r>
      <w:r w:rsidRPr="00D46F2A">
        <w:rPr>
          <w:sz w:val="16"/>
        </w:rPr>
        <w:t xml:space="preserve"> for states </w:t>
      </w:r>
      <w:r w:rsidRPr="00D46F2A">
        <w:rPr>
          <w:b/>
          <w:u w:val="single"/>
        </w:rPr>
        <w:t>to use force first</w:t>
      </w:r>
      <w:r w:rsidRPr="00D46F2A">
        <w:rPr>
          <w:sz w:val="16"/>
        </w:rPr>
        <w:t xml:space="preserve"> in a crisis: </w:t>
      </w:r>
      <w:r w:rsidRPr="00D46F2A">
        <w:rPr>
          <w:u w:val="single"/>
        </w:rPr>
        <w:t>to gain a military advantage that could be translated into a coercive bargaining advantage</w:t>
      </w:r>
      <w:r w:rsidRPr="00D46F2A">
        <w:rPr>
          <w:sz w:val="16"/>
        </w:rPr>
        <w:t xml:space="preserve">, </w:t>
      </w:r>
      <w:r w:rsidRPr="00D46F2A">
        <w:rPr>
          <w:b/>
          <w:u w:val="single"/>
        </w:rPr>
        <w:t>to signal resolve</w:t>
      </w:r>
      <w:r w:rsidRPr="00D46F2A">
        <w:rPr>
          <w:sz w:val="16"/>
        </w:rPr>
        <w:t xml:space="preserve">, </w:t>
      </w:r>
      <w:r w:rsidRPr="00D46F2A">
        <w:rPr>
          <w:u w:val="single"/>
        </w:rPr>
        <w:t>or to preempt an attack.</w:t>
      </w:r>
      <w:r w:rsidRPr="00D46F2A">
        <w:rPr>
          <w:sz w:val="16"/>
        </w:rPr>
        <w:t xml:space="preserve">119 Where both states have conventional and nuclear forces, nuclear weapons dampen the incentives for either state to use any kind of force in a crisis to gain bargaining leverage, even if one power has superior capabilities. </w:t>
      </w:r>
      <w:r w:rsidRPr="00D46F2A">
        <w:rPr>
          <w:u w:val="single"/>
        </w:rPr>
        <w:t>Mutual possession of nuclear weapons does not,</w:t>
      </w:r>
      <w:r w:rsidRPr="00D46F2A">
        <w:rPr>
          <w:sz w:val="16"/>
        </w:rPr>
        <w:t xml:space="preserve"> however, </w:t>
      </w:r>
      <w:r w:rsidRPr="00D46F2A">
        <w:rPr>
          <w:u w:val="single"/>
        </w:rPr>
        <w:t>entirely eliminate incentives to use conventional force first</w:t>
      </w:r>
      <w:r w:rsidRPr="00D46F2A">
        <w:rPr>
          <w:sz w:val="16"/>
        </w:rPr>
        <w:t xml:space="preserve"> </w:t>
      </w:r>
      <w:r w:rsidRPr="00D46F2A">
        <w:rPr>
          <w:u w:val="single"/>
        </w:rPr>
        <w:t xml:space="preserve">in a competition in risk taking below the nuclear threshold, which could </w:t>
      </w:r>
      <w:r w:rsidRPr="00D46F2A">
        <w:rPr>
          <w:rStyle w:val="Emphasis"/>
        </w:rPr>
        <w:t>cross that threshold</w:t>
      </w:r>
      <w:r w:rsidRPr="00D46F2A">
        <w:rPr>
          <w:u w:val="single"/>
        </w:rPr>
        <w:t xml:space="preserve"> if miscalculation occurred</w:t>
      </w:r>
      <w:r w:rsidRPr="00D46F2A">
        <w:rPr>
          <w:sz w:val="16"/>
        </w:rPr>
        <w:t xml:space="preserve">.120 In the U.S.-China case, Goldstein suggests that </w:t>
      </w:r>
      <w:r w:rsidRPr="00D46F2A">
        <w:rPr>
          <w:u w:val="single"/>
        </w:rPr>
        <w:t>crisis instability results from deliberate competition in risk taking</w:t>
      </w:r>
      <w:r w:rsidRPr="00D46F2A">
        <w:rPr>
          <w:sz w:val="16"/>
        </w:rPr>
        <w:t xml:space="preserve"> </w:t>
      </w:r>
      <w:r w:rsidRPr="00D46F2A">
        <w:rPr>
          <w:u w:val="single"/>
        </w:rPr>
        <w:t>for coercive bargaining</w:t>
      </w:r>
      <w:r w:rsidRPr="00D46F2A">
        <w:rPr>
          <w:sz w:val="16"/>
        </w:rPr>
        <w:t xml:space="preserve">, </w:t>
      </w:r>
      <w:r w:rsidRPr="00D46F2A">
        <w:rPr>
          <w:u w:val="single"/>
        </w:rPr>
        <w:t>played out at the conventional level.121</w:t>
      </w:r>
      <w:r w:rsidRPr="00D46F2A">
        <w:rPr>
          <w:sz w:val="16"/>
        </w:rPr>
        <w:t xml:space="preserve"> </w:t>
      </w:r>
      <w:r w:rsidRPr="00D46F2A">
        <w:rPr>
          <w:u w:val="single"/>
        </w:rPr>
        <w:t>Each step</w:t>
      </w:r>
      <w:r w:rsidRPr="00D46F2A">
        <w:rPr>
          <w:sz w:val="16"/>
        </w:rPr>
        <w:t xml:space="preserve"> in this competition </w:t>
      </w:r>
      <w:r w:rsidRPr="00D46F2A">
        <w:rPr>
          <w:b/>
          <w:u w:val="single"/>
        </w:rPr>
        <w:t>is designed to bring the two states closer to nuclear conflict</w:t>
      </w:r>
      <w:r w:rsidRPr="00D46F2A">
        <w:rPr>
          <w:sz w:val="16"/>
        </w:rPr>
        <w:t xml:space="preserve">. For Goldstein, the stakes in a U.S.-China crisis would not be high enough for either side “to choose an unrestrained nuclear exchange.” Nevertheless, he suggests that </w:t>
      </w:r>
      <w:r w:rsidRPr="00D46F2A">
        <w:rPr>
          <w:u w:val="single"/>
        </w:rPr>
        <w:t>“some stakes might be high enough for either one to choose to initiate military actions that elevate the risk of escalation</w:t>
      </w:r>
      <w:r w:rsidRPr="00D46F2A">
        <w:rPr>
          <w:sz w:val="16"/>
        </w:rPr>
        <w:t xml:space="preserve"> </w:t>
      </w:r>
      <w:r w:rsidRPr="00D46F2A">
        <w:rPr>
          <w:u w:val="single"/>
        </w:rPr>
        <w:t xml:space="preserve">to such a </w:t>
      </w:r>
      <w:r w:rsidRPr="00D46F2A">
        <w:rPr>
          <w:rStyle w:val="Emphasis"/>
        </w:rPr>
        <w:t>disastrous outcome</w:t>
      </w:r>
      <w:r w:rsidRPr="00D46F2A">
        <w:rPr>
          <w:sz w:val="16"/>
        </w:rPr>
        <w:t xml:space="preserve">.”122 As the conventionally stronger power, </w:t>
      </w:r>
      <w:r w:rsidRPr="00D46F2A">
        <w:rPr>
          <w:u w:val="single"/>
        </w:rPr>
        <w:t>the U</w:t>
      </w:r>
      <w:r w:rsidRPr="00D46F2A">
        <w:rPr>
          <w:sz w:val="16"/>
        </w:rPr>
        <w:t xml:space="preserve">nited </w:t>
      </w:r>
      <w:r w:rsidRPr="00D46F2A">
        <w:rPr>
          <w:u w:val="single"/>
        </w:rPr>
        <w:t>S</w:t>
      </w:r>
      <w:r w:rsidRPr="00D46F2A">
        <w:rPr>
          <w:sz w:val="16"/>
        </w:rPr>
        <w:t>tates mi</w:t>
      </w:r>
      <w:r w:rsidRPr="00D46F2A">
        <w:rPr>
          <w:u w:val="single"/>
        </w:rPr>
        <w:t xml:space="preserve">ght use conventional force first to gain a bargaining advantage by eliminating China’s ability to escalate </w:t>
      </w:r>
      <w:r w:rsidRPr="00D46F2A">
        <w:rPr>
          <w:sz w:val="16"/>
        </w:rPr>
        <w:t xml:space="preserve">using conventional weapons. </w:t>
      </w:r>
      <w:r w:rsidRPr="00D46F2A">
        <w:rPr>
          <w:b/>
          <w:u w:val="single"/>
        </w:rPr>
        <w:t>China would then be required to move immediately to nuclear threats.</w:t>
      </w:r>
      <w:r w:rsidRPr="00D46F2A">
        <w:rPr>
          <w:sz w:val="16"/>
        </w:rPr>
        <w:t xml:space="preserve"> As the conventionally weaker state, </w:t>
      </w:r>
      <w:r w:rsidRPr="00D46F2A">
        <w:rPr>
          <w:u w:val="single"/>
        </w:rPr>
        <w:t>China could use conventional force first to preempt such a U.S. attack</w:t>
      </w:r>
      <w:r w:rsidRPr="00D46F2A">
        <w:rPr>
          <w:sz w:val="16"/>
        </w:rPr>
        <w:t xml:space="preserve">, or to signal its resolve over the issues at stake, but it could not improve its bargaining position by altering the balance of conventional forces.123 </w:t>
      </w:r>
      <w:r w:rsidRPr="00D46F2A">
        <w:rPr>
          <w:u w:val="single"/>
        </w:rPr>
        <w:t>Neither state would want to take actions that provoked certain nuclear retaliation,</w:t>
      </w:r>
      <w:r w:rsidRPr="00D46F2A">
        <w:rPr>
          <w:sz w:val="16"/>
        </w:rPr>
        <w:t xml:space="preserve"> </w:t>
      </w:r>
      <w:r w:rsidRPr="00D46F2A">
        <w:rPr>
          <w:b/>
          <w:u w:val="single"/>
        </w:rPr>
        <w:t xml:space="preserve">but such escalation could occur as the </w:t>
      </w:r>
      <w:r w:rsidRPr="00D46F2A">
        <w:rPr>
          <w:rStyle w:val="Emphasis"/>
        </w:rPr>
        <w:t>intensity</w:t>
      </w:r>
      <w:r w:rsidRPr="00D46F2A">
        <w:rPr>
          <w:b/>
          <w:u w:val="single"/>
        </w:rPr>
        <w:t xml:space="preserve"> of conventional bargaining </w:t>
      </w:r>
      <w:r w:rsidRPr="00D46F2A">
        <w:rPr>
          <w:rStyle w:val="Emphasis"/>
        </w:rPr>
        <w:t>escalated</w:t>
      </w:r>
      <w:r w:rsidRPr="00D46F2A">
        <w:rPr>
          <w:sz w:val="16"/>
        </w:rPr>
        <w:t>.124</w:t>
      </w:r>
    </w:p>
    <w:p w:rsidR="002D25FF" w:rsidRDefault="002D25FF" w:rsidP="00AB585F">
      <w:pPr>
        <w:rPr>
          <w:rFonts w:cs="Times New Roman"/>
        </w:rPr>
      </w:pPr>
    </w:p>
    <w:p w:rsidR="002D25FF" w:rsidRPr="005E7A02" w:rsidRDefault="002D25FF" w:rsidP="00AB585F">
      <w:pPr>
        <w:rPr>
          <w:rFonts w:cs="Times New Roman"/>
        </w:rPr>
      </w:pPr>
    </w:p>
    <w:p w:rsidR="00E152D3" w:rsidRPr="005E7A02" w:rsidRDefault="00E152D3" w:rsidP="00E152D3">
      <w:pPr>
        <w:pStyle w:val="Heading4"/>
        <w:rPr>
          <w:rFonts w:cs="Times New Roman"/>
        </w:rPr>
      </w:pPr>
      <w:r w:rsidRPr="005E7A02">
        <w:rPr>
          <w:rFonts w:cs="Times New Roman"/>
        </w:rPr>
        <w:lastRenderedPageBreak/>
        <w:t>SCS conflict will destroy the global economy</w:t>
      </w:r>
    </w:p>
    <w:p w:rsidR="00AB585F" w:rsidRPr="005E7A02" w:rsidRDefault="00AB585F" w:rsidP="00AB585F">
      <w:pPr>
        <w:rPr>
          <w:rFonts w:cs="Times New Roman"/>
        </w:rPr>
      </w:pPr>
      <w:r w:rsidRPr="005E7A02">
        <w:rPr>
          <w:rStyle w:val="Style13ptBold"/>
          <w:rFonts w:cs="Times New Roman"/>
        </w:rPr>
        <w:t xml:space="preserve">Blain 15 - Centre for </w:t>
      </w:r>
      <w:proofErr w:type="spellStart"/>
      <w:r w:rsidRPr="005E7A02">
        <w:rPr>
          <w:rStyle w:val="Style13ptBold"/>
          <w:rFonts w:cs="Times New Roman"/>
        </w:rPr>
        <w:t>Defence</w:t>
      </w:r>
      <w:proofErr w:type="spellEnd"/>
      <w:r w:rsidRPr="005E7A02">
        <w:rPr>
          <w:rStyle w:val="Style13ptBold"/>
          <w:rFonts w:cs="Times New Roman"/>
        </w:rPr>
        <w:t xml:space="preserve"> and Strategic Studies at the Australian </w:t>
      </w:r>
      <w:proofErr w:type="spellStart"/>
      <w:r w:rsidRPr="005E7A02">
        <w:rPr>
          <w:rStyle w:val="Style13ptBold"/>
          <w:rFonts w:cs="Times New Roman"/>
        </w:rPr>
        <w:t>Defence</w:t>
      </w:r>
      <w:proofErr w:type="spellEnd"/>
      <w:r w:rsidRPr="005E7A02">
        <w:rPr>
          <w:rStyle w:val="Style13ptBold"/>
          <w:rFonts w:cs="Times New Roman"/>
        </w:rPr>
        <w:t xml:space="preserve"> College, Commanding Officer of the 6th Battalion, The Royal Australian Regiment</w:t>
      </w:r>
      <w:r w:rsidRPr="005E7A02">
        <w:rPr>
          <w:rFonts w:cs="Times New Roman"/>
        </w:rPr>
        <w:t xml:space="preserve"> [Jason Blain, The Dragon and The Eagle in the South China Sea: is conflict between China and the US inevitable?, Australian </w:t>
      </w:r>
      <w:proofErr w:type="spellStart"/>
      <w:r w:rsidRPr="005E7A02">
        <w:rPr>
          <w:rFonts w:cs="Times New Roman"/>
        </w:rPr>
        <w:t>Defence</w:t>
      </w:r>
      <w:proofErr w:type="spellEnd"/>
      <w:r w:rsidRPr="005E7A02">
        <w:rPr>
          <w:rFonts w:cs="Times New Roman"/>
        </w:rPr>
        <w:t xml:space="preserve"> Journal, Jul/Aug 2015] </w:t>
      </w:r>
      <w:proofErr w:type="spellStart"/>
      <w:r w:rsidRPr="005E7A02">
        <w:rPr>
          <w:rFonts w:cs="Times New Roman"/>
        </w:rPr>
        <w:t>doa</w:t>
      </w:r>
      <w:proofErr w:type="spellEnd"/>
      <w:r w:rsidRPr="005E7A02">
        <w:rPr>
          <w:rFonts w:cs="Times New Roman"/>
        </w:rPr>
        <w:t xml:space="preserve"> 5-6-16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Economic interdependencies</w:t>
      </w:r>
    </w:p>
    <w:p w:rsidR="00AB585F" w:rsidRPr="005E7A02" w:rsidRDefault="00AB585F" w:rsidP="00AB585F">
      <w:pPr>
        <w:rPr>
          <w:rFonts w:cs="Times New Roman"/>
          <w:sz w:val="16"/>
        </w:rPr>
      </w:pPr>
      <w:r w:rsidRPr="005E7A02">
        <w:rPr>
          <w:rStyle w:val="StyleUnderline"/>
          <w:rFonts w:cs="Times New Roman"/>
        </w:rPr>
        <w:t>The economic bonds between the US, China and other nations in East and Southeast Asia are immense, and any serious conflict between them would cripple the global economy, as well as the Chinese and American economies</w:t>
      </w:r>
      <w:r w:rsidRPr="005E7A02">
        <w:rPr>
          <w:rFonts w:cs="Times New Roman"/>
          <w:sz w:val="16"/>
        </w:rPr>
        <w:t xml:space="preserve">. 25 The </w:t>
      </w:r>
      <w:r w:rsidRPr="005E7A02">
        <w:rPr>
          <w:rStyle w:val="StyleUnderline"/>
          <w:rFonts w:cs="Times New Roman"/>
        </w:rPr>
        <w:t>economic relations between the US and China have expanded substantially</w:t>
      </w:r>
      <w:r w:rsidRPr="005E7A02">
        <w:rPr>
          <w:rFonts w:cs="Times New Roman"/>
          <w:sz w:val="16"/>
        </w:rPr>
        <w:t xml:space="preserve"> since their signing of a bilateral trade agreement in 1979, with total annual trade between the two rising over the past three decades from US$2 billion to US$562 billion (as of 2013).26</w:t>
      </w:r>
    </w:p>
    <w:p w:rsidR="00AB585F" w:rsidRPr="005E7A02" w:rsidRDefault="00AB585F" w:rsidP="00AB585F">
      <w:pPr>
        <w:rPr>
          <w:rFonts w:cs="Times New Roman"/>
          <w:sz w:val="16"/>
        </w:rPr>
      </w:pPr>
      <w:r w:rsidRPr="005E7A02">
        <w:rPr>
          <w:rStyle w:val="StyleUnderline"/>
          <w:rFonts w:cs="Times New Roman"/>
        </w:rPr>
        <w:t xml:space="preserve">China is currently the second-largest trading partner of the US </w:t>
      </w:r>
      <w:r w:rsidRPr="005E7A02">
        <w:rPr>
          <w:rFonts w:cs="Times New Roman"/>
          <w:sz w:val="16"/>
        </w:rPr>
        <w:t xml:space="preserve">(after Canada), </w:t>
      </w:r>
      <w:r w:rsidRPr="005E7A02">
        <w:rPr>
          <w:rStyle w:val="StyleUnderline"/>
          <w:rFonts w:cs="Times New Roman"/>
        </w:rPr>
        <w:t>its third-largest export market, and its number one source of imports</w:t>
      </w:r>
      <w:r w:rsidRPr="005E7A02">
        <w:rPr>
          <w:rFonts w:cs="Times New Roman"/>
          <w:sz w:val="16"/>
        </w:rPr>
        <w:t xml:space="preserve">.27 China provides a US$300 billion market for US exports and sales and is the largest foreign holder of US Treasury securities (approximately US$1.3 trillion); significantly, China’s purchases of US government debt help keep US interest rates low.28 </w:t>
      </w:r>
      <w:r w:rsidRPr="005E7A02">
        <w:rPr>
          <w:rStyle w:val="StyleUnderline"/>
          <w:rFonts w:cs="Times New Roman"/>
        </w:rPr>
        <w:t>Overall, almost a tenth of US economic output and employment is directly linked to trade with East Asia</w:t>
      </w:r>
      <w:r w:rsidRPr="005E7A02">
        <w:rPr>
          <w:rFonts w:cs="Times New Roman"/>
          <w:sz w:val="16"/>
        </w:rPr>
        <w:t xml:space="preserve">.29 </w:t>
      </w:r>
      <w:r w:rsidRPr="005E7A02">
        <w:rPr>
          <w:rStyle w:val="StyleUnderline"/>
          <w:rFonts w:cs="Times New Roman"/>
        </w:rPr>
        <w:t>Moreover, US trade with China will continue to grow and, for the foreseeable future, will continue to be a foundation of US economic stability</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 xml:space="preserve">While the US economy remains reliant on a growing Chinese economy, </w:t>
      </w:r>
      <w:r w:rsidRPr="005E7A02">
        <w:rPr>
          <w:rStyle w:val="StyleUnderline"/>
          <w:rFonts w:cs="Times New Roman"/>
        </w:rPr>
        <w:t>China</w:t>
      </w:r>
      <w:r w:rsidRPr="005E7A02">
        <w:rPr>
          <w:rFonts w:cs="Times New Roman"/>
          <w:sz w:val="16"/>
        </w:rPr>
        <w:t xml:space="preserve"> itself </w:t>
      </w:r>
      <w:r w:rsidRPr="005E7A02">
        <w:rPr>
          <w:rStyle w:val="StyleUnderline"/>
          <w:rFonts w:cs="Times New Roman"/>
        </w:rPr>
        <w:t>is dependent on secure trade flows and imports, essential for a burgeoning economy that has been responsible for bringing many millions of Chinese citizens out of poverty</w:t>
      </w:r>
      <w:r w:rsidRPr="005E7A02">
        <w:rPr>
          <w:rFonts w:cs="Times New Roman"/>
          <w:sz w:val="16"/>
        </w:rPr>
        <w:t>. By 2050, it is expected that China will include 20 per cent of the world’s middle-class consumption and will be the world’s largest economy.30 In order to achieve this growth—and meet the energy and technology demands as it moves from an industrial manufacturing economy to a service-oriented economy—China needs to trade with a stable, prosperous Indo-Pacific region.</w:t>
      </w:r>
    </w:p>
    <w:p w:rsidR="00AB585F" w:rsidRPr="005E7A02" w:rsidRDefault="00AB585F" w:rsidP="00AB585F">
      <w:pPr>
        <w:rPr>
          <w:rFonts w:cs="Times New Roman"/>
          <w:sz w:val="16"/>
        </w:rPr>
      </w:pPr>
      <w:r w:rsidRPr="005E7A02">
        <w:rPr>
          <w:rFonts w:cs="Times New Roman"/>
          <w:sz w:val="16"/>
        </w:rPr>
        <w:t xml:space="preserve">John </w:t>
      </w:r>
      <w:r w:rsidRPr="005E7A02">
        <w:rPr>
          <w:rStyle w:val="StyleUnderline"/>
          <w:rFonts w:cs="Times New Roman"/>
        </w:rPr>
        <w:t>Lee from the Centre of International Security Studies at Sydney University agrees that ‘China's export sector has been responsible for the creation of hundreds of millions of jobs,</w:t>
      </w:r>
      <w:r w:rsidRPr="005E7A02">
        <w:rPr>
          <w:rFonts w:cs="Times New Roman"/>
          <w:sz w:val="16"/>
        </w:rPr>
        <w:t xml:space="preserve"> and the country still remains deeply dependent on outside technology and know-how’. 31 An example of China’s reliance on a stable environment for imports, particularly through the sea lanes of the South China Sea, can be found in its increasing oil imports. China currently imports over 55 per cent of its oil, half from the Middle East, and has become the largest importer of petroleum and other liquid fuels in the world; furthermore, it is anticipated that Chinese oil imports will rise to 65 per cent by 2020.32</w:t>
      </w:r>
    </w:p>
    <w:p w:rsidR="00AB585F" w:rsidRPr="005E7A02" w:rsidRDefault="00AB585F" w:rsidP="00AB585F">
      <w:pPr>
        <w:rPr>
          <w:rFonts w:cs="Times New Roman"/>
        </w:rPr>
      </w:pPr>
      <w:r w:rsidRPr="005E7A02">
        <w:rPr>
          <w:rStyle w:val="StyleUnderline"/>
          <w:rFonts w:cs="Times New Roman"/>
        </w:rPr>
        <w:t>This snapshot of economic and commercial interdependencies highlights the significance of a stable US China relationship</w:t>
      </w:r>
      <w:r w:rsidRPr="005E7A02">
        <w:rPr>
          <w:rFonts w:cs="Times New Roman"/>
          <w:sz w:val="16"/>
        </w:rPr>
        <w:t xml:space="preserve">. </w:t>
      </w:r>
      <w:r w:rsidRPr="005E7A02">
        <w:rPr>
          <w:rStyle w:val="StyleUnderline"/>
          <w:rFonts w:cs="Times New Roman"/>
        </w:rPr>
        <w:t xml:space="preserve">That view is reinforced by </w:t>
      </w:r>
      <w:r w:rsidRPr="005E7A02">
        <w:rPr>
          <w:rFonts w:cs="Times New Roman"/>
          <w:sz w:val="16"/>
        </w:rPr>
        <w:t xml:space="preserve">Bonnie </w:t>
      </w:r>
      <w:r w:rsidRPr="005E7A02">
        <w:rPr>
          <w:rStyle w:val="StyleUnderline"/>
          <w:rFonts w:cs="Times New Roman"/>
        </w:rPr>
        <w:t>Glaser from the US Center for Defense and Strategic Studies who has argued</w:t>
      </w:r>
      <w:r w:rsidRPr="005E7A02">
        <w:rPr>
          <w:rFonts w:cs="Times New Roman"/>
          <w:sz w:val="16"/>
        </w:rPr>
        <w:t xml:space="preserve">, in the context of the importance of the US-China relationship to the global economy, </w:t>
      </w:r>
      <w:r w:rsidRPr="005E7A02">
        <w:rPr>
          <w:rStyle w:val="StyleUnderline"/>
          <w:rFonts w:cs="Times New Roman"/>
        </w:rPr>
        <w:t>that all parties clearly have a major interest in preventing any one of the various disputes in the South China Sea from escalating militarily</w:t>
      </w:r>
      <w:r w:rsidRPr="005E7A02">
        <w:rPr>
          <w:rFonts w:cs="Times New Roman"/>
          <w:sz w:val="16"/>
        </w:rPr>
        <w:t>.</w:t>
      </w:r>
      <w:r w:rsidRPr="005E7A02">
        <w:rPr>
          <w:rFonts w:cs="Times New Roman"/>
        </w:rPr>
        <w:t>33</w:t>
      </w:r>
    </w:p>
    <w:p w:rsidR="00E152D3" w:rsidRPr="005E7A02" w:rsidRDefault="00E152D3" w:rsidP="00E152D3">
      <w:pPr>
        <w:rPr>
          <w:rFonts w:cs="Times New Roman"/>
        </w:rPr>
      </w:pPr>
    </w:p>
    <w:p w:rsidR="00E152D3" w:rsidRPr="005E7A02" w:rsidRDefault="00E152D3" w:rsidP="00E152D3">
      <w:pPr>
        <w:pStyle w:val="Heading4"/>
        <w:rPr>
          <w:rFonts w:cs="Times New Roman"/>
        </w:rPr>
      </w:pPr>
      <w:r w:rsidRPr="005E7A02">
        <w:rPr>
          <w:rFonts w:cs="Times New Roman"/>
        </w:rPr>
        <w:t>That causes wars around the globe that go nuclear</w:t>
      </w:r>
    </w:p>
    <w:p w:rsidR="00E152D3" w:rsidRPr="005E7A02" w:rsidRDefault="00E152D3" w:rsidP="00E152D3">
      <w:pPr>
        <w:rPr>
          <w:rFonts w:cs="Times New Roman"/>
        </w:rPr>
      </w:pPr>
      <w:r w:rsidRPr="005E7A02">
        <w:rPr>
          <w:rStyle w:val="Style13ptBold"/>
          <w:rFonts w:cs="Times New Roman"/>
        </w:rPr>
        <w:t xml:space="preserve">Freeman 14 – Former US Ambassador – Chair of Projects International </w:t>
      </w:r>
      <w:r w:rsidRPr="005E7A02">
        <w:rPr>
          <w:rFonts w:cs="Times New Roman"/>
        </w:rPr>
        <w:t>[Chas Freeman</w:t>
      </w:r>
      <w:proofErr w:type="gramStart"/>
      <w:r w:rsidRPr="005E7A02">
        <w:rPr>
          <w:rFonts w:cs="Times New Roman"/>
        </w:rPr>
        <w:t>,  A</w:t>
      </w:r>
      <w:proofErr w:type="gramEnd"/>
      <w:r w:rsidRPr="005E7A02">
        <w:rPr>
          <w:rFonts w:cs="Times New Roman"/>
        </w:rPr>
        <w:t xml:space="preserve"> New Set of Great Power Relationships, September 13, 2014, Remarks to the 8th International Conference on East Asian Studies]</w:t>
      </w:r>
    </w:p>
    <w:p w:rsidR="00E152D3" w:rsidRPr="005E7A02" w:rsidRDefault="00E152D3" w:rsidP="00E152D3">
      <w:pPr>
        <w:rPr>
          <w:rFonts w:cs="Times New Roman"/>
        </w:rPr>
      </w:pPr>
    </w:p>
    <w:p w:rsidR="00E152D3" w:rsidRPr="005E7A02" w:rsidRDefault="00E152D3" w:rsidP="00E152D3">
      <w:pPr>
        <w:rPr>
          <w:rFonts w:cs="Times New Roman"/>
          <w:sz w:val="16"/>
        </w:rPr>
      </w:pPr>
      <w:r w:rsidRPr="005E7A02">
        <w:rPr>
          <w:rStyle w:val="StyleUnderline"/>
          <w:rFonts w:cs="Times New Roman"/>
        </w:rPr>
        <w:t>We live in</w:t>
      </w:r>
      <w:r w:rsidRPr="005E7A02">
        <w:rPr>
          <w:rFonts w:cs="Times New Roman"/>
          <w:sz w:val="16"/>
        </w:rPr>
        <w:t xml:space="preserve"> a time of </w:t>
      </w:r>
      <w:r w:rsidRPr="005E7A02">
        <w:rPr>
          <w:rStyle w:val="StyleUnderline"/>
          <w:rFonts w:cs="Times New Roman"/>
        </w:rPr>
        <w:t>great strategic fluidity</w:t>
      </w:r>
      <w:r w:rsidRPr="005E7A02">
        <w:rPr>
          <w:rFonts w:cs="Times New Roman"/>
          <w:sz w:val="16"/>
        </w:rPr>
        <w:t xml:space="preserve">. Borders are shifting. Lines of control are blurring. Long-established </w:t>
      </w:r>
      <w:r w:rsidRPr="005E7A02">
        <w:rPr>
          <w:rStyle w:val="StyleUnderline"/>
          <w:rFonts w:cs="Times New Roman"/>
        </w:rPr>
        <w:t>spheres of influence are fading away</w:t>
      </w:r>
      <w:r w:rsidRPr="005E7A02">
        <w:rPr>
          <w:rFonts w:cs="Times New Roman"/>
          <w:sz w:val="16"/>
        </w:rPr>
        <w:t xml:space="preserve">. Some states are decaying and dissolving as others germinate and take root. </w:t>
      </w:r>
      <w:r w:rsidRPr="005E7A02">
        <w:rPr>
          <w:rStyle w:val="Emphasis"/>
          <w:rFonts w:ascii="Times New Roman" w:hAnsi="Times New Roman" w:cs="Times New Roman"/>
        </w:rPr>
        <w:t xml:space="preserve">The </w:t>
      </w:r>
      <w:r w:rsidRPr="005E7A02">
        <w:rPr>
          <w:rStyle w:val="StyleUnderline"/>
          <w:rFonts w:cs="Times New Roman"/>
        </w:rPr>
        <w:t>global economic</w:t>
      </w:r>
      <w:r w:rsidRPr="005E7A02">
        <w:rPr>
          <w:rStyle w:val="Emphasis"/>
          <w:rFonts w:ascii="Times New Roman" w:hAnsi="Times New Roman" w:cs="Times New Roman"/>
        </w:rPr>
        <w:t xml:space="preserve"> </w:t>
      </w:r>
      <w:r w:rsidRPr="005E7A02">
        <w:rPr>
          <w:rStyle w:val="StyleUnderline"/>
          <w:rFonts w:cs="Times New Roman"/>
        </w:rPr>
        <w:t>order is precarious</w:t>
      </w:r>
      <w:r w:rsidRPr="005E7A02">
        <w:rPr>
          <w:rFonts w:cs="Times New Roman"/>
          <w:sz w:val="16"/>
        </w:rPr>
        <w:t xml:space="preserve">. New economic and geopolitical fault lines are emerging. The </w:t>
      </w:r>
      <w:r w:rsidRPr="005E7A02">
        <w:rPr>
          <w:rStyle w:val="StyleUnderline"/>
          <w:rFonts w:cs="Times New Roman"/>
        </w:rPr>
        <w:t>great powers</w:t>
      </w:r>
      <w:r w:rsidRPr="005E7A02">
        <w:rPr>
          <w:rFonts w:cs="Times New Roman"/>
          <w:sz w:val="16"/>
        </w:rPr>
        <w:t xml:space="preserve"> of North and South America </w:t>
      </w:r>
      <w:r w:rsidRPr="005E7A02">
        <w:rPr>
          <w:rStyle w:val="StyleUnderline"/>
          <w:rFonts w:cs="Times New Roman"/>
        </w:rPr>
        <w:t>are barely</w:t>
      </w:r>
      <w:r w:rsidRPr="005E7A02">
        <w:rPr>
          <w:rFonts w:cs="Times New Roman"/>
          <w:sz w:val="16"/>
        </w:rPr>
        <w:t xml:space="preserve"> on </w:t>
      </w:r>
      <w:r w:rsidRPr="005E7A02">
        <w:rPr>
          <w:rStyle w:val="StyleUnderline"/>
          <w:rFonts w:cs="Times New Roman"/>
        </w:rPr>
        <w:t>speaking</w:t>
      </w:r>
      <w:r w:rsidRPr="005E7A02">
        <w:rPr>
          <w:rFonts w:cs="Times New Roman"/>
          <w:sz w:val="16"/>
        </w:rPr>
        <w:t xml:space="preserve"> terms. </w:t>
      </w:r>
      <w:r w:rsidRPr="005E7A02">
        <w:rPr>
          <w:rStyle w:val="StyleUnderline"/>
          <w:rFonts w:cs="Times New Roman"/>
        </w:rPr>
        <w:t>Europe is</w:t>
      </w:r>
      <w:r w:rsidRPr="005E7A02">
        <w:rPr>
          <w:rFonts w:cs="Times New Roman"/>
          <w:sz w:val="16"/>
        </w:rPr>
        <w:t xml:space="preserve"> again </w:t>
      </w:r>
      <w:r w:rsidRPr="005E7A02">
        <w:rPr>
          <w:rStyle w:val="StyleUnderline"/>
          <w:rFonts w:cs="Times New Roman"/>
        </w:rPr>
        <w:t>riven by</w:t>
      </w:r>
      <w:r w:rsidRPr="005E7A02">
        <w:rPr>
          <w:rFonts w:cs="Times New Roman"/>
          <w:sz w:val="16"/>
        </w:rPr>
        <w:t xml:space="preserve"> geopolitical </w:t>
      </w:r>
      <w:r w:rsidRPr="005E7A02">
        <w:rPr>
          <w:rStyle w:val="StyleUnderline"/>
          <w:rFonts w:cs="Times New Roman"/>
        </w:rPr>
        <w:t>antagonisms</w:t>
      </w:r>
      <w:r w:rsidRPr="005E7A02">
        <w:rPr>
          <w:rFonts w:cs="Times New Roman"/>
          <w:sz w:val="16"/>
        </w:rPr>
        <w:t xml:space="preserve">. </w:t>
      </w:r>
      <w:r w:rsidRPr="005E7A02">
        <w:rPr>
          <w:rStyle w:val="StyleUnderline"/>
          <w:rFonts w:cs="Times New Roman"/>
        </w:rPr>
        <w:t>Ukraine</w:t>
      </w:r>
      <w:r w:rsidRPr="005E7A02">
        <w:rPr>
          <w:rFonts w:cs="Times New Roman"/>
          <w:sz w:val="16"/>
        </w:rPr>
        <w:t xml:space="preserve"> should be a prosperous, independent borderland between the European Union and Russia. It </w:t>
      </w:r>
      <w:r w:rsidRPr="005E7A02">
        <w:rPr>
          <w:rStyle w:val="StyleUnderline"/>
          <w:rFonts w:cs="Times New Roman"/>
        </w:rPr>
        <w:t>has</w:t>
      </w:r>
      <w:r w:rsidRPr="005E7A02">
        <w:rPr>
          <w:rFonts w:cs="Times New Roman"/>
          <w:sz w:val="16"/>
        </w:rPr>
        <w:t xml:space="preserve"> instead </w:t>
      </w:r>
      <w:r w:rsidRPr="005E7A02">
        <w:rPr>
          <w:rStyle w:val="StyleUnderline"/>
          <w:rFonts w:cs="Times New Roman"/>
        </w:rPr>
        <w:t>become a cockpit of strategic contention</w:t>
      </w:r>
      <w:r w:rsidRPr="005E7A02">
        <w:rPr>
          <w:rFonts w:cs="Times New Roman"/>
          <w:sz w:val="16"/>
        </w:rPr>
        <w:t xml:space="preserve">. </w:t>
      </w:r>
      <w:r w:rsidRPr="005E7A02">
        <w:rPr>
          <w:rStyle w:val="StyleUnderline"/>
          <w:rFonts w:cs="Times New Roman"/>
        </w:rPr>
        <w:t xml:space="preserve">The United States and Russia have relapsed into hostility. </w:t>
      </w:r>
      <w:r w:rsidRPr="005E7A02">
        <w:rPr>
          <w:rFonts w:cs="Times New Roman"/>
          <w:sz w:val="16"/>
        </w:rPr>
        <w:t xml:space="preserve">The post-Ottoman </w:t>
      </w:r>
      <w:r w:rsidRPr="005E7A02">
        <w:rPr>
          <w:rStyle w:val="StyleUnderline"/>
          <w:rFonts w:cs="Times New Roman"/>
        </w:rPr>
        <w:t>borders of</w:t>
      </w:r>
      <w:r w:rsidRPr="005E7A02">
        <w:rPr>
          <w:rFonts w:cs="Times New Roman"/>
          <w:sz w:val="16"/>
        </w:rPr>
        <w:t xml:space="preserve"> West Asia and North </w:t>
      </w:r>
      <w:r w:rsidRPr="005E7A02">
        <w:rPr>
          <w:rStyle w:val="StyleUnderline"/>
          <w:rFonts w:cs="Times New Roman"/>
        </w:rPr>
        <w:t xml:space="preserve">Africa are being erased. </w:t>
      </w:r>
      <w:r w:rsidRPr="005E7A02">
        <w:rPr>
          <w:rFonts w:cs="Times New Roman"/>
          <w:sz w:val="16"/>
        </w:rPr>
        <w:t xml:space="preserve">Neither Europeans, nor Russians, nor Americans can now protect or direct their longstanding clients in the Middle East. Brazil, China, and India are peacefully competing for the favor of Africa. But, in </w:t>
      </w:r>
      <w:r w:rsidRPr="005E7A02">
        <w:rPr>
          <w:rStyle w:val="StyleUnderline"/>
          <w:rFonts w:cs="Times New Roman"/>
        </w:rPr>
        <w:t>the Indo-Pacific</w:t>
      </w:r>
      <w:r w:rsidRPr="005E7A02">
        <w:rPr>
          <w:rFonts w:cs="Times New Roman"/>
          <w:sz w:val="16"/>
        </w:rPr>
        <w:t xml:space="preserve">, China and Japan </w:t>
      </w:r>
      <w:r w:rsidRPr="005E7A02">
        <w:rPr>
          <w:rStyle w:val="StyleUnderline"/>
          <w:rFonts w:cs="Times New Roman"/>
        </w:rPr>
        <w:t>are at daggers</w:t>
      </w:r>
      <w:r w:rsidRPr="005E7A02">
        <w:rPr>
          <w:rFonts w:cs="Times New Roman"/>
          <w:sz w:val="16"/>
        </w:rPr>
        <w:t xml:space="preserve"> drawn and striving to ostracize each other. </w:t>
      </w:r>
      <w:r w:rsidRPr="005E7A02">
        <w:rPr>
          <w:rStyle w:val="StyleUnderline"/>
          <w:rFonts w:cs="Times New Roman"/>
        </w:rPr>
        <w:t>Sino-American relations seem to be</w:t>
      </w:r>
      <w:r w:rsidRPr="005E7A02">
        <w:rPr>
          <w:rFonts w:cs="Times New Roman"/>
          <w:sz w:val="16"/>
        </w:rPr>
        <w:t xml:space="preserve"> following US-Russian relations into </w:t>
      </w:r>
      <w:r w:rsidRPr="005E7A02">
        <w:rPr>
          <w:rStyle w:val="StyleUnderline"/>
          <w:rFonts w:cs="Times New Roman"/>
        </w:rPr>
        <w:t>mutual exasperation</w:t>
      </w:r>
      <w:r w:rsidRPr="005E7A02">
        <w:rPr>
          <w:rFonts w:cs="Times New Roman"/>
          <w:sz w:val="16"/>
        </w:rPr>
        <w:t xml:space="preserve"> and </w:t>
      </w:r>
      <w:r w:rsidRPr="005E7A02">
        <w:rPr>
          <w:rStyle w:val="StyleUnderline"/>
          <w:rFonts w:cs="Times New Roman"/>
        </w:rPr>
        <w:t>intransigence</w:t>
      </w:r>
      <w:r w:rsidRPr="005E7A02">
        <w:rPr>
          <w:rFonts w:cs="Times New Roman"/>
          <w:sz w:val="16"/>
        </w:rPr>
        <w:t xml:space="preserve">. No one surveying this scene could disagree that </w:t>
      </w:r>
      <w:r w:rsidRPr="005E7A02">
        <w:rPr>
          <w:rStyle w:val="StyleUnderline"/>
          <w:rFonts w:cs="Times New Roman"/>
        </w:rPr>
        <w:t>the world would benefit</w:t>
      </w:r>
      <w:r w:rsidRPr="005E7A02">
        <w:rPr>
          <w:rFonts w:cs="Times New Roman"/>
          <w:sz w:val="16"/>
        </w:rPr>
        <w:t xml:space="preserve"> </w:t>
      </w:r>
      <w:r w:rsidRPr="005E7A02">
        <w:rPr>
          <w:rStyle w:val="StyleUnderline"/>
          <w:rFonts w:cs="Times New Roman"/>
        </w:rPr>
        <w:t>from recrafting</w:t>
      </w:r>
      <w:r w:rsidRPr="005E7A02">
        <w:rPr>
          <w:rFonts w:cs="Times New Roman"/>
          <w:sz w:val="16"/>
        </w:rPr>
        <w:t xml:space="preserve"> the </w:t>
      </w:r>
      <w:r w:rsidRPr="005E7A02">
        <w:rPr>
          <w:rStyle w:val="StyleUnderline"/>
          <w:rFonts w:cs="Times New Roman"/>
        </w:rPr>
        <w:t>relationships</w:t>
      </w:r>
      <w:r w:rsidRPr="005E7A02">
        <w:rPr>
          <w:rFonts w:cs="Times New Roman"/>
          <w:sz w:val="16"/>
        </w:rPr>
        <w:t xml:space="preserve"> between its great powers. As President Xi Jinping has proposed, new types of relations might enable the great powers to manage their interactions to the common advantage while lowering the risk of armed conflict. </w:t>
      </w:r>
      <w:r w:rsidRPr="005E7A02">
        <w:rPr>
          <w:rStyle w:val="StyleUnderline"/>
          <w:rFonts w:cs="Times New Roman"/>
        </w:rPr>
        <w:t>This is</w:t>
      </w:r>
      <w:r w:rsidRPr="005E7A02">
        <w:rPr>
          <w:rFonts w:cs="Times New Roman"/>
          <w:sz w:val="16"/>
        </w:rPr>
        <w:t xml:space="preserve">, after all, </w:t>
      </w:r>
      <w:r w:rsidRPr="005E7A02">
        <w:rPr>
          <w:rStyle w:val="StyleUnderline"/>
          <w:rFonts w:cs="Times New Roman"/>
        </w:rPr>
        <w:t>the nuclear age.</w:t>
      </w:r>
      <w:r w:rsidRPr="005E7A02">
        <w:rPr>
          <w:rFonts w:cs="Times New Roman"/>
          <w:sz w:val="16"/>
        </w:rPr>
        <w:t xml:space="preserve"> A </w:t>
      </w:r>
      <w:r w:rsidRPr="005E7A02">
        <w:rPr>
          <w:rStyle w:val="Emphasis"/>
          <w:rFonts w:ascii="Times New Roman" w:hAnsi="Times New Roman" w:cs="Times New Roman"/>
        </w:rPr>
        <w:t xml:space="preserve">war could end in the </w:t>
      </w:r>
      <w:r w:rsidRPr="005E7A02">
        <w:rPr>
          <w:rStyle w:val="Emphasis"/>
          <w:rFonts w:ascii="Times New Roman" w:hAnsi="Times New Roman" w:cs="Times New Roman"/>
        </w:rPr>
        <w:lastRenderedPageBreak/>
        <w:t>annihilation of all</w:t>
      </w:r>
      <w:r w:rsidRPr="005E7A02">
        <w:rPr>
          <w:rFonts w:cs="Times New Roman"/>
          <w:sz w:val="16"/>
        </w:rPr>
        <w:t xml:space="preserve"> who take part in it. Short of that, unbridled animosity and contention between great powers and their allies and friends have high opportunity costs and foster the tensions inherent in military posturing, arms races, instability, and impoverishment.</w:t>
      </w:r>
    </w:p>
    <w:p w:rsidR="00E152D3" w:rsidRPr="005E7A02" w:rsidRDefault="00E152D3" w:rsidP="00E152D3">
      <w:pPr>
        <w:rPr>
          <w:rFonts w:cs="Times New Roman"/>
        </w:rPr>
      </w:pPr>
    </w:p>
    <w:p w:rsidR="00D74565" w:rsidRPr="005E7A02" w:rsidRDefault="00D74565" w:rsidP="00E152D3">
      <w:pPr>
        <w:rPr>
          <w:rFonts w:cs="Times New Roman"/>
        </w:rPr>
      </w:pPr>
    </w:p>
    <w:p w:rsidR="00D74565" w:rsidRPr="005E7A02" w:rsidRDefault="005E7A02" w:rsidP="00D74565">
      <w:pPr>
        <w:pStyle w:val="Heading4"/>
        <w:rPr>
          <w:rFonts w:cs="Times New Roman"/>
        </w:rPr>
      </w:pPr>
      <w:r>
        <w:rPr>
          <w:rFonts w:cs="Times New Roman"/>
        </w:rPr>
        <w:t>**</w:t>
      </w:r>
      <w:r w:rsidR="00D74565" w:rsidRPr="005E7A02">
        <w:rPr>
          <w:rFonts w:cs="Times New Roman"/>
        </w:rPr>
        <w:t>Advantage Two – Military Engagement</w:t>
      </w:r>
    </w:p>
    <w:p w:rsidR="00D74565" w:rsidRPr="005E7A02" w:rsidRDefault="00D74565" w:rsidP="00D74565">
      <w:pPr>
        <w:pStyle w:val="Heading4"/>
        <w:rPr>
          <w:rFonts w:cs="Times New Roman"/>
        </w:rPr>
      </w:pPr>
      <w:r w:rsidRPr="005E7A02">
        <w:rPr>
          <w:rFonts w:cs="Times New Roman"/>
        </w:rPr>
        <w:t>The US and China meeting in military-military exchanges – but they are currently tied to political issues.  Establishing permanent ones allows them to avoid crisis.</w:t>
      </w:r>
    </w:p>
    <w:p w:rsidR="00D74565" w:rsidRPr="005E7A02" w:rsidRDefault="00D74565" w:rsidP="00D74565">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D74565" w:rsidRPr="005E7A02" w:rsidRDefault="00D74565" w:rsidP="00D74565">
      <w:pPr>
        <w:rPr>
          <w:rFonts w:cs="Times New Roman"/>
        </w:rPr>
      </w:pPr>
    </w:p>
    <w:p w:rsidR="00D74565" w:rsidRPr="005E7A02" w:rsidRDefault="00D74565" w:rsidP="00D74565">
      <w:pPr>
        <w:rPr>
          <w:rFonts w:cs="Times New Roman"/>
        </w:rPr>
      </w:pPr>
      <w:r w:rsidRPr="005E7A02">
        <w:rPr>
          <w:rFonts w:cs="Times New Roman"/>
        </w:rPr>
        <w:t>Areas of Convergence in the Mil-Mil Dimension</w:t>
      </w:r>
    </w:p>
    <w:p w:rsidR="00D74565" w:rsidRPr="005E7A02" w:rsidRDefault="00D74565" w:rsidP="00D74565">
      <w:pPr>
        <w:rPr>
          <w:rStyle w:val="StyleUnderline"/>
          <w:rFonts w:cs="Times New Roman"/>
        </w:rPr>
      </w:pPr>
      <w:r w:rsidRPr="005E7A02">
        <w:rPr>
          <w:rFonts w:cs="Times New Roman"/>
          <w:sz w:val="16"/>
        </w:rPr>
        <w:t xml:space="preserve">Setting realistic expectations. A common thread that has emerged from experiences in carrying out mil-mil programs, as well as numerous interviews conducted with senior officers and policymakers on both sides, is that the optimal mil-mil program must recognize the aforementioned challenges and thereby avoid some of the more dramatic swings in the relationship. This necessitates—and both sides have argued for—modest steps, despite the fact that the mil-mil relationship is already more than 30 years old. The first area of convergence is this </w:t>
      </w:r>
      <w:r w:rsidRPr="005E7A02">
        <w:rPr>
          <w:rStyle w:val="StyleUnderline"/>
          <w:rFonts w:cs="Times New Roman"/>
        </w:rPr>
        <w:t>shared interest in moving mil-mil engagement forward while keeping expectations modest.</w:t>
      </w:r>
    </w:p>
    <w:p w:rsidR="00D74565" w:rsidRPr="005E7A02" w:rsidRDefault="00D74565" w:rsidP="00D74565">
      <w:pPr>
        <w:rPr>
          <w:rFonts w:cs="Times New Roman"/>
          <w:sz w:val="16"/>
        </w:rPr>
      </w:pPr>
      <w:r w:rsidRPr="005E7A02">
        <w:rPr>
          <w:rFonts w:cs="Times New Roman"/>
          <w:sz w:val="16"/>
        </w:rPr>
        <w:t xml:space="preserve">Demonstrating the value of an enduring mil-mil relationship. </w:t>
      </w:r>
      <w:r w:rsidRPr="005E7A02">
        <w:rPr>
          <w:rStyle w:val="StyleUnderline"/>
          <w:rFonts w:cs="Times New Roman"/>
        </w:rPr>
        <w:t>A</w:t>
      </w:r>
      <w:r w:rsidRPr="005E7A02">
        <w:rPr>
          <w:rFonts w:cs="Times New Roman"/>
          <w:sz w:val="16"/>
        </w:rPr>
        <w:t xml:space="preserve"> second </w:t>
      </w:r>
      <w:r w:rsidRPr="005E7A02">
        <w:rPr>
          <w:rStyle w:val="StyleUnderline"/>
          <w:rFonts w:cs="Times New Roman"/>
        </w:rPr>
        <w:t>area of convergence</w:t>
      </w:r>
      <w:r w:rsidRPr="005E7A02">
        <w:rPr>
          <w:rFonts w:cs="Times New Roman"/>
          <w:sz w:val="16"/>
        </w:rPr>
        <w:t xml:space="preserve"> </w:t>
      </w:r>
      <w:r w:rsidRPr="005E7A02">
        <w:rPr>
          <w:rStyle w:val="StyleUnderline"/>
          <w:rFonts w:cs="Times New Roman"/>
        </w:rPr>
        <w:t>is the judgment that cancelation of mil-mil activities to demonstrate displeasure with policy decisions</w:t>
      </w:r>
      <w:r w:rsidRPr="005E7A02">
        <w:rPr>
          <w:rFonts w:cs="Times New Roman"/>
          <w:sz w:val="16"/>
        </w:rPr>
        <w:t xml:space="preserve"> or military developments </w:t>
      </w:r>
      <w:r w:rsidRPr="005E7A02">
        <w:rPr>
          <w:rStyle w:val="StyleUnderline"/>
          <w:rFonts w:cs="Times New Roman"/>
        </w:rPr>
        <w:t>by the other side is an approach that has outlived its utility</w:t>
      </w:r>
      <w:r w:rsidRPr="005E7A02">
        <w:rPr>
          <w:rFonts w:cs="Times New Roman"/>
          <w:sz w:val="16"/>
        </w:rPr>
        <w:t xml:space="preserve">. As noted earlier, </w:t>
      </w:r>
      <w:r w:rsidRPr="005E7A02">
        <w:rPr>
          <w:rStyle w:val="StyleUnderline"/>
          <w:rFonts w:cs="Times New Roman"/>
        </w:rPr>
        <w:t>both parties have engaged in this practice in the past. It is precisely because both sides perceived the costs of canceling mil-mil to be low that such an approach was so often employed</w:t>
      </w:r>
      <w:r w:rsidRPr="005E7A02">
        <w:rPr>
          <w:rFonts w:cs="Times New Roman"/>
          <w:sz w:val="16"/>
        </w:rPr>
        <w:t xml:space="preserve">. Mercifully, </w:t>
      </w:r>
      <w:r w:rsidRPr="005E7A02">
        <w:rPr>
          <w:rStyle w:val="StyleUnderline"/>
          <w:rFonts w:cs="Times New Roman"/>
        </w:rPr>
        <w:t>both</w:t>
      </w:r>
      <w:r w:rsidRPr="005E7A02">
        <w:rPr>
          <w:rFonts w:cs="Times New Roman"/>
          <w:sz w:val="16"/>
        </w:rPr>
        <w:t xml:space="preserve"> sides </w:t>
      </w:r>
      <w:r w:rsidRPr="005E7A02">
        <w:rPr>
          <w:rStyle w:val="StyleUnderline"/>
          <w:rFonts w:cs="Times New Roman"/>
        </w:rPr>
        <w:t>are realizing that setting a low bar for suspending engagement</w:t>
      </w:r>
      <w:r w:rsidRPr="005E7A02">
        <w:rPr>
          <w:rFonts w:cs="Times New Roman"/>
          <w:sz w:val="16"/>
        </w:rPr>
        <w:t xml:space="preserve"> </w:t>
      </w:r>
      <w:r w:rsidRPr="005E7A02">
        <w:rPr>
          <w:rStyle w:val="StyleUnderline"/>
          <w:rFonts w:cs="Times New Roman"/>
        </w:rPr>
        <w:t>serves neither country’s interests, nor</w:t>
      </w:r>
      <w:r w:rsidRPr="005E7A02">
        <w:rPr>
          <w:rFonts w:cs="Times New Roman"/>
          <w:sz w:val="16"/>
        </w:rPr>
        <w:t xml:space="preserve"> for that matter </w:t>
      </w:r>
      <w:r w:rsidRPr="005E7A02">
        <w:rPr>
          <w:rStyle w:val="StyleUnderline"/>
          <w:rFonts w:cs="Times New Roman"/>
        </w:rPr>
        <w:t xml:space="preserve">the interests of the region, </w:t>
      </w:r>
      <w:r w:rsidRPr="005E7A02">
        <w:rPr>
          <w:rStyle w:val="Emphasis"/>
          <w:rFonts w:ascii="Times New Roman" w:hAnsi="Times New Roman" w:cs="Times New Roman"/>
        </w:rPr>
        <w:t>and a higher standard—no cancelations</w:t>
      </w:r>
      <w:r w:rsidRPr="005E7A02">
        <w:rPr>
          <w:rStyle w:val="StyleUnderline"/>
          <w:rFonts w:cs="Times New Roman"/>
        </w:rPr>
        <w:t>—is now more generally accepted</w:t>
      </w:r>
      <w:r w:rsidRPr="005E7A02">
        <w:rPr>
          <w:rFonts w:cs="Times New Roman"/>
          <w:sz w:val="16"/>
        </w:rPr>
        <w:t>. Indeed, after the most recent U.S. decision to sell a package of weapons to Taiwan, China chose not to cancel mil-mil activities, which is a sign of progress.27</w:t>
      </w:r>
    </w:p>
    <w:p w:rsidR="00D74565" w:rsidRPr="005E7A02" w:rsidRDefault="00D74565" w:rsidP="00D74565">
      <w:pPr>
        <w:rPr>
          <w:rFonts w:cs="Times New Roman"/>
          <w:sz w:val="14"/>
        </w:rPr>
      </w:pPr>
      <w:r w:rsidRPr="005E7A02">
        <w:rPr>
          <w:rFonts w:cs="Times New Roman"/>
          <w:sz w:val="14"/>
        </w:rPr>
        <w:t xml:space="preserve">Establishing parameters for the U.S.-China relationship. A third area of convergence is that </w:t>
      </w:r>
      <w:r w:rsidRPr="005E7A02">
        <w:rPr>
          <w:rStyle w:val="StyleUnderline"/>
          <w:rFonts w:cs="Times New Roman"/>
        </w:rPr>
        <w:t xml:space="preserve">both countries share an interest in defining and delimiting what the new great-power relationship </w:t>
      </w:r>
      <w:r w:rsidRPr="005E7A02">
        <w:rPr>
          <w:rFonts w:cs="Times New Roman"/>
          <w:sz w:val="14"/>
        </w:rPr>
        <w:t xml:space="preserve">between the United States and China </w:t>
      </w:r>
      <w:r w:rsidRPr="005E7A02">
        <w:rPr>
          <w:rStyle w:val="StyleUnderline"/>
          <w:rFonts w:cs="Times New Roman"/>
        </w:rPr>
        <w:t>will become in terms of mil-mil engagement</w:t>
      </w:r>
      <w:r w:rsidRPr="005E7A02">
        <w:rPr>
          <w:rFonts w:cs="Times New Roman"/>
          <w:sz w:val="14"/>
        </w:rPr>
        <w:t xml:space="preserve">. This includes several dimensions. </w:t>
      </w:r>
      <w:r w:rsidRPr="005E7A02">
        <w:rPr>
          <w:rStyle w:val="StyleUnderline"/>
          <w:rFonts w:cs="Times New Roman"/>
        </w:rPr>
        <w:t>The first is declaratory and centers on the objectives for what the relationship might become,</w:t>
      </w:r>
      <w:r w:rsidRPr="005E7A02">
        <w:rPr>
          <w:rFonts w:cs="Times New Roman"/>
          <w:sz w:val="14"/>
        </w:rPr>
        <w:t xml:space="preserve"> whether it results in a fourth Sino-U.S. communiqué on the emerging relationship or is defined progressively by presidents after bilateral visits. A second dimension of such an effort is to clarify the intentions each state has for the Asia-Pacific. China desires that the United States continue to avow that it does not seek to contain China’s rise and that it will respect China’s sovereignty, integrity, and system. The United States, for its part, among other things, desires to hear that China does not seek the end of U.S. military presence in the </w:t>
      </w:r>
      <w:proofErr w:type="gramStart"/>
      <w:r w:rsidRPr="005E7A02">
        <w:rPr>
          <w:rFonts w:cs="Times New Roman"/>
          <w:sz w:val="14"/>
        </w:rPr>
        <w:t>region, that</w:t>
      </w:r>
      <w:proofErr w:type="gramEnd"/>
      <w:r w:rsidRPr="005E7A02">
        <w:rPr>
          <w:rFonts w:cs="Times New Roman"/>
          <w:sz w:val="14"/>
        </w:rPr>
        <w:t xml:space="preserve"> U.S. relationships with allies and strong partners (including Taiwan) will not be threatened, and that freedom of operations in international air and sea are guaranteed. A final aspect of this area of convergence is to discuss what the two militaries might usefully accomplish together that will strengthen the existing international order. Determining an appropriate set of mil-mil activities. A fourth area of convergence is both sides’ efforts to find a mix of mil-mil activities that will help define an appropriate new great-power relationship. Whether through raising the level of participants from the military side in the annual Strategic and Economic Dialogue, building on the newly established army-army staff talks, enhancing existing strategic dialogues, increasing personnel exchanges, or other measures, there are many opportunities.</w:t>
      </w:r>
    </w:p>
    <w:p w:rsidR="00D74565" w:rsidRPr="005E7A02" w:rsidRDefault="00D74565" w:rsidP="00D74565">
      <w:pPr>
        <w:rPr>
          <w:rFonts w:cs="Times New Roman"/>
        </w:rPr>
      </w:pPr>
    </w:p>
    <w:p w:rsidR="00D74565" w:rsidRPr="005E7A02" w:rsidRDefault="00D74565" w:rsidP="00D74565">
      <w:pPr>
        <w:rPr>
          <w:rFonts w:cs="Times New Roman"/>
        </w:rPr>
      </w:pPr>
    </w:p>
    <w:p w:rsidR="00D74565" w:rsidRPr="005E7A02" w:rsidRDefault="00D74565" w:rsidP="00D74565">
      <w:pPr>
        <w:pStyle w:val="Heading4"/>
        <w:rPr>
          <w:rFonts w:cs="Times New Roman"/>
        </w:rPr>
      </w:pPr>
      <w:r w:rsidRPr="005E7A02">
        <w:rPr>
          <w:rFonts w:cs="Times New Roman"/>
        </w:rPr>
        <w:t>Mil-Mil engagement boosts overall US-Sino relations – prevents unrelated issue spillover</w:t>
      </w:r>
    </w:p>
    <w:p w:rsidR="00D74565" w:rsidRPr="005E7A02" w:rsidRDefault="00D74565" w:rsidP="00D74565">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D74565" w:rsidRPr="005E7A02" w:rsidRDefault="00D74565" w:rsidP="00D74565">
      <w:pPr>
        <w:rPr>
          <w:rFonts w:cs="Times New Roman"/>
        </w:rPr>
      </w:pPr>
    </w:p>
    <w:p w:rsidR="00D74565" w:rsidRPr="005E7A02" w:rsidRDefault="00D74565" w:rsidP="00D74565">
      <w:pPr>
        <w:rPr>
          <w:rFonts w:cs="Times New Roman"/>
        </w:rPr>
      </w:pPr>
      <w:r w:rsidRPr="005E7A02">
        <w:rPr>
          <w:rFonts w:cs="Times New Roman"/>
        </w:rPr>
        <w:t>Risk Reduction</w:t>
      </w:r>
    </w:p>
    <w:p w:rsidR="00D74565" w:rsidRPr="005E7A02" w:rsidRDefault="00D74565" w:rsidP="00D74565">
      <w:pPr>
        <w:rPr>
          <w:rFonts w:cs="Times New Roman"/>
          <w:sz w:val="16"/>
        </w:rPr>
      </w:pPr>
      <w:r w:rsidRPr="005E7A02">
        <w:rPr>
          <w:rStyle w:val="StyleUnderline"/>
          <w:rFonts w:cs="Times New Roman"/>
        </w:rPr>
        <w:lastRenderedPageBreak/>
        <w:t>Mil-mil engagement can</w:t>
      </w:r>
      <w:r w:rsidRPr="005E7A02">
        <w:rPr>
          <w:rFonts w:cs="Times New Roman"/>
          <w:sz w:val="16"/>
        </w:rPr>
        <w:t xml:space="preserve"> also </w:t>
      </w:r>
      <w:r w:rsidRPr="005E7A02">
        <w:rPr>
          <w:rStyle w:val="StyleUnderline"/>
          <w:rFonts w:cs="Times New Roman"/>
        </w:rPr>
        <w:t>contribute to risk reduction in the overall bilateral relationship</w:t>
      </w:r>
      <w:r w:rsidRPr="005E7A02">
        <w:rPr>
          <w:rFonts w:cs="Times New Roman"/>
          <w:sz w:val="16"/>
        </w:rPr>
        <w:t xml:space="preserve">, </w:t>
      </w:r>
      <w:r w:rsidRPr="005E7A02">
        <w:rPr>
          <w:rStyle w:val="StyleUnderline"/>
          <w:rFonts w:cs="Times New Roman"/>
        </w:rPr>
        <w:t xml:space="preserve">especially in areas of shared threat and vulnerability. Improved mil-mil relations support and facilitate broader collaborative efforts in counterterrorism, antipiracy, disaster response and relief, and, </w:t>
      </w:r>
      <w:r w:rsidRPr="005E7A02">
        <w:rPr>
          <w:rFonts w:cs="Times New Roman"/>
          <w:sz w:val="16"/>
        </w:rPr>
        <w:t xml:space="preserve">more recently, </w:t>
      </w:r>
      <w:r w:rsidRPr="005E7A02">
        <w:rPr>
          <w:rStyle w:val="StyleUnderline"/>
          <w:rFonts w:cs="Times New Roman"/>
        </w:rPr>
        <w:t>climate change mitigation</w:t>
      </w:r>
      <w:r w:rsidRPr="005E7A02">
        <w:rPr>
          <w:rFonts w:cs="Times New Roman"/>
          <w:sz w:val="16"/>
        </w:rPr>
        <w:t xml:space="preserve">. </w:t>
      </w:r>
      <w:r w:rsidRPr="005E7A02">
        <w:rPr>
          <w:rStyle w:val="StyleUnderline"/>
          <w:rFonts w:cs="Times New Roman"/>
        </w:rPr>
        <w:t xml:space="preserve">Collaboration </w:t>
      </w:r>
      <w:r w:rsidRPr="005E7A02">
        <w:rPr>
          <w:rFonts w:cs="Times New Roman"/>
          <w:sz w:val="16"/>
        </w:rPr>
        <w:t xml:space="preserve">between the United States and China </w:t>
      </w:r>
      <w:r w:rsidRPr="005E7A02">
        <w:rPr>
          <w:rStyle w:val="StyleUnderline"/>
          <w:rFonts w:cs="Times New Roman"/>
        </w:rPr>
        <w:t>can help ensure stability and prosperity</w:t>
      </w:r>
      <w:r w:rsidRPr="005E7A02">
        <w:rPr>
          <w:rFonts w:cs="Times New Roman"/>
          <w:sz w:val="16"/>
        </w:rPr>
        <w:t xml:space="preserve"> in the Asia-Pacific and offers the promise of the provision of public goods for the shared benefit of all in the region.</w:t>
      </w:r>
    </w:p>
    <w:p w:rsidR="00D74565" w:rsidRPr="005E7A02" w:rsidRDefault="00D74565" w:rsidP="00D74565">
      <w:pPr>
        <w:rPr>
          <w:rFonts w:cs="Times New Roman"/>
        </w:rPr>
      </w:pPr>
      <w:r w:rsidRPr="005E7A02">
        <w:rPr>
          <w:rFonts w:cs="Times New Roman"/>
        </w:rPr>
        <w:t>Management of Tensions</w:t>
      </w:r>
    </w:p>
    <w:p w:rsidR="00D74565" w:rsidRPr="005E7A02" w:rsidRDefault="00D74565" w:rsidP="00D74565">
      <w:pPr>
        <w:rPr>
          <w:rFonts w:cs="Times New Roman"/>
          <w:sz w:val="16"/>
        </w:rPr>
      </w:pPr>
      <w:r w:rsidRPr="005E7A02">
        <w:rPr>
          <w:rStyle w:val="StyleUnderline"/>
          <w:rFonts w:cs="Times New Roman"/>
        </w:rPr>
        <w:t>An effective mil-mil relationship can manage tensions over issues on which the two sides do not agree and cannot make concessions,</w:t>
      </w:r>
      <w:r w:rsidRPr="005E7A02">
        <w:rPr>
          <w:rFonts w:cs="Times New Roman"/>
          <w:sz w:val="16"/>
        </w:rPr>
        <w:t xml:space="preserve"> but which they need the other side to at least understand. </w:t>
      </w:r>
      <w:r w:rsidRPr="005E7A02">
        <w:rPr>
          <w:rStyle w:val="StyleUnderline"/>
          <w:rFonts w:cs="Times New Roman"/>
        </w:rPr>
        <w:t>For example, the United States has critically important alliance relationships in the Asia-Pacific that cannot be sacrificed for improved U.S.-China relations</w:t>
      </w:r>
      <w:r w:rsidRPr="005E7A02">
        <w:rPr>
          <w:rFonts w:cs="Times New Roman"/>
          <w:sz w:val="16"/>
        </w:rPr>
        <w:t>. An example of managing tensions in this regard was the suggestion by a senior adviser to this project that China was willing to engage in trilateral dialogues on a variety of security topics in a “United States + Asian ally + China” formulation. On the Chinese side, Beijing affirms its sovereign right to “rise” and pursue national security goals—such as defense of sovereignty and territorial integrity—that contribute to modernization and development within the current window of opportunity. Beijing often views U.S. actions in the region that appear to endanger these goals as part of a concerted containment policy to prevent China from attaining its development efforts. Thus, U.S. actions and statements that reassure Beijing on this point serve broader purposes of managing tension.</w:t>
      </w:r>
    </w:p>
    <w:p w:rsidR="00D74565" w:rsidRPr="005E7A02" w:rsidRDefault="00D74565" w:rsidP="00D74565">
      <w:pPr>
        <w:rPr>
          <w:rStyle w:val="StyleUnderline"/>
          <w:rFonts w:cs="Times New Roman"/>
        </w:rPr>
      </w:pPr>
      <w:r w:rsidRPr="005E7A02">
        <w:rPr>
          <w:rStyle w:val="StyleUnderline"/>
          <w:rFonts w:cs="Times New Roman"/>
        </w:rPr>
        <w:t>This reality of conflicting national interests is compounded by misperceptions and unilateral moves that have largely exacerbated existing distrust in U.S.-China relations</w:t>
      </w:r>
      <w:r w:rsidRPr="005E7A02">
        <w:rPr>
          <w:rFonts w:cs="Times New Roman"/>
          <w:sz w:val="16"/>
        </w:rPr>
        <w:t xml:space="preserve">. </w:t>
      </w:r>
      <w:r w:rsidRPr="005E7A02">
        <w:rPr>
          <w:rStyle w:val="StyleUnderline"/>
          <w:rFonts w:cs="Times New Roman"/>
        </w:rPr>
        <w:t>The Obama</w:t>
      </w:r>
      <w:r w:rsidRPr="005E7A02">
        <w:rPr>
          <w:rFonts w:cs="Times New Roman"/>
          <w:sz w:val="16"/>
        </w:rPr>
        <w:t xml:space="preserve"> administration’s “</w:t>
      </w:r>
      <w:r w:rsidRPr="005E7A02">
        <w:rPr>
          <w:rStyle w:val="StyleUnderline"/>
          <w:rFonts w:cs="Times New Roman"/>
        </w:rPr>
        <w:t>rebalance to Asia</w:t>
      </w:r>
      <w:r w:rsidRPr="005E7A02">
        <w:rPr>
          <w:rFonts w:cs="Times New Roman"/>
          <w:sz w:val="16"/>
        </w:rPr>
        <w:t xml:space="preserve">” is a high priority to Washington. The rebalance, however, </w:t>
      </w:r>
      <w:r w:rsidRPr="005E7A02">
        <w:rPr>
          <w:rStyle w:val="StyleUnderline"/>
          <w:rFonts w:cs="Times New Roman"/>
        </w:rPr>
        <w:t>is viewed</w:t>
      </w:r>
      <w:r w:rsidRPr="005E7A02">
        <w:rPr>
          <w:rFonts w:cs="Times New Roman"/>
          <w:sz w:val="16"/>
        </w:rPr>
        <w:t xml:space="preserve"> by Beijing </w:t>
      </w:r>
      <w:r w:rsidRPr="005E7A02">
        <w:rPr>
          <w:rStyle w:val="StyleUnderline"/>
          <w:rFonts w:cs="Times New Roman"/>
        </w:rPr>
        <w:t>as</w:t>
      </w:r>
      <w:r w:rsidRPr="005E7A02">
        <w:rPr>
          <w:rFonts w:cs="Times New Roman"/>
          <w:sz w:val="16"/>
        </w:rPr>
        <w:t xml:space="preserve"> primarily </w:t>
      </w:r>
      <w:r w:rsidRPr="005E7A02">
        <w:rPr>
          <w:rStyle w:val="StyleUnderline"/>
          <w:rFonts w:cs="Times New Roman"/>
        </w:rPr>
        <w:t>military-focused,</w:t>
      </w:r>
      <w:r w:rsidRPr="005E7A02">
        <w:rPr>
          <w:rFonts w:cs="Times New Roman"/>
          <w:sz w:val="16"/>
        </w:rPr>
        <w:t xml:space="preserve"> not least </w:t>
      </w:r>
      <w:r w:rsidRPr="005E7A02">
        <w:rPr>
          <w:rStyle w:val="StyleUnderline"/>
          <w:rFonts w:cs="Times New Roman"/>
        </w:rPr>
        <w:t>due to perceptions of increased</w:t>
      </w:r>
      <w:r w:rsidRPr="005E7A02">
        <w:rPr>
          <w:rFonts w:cs="Times New Roman"/>
          <w:sz w:val="16"/>
        </w:rPr>
        <w:t xml:space="preserve"> U.S. </w:t>
      </w:r>
      <w:r w:rsidRPr="005E7A02">
        <w:rPr>
          <w:rStyle w:val="StyleUnderline"/>
          <w:rFonts w:cs="Times New Roman"/>
        </w:rPr>
        <w:t>military activities in the Chinese periphery</w:t>
      </w:r>
      <w:r w:rsidRPr="005E7A02">
        <w:rPr>
          <w:rFonts w:cs="Times New Roman"/>
          <w:sz w:val="16"/>
        </w:rPr>
        <w:t xml:space="preserve">. Conversely, the United States is wary of China’s deployment of its military, coast guard, and other security services in the South China Sea and elsewhere—apparently to pursue changes in the status quo to favor Chinese interests—which both threatens U.S. leadership in the region and affects perceptions of U.S. commitment among regional allies. In the absence of real conflict, the usefulness of the United States’ unmatched military power in East Asia is potentially limited. It is worth noting, however, that Washington’s commitment to allies and security partners remains firm, and if called on, the U.S. Armed Forces would execute contingency plans in defense of those relationships. </w:t>
      </w:r>
      <w:r w:rsidRPr="005E7A02">
        <w:rPr>
          <w:rStyle w:val="StyleUnderline"/>
          <w:rFonts w:cs="Times New Roman"/>
        </w:rPr>
        <w:t>Enhanced mil-mil contacts can reduce the risk of miscalculation through the confidence building that declining security tensions might bring</w:t>
      </w:r>
      <w:r w:rsidRPr="005E7A02">
        <w:rPr>
          <w:rFonts w:cs="Times New Roman"/>
          <w:sz w:val="16"/>
        </w:rPr>
        <w:t xml:space="preserve">. Neither side wants to engage in a war, given fiscal constraints and high personnel and recapitulation costs, as well as the untold impact on each country and the region as a whole. </w:t>
      </w:r>
      <w:r w:rsidRPr="005E7A02">
        <w:rPr>
          <w:rStyle w:val="StyleUnderline"/>
          <w:rFonts w:cs="Times New Roman"/>
        </w:rPr>
        <w:t>A U.S.-China conflict would impose unimaginably high costs and prove disastrous for</w:t>
      </w:r>
      <w:r w:rsidRPr="005E7A02">
        <w:rPr>
          <w:rFonts w:cs="Times New Roman"/>
          <w:sz w:val="16"/>
        </w:rPr>
        <w:t xml:space="preserve"> not only the two countries involved but </w:t>
      </w:r>
      <w:r w:rsidRPr="005E7A02">
        <w:rPr>
          <w:rStyle w:val="StyleUnderline"/>
          <w:rFonts w:cs="Times New Roman"/>
        </w:rPr>
        <w:t>the entire Asia-Pacific.</w:t>
      </w:r>
    </w:p>
    <w:p w:rsidR="00D74565" w:rsidRPr="005E7A02" w:rsidRDefault="00D74565" w:rsidP="00D74565">
      <w:pPr>
        <w:rPr>
          <w:rFonts w:cs="Times New Roman"/>
        </w:rPr>
      </w:pPr>
    </w:p>
    <w:p w:rsidR="00D74565" w:rsidRPr="005E7A02" w:rsidRDefault="00D74565" w:rsidP="00D74565">
      <w:pPr>
        <w:rPr>
          <w:rFonts w:cs="Times New Roman"/>
        </w:rPr>
      </w:pPr>
    </w:p>
    <w:p w:rsidR="00D74565" w:rsidRPr="005E7A02" w:rsidRDefault="00D74565" w:rsidP="00D74565">
      <w:pPr>
        <w:pStyle w:val="Heading4"/>
        <w:rPr>
          <w:rFonts w:cs="Times New Roman"/>
        </w:rPr>
      </w:pPr>
      <w:r w:rsidRPr="005E7A02">
        <w:rPr>
          <w:rFonts w:cs="Times New Roman"/>
        </w:rPr>
        <w:t>Specifically centering that contact around the SCS boosts overall relations</w:t>
      </w:r>
    </w:p>
    <w:p w:rsidR="00AB585F" w:rsidRPr="005E7A02" w:rsidRDefault="00AB585F" w:rsidP="00AB585F">
      <w:pPr>
        <w:rPr>
          <w:rFonts w:cs="Times New Roman"/>
        </w:rPr>
      </w:pPr>
      <w:r w:rsidRPr="005E7A02">
        <w:rPr>
          <w:rStyle w:val="Style13ptBold"/>
          <w:rFonts w:cs="Times New Roman"/>
        </w:rPr>
        <w:t>Thayer 13</w:t>
      </w:r>
      <w:r w:rsidRPr="005E7A02">
        <w:rPr>
          <w:rFonts w:cs="Times New Roman"/>
        </w:rPr>
        <w:t xml:space="preserve">—Emeritus Professor at the University of New South Wales, Australian Defense Academy [Carlyle, “Why China and the US won’t go to war over the South China Sea,” East Asia Forum, 13 May 2013, http://www.eastasiaforum.org/2013/05/13/why-china-and-the-us-wont-go-to-war-over-the-south-china-sea/] </w:t>
      </w:r>
    </w:p>
    <w:p w:rsidR="00AB585F" w:rsidRPr="005E7A02" w:rsidRDefault="00AB585F" w:rsidP="00AB585F">
      <w:pPr>
        <w:rPr>
          <w:rStyle w:val="StyleUnderline"/>
          <w:rFonts w:cs="Times New Roman"/>
        </w:rPr>
      </w:pPr>
      <w:r w:rsidRPr="005E7A02">
        <w:rPr>
          <w:rFonts w:cs="Times New Roman"/>
          <w:sz w:val="16"/>
        </w:rPr>
        <w:t xml:space="preserve">Even before Washington announced its official policy of rebalancing its force posture to the Asia Pacific, </w:t>
      </w:r>
      <w:r w:rsidRPr="005E7A02">
        <w:rPr>
          <w:rStyle w:val="StyleUnderline"/>
          <w:rFonts w:cs="Times New Roman"/>
        </w:rPr>
        <w:t>the United States had undertaken steps to strengthen its military posture by deploying more nuclear attack submarines to the region and negotiating arrangements with Australia to rotate Marines through Darwin</w:t>
      </w:r>
      <w:r w:rsidRPr="005E7A02">
        <w:rPr>
          <w:rFonts w:cs="Times New Roman"/>
          <w:sz w:val="16"/>
        </w:rPr>
        <w:t xml:space="preserve">. Since then, </w:t>
      </w:r>
      <w:r w:rsidRPr="005E7A02">
        <w:rPr>
          <w:rStyle w:val="StyleUnderline"/>
          <w:rFonts w:cs="Times New Roman"/>
        </w:rPr>
        <w:t>the United States has deployed Combat Littoral Ships to Singapore and is negotiating new arrangements for greater military access to the Philippines.</w:t>
      </w:r>
    </w:p>
    <w:p w:rsidR="00AB585F" w:rsidRPr="005E7A02" w:rsidRDefault="00AB585F" w:rsidP="00AB585F">
      <w:pPr>
        <w:rPr>
          <w:rFonts w:cs="Times New Roman"/>
          <w:sz w:val="16"/>
        </w:rPr>
      </w:pPr>
      <w:r w:rsidRPr="005E7A02">
        <w:rPr>
          <w:rStyle w:val="StyleUnderline"/>
          <w:rFonts w:cs="Times New Roman"/>
        </w:rPr>
        <w:t>But these developments do not presage armed conflict between China and the United States. The People’s Liberation Army Navy has been circumspect in its involvement in South China Sea territorial disputes, and the United States has been careful to avoid being entrapped by regional allies in their territorial disputes with China</w:t>
      </w:r>
      <w:r w:rsidRPr="005E7A02">
        <w:rPr>
          <w:rFonts w:cs="Times New Roman"/>
          <w:sz w:val="16"/>
        </w:rPr>
        <w:t>. Armed conflict between China and the United States in the South China Sea appears unlikely.</w:t>
      </w:r>
    </w:p>
    <w:p w:rsidR="00AB585F" w:rsidRPr="005E7A02" w:rsidRDefault="00AB585F" w:rsidP="00AB585F">
      <w:pPr>
        <w:rPr>
          <w:rStyle w:val="StyleUnderline"/>
          <w:rFonts w:cs="Times New Roman"/>
        </w:rPr>
      </w:pPr>
      <w:r w:rsidRPr="005E7A02">
        <w:rPr>
          <w:rFonts w:cs="Times New Roman"/>
          <w:sz w:val="16"/>
        </w:rPr>
        <w:t xml:space="preserve">Another, more probable, scenario is that </w:t>
      </w:r>
      <w:r w:rsidRPr="005E7A02">
        <w:rPr>
          <w:rStyle w:val="StyleUnderline"/>
          <w:rFonts w:cs="Times New Roman"/>
        </w:rPr>
        <w:t xml:space="preserve">both countries will find a modus vivendi enabling them to collaborate to maintain security in the South China Sea. The Obama administration has repeatedly </w:t>
      </w:r>
      <w:proofErr w:type="spellStart"/>
      <w:r w:rsidRPr="005E7A02">
        <w:rPr>
          <w:rStyle w:val="StyleUnderline"/>
          <w:rFonts w:cs="Times New Roman"/>
        </w:rPr>
        <w:t>emphasised</w:t>
      </w:r>
      <w:proofErr w:type="spellEnd"/>
      <w:r w:rsidRPr="005E7A02">
        <w:rPr>
          <w:rStyle w:val="StyleUnderline"/>
          <w:rFonts w:cs="Times New Roman"/>
        </w:rPr>
        <w:t xml:space="preserve"> that its policy of rebalancing to Asia is not directed at containing China</w:t>
      </w:r>
      <w:r w:rsidRPr="005E7A02">
        <w:rPr>
          <w:rFonts w:cs="Times New Roman"/>
          <w:sz w:val="16"/>
        </w:rPr>
        <w:t xml:space="preserve">. For example, </w:t>
      </w:r>
      <w:r w:rsidRPr="005E7A02">
        <w:rPr>
          <w:rStyle w:val="StyleUnderline"/>
          <w:rFonts w:cs="Times New Roman"/>
        </w:rPr>
        <w:t>Admiral Samuel J. Locklear III, Commander of the US Pacific Command, recently stated, ‘there has also been criticism that the Rebalance is a strategy of containment. This is not the case … it is a strategy of collaboration and cooperation’.</w:t>
      </w:r>
    </w:p>
    <w:p w:rsidR="00AB585F" w:rsidRPr="005E7A02" w:rsidRDefault="00AB585F" w:rsidP="00AB585F">
      <w:pPr>
        <w:rPr>
          <w:rStyle w:val="StyleUnderline"/>
          <w:rFonts w:cs="Times New Roman"/>
        </w:rPr>
      </w:pPr>
      <w:r w:rsidRPr="005E7A02">
        <w:rPr>
          <w:rFonts w:cs="Times New Roman"/>
          <w:sz w:val="16"/>
        </w:rPr>
        <w:t xml:space="preserve">However, </w:t>
      </w:r>
      <w:r w:rsidRPr="005E7A02">
        <w:rPr>
          <w:rStyle w:val="StyleUnderline"/>
          <w:rFonts w:cs="Times New Roman"/>
        </w:rPr>
        <w:t xml:space="preserve">a review of past US–China military-to-military interaction indicates that </w:t>
      </w:r>
      <w:r w:rsidRPr="005E7A02">
        <w:rPr>
          <w:rStyle w:val="Emphasis"/>
          <w:rFonts w:ascii="Times New Roman" w:hAnsi="Times New Roman" w:cs="Times New Roman"/>
        </w:rPr>
        <w:t>an agreement to jointly manage security in the South China Sea is unlikely</w:t>
      </w:r>
      <w:r w:rsidRPr="005E7A02">
        <w:rPr>
          <w:rStyle w:val="StyleUnderline"/>
          <w:rFonts w:cs="Times New Roman"/>
        </w:rPr>
        <w:t xml:space="preserve"> because of continuing strategic mistrust between the two countries. This is also because the currents of regionalism are growing stronger.</w:t>
      </w:r>
    </w:p>
    <w:p w:rsidR="00AB585F" w:rsidRPr="005E7A02" w:rsidRDefault="00AB585F" w:rsidP="00AB585F">
      <w:pPr>
        <w:rPr>
          <w:rFonts w:cs="Times New Roman"/>
          <w:sz w:val="16"/>
          <w:szCs w:val="16"/>
        </w:rPr>
      </w:pPr>
      <w:r w:rsidRPr="005E7A02">
        <w:rPr>
          <w:rFonts w:cs="Times New Roman"/>
          <w:sz w:val="16"/>
          <w:szCs w:val="16"/>
        </w:rPr>
        <w:lastRenderedPageBreak/>
        <w:t xml:space="preserve">As such, a third scenario is more likely than the previous two: that China and the United States will maintain a relationship of cooperation and friction. In this scenario, both countries work separately to secure their interests through multilateral institutions such as the East Asia Summit, the ASEAN </w:t>
      </w:r>
      <w:proofErr w:type="spellStart"/>
      <w:r w:rsidRPr="005E7A02">
        <w:rPr>
          <w:rFonts w:cs="Times New Roman"/>
          <w:sz w:val="16"/>
          <w:szCs w:val="16"/>
        </w:rPr>
        <w:t>Defence</w:t>
      </w:r>
      <w:proofErr w:type="spellEnd"/>
      <w:r w:rsidRPr="005E7A02">
        <w:rPr>
          <w:rFonts w:cs="Times New Roman"/>
          <w:sz w:val="16"/>
          <w:szCs w:val="16"/>
        </w:rPr>
        <w:t xml:space="preserve"> Ministers’ Meeting Plus and the Enlarged ASEAN Maritime Forum. But they also continue to engage each other on points of mutual interest. The Pentagon has consistently sought to keep channels of communication open with China through three established bilateral mechanisms: Defense Consultative Talks, the Military Maritime Consultative Agreement (MMCA), and the Defense Policy Coordination Talks.</w:t>
      </w:r>
    </w:p>
    <w:p w:rsidR="00AB585F" w:rsidRPr="005E7A02" w:rsidRDefault="00AB585F" w:rsidP="00AB585F">
      <w:pPr>
        <w:rPr>
          <w:rFonts w:cs="Times New Roman"/>
          <w:sz w:val="16"/>
          <w:szCs w:val="16"/>
        </w:rPr>
      </w:pPr>
      <w:r w:rsidRPr="005E7A02">
        <w:rPr>
          <w:rFonts w:cs="Times New Roman"/>
          <w:sz w:val="16"/>
          <w:szCs w:val="16"/>
        </w:rPr>
        <w:t>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w:t>
      </w:r>
    </w:p>
    <w:p w:rsidR="00AB585F" w:rsidRPr="005E7A02" w:rsidRDefault="00AB585F" w:rsidP="00AB585F">
      <w:pPr>
        <w:rPr>
          <w:rFonts w:cs="Times New Roman"/>
          <w:sz w:val="16"/>
        </w:rPr>
      </w:pPr>
      <w:r w:rsidRPr="005E7A02">
        <w:rPr>
          <w:rFonts w:cs="Times New Roman"/>
          <w:sz w:val="16"/>
        </w:rPr>
        <w:t xml:space="preserve">On the other hand, </w:t>
      </w:r>
      <w:r w:rsidRPr="005E7A02">
        <w:rPr>
          <w:rStyle w:val="StyleUnderline"/>
          <w:rFonts w:cs="Times New Roman"/>
        </w:rPr>
        <w:t xml:space="preserve">the channels have accomplished the following: continuing exchange visits by high-level </w:t>
      </w:r>
      <w:proofErr w:type="spellStart"/>
      <w:r w:rsidRPr="005E7A02">
        <w:rPr>
          <w:rStyle w:val="StyleUnderline"/>
          <w:rFonts w:cs="Times New Roman"/>
        </w:rPr>
        <w:t>defence</w:t>
      </w:r>
      <w:proofErr w:type="spellEnd"/>
      <w:r w:rsidRPr="005E7A02">
        <w:rPr>
          <w:rStyle w:val="StyleUnderline"/>
          <w:rFonts w:cs="Times New Roman"/>
        </w:rPr>
        <w:t xml:space="preserv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 xml:space="preserve">So </w:t>
      </w:r>
      <w:r w:rsidRPr="005E7A02">
        <w:rPr>
          <w:rStyle w:val="StyleUnderline"/>
          <w:rFonts w:cs="Times New Roman"/>
        </w:rPr>
        <w:t xml:space="preserve">the bottom line is that, despite ongoing frictions in their relationship, the United States and China will continue engaging with each other. Both sides understand that </w:t>
      </w:r>
      <w:r w:rsidRPr="005E7A02">
        <w:rPr>
          <w:rStyle w:val="Emphasis"/>
          <w:rFonts w:ascii="Times New Roman" w:hAnsi="Times New Roman" w:cs="Times New Roman"/>
        </w:rPr>
        <w:t>military-to-military contacts are a critical component of bilateral engagement</w:t>
      </w:r>
      <w:r w:rsidRPr="005E7A02">
        <w:rPr>
          <w:rFonts w:cs="Times New Roman"/>
          <w:sz w:val="16"/>
        </w:rPr>
        <w:t xml:space="preserve">. </w:t>
      </w:r>
      <w:r w:rsidRPr="005E7A02">
        <w:rPr>
          <w:rStyle w:val="StyleUnderline"/>
          <w:rFonts w:cs="Times New Roman"/>
        </w:rPr>
        <w:t xml:space="preserve">Without such interaction </w:t>
      </w:r>
      <w:r w:rsidRPr="005E7A02">
        <w:rPr>
          <w:rStyle w:val="Emphasis"/>
          <w:rFonts w:ascii="Times New Roman" w:hAnsi="Times New Roman" w:cs="Times New Roman"/>
        </w:rPr>
        <w:t>there is a risk that mistrust</w:t>
      </w:r>
      <w:r w:rsidRPr="005E7A02">
        <w:rPr>
          <w:rStyle w:val="StyleUnderline"/>
          <w:rFonts w:cs="Times New Roman"/>
        </w:rPr>
        <w:t xml:space="preserve"> between the two militaries could spill over and have a major negative impact on bilateral relations in general</w:t>
      </w:r>
      <w:r w:rsidRPr="005E7A02">
        <w:rPr>
          <w:rFonts w:cs="Times New Roman"/>
          <w:sz w:val="16"/>
        </w:rPr>
        <w:t xml:space="preserve">. But strategic mistrust will probably persist in the absence of greater transparency in military-to-military relations. In sum, Sino-American relations in the South China Sea are more likely to be </w:t>
      </w:r>
      <w:proofErr w:type="spellStart"/>
      <w:r w:rsidRPr="005E7A02">
        <w:rPr>
          <w:rFonts w:cs="Times New Roman"/>
          <w:sz w:val="16"/>
        </w:rPr>
        <w:t>characterised</w:t>
      </w:r>
      <w:proofErr w:type="spellEnd"/>
      <w:r w:rsidRPr="005E7A02">
        <w:rPr>
          <w:rFonts w:cs="Times New Roman"/>
          <w:sz w:val="16"/>
        </w:rPr>
        <w:t xml:space="preserve"> by cooperation and friction than a modus vivendi of collaboration or, a worst-case scenario, armed conflict.</w:t>
      </w:r>
    </w:p>
    <w:p w:rsidR="00AB585F" w:rsidRPr="005E7A02" w:rsidRDefault="00AB585F" w:rsidP="00AB585F">
      <w:pPr>
        <w:rPr>
          <w:rFonts w:cs="Times New Roman"/>
        </w:rPr>
      </w:pPr>
    </w:p>
    <w:p w:rsidR="009028AC" w:rsidRDefault="009028AC" w:rsidP="00AB585F">
      <w:pPr>
        <w:rPr>
          <w:rFonts w:cs="Times New Roman"/>
        </w:rPr>
      </w:pPr>
    </w:p>
    <w:p w:rsidR="009770B8" w:rsidRDefault="009770B8" w:rsidP="009770B8"/>
    <w:p w:rsidR="009770B8" w:rsidRDefault="009770B8" w:rsidP="009770B8">
      <w:pPr>
        <w:pStyle w:val="Heading4"/>
      </w:pPr>
      <w:r>
        <w:t>US-China nuclear war will destroy the planet – only improved relations prevent it</w:t>
      </w:r>
    </w:p>
    <w:p w:rsidR="009770B8" w:rsidRDefault="009770B8" w:rsidP="009770B8">
      <w:proofErr w:type="spellStart"/>
      <w:r w:rsidRPr="00AC736D">
        <w:rPr>
          <w:rStyle w:val="Style13ptBold"/>
        </w:rPr>
        <w:t>Wittner</w:t>
      </w:r>
      <w:proofErr w:type="spellEnd"/>
      <w:r w:rsidRPr="00AC736D">
        <w:rPr>
          <w:rStyle w:val="Style13ptBold"/>
        </w:rPr>
        <w:t xml:space="preserve"> 12 - Professor of History emeritus at SUNY/Albany</w:t>
      </w:r>
      <w:r>
        <w:t xml:space="preserve"> [Dr. Lawrence </w:t>
      </w:r>
      <w:proofErr w:type="spellStart"/>
      <w:r>
        <w:t>Wittner</w:t>
      </w:r>
      <w:proofErr w:type="spellEnd"/>
      <w:r>
        <w:t>, Is a Nuclear War With China Possible</w:t>
      </w:r>
      <w:proofErr w:type="gramStart"/>
      <w:r>
        <w:t>?,</w:t>
      </w:r>
      <w:proofErr w:type="gramEnd"/>
      <w:r>
        <w:t xml:space="preserve"> Jan 30, 2012, </w:t>
      </w:r>
      <w:hyperlink r:id="rId6" w:history="1">
        <w:r w:rsidRPr="00423925">
          <w:rPr>
            <w:rStyle w:val="Hyperlink"/>
          </w:rPr>
          <w:t>http://www.huffingtonpost.com/lawrence-wittner/nuclear-war-china_b_1116556.html</w:t>
        </w:r>
      </w:hyperlink>
      <w:r>
        <w:t xml:space="preserve">] </w:t>
      </w:r>
      <w:proofErr w:type="spellStart"/>
      <w:r>
        <w:t>doa</w:t>
      </w:r>
      <w:proofErr w:type="spellEnd"/>
      <w:r>
        <w:t xml:space="preserve"> 5-10-16</w:t>
      </w:r>
    </w:p>
    <w:p w:rsidR="009770B8" w:rsidRDefault="009770B8" w:rsidP="009770B8"/>
    <w:p w:rsidR="009770B8" w:rsidRPr="00AC736D" w:rsidRDefault="009770B8" w:rsidP="009770B8">
      <w:pPr>
        <w:rPr>
          <w:sz w:val="16"/>
        </w:rPr>
      </w:pPr>
      <w:r w:rsidRPr="005B6FBE">
        <w:rPr>
          <w:rStyle w:val="StyleUnderline"/>
        </w:rPr>
        <w:t>While nuclear weapons exist, there remains a danger that they will be used</w:t>
      </w:r>
      <w:r w:rsidRPr="00AC736D">
        <w:rPr>
          <w:sz w:val="16"/>
        </w:rPr>
        <w:t xml:space="preserve">. After all, for centuries international conflicts have led to wars, with nations employing their deadliest weapons. </w:t>
      </w:r>
      <w:r w:rsidRPr="005B6FBE">
        <w:rPr>
          <w:rStyle w:val="StyleUnderline"/>
        </w:rPr>
        <w:t>The current deterioration of</w:t>
      </w:r>
      <w:r w:rsidRPr="00AC736D">
        <w:rPr>
          <w:sz w:val="16"/>
        </w:rPr>
        <w:t xml:space="preserve"> U.S. </w:t>
      </w:r>
      <w:r w:rsidRPr="005B6FBE">
        <w:rPr>
          <w:rStyle w:val="StyleUnderline"/>
        </w:rPr>
        <w:t>relations with China might end up providing us with</w:t>
      </w:r>
      <w:r w:rsidRPr="00AC736D">
        <w:rPr>
          <w:sz w:val="16"/>
        </w:rPr>
        <w:t xml:space="preserve"> yet another example of </w:t>
      </w:r>
      <w:r w:rsidRPr="005B6FBE">
        <w:rPr>
          <w:rStyle w:val="StyleUnderline"/>
        </w:rPr>
        <w:t>this</w:t>
      </w:r>
      <w:r w:rsidRPr="00AC736D">
        <w:rPr>
          <w:sz w:val="16"/>
        </w:rPr>
        <w:t xml:space="preserve"> </w:t>
      </w:r>
      <w:r w:rsidRPr="005B6FBE">
        <w:rPr>
          <w:rStyle w:val="StyleUnderline"/>
        </w:rPr>
        <w:t>phenomenon</w:t>
      </w:r>
      <w:r w:rsidRPr="00AC736D">
        <w:rPr>
          <w:sz w:val="16"/>
        </w:rPr>
        <w:t>.</w:t>
      </w:r>
    </w:p>
    <w:p w:rsidR="009770B8" w:rsidRPr="00AC736D" w:rsidRDefault="009770B8" w:rsidP="009770B8">
      <w:pPr>
        <w:rPr>
          <w:sz w:val="16"/>
        </w:rPr>
      </w:pPr>
      <w:r w:rsidRPr="005B6FBE">
        <w:rPr>
          <w:rStyle w:val="StyleUnderline"/>
        </w:rPr>
        <w:t xml:space="preserve">The </w:t>
      </w:r>
      <w:r w:rsidRPr="00AC736D">
        <w:rPr>
          <w:sz w:val="16"/>
        </w:rPr>
        <w:t xml:space="preserve">gathering </w:t>
      </w:r>
      <w:r w:rsidRPr="005B6FBE">
        <w:rPr>
          <w:rStyle w:val="StyleUnderline"/>
        </w:rPr>
        <w:t xml:space="preserve">tension </w:t>
      </w:r>
      <w:r w:rsidRPr="00AC736D">
        <w:rPr>
          <w:sz w:val="16"/>
        </w:rPr>
        <w:t xml:space="preserve">between the United States and China </w:t>
      </w:r>
      <w:r w:rsidRPr="005B6FBE">
        <w:rPr>
          <w:rStyle w:val="StyleUnderline"/>
        </w:rPr>
        <w:t xml:space="preserve">is clear </w:t>
      </w:r>
      <w:r w:rsidRPr="00AC736D">
        <w:rPr>
          <w:sz w:val="16"/>
        </w:rPr>
        <w:t xml:space="preserve">enough. Disturbed by China’s growing economic and military strength, </w:t>
      </w:r>
      <w:r w:rsidRPr="00AC736D">
        <w:rPr>
          <w:rStyle w:val="StyleUnderline"/>
        </w:rPr>
        <w:t>the U.S.</w:t>
      </w:r>
      <w:r w:rsidRPr="00AC736D">
        <w:rPr>
          <w:sz w:val="16"/>
        </w:rPr>
        <w:t xml:space="preserve"> government recently </w:t>
      </w:r>
      <w:r w:rsidRPr="00AC736D">
        <w:rPr>
          <w:rStyle w:val="StyleUnderline"/>
        </w:rPr>
        <w:t>challenged</w:t>
      </w:r>
      <w:r w:rsidRPr="00AC736D">
        <w:rPr>
          <w:sz w:val="16"/>
        </w:rPr>
        <w:t xml:space="preserve"> </w:t>
      </w:r>
      <w:r w:rsidRPr="00AC736D">
        <w:rPr>
          <w:rStyle w:val="StyleUnderline"/>
        </w:rPr>
        <w:t>China’s claims in</w:t>
      </w:r>
      <w:r w:rsidRPr="00AC736D">
        <w:rPr>
          <w:sz w:val="16"/>
        </w:rPr>
        <w:t xml:space="preserve"> </w:t>
      </w:r>
      <w:r w:rsidRPr="00AC736D">
        <w:rPr>
          <w:rStyle w:val="StyleUnderline"/>
        </w:rPr>
        <w:t>the South China Sea</w:t>
      </w:r>
      <w:r w:rsidRPr="00AC736D">
        <w:rPr>
          <w:sz w:val="16"/>
        </w:rPr>
        <w:t>, increased the U.S. military presence in Australia, and deepened U.S. military ties with other nations in the Pacific region. According to Secretary of State Hillary Clinton, the United States was “asserting our own position as a Pacific power.”</w:t>
      </w:r>
    </w:p>
    <w:p w:rsidR="009770B8" w:rsidRPr="00AC736D" w:rsidRDefault="009770B8" w:rsidP="009770B8">
      <w:pPr>
        <w:rPr>
          <w:rStyle w:val="StyleUnderline"/>
        </w:rPr>
      </w:pPr>
      <w:r>
        <w:t xml:space="preserve">But </w:t>
      </w:r>
      <w:r w:rsidRPr="00AC736D">
        <w:rPr>
          <w:rStyle w:val="StyleUnderline"/>
        </w:rPr>
        <w:t>need this lead to nuclear war?</w:t>
      </w:r>
    </w:p>
    <w:p w:rsidR="009770B8" w:rsidRPr="00AC736D" w:rsidRDefault="009770B8" w:rsidP="009770B8">
      <w:pPr>
        <w:rPr>
          <w:sz w:val="16"/>
        </w:rPr>
      </w:pPr>
      <w:r w:rsidRPr="00AC736D">
        <w:rPr>
          <w:sz w:val="16"/>
        </w:rPr>
        <w:t xml:space="preserve">Not necessarily. And yet, </w:t>
      </w:r>
      <w:r w:rsidRPr="00AC736D">
        <w:rPr>
          <w:rStyle w:val="StyleUnderline"/>
        </w:rPr>
        <w:t xml:space="preserve">there are signs that it could. </w:t>
      </w:r>
      <w:r w:rsidRPr="00AC736D">
        <w:rPr>
          <w:sz w:val="16"/>
        </w:rPr>
        <w:t xml:space="preserve">After all, </w:t>
      </w:r>
      <w:r w:rsidRPr="00AC736D">
        <w:rPr>
          <w:rStyle w:val="StyleUnderline"/>
        </w:rPr>
        <w:t>both</w:t>
      </w:r>
      <w:r w:rsidRPr="00AC736D">
        <w:rPr>
          <w:sz w:val="16"/>
        </w:rPr>
        <w:t xml:space="preserve"> the United States and China </w:t>
      </w:r>
      <w:r w:rsidRPr="00AC736D">
        <w:rPr>
          <w:rStyle w:val="StyleUnderline"/>
        </w:rPr>
        <w:t>possess large numbers of nuclear weapons</w:t>
      </w:r>
      <w:r w:rsidRPr="00AC736D">
        <w:rPr>
          <w:sz w:val="16"/>
        </w:rPr>
        <w:t>.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w:t>
      </w:r>
    </w:p>
    <w:p w:rsidR="009770B8" w:rsidRPr="00AC736D" w:rsidRDefault="009770B8" w:rsidP="009770B8">
      <w:pPr>
        <w:rPr>
          <w:sz w:val="16"/>
          <w:szCs w:val="16"/>
        </w:rPr>
      </w:pPr>
      <w:r w:rsidRPr="00AC736D">
        <w:rPr>
          <w:sz w:val="16"/>
          <w:szCs w:val="16"/>
        </w:rPr>
        <w:t>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p>
    <w:p w:rsidR="009770B8" w:rsidRPr="00AC736D" w:rsidRDefault="009770B8" w:rsidP="009770B8">
      <w:pPr>
        <w:rPr>
          <w:sz w:val="16"/>
          <w:szCs w:val="16"/>
        </w:rPr>
      </w:pPr>
      <w:r w:rsidRPr="00AC736D">
        <w:rPr>
          <w:sz w:val="16"/>
          <w:szCs w:val="16"/>
        </w:rPr>
        <w:t xml:space="preserve">Some pundits argue that nuclear weapons prevent wars between nuclear-armed nations; and, admittedly, there haven’t been very many — at least not yet. But the </w:t>
      </w:r>
      <w:proofErr w:type="spellStart"/>
      <w:r w:rsidRPr="00AC736D">
        <w:rPr>
          <w:sz w:val="16"/>
          <w:szCs w:val="16"/>
        </w:rPr>
        <w:t>Kargil</w:t>
      </w:r>
      <w:proofErr w:type="spellEnd"/>
      <w:r w:rsidRPr="00AC736D">
        <w:rPr>
          <w:sz w:val="16"/>
          <w:szCs w:val="16"/>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rsidR="009770B8" w:rsidRPr="00AC736D" w:rsidRDefault="009770B8" w:rsidP="009770B8">
      <w:pPr>
        <w:rPr>
          <w:sz w:val="16"/>
        </w:rPr>
      </w:pPr>
      <w:r w:rsidRPr="00AC736D">
        <w:rPr>
          <w:sz w:val="16"/>
        </w:rPr>
        <w:t xml:space="preserve">At the least, though, </w:t>
      </w:r>
      <w:r w:rsidRPr="00AC736D">
        <w:rPr>
          <w:rStyle w:val="StyleUnderline"/>
        </w:rPr>
        <w:t xml:space="preserve">don’t nuclear weapons deter a nuclear attack? Do they? </w:t>
      </w:r>
      <w:r w:rsidRPr="00AC736D">
        <w:rPr>
          <w:sz w:val="16"/>
        </w:rPr>
        <w:t xml:space="preserve">Obviously, </w:t>
      </w:r>
      <w:r w:rsidRPr="00AC736D">
        <w:rPr>
          <w:rStyle w:val="StyleUnderline"/>
        </w:rPr>
        <w:t>NATO leaders didn’t feel deterred</w:t>
      </w:r>
      <w:r w:rsidRPr="00AC736D">
        <w:rPr>
          <w:sz w:val="16"/>
        </w:rPr>
        <w:t xml:space="preserve">, for, </w:t>
      </w:r>
      <w:r w:rsidRPr="00AC736D">
        <w:rPr>
          <w:rStyle w:val="StyleUnderline"/>
        </w:rPr>
        <w:t>throughout the Cold War</w:t>
      </w:r>
      <w:r w:rsidRPr="00AC736D">
        <w:rPr>
          <w:sz w:val="16"/>
        </w:rPr>
        <w:t xml:space="preserve">, NATO’s strategy was to respond to a Soviet conventional military attack on Western Europe by launching a Western nuclear attack on the nuclear-armed Soviet Union. Furthermore, </w:t>
      </w:r>
      <w:r w:rsidRPr="00AC736D">
        <w:rPr>
          <w:rStyle w:val="StyleUnderline"/>
        </w:rPr>
        <w:t xml:space="preserve">if U.S. </w:t>
      </w:r>
      <w:r w:rsidRPr="00AC736D">
        <w:rPr>
          <w:sz w:val="16"/>
        </w:rPr>
        <w:t xml:space="preserve">government </w:t>
      </w:r>
      <w:r w:rsidRPr="00AC736D">
        <w:rPr>
          <w:rStyle w:val="StyleUnderline"/>
        </w:rPr>
        <w:t xml:space="preserve">officials </w:t>
      </w:r>
      <w:r w:rsidRPr="00AC736D">
        <w:rPr>
          <w:sz w:val="16"/>
        </w:rPr>
        <w:t xml:space="preserve">really </w:t>
      </w:r>
      <w:r w:rsidRPr="00AC736D">
        <w:rPr>
          <w:rStyle w:val="StyleUnderline"/>
        </w:rPr>
        <w:t xml:space="preserve">believed </w:t>
      </w:r>
      <w:r w:rsidRPr="00AC736D">
        <w:rPr>
          <w:sz w:val="16"/>
        </w:rPr>
        <w:t xml:space="preserve">that nuclear </w:t>
      </w:r>
      <w:r w:rsidRPr="00AC736D">
        <w:rPr>
          <w:rStyle w:val="StyleUnderline"/>
        </w:rPr>
        <w:t xml:space="preserve">deterrence worked, they would not have resorted to championing “Star Wars” and </w:t>
      </w:r>
      <w:r w:rsidRPr="00AC736D">
        <w:rPr>
          <w:sz w:val="16"/>
        </w:rPr>
        <w:t xml:space="preserve">its modern variant, </w:t>
      </w:r>
      <w:r w:rsidRPr="00AC736D">
        <w:rPr>
          <w:rStyle w:val="StyleUnderline"/>
        </w:rPr>
        <w:t>n</w:t>
      </w:r>
      <w:r w:rsidRPr="00AC736D">
        <w:rPr>
          <w:sz w:val="16"/>
        </w:rPr>
        <w:t xml:space="preserve">ational </w:t>
      </w:r>
      <w:r w:rsidRPr="00AC736D">
        <w:rPr>
          <w:rStyle w:val="StyleUnderline"/>
        </w:rPr>
        <w:t>m</w:t>
      </w:r>
      <w:r w:rsidRPr="00AC736D">
        <w:rPr>
          <w:sz w:val="16"/>
        </w:rPr>
        <w:t xml:space="preserve">issile </w:t>
      </w:r>
      <w:r w:rsidRPr="00AC736D">
        <w:rPr>
          <w:rStyle w:val="StyleUnderline"/>
        </w:rPr>
        <w:t>d</w:t>
      </w:r>
      <w:r w:rsidRPr="00AC736D">
        <w:rPr>
          <w:sz w:val="16"/>
        </w:rPr>
        <w:t>efense. Why are these vastly expensive — and probably unworkable — military defense systems needed if other nuclear powers are deterred from attacking by U.S. nuclear might?</w:t>
      </w:r>
    </w:p>
    <w:p w:rsidR="009770B8" w:rsidRPr="00AC736D" w:rsidRDefault="009770B8" w:rsidP="009770B8">
      <w:pPr>
        <w:rPr>
          <w:sz w:val="16"/>
        </w:rPr>
      </w:pPr>
      <w:r w:rsidRPr="00AC736D">
        <w:rPr>
          <w:sz w:val="16"/>
        </w:rPr>
        <w:lastRenderedPageBreak/>
        <w:t xml:space="preserve">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w:t>
      </w:r>
      <w:r w:rsidRPr="00AC736D">
        <w:rPr>
          <w:rStyle w:val="StyleUnderline"/>
        </w:rPr>
        <w:t>Surely the United States would “win” any nuclear war</w:t>
      </w:r>
      <w:r w:rsidRPr="00AC736D">
        <w:rPr>
          <w:sz w:val="16"/>
        </w:rPr>
        <w:t xml:space="preserve"> with China.</w:t>
      </w:r>
    </w:p>
    <w:p w:rsidR="009770B8" w:rsidRPr="00AC736D" w:rsidRDefault="009770B8" w:rsidP="009770B8">
      <w:pPr>
        <w:rPr>
          <w:rStyle w:val="StyleUnderline"/>
        </w:rPr>
      </w:pPr>
      <w:r w:rsidRPr="00AC736D">
        <w:rPr>
          <w:rStyle w:val="StyleUnderline"/>
        </w:rPr>
        <w:t>But what would that “victory” entail</w:t>
      </w:r>
      <w:r w:rsidRPr="00AC736D">
        <w:rPr>
          <w:sz w:val="16"/>
        </w:rPr>
        <w:t xml:space="preserve">? </w:t>
      </w:r>
      <w:r w:rsidRPr="00AC736D">
        <w:rPr>
          <w:rStyle w:val="StyleUnderline"/>
        </w:rPr>
        <w:t xml:space="preserve">An attack </w:t>
      </w:r>
      <w:r w:rsidRPr="00AC736D">
        <w:rPr>
          <w:sz w:val="16"/>
        </w:rPr>
        <w:t xml:space="preserve">with these Chinese nuclear weapons </w:t>
      </w:r>
      <w:r w:rsidRPr="00AC736D">
        <w:rPr>
          <w:rStyle w:val="StyleUnderline"/>
        </w:rPr>
        <w:t xml:space="preserve">would immediately slaughter at least 10 million Americans in a great storm of blast and fire, </w:t>
      </w:r>
      <w:r w:rsidRPr="00AC736D">
        <w:rPr>
          <w:sz w:val="16"/>
        </w:rPr>
        <w:t xml:space="preserve">while leaving many more dying horribly of sickness and radiation poisoning. </w:t>
      </w:r>
      <w:r w:rsidRPr="00AC736D">
        <w:rPr>
          <w:rStyle w:val="StyleUnderline"/>
        </w:rPr>
        <w:t xml:space="preserve">The Chinese death toll </w:t>
      </w:r>
      <w:r w:rsidRPr="00AC736D">
        <w:rPr>
          <w:sz w:val="16"/>
        </w:rPr>
        <w:t xml:space="preserve">in a nuclear war </w:t>
      </w:r>
      <w:r w:rsidRPr="00AC736D">
        <w:rPr>
          <w:rStyle w:val="StyleUnderline"/>
        </w:rPr>
        <w:t xml:space="preserve">would be far higher. Both </w:t>
      </w:r>
      <w:r w:rsidRPr="00AC736D">
        <w:rPr>
          <w:sz w:val="16"/>
        </w:rPr>
        <w:t xml:space="preserve">nations </w:t>
      </w:r>
      <w:r w:rsidRPr="00AC736D">
        <w:rPr>
          <w:rStyle w:val="StyleUnderline"/>
        </w:rPr>
        <w:t>would be reduced to smoldering, radioactive wastelands.</w:t>
      </w:r>
      <w:r w:rsidRPr="00AC736D">
        <w:rPr>
          <w:sz w:val="16"/>
        </w:rPr>
        <w:t xml:space="preserve"> Also, </w:t>
      </w:r>
      <w:r w:rsidRPr="00AC736D">
        <w:rPr>
          <w:rStyle w:val="StyleUnderline"/>
        </w:rPr>
        <w:t>radioactive debris</w:t>
      </w:r>
      <w:r w:rsidRPr="00AC736D">
        <w:rPr>
          <w:sz w:val="16"/>
        </w:rPr>
        <w:t xml:space="preserve"> sent aloft by the nuclear explosions </w:t>
      </w:r>
      <w:r w:rsidRPr="00AC736D">
        <w:rPr>
          <w:rStyle w:val="StyleUnderline"/>
        </w:rPr>
        <w:t>would blot out the sun and bring on a “nuclear winter”</w:t>
      </w:r>
      <w:r w:rsidRPr="00AC736D">
        <w:rPr>
          <w:sz w:val="16"/>
        </w:rPr>
        <w:t xml:space="preserve"> around the globe — </w:t>
      </w:r>
      <w:r w:rsidRPr="00AC736D">
        <w:rPr>
          <w:rStyle w:val="StyleUnderline"/>
        </w:rPr>
        <w:t>destroying agriculture, creating</w:t>
      </w:r>
      <w:r w:rsidRPr="00AC736D">
        <w:rPr>
          <w:sz w:val="16"/>
        </w:rPr>
        <w:t xml:space="preserve"> </w:t>
      </w:r>
      <w:r w:rsidRPr="00AC736D">
        <w:rPr>
          <w:rStyle w:val="StyleUnderline"/>
        </w:rPr>
        <w:t>worldwide famine, and generating chaos and destruction.</w:t>
      </w:r>
    </w:p>
    <w:p w:rsidR="009770B8" w:rsidRPr="00AC736D" w:rsidRDefault="009770B8" w:rsidP="009770B8">
      <w:pPr>
        <w:rPr>
          <w:sz w:val="16"/>
          <w:szCs w:val="16"/>
        </w:rPr>
      </w:pPr>
      <w:r w:rsidRPr="00AC736D">
        <w:rPr>
          <w:sz w:val="16"/>
          <w:szCs w:val="16"/>
        </w:rPr>
        <w:t>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9770B8" w:rsidRPr="00AC736D" w:rsidRDefault="009770B8" w:rsidP="009770B8">
      <w:pPr>
        <w:rPr>
          <w:sz w:val="16"/>
        </w:rPr>
      </w:pPr>
      <w:r w:rsidRPr="00AC736D">
        <w:rPr>
          <w:rStyle w:val="StyleUnderline"/>
        </w:rPr>
        <w:t>To avert the</w:t>
      </w:r>
      <w:r w:rsidRPr="00AC736D">
        <w:rPr>
          <w:sz w:val="16"/>
        </w:rPr>
        <w:t xml:space="preserve"> enormous </w:t>
      </w:r>
      <w:r w:rsidRPr="00AC736D">
        <w:rPr>
          <w:rStyle w:val="StyleUnderline"/>
        </w:rPr>
        <w:t>disaster</w:t>
      </w:r>
      <w:r w:rsidRPr="00AC736D">
        <w:rPr>
          <w:sz w:val="16"/>
        </w:rPr>
        <w:t xml:space="preserve"> of a U.S.-China nuclear war, there are two </w:t>
      </w:r>
      <w:r w:rsidRPr="00AC736D">
        <w:rPr>
          <w:rStyle w:val="StyleUnderline"/>
        </w:rPr>
        <w:t>obvious actions</w:t>
      </w:r>
      <w:r w:rsidRPr="00AC736D">
        <w:rPr>
          <w:sz w:val="16"/>
        </w:rPr>
        <w:t xml:space="preserve"> that can be taken. The first is to get rid of nuclear weapons, as the nuclear powers have agreed to do but thus far have resisted doing. The second, conducted while the nuclear disarmament process is occurring, </w:t>
      </w:r>
      <w:r w:rsidRPr="00AC736D">
        <w:rPr>
          <w:rStyle w:val="StyleUnderline"/>
        </w:rPr>
        <w:t>is to</w:t>
      </w:r>
      <w:r w:rsidRPr="00AC736D">
        <w:rPr>
          <w:sz w:val="16"/>
        </w:rPr>
        <w:t xml:space="preserve"> </w:t>
      </w:r>
      <w:r w:rsidRPr="00AC736D">
        <w:rPr>
          <w:rStyle w:val="StyleUnderline"/>
        </w:rPr>
        <w:t>improve U.S.-China relations</w:t>
      </w:r>
      <w:r w:rsidRPr="00AC736D">
        <w:rPr>
          <w:sz w:val="16"/>
        </w:rPr>
        <w:t xml:space="preserve">. </w:t>
      </w:r>
      <w:r w:rsidRPr="00AC736D">
        <w:rPr>
          <w:rStyle w:val="Emphasis"/>
        </w:rPr>
        <w:t>If the American and Chinese people are interested in ensuring their survival and that of the world, they should be working to encourage these policies.</w:t>
      </w:r>
    </w:p>
    <w:p w:rsidR="009770B8" w:rsidRDefault="009770B8" w:rsidP="009770B8"/>
    <w:p w:rsidR="005E7A02" w:rsidRDefault="005E7A02" w:rsidP="00AB585F">
      <w:pPr>
        <w:rPr>
          <w:rFonts w:cs="Times New Roman"/>
        </w:rPr>
      </w:pPr>
    </w:p>
    <w:p w:rsidR="002D25FF" w:rsidRDefault="002D25FF" w:rsidP="00AB585F">
      <w:pPr>
        <w:rPr>
          <w:rFonts w:cs="Times New Roman"/>
        </w:rPr>
      </w:pPr>
    </w:p>
    <w:p w:rsidR="005E7A02" w:rsidRPr="005E7A02" w:rsidRDefault="005E7A02" w:rsidP="005E7A02">
      <w:pPr>
        <w:pStyle w:val="Heading4"/>
      </w:pPr>
      <w:r>
        <w:t xml:space="preserve">**PLAN – The United States should </w:t>
      </w:r>
      <w:r w:rsidR="002D25FF">
        <w:t>establish guaranteed annual military-to-military exchanges with the People’s Republic of China demanding that China abandon military expansionism in the South China Seas.</w:t>
      </w:r>
    </w:p>
    <w:p w:rsidR="00AB585F" w:rsidRDefault="00AB585F" w:rsidP="00AB585F">
      <w:pPr>
        <w:rPr>
          <w:rFonts w:cs="Times New Roman"/>
        </w:rPr>
      </w:pPr>
    </w:p>
    <w:p w:rsidR="002D25FF" w:rsidRDefault="002D25FF" w:rsidP="00AB585F">
      <w:pPr>
        <w:rPr>
          <w:rFonts w:cs="Times New Roman"/>
        </w:rPr>
      </w:pPr>
    </w:p>
    <w:p w:rsidR="00AB585F" w:rsidRPr="005E7A02" w:rsidRDefault="002D25FF" w:rsidP="002D25FF">
      <w:pPr>
        <w:pStyle w:val="Heading4"/>
      </w:pPr>
      <w:r>
        <w:t xml:space="preserve">SOLVENCY - </w:t>
      </w:r>
    </w:p>
    <w:p w:rsidR="00AB585F" w:rsidRPr="005E7A02" w:rsidRDefault="002D25FF" w:rsidP="00AB585F">
      <w:pPr>
        <w:pStyle w:val="Heading4"/>
        <w:rPr>
          <w:rFonts w:cs="Times New Roman"/>
        </w:rPr>
      </w:pPr>
      <w:r>
        <w:rPr>
          <w:rFonts w:cs="Times New Roman"/>
        </w:rPr>
        <w:t>A</w:t>
      </w:r>
      <w:r w:rsidR="00AB585F" w:rsidRPr="005E7A02">
        <w:rPr>
          <w:rFonts w:cs="Times New Roman"/>
        </w:rPr>
        <w:t xml:space="preserve">bsent </w:t>
      </w:r>
      <w:r>
        <w:rPr>
          <w:rFonts w:cs="Times New Roman"/>
        </w:rPr>
        <w:t xml:space="preserve">constant </w:t>
      </w:r>
      <w:r w:rsidR="00AB585F" w:rsidRPr="005E7A02">
        <w:rPr>
          <w:rFonts w:cs="Times New Roman"/>
        </w:rPr>
        <w:t>engagement – war is inevitable</w:t>
      </w:r>
    </w:p>
    <w:p w:rsidR="00AB585F" w:rsidRPr="005E7A02" w:rsidRDefault="00AB585F" w:rsidP="00AB585F">
      <w:pPr>
        <w:rPr>
          <w:rFonts w:cs="Times New Roman"/>
        </w:rPr>
      </w:pPr>
      <w:r w:rsidRPr="005E7A02">
        <w:rPr>
          <w:rStyle w:val="Style13ptBold"/>
          <w:rFonts w:cs="Times New Roman"/>
        </w:rPr>
        <w:t>Denmark 14 - Vice President for Political and Security Affairs at The National Bureau of Asian Research</w:t>
      </w:r>
      <w:r w:rsidRPr="005E7A02">
        <w:rPr>
          <w:rFonts w:cs="Times New Roman"/>
        </w:rPr>
        <w:t xml:space="preserve"> [Abraham M. Denmark, Could Tensions in the South China Sea Spark a War</w:t>
      </w:r>
      <w:proofErr w:type="gramStart"/>
      <w:r w:rsidRPr="005E7A02">
        <w:rPr>
          <w:rFonts w:cs="Times New Roman"/>
        </w:rPr>
        <w:t>?,</w:t>
      </w:r>
      <w:proofErr w:type="gramEnd"/>
      <w:r w:rsidRPr="005E7A02">
        <w:rPr>
          <w:rFonts w:cs="Times New Roman"/>
        </w:rPr>
        <w:t xml:space="preserve"> May 31, 2014, </w:t>
      </w:r>
      <w:hyperlink r:id="rId7" w:history="1">
        <w:r w:rsidRPr="005E7A02">
          <w:rPr>
            <w:rStyle w:val="Hyperlink"/>
            <w:rFonts w:cs="Times New Roman"/>
          </w:rPr>
          <w:t>http://nationalinterest.org/feature/could-tensions-the-south-china-sea-spark-war-10572</w:t>
        </w:r>
      </w:hyperlink>
      <w:r w:rsidRPr="005E7A02">
        <w:rPr>
          <w:rStyle w:val="Hyperlink"/>
          <w:rFonts w:cs="Times New Roman"/>
        </w:rPr>
        <w:t xml:space="preserve">] </w:t>
      </w:r>
      <w:proofErr w:type="spellStart"/>
      <w:r w:rsidRPr="005E7A02">
        <w:rPr>
          <w:rStyle w:val="Hyperlink"/>
          <w:rFonts w:cs="Times New Roman"/>
        </w:rPr>
        <w:t>doa</w:t>
      </w:r>
      <w:proofErr w:type="spellEnd"/>
      <w:r w:rsidRPr="005E7A02">
        <w:rPr>
          <w:rStyle w:val="Hyperlink"/>
          <w:rFonts w:cs="Times New Roman"/>
        </w:rPr>
        <w:t xml:space="preserve"> 5-10-16</w:t>
      </w:r>
    </w:p>
    <w:p w:rsidR="00AB585F" w:rsidRPr="005E7A02" w:rsidRDefault="00AB585F" w:rsidP="00AB585F">
      <w:pPr>
        <w:rPr>
          <w:rFonts w:cs="Times New Roman"/>
        </w:rPr>
      </w:pPr>
    </w:p>
    <w:p w:rsidR="00AB585F" w:rsidRPr="005E7A02" w:rsidRDefault="00AB585F" w:rsidP="00AB585F">
      <w:pPr>
        <w:rPr>
          <w:rStyle w:val="StyleUnderline"/>
          <w:rFonts w:cs="Times New Roman"/>
        </w:rPr>
      </w:pPr>
      <w:r w:rsidRPr="005E7A02">
        <w:rPr>
          <w:rStyle w:val="StyleUnderline"/>
          <w:rFonts w:cs="Times New Roman"/>
        </w:rPr>
        <w:t>In the South China Sea</w:t>
      </w:r>
      <w:r w:rsidRPr="005E7A02">
        <w:rPr>
          <w:rFonts w:cs="Times New Roman"/>
          <w:sz w:val="16"/>
        </w:rPr>
        <w:t xml:space="preserve">, where </w:t>
      </w:r>
      <w:r w:rsidRPr="005E7A02">
        <w:rPr>
          <w:rStyle w:val="StyleUnderline"/>
          <w:rFonts w:cs="Times New Roman"/>
        </w:rPr>
        <w:t>China’s ambitious “nine-dash line” claim</w:t>
      </w:r>
      <w:r w:rsidRPr="005E7A02">
        <w:rPr>
          <w:rFonts w:cs="Times New Roman"/>
          <w:sz w:val="16"/>
        </w:rPr>
        <w:t xml:space="preserve"> of sovereignty </w:t>
      </w:r>
      <w:r w:rsidRPr="005E7A02">
        <w:rPr>
          <w:rStyle w:val="StyleUnderline"/>
          <w:rFonts w:cs="Times New Roman"/>
        </w:rPr>
        <w:t>has been</w:t>
      </w:r>
      <w:r w:rsidRPr="005E7A02">
        <w:rPr>
          <w:rFonts w:cs="Times New Roman"/>
          <w:sz w:val="16"/>
        </w:rPr>
        <w:t xml:space="preserve"> </w:t>
      </w:r>
      <w:r w:rsidRPr="005E7A02">
        <w:rPr>
          <w:rStyle w:val="StyleUnderline"/>
          <w:rFonts w:cs="Times New Roman"/>
        </w:rPr>
        <w:t>disputed</w:t>
      </w:r>
      <w:r w:rsidRPr="005E7A02">
        <w:rPr>
          <w:rFonts w:cs="Times New Roman"/>
          <w:sz w:val="16"/>
        </w:rPr>
        <w:t xml:space="preserve"> by several other claimants, </w:t>
      </w:r>
      <w:r w:rsidRPr="005E7A02">
        <w:rPr>
          <w:rStyle w:val="StyleUnderline"/>
          <w:rFonts w:cs="Times New Roman"/>
        </w:rPr>
        <w:t>relations</w:t>
      </w:r>
      <w:r w:rsidRPr="005E7A02">
        <w:rPr>
          <w:rFonts w:cs="Times New Roman"/>
          <w:sz w:val="16"/>
        </w:rPr>
        <w:t xml:space="preserve"> </w:t>
      </w:r>
      <w:r w:rsidRPr="005E7A02">
        <w:rPr>
          <w:rStyle w:val="StyleUnderline"/>
          <w:rFonts w:cs="Times New Roman"/>
        </w:rPr>
        <w:t>have</w:t>
      </w:r>
      <w:r w:rsidRPr="005E7A02">
        <w:rPr>
          <w:rFonts w:cs="Times New Roman"/>
          <w:sz w:val="16"/>
        </w:rPr>
        <w:t xml:space="preserve"> in recent weeks </w:t>
      </w:r>
      <w:r w:rsidRPr="005E7A02">
        <w:rPr>
          <w:rStyle w:val="StyleUnderline"/>
          <w:rFonts w:cs="Times New Roman"/>
        </w:rPr>
        <w:t>turned</w:t>
      </w:r>
      <w:r w:rsidRPr="005E7A02">
        <w:rPr>
          <w:rFonts w:cs="Times New Roman"/>
          <w:sz w:val="16"/>
        </w:rPr>
        <w:t xml:space="preserve"> remarkably </w:t>
      </w:r>
      <w:r w:rsidRPr="005E7A02">
        <w:rPr>
          <w:rStyle w:val="StyleUnderline"/>
          <w:rFonts w:cs="Times New Roman"/>
        </w:rPr>
        <w:t>chillier</w:t>
      </w:r>
      <w:r w:rsidRPr="005E7A02">
        <w:rPr>
          <w:rFonts w:cs="Times New Roman"/>
          <w:sz w:val="16"/>
        </w:rPr>
        <w:t xml:space="preserve">. </w:t>
      </w:r>
      <w:r w:rsidRPr="005E7A02">
        <w:rPr>
          <w:rStyle w:val="StyleUnderline"/>
          <w:rFonts w:cs="Times New Roman"/>
        </w:rPr>
        <w:t>Vietnam</w:t>
      </w:r>
      <w:r w:rsidRPr="005E7A02">
        <w:rPr>
          <w:rFonts w:cs="Times New Roman"/>
          <w:sz w:val="16"/>
        </w:rPr>
        <w:t xml:space="preserve"> </w:t>
      </w:r>
      <w:r w:rsidRPr="005E7A02">
        <w:rPr>
          <w:rStyle w:val="StyleUnderline"/>
          <w:rFonts w:cs="Times New Roman"/>
        </w:rPr>
        <w:t>and the Philippines are facing the brunt of Beijing’s ire</w:t>
      </w:r>
      <w:r w:rsidRPr="005E7A02">
        <w:rPr>
          <w:rFonts w:cs="Times New Roman"/>
          <w:sz w:val="16"/>
        </w:rPr>
        <w:t xml:space="preserve">, </w:t>
      </w:r>
      <w:r w:rsidRPr="005E7A02">
        <w:rPr>
          <w:rStyle w:val="StyleUnderline"/>
          <w:rFonts w:cs="Times New Roman"/>
        </w:rPr>
        <w:t xml:space="preserve">and the potential for crisis and conflict is significant. Positions are hardening, willingness to compromise is low, and the fact that the Philippines is an ally </w:t>
      </w:r>
      <w:r w:rsidRPr="005E7A02">
        <w:rPr>
          <w:rFonts w:cs="Times New Roman"/>
          <w:sz w:val="16"/>
        </w:rPr>
        <w:t xml:space="preserve">of the United States </w:t>
      </w:r>
      <w:r w:rsidRPr="005E7A02">
        <w:rPr>
          <w:rStyle w:val="StyleUnderline"/>
          <w:rFonts w:cs="Times New Roman"/>
        </w:rPr>
        <w:t>raises the potential for a disastrous crisis and potential conflict between the U.S. and China.</w:t>
      </w:r>
    </w:p>
    <w:p w:rsidR="00AB585F" w:rsidRPr="005E7A02" w:rsidRDefault="00AB585F" w:rsidP="00AB585F">
      <w:pPr>
        <w:rPr>
          <w:rFonts w:cs="Times New Roman"/>
          <w:sz w:val="16"/>
        </w:rPr>
      </w:pPr>
      <w:r w:rsidRPr="005E7A02">
        <w:rPr>
          <w:rStyle w:val="StyleUnderline"/>
          <w:rFonts w:cs="Times New Roman"/>
        </w:rPr>
        <w:t>The clash between China and Vietnam has attracted more attention</w:t>
      </w:r>
      <w:r w:rsidRPr="005E7A02">
        <w:rPr>
          <w:rFonts w:cs="Times New Roman"/>
          <w:sz w:val="16"/>
        </w:rPr>
        <w:t xml:space="preserve"> in recent days. Just a few days after President Obama’s visit to the region, a Chinese mobile oil rig took position in a carefully selected site that, while closer to the Vietnam mainland than China’s Hainan Island, is just fourteen nautical miles from Chinese-occupied </w:t>
      </w:r>
      <w:proofErr w:type="gramStart"/>
      <w:r w:rsidRPr="005E7A02">
        <w:rPr>
          <w:rFonts w:cs="Times New Roman"/>
          <w:sz w:val="16"/>
        </w:rPr>
        <w:t>island</w:t>
      </w:r>
      <w:proofErr w:type="gramEnd"/>
      <w:r w:rsidRPr="005E7A02">
        <w:rPr>
          <w:rFonts w:cs="Times New Roman"/>
          <w:sz w:val="16"/>
        </w:rPr>
        <w:t xml:space="preserve">, a part of the </w:t>
      </w:r>
      <w:proofErr w:type="spellStart"/>
      <w:r w:rsidRPr="005E7A02">
        <w:rPr>
          <w:rFonts w:cs="Times New Roman"/>
          <w:sz w:val="16"/>
        </w:rPr>
        <w:t>Paracel</w:t>
      </w:r>
      <w:proofErr w:type="spellEnd"/>
      <w:r w:rsidRPr="005E7A02">
        <w:rPr>
          <w:rFonts w:cs="Times New Roman"/>
          <w:sz w:val="16"/>
        </w:rPr>
        <w:t xml:space="preserve"> Island group that is claimed by both China and Vietnam. China sent a large flotilla of ships to escort the derrick; a group that included several armed </w:t>
      </w:r>
      <w:proofErr w:type="gramStart"/>
      <w:r w:rsidRPr="005E7A02">
        <w:rPr>
          <w:rFonts w:cs="Times New Roman"/>
          <w:sz w:val="16"/>
        </w:rPr>
        <w:t>Naval</w:t>
      </w:r>
      <w:proofErr w:type="gramEnd"/>
      <w:r w:rsidRPr="005E7A02">
        <w:rPr>
          <w:rFonts w:cs="Times New Roman"/>
          <w:sz w:val="16"/>
        </w:rPr>
        <w:t xml:space="preserve"> vessels. After Hanoi expressed outrage at this action and violence against Chinese nationals across Vietnam, Beijing expanded the escort flotilla to over 100 ships. Most recently, Chinese ships interdicted, rammed, and sunk a Vietnamese fishing vessel that was challenging the derrick. Vietnam claims that four ships were attacked in all, and now there are reportedly 113 ships standing off against sixty Vietnamese vessels.</w:t>
      </w:r>
    </w:p>
    <w:p w:rsidR="00AB585F" w:rsidRPr="005E7A02" w:rsidRDefault="00AB585F" w:rsidP="00AB585F">
      <w:pPr>
        <w:rPr>
          <w:rFonts w:cs="Times New Roman"/>
          <w:sz w:val="16"/>
        </w:rPr>
      </w:pPr>
      <w:r w:rsidRPr="005E7A02">
        <w:rPr>
          <w:rStyle w:val="StyleUnderline"/>
          <w:rFonts w:cs="Times New Roman"/>
        </w:rPr>
        <w:t>Similar incidents have played ou</w:t>
      </w:r>
      <w:r w:rsidRPr="005E7A02">
        <w:rPr>
          <w:rFonts w:cs="Times New Roman"/>
          <w:sz w:val="16"/>
        </w:rPr>
        <w:t xml:space="preserve">t in recent months </w:t>
      </w:r>
      <w:r w:rsidRPr="005E7A02">
        <w:rPr>
          <w:rStyle w:val="StyleUnderline"/>
          <w:rFonts w:cs="Times New Roman"/>
        </w:rPr>
        <w:t>between China and the Philippines</w:t>
      </w:r>
      <w:r w:rsidRPr="005E7A02">
        <w:rPr>
          <w:rFonts w:cs="Times New Roman"/>
          <w:sz w:val="16"/>
        </w:rPr>
        <w:t>. After China took effective control over the Scarborough Shoal in 2012, Beijing seemed to set its sights on the Second Thomas Shoal—a small land formation about 105 nautical miles from the Philippines but is claimed by both countries. To buttress its claim, the Philippines in 1999 intentionally beached the hospital ship Sierra Madre on the reef and has maintained a small crew on the beached craft ever since (see an exceptional piece about the sailors on the ship and the broader dispute by the New York Times here). Most recently, the Philippines arrested a group of Chinese fishermen found 70 miles from the Philippines near Half Moon Shoal with a ship filled with endangered (and valuable) turtles.</w:t>
      </w:r>
    </w:p>
    <w:p w:rsidR="00AB585F" w:rsidRPr="005E7A02" w:rsidRDefault="00AB585F" w:rsidP="00AB585F">
      <w:pPr>
        <w:rPr>
          <w:rFonts w:cs="Times New Roman"/>
          <w:sz w:val="16"/>
        </w:rPr>
      </w:pPr>
      <w:r w:rsidRPr="005E7A02">
        <w:rPr>
          <w:rStyle w:val="StyleUnderline"/>
          <w:rFonts w:cs="Times New Roman"/>
        </w:rPr>
        <w:t>To an outsider, all this hyperbole and saber rattling about small rocks, oil derricks, fishermen, and turtles must seem like much ado about nothing. Yet it is deadly serious</w:t>
      </w:r>
      <w:r w:rsidRPr="005E7A02">
        <w:rPr>
          <w:rFonts w:cs="Times New Roman"/>
          <w:sz w:val="16"/>
        </w:rPr>
        <w:t>—</w:t>
      </w:r>
      <w:r w:rsidRPr="005E7A02">
        <w:rPr>
          <w:rStyle w:val="StyleUnderline"/>
          <w:rFonts w:cs="Times New Roman"/>
        </w:rPr>
        <w:t>these</w:t>
      </w:r>
      <w:r w:rsidRPr="005E7A02">
        <w:rPr>
          <w:rFonts w:cs="Times New Roman"/>
          <w:sz w:val="16"/>
        </w:rPr>
        <w:t xml:space="preserve"> </w:t>
      </w:r>
      <w:r w:rsidRPr="005E7A02">
        <w:rPr>
          <w:rStyle w:val="StyleUnderline"/>
          <w:rFonts w:cs="Times New Roman"/>
        </w:rPr>
        <w:t>seemingly trivial issues are used as avatars for deadly serious questions about history, power, ambition, and national sovereignty.</w:t>
      </w:r>
      <w:r w:rsidRPr="005E7A02">
        <w:rPr>
          <w:rFonts w:cs="Times New Roman"/>
          <w:sz w:val="16"/>
        </w:rPr>
        <w:t xml:space="preserve"> An </w:t>
      </w:r>
      <w:r w:rsidRPr="005E7A02">
        <w:rPr>
          <w:rFonts w:cs="Times New Roman"/>
          <w:sz w:val="16"/>
        </w:rPr>
        <w:lastRenderedPageBreak/>
        <w:t>examination of how countries see these issues and how they have behaved in the past provides a window for how they are likely to act in the future. It’s not a comforting thought.</w:t>
      </w:r>
    </w:p>
    <w:p w:rsidR="00AB585F" w:rsidRPr="005E7A02" w:rsidRDefault="00AB585F" w:rsidP="00AB585F">
      <w:pPr>
        <w:rPr>
          <w:rFonts w:cs="Times New Roman"/>
          <w:sz w:val="16"/>
        </w:rPr>
      </w:pPr>
      <w:r w:rsidRPr="005E7A02">
        <w:rPr>
          <w:rFonts w:cs="Times New Roman"/>
          <w:sz w:val="16"/>
        </w:rPr>
        <w:t>Chinese Ambition and Reactive Assertiveness</w:t>
      </w:r>
    </w:p>
    <w:p w:rsidR="00AB585F" w:rsidRPr="005E7A02" w:rsidRDefault="00AB585F" w:rsidP="00AB585F">
      <w:pPr>
        <w:rPr>
          <w:rFonts w:cs="Times New Roman"/>
          <w:sz w:val="16"/>
        </w:rPr>
      </w:pPr>
      <w:r w:rsidRPr="005E7A02">
        <w:rPr>
          <w:rFonts w:cs="Times New Roman"/>
          <w:sz w:val="16"/>
        </w:rPr>
        <w:t xml:space="preserve">The common denominator in all of the South China Sea’s existing disputes is China. </w:t>
      </w:r>
      <w:r w:rsidRPr="005E7A02">
        <w:rPr>
          <w:rStyle w:val="StyleUnderline"/>
          <w:rFonts w:cs="Times New Roman"/>
        </w:rPr>
        <w:t>Beijing serves as the primary catalyst for tension and crisis in these disputes</w:t>
      </w:r>
      <w:r w:rsidRPr="005E7A02">
        <w:rPr>
          <w:rFonts w:cs="Times New Roman"/>
          <w:sz w:val="16"/>
        </w:rPr>
        <w:t xml:space="preserve">. </w:t>
      </w:r>
      <w:r w:rsidRPr="005E7A02">
        <w:rPr>
          <w:rStyle w:val="StyleUnderline"/>
          <w:rFonts w:cs="Times New Roman"/>
        </w:rPr>
        <w:t>Its declaration of a nine-dash line claim</w:t>
      </w:r>
      <w:r w:rsidRPr="005E7A02">
        <w:rPr>
          <w:rFonts w:cs="Times New Roman"/>
          <w:sz w:val="16"/>
        </w:rPr>
        <w:t xml:space="preserve"> of sovereignty that covers almost the entire Sea </w:t>
      </w:r>
      <w:r w:rsidRPr="005E7A02">
        <w:rPr>
          <w:rStyle w:val="StyleUnderline"/>
          <w:rFonts w:cs="Times New Roman"/>
        </w:rPr>
        <w:t>is stunning in its ambition and audaciousness</w:t>
      </w:r>
      <w:r w:rsidRPr="005E7A02">
        <w:rPr>
          <w:rFonts w:cs="Times New Roman"/>
          <w:sz w:val="16"/>
        </w:rPr>
        <w:t>: in April, Assistant Secretary of State for East Asia and the Pacific Daniel Russel described the claim as lacking any “apparent basis under international law regarding the scope of the claim itself.” That’s because China has justified its claim by asserting its historical control over those waters, yet the UN Convention on the Law of the Sea (UNCLOS)—which sets standards for defining territorial waters, exclusive economic zones, and the land features that generate them—does not allow for claims based on history. Moreover, while various Chinese dynasties have at various times controlled various islands within the South China Sea, China has never controlled all of them at the same time.</w:t>
      </w:r>
    </w:p>
    <w:p w:rsidR="00AB585F" w:rsidRPr="005E7A02" w:rsidRDefault="00AB585F" w:rsidP="00AB585F">
      <w:pPr>
        <w:rPr>
          <w:rFonts w:cs="Times New Roman"/>
          <w:sz w:val="16"/>
        </w:rPr>
      </w:pPr>
      <w:r w:rsidRPr="005E7A02">
        <w:rPr>
          <w:rFonts w:cs="Times New Roman"/>
          <w:sz w:val="16"/>
        </w:rPr>
        <w:t xml:space="preserve">China’s behavior in the South China Sea has changed significantly in recent years. The South China Sea was not a major issue for Beijing for the first few decades after Chairman Mao established the People’s Republic in 1949. It wasn’t until Deng Xiaoping took the reins of power in the 1970s that it became a significant issue in China’s foreign affairs, and Deng set a path for restraint and </w:t>
      </w:r>
      <w:proofErr w:type="spellStart"/>
      <w:r w:rsidRPr="005E7A02">
        <w:rPr>
          <w:rFonts w:cs="Times New Roman"/>
          <w:sz w:val="16"/>
        </w:rPr>
        <w:t>nonconfrontation</w:t>
      </w:r>
      <w:proofErr w:type="spellEnd"/>
      <w:r w:rsidRPr="005E7A02">
        <w:rPr>
          <w:rFonts w:cs="Times New Roman"/>
          <w:sz w:val="16"/>
        </w:rPr>
        <w:t>. Seeing China as relatively weak and in need of a peaceful external environment to allow China’s economy to develop, Deng pursued a policy to shelve disputes in order to pursue joint development of resources.</w:t>
      </w:r>
    </w:p>
    <w:p w:rsidR="00AB585F" w:rsidRPr="005E7A02" w:rsidRDefault="00AB585F" w:rsidP="00AB585F">
      <w:pPr>
        <w:rPr>
          <w:rFonts w:cs="Times New Roman"/>
          <w:sz w:val="16"/>
        </w:rPr>
      </w:pPr>
      <w:r w:rsidRPr="005E7A02">
        <w:rPr>
          <w:rStyle w:val="StyleUnderline"/>
          <w:rFonts w:cs="Times New Roman"/>
        </w:rPr>
        <w:t>As China’s economy has grown</w:t>
      </w:r>
      <w:r w:rsidRPr="005E7A02">
        <w:rPr>
          <w:rFonts w:cs="Times New Roman"/>
          <w:sz w:val="16"/>
        </w:rPr>
        <w:t xml:space="preserve"> more prosperous and powerful, </w:t>
      </w:r>
      <w:r w:rsidRPr="005E7A02">
        <w:rPr>
          <w:rStyle w:val="StyleUnderline"/>
          <w:rFonts w:cs="Times New Roman"/>
        </w:rPr>
        <w:t>its calculations have changed. The growth of its economy has far outpaced indigenous development of natural resources,</w:t>
      </w:r>
      <w:r w:rsidRPr="005E7A02">
        <w:rPr>
          <w:rFonts w:cs="Times New Roman"/>
          <w:sz w:val="16"/>
        </w:rPr>
        <w:t xml:space="preserve"> and China’s economy has grown ever more hungry for new sources of food and energy—</w:t>
      </w:r>
      <w:r w:rsidRPr="005E7A02">
        <w:rPr>
          <w:rStyle w:val="StyleUnderline"/>
          <w:rFonts w:cs="Times New Roman"/>
        </w:rPr>
        <w:t>a hunger that the South China Sea can potentially help to address</w:t>
      </w:r>
      <w:r w:rsidRPr="005E7A02">
        <w:rPr>
          <w:rFonts w:cs="Times New Roman"/>
          <w:sz w:val="16"/>
        </w:rPr>
        <w:t>. At the same time, China’s economic, political, and military power has grown exponentially and now towers above the other claimants. Their economies are fundamentally tied to China, which leaves them vulnerable to economic coercion from Beijing, while their political influence and military power now pale in comparison to China’s.</w:t>
      </w:r>
    </w:p>
    <w:p w:rsidR="00AB585F" w:rsidRPr="005E7A02" w:rsidRDefault="00AB585F" w:rsidP="00AB585F">
      <w:pPr>
        <w:rPr>
          <w:rFonts w:cs="Times New Roman"/>
          <w:sz w:val="16"/>
        </w:rPr>
      </w:pPr>
      <w:r w:rsidRPr="005E7A02">
        <w:rPr>
          <w:rStyle w:val="StyleUnderline"/>
          <w:rFonts w:cs="Times New Roman"/>
        </w:rPr>
        <w:t>Many</w:t>
      </w:r>
      <w:r w:rsidRPr="005E7A02">
        <w:rPr>
          <w:rFonts w:cs="Times New Roman"/>
          <w:sz w:val="16"/>
        </w:rPr>
        <w:t xml:space="preserve"> of China’s </w:t>
      </w:r>
      <w:r w:rsidRPr="005E7A02">
        <w:rPr>
          <w:rStyle w:val="StyleUnderline"/>
          <w:rFonts w:cs="Times New Roman"/>
        </w:rPr>
        <w:t>elites</w:t>
      </w:r>
      <w:r w:rsidRPr="005E7A02">
        <w:rPr>
          <w:rFonts w:cs="Times New Roman"/>
          <w:sz w:val="16"/>
        </w:rPr>
        <w:t xml:space="preserve"> have recognized this change in the distribution of power and </w:t>
      </w:r>
      <w:r w:rsidRPr="005E7A02">
        <w:rPr>
          <w:rStyle w:val="StyleUnderline"/>
          <w:rFonts w:cs="Times New Roman"/>
        </w:rPr>
        <w:t>believe China should act more assertively</w:t>
      </w:r>
      <w:r w:rsidRPr="005E7A02">
        <w:rPr>
          <w:rFonts w:cs="Times New Roman"/>
          <w:sz w:val="16"/>
        </w:rPr>
        <w:t xml:space="preserve"> in the pursuit of its interests in the South China Sea. Led by large state-owned corporate interests such as CNOOC and SINOPEC and abetted by hawks in the PLA, China’s leaders have apparently been convinced that Beijing should abandon Deng’s precedent of restraint and conciliation and instead seek to change the status quo in China’s favor.</w:t>
      </w:r>
    </w:p>
    <w:p w:rsidR="00AB585F" w:rsidRPr="005E7A02" w:rsidRDefault="00AB585F" w:rsidP="00AB585F">
      <w:pPr>
        <w:rPr>
          <w:rFonts w:cs="Times New Roman"/>
          <w:sz w:val="16"/>
        </w:rPr>
      </w:pPr>
      <w:r w:rsidRPr="005E7A02">
        <w:rPr>
          <w:rFonts w:cs="Times New Roman"/>
          <w:sz w:val="16"/>
        </w:rPr>
        <w:t>China’s strategy toward the goal of strengthening control over the South China Sea has been fairly remarkable for its ingenuity. While certainly assertive, China’s leaders have insisted on a strategy that is restrained and defensive on its face. Beijing always couches its actions as reactions to perceived attacks and incidents from the other claimants. Yet China’s behavior is always to escalate the situation and use its overwhelming power to enhance its claims and strengthen its position.</w:t>
      </w:r>
    </w:p>
    <w:p w:rsidR="00AB585F" w:rsidRPr="005E7A02" w:rsidRDefault="00AB585F" w:rsidP="00AB585F">
      <w:pPr>
        <w:rPr>
          <w:rFonts w:cs="Times New Roman"/>
          <w:sz w:val="16"/>
        </w:rPr>
      </w:pPr>
      <w:r w:rsidRPr="005E7A02">
        <w:rPr>
          <w:rFonts w:cs="Times New Roman"/>
          <w:sz w:val="16"/>
        </w:rPr>
        <w:t>This approach, which can be called Reactive Assertiveness, is used by Beijing to describe China as fundamentally defensive and its adversaries as the ones causing trouble. With all apparent genuineness, Beijing paints the claims and actions as impinging on China’s national sovereignty—an equivalent to a foreign military force establishing a beachhead in Florida. As one Chinese scholar told me, “This is our territory and we have every right to use any means necessary, including the use of force, to evict them.”</w:t>
      </w:r>
    </w:p>
    <w:p w:rsidR="00AB585F" w:rsidRPr="005E7A02" w:rsidRDefault="00AB585F" w:rsidP="00AB585F">
      <w:pPr>
        <w:rPr>
          <w:rFonts w:cs="Times New Roman"/>
          <w:sz w:val="16"/>
        </w:rPr>
      </w:pPr>
      <w:r w:rsidRPr="005E7A02">
        <w:rPr>
          <w:rFonts w:cs="Times New Roman"/>
          <w:sz w:val="16"/>
        </w:rPr>
        <w:t>Yet China does not want a war. The tactics at use—fishing vessels and coast guard ships, harassment and ramming without firing a shot—are designed to stay below the level of tension that would rise to the level of an outright conflict. Beijing even attempts to paint its own hostile actions as defensive and the fault of the other party. A day after Chinese ships intentionally rammed and sank a Vietnamese fishing vessel, a Foreign Ministry spokesman urged Vietnam to “immediately stop all disruptive and damage activities” and the Vice Foreign Minister said that no country should doubt China’s determination and will to safeguard the peace and stability of the South China Sea. The message from Beijing is clear: the other claimants should wholly accede to all Chinese claims, and any violence that result from their resistance is wholly their responsibility.</w:t>
      </w:r>
    </w:p>
    <w:p w:rsidR="00AB585F" w:rsidRPr="005E7A02" w:rsidRDefault="00AB585F" w:rsidP="00AB585F">
      <w:pPr>
        <w:rPr>
          <w:rFonts w:cs="Times New Roman"/>
          <w:sz w:val="16"/>
        </w:rPr>
      </w:pPr>
      <w:r w:rsidRPr="005E7A02">
        <w:rPr>
          <w:rFonts w:cs="Times New Roman"/>
          <w:sz w:val="16"/>
        </w:rPr>
        <w:t>Fear and Loathing in Manila and Hanoi</w:t>
      </w:r>
    </w:p>
    <w:p w:rsidR="00AB585F" w:rsidRPr="005E7A02" w:rsidRDefault="00AB585F" w:rsidP="00AB585F">
      <w:pPr>
        <w:rPr>
          <w:rFonts w:cs="Times New Roman"/>
          <w:sz w:val="16"/>
        </w:rPr>
      </w:pPr>
      <w:r w:rsidRPr="005E7A02">
        <w:rPr>
          <w:rFonts w:cs="Times New Roman"/>
          <w:sz w:val="16"/>
        </w:rPr>
        <w:t>Leaders in the Philippines and Vietnam see themselves as walking a strategic tightrope. On one hand, China’s economic importance, geographic proximity, and overwhelming military power demands that they maintain a positive relationship with Beijing. Yet their claims of sovereignty in the South China Sea are felt just as strongly and genuinely as they are felt in Beijing, and they feel an obligation to their country to defend its national sovereignty and territorial integrity.</w:t>
      </w:r>
    </w:p>
    <w:p w:rsidR="00AB585F" w:rsidRPr="005E7A02" w:rsidRDefault="00AB585F" w:rsidP="00AB585F">
      <w:pPr>
        <w:rPr>
          <w:rFonts w:cs="Times New Roman"/>
          <w:sz w:val="16"/>
        </w:rPr>
      </w:pPr>
      <w:r w:rsidRPr="005E7A02">
        <w:rPr>
          <w:rFonts w:cs="Times New Roman"/>
          <w:sz w:val="16"/>
        </w:rPr>
        <w:t>One topic that is raised regularly in both countries is, a bit incongruously, Crimea. Elites in both Manila and Vietnam see much of themselves in Ukraine—a small nation embroiled in a serious territorial dispute with their (relatively) economically vital and militarily dominant neighbor.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w:t>
      </w:r>
    </w:p>
    <w:p w:rsidR="00AB585F" w:rsidRPr="005E7A02" w:rsidRDefault="00AB585F" w:rsidP="00AB585F">
      <w:pPr>
        <w:rPr>
          <w:rFonts w:cs="Times New Roman"/>
          <w:sz w:val="16"/>
        </w:rPr>
      </w:pPr>
      <w:r w:rsidRPr="005E7A02">
        <w:rPr>
          <w:rFonts w:cs="Times New Roman"/>
          <w:sz w:val="16"/>
        </w:rPr>
        <w:t xml:space="preserve">These </w:t>
      </w:r>
      <w:r w:rsidRPr="005E7A02">
        <w:rPr>
          <w:rStyle w:val="StyleUnderline"/>
          <w:rFonts w:cs="Times New Roman"/>
        </w:rPr>
        <w:t>countries fear that Russia has set the stage for China to use force to take control over disputed territories.</w:t>
      </w:r>
      <w:r w:rsidRPr="005E7A02">
        <w:rPr>
          <w:rFonts w:cs="Times New Roman"/>
          <w:sz w:val="16"/>
        </w:rPr>
        <w:t xml:space="preserve"> As a reaction, they are seeking to diversify their economies in order to reduce their dependence on China while also building their own military power somewhat reduce China’s military advantage. Vietnam has in recent years purchased 6 Kilo-class submarines from Russia, maritime patrol aircraft from Canada, and Sigma Corvettes from the Netherlands. The Philippines has likewise announced plans to increase its defense spending 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w:t>
      </w:r>
    </w:p>
    <w:p w:rsidR="00AB585F" w:rsidRPr="005E7A02" w:rsidRDefault="00AB585F" w:rsidP="00AB585F">
      <w:pPr>
        <w:rPr>
          <w:rFonts w:cs="Times New Roman"/>
          <w:sz w:val="16"/>
        </w:rPr>
      </w:pPr>
      <w:r w:rsidRPr="005E7A02">
        <w:rPr>
          <w:rFonts w:cs="Times New Roman"/>
          <w:sz w:val="16"/>
        </w:rPr>
        <w:t>Vietnam and the Philippines will not stand idly by as China gradually erodes their hold on what they believe to be their territory.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Sea—an agreement that would not affect the disputes themselves, but would considerably reduce tensions.</w:t>
      </w:r>
    </w:p>
    <w:p w:rsidR="00AB585F" w:rsidRPr="005E7A02" w:rsidRDefault="00AB585F" w:rsidP="00AB585F">
      <w:pPr>
        <w:rPr>
          <w:rFonts w:cs="Times New Roman"/>
          <w:sz w:val="16"/>
        </w:rPr>
      </w:pPr>
      <w:r w:rsidRPr="005E7A02">
        <w:rPr>
          <w:rFonts w:cs="Times New Roman"/>
          <w:sz w:val="16"/>
        </w:rPr>
        <w:t>Chilly Times Ahead</w:t>
      </w:r>
    </w:p>
    <w:p w:rsidR="00AB585F" w:rsidRPr="005E7A02" w:rsidRDefault="00AB585F" w:rsidP="00AB585F">
      <w:pPr>
        <w:rPr>
          <w:rFonts w:cs="Times New Roman"/>
          <w:sz w:val="16"/>
        </w:rPr>
      </w:pPr>
      <w:r w:rsidRPr="005E7A02">
        <w:rPr>
          <w:rStyle w:val="Emphasis"/>
          <w:rFonts w:ascii="Times New Roman" w:hAnsi="Times New Roman" w:cs="Times New Roman"/>
        </w:rPr>
        <w:lastRenderedPageBreak/>
        <w:t xml:space="preserve">The future of these disputes is not promising for long-term peace and stability. </w:t>
      </w:r>
      <w:proofErr w:type="gramStart"/>
      <w:r w:rsidRPr="005E7A02">
        <w:rPr>
          <w:rStyle w:val="Emphasis"/>
          <w:rFonts w:ascii="Times New Roman" w:hAnsi="Times New Roman" w:cs="Times New Roman"/>
        </w:rPr>
        <w:t>Neither side has demonstrated any interest in backing down or compromising, and the potential for future escalation and</w:t>
      </w:r>
      <w:proofErr w:type="gramEnd"/>
      <w:r w:rsidRPr="005E7A02">
        <w:rPr>
          <w:rStyle w:val="Emphasis"/>
          <w:rFonts w:ascii="Times New Roman" w:hAnsi="Times New Roman" w:cs="Times New Roman"/>
        </w:rPr>
        <w:t xml:space="preserve"> crisis is high</w:t>
      </w:r>
      <w:r w:rsidRPr="005E7A02">
        <w:rPr>
          <w:rFonts w:cs="Times New Roman"/>
          <w:sz w:val="16"/>
        </w:rPr>
        <w:t>.</w:t>
      </w:r>
    </w:p>
    <w:p w:rsidR="00AB585F" w:rsidRPr="005E7A02" w:rsidRDefault="00AB585F" w:rsidP="00AB585F">
      <w:pPr>
        <w:rPr>
          <w:rStyle w:val="StyleUnderline"/>
          <w:rFonts w:cs="Times New Roman"/>
        </w:rPr>
      </w:pPr>
      <w:r w:rsidRPr="005E7A02">
        <w:rPr>
          <w:rStyle w:val="StyleUnderline"/>
          <w:rFonts w:cs="Times New Roman"/>
        </w:rPr>
        <w:t xml:space="preserve">China’s approach </w:t>
      </w:r>
      <w:r w:rsidRPr="005E7A02">
        <w:rPr>
          <w:rFonts w:cs="Times New Roman"/>
          <w:sz w:val="16"/>
        </w:rPr>
        <w:t xml:space="preserve">to these disputes </w:t>
      </w:r>
      <w:r w:rsidRPr="005E7A02">
        <w:rPr>
          <w:rStyle w:val="StyleUnderline"/>
          <w:rFonts w:cs="Times New Roman"/>
        </w:rPr>
        <w:t>is particularly problematic. Its refusal to compromise, its continued reliance on escalation, and its commitment to change the status quo (no matter how gradually) is a recipe for persistent tension</w:t>
      </w:r>
      <w:r w:rsidRPr="005E7A02">
        <w:rPr>
          <w:rFonts w:cs="Times New Roman"/>
          <w:sz w:val="16"/>
        </w:rPr>
        <w:t xml:space="preserve">. </w:t>
      </w:r>
      <w:r w:rsidRPr="005E7A02">
        <w:rPr>
          <w:rStyle w:val="StyleUnderline"/>
          <w:rFonts w:cs="Times New Roman"/>
        </w:rPr>
        <w:t>Most troubling is the confidence with which China approaches escalation. Beijing appears to see escalation as a tool that can be used with absolute control and predictability</w:t>
      </w:r>
      <w:r w:rsidRPr="005E7A02">
        <w:rPr>
          <w:rFonts w:cs="Times New Roman"/>
          <w:sz w:val="16"/>
        </w:rPr>
        <w:t xml:space="preserve">. China’s strategists and policy makers are fairly new to major power geopolitics, and have not learned the lessons their American and Russian counterparts learned during the Cold War: that </w:t>
      </w:r>
      <w:r w:rsidRPr="005E7A02">
        <w:rPr>
          <w:rStyle w:val="StyleUnderline"/>
          <w:rFonts w:cs="Times New Roman"/>
        </w:rPr>
        <w:t>escalation is a dangerous tool, that an adversary can respond in very unpredictable ways, and that tension can quickly spiral out of control.</w:t>
      </w:r>
    </w:p>
    <w:p w:rsidR="00AB585F" w:rsidRPr="005E7A02" w:rsidRDefault="00AB585F" w:rsidP="00AB585F">
      <w:pPr>
        <w:rPr>
          <w:rFonts w:cs="Times New Roman"/>
          <w:sz w:val="16"/>
        </w:rPr>
      </w:pPr>
      <w:r w:rsidRPr="005E7A02">
        <w:rPr>
          <w:rFonts w:cs="Times New Roman"/>
          <w:sz w:val="16"/>
        </w:rPr>
        <w:t>One problem on the near horizon is how China will react to the arrest of Chinese fishermen by the Philippines. Beijing 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order to force the sailors to withdraw. The potential for shots to be fired or another ship to be rammed and sunk would be high, and lives may be lost.</w:t>
      </w:r>
    </w:p>
    <w:p w:rsidR="00AB585F" w:rsidRPr="005E7A02" w:rsidRDefault="00AB585F" w:rsidP="00AB585F">
      <w:pPr>
        <w:rPr>
          <w:rFonts w:cs="Times New Roman"/>
          <w:sz w:val="16"/>
        </w:rPr>
      </w:pPr>
      <w:r w:rsidRPr="005E7A02">
        <w:rPr>
          <w:rStyle w:val="Emphasis"/>
          <w:rFonts w:ascii="Times New Roman" w:hAnsi="Times New Roman" w:cs="Times New Roman"/>
        </w:rPr>
        <w:t>Without serious engagement, China is unlikely to back down</w:t>
      </w:r>
      <w:r w:rsidRPr="005E7A02">
        <w:rPr>
          <w:rFonts w:cs="Times New Roman"/>
          <w:sz w:val="16"/>
        </w:rPr>
        <w:t xml:space="preserve">. </w:t>
      </w:r>
      <w:r w:rsidRPr="005E7A02">
        <w:rPr>
          <w:rStyle w:val="StyleUnderline"/>
          <w:rFonts w:cs="Times New Roman"/>
        </w:rPr>
        <w:t>Beijing has painted this issue as directly related to its territorial integrity and national sovereignty</w:t>
      </w:r>
      <w:r w:rsidRPr="005E7A02">
        <w:rPr>
          <w:rFonts w:cs="Times New Roman"/>
          <w:sz w:val="16"/>
        </w:rPr>
        <w:t>,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w:t>
      </w:r>
    </w:p>
    <w:p w:rsidR="00AB585F" w:rsidRPr="005E7A02" w:rsidRDefault="00AB585F" w:rsidP="00AB585F">
      <w:pPr>
        <w:rPr>
          <w:rFonts w:cs="Times New Roman"/>
          <w:sz w:val="16"/>
        </w:rPr>
      </w:pPr>
      <w:r w:rsidRPr="005E7A02">
        <w:rPr>
          <w:rStyle w:val="StyleUnderline"/>
          <w:rFonts w:cs="Times New Roman"/>
        </w:rPr>
        <w:t>Should China use force against the Philippines</w:t>
      </w:r>
      <w:r w:rsidRPr="005E7A02">
        <w:rPr>
          <w:rFonts w:cs="Times New Roman"/>
          <w:sz w:val="16"/>
        </w:rPr>
        <w:t xml:space="preserve">, no matter how much Beijing may try to describe the act as defensive or reactive, </w:t>
      </w:r>
      <w:r w:rsidRPr="005E7A02">
        <w:rPr>
          <w:rStyle w:val="StyleUnderline"/>
          <w:rFonts w:cs="Times New Roman"/>
        </w:rPr>
        <w:t>the United States would probably be drawn into the crisis</w:t>
      </w:r>
      <w:r w:rsidRPr="005E7A02">
        <w:rPr>
          <w:rFonts w:cs="Times New Roman"/>
          <w:sz w:val="16"/>
        </w:rPr>
        <w:t xml:space="preserve">—certainly in a diplomatic sense, and potentially in a military sense as well. </w:t>
      </w:r>
      <w:r w:rsidRPr="005E7A02">
        <w:rPr>
          <w:rStyle w:val="StyleUnderline"/>
          <w:rFonts w:cs="Times New Roman"/>
        </w:rPr>
        <w:t xml:space="preserve">The United States will be unlikely to back down in such a situation, </w:t>
      </w:r>
      <w:r w:rsidRPr="005E7A02">
        <w:rPr>
          <w:rFonts w:cs="Times New Roman"/>
          <w:sz w:val="16"/>
        </w:rPr>
        <w:t>as the credibility of America’s willingness to intervene overseas has already come into question after decisions to not intervene in Russia’s invasion of Ukraine or Assad’s crossing the chemical weapons “redline” in Syria. While Washington would certainly attempt to de-escalate any crisis and prevent the use of force, it will also be sure to demonstrate will and resolve in order to both deter hostilities and reassure its allies.</w:t>
      </w:r>
    </w:p>
    <w:p w:rsidR="00AB585F" w:rsidRDefault="00AB585F" w:rsidP="00AB585F">
      <w:pPr>
        <w:rPr>
          <w:rFonts w:cs="Times New Roman"/>
        </w:rPr>
      </w:pPr>
    </w:p>
    <w:p w:rsidR="002D25FF" w:rsidRDefault="002D25FF" w:rsidP="00AB585F">
      <w:pPr>
        <w:rPr>
          <w:rFonts w:cs="Times New Roman"/>
        </w:rPr>
      </w:pPr>
    </w:p>
    <w:p w:rsidR="00AB585F" w:rsidRPr="005E7A02" w:rsidRDefault="002D25FF" w:rsidP="002D25FF">
      <w:pPr>
        <w:pStyle w:val="Heading4"/>
      </w:pPr>
      <w:r>
        <w:t xml:space="preserve">Constant military engagement is key – the US must let China know that they will </w:t>
      </w:r>
      <w:r w:rsidRPr="002D25FF">
        <w:rPr>
          <w:u w:val="single"/>
        </w:rPr>
        <w:t>NEVER</w:t>
      </w:r>
      <w:r>
        <w:t xml:space="preserve"> accept maritime expansion.</w:t>
      </w:r>
    </w:p>
    <w:p w:rsidR="00AB585F" w:rsidRPr="005E7A02" w:rsidRDefault="00AB585F" w:rsidP="00AB585F">
      <w:pPr>
        <w:rPr>
          <w:rFonts w:cs="Times New Roman"/>
        </w:rPr>
      </w:pPr>
      <w:r w:rsidRPr="005E7A02">
        <w:rPr>
          <w:rStyle w:val="Style13ptBold"/>
          <w:rFonts w:cs="Times New Roman"/>
        </w:rPr>
        <w:t>Quirk 11 – 9 – 15 – Lieutenant, US Navy, Young Leader and non-resident WSD-</w:t>
      </w:r>
      <w:proofErr w:type="spellStart"/>
      <w:r w:rsidRPr="005E7A02">
        <w:rPr>
          <w:rStyle w:val="Style13ptBold"/>
          <w:rFonts w:cs="Times New Roman"/>
        </w:rPr>
        <w:t>Handa</w:t>
      </w:r>
      <w:proofErr w:type="spellEnd"/>
      <w:r w:rsidRPr="005E7A02">
        <w:rPr>
          <w:rStyle w:val="Style13ptBold"/>
          <w:rFonts w:cs="Times New Roman"/>
        </w:rPr>
        <w:t xml:space="preserve"> Fellow with the Pacific Forum CSIS</w:t>
      </w:r>
      <w:r w:rsidRPr="005E7A02">
        <w:rPr>
          <w:rFonts w:cs="Times New Roman"/>
        </w:rPr>
        <w:t xml:space="preserve"> [Sean P. Quirk, Reconciling China’s PLAN: Strategic Intervention, Tactical Engagement, </w:t>
      </w:r>
      <w:hyperlink r:id="rId8" w:history="1">
        <w:r w:rsidRPr="005E7A02">
          <w:rPr>
            <w:rStyle w:val="Hyperlink"/>
            <w:rFonts w:cs="Times New Roman"/>
          </w:rPr>
          <w:t>http://thediplomat.com/2015/11/reconciling-chinas-plan-strategic-intervention-with-tactical-engagement/</w:t>
        </w:r>
      </w:hyperlink>
      <w:r w:rsidRPr="005E7A02">
        <w:rPr>
          <w:rStyle w:val="Hyperlink"/>
          <w:rFonts w:cs="Times New Roman"/>
        </w:rPr>
        <w:t xml:space="preserve">] </w:t>
      </w:r>
      <w:proofErr w:type="spellStart"/>
      <w:r w:rsidRPr="005E7A02">
        <w:rPr>
          <w:rStyle w:val="Hyperlink"/>
          <w:rFonts w:cs="Times New Roman"/>
        </w:rPr>
        <w:t>doa</w:t>
      </w:r>
      <w:proofErr w:type="spellEnd"/>
      <w:r w:rsidRPr="005E7A02">
        <w:rPr>
          <w:rStyle w:val="Hyperlink"/>
          <w:rFonts w:cs="Times New Roman"/>
        </w:rPr>
        <w:t xml:space="preserve"> 4-20-16</w:t>
      </w:r>
    </w:p>
    <w:p w:rsidR="00AB585F" w:rsidRPr="005E7A02" w:rsidRDefault="00AB585F" w:rsidP="00AB585F">
      <w:pPr>
        <w:rPr>
          <w:rFonts w:cs="Times New Roman"/>
        </w:rPr>
      </w:pPr>
    </w:p>
    <w:p w:rsidR="00AB585F" w:rsidRPr="002D25FF" w:rsidRDefault="00AB585F" w:rsidP="00AB585F">
      <w:pPr>
        <w:rPr>
          <w:rFonts w:cs="Times New Roman"/>
          <w:sz w:val="16"/>
        </w:rPr>
      </w:pPr>
      <w:r w:rsidRPr="002D25FF">
        <w:rPr>
          <w:rStyle w:val="StyleUnderline"/>
          <w:rFonts w:cs="Times New Roman"/>
        </w:rPr>
        <w:t>Ships that pass in the night, and speak each other in passing</w:t>
      </w:r>
      <w:r w:rsidRPr="002D25FF">
        <w:rPr>
          <w:rFonts w:cs="Times New Roman"/>
          <w:sz w:val="16"/>
        </w:rPr>
        <w:t>. Passing, harassing, and shadowing in the case of Chinese vessels meeting U.S. warships.</w:t>
      </w:r>
    </w:p>
    <w:p w:rsidR="00AB585F" w:rsidRPr="002D25FF" w:rsidRDefault="00AB585F" w:rsidP="00AB585F">
      <w:pPr>
        <w:rPr>
          <w:rFonts w:cs="Times New Roman"/>
          <w:sz w:val="16"/>
        </w:rPr>
      </w:pPr>
      <w:r w:rsidRPr="002D25FF">
        <w:rPr>
          <w:rStyle w:val="StyleUnderline"/>
          <w:rFonts w:cs="Times New Roman"/>
        </w:rPr>
        <w:t>Such exchanges</w:t>
      </w:r>
      <w:r w:rsidRPr="002D25FF">
        <w:rPr>
          <w:rFonts w:cs="Times New Roman"/>
          <w:sz w:val="16"/>
        </w:rPr>
        <w:t xml:space="preserve"> </w:t>
      </w:r>
      <w:r w:rsidRPr="002D25FF">
        <w:rPr>
          <w:rStyle w:val="StyleUnderline"/>
          <w:rFonts w:cs="Times New Roman"/>
        </w:rPr>
        <w:t>comprise the unfortunate core of U.S.-China military-to-military</w:t>
      </w:r>
      <w:r w:rsidRPr="002D25FF">
        <w:rPr>
          <w:rFonts w:cs="Times New Roman"/>
          <w:sz w:val="16"/>
        </w:rPr>
        <w:t xml:space="preserve"> (“mil-to-mil”) </w:t>
      </w:r>
      <w:r w:rsidRPr="002D25FF">
        <w:rPr>
          <w:rStyle w:val="StyleUnderline"/>
          <w:rFonts w:cs="Times New Roman"/>
        </w:rPr>
        <w:t>engagement</w:t>
      </w:r>
      <w:r w:rsidRPr="002D25FF">
        <w:rPr>
          <w:rFonts w:cs="Times New Roman"/>
          <w:sz w:val="16"/>
        </w:rPr>
        <w:t xml:space="preserve">. China’s harassment of the USNS Impeccable in 2009 and USS Cowpens in 2013 are but the most prominent cases of its persistent belligerence in the South China Sea. </w:t>
      </w:r>
      <w:r w:rsidRPr="002D25FF">
        <w:rPr>
          <w:rStyle w:val="StyleUnderline"/>
          <w:rFonts w:cs="Times New Roman"/>
        </w:rPr>
        <w:t xml:space="preserve">This tactically aggressive behavior from the </w:t>
      </w:r>
      <w:r w:rsidRPr="002D25FF">
        <w:rPr>
          <w:rFonts w:cs="Times New Roman"/>
          <w:sz w:val="16"/>
        </w:rPr>
        <w:t>People’s Liberation Army-Navy (</w:t>
      </w:r>
      <w:r w:rsidRPr="002D25FF">
        <w:rPr>
          <w:rStyle w:val="StyleUnderline"/>
          <w:rFonts w:cs="Times New Roman"/>
        </w:rPr>
        <w:t>PLAN</w:t>
      </w:r>
      <w:r w:rsidRPr="002D25FF">
        <w:rPr>
          <w:rFonts w:cs="Times New Roman"/>
          <w:sz w:val="16"/>
        </w:rPr>
        <w:t xml:space="preserve">) </w:t>
      </w:r>
      <w:r w:rsidRPr="002D25FF">
        <w:rPr>
          <w:rStyle w:val="StyleUnderline"/>
          <w:rFonts w:cs="Times New Roman"/>
        </w:rPr>
        <w:t xml:space="preserve">reflects a grander expansion strategy emanating from Beijing. </w:t>
      </w:r>
      <w:r w:rsidRPr="002D25FF">
        <w:rPr>
          <w:rFonts w:cs="Times New Roman"/>
          <w:sz w:val="16"/>
        </w:rPr>
        <w:t xml:space="preserve">From new Chinese passports with the infamous nine-dashed line, media trumpeting Chinese claims over Japanese-governed </w:t>
      </w:r>
      <w:proofErr w:type="spellStart"/>
      <w:r w:rsidRPr="002D25FF">
        <w:rPr>
          <w:rFonts w:cs="Times New Roman"/>
          <w:sz w:val="16"/>
        </w:rPr>
        <w:t>Senkaku</w:t>
      </w:r>
      <w:proofErr w:type="spellEnd"/>
      <w:r w:rsidRPr="002D25FF">
        <w:rPr>
          <w:rFonts w:cs="Times New Roman"/>
          <w:sz w:val="16"/>
        </w:rPr>
        <w:t xml:space="preserve"> Islands, and maritime occupation of Scarborough Shoal, </w:t>
      </w:r>
      <w:r w:rsidRPr="002D25FF">
        <w:rPr>
          <w:rStyle w:val="StyleUnderline"/>
          <w:rFonts w:cs="Times New Roman"/>
        </w:rPr>
        <w:t>China’s maritime expansion is the well-orchestrated foreign policy of the C</w:t>
      </w:r>
      <w:r w:rsidRPr="002D25FF">
        <w:rPr>
          <w:rFonts w:cs="Times New Roman"/>
          <w:sz w:val="16"/>
        </w:rPr>
        <w:t xml:space="preserve">hinese </w:t>
      </w:r>
      <w:r w:rsidRPr="002D25FF">
        <w:rPr>
          <w:rStyle w:val="StyleUnderline"/>
          <w:rFonts w:cs="Times New Roman"/>
        </w:rPr>
        <w:t>C</w:t>
      </w:r>
      <w:r w:rsidRPr="002D25FF">
        <w:rPr>
          <w:rFonts w:cs="Times New Roman"/>
          <w:sz w:val="16"/>
        </w:rPr>
        <w:t xml:space="preserve">ommunist </w:t>
      </w:r>
      <w:r w:rsidRPr="002D25FF">
        <w:rPr>
          <w:rStyle w:val="StyleUnderline"/>
          <w:rFonts w:cs="Times New Roman"/>
        </w:rPr>
        <w:t>P</w:t>
      </w:r>
      <w:r w:rsidRPr="002D25FF">
        <w:rPr>
          <w:rFonts w:cs="Times New Roman"/>
          <w:sz w:val="16"/>
        </w:rPr>
        <w:t>arty through its national ministries.</w:t>
      </w:r>
    </w:p>
    <w:p w:rsidR="00AB585F" w:rsidRPr="002D25FF" w:rsidRDefault="00AB585F" w:rsidP="00AB585F">
      <w:pPr>
        <w:rPr>
          <w:rStyle w:val="StyleUnderline"/>
          <w:rFonts w:cs="Times New Roman"/>
        </w:rPr>
      </w:pPr>
      <w:r w:rsidRPr="002D25FF">
        <w:rPr>
          <w:rStyle w:val="StyleUnderline"/>
          <w:rFonts w:cs="Times New Roman"/>
        </w:rPr>
        <w:t>Betting that war will not result, China is pushing the boundaries – literally – of its maritime claims, incrementally</w:t>
      </w:r>
      <w:r w:rsidRPr="002D25FF">
        <w:rPr>
          <w:rFonts w:cs="Times New Roman"/>
          <w:sz w:val="16"/>
        </w:rPr>
        <w:t xml:space="preserve">. American military analyst Robert </w:t>
      </w:r>
      <w:proofErr w:type="spellStart"/>
      <w:r w:rsidRPr="002D25FF">
        <w:rPr>
          <w:rStyle w:val="StyleUnderline"/>
          <w:rFonts w:cs="Times New Roman"/>
        </w:rPr>
        <w:t>Haddick</w:t>
      </w:r>
      <w:proofErr w:type="spellEnd"/>
      <w:r w:rsidRPr="002D25FF">
        <w:rPr>
          <w:rStyle w:val="StyleUnderline"/>
          <w:rFonts w:cs="Times New Roman"/>
        </w:rPr>
        <w:t xml:space="preserve"> calls the strategy “salami slicing,” or “the slow accumulation of small changes, none of which in isolation amounts to a casus belli, but which can add up over time to a significant strategic change”</w:t>
      </w:r>
      <w:r w:rsidRPr="002D25FF">
        <w:rPr>
          <w:rFonts w:cs="Times New Roman"/>
          <w:sz w:val="16"/>
        </w:rPr>
        <w:t xml:space="preserve"> (p. 77). </w:t>
      </w:r>
      <w:r w:rsidRPr="002D25FF">
        <w:rPr>
          <w:rStyle w:val="StyleUnderline"/>
          <w:rFonts w:cs="Times New Roman"/>
        </w:rPr>
        <w:t>By building “facts on the ground” through occupation and declaration of new maritime territory, Beijing builds precedent and physical justification for Chinese claims</w:t>
      </w:r>
      <w:r w:rsidRPr="002D25FF">
        <w:rPr>
          <w:rFonts w:cs="Times New Roman"/>
          <w:sz w:val="16"/>
        </w:rPr>
        <w:t xml:space="preserve">. </w:t>
      </w:r>
      <w:r w:rsidRPr="002D25FF">
        <w:rPr>
          <w:rStyle w:val="StyleUnderline"/>
          <w:rFonts w:cs="Times New Roman"/>
        </w:rPr>
        <w:t xml:space="preserve">Beijing’s recent </w:t>
      </w:r>
      <w:r w:rsidRPr="002D25FF">
        <w:rPr>
          <w:rFonts w:cs="Times New Roman"/>
          <w:sz w:val="16"/>
        </w:rPr>
        <w:t xml:space="preserve">island construction and </w:t>
      </w:r>
      <w:r w:rsidRPr="002D25FF">
        <w:rPr>
          <w:rStyle w:val="StyleUnderline"/>
          <w:rFonts w:cs="Times New Roman"/>
        </w:rPr>
        <w:t>aggressive territorial incursions are the most recent events testing the will of the international community and U</w:t>
      </w:r>
      <w:r w:rsidRPr="002D25FF">
        <w:rPr>
          <w:rFonts w:cs="Times New Roman"/>
          <w:sz w:val="16"/>
        </w:rPr>
        <w:t xml:space="preserve">nited </w:t>
      </w:r>
      <w:r w:rsidRPr="002D25FF">
        <w:rPr>
          <w:rStyle w:val="StyleUnderline"/>
          <w:rFonts w:cs="Times New Roman"/>
        </w:rPr>
        <w:t>S</w:t>
      </w:r>
      <w:r w:rsidRPr="002D25FF">
        <w:rPr>
          <w:rFonts w:cs="Times New Roman"/>
          <w:sz w:val="16"/>
        </w:rPr>
        <w:t xml:space="preserve">tates. </w:t>
      </w:r>
      <w:r w:rsidRPr="002D25FF">
        <w:rPr>
          <w:rStyle w:val="StyleUnderline"/>
          <w:rFonts w:cs="Times New Roman"/>
        </w:rPr>
        <w:t xml:space="preserve">These events are </w:t>
      </w:r>
      <w:r w:rsidRPr="002D25FF">
        <w:rPr>
          <w:rFonts w:cs="Times New Roman"/>
          <w:sz w:val="16"/>
        </w:rPr>
        <w:t xml:space="preserve">not signals but rather </w:t>
      </w:r>
      <w:r w:rsidRPr="002D25FF">
        <w:rPr>
          <w:rStyle w:val="StyleUnderline"/>
          <w:rFonts w:cs="Times New Roman"/>
        </w:rPr>
        <w:t>dynamic action by Beijing to unilaterally dominate China’s near seas.</w:t>
      </w:r>
    </w:p>
    <w:p w:rsidR="00AB585F" w:rsidRPr="002D25FF" w:rsidRDefault="00AB585F" w:rsidP="00AB585F">
      <w:pPr>
        <w:rPr>
          <w:rFonts w:cs="Times New Roman"/>
          <w:sz w:val="16"/>
        </w:rPr>
      </w:pPr>
      <w:r w:rsidRPr="002D25FF">
        <w:rPr>
          <w:rFonts w:cs="Times New Roman"/>
          <w:sz w:val="16"/>
        </w:rPr>
        <w:t>Deteriorating U.S.-China Relations</w:t>
      </w:r>
    </w:p>
    <w:p w:rsidR="00AB585F" w:rsidRPr="002D25FF" w:rsidRDefault="00AB585F" w:rsidP="00AB585F">
      <w:pPr>
        <w:rPr>
          <w:rStyle w:val="StyleUnderline"/>
          <w:rFonts w:cs="Times New Roman"/>
        </w:rPr>
      </w:pPr>
      <w:r w:rsidRPr="002D25FF">
        <w:rPr>
          <w:rFonts w:cs="Times New Roman"/>
          <w:sz w:val="16"/>
        </w:rPr>
        <w:lastRenderedPageBreak/>
        <w:t xml:space="preserve">Earlier this September, </w:t>
      </w:r>
      <w:r w:rsidRPr="002D25FF">
        <w:rPr>
          <w:rStyle w:val="StyleUnderline"/>
          <w:rFonts w:cs="Times New Roman"/>
        </w:rPr>
        <w:t xml:space="preserve">the ninth track-II U.S.-China Strategic Dialogue convened </w:t>
      </w:r>
      <w:r w:rsidRPr="002D25FF">
        <w:rPr>
          <w:rFonts w:cs="Times New Roman"/>
          <w:sz w:val="16"/>
        </w:rPr>
        <w:t xml:space="preserve">in Honolulu, Hawaii, hosted by the Pacific Forum Center for Strategic International Studies (CSIS) and the Naval Postgraduate School. Some fifty U.S. and Chinese officials, military officers, and academics met in their private capacity for the unofficial discussions. </w:t>
      </w:r>
      <w:r w:rsidRPr="002D25FF">
        <w:rPr>
          <w:rStyle w:val="StyleUnderline"/>
          <w:rFonts w:cs="Times New Roman"/>
        </w:rPr>
        <w:t>The general consensus on both sides was the deteriorating state of U.S.-China relations and the need for both governments to have productive dialogue on their security concerns.</w:t>
      </w:r>
    </w:p>
    <w:p w:rsidR="00AB585F" w:rsidRPr="002D25FF" w:rsidRDefault="00AB585F" w:rsidP="00AB585F">
      <w:pPr>
        <w:rPr>
          <w:rStyle w:val="StyleUnderline"/>
          <w:rFonts w:cs="Times New Roman"/>
        </w:rPr>
      </w:pPr>
      <w:r w:rsidRPr="002D25FF">
        <w:rPr>
          <w:rStyle w:val="StyleUnderline"/>
          <w:rFonts w:cs="Times New Roman"/>
        </w:rPr>
        <w:t xml:space="preserve">This deep and widening chasm of distrust is leading to greater potential for misunderstanding and </w:t>
      </w:r>
      <w:r w:rsidRPr="002D25FF">
        <w:rPr>
          <w:rStyle w:val="Emphasis"/>
          <w:rFonts w:ascii="Times New Roman" w:hAnsi="Times New Roman" w:cs="Times New Roman"/>
        </w:rPr>
        <w:t>lethal miscalculation</w:t>
      </w:r>
      <w:r w:rsidRPr="002D25FF">
        <w:rPr>
          <w:rStyle w:val="StyleUnderline"/>
          <w:rFonts w:cs="Times New Roman"/>
        </w:rPr>
        <w:t xml:space="preserve"> in times of crisis</w:t>
      </w:r>
      <w:r w:rsidRPr="002D25FF">
        <w:rPr>
          <w:rFonts w:cs="Times New Roman"/>
          <w:sz w:val="16"/>
        </w:rPr>
        <w:t xml:space="preserve">. </w:t>
      </w:r>
      <w:r w:rsidRPr="002D25FF">
        <w:rPr>
          <w:rStyle w:val="StyleUnderline"/>
          <w:rFonts w:cs="Times New Roman"/>
        </w:rPr>
        <w:t>The demand on both sides is for clear, substantive dialogue and binding agreements to sustain peace, yet one retired senior PLA official</w:t>
      </w:r>
      <w:r w:rsidRPr="002D25FF">
        <w:rPr>
          <w:rFonts w:cs="Times New Roman"/>
          <w:sz w:val="16"/>
        </w:rPr>
        <w:t xml:space="preserve"> articulated the current state of affairs. He </w:t>
      </w:r>
      <w:r w:rsidRPr="002D25FF">
        <w:rPr>
          <w:rStyle w:val="StyleUnderline"/>
          <w:rFonts w:cs="Times New Roman"/>
        </w:rPr>
        <w:t>said, “If the U.S. wants to make China a threat, China will become a threat. China can only respond.”</w:t>
      </w:r>
    </w:p>
    <w:p w:rsidR="00AB585F" w:rsidRPr="002D25FF" w:rsidRDefault="00AB585F" w:rsidP="00AB585F">
      <w:pPr>
        <w:rPr>
          <w:rFonts w:cs="Times New Roman"/>
          <w:sz w:val="16"/>
        </w:rPr>
      </w:pPr>
      <w:r w:rsidRPr="002D25FF">
        <w:rPr>
          <w:rFonts w:cs="Times New Roman"/>
          <w:sz w:val="16"/>
        </w:rPr>
        <w:t>If a country wanted to become threatening in this era, a good start would be to declare indisputable sovereignty over an entire sea. It would repeatedly send government vessels into the territorial waters of an adjacent state. It would declare a new air defense identification zone (ADIZ) overlapping the established zones of its neighbors. It might even go so far as secretly build new military installations in international waters with airstrips for fighter and bomber aircraft.</w:t>
      </w:r>
    </w:p>
    <w:p w:rsidR="00AB585F" w:rsidRPr="002D25FF" w:rsidRDefault="00AB585F" w:rsidP="00AB585F">
      <w:pPr>
        <w:rPr>
          <w:rStyle w:val="StyleUnderline"/>
          <w:rFonts w:cs="Times New Roman"/>
        </w:rPr>
      </w:pPr>
      <w:r w:rsidRPr="002D25FF">
        <w:rPr>
          <w:rFonts w:cs="Times New Roman"/>
          <w:sz w:val="16"/>
        </w:rPr>
        <w:t xml:space="preserve">No, </w:t>
      </w:r>
      <w:r w:rsidRPr="002D25FF">
        <w:rPr>
          <w:rStyle w:val="StyleUnderline"/>
          <w:rFonts w:cs="Times New Roman"/>
        </w:rPr>
        <w:t>China is not a threat to the region because a threat merely signals potential hostility</w:t>
      </w:r>
      <w:r w:rsidRPr="002D25FF">
        <w:rPr>
          <w:rFonts w:cs="Times New Roman"/>
          <w:sz w:val="16"/>
        </w:rPr>
        <w:t xml:space="preserve">. </w:t>
      </w:r>
      <w:r w:rsidRPr="002D25FF">
        <w:rPr>
          <w:rStyle w:val="StyleUnderline"/>
          <w:rFonts w:cs="Times New Roman"/>
        </w:rPr>
        <w:t xml:space="preserve">China is not “threatening” the security and stability of international law in the Asia-Pacific – </w:t>
      </w:r>
      <w:r w:rsidRPr="002D25FF">
        <w:rPr>
          <w:rStyle w:val="Emphasis"/>
          <w:rFonts w:ascii="Times New Roman" w:hAnsi="Times New Roman" w:cs="Times New Roman"/>
        </w:rPr>
        <w:t>China is actively undermining it.</w:t>
      </w:r>
      <w:r w:rsidRPr="002D25FF">
        <w:rPr>
          <w:rFonts w:cs="Times New Roman"/>
          <w:sz w:val="16"/>
        </w:rPr>
        <w:t xml:space="preserve"> </w:t>
      </w:r>
      <w:r w:rsidRPr="002D25FF">
        <w:rPr>
          <w:rStyle w:val="StyleUnderline"/>
          <w:rFonts w:cs="Times New Roman"/>
        </w:rPr>
        <w:t>Washington needs to say so. It should unambiguously call out Beijing’s plan for what it is: encroaching on the international commons and destabilizing geopolitical peace to enlarge China’s sovereign territory.</w:t>
      </w:r>
      <w:r w:rsidRPr="002D25FF">
        <w:rPr>
          <w:rFonts w:cs="Times New Roman"/>
          <w:sz w:val="16"/>
        </w:rPr>
        <w:t xml:space="preserve"> Due to geographic distance, </w:t>
      </w:r>
      <w:r w:rsidRPr="002D25FF">
        <w:rPr>
          <w:rStyle w:val="StyleUnderline"/>
          <w:rFonts w:cs="Times New Roman"/>
        </w:rPr>
        <w:t>the American public can</w:t>
      </w:r>
      <w:r w:rsidRPr="002D25FF">
        <w:rPr>
          <w:rFonts w:cs="Times New Roman"/>
          <w:sz w:val="16"/>
        </w:rPr>
        <w:t xml:space="preserve"> more </w:t>
      </w:r>
      <w:r w:rsidRPr="002D25FF">
        <w:rPr>
          <w:rStyle w:val="StyleUnderline"/>
          <w:rFonts w:cs="Times New Roman"/>
        </w:rPr>
        <w:t>easily ignore the writing on the walls</w:t>
      </w:r>
      <w:r w:rsidRPr="002D25FF">
        <w:rPr>
          <w:rFonts w:cs="Times New Roman"/>
          <w:sz w:val="16"/>
        </w:rPr>
        <w:t xml:space="preserve"> – and have. </w:t>
      </w:r>
      <w:r w:rsidRPr="002D25FF">
        <w:rPr>
          <w:rStyle w:val="StyleUnderline"/>
          <w:rFonts w:cs="Times New Roman"/>
        </w:rPr>
        <w:t>China’s neighbors cannot and have not, and neither can U.S. forward-deployed forces in the region.</w:t>
      </w:r>
    </w:p>
    <w:p w:rsidR="00AB585F" w:rsidRPr="002D25FF" w:rsidRDefault="00AB585F" w:rsidP="00AB585F">
      <w:pPr>
        <w:rPr>
          <w:rFonts w:cs="Times New Roman"/>
          <w:sz w:val="16"/>
        </w:rPr>
      </w:pPr>
      <w:r w:rsidRPr="002D25FF">
        <w:rPr>
          <w:rFonts w:cs="Times New Roman"/>
          <w:sz w:val="16"/>
        </w:rPr>
        <w:t xml:space="preserve">Steven </w:t>
      </w:r>
      <w:proofErr w:type="spellStart"/>
      <w:r w:rsidRPr="002D25FF">
        <w:rPr>
          <w:rFonts w:cs="Times New Roman"/>
          <w:sz w:val="16"/>
        </w:rPr>
        <w:t>Stashwick’s</w:t>
      </w:r>
      <w:proofErr w:type="spellEnd"/>
      <w:r w:rsidRPr="002D25FF">
        <w:rPr>
          <w:rFonts w:cs="Times New Roman"/>
          <w:sz w:val="16"/>
        </w:rPr>
        <w:t xml:space="preserve"> excellent article explained that local maritime incidents with China will not spiral out of control into war, as they differ from the “strategic miscalculations” that are the basis of armed hostilities between states. </w:t>
      </w:r>
      <w:proofErr w:type="spellStart"/>
      <w:r w:rsidRPr="002D25FF">
        <w:rPr>
          <w:rFonts w:cs="Times New Roman"/>
          <w:sz w:val="16"/>
        </w:rPr>
        <w:t>Stashwick</w:t>
      </w:r>
      <w:proofErr w:type="spellEnd"/>
      <w:r w:rsidRPr="002D25FF">
        <w:rPr>
          <w:rFonts w:cs="Times New Roman"/>
          <w:sz w:val="16"/>
        </w:rPr>
        <w:t xml:space="preserve"> is correct in this assessment; however, this reality is precisely the basis of Beijing’s strategy in China’s near seas. </w:t>
      </w:r>
      <w:r w:rsidRPr="002D25FF">
        <w:rPr>
          <w:rStyle w:val="StyleUnderline"/>
          <w:rFonts w:cs="Times New Roman"/>
        </w:rPr>
        <w:t>China wants geopolitical dominance over the East and South China Seas, not war.</w:t>
      </w:r>
    </w:p>
    <w:p w:rsidR="00AB585F" w:rsidRPr="002D25FF" w:rsidRDefault="00AB585F" w:rsidP="00AB585F">
      <w:pPr>
        <w:rPr>
          <w:rFonts w:cs="Times New Roman"/>
          <w:sz w:val="16"/>
        </w:rPr>
      </w:pPr>
      <w:r w:rsidRPr="002D25FF">
        <w:rPr>
          <w:rFonts w:cs="Times New Roman"/>
          <w:sz w:val="16"/>
        </w:rPr>
        <w:t>Shortcomings of ‘Engage and Hedge’</w:t>
      </w:r>
    </w:p>
    <w:p w:rsidR="00AB585F" w:rsidRPr="002D25FF" w:rsidRDefault="00AB585F" w:rsidP="00AB585F">
      <w:pPr>
        <w:rPr>
          <w:rFonts w:cs="Times New Roman"/>
          <w:sz w:val="16"/>
        </w:rPr>
      </w:pPr>
      <w:r w:rsidRPr="002D25FF">
        <w:rPr>
          <w:rFonts w:cs="Times New Roman"/>
          <w:sz w:val="16"/>
        </w:rPr>
        <w:t>America’s interest in the Asia-Pacific region is foremost stability and peace, but U.S. policymakers and scholars increasingly state that such goals may be mutually exclusive in China’s near seas. Congressman J. Randy Forbes, R-Virginia, recently submitted a bipartisan letter to the White House and Department of Defense urging the United States to reasonably and militarily challenge Chinese claims in the South China Sea, with the inherent risk of armed conflict. Meanwhile, leading academics such as Charles Glaser argue in favor of ceding geopolitical ground to China to preserve peace, even suggesting that the United States end its special relationship with Taiwan that has preserved Taiwan’s status quo for seven decades.</w:t>
      </w:r>
    </w:p>
    <w:p w:rsidR="00AB585F" w:rsidRPr="002D25FF" w:rsidRDefault="00AB585F" w:rsidP="00AB585F">
      <w:pPr>
        <w:rPr>
          <w:rFonts w:cs="Times New Roman"/>
          <w:sz w:val="16"/>
        </w:rPr>
      </w:pPr>
      <w:r w:rsidRPr="002D25FF">
        <w:rPr>
          <w:rStyle w:val="StyleUnderline"/>
          <w:rFonts w:cs="Times New Roman"/>
        </w:rPr>
        <w:t>Current U.S. China policy of sanguine diplomatic engagement combined with U.S. military capability hedging against Chinese defense posture, so called “Engage and Hedge,” is only increasing tensions between the United States and China</w:t>
      </w:r>
      <w:r w:rsidRPr="002D25FF">
        <w:rPr>
          <w:rFonts w:cs="Times New Roman"/>
          <w:sz w:val="16"/>
        </w:rPr>
        <w:t xml:space="preserve">. </w:t>
      </w:r>
      <w:r w:rsidRPr="002D25FF">
        <w:rPr>
          <w:rStyle w:val="StyleUnderline"/>
          <w:rFonts w:cs="Times New Roman"/>
        </w:rPr>
        <w:t>This strategy focuses on diplomatic engagement and high-level talks</w:t>
      </w:r>
      <w:r w:rsidRPr="002D25FF">
        <w:rPr>
          <w:rFonts w:cs="Times New Roman"/>
          <w:sz w:val="16"/>
        </w:rPr>
        <w:t xml:space="preserve"> (see the presidents </w:t>
      </w:r>
      <w:proofErr w:type="spellStart"/>
      <w:r w:rsidRPr="002D25FF">
        <w:rPr>
          <w:rFonts w:cs="Times New Roman"/>
          <w:sz w:val="16"/>
        </w:rPr>
        <w:t>Sunnylands</w:t>
      </w:r>
      <w:proofErr w:type="spellEnd"/>
      <w:r w:rsidRPr="002D25FF">
        <w:rPr>
          <w:rFonts w:cs="Times New Roman"/>
          <w:sz w:val="16"/>
        </w:rPr>
        <w:t xml:space="preserve"> summit and President Xi Jinping’s recent state visit), </w:t>
      </w:r>
      <w:r w:rsidRPr="002D25FF">
        <w:rPr>
          <w:rStyle w:val="StyleUnderline"/>
          <w:rFonts w:cs="Times New Roman"/>
        </w:rPr>
        <w:t>while</w:t>
      </w:r>
      <w:r w:rsidRPr="002D25FF">
        <w:rPr>
          <w:rFonts w:cs="Times New Roman"/>
          <w:sz w:val="16"/>
        </w:rPr>
        <w:t xml:space="preserve"> </w:t>
      </w:r>
      <w:r w:rsidRPr="002D25FF">
        <w:rPr>
          <w:rStyle w:val="StyleUnderline"/>
          <w:rFonts w:cs="Times New Roman"/>
        </w:rPr>
        <w:t>hedging China’s growth with the Asia-Pacific “rebalance” of U.S. military forces</w:t>
      </w:r>
      <w:r w:rsidRPr="002D25FF">
        <w:rPr>
          <w:rFonts w:cs="Times New Roman"/>
          <w:sz w:val="16"/>
        </w:rPr>
        <w:t xml:space="preserve">. </w:t>
      </w:r>
      <w:r w:rsidRPr="002D25FF">
        <w:rPr>
          <w:rStyle w:val="StyleUnderline"/>
          <w:rFonts w:cs="Times New Roman"/>
        </w:rPr>
        <w:t xml:space="preserve">Yet, the effect of Engage and Hedge is U.S. capitulation to China’s maritime expansion strategy; Washington downplays Beijing’s antagonism on the diplomatic stage. This ambivalence coincides with increasing numbers of military assets in the air and seas surrounding China that </w:t>
      </w:r>
      <w:r w:rsidRPr="002D25FF">
        <w:rPr>
          <w:rStyle w:val="Emphasis"/>
          <w:rFonts w:ascii="Times New Roman" w:hAnsi="Times New Roman" w:cs="Times New Roman"/>
        </w:rPr>
        <w:t>might be involved in a deadly accident</w:t>
      </w:r>
      <w:r w:rsidRPr="002D25FF">
        <w:rPr>
          <w:rFonts w:cs="Times New Roman"/>
          <w:sz w:val="16"/>
        </w:rPr>
        <w:t>.</w:t>
      </w:r>
    </w:p>
    <w:p w:rsidR="00AB585F" w:rsidRPr="002D25FF" w:rsidRDefault="00AB585F" w:rsidP="00AB585F">
      <w:pPr>
        <w:rPr>
          <w:rFonts w:cs="Times New Roman"/>
          <w:sz w:val="16"/>
        </w:rPr>
      </w:pPr>
      <w:r w:rsidRPr="002D25FF">
        <w:rPr>
          <w:rFonts w:cs="Times New Roman"/>
          <w:sz w:val="16"/>
        </w:rPr>
        <w:t>Strategic Intervention with Tactical Engagement</w:t>
      </w:r>
    </w:p>
    <w:p w:rsidR="00AB585F" w:rsidRPr="002D25FF" w:rsidRDefault="00AB585F" w:rsidP="00AB585F">
      <w:pPr>
        <w:rPr>
          <w:rStyle w:val="StyleUnderline"/>
          <w:rFonts w:cs="Times New Roman"/>
        </w:rPr>
      </w:pPr>
      <w:r w:rsidRPr="002D25FF">
        <w:rPr>
          <w:rFonts w:cs="Times New Roman"/>
          <w:sz w:val="16"/>
        </w:rPr>
        <w:t xml:space="preserve">However, </w:t>
      </w:r>
      <w:r w:rsidRPr="002D25FF">
        <w:rPr>
          <w:rStyle w:val="StyleUnderline"/>
          <w:rFonts w:cs="Times New Roman"/>
        </w:rPr>
        <w:t>a strategy that reverses the domains of Engage and Hedge may foster both geopolitical stability and peace. The United States should invert Engage and Hedge by hedging in the diplomatic realm and bolstering engagement at a mil-to-mil level.</w:t>
      </w:r>
      <w:r w:rsidRPr="002D25FF">
        <w:rPr>
          <w:rFonts w:cs="Times New Roman"/>
          <w:sz w:val="16"/>
        </w:rPr>
        <w:t xml:space="preserve"> </w:t>
      </w:r>
      <w:r w:rsidRPr="002D25FF">
        <w:rPr>
          <w:rStyle w:val="StyleUnderline"/>
          <w:rFonts w:cs="Times New Roman"/>
        </w:rPr>
        <w:t>Hedging</w:t>
      </w:r>
      <w:r w:rsidRPr="002D25FF">
        <w:rPr>
          <w:rFonts w:cs="Times New Roman"/>
          <w:sz w:val="16"/>
        </w:rPr>
        <w:t xml:space="preserve"> </w:t>
      </w:r>
      <w:r w:rsidRPr="002D25FF">
        <w:rPr>
          <w:rStyle w:val="StyleUnderline"/>
          <w:rFonts w:cs="Times New Roman"/>
        </w:rPr>
        <w:t>against Chinese belligerence means</w:t>
      </w:r>
      <w:r w:rsidRPr="002D25FF">
        <w:rPr>
          <w:rFonts w:cs="Times New Roman"/>
          <w:sz w:val="16"/>
        </w:rPr>
        <w:t xml:space="preserve"> </w:t>
      </w:r>
      <w:r w:rsidRPr="002D25FF">
        <w:rPr>
          <w:rStyle w:val="StyleUnderline"/>
          <w:rFonts w:cs="Times New Roman"/>
        </w:rPr>
        <w:t>aggressively denouncing China’s strategic moves through state-to-state diplomacy</w:t>
      </w:r>
      <w:r w:rsidRPr="002D25FF">
        <w:rPr>
          <w:rFonts w:cs="Times New Roman"/>
          <w:sz w:val="16"/>
        </w:rPr>
        <w:t xml:space="preserve">. </w:t>
      </w:r>
      <w:r w:rsidRPr="002D25FF">
        <w:rPr>
          <w:rStyle w:val="StyleUnderline"/>
          <w:rFonts w:cs="Times New Roman"/>
        </w:rPr>
        <w:t xml:space="preserve">Washington can simultaneously engage in tactical mil-to-mil exchanges that decrease tension between opposing ships and aircraft. This strategic diplomatic intervention with tactical military engagement is a two-pronged strategy to unequivocally denounce Beijing’s expansionist actions and territorial claims in the </w:t>
      </w:r>
      <w:r w:rsidRPr="002D25FF">
        <w:rPr>
          <w:rFonts w:cs="Times New Roman"/>
          <w:sz w:val="16"/>
        </w:rPr>
        <w:t xml:space="preserve">East and </w:t>
      </w:r>
      <w:r w:rsidRPr="002D25FF">
        <w:rPr>
          <w:rStyle w:val="StyleUnderline"/>
          <w:rFonts w:cs="Times New Roman"/>
        </w:rPr>
        <w:t xml:space="preserve">South China Seas, while </w:t>
      </w:r>
      <w:r w:rsidRPr="002D25FF">
        <w:rPr>
          <w:rFonts w:cs="Times New Roman"/>
          <w:sz w:val="16"/>
        </w:rPr>
        <w:t xml:space="preserve">simultaneously </w:t>
      </w:r>
      <w:r w:rsidRPr="002D25FF">
        <w:rPr>
          <w:rStyle w:val="StyleUnderline"/>
          <w:rFonts w:cs="Times New Roman"/>
        </w:rPr>
        <w:t>stepping up mil-to-mil cooperation, particularly with the PLAN.</w:t>
      </w:r>
    </w:p>
    <w:p w:rsidR="00AB585F" w:rsidRPr="002D25FF" w:rsidRDefault="00AB585F" w:rsidP="00AB585F">
      <w:pPr>
        <w:rPr>
          <w:rStyle w:val="StyleUnderline"/>
          <w:rFonts w:cs="Times New Roman"/>
        </w:rPr>
      </w:pPr>
      <w:r w:rsidRPr="002D25FF">
        <w:rPr>
          <w:rStyle w:val="StyleUnderline"/>
          <w:rFonts w:cs="Times New Roman"/>
        </w:rPr>
        <w:t>The first prong establishes geopolitical stability as Washington’s perennial strategic objective</w:t>
      </w:r>
      <w:r w:rsidRPr="002D25FF">
        <w:rPr>
          <w:rFonts w:cs="Times New Roman"/>
          <w:sz w:val="16"/>
        </w:rPr>
        <w:t xml:space="preserve"> in East Asia and reveals Beijing’s efforts to disrupt that stability. </w:t>
      </w:r>
      <w:r w:rsidRPr="002D25FF">
        <w:rPr>
          <w:rStyle w:val="StyleUnderline"/>
          <w:rFonts w:cs="Times New Roman"/>
        </w:rPr>
        <w:t>The second prong</w:t>
      </w:r>
      <w:r w:rsidRPr="002D25FF">
        <w:rPr>
          <w:rFonts w:cs="Times New Roman"/>
          <w:sz w:val="16"/>
        </w:rPr>
        <w:t xml:space="preserve"> at the tactical level </w:t>
      </w:r>
      <w:r w:rsidRPr="002D25FF">
        <w:rPr>
          <w:rStyle w:val="StyleUnderline"/>
          <w:rFonts w:cs="Times New Roman"/>
        </w:rPr>
        <w:t>allows</w:t>
      </w:r>
      <w:r w:rsidRPr="002D25FF">
        <w:rPr>
          <w:rFonts w:cs="Times New Roman"/>
          <w:sz w:val="16"/>
        </w:rPr>
        <w:t xml:space="preserve"> </w:t>
      </w:r>
      <w:r w:rsidRPr="002D25FF">
        <w:rPr>
          <w:rStyle w:val="StyleUnderline"/>
          <w:rFonts w:cs="Times New Roman"/>
        </w:rPr>
        <w:t>for mil-to-mil interactions that will help prevent air and maritime incidents, which may cause needless injury and death.</w:t>
      </w:r>
      <w:r w:rsidRPr="002D25FF">
        <w:rPr>
          <w:rFonts w:cs="Times New Roman"/>
          <w:sz w:val="16"/>
        </w:rPr>
        <w:t xml:space="preserve"> </w:t>
      </w:r>
      <w:r w:rsidRPr="002D25FF">
        <w:rPr>
          <w:rStyle w:val="StyleUnderline"/>
          <w:rFonts w:cs="Times New Roman"/>
        </w:rPr>
        <w:t xml:space="preserve">Strategic intervention with tactical engagement will </w:t>
      </w:r>
      <w:r w:rsidRPr="002D25FF">
        <w:rPr>
          <w:rFonts w:cs="Times New Roman"/>
          <w:sz w:val="16"/>
        </w:rPr>
        <w:t>not prevent armed conflict if one or both parties determine war to be the best mechanism for dispute resolution and escalation management, but</w:t>
      </w:r>
      <w:r w:rsidRPr="002D25FF">
        <w:rPr>
          <w:rStyle w:val="Emphasis"/>
          <w:rFonts w:ascii="Times New Roman" w:hAnsi="Times New Roman" w:cs="Times New Roman"/>
        </w:rPr>
        <w:t xml:space="preserve"> will decrease the likelihood of animosity, misunderstanding, and unintentional death</w:t>
      </w:r>
      <w:r w:rsidRPr="002D25FF">
        <w:rPr>
          <w:rFonts w:cs="Times New Roman"/>
          <w:sz w:val="16"/>
        </w:rPr>
        <w:t xml:space="preserve">. </w:t>
      </w:r>
      <w:r w:rsidRPr="002D25FF">
        <w:rPr>
          <w:rStyle w:val="StyleUnderline"/>
          <w:rFonts w:cs="Times New Roman"/>
        </w:rPr>
        <w:t>The goal should be to normalize mil-to-mil exchanges such that they occur separately from the tumult of U.S.-China politics.</w:t>
      </w:r>
    </w:p>
    <w:p w:rsidR="00AB585F" w:rsidRPr="002D25FF" w:rsidRDefault="00AB585F" w:rsidP="00AB585F">
      <w:pPr>
        <w:rPr>
          <w:rFonts w:cs="Times New Roman"/>
          <w:sz w:val="16"/>
        </w:rPr>
      </w:pPr>
      <w:r w:rsidRPr="002D25FF">
        <w:rPr>
          <w:rStyle w:val="Emphasis"/>
          <w:rFonts w:ascii="Times New Roman" w:hAnsi="Times New Roman" w:cs="Times New Roman"/>
        </w:rPr>
        <w:lastRenderedPageBreak/>
        <w:t>Diplomatically</w:t>
      </w:r>
      <w:r w:rsidRPr="002D25FF">
        <w:rPr>
          <w:rFonts w:cs="Times New Roman"/>
          <w:sz w:val="16"/>
        </w:rPr>
        <w:t xml:space="preserve">, </w:t>
      </w:r>
      <w:r w:rsidRPr="002D25FF">
        <w:rPr>
          <w:rStyle w:val="StyleUnderline"/>
          <w:rFonts w:cs="Times New Roman"/>
        </w:rPr>
        <w:t>Washington should hold a strategic intervention with Beijing to address China’s bad neighbor policy: The United States will never accept the Chinese strategy of rapidly expanding its maritime domain at the price of international law and the sovereignty of its neighbors</w:t>
      </w:r>
      <w:r w:rsidRPr="002D25FF">
        <w:rPr>
          <w:rFonts w:cs="Times New Roman"/>
          <w:sz w:val="16"/>
        </w:rPr>
        <w:t xml:space="preserve">. </w:t>
      </w:r>
      <w:r w:rsidRPr="002D25FF">
        <w:rPr>
          <w:rStyle w:val="StyleUnderline"/>
          <w:rFonts w:cs="Times New Roman"/>
        </w:rPr>
        <w:t>There are</w:t>
      </w:r>
      <w:r w:rsidRPr="002D25FF">
        <w:rPr>
          <w:rFonts w:cs="Times New Roman"/>
          <w:sz w:val="16"/>
        </w:rPr>
        <w:t xml:space="preserve"> </w:t>
      </w:r>
      <w:r w:rsidRPr="002D25FF">
        <w:rPr>
          <w:rStyle w:val="StyleUnderline"/>
          <w:rFonts w:cs="Times New Roman"/>
        </w:rPr>
        <w:t>already</w:t>
      </w:r>
      <w:r w:rsidRPr="002D25FF">
        <w:rPr>
          <w:rFonts w:cs="Times New Roman"/>
          <w:sz w:val="16"/>
        </w:rPr>
        <w:t xml:space="preserve"> </w:t>
      </w:r>
      <w:r w:rsidRPr="002D25FF">
        <w:rPr>
          <w:rStyle w:val="StyleUnderline"/>
          <w:rFonts w:cs="Times New Roman"/>
        </w:rPr>
        <w:t>several forums</w:t>
      </w:r>
      <w:r w:rsidRPr="002D25FF">
        <w:rPr>
          <w:rFonts w:cs="Times New Roman"/>
          <w:sz w:val="16"/>
        </w:rPr>
        <w:t xml:space="preserve"> for U.S.-China strategic discussion, among them the Strategic and Economic Dialogue, Strategic Security Dialogue, Defense Consultative Talks (DCT), Asia-Pacific Security Dialogue, and the Assistant Secretary Sub-Dialogue. </w:t>
      </w:r>
      <w:r w:rsidRPr="002D25FF">
        <w:rPr>
          <w:rStyle w:val="StyleUnderline"/>
          <w:rFonts w:cs="Times New Roman"/>
        </w:rPr>
        <w:t>Conveying U.S. concerns and intentions</w:t>
      </w:r>
      <w:r w:rsidRPr="002D25FF">
        <w:rPr>
          <w:rFonts w:cs="Times New Roman"/>
          <w:sz w:val="16"/>
        </w:rPr>
        <w:t xml:space="preserve"> </w:t>
      </w:r>
      <w:r w:rsidRPr="002D25FF">
        <w:rPr>
          <w:rStyle w:val="StyleUnderline"/>
          <w:rFonts w:cs="Times New Roman"/>
        </w:rPr>
        <w:t>in</w:t>
      </w:r>
      <w:r w:rsidRPr="002D25FF">
        <w:rPr>
          <w:rFonts w:cs="Times New Roman"/>
          <w:sz w:val="16"/>
        </w:rPr>
        <w:t xml:space="preserve"> these </w:t>
      </w:r>
      <w:r w:rsidRPr="002D25FF">
        <w:rPr>
          <w:rStyle w:val="StyleUnderline"/>
          <w:rFonts w:cs="Times New Roman"/>
        </w:rPr>
        <w:t>bilateral strategic forums</w:t>
      </w:r>
      <w:r w:rsidRPr="002D25FF">
        <w:rPr>
          <w:rFonts w:cs="Times New Roman"/>
          <w:sz w:val="16"/>
        </w:rPr>
        <w:t xml:space="preserve"> </w:t>
      </w:r>
      <w:r w:rsidRPr="002D25FF">
        <w:rPr>
          <w:rStyle w:val="StyleUnderline"/>
          <w:rFonts w:cs="Times New Roman"/>
        </w:rPr>
        <w:t>allow Beijing to save face on the international stage</w:t>
      </w:r>
      <w:r w:rsidRPr="002D25FF">
        <w:rPr>
          <w:rFonts w:cs="Times New Roman"/>
          <w:sz w:val="16"/>
        </w:rPr>
        <w:t>. However, past U.S. passivity has allowed the PRC to gain ground. The United States and China have developed joint confidence building measures (CBMs), military memoranda of understanding (MOUs), and the Code for Unplanned Encounters at Sea (CUES). Yet such progress coincides with significantly heightened tensions and a litany of Chinese actions that disrupt calm in neighboring seas. Indeed, legally non-binding CBMs, MOUs, and CUES can be counterproductive if they temporarily quell U.S. public opinion, thereby enabling China’s expansionist strategy to persist. If bilateral forums do not result in substantive, peaceful resolution, Washington should assertively employ multilateral forums such as the East Asia Summit (EAS) or United Nations to convey its strategic concerns.</w:t>
      </w:r>
    </w:p>
    <w:p w:rsidR="00AB585F" w:rsidRPr="002D25FF" w:rsidRDefault="00AB585F" w:rsidP="00AB585F">
      <w:pPr>
        <w:rPr>
          <w:rFonts w:cs="Times New Roman"/>
          <w:sz w:val="16"/>
        </w:rPr>
      </w:pPr>
      <w:r w:rsidRPr="002D25FF">
        <w:rPr>
          <w:rStyle w:val="StyleUnderline"/>
          <w:rFonts w:cs="Times New Roman"/>
        </w:rPr>
        <w:t>The goal of this strategic intervention would be to pressure Beijing to back down from its destabilizing belligerence in the East and South China Seas.</w:t>
      </w:r>
      <w:r w:rsidRPr="002D25FF">
        <w:rPr>
          <w:rFonts w:cs="Times New Roman"/>
          <w:sz w:val="16"/>
        </w:rPr>
        <w:t xml:space="preserve"> As the Department of Defense reiterates in its recent Asia-Pacific Maritime Security Strategy, the United States “takes no position on competing sovereignty claims” in territorial disputes. </w:t>
      </w:r>
      <w:r w:rsidRPr="002D25FF">
        <w:rPr>
          <w:rStyle w:val="StyleUnderline"/>
          <w:rFonts w:cs="Times New Roman"/>
        </w:rPr>
        <w:t>Washington does not need to proclaim the legal validity of each state’s territorial claim</w:t>
      </w:r>
      <w:r w:rsidRPr="002D25FF">
        <w:rPr>
          <w:rFonts w:cs="Times New Roman"/>
          <w:sz w:val="16"/>
        </w:rPr>
        <w:t xml:space="preserve">, which would earn it more enemies than friends. </w:t>
      </w:r>
      <w:r w:rsidRPr="002D25FF">
        <w:rPr>
          <w:rStyle w:val="StyleUnderline"/>
          <w:rFonts w:cs="Times New Roman"/>
        </w:rPr>
        <w:t>The United States should</w:t>
      </w:r>
      <w:r w:rsidRPr="002D25FF">
        <w:rPr>
          <w:rFonts w:cs="Times New Roman"/>
          <w:sz w:val="16"/>
        </w:rPr>
        <w:t xml:space="preserve">, however, </w:t>
      </w:r>
      <w:r w:rsidRPr="002D25FF">
        <w:rPr>
          <w:rStyle w:val="StyleUnderline"/>
          <w:rFonts w:cs="Times New Roman"/>
        </w:rPr>
        <w:t>continue to demand that all claimants resolve disputes through peaceful arbitration, never with the use of force</w:t>
      </w:r>
      <w:r w:rsidRPr="002D25FF">
        <w:rPr>
          <w:rFonts w:cs="Times New Roman"/>
          <w:sz w:val="16"/>
        </w:rPr>
        <w:t xml:space="preserve">. </w:t>
      </w:r>
      <w:r w:rsidRPr="002D25FF">
        <w:rPr>
          <w:rStyle w:val="StyleUnderline"/>
          <w:rFonts w:cs="Times New Roman"/>
        </w:rPr>
        <w:t>Attempts to militarily alter established international boundaries</w:t>
      </w:r>
      <w:r w:rsidRPr="002D25FF">
        <w:rPr>
          <w:rFonts w:cs="Times New Roman"/>
          <w:sz w:val="16"/>
        </w:rPr>
        <w:t xml:space="preserve"> in the East and South China Seas </w:t>
      </w:r>
      <w:r w:rsidRPr="002D25FF">
        <w:rPr>
          <w:rStyle w:val="StyleUnderline"/>
          <w:rFonts w:cs="Times New Roman"/>
        </w:rPr>
        <w:t>would be met with U.S. force</w:t>
      </w:r>
      <w:r w:rsidRPr="002D25FF">
        <w:rPr>
          <w:rFonts w:cs="Times New Roman"/>
          <w:sz w:val="16"/>
        </w:rPr>
        <w:t xml:space="preserve">, à la USS Lassen’s patrol near </w:t>
      </w:r>
      <w:proofErr w:type="spellStart"/>
      <w:r w:rsidRPr="002D25FF">
        <w:rPr>
          <w:rFonts w:cs="Times New Roman"/>
          <w:sz w:val="16"/>
        </w:rPr>
        <w:t>Subi</w:t>
      </w:r>
      <w:proofErr w:type="spellEnd"/>
      <w:r w:rsidRPr="002D25FF">
        <w:rPr>
          <w:rFonts w:cs="Times New Roman"/>
          <w:sz w:val="16"/>
        </w:rPr>
        <w:t xml:space="preserve"> Reef. Washington should make clear that China would face international repercussions for further militarization of international waters, to include United Nations condemnation and possible sanctions.</w:t>
      </w:r>
    </w:p>
    <w:p w:rsidR="00AB585F" w:rsidRPr="002D25FF" w:rsidRDefault="00AB585F" w:rsidP="00AB585F">
      <w:pPr>
        <w:rPr>
          <w:rFonts w:cs="Times New Roman"/>
          <w:sz w:val="16"/>
        </w:rPr>
      </w:pPr>
      <w:r w:rsidRPr="002D25FF">
        <w:rPr>
          <w:rStyle w:val="StyleUnderline"/>
          <w:rFonts w:cs="Times New Roman"/>
        </w:rPr>
        <w:t>While engaging in strategic diplomacy, Washington should simultaneously pursue a campaign for U.S-China mil-to-mil exchange as a means to let off steam in the pressure cooker that is the South China Sea.</w:t>
      </w:r>
      <w:r w:rsidRPr="002D25FF">
        <w:rPr>
          <w:rFonts w:cs="Times New Roman"/>
          <w:sz w:val="16"/>
        </w:rPr>
        <w:t xml:space="preserve">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w:t>
      </w:r>
      <w:r w:rsidRPr="002D25FF">
        <w:rPr>
          <w:rStyle w:val="StyleUnderline"/>
          <w:rFonts w:cs="Times New Roman"/>
        </w:rPr>
        <w:t>Both countries’ defense apparatuses should orchestrate a full range of meaningful exercises that show tangible cooperation between their militaries, ultimately cultivating “military trust.” These exercises could include joint training on maritime air encounters, counter-piracy,</w:t>
      </w:r>
      <w:r w:rsidRPr="002D25FF">
        <w:rPr>
          <w:rFonts w:cs="Times New Roman"/>
          <w:sz w:val="16"/>
        </w:rPr>
        <w:t xml:space="preserve"> humanitarian assistance/disaster relief (</w:t>
      </w:r>
      <w:r w:rsidRPr="002D25FF">
        <w:rPr>
          <w:rStyle w:val="StyleUnderline"/>
          <w:rFonts w:cs="Times New Roman"/>
        </w:rPr>
        <w:t>HADR</w:t>
      </w:r>
      <w:r w:rsidRPr="002D25FF">
        <w:rPr>
          <w:rFonts w:cs="Times New Roman"/>
          <w:sz w:val="16"/>
        </w:rPr>
        <w:t xml:space="preserve">), </w:t>
      </w:r>
      <w:r w:rsidRPr="002D25FF">
        <w:rPr>
          <w:rStyle w:val="StyleUnderline"/>
          <w:rFonts w:cs="Times New Roman"/>
        </w:rPr>
        <w:t>emergency evacuations</w:t>
      </w:r>
      <w:r w:rsidRPr="002D25FF">
        <w:rPr>
          <w:rFonts w:cs="Times New Roman"/>
          <w:sz w:val="16"/>
        </w:rPr>
        <w:t xml:space="preserve">, </w:t>
      </w:r>
      <w:r w:rsidRPr="002D25FF">
        <w:rPr>
          <w:rStyle w:val="StyleUnderline"/>
          <w:rFonts w:cs="Times New Roman"/>
        </w:rPr>
        <w:t>and naval escort exercises</w:t>
      </w:r>
      <w:r w:rsidRPr="002D25FF">
        <w:rPr>
          <w:rFonts w:cs="Times New Roman"/>
          <w:sz w:val="16"/>
        </w:rPr>
        <w:t xml:space="preserve">, such as those that were recently completed. </w:t>
      </w:r>
      <w:r w:rsidRPr="002D25FF">
        <w:rPr>
          <w:rStyle w:val="StyleUnderline"/>
          <w:rFonts w:cs="Times New Roman"/>
        </w:rPr>
        <w:t xml:space="preserve">In a multilateral capacity, the United States and China could go so far as to joint-host training events </w:t>
      </w:r>
      <w:r w:rsidRPr="002D25FF">
        <w:rPr>
          <w:rFonts w:cs="Times New Roman"/>
          <w:sz w:val="16"/>
        </w:rPr>
        <w:t>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w:t>
      </w:r>
    </w:p>
    <w:p w:rsidR="00AB585F" w:rsidRPr="002D25FF" w:rsidRDefault="00AB585F" w:rsidP="00AB585F">
      <w:pPr>
        <w:rPr>
          <w:rFonts w:cs="Times New Roman"/>
          <w:sz w:val="16"/>
        </w:rPr>
      </w:pPr>
      <w:r w:rsidRPr="002D25FF">
        <w:rPr>
          <w:rStyle w:val="StyleUnderline"/>
          <w:rFonts w:cs="Times New Roman"/>
        </w:rPr>
        <w:t>A new era of U.S.-China mil-to-mil exchange should imitate diplomatic meetings as regular, recurring events.</w:t>
      </w:r>
      <w:r w:rsidRPr="002D25FF">
        <w:rPr>
          <w:rFonts w:cs="Times New Roman"/>
          <w:sz w:val="16"/>
        </w:rPr>
        <w:t xml:space="preserve"> </w:t>
      </w:r>
      <w:r w:rsidRPr="002D25FF">
        <w:rPr>
          <w:rStyle w:val="StyleUnderline"/>
          <w:rFonts w:cs="Times New Roman"/>
        </w:rPr>
        <w:t>Military exchanges between the two countries are currently episodic and highly vulnerable to political and congressional cancellation</w:t>
      </w:r>
      <w:r w:rsidRPr="002D25FF">
        <w:rPr>
          <w:rFonts w:cs="Times New Roman"/>
          <w:sz w:val="16"/>
        </w:rPr>
        <w:t xml:space="preserve">. </w:t>
      </w:r>
      <w:r w:rsidRPr="002D25FF">
        <w:rPr>
          <w:rStyle w:val="StyleUnderline"/>
          <w:rFonts w:cs="Times New Roman"/>
        </w:rPr>
        <w:t>The result? The bulk of military unit “exchanges” between the two navies consist of adversarial shadowing of warships and unsafe military air interceptions –</w:t>
      </w:r>
      <w:r w:rsidRPr="002D25FF">
        <w:rPr>
          <w:rFonts w:cs="Times New Roman"/>
          <w:sz w:val="16"/>
        </w:rPr>
        <w:t xml:space="preserve">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w:t>
      </w:r>
    </w:p>
    <w:p w:rsidR="00AB585F" w:rsidRPr="005E7A02" w:rsidRDefault="00AB585F" w:rsidP="00AB585F">
      <w:pPr>
        <w:rPr>
          <w:rFonts w:cs="Times New Roman"/>
          <w:sz w:val="16"/>
        </w:rPr>
      </w:pPr>
      <w:r w:rsidRPr="002D25FF">
        <w:rPr>
          <w:rFonts w:cs="Times New Roman"/>
          <w:sz w:val="16"/>
        </w:rPr>
        <w:t xml:space="preserve">Washington put on its largest dog-and-pony show for Chinese President Xi Jinping’s official state visit. But </w:t>
      </w:r>
      <w:r w:rsidRPr="002D25FF">
        <w:rPr>
          <w:rStyle w:val="StyleUnderline"/>
          <w:rFonts w:cs="Times New Roman"/>
        </w:rPr>
        <w:t>formalities cannot take the place of substantive discussions of Beijing’s provocations in the East and South China Seas and the need to mitigate PLAN belligerence</w:t>
      </w:r>
      <w:r w:rsidRPr="002D25FF">
        <w:rPr>
          <w:rFonts w:cs="Times New Roman"/>
          <w:sz w:val="16"/>
        </w:rPr>
        <w:t xml:space="preserve">. </w:t>
      </w:r>
      <w:r w:rsidRPr="002D25FF">
        <w:rPr>
          <w:rStyle w:val="StyleUnderline"/>
          <w:rFonts w:cs="Times New Roman"/>
        </w:rPr>
        <w:t>Washington should explicitly stress that the scope of China’s aggressive claims and island construction</w:t>
      </w:r>
      <w:r w:rsidRPr="002D25FF">
        <w:rPr>
          <w:rFonts w:cs="Times New Roman"/>
          <w:sz w:val="16"/>
        </w:rPr>
        <w:t xml:space="preserve"> in international waters </w:t>
      </w:r>
      <w:r w:rsidRPr="002D25FF">
        <w:rPr>
          <w:rStyle w:val="StyleUnderline"/>
          <w:rFonts w:cs="Times New Roman"/>
        </w:rPr>
        <w:t>is unacceptable, while</w:t>
      </w:r>
      <w:r w:rsidRPr="002D25FF">
        <w:rPr>
          <w:rFonts w:cs="Times New Roman"/>
          <w:sz w:val="16"/>
        </w:rPr>
        <w:t xml:space="preserve"> simultaneously </w:t>
      </w:r>
      <w:r w:rsidRPr="002D25FF">
        <w:rPr>
          <w:rStyle w:val="StyleUnderline"/>
          <w:rFonts w:cs="Times New Roman"/>
        </w:rPr>
        <w:t>opening channels for increased communications and understanding between armed forces</w:t>
      </w:r>
      <w:r w:rsidRPr="002D25FF">
        <w:rPr>
          <w:rFonts w:cs="Times New Roman"/>
          <w:sz w:val="16"/>
        </w:rPr>
        <w:t xml:space="preserve">. From senior military officers to deck-plate sailors, </w:t>
      </w:r>
      <w:r w:rsidRPr="002D25FF">
        <w:rPr>
          <w:rStyle w:val="StyleUnderline"/>
          <w:rFonts w:cs="Times New Roman"/>
        </w:rPr>
        <w:t>all should have the opportunity to stop and meet their counterparts in substantive joint training</w:t>
      </w:r>
      <w:r w:rsidRPr="002D25FF">
        <w:rPr>
          <w:rFonts w:cs="Times New Roman"/>
          <w:sz w:val="16"/>
        </w:rPr>
        <w:t xml:space="preserve">. To learn to live with one another in peace, </w:t>
      </w:r>
      <w:r w:rsidRPr="002D25FF">
        <w:rPr>
          <w:rStyle w:val="StyleUnderline"/>
          <w:rFonts w:cs="Times New Roman"/>
        </w:rPr>
        <w:t>U.S.-China military exchange must be deeper than adversarial interactions or superficial gestures, lest silence between the two militaries increase both tension and the possibility of needless death.</w:t>
      </w:r>
      <w:r w:rsidRPr="002D25FF">
        <w:rPr>
          <w:rFonts w:cs="Times New Roman"/>
          <w:sz w:val="16"/>
        </w:rPr>
        <w:t xml:space="preserve"> As poet Henry Wadsworth Longfellow concludes that famous verse on ships that pass in the night: “So on the ocean of life, we pass and speak one another, only a look and a voice, then darkness again and a silence…”</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Default="00AB585F" w:rsidP="00AB585F">
      <w:pPr>
        <w:pStyle w:val="Heading2"/>
        <w:rPr>
          <w:rFonts w:cs="Times New Roman"/>
        </w:rPr>
      </w:pPr>
      <w:r w:rsidRPr="005E7A02">
        <w:rPr>
          <w:rFonts w:cs="Times New Roman"/>
        </w:rPr>
        <w:lastRenderedPageBreak/>
        <w:t>Inherency</w:t>
      </w:r>
    </w:p>
    <w:p w:rsidR="002D25FF" w:rsidRDefault="002D25FF" w:rsidP="002D25FF"/>
    <w:p w:rsidR="002D25FF" w:rsidRDefault="002D25FF" w:rsidP="002D25FF">
      <w:pPr>
        <w:pStyle w:val="Heading3"/>
      </w:pPr>
      <w:r>
        <w:lastRenderedPageBreak/>
        <w:t>Status Quo Fails</w:t>
      </w:r>
    </w:p>
    <w:p w:rsidR="002D25FF" w:rsidRDefault="002D25FF" w:rsidP="002D25FF"/>
    <w:p w:rsidR="002D25FF" w:rsidRPr="005E7A02" w:rsidRDefault="002D25FF" w:rsidP="002D25FF">
      <w:pPr>
        <w:rPr>
          <w:rFonts w:cs="Times New Roman"/>
        </w:rPr>
      </w:pPr>
    </w:p>
    <w:p w:rsidR="002D25FF" w:rsidRPr="005E7A02" w:rsidRDefault="002D25FF" w:rsidP="002D25FF">
      <w:pPr>
        <w:pStyle w:val="Heading4"/>
        <w:rPr>
          <w:rFonts w:cs="Times New Roman"/>
        </w:rPr>
      </w:pPr>
      <w:r w:rsidRPr="005E7A02">
        <w:rPr>
          <w:rFonts w:cs="Times New Roman"/>
        </w:rPr>
        <w:t>US isn’t deterring or assuring now – China will continue to expand</w:t>
      </w:r>
    </w:p>
    <w:p w:rsidR="002D25FF" w:rsidRPr="005E7A02" w:rsidRDefault="002D25FF" w:rsidP="002D25FF">
      <w:pPr>
        <w:rPr>
          <w:rFonts w:cs="Times New Roman"/>
        </w:rPr>
      </w:pPr>
      <w:proofErr w:type="spellStart"/>
      <w:r w:rsidRPr="005E7A02">
        <w:rPr>
          <w:rStyle w:val="Style13ptBold"/>
          <w:rFonts w:cs="Times New Roman"/>
        </w:rPr>
        <w:t>Frasure</w:t>
      </w:r>
      <w:proofErr w:type="spellEnd"/>
      <w:r w:rsidRPr="005E7A02">
        <w:rPr>
          <w:rStyle w:val="Style13ptBold"/>
          <w:rFonts w:cs="Times New Roman"/>
        </w:rPr>
        <w:t xml:space="preserve"> 5 – 3 – 16 - Professor of Government at Connecticut College</w:t>
      </w:r>
      <w:r w:rsidRPr="005E7A02">
        <w:rPr>
          <w:rFonts w:cs="Times New Roman"/>
        </w:rPr>
        <w:t xml:space="preserve"> [William G. </w:t>
      </w:r>
      <w:proofErr w:type="spellStart"/>
      <w:r w:rsidRPr="005E7A02">
        <w:rPr>
          <w:rFonts w:cs="Times New Roman"/>
        </w:rPr>
        <w:t>Frasure</w:t>
      </w:r>
      <w:proofErr w:type="spellEnd"/>
      <w:r w:rsidRPr="005E7A02">
        <w:rPr>
          <w:rFonts w:cs="Times New Roman"/>
        </w:rPr>
        <w:t xml:space="preserve">, U.S. Credibility in the South China Sea, </w:t>
      </w:r>
      <w:hyperlink r:id="rId9" w:history="1">
        <w:r w:rsidRPr="005E7A02">
          <w:rPr>
            <w:rStyle w:val="Hyperlink"/>
            <w:rFonts w:cs="Times New Roman"/>
          </w:rPr>
          <w:t>http://thediplomat.com/2016/05/u-s-credibility-in-the-south-china-sea/</w:t>
        </w:r>
      </w:hyperlink>
      <w:r w:rsidRPr="005E7A02">
        <w:rPr>
          <w:rFonts w:cs="Times New Roman"/>
        </w:rPr>
        <w:t xml:space="preserve">] </w:t>
      </w:r>
      <w:proofErr w:type="spellStart"/>
      <w:r w:rsidRPr="005E7A02">
        <w:rPr>
          <w:rFonts w:cs="Times New Roman"/>
        </w:rPr>
        <w:t>doa</w:t>
      </w:r>
      <w:proofErr w:type="spellEnd"/>
      <w:r w:rsidRPr="005E7A02">
        <w:rPr>
          <w:rFonts w:cs="Times New Roman"/>
        </w:rPr>
        <w:t>: 5-5-16</w:t>
      </w:r>
    </w:p>
    <w:p w:rsidR="002D25FF" w:rsidRPr="005E7A02" w:rsidRDefault="002D25FF" w:rsidP="002D25FF">
      <w:pPr>
        <w:rPr>
          <w:rFonts w:cs="Times New Roman"/>
        </w:rPr>
      </w:pPr>
    </w:p>
    <w:p w:rsidR="002D25FF" w:rsidRPr="005E7A02" w:rsidRDefault="002D25FF" w:rsidP="002D25FF">
      <w:pPr>
        <w:rPr>
          <w:rFonts w:cs="Times New Roman"/>
          <w:sz w:val="16"/>
        </w:rPr>
      </w:pPr>
      <w:r w:rsidRPr="005E7A02">
        <w:rPr>
          <w:rStyle w:val="StyleUnderline"/>
          <w:rFonts w:cs="Times New Roman"/>
        </w:rPr>
        <w:t>China continues to militarize the South China Sea</w:t>
      </w:r>
      <w:r w:rsidRPr="005E7A02">
        <w:rPr>
          <w:rFonts w:cs="Times New Roman"/>
          <w:sz w:val="16"/>
        </w:rPr>
        <w:t xml:space="preserve">, with the manifest intention of making its claim of sovereignty thereto impossible to challenge. China has made clear that it does not plan to accept a likely unfavorable decision, forthcoming in a month or so, by the Permanent Court of Arbitration in The Hague. Moreover, </w:t>
      </w:r>
      <w:r w:rsidRPr="005E7A02">
        <w:rPr>
          <w:rStyle w:val="StyleUnderline"/>
          <w:rFonts w:cs="Times New Roman"/>
        </w:rPr>
        <w:t>China has</w:t>
      </w:r>
      <w:r w:rsidRPr="005E7A02">
        <w:rPr>
          <w:rFonts w:cs="Times New Roman"/>
          <w:sz w:val="16"/>
        </w:rPr>
        <w:t xml:space="preserve"> so far </w:t>
      </w:r>
      <w:r w:rsidRPr="005E7A02">
        <w:rPr>
          <w:rStyle w:val="StyleUnderline"/>
          <w:rFonts w:cs="Times New Roman"/>
        </w:rPr>
        <w:t>refused to discuss</w:t>
      </w:r>
      <w:r w:rsidRPr="005E7A02">
        <w:rPr>
          <w:rFonts w:cs="Times New Roman"/>
          <w:sz w:val="16"/>
        </w:rPr>
        <w:t xml:space="preserve"> any sort of </w:t>
      </w:r>
      <w:r w:rsidRPr="005E7A02">
        <w:rPr>
          <w:rStyle w:val="StyleUnderline"/>
          <w:rFonts w:cs="Times New Roman"/>
        </w:rPr>
        <w:t>multilateral negotiations over the</w:t>
      </w:r>
      <w:r w:rsidRPr="005E7A02">
        <w:rPr>
          <w:rFonts w:cs="Times New Roman"/>
          <w:sz w:val="16"/>
        </w:rPr>
        <w:t xml:space="preserve"> many overlapping, conflicting </w:t>
      </w:r>
      <w:r w:rsidRPr="005E7A02">
        <w:rPr>
          <w:rStyle w:val="StyleUnderline"/>
          <w:rFonts w:cs="Times New Roman"/>
        </w:rPr>
        <w:t>territorial claims.</w:t>
      </w:r>
    </w:p>
    <w:p w:rsidR="002D25FF" w:rsidRPr="005E7A02" w:rsidRDefault="002D25FF" w:rsidP="002D25FF">
      <w:pPr>
        <w:rPr>
          <w:rFonts w:cs="Times New Roman"/>
          <w:sz w:val="16"/>
        </w:rPr>
      </w:pPr>
      <w:r w:rsidRPr="005E7A02">
        <w:rPr>
          <w:rFonts w:cs="Times New Roman"/>
          <w:sz w:val="16"/>
        </w:rPr>
        <w:t xml:space="preserve">Nations who contest China’s claims as violations of their own sovereignty are left having to figure out how to confront China’s increasingly threatening military posture in the South China Sea. Must the Philippines, Vietnam, and other contestants either accede to Chinese sovereignty over the Sea or fight to defend their interests? If, indeed, those are the only options, then the choice seems clear. </w:t>
      </w:r>
      <w:r w:rsidRPr="005E7A02">
        <w:rPr>
          <w:rStyle w:val="StyleUnderline"/>
          <w:rFonts w:cs="Times New Roman"/>
        </w:rPr>
        <w:t>None of the contesting countries can overcome China’s military might, and</w:t>
      </w:r>
      <w:r w:rsidRPr="005E7A02">
        <w:rPr>
          <w:rFonts w:cs="Times New Roman"/>
          <w:sz w:val="16"/>
        </w:rPr>
        <w:t xml:space="preserve"> they </w:t>
      </w:r>
      <w:r w:rsidRPr="005E7A02">
        <w:rPr>
          <w:rStyle w:val="StyleUnderline"/>
          <w:rFonts w:cs="Times New Roman"/>
        </w:rPr>
        <w:t>must</w:t>
      </w:r>
      <w:r w:rsidRPr="005E7A02">
        <w:rPr>
          <w:rFonts w:cs="Times New Roman"/>
          <w:sz w:val="16"/>
        </w:rPr>
        <w:t xml:space="preserve"> eventually </w:t>
      </w:r>
      <w:r w:rsidRPr="005E7A02">
        <w:rPr>
          <w:rStyle w:val="StyleUnderline"/>
          <w:rFonts w:cs="Times New Roman"/>
        </w:rPr>
        <w:t>concede the South China Sea to China and hope for the best</w:t>
      </w:r>
      <w:r w:rsidRPr="005E7A02">
        <w:rPr>
          <w:rFonts w:cs="Times New Roman"/>
          <w:sz w:val="16"/>
        </w:rPr>
        <w:t xml:space="preserve">. Rather steadily, however, </w:t>
      </w:r>
      <w:r w:rsidRPr="005E7A02">
        <w:rPr>
          <w:rStyle w:val="StyleUnderline"/>
          <w:rFonts w:cs="Times New Roman"/>
        </w:rPr>
        <w:t xml:space="preserve">Vietnam and the Philippines have moved </w:t>
      </w:r>
      <w:r w:rsidRPr="005E7A02">
        <w:rPr>
          <w:rFonts w:cs="Times New Roman"/>
          <w:sz w:val="16"/>
        </w:rPr>
        <w:t xml:space="preserve">beyond that simple choice </w:t>
      </w:r>
      <w:r w:rsidRPr="005E7A02">
        <w:rPr>
          <w:rStyle w:val="StyleUnderline"/>
          <w:rFonts w:cs="Times New Roman"/>
        </w:rPr>
        <w:t xml:space="preserve">to </w:t>
      </w:r>
      <w:r w:rsidRPr="005E7A02">
        <w:rPr>
          <w:rFonts w:cs="Times New Roman"/>
          <w:sz w:val="16"/>
        </w:rPr>
        <w:t xml:space="preserve">another option of greater global significance: </w:t>
      </w:r>
      <w:r w:rsidRPr="005E7A02">
        <w:rPr>
          <w:rStyle w:val="StyleUnderline"/>
          <w:rFonts w:cs="Times New Roman"/>
        </w:rPr>
        <w:t>strengthening military ties with the U</w:t>
      </w:r>
      <w:r w:rsidRPr="005E7A02">
        <w:rPr>
          <w:rFonts w:cs="Times New Roman"/>
          <w:sz w:val="16"/>
        </w:rPr>
        <w:t xml:space="preserve">nited </w:t>
      </w:r>
      <w:r w:rsidRPr="005E7A02">
        <w:rPr>
          <w:rStyle w:val="StyleUnderline"/>
          <w:rFonts w:cs="Times New Roman"/>
        </w:rPr>
        <w:t>S</w:t>
      </w:r>
      <w:r w:rsidRPr="005E7A02">
        <w:rPr>
          <w:rFonts w:cs="Times New Roman"/>
          <w:sz w:val="16"/>
        </w:rPr>
        <w:t>tates.</w:t>
      </w:r>
    </w:p>
    <w:p w:rsidR="002D25FF" w:rsidRPr="005E7A02" w:rsidRDefault="002D25FF" w:rsidP="002D25FF">
      <w:pPr>
        <w:rPr>
          <w:rFonts w:cs="Times New Roman"/>
          <w:sz w:val="16"/>
        </w:rPr>
      </w:pPr>
      <w:r w:rsidRPr="005E7A02">
        <w:rPr>
          <w:rFonts w:cs="Times New Roman"/>
          <w:sz w:val="16"/>
        </w:rPr>
        <w:t xml:space="preserve">By drawing closer to the U.S., China’s Southeast Asian adversaries seek to acquire some degree of balance in the region, so as to dissuade China from brazen invocations of military might to enforce its sweeping claims. Which is to say, </w:t>
      </w:r>
      <w:r w:rsidRPr="005E7A02">
        <w:rPr>
          <w:rStyle w:val="StyleUnderline"/>
          <w:rFonts w:cs="Times New Roman"/>
        </w:rPr>
        <w:t>they hope a more visible, active American military presence will deter China</w:t>
      </w:r>
      <w:r w:rsidRPr="005E7A02">
        <w:rPr>
          <w:rFonts w:cs="Times New Roman"/>
          <w:sz w:val="16"/>
        </w:rPr>
        <w:t xml:space="preserve">. There is no doubt that the United States has, for the time being, adequate military resources to more than balance anything China can put into the South China Sea. </w:t>
      </w:r>
      <w:r w:rsidRPr="005E7A02">
        <w:rPr>
          <w:rStyle w:val="StyleUnderline"/>
          <w:rFonts w:cs="Times New Roman"/>
        </w:rPr>
        <w:t>But</w:t>
      </w:r>
      <w:r w:rsidRPr="005E7A02">
        <w:rPr>
          <w:rFonts w:cs="Times New Roman"/>
          <w:sz w:val="16"/>
        </w:rPr>
        <w:t xml:space="preserve">, as aficionados of the Cold War will recall, </w:t>
      </w:r>
      <w:r w:rsidRPr="005E7A02">
        <w:rPr>
          <w:rStyle w:val="StyleUnderline"/>
          <w:rFonts w:cs="Times New Roman"/>
        </w:rPr>
        <w:t>a fundamental component of deterrence is credibility.</w:t>
      </w:r>
      <w:r w:rsidRPr="005E7A02">
        <w:rPr>
          <w:rFonts w:cs="Times New Roman"/>
          <w:sz w:val="16"/>
        </w:rPr>
        <w:t xml:space="preserve"> </w:t>
      </w:r>
      <w:r w:rsidRPr="005E7A02">
        <w:rPr>
          <w:rStyle w:val="StyleUnderline"/>
          <w:rFonts w:cs="Times New Roman"/>
        </w:rPr>
        <w:t>It is one thing to possess assets, it is another to convince an adversary of your willingness to use them</w:t>
      </w:r>
      <w:r w:rsidRPr="005E7A02">
        <w:rPr>
          <w:rFonts w:cs="Times New Roman"/>
          <w:sz w:val="16"/>
        </w:rPr>
        <w:t xml:space="preserve">, and another still to convince friends of your willingness to use them on their behalf. </w:t>
      </w:r>
      <w:r w:rsidRPr="005E7A02">
        <w:rPr>
          <w:rStyle w:val="StyleUnderline"/>
          <w:rFonts w:cs="Times New Roman"/>
        </w:rPr>
        <w:t>A further step requires that your friend believes that your adversary is intimidated</w:t>
      </w:r>
      <w:r w:rsidRPr="005E7A02">
        <w:rPr>
          <w:rFonts w:cs="Times New Roman"/>
          <w:sz w:val="16"/>
        </w:rPr>
        <w:t xml:space="preserve"> by your posture. </w:t>
      </w:r>
      <w:r w:rsidRPr="005E7A02">
        <w:rPr>
          <w:rStyle w:val="StyleUnderline"/>
          <w:rFonts w:cs="Times New Roman"/>
        </w:rPr>
        <w:t>It is this last element that seems to be at play in the South China Sea</w:t>
      </w:r>
      <w:r w:rsidRPr="005E7A02">
        <w:rPr>
          <w:rFonts w:cs="Times New Roman"/>
          <w:sz w:val="16"/>
        </w:rPr>
        <w:t xml:space="preserve">. </w:t>
      </w:r>
      <w:r w:rsidRPr="005E7A02">
        <w:rPr>
          <w:rStyle w:val="StyleUnderline"/>
          <w:rFonts w:cs="Times New Roman"/>
        </w:rPr>
        <w:t>The United States seeks to assure</w:t>
      </w:r>
      <w:r w:rsidRPr="005E7A02">
        <w:rPr>
          <w:rFonts w:cs="Times New Roman"/>
          <w:sz w:val="16"/>
        </w:rPr>
        <w:t xml:space="preserve"> the Philippines and Vietnam, perhaps others, that China will be sufficiently intimidated by growing U.S. involvement to move toward more reasonable, more accommodating policies, and accept the need to resolve the conflict through serious multilateral negotiation. </w:t>
      </w:r>
      <w:r w:rsidRPr="005E7A02">
        <w:rPr>
          <w:rStyle w:val="StyleUnderline"/>
          <w:rFonts w:cs="Times New Roman"/>
        </w:rPr>
        <w:t>There is little to indicate that the approach is working</w:t>
      </w:r>
      <w:r w:rsidRPr="005E7A02">
        <w:rPr>
          <w:rFonts w:cs="Times New Roman"/>
          <w:sz w:val="16"/>
        </w:rPr>
        <w:t>.</w:t>
      </w:r>
    </w:p>
    <w:p w:rsidR="002D25FF" w:rsidRPr="005E7A02" w:rsidRDefault="002D25FF" w:rsidP="002D25FF">
      <w:pPr>
        <w:rPr>
          <w:rFonts w:cs="Times New Roman"/>
          <w:sz w:val="16"/>
        </w:rPr>
      </w:pPr>
      <w:r w:rsidRPr="005E7A02">
        <w:rPr>
          <w:rStyle w:val="StyleUnderline"/>
          <w:rFonts w:cs="Times New Roman"/>
        </w:rPr>
        <w:t xml:space="preserve">The steady course of events </w:t>
      </w:r>
      <w:r w:rsidRPr="005E7A02">
        <w:rPr>
          <w:rFonts w:cs="Times New Roman"/>
          <w:sz w:val="16"/>
        </w:rPr>
        <w:t xml:space="preserve">in the South China Sea – China’s construction of artificial islands, introduction of surface-to-air missiles, landing strips, fighter jets, advanced radar, encouragement of provocative intrusions by fishing fleets and oil rigs – </w:t>
      </w:r>
      <w:r w:rsidRPr="005E7A02">
        <w:rPr>
          <w:rStyle w:val="StyleUnderline"/>
          <w:rFonts w:cs="Times New Roman"/>
        </w:rPr>
        <w:t>indicates China’s emerging confidence that major gains in the establishment of virtual sovereignty within its nine-dash line can be had by patiently undertaking a series of many very small steps</w:t>
      </w:r>
      <w:r w:rsidRPr="005E7A02">
        <w:rPr>
          <w:rFonts w:cs="Times New Roman"/>
          <w:sz w:val="16"/>
        </w:rPr>
        <w:t>. China flaunts its belief that no such steps will be obstructed or interfered with by the U.S. It is hard to imagine that one more dock or airstrip or even one more SAM battery would elicit a military confrontation by the U.S. Nor is it likely that China will unambiguously attack an American ship or plane, or commit any clear act of war against the U.S.  China, then, can just keep on piling sand.</w:t>
      </w:r>
    </w:p>
    <w:p w:rsidR="002D25FF" w:rsidRPr="005E7A02" w:rsidRDefault="002D25FF" w:rsidP="002D25FF">
      <w:pPr>
        <w:rPr>
          <w:rFonts w:cs="Times New Roman"/>
          <w:sz w:val="16"/>
          <w:szCs w:val="16"/>
        </w:rPr>
      </w:pPr>
      <w:r w:rsidRPr="005E7A02">
        <w:rPr>
          <w:rFonts w:cs="Times New Roman"/>
          <w:sz w:val="16"/>
          <w:szCs w:val="16"/>
        </w:rPr>
        <w:t>A more pertinent issue with respect to credibility, is how the U.S. would react to a military engagement between China and an aggrieved Southeast Asian nation. Under a Mutual Defense Treaty, made sixty-five years ago and ceremonially reaffirmed in 2011, the United States has some responsibility to side with the Philippines in the event of a Chinese attack. The extent of that responsibility, however, is not spelled out beyond acting “to meet the common danger in accordance with its constitutional processes” and referring the matter to the U.N Security Council. Moreover, it is not at all clear – indeed, it is doubtful – that the treaty requires the United States to resist Chinese encroachments on contested reefs and shoals. Toward Vietnam, the U.S. has no formal obligations at all. The U.S., in short, has plenty of latitude in deciding how to respond to actual military conflict between China and either or both of its most prominent adversaries in the South China Sea.</w:t>
      </w:r>
    </w:p>
    <w:p w:rsidR="002D25FF" w:rsidRPr="005E7A02" w:rsidRDefault="002D25FF" w:rsidP="002D25FF">
      <w:pPr>
        <w:rPr>
          <w:rFonts w:cs="Times New Roman"/>
          <w:sz w:val="16"/>
        </w:rPr>
      </w:pPr>
      <w:r w:rsidRPr="005E7A02">
        <w:rPr>
          <w:rStyle w:val="StyleUnderline"/>
          <w:rFonts w:cs="Times New Roman"/>
        </w:rPr>
        <w:t xml:space="preserve">As China continues to strengthen its military capabilities </w:t>
      </w:r>
      <w:r w:rsidRPr="005E7A02">
        <w:rPr>
          <w:rFonts w:cs="Times New Roman"/>
          <w:sz w:val="16"/>
        </w:rPr>
        <w:t xml:space="preserve">in the maritime region, </w:t>
      </w:r>
      <w:r w:rsidRPr="005E7A02">
        <w:rPr>
          <w:rStyle w:val="StyleUnderline"/>
          <w:rFonts w:cs="Times New Roman"/>
        </w:rPr>
        <w:t>it appears increasingly confident that the U.S. will not present any physical obstacle</w:t>
      </w:r>
      <w:r w:rsidRPr="005E7A02">
        <w:rPr>
          <w:rFonts w:cs="Times New Roman"/>
          <w:sz w:val="16"/>
        </w:rPr>
        <w:t xml:space="preserve"> to its ambitions. Chinese media emphasize the theme of supposed U.S. weakness, derisively portraying the recent Russian fly-by of an American guided-missile destroyer in the Baltic Sea, for example, as a humiliation.</w:t>
      </w:r>
    </w:p>
    <w:p w:rsidR="002D25FF" w:rsidRPr="005E7A02" w:rsidRDefault="002D25FF" w:rsidP="002D25FF">
      <w:pPr>
        <w:rPr>
          <w:rFonts w:cs="Times New Roman"/>
          <w:sz w:val="16"/>
          <w:szCs w:val="16"/>
        </w:rPr>
      </w:pPr>
      <w:r w:rsidRPr="005E7A02">
        <w:rPr>
          <w:rFonts w:cs="Times New Roman"/>
          <w:sz w:val="16"/>
          <w:szCs w:val="16"/>
        </w:rPr>
        <w:t>American activities in the South China Sea have not been conducted so as to support Philippine or Vietnamese territorial claims, but to assert a generalized principle of freedom of the seas. Any action to assert or defend their territorial claims will be left, evidently, to the claimants themselves. Any such action taken by a claimant alone would surely be repulsed by China, easily and quickly. Therefore, no such action is likely to occur without concrete prior assurance of American military support. There is no reason to assume that such assurance would ever be forthcoming.</w:t>
      </w:r>
    </w:p>
    <w:p w:rsidR="002D25FF" w:rsidRPr="005E7A02" w:rsidRDefault="002D25FF" w:rsidP="002D25FF">
      <w:pPr>
        <w:rPr>
          <w:rFonts w:cs="Times New Roman"/>
          <w:sz w:val="16"/>
        </w:rPr>
      </w:pPr>
      <w:r w:rsidRPr="005E7A02">
        <w:rPr>
          <w:rFonts w:cs="Times New Roman"/>
          <w:sz w:val="16"/>
        </w:rPr>
        <w:t xml:space="preserve">If they are paying attention to domestic politics in the United States, China and the rival South China Sea claimants must be aware of how problematic it would be for an American administration to rouse public support for a military confrontation with China over obscure bits of rock and sand in a corner of the world that, to most Americans, is quite remote. At present, polls showing what Americans are concerned about do not even mention the South China Sea conflict. Occasional polls register only some low-to-mid-range concern about “China,” mostly about trade. Importantly, </w:t>
      </w:r>
      <w:r w:rsidRPr="005E7A02">
        <w:rPr>
          <w:rStyle w:val="StyleUnderline"/>
          <w:rFonts w:cs="Times New Roman"/>
        </w:rPr>
        <w:t xml:space="preserve">no effort is being made by the present administration to prepare the public for trouble in the </w:t>
      </w:r>
      <w:r w:rsidRPr="005E7A02">
        <w:rPr>
          <w:rStyle w:val="StyleUnderline"/>
          <w:rFonts w:cs="Times New Roman"/>
        </w:rPr>
        <w:lastRenderedPageBreak/>
        <w:t>South China Sea, nor is there any indication that any successor to this administration will do so.</w:t>
      </w:r>
      <w:r w:rsidRPr="005E7A02">
        <w:rPr>
          <w:rFonts w:cs="Times New Roman"/>
          <w:sz w:val="16"/>
        </w:rPr>
        <w:t xml:space="preserve"> The </w:t>
      </w:r>
      <w:proofErr w:type="spellStart"/>
      <w:r w:rsidRPr="005E7A02">
        <w:rPr>
          <w:rFonts w:cs="Times New Roman"/>
          <w:sz w:val="16"/>
        </w:rPr>
        <w:t>Paracels</w:t>
      </w:r>
      <w:proofErr w:type="spellEnd"/>
      <w:r w:rsidRPr="005E7A02">
        <w:rPr>
          <w:rFonts w:cs="Times New Roman"/>
          <w:sz w:val="16"/>
        </w:rPr>
        <w:t xml:space="preserve"> and </w:t>
      </w:r>
      <w:proofErr w:type="spellStart"/>
      <w:r w:rsidRPr="005E7A02">
        <w:rPr>
          <w:rFonts w:cs="Times New Roman"/>
          <w:sz w:val="16"/>
        </w:rPr>
        <w:t>Spratleys</w:t>
      </w:r>
      <w:proofErr w:type="spellEnd"/>
      <w:r w:rsidRPr="005E7A02">
        <w:rPr>
          <w:rFonts w:cs="Times New Roman"/>
          <w:sz w:val="16"/>
        </w:rPr>
        <w:t xml:space="preserve"> are not even a vague shadow of Quemoy and Matsu in the realm of U.S. presidential politics.</w:t>
      </w:r>
    </w:p>
    <w:p w:rsidR="002D25FF" w:rsidRPr="005E7A02" w:rsidRDefault="002D25FF" w:rsidP="002D25FF">
      <w:pPr>
        <w:rPr>
          <w:rFonts w:cs="Times New Roman"/>
          <w:sz w:val="16"/>
        </w:rPr>
      </w:pPr>
      <w:r w:rsidRPr="005E7A02">
        <w:rPr>
          <w:rFonts w:cs="Times New Roman"/>
          <w:sz w:val="16"/>
        </w:rPr>
        <w:t xml:space="preserve">The persistent increase in </w:t>
      </w:r>
      <w:r w:rsidRPr="005E7A02">
        <w:rPr>
          <w:rStyle w:val="StyleUnderline"/>
          <w:rFonts w:cs="Times New Roman"/>
        </w:rPr>
        <w:t>China’s</w:t>
      </w:r>
      <w:r w:rsidRPr="005E7A02">
        <w:rPr>
          <w:rFonts w:cs="Times New Roman"/>
          <w:sz w:val="16"/>
        </w:rPr>
        <w:t xml:space="preserve"> intimidating </w:t>
      </w:r>
      <w:r w:rsidRPr="005E7A02">
        <w:rPr>
          <w:rStyle w:val="StyleUnderline"/>
          <w:rFonts w:cs="Times New Roman"/>
        </w:rPr>
        <w:t>presence</w:t>
      </w:r>
      <w:r w:rsidRPr="005E7A02">
        <w:rPr>
          <w:rFonts w:cs="Times New Roman"/>
          <w:sz w:val="16"/>
        </w:rPr>
        <w:t xml:space="preserve"> in the South China Sea </w:t>
      </w:r>
      <w:r w:rsidRPr="005E7A02">
        <w:rPr>
          <w:rStyle w:val="StyleUnderline"/>
          <w:rFonts w:cs="Times New Roman"/>
        </w:rPr>
        <w:t>has the effect</w:t>
      </w:r>
      <w:r w:rsidRPr="005E7A02">
        <w:rPr>
          <w:rFonts w:cs="Times New Roman"/>
          <w:sz w:val="16"/>
        </w:rPr>
        <w:t>, intended or not</w:t>
      </w:r>
      <w:r w:rsidRPr="005E7A02">
        <w:rPr>
          <w:rStyle w:val="StyleUnderline"/>
          <w:rFonts w:cs="Times New Roman"/>
        </w:rPr>
        <w:t>, of raising doubts about America’s course there. The appearance grows that the U.S. may</w:t>
      </w:r>
      <w:r w:rsidRPr="005E7A02">
        <w:rPr>
          <w:rFonts w:cs="Times New Roman"/>
          <w:sz w:val="16"/>
        </w:rPr>
        <w:t xml:space="preserve">, for a while, </w:t>
      </w:r>
      <w:r w:rsidRPr="005E7A02">
        <w:rPr>
          <w:rStyle w:val="StyleUnderline"/>
          <w:rFonts w:cs="Times New Roman"/>
        </w:rPr>
        <w:t>offer encouragement</w:t>
      </w:r>
      <w:r w:rsidRPr="005E7A02">
        <w:rPr>
          <w:rFonts w:cs="Times New Roman"/>
          <w:sz w:val="16"/>
        </w:rPr>
        <w:t xml:space="preserve"> to its allies, actual and would-be, </w:t>
      </w:r>
      <w:r w:rsidRPr="005E7A02">
        <w:rPr>
          <w:rStyle w:val="StyleUnderline"/>
          <w:rFonts w:cs="Times New Roman"/>
        </w:rPr>
        <w:t>but can do little or nothing to actually prevent China’s military dominance</w:t>
      </w:r>
      <w:r w:rsidRPr="005E7A02">
        <w:rPr>
          <w:rFonts w:cs="Times New Roman"/>
          <w:sz w:val="16"/>
        </w:rPr>
        <w:t xml:space="preserve"> of the maritime region. </w:t>
      </w:r>
      <w:r w:rsidRPr="005E7A02">
        <w:rPr>
          <w:rStyle w:val="StyleUnderline"/>
          <w:rFonts w:cs="Times New Roman"/>
        </w:rPr>
        <w:t>Such is likely to continue to be the case</w:t>
      </w:r>
      <w:r w:rsidRPr="005E7A02">
        <w:rPr>
          <w:rFonts w:cs="Times New Roman"/>
          <w:sz w:val="16"/>
        </w:rPr>
        <w:t xml:space="preserve">, </w:t>
      </w:r>
      <w:r w:rsidRPr="005E7A02">
        <w:rPr>
          <w:rStyle w:val="StyleUnderline"/>
          <w:rFonts w:cs="Times New Roman"/>
        </w:rPr>
        <w:t>especially if China exercises self-discipline and patience, moving small step by small step</w:t>
      </w:r>
      <w:r w:rsidRPr="005E7A02">
        <w:rPr>
          <w:rFonts w:cs="Times New Roman"/>
          <w:sz w:val="16"/>
        </w:rPr>
        <w:t>, refraining from ugly provocations or attempts to humiliate the U.S.</w:t>
      </w:r>
    </w:p>
    <w:p w:rsidR="002D25FF" w:rsidRPr="005E7A02" w:rsidRDefault="002D25FF" w:rsidP="002D25FF">
      <w:pPr>
        <w:rPr>
          <w:rFonts w:cs="Times New Roman"/>
        </w:rPr>
      </w:pPr>
    </w:p>
    <w:p w:rsidR="002D25FF" w:rsidRPr="002D25FF" w:rsidRDefault="002D25FF" w:rsidP="002D25FF"/>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No Strong Stance Now</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US hasn’t taken a strong stance on SCS claims</w:t>
      </w:r>
    </w:p>
    <w:p w:rsidR="00AB585F" w:rsidRPr="005E7A02" w:rsidRDefault="00AB585F" w:rsidP="00AB585F">
      <w:pPr>
        <w:rPr>
          <w:rFonts w:cs="Times New Roman"/>
        </w:rPr>
      </w:pPr>
      <w:r w:rsidRPr="005E7A02">
        <w:rPr>
          <w:rStyle w:val="Style13ptBold"/>
          <w:rFonts w:cs="Times New Roman"/>
        </w:rPr>
        <w:t>Broderick 15 - Research Intern at the Project 2049 Institute, MS Foreign Service Program @ Georgetown</w:t>
      </w:r>
      <w:r w:rsidRPr="005E7A02">
        <w:rPr>
          <w:rFonts w:cs="Times New Roman"/>
        </w:rPr>
        <w:t xml:space="preserve"> [Broderick, Kelsey. "Chinese Activities in the South China Sea." (2015), Project 2049, http://www.project2049.net/documents/150511_Broderick_Chinese_Activities_South_China_Sea_Pivot.pdf] </w:t>
      </w:r>
      <w:proofErr w:type="spellStart"/>
      <w:proofErr w:type="gramStart"/>
      <w:r w:rsidRPr="005E7A02">
        <w:rPr>
          <w:rFonts w:cs="Times New Roman"/>
        </w:rPr>
        <w:t>doa</w:t>
      </w:r>
      <w:proofErr w:type="spellEnd"/>
      <w:proofErr w:type="gramEnd"/>
      <w:r w:rsidRPr="005E7A02">
        <w:rPr>
          <w:rFonts w:cs="Times New Roman"/>
        </w:rPr>
        <w:t xml:space="preserve"> 5-10-16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 xml:space="preserve">Lastly, </w:t>
      </w:r>
      <w:r w:rsidRPr="005E7A02">
        <w:rPr>
          <w:rStyle w:val="StyleUnderline"/>
          <w:rFonts w:cs="Times New Roman"/>
        </w:rPr>
        <w:t>the U.S. rebalance lacks any defined position on disputed territory and sea claims.</w:t>
      </w:r>
      <w:r w:rsidRPr="005E7A02">
        <w:rPr>
          <w:rFonts w:cs="Times New Roman"/>
          <w:sz w:val="16"/>
        </w:rPr>
        <w:t xml:space="preserve"> Even though the United States and the Philippines share a mutual defense treaty, this treaty does not state whether or not the United States is obligated to come to the aid of the Philippines if the territory the Philippines controls in the South China Sea is under attack.53 </w:t>
      </w:r>
      <w:r w:rsidRPr="005E7A02">
        <w:rPr>
          <w:rStyle w:val="StyleUnderline"/>
          <w:rFonts w:cs="Times New Roman"/>
        </w:rPr>
        <w:t>The U.S. has not pushed China to account for its nine-dashed line in terms of its UNCLOS commitments, nor has the U.S. taken any steps to label the land formations that are under contention in the sea—a problem further compounded by the fact that the United States has continued to refrain from signing UNCLOS.</w:t>
      </w:r>
      <w:r w:rsidRPr="005E7A02">
        <w:rPr>
          <w:rFonts w:cs="Times New Roman"/>
          <w:sz w:val="16"/>
        </w:rPr>
        <w:t>54</w:t>
      </w:r>
    </w:p>
    <w:p w:rsidR="00AB585F" w:rsidRPr="005E7A02" w:rsidRDefault="00AB585F" w:rsidP="00AB585F">
      <w:pPr>
        <w:rPr>
          <w:rFonts w:cs="Times New Roman"/>
          <w:sz w:val="16"/>
        </w:rPr>
      </w:pPr>
      <w:r w:rsidRPr="005E7A02">
        <w:rPr>
          <w:rStyle w:val="StyleUnderline"/>
          <w:rFonts w:cs="Times New Roman"/>
        </w:rPr>
        <w:t>China’s “salami slicing” tactics are likely to continue if left unchecked. The U.S. claims to be committed to its allies</w:t>
      </w:r>
      <w:r w:rsidRPr="005E7A02">
        <w:rPr>
          <w:rFonts w:cs="Times New Roman"/>
          <w:sz w:val="16"/>
        </w:rPr>
        <w:t xml:space="preserve"> and partners as well as to the rule of law</w:t>
      </w:r>
      <w:r w:rsidRPr="005E7A02">
        <w:rPr>
          <w:rStyle w:val="StyleUnderline"/>
          <w:rFonts w:cs="Times New Roman"/>
        </w:rPr>
        <w:t>, but it has not done enough to dissuade China from continuing its aggressive maneuvering</w:t>
      </w:r>
      <w:r w:rsidRPr="005E7A02">
        <w:rPr>
          <w:rFonts w:cs="Times New Roman"/>
          <w:sz w:val="16"/>
        </w:rPr>
        <w:t xml:space="preserve"> in the South China Sea. </w:t>
      </w:r>
      <w:r w:rsidRPr="005E7A02">
        <w:rPr>
          <w:rStyle w:val="StyleUnderline"/>
          <w:rFonts w:cs="Times New Roman"/>
        </w:rPr>
        <w:t>If China were to take a military stance</w:t>
      </w:r>
      <w:r w:rsidRPr="005E7A02">
        <w:rPr>
          <w:rFonts w:cs="Times New Roman"/>
          <w:sz w:val="16"/>
        </w:rPr>
        <w:t xml:space="preserve"> in the region </w:t>
      </w:r>
      <w:r w:rsidRPr="005E7A02">
        <w:rPr>
          <w:rStyle w:val="StyleUnderline"/>
          <w:rFonts w:cs="Times New Roman"/>
        </w:rPr>
        <w:t>or</w:t>
      </w:r>
      <w:r w:rsidRPr="005E7A02">
        <w:rPr>
          <w:rFonts w:cs="Times New Roman"/>
          <w:sz w:val="16"/>
        </w:rPr>
        <w:t xml:space="preserve">, perhaps more likely, if </w:t>
      </w:r>
      <w:r w:rsidRPr="005E7A02">
        <w:rPr>
          <w:rStyle w:val="StyleUnderline"/>
          <w:rFonts w:cs="Times New Roman"/>
        </w:rPr>
        <w:t>a U.S. ally decides to retaliate</w:t>
      </w:r>
      <w:r w:rsidRPr="005E7A02">
        <w:rPr>
          <w:rFonts w:cs="Times New Roman"/>
          <w:sz w:val="16"/>
        </w:rPr>
        <w:t xml:space="preserve"> against Chinese encroachment, </w:t>
      </w:r>
      <w:r w:rsidRPr="005E7A02">
        <w:rPr>
          <w:rStyle w:val="StyleUnderline"/>
          <w:rFonts w:cs="Times New Roman"/>
        </w:rPr>
        <w:t>the U.S. would have to decide just how willing it is to flex its muscle</w:t>
      </w:r>
      <w:r w:rsidRPr="005E7A02">
        <w:rPr>
          <w:rFonts w:cs="Times New Roman"/>
          <w:sz w:val="16"/>
        </w:rPr>
        <w:t xml:space="preserve">.55 </w:t>
      </w:r>
      <w:r w:rsidRPr="005E7A02">
        <w:rPr>
          <w:rStyle w:val="StyleUnderline"/>
          <w:rFonts w:cs="Times New Roman"/>
        </w:rPr>
        <w:t xml:space="preserve">Without a pre-determined, clear stance </w:t>
      </w:r>
      <w:r w:rsidRPr="005E7A02">
        <w:rPr>
          <w:rFonts w:cs="Times New Roman"/>
          <w:sz w:val="16"/>
        </w:rPr>
        <w:t xml:space="preserve">on this issue, </w:t>
      </w:r>
      <w:r w:rsidRPr="005E7A02">
        <w:rPr>
          <w:rStyle w:val="StyleUnderline"/>
          <w:rFonts w:cs="Times New Roman"/>
        </w:rPr>
        <w:t>it is unlikely that the U.S. would be able to react quickly and decisively</w:t>
      </w:r>
      <w:r w:rsidRPr="005E7A02">
        <w:rPr>
          <w:rFonts w:cs="Times New Roman"/>
          <w:sz w:val="16"/>
        </w:rPr>
        <w:t xml:space="preserve">. </w:t>
      </w:r>
      <w:r w:rsidRPr="005E7A02">
        <w:rPr>
          <w:rStyle w:val="StyleUnderline"/>
          <w:rFonts w:cs="Times New Roman"/>
        </w:rPr>
        <w:t>And without strong U.S. action, China would clearly have won the hand</w:t>
      </w:r>
      <w:r w:rsidRPr="005E7A02">
        <w:rPr>
          <w:rFonts w:cs="Times New Roman"/>
          <w:sz w:val="16"/>
        </w:rPr>
        <w:t xml:space="preserve"> by showing that, in terms of the South China Sea, the rebalance was mostly empty words.</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2"/>
        <w:rPr>
          <w:rFonts w:cs="Times New Roman"/>
        </w:rPr>
      </w:pPr>
      <w:r w:rsidRPr="005E7A02">
        <w:rPr>
          <w:rFonts w:cs="Times New Roman"/>
        </w:rPr>
        <w:lastRenderedPageBreak/>
        <w:t>SCS Extensions</w:t>
      </w:r>
    </w:p>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China is Salami-Slicing</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China is salami-slicing</w:t>
      </w:r>
    </w:p>
    <w:p w:rsidR="00AB585F" w:rsidRPr="005E7A02" w:rsidRDefault="00AB585F" w:rsidP="00AB585F">
      <w:pPr>
        <w:rPr>
          <w:rFonts w:cs="Times New Roman"/>
        </w:rPr>
      </w:pPr>
      <w:proofErr w:type="spellStart"/>
      <w:r w:rsidRPr="005E7A02">
        <w:rPr>
          <w:rStyle w:val="Style13ptBold"/>
          <w:rFonts w:cs="Times New Roman"/>
        </w:rPr>
        <w:t>Britz</w:t>
      </w:r>
      <w:proofErr w:type="spellEnd"/>
      <w:r w:rsidRPr="005E7A02">
        <w:rPr>
          <w:rStyle w:val="Style13ptBold"/>
          <w:rFonts w:cs="Times New Roman"/>
        </w:rPr>
        <w:t xml:space="preserve"> 15 – MA of Military Art &amp; Science – Strategic Studies, MBA – UMASS</w:t>
      </w:r>
      <w:r w:rsidRPr="005E7A02">
        <w:rPr>
          <w:rFonts w:cs="Times New Roman"/>
        </w:rPr>
        <w:t xml:space="preserve"> [</w:t>
      </w:r>
      <w:proofErr w:type="spellStart"/>
      <w:r w:rsidRPr="005E7A02">
        <w:rPr>
          <w:rFonts w:cs="Times New Roman"/>
        </w:rPr>
        <w:t>Britz</w:t>
      </w:r>
      <w:proofErr w:type="spellEnd"/>
      <w:r w:rsidRPr="005E7A02">
        <w:rPr>
          <w:rFonts w:cs="Times New Roman"/>
        </w:rPr>
        <w:t xml:space="preserve">, Jared W. The South China Sea Territorial Disputes: The Catalyst for a United States-Vietnamese Security Partnership. ARMY COMMAND AND GENERAL STAFF COLLEGE FORT LEAVENWORTH KS, 2015] </w:t>
      </w:r>
      <w:proofErr w:type="spellStart"/>
      <w:proofErr w:type="gramStart"/>
      <w:r w:rsidRPr="005E7A02">
        <w:rPr>
          <w:rFonts w:cs="Times New Roman"/>
        </w:rPr>
        <w:t>doa</w:t>
      </w:r>
      <w:proofErr w:type="spellEnd"/>
      <w:proofErr w:type="gram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Style w:val="StyleUnderline"/>
          <w:rFonts w:cs="Times New Roman"/>
        </w:rPr>
        <w:t>China’s strategy in the SCS, nicknamed Salami Slicing</w:t>
      </w:r>
      <w:r w:rsidRPr="005E7A02">
        <w:rPr>
          <w:rFonts w:cs="Times New Roman"/>
          <w:sz w:val="16"/>
        </w:rPr>
        <w:t xml:space="preserve"> by outside observers, </w:t>
      </w:r>
      <w:r w:rsidRPr="005E7A02">
        <w:rPr>
          <w:rStyle w:val="StyleUnderline"/>
          <w:rFonts w:cs="Times New Roman"/>
        </w:rPr>
        <w:t>has been effective</w:t>
      </w:r>
      <w:r w:rsidRPr="005E7A02">
        <w:rPr>
          <w:rFonts w:cs="Times New Roman"/>
          <w:sz w:val="16"/>
        </w:rPr>
        <w:t xml:space="preserve"> thus far </w:t>
      </w:r>
      <w:r w:rsidRPr="005E7A02">
        <w:rPr>
          <w:rStyle w:val="StyleUnderline"/>
          <w:rFonts w:cs="Times New Roman"/>
        </w:rPr>
        <w:t>in meeting China’s goals in the SCS. The goal</w:t>
      </w:r>
      <w:r w:rsidRPr="005E7A02">
        <w:rPr>
          <w:rFonts w:cs="Times New Roman"/>
          <w:sz w:val="16"/>
        </w:rPr>
        <w:t xml:space="preserve"> of China’s Salami Slicing strategy </w:t>
      </w:r>
      <w:r w:rsidRPr="005E7A02">
        <w:rPr>
          <w:rStyle w:val="StyleUnderline"/>
          <w:rFonts w:cs="Times New Roman"/>
        </w:rPr>
        <w:t>is to establish more credible forces</w:t>
      </w:r>
      <w:r w:rsidRPr="005E7A02">
        <w:rPr>
          <w:rFonts w:cs="Times New Roman"/>
          <w:sz w:val="16"/>
        </w:rPr>
        <w:t xml:space="preserve"> </w:t>
      </w:r>
      <w:r w:rsidRPr="005E7A02">
        <w:rPr>
          <w:rStyle w:val="StyleUnderline"/>
          <w:rFonts w:cs="Times New Roman"/>
        </w:rPr>
        <w:t>than</w:t>
      </w:r>
      <w:r w:rsidRPr="005E7A02">
        <w:rPr>
          <w:rFonts w:cs="Times New Roman"/>
          <w:sz w:val="16"/>
        </w:rPr>
        <w:t xml:space="preserve"> the other </w:t>
      </w:r>
      <w:r w:rsidRPr="005E7A02">
        <w:rPr>
          <w:rStyle w:val="StyleUnderline"/>
          <w:rFonts w:cs="Times New Roman"/>
        </w:rPr>
        <w:t>claimants can hope to</w:t>
      </w:r>
      <w:r w:rsidRPr="005E7A02">
        <w:rPr>
          <w:rFonts w:cs="Times New Roman"/>
          <w:sz w:val="16"/>
        </w:rPr>
        <w:t xml:space="preserve"> </w:t>
      </w:r>
      <w:r w:rsidRPr="005E7A02">
        <w:rPr>
          <w:rStyle w:val="StyleUnderline"/>
          <w:rFonts w:cs="Times New Roman"/>
        </w:rPr>
        <w:t>match and to give China legal credibility for its claims in the SCS</w:t>
      </w:r>
      <w:r w:rsidRPr="005E7A02">
        <w:rPr>
          <w:rFonts w:cs="Times New Roman"/>
          <w:sz w:val="16"/>
        </w:rPr>
        <w:t xml:space="preserve">.133 China only deals bilaterally with nations concerning territorial dispute. Using incremental steps, </w:t>
      </w:r>
      <w:r w:rsidRPr="005E7A02">
        <w:rPr>
          <w:rStyle w:val="StyleUnderline"/>
          <w:rFonts w:cs="Times New Roman"/>
        </w:rPr>
        <w:t>China seeks to change the conditions on the ground with the goal of creating de facto conditions of control over time.</w:t>
      </w:r>
      <w:r w:rsidRPr="005E7A02">
        <w:rPr>
          <w:rFonts w:cs="Times New Roman"/>
          <w:sz w:val="16"/>
        </w:rPr>
        <w:t xml:space="preserve"> </w:t>
      </w:r>
      <w:r w:rsidRPr="005E7A02">
        <w:rPr>
          <w:rStyle w:val="StyleUnderline"/>
          <w:rFonts w:cs="Times New Roman"/>
        </w:rPr>
        <w:t>China puts the onus on</w:t>
      </w:r>
      <w:r w:rsidRPr="005E7A02">
        <w:rPr>
          <w:rFonts w:cs="Times New Roman"/>
          <w:sz w:val="16"/>
        </w:rPr>
        <w:t xml:space="preserve"> the </w:t>
      </w:r>
      <w:r w:rsidRPr="005E7A02">
        <w:rPr>
          <w:rStyle w:val="StyleUnderline"/>
          <w:rFonts w:cs="Times New Roman"/>
        </w:rPr>
        <w:t>other countries to</w:t>
      </w:r>
      <w:r w:rsidRPr="005E7A02">
        <w:rPr>
          <w:rFonts w:cs="Times New Roman"/>
          <w:sz w:val="16"/>
        </w:rPr>
        <w:t xml:space="preserve"> indirectly </w:t>
      </w:r>
      <w:r w:rsidRPr="005E7A02">
        <w:rPr>
          <w:rStyle w:val="StyleUnderline"/>
          <w:rFonts w:cs="Times New Roman"/>
        </w:rPr>
        <w:t>counter its efforts</w:t>
      </w:r>
      <w:r w:rsidRPr="005E7A02">
        <w:rPr>
          <w:rFonts w:cs="Times New Roman"/>
          <w:sz w:val="16"/>
        </w:rPr>
        <w:t xml:space="preserve">. </w:t>
      </w:r>
      <w:r w:rsidRPr="005E7A02">
        <w:rPr>
          <w:rStyle w:val="StyleUnderline"/>
          <w:rFonts w:cs="Times New Roman"/>
        </w:rPr>
        <w:t>Few</w:t>
      </w:r>
      <w:r w:rsidRPr="005E7A02">
        <w:rPr>
          <w:rFonts w:cs="Times New Roman"/>
          <w:sz w:val="16"/>
        </w:rPr>
        <w:t xml:space="preserve"> nations </w:t>
      </w:r>
      <w:r w:rsidRPr="005E7A02">
        <w:rPr>
          <w:rStyle w:val="StyleUnderline"/>
          <w:rFonts w:cs="Times New Roman"/>
        </w:rPr>
        <w:t>have been effective</w:t>
      </w:r>
      <w:r w:rsidRPr="005E7A02">
        <w:rPr>
          <w:rFonts w:cs="Times New Roman"/>
          <w:sz w:val="16"/>
        </w:rPr>
        <w:t xml:space="preserve"> at opposing China’s actions in the SCS. One example of this is China’s establishment of </w:t>
      </w:r>
      <w:proofErr w:type="spellStart"/>
      <w:r w:rsidRPr="005E7A02">
        <w:rPr>
          <w:rFonts w:cs="Times New Roman"/>
          <w:sz w:val="16"/>
        </w:rPr>
        <w:t>Sansha</w:t>
      </w:r>
      <w:proofErr w:type="spellEnd"/>
      <w:r w:rsidRPr="005E7A02">
        <w:rPr>
          <w:rFonts w:cs="Times New Roman"/>
          <w:sz w:val="16"/>
        </w:rPr>
        <w:t xml:space="preserve"> City on Woody Island in the Paracels.134 China created </w:t>
      </w:r>
      <w:proofErr w:type="spellStart"/>
      <w:r w:rsidRPr="005E7A02">
        <w:rPr>
          <w:rFonts w:cs="Times New Roman"/>
          <w:sz w:val="16"/>
        </w:rPr>
        <w:t>Sansha</w:t>
      </w:r>
      <w:proofErr w:type="spellEnd"/>
      <w:r w:rsidRPr="005E7A02">
        <w:rPr>
          <w:rFonts w:cs="Times New Roman"/>
          <w:sz w:val="16"/>
        </w:rPr>
        <w:t xml:space="preserve"> City as a military garrison that has the capability to protect its claims. Woody Island is symbolic in the struggle for sovereignty in the SCS; China forcefully seized the island from South Vietnam in 1974.135 </w:t>
      </w:r>
      <w:r w:rsidRPr="005E7A02">
        <w:rPr>
          <w:rStyle w:val="StyleUnderline"/>
          <w:rFonts w:cs="Times New Roman"/>
        </w:rPr>
        <w:t>Incremental steps in China’s Salami Slicing strategy, rarely garner a response from other claimants.</w:t>
      </w:r>
      <w:r w:rsidRPr="005E7A02">
        <w:rPr>
          <w:rFonts w:cs="Times New Roman"/>
          <w:sz w:val="16"/>
        </w:rPr>
        <w:t xml:space="preserve"> </w:t>
      </w:r>
      <w:r w:rsidRPr="005E7A02">
        <w:rPr>
          <w:rStyle w:val="StyleUnderline"/>
          <w:rFonts w:cs="Times New Roman"/>
        </w:rPr>
        <w:t>Over time, China’s actions in the SCS amount to seizing territory and exercising greater control piece-by-piece</w:t>
      </w:r>
      <w:r w:rsidRPr="005E7A02">
        <w:rPr>
          <w:rFonts w:cs="Times New Roman"/>
          <w:sz w:val="16"/>
        </w:rPr>
        <w:t xml:space="preserve">. China claims the SCS as part of its sovereign territory and that the sea is vital to its national security and a lifeline for its economic prosperity.136 China does not often use the PLAN but uses the Chinese Marine Surveillance unit. The Chinese Marine Surveillance unit is a maritime law enforcement agency of China that is made of three fleets of patrol vessels that monitor Chinese territorial waters. In the SCS, the Chinese Marine Surveillance unit regularly conducts armed patrols and monitors the disputed islands, which has helped China to established greater control over the disputed area. </w:t>
      </w:r>
      <w:r w:rsidRPr="005E7A02">
        <w:rPr>
          <w:rStyle w:val="StyleUnderline"/>
          <w:rFonts w:cs="Times New Roman"/>
        </w:rPr>
        <w:t>If China continues to be successful implementing its Salami Slicing strategy, U.S. freedom of navigation in the SCS could be at risk</w:t>
      </w:r>
      <w:r w:rsidRPr="005E7A02">
        <w:rPr>
          <w:rFonts w:cs="Times New Roman"/>
          <w:sz w:val="16"/>
        </w:rPr>
        <w:t xml:space="preserve">. </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3"/>
        <w:rPr>
          <w:rFonts w:cs="Times New Roman"/>
        </w:rPr>
      </w:pPr>
      <w:proofErr w:type="spellStart"/>
      <w:r w:rsidRPr="005E7A02">
        <w:rPr>
          <w:rFonts w:cs="Times New Roman"/>
        </w:rPr>
        <w:lastRenderedPageBreak/>
        <w:t>Miscalc</w:t>
      </w:r>
      <w:proofErr w:type="spellEnd"/>
      <w:r w:rsidRPr="005E7A02">
        <w:rPr>
          <w:rFonts w:cs="Times New Roman"/>
        </w:rPr>
        <w:t xml:space="preserve"> Risk High</w:t>
      </w: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 xml:space="preserve">SCS risks </w:t>
      </w:r>
      <w:proofErr w:type="spellStart"/>
      <w:r w:rsidRPr="005E7A02">
        <w:rPr>
          <w:rFonts w:cs="Times New Roman"/>
        </w:rPr>
        <w:t>miscalc</w:t>
      </w:r>
      <w:proofErr w:type="spellEnd"/>
      <w:r w:rsidRPr="005E7A02">
        <w:rPr>
          <w:rFonts w:cs="Times New Roman"/>
        </w:rPr>
        <w:t xml:space="preserve"> that leads to war – territory claims are spurring Asian arms races</w:t>
      </w:r>
    </w:p>
    <w:p w:rsidR="00AB585F" w:rsidRPr="005E7A02" w:rsidRDefault="00AB585F" w:rsidP="00AB585F">
      <w:pPr>
        <w:rPr>
          <w:rFonts w:cs="Times New Roman"/>
        </w:rPr>
      </w:pPr>
      <w:proofErr w:type="spellStart"/>
      <w:r w:rsidRPr="005E7A02">
        <w:rPr>
          <w:rStyle w:val="Style13ptBold"/>
          <w:rFonts w:cs="Times New Roman"/>
        </w:rPr>
        <w:t>Britz</w:t>
      </w:r>
      <w:proofErr w:type="spellEnd"/>
      <w:r w:rsidRPr="005E7A02">
        <w:rPr>
          <w:rStyle w:val="Style13ptBold"/>
          <w:rFonts w:cs="Times New Roman"/>
        </w:rPr>
        <w:t xml:space="preserve"> 15 – MA of Military Art &amp; Science – Strategic Studies, MBA – UMASS</w:t>
      </w:r>
      <w:r w:rsidRPr="005E7A02">
        <w:rPr>
          <w:rFonts w:cs="Times New Roman"/>
        </w:rPr>
        <w:t xml:space="preserve"> [</w:t>
      </w:r>
      <w:proofErr w:type="spellStart"/>
      <w:r w:rsidRPr="005E7A02">
        <w:rPr>
          <w:rFonts w:cs="Times New Roman"/>
        </w:rPr>
        <w:t>Britz</w:t>
      </w:r>
      <w:proofErr w:type="spellEnd"/>
      <w:r w:rsidRPr="005E7A02">
        <w:rPr>
          <w:rFonts w:cs="Times New Roman"/>
        </w:rPr>
        <w:t xml:space="preserve">, Jared W. The South China Sea Territorial Disputes: The Catalyst for a United States-Vietnamese Security Partnership. ARMY COMMAND AND GENERAL STAFF COLLEGE FORT LEAVENWORTH KS, 2015] </w:t>
      </w:r>
      <w:proofErr w:type="spellStart"/>
      <w:proofErr w:type="gramStart"/>
      <w:r w:rsidRPr="005E7A02">
        <w:rPr>
          <w:rFonts w:cs="Times New Roman"/>
        </w:rPr>
        <w:t>doa</w:t>
      </w:r>
      <w:proofErr w:type="spellEnd"/>
      <w:proofErr w:type="gram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 xml:space="preserve">The </w:t>
      </w:r>
      <w:r w:rsidRPr="005E7A02">
        <w:rPr>
          <w:rStyle w:val="StyleUnderline"/>
          <w:rFonts w:cs="Times New Roman"/>
        </w:rPr>
        <w:t>competing claims in the SCS have raised the risk of armed conflict</w:t>
      </w:r>
      <w:r w:rsidRPr="005E7A02">
        <w:rPr>
          <w:rFonts w:cs="Times New Roman"/>
          <w:sz w:val="16"/>
        </w:rPr>
        <w:t xml:space="preserve"> in the region </w:t>
      </w:r>
      <w:r w:rsidRPr="005E7A02">
        <w:rPr>
          <w:rStyle w:val="StyleUnderline"/>
          <w:rFonts w:cs="Times New Roman"/>
        </w:rPr>
        <w:t>and resulted in an unofficial arms race</w:t>
      </w:r>
      <w:r w:rsidRPr="005E7A02">
        <w:rPr>
          <w:rFonts w:cs="Times New Roman"/>
          <w:sz w:val="16"/>
        </w:rPr>
        <w:t xml:space="preserve">.144 Much of the increase in </w:t>
      </w:r>
      <w:r w:rsidRPr="005E7A02">
        <w:rPr>
          <w:rStyle w:val="StyleUnderline"/>
          <w:rFonts w:cs="Times New Roman"/>
        </w:rPr>
        <w:t>military spending</w:t>
      </w:r>
      <w:r w:rsidRPr="005E7A02">
        <w:rPr>
          <w:rFonts w:cs="Times New Roman"/>
          <w:sz w:val="16"/>
        </w:rPr>
        <w:t xml:space="preserve"> in Asia </w:t>
      </w:r>
      <w:r w:rsidRPr="005E7A02">
        <w:rPr>
          <w:rStyle w:val="StyleUnderline"/>
          <w:rFonts w:cs="Times New Roman"/>
        </w:rPr>
        <w:t>is allocated towards capabilities in the maritime domain</w:t>
      </w:r>
      <w:r w:rsidRPr="005E7A02">
        <w:rPr>
          <w:rFonts w:cs="Times New Roman"/>
          <w:sz w:val="16"/>
        </w:rPr>
        <w:t xml:space="preserve">, reflecting the geography of the region and the location of many of the security concerns.145 Military spending increased dramatically across Asia from 2010-2014, increasing over </w:t>
      </w:r>
      <w:proofErr w:type="spellStart"/>
      <w:r w:rsidRPr="005E7A02">
        <w:rPr>
          <w:rFonts w:cs="Times New Roman"/>
          <w:sz w:val="16"/>
        </w:rPr>
        <w:t>twentyeight</w:t>
      </w:r>
      <w:proofErr w:type="spellEnd"/>
      <w:r w:rsidRPr="005E7A02">
        <w:rPr>
          <w:rFonts w:cs="Times New Roman"/>
          <w:sz w:val="16"/>
        </w:rPr>
        <w:t xml:space="preserve"> percent in the four years and a total dollar amount increase of over $344 billion.146 </w:t>
      </w:r>
      <w:r w:rsidRPr="005E7A02">
        <w:rPr>
          <w:rStyle w:val="StyleUnderline"/>
          <w:rFonts w:cs="Times New Roman"/>
        </w:rPr>
        <w:t>The largest increases in East Asia came from the sub region of Southeast Asia, which includes many of the countries that border the SCS</w:t>
      </w:r>
      <w:r w:rsidRPr="005E7A02">
        <w:rPr>
          <w:rFonts w:cs="Times New Roman"/>
          <w:sz w:val="16"/>
        </w:rPr>
        <w:t xml:space="preserve">. </w:t>
      </w:r>
      <w:r w:rsidRPr="005E7A02">
        <w:rPr>
          <w:rStyle w:val="StyleUnderline"/>
          <w:rFonts w:cs="Times New Roman"/>
        </w:rPr>
        <w:t>Vietnam’s military procurement has centered on improving its naval capability</w:t>
      </w:r>
      <w:r w:rsidRPr="005E7A02">
        <w:rPr>
          <w:rFonts w:cs="Times New Roman"/>
          <w:sz w:val="16"/>
        </w:rPr>
        <w:t xml:space="preserve">, most notably, purchases of six Kilo-class submarines, upgraded naval patrol vessels, and reconnaissance aircraft. In terms of overall spending, </w:t>
      </w:r>
      <w:r w:rsidRPr="005E7A02">
        <w:rPr>
          <w:rStyle w:val="StyleUnderline"/>
          <w:rFonts w:cs="Times New Roman"/>
        </w:rPr>
        <w:t>China spends the most on its defense out of all the nations in Asia.</w:t>
      </w:r>
      <w:r w:rsidRPr="005E7A02">
        <w:rPr>
          <w:rFonts w:cs="Times New Roman"/>
          <w:sz w:val="16"/>
        </w:rPr>
        <w:t xml:space="preserve"> </w:t>
      </w:r>
      <w:r w:rsidRPr="005E7A02">
        <w:rPr>
          <w:rStyle w:val="StyleUnderline"/>
          <w:rFonts w:cs="Times New Roman"/>
        </w:rPr>
        <w:t>Military expenditures reflect the security concerns of a nation. The Asian arms race increases the amount of military equipment that could potentially operate in the SCS and increases the risk of tactical miscalculation</w:t>
      </w:r>
      <w:r w:rsidRPr="005E7A02">
        <w:rPr>
          <w:rFonts w:cs="Times New Roman"/>
          <w:sz w:val="16"/>
        </w:rPr>
        <w:t xml:space="preserve"> that could have strategic consequences. </w:t>
      </w:r>
    </w:p>
    <w:p w:rsidR="00AB585F" w:rsidRPr="005E7A02" w:rsidRDefault="00AB585F" w:rsidP="00AB585F">
      <w:pPr>
        <w:rPr>
          <w:rFonts w:cs="Times New Roman"/>
        </w:rPr>
      </w:pPr>
      <w:r w:rsidRPr="005E7A02">
        <w:rPr>
          <w:rFonts w:cs="Times New Roman"/>
        </w:rPr>
        <w:t>Miscalculation: A Threat to Stability</w:t>
      </w:r>
    </w:p>
    <w:p w:rsidR="00AB585F" w:rsidRPr="005E7A02" w:rsidRDefault="00AB585F" w:rsidP="00AB585F">
      <w:pPr>
        <w:rPr>
          <w:rFonts w:cs="Times New Roman"/>
          <w:sz w:val="16"/>
        </w:rPr>
      </w:pPr>
      <w:r w:rsidRPr="005E7A02">
        <w:rPr>
          <w:rStyle w:val="StyleUnderline"/>
          <w:rFonts w:cs="Times New Roman"/>
        </w:rPr>
        <w:t>All the nations that operate militarily in the SCS face the threat of miscalculation that leads to conflict. The SCS is congested</w:t>
      </w:r>
      <w:r w:rsidRPr="005E7A02">
        <w:rPr>
          <w:rFonts w:cs="Times New Roman"/>
          <w:sz w:val="16"/>
        </w:rPr>
        <w:t xml:space="preserve"> with military, paramilitary, and commercial vessels and aircraft. </w:t>
      </w:r>
      <w:r w:rsidRPr="005E7A02">
        <w:rPr>
          <w:rStyle w:val="StyleUnderline"/>
          <w:rFonts w:cs="Times New Roman"/>
        </w:rPr>
        <w:t>Numerous nations</w:t>
      </w:r>
      <w:r w:rsidRPr="005E7A02">
        <w:rPr>
          <w:rFonts w:cs="Times New Roman"/>
          <w:sz w:val="16"/>
        </w:rPr>
        <w:t xml:space="preserve"> </w:t>
      </w:r>
      <w:r w:rsidRPr="005E7A02">
        <w:rPr>
          <w:rStyle w:val="StyleUnderline"/>
          <w:rFonts w:cs="Times New Roman"/>
        </w:rPr>
        <w:t>have economic interests</w:t>
      </w:r>
      <w:r w:rsidRPr="005E7A02">
        <w:rPr>
          <w:rFonts w:cs="Times New Roman"/>
          <w:sz w:val="16"/>
        </w:rPr>
        <w:t xml:space="preserve"> in the region and competing powers regularly come into contact in the SCS. </w:t>
      </w:r>
      <w:r w:rsidRPr="005E7A02">
        <w:rPr>
          <w:rStyle w:val="StyleUnderline"/>
          <w:rFonts w:cs="Times New Roman"/>
        </w:rPr>
        <w:t>China’s Salami Slicing</w:t>
      </w:r>
      <w:r w:rsidRPr="005E7A02">
        <w:rPr>
          <w:rFonts w:cs="Times New Roman"/>
          <w:sz w:val="16"/>
        </w:rPr>
        <w:t xml:space="preserve"> </w:t>
      </w:r>
      <w:r w:rsidRPr="005E7A02">
        <w:rPr>
          <w:rStyle w:val="StyleUnderline"/>
          <w:rFonts w:cs="Times New Roman"/>
        </w:rPr>
        <w:t>strategy</w:t>
      </w:r>
      <w:r w:rsidRPr="005E7A02">
        <w:rPr>
          <w:rFonts w:cs="Times New Roman"/>
          <w:sz w:val="16"/>
        </w:rPr>
        <w:t xml:space="preserve"> </w:t>
      </w:r>
      <w:r w:rsidRPr="005E7A02">
        <w:rPr>
          <w:rStyle w:val="StyleUnderline"/>
          <w:rFonts w:cs="Times New Roman"/>
        </w:rPr>
        <w:t>especially risks a miscalculation by taking incremental action to gain control</w:t>
      </w:r>
      <w:r w:rsidRPr="005E7A02">
        <w:rPr>
          <w:rFonts w:cs="Times New Roman"/>
          <w:sz w:val="16"/>
        </w:rPr>
        <w:t xml:space="preserve"> over time. </w:t>
      </w:r>
      <w:r w:rsidRPr="005E7A02">
        <w:rPr>
          <w:rStyle w:val="StyleUnderline"/>
          <w:rFonts w:cs="Times New Roman"/>
        </w:rPr>
        <w:t>These actions may result in a military response if China does not properly assess the situation. States go to war for numerous reasons, and the SCS territorial disputes risks escalation of tensions from powers attempting to assert its claims</w:t>
      </w:r>
      <w:r w:rsidRPr="005E7A02">
        <w:rPr>
          <w:rFonts w:cs="Times New Roman"/>
          <w:sz w:val="16"/>
        </w:rPr>
        <w:t xml:space="preserve">. </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proofErr w:type="spellStart"/>
      <w:r w:rsidRPr="005E7A02">
        <w:rPr>
          <w:rFonts w:cs="Times New Roman"/>
        </w:rPr>
        <w:t>Miscalc</w:t>
      </w:r>
      <w:proofErr w:type="spellEnd"/>
      <w:r w:rsidRPr="005E7A02">
        <w:rPr>
          <w:rFonts w:cs="Times New Roman"/>
        </w:rPr>
        <w:t xml:space="preserve"> risk in the SCS is high</w:t>
      </w:r>
    </w:p>
    <w:p w:rsidR="00AB585F" w:rsidRPr="005E7A02" w:rsidRDefault="00AB585F" w:rsidP="00AB585F">
      <w:pPr>
        <w:rPr>
          <w:rFonts w:cs="Times New Roman"/>
        </w:rPr>
      </w:pPr>
      <w:proofErr w:type="spellStart"/>
      <w:r w:rsidRPr="005E7A02">
        <w:rPr>
          <w:rStyle w:val="Style13ptBold"/>
          <w:rFonts w:cs="Times New Roman"/>
        </w:rPr>
        <w:t>Britz</w:t>
      </w:r>
      <w:proofErr w:type="spellEnd"/>
      <w:r w:rsidRPr="005E7A02">
        <w:rPr>
          <w:rStyle w:val="Style13ptBold"/>
          <w:rFonts w:cs="Times New Roman"/>
        </w:rPr>
        <w:t xml:space="preserve"> 15 – MA of Military Art &amp; Science – Strategic Studies, MBA – UMASS</w:t>
      </w:r>
      <w:r w:rsidRPr="005E7A02">
        <w:rPr>
          <w:rFonts w:cs="Times New Roman"/>
        </w:rPr>
        <w:t xml:space="preserve"> [</w:t>
      </w:r>
      <w:proofErr w:type="spellStart"/>
      <w:r w:rsidRPr="005E7A02">
        <w:rPr>
          <w:rFonts w:cs="Times New Roman"/>
        </w:rPr>
        <w:t>Britz</w:t>
      </w:r>
      <w:proofErr w:type="spellEnd"/>
      <w:r w:rsidRPr="005E7A02">
        <w:rPr>
          <w:rFonts w:cs="Times New Roman"/>
        </w:rPr>
        <w:t xml:space="preserve">, Jared W. The South China Sea Territorial Disputes: The Catalyst for a United States-Vietnamese Security Partnership. ARMY COMMAND AND GENERAL STAFF COLLEGE FORT LEAVENWORTH KS, 2015] </w:t>
      </w:r>
      <w:proofErr w:type="spellStart"/>
      <w:proofErr w:type="gramStart"/>
      <w:r w:rsidRPr="005E7A02">
        <w:rPr>
          <w:rFonts w:cs="Times New Roman"/>
        </w:rPr>
        <w:t>doa</w:t>
      </w:r>
      <w:proofErr w:type="spellEnd"/>
      <w:proofErr w:type="gram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Style w:val="StyleUnderline"/>
          <w:rFonts w:cs="Times New Roman"/>
        </w:rPr>
        <w:t>Both China and the United States realize the importance of good relations between the two nations</w:t>
      </w:r>
      <w:r w:rsidRPr="005E7A02">
        <w:rPr>
          <w:rFonts w:cs="Times New Roman"/>
          <w:sz w:val="16"/>
        </w:rPr>
        <w:t xml:space="preserve">.121 Globalization and the economic interconnectivity, make conflict between China and the United States inexcusably costly and detrimental to the world. Knowing this, Chinese President Xi Jinping expressed his desire to build strategic trust between the two nations on his recent visit with the Obama Administration at the Asia-Pacific Economic Cooperation meeting.122 In 2013, President Obama concluded that China and the United States should continue to work on a “new model” for its relationship and seek areas of cooperation, proper management of differences, and expanded trust through dialogue.123 As both sides work to improve trust, </w:t>
      </w:r>
      <w:r w:rsidRPr="005E7A02">
        <w:rPr>
          <w:rStyle w:val="StyleUnderline"/>
          <w:rFonts w:cs="Times New Roman"/>
        </w:rPr>
        <w:t>each</w:t>
      </w:r>
      <w:r w:rsidRPr="005E7A02">
        <w:rPr>
          <w:rFonts w:cs="Times New Roman"/>
          <w:sz w:val="16"/>
        </w:rPr>
        <w:t xml:space="preserve"> </w:t>
      </w:r>
      <w:r w:rsidRPr="005E7A02">
        <w:rPr>
          <w:rStyle w:val="StyleUnderline"/>
          <w:rFonts w:cs="Times New Roman"/>
        </w:rPr>
        <w:t>must be careful not to further escalate tensions</w:t>
      </w:r>
      <w:r w:rsidRPr="005E7A02">
        <w:rPr>
          <w:rFonts w:cs="Times New Roman"/>
          <w:sz w:val="16"/>
        </w:rPr>
        <w:t xml:space="preserve"> between the two nations.</w:t>
      </w:r>
    </w:p>
    <w:p w:rsidR="00AB585F" w:rsidRPr="005E7A02" w:rsidRDefault="00AB585F" w:rsidP="00AB585F">
      <w:pPr>
        <w:rPr>
          <w:rFonts w:cs="Times New Roman"/>
          <w:sz w:val="16"/>
        </w:rPr>
      </w:pPr>
      <w:r w:rsidRPr="005E7A02">
        <w:rPr>
          <w:rStyle w:val="StyleUnderline"/>
          <w:rFonts w:cs="Times New Roman"/>
        </w:rPr>
        <w:t>One possible point where tensions may escalate</w:t>
      </w:r>
      <w:r w:rsidRPr="005E7A02">
        <w:rPr>
          <w:rFonts w:cs="Times New Roman"/>
          <w:sz w:val="16"/>
        </w:rPr>
        <w:t xml:space="preserve"> between US-CN </w:t>
      </w:r>
      <w:r w:rsidRPr="005E7A02">
        <w:rPr>
          <w:rStyle w:val="StyleUnderline"/>
          <w:rFonts w:cs="Times New Roman"/>
        </w:rPr>
        <w:t>is in the SCS</w:t>
      </w:r>
      <w:r w:rsidRPr="005E7A02">
        <w:rPr>
          <w:rFonts w:cs="Times New Roman"/>
          <w:sz w:val="16"/>
        </w:rPr>
        <w:t xml:space="preserve">. In the SCS, some believe the best characterization of the US-CN relationship is that of adversaries. </w:t>
      </w:r>
      <w:r w:rsidRPr="005E7A02">
        <w:rPr>
          <w:rStyle w:val="StyleUnderline"/>
          <w:rFonts w:cs="Times New Roman"/>
        </w:rPr>
        <w:t>Since 2000, naval incidents between the two nations have led to a periodic escalation of tensions.</w:t>
      </w:r>
      <w:r w:rsidRPr="005E7A02">
        <w:rPr>
          <w:rFonts w:cs="Times New Roman"/>
          <w:sz w:val="16"/>
        </w:rPr>
        <w:t xml:space="preserve">124 </w:t>
      </w:r>
      <w:proofErr w:type="gramStart"/>
      <w:r w:rsidRPr="005E7A02">
        <w:rPr>
          <w:rFonts w:cs="Times New Roman"/>
          <w:sz w:val="16"/>
        </w:rPr>
        <w:t>Both</w:t>
      </w:r>
      <w:proofErr w:type="gramEnd"/>
      <w:r w:rsidRPr="005E7A02">
        <w:rPr>
          <w:rFonts w:cs="Times New Roman"/>
          <w:sz w:val="16"/>
        </w:rPr>
        <w:t xml:space="preserve"> nations disagree on how the other should operate in the SCS. </w:t>
      </w:r>
      <w:r w:rsidRPr="005E7A02">
        <w:rPr>
          <w:rStyle w:val="StyleUnderline"/>
          <w:rFonts w:cs="Times New Roman"/>
        </w:rPr>
        <w:t>The United States does not recognize the legality of China’s 9 dash line and China does not recognize the U.S. right to navigate freely in the SCS</w:t>
      </w:r>
      <w:r w:rsidRPr="005E7A02">
        <w:rPr>
          <w:rFonts w:cs="Times New Roman"/>
          <w:sz w:val="16"/>
        </w:rPr>
        <w:t xml:space="preserve">. As Kaplan pointed out, China has ratified the UNCLOS, but does not adhere to it, while the United States adheres to the UNCLOS, but has not ratified it.125 </w:t>
      </w:r>
      <w:proofErr w:type="gramStart"/>
      <w:r w:rsidRPr="005E7A02">
        <w:rPr>
          <w:rFonts w:cs="Times New Roman"/>
          <w:sz w:val="16"/>
        </w:rPr>
        <w:t>These</w:t>
      </w:r>
      <w:proofErr w:type="gramEnd"/>
      <w:r w:rsidRPr="005E7A02">
        <w:rPr>
          <w:rFonts w:cs="Times New Roman"/>
          <w:sz w:val="16"/>
        </w:rPr>
        <w:t xml:space="preserve"> two </w:t>
      </w:r>
      <w:r w:rsidRPr="005E7A02">
        <w:rPr>
          <w:rStyle w:val="StyleUnderline"/>
          <w:rFonts w:cs="Times New Roman"/>
        </w:rPr>
        <w:t>conflicting interests have put the two powerful nations at odds and has heightened the risk of conflict based on miscalculations</w:t>
      </w:r>
      <w:r w:rsidRPr="005E7A02">
        <w:rPr>
          <w:rFonts w:cs="Times New Roman"/>
          <w:sz w:val="16"/>
        </w:rPr>
        <w:t xml:space="preserve">. </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Key to Economy</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SCS is globally significant – trade lanes &amp; resources</w:t>
      </w:r>
    </w:p>
    <w:p w:rsidR="00AB585F" w:rsidRPr="005E7A02" w:rsidRDefault="00AB585F" w:rsidP="00AB585F">
      <w:pPr>
        <w:rPr>
          <w:rFonts w:cs="Times New Roman"/>
        </w:rPr>
      </w:pPr>
      <w:proofErr w:type="spellStart"/>
      <w:r w:rsidRPr="005E7A02">
        <w:rPr>
          <w:rStyle w:val="Style13ptBold"/>
          <w:rFonts w:cs="Times New Roman"/>
        </w:rPr>
        <w:t>Britz</w:t>
      </w:r>
      <w:proofErr w:type="spellEnd"/>
      <w:r w:rsidRPr="005E7A02">
        <w:rPr>
          <w:rStyle w:val="Style13ptBold"/>
          <w:rFonts w:cs="Times New Roman"/>
        </w:rPr>
        <w:t xml:space="preserve"> 15 – MA of Military Art &amp; Science – Strategic Studies, MBA – UMASS</w:t>
      </w:r>
      <w:r w:rsidRPr="005E7A02">
        <w:rPr>
          <w:rFonts w:cs="Times New Roman"/>
        </w:rPr>
        <w:t xml:space="preserve"> [</w:t>
      </w:r>
      <w:proofErr w:type="spellStart"/>
      <w:r w:rsidRPr="005E7A02">
        <w:rPr>
          <w:rFonts w:cs="Times New Roman"/>
        </w:rPr>
        <w:t>Britz</w:t>
      </w:r>
      <w:proofErr w:type="spellEnd"/>
      <w:r w:rsidRPr="005E7A02">
        <w:rPr>
          <w:rFonts w:cs="Times New Roman"/>
        </w:rPr>
        <w:t xml:space="preserve">, Jared W. The South China Sea Territorial Disputes: The Catalyst for a United States-Vietnamese Security Partnership. ARMY COMMAND AND GENERAL STAFF COLLEGE FORT LEAVENWORTH KS, 2015] </w:t>
      </w:r>
      <w:proofErr w:type="spellStart"/>
      <w:proofErr w:type="gramStart"/>
      <w:r w:rsidRPr="005E7A02">
        <w:rPr>
          <w:rFonts w:cs="Times New Roman"/>
        </w:rPr>
        <w:t>doa</w:t>
      </w:r>
      <w:proofErr w:type="spellEnd"/>
      <w:proofErr w:type="gram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Style w:val="StyleUnderline"/>
          <w:rFonts w:cs="Times New Roman"/>
        </w:rPr>
        <w:t>The SCS is strategically important</w:t>
      </w:r>
      <w:r w:rsidRPr="005E7A02">
        <w:rPr>
          <w:rFonts w:cs="Times New Roman"/>
          <w:sz w:val="16"/>
        </w:rPr>
        <w:t xml:space="preserve">, not only to China, but also </w:t>
      </w:r>
      <w:r w:rsidRPr="005E7A02">
        <w:rPr>
          <w:rStyle w:val="StyleUnderline"/>
          <w:rFonts w:cs="Times New Roman"/>
        </w:rPr>
        <w:t>to the world. Many factors account for</w:t>
      </w:r>
      <w:r w:rsidRPr="005E7A02">
        <w:rPr>
          <w:rFonts w:cs="Times New Roman"/>
          <w:sz w:val="16"/>
        </w:rPr>
        <w:t xml:space="preserve"> </w:t>
      </w:r>
      <w:r w:rsidRPr="005E7A02">
        <w:rPr>
          <w:rStyle w:val="StyleUnderline"/>
          <w:rFonts w:cs="Times New Roman"/>
        </w:rPr>
        <w:t>the</w:t>
      </w:r>
      <w:r w:rsidRPr="005E7A02">
        <w:rPr>
          <w:rFonts w:cs="Times New Roman"/>
          <w:sz w:val="16"/>
        </w:rPr>
        <w:t xml:space="preserve"> SCS’s strategic </w:t>
      </w:r>
      <w:r w:rsidRPr="005E7A02">
        <w:rPr>
          <w:rStyle w:val="StyleUnderline"/>
          <w:rFonts w:cs="Times New Roman"/>
        </w:rPr>
        <w:t>importance, particularly the shipping lane and the natural resources.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because of the importance of the region, </w:t>
      </w:r>
      <w:r w:rsidRPr="005E7A02">
        <w:rPr>
          <w:rStyle w:val="StyleUnderline"/>
          <w:rFonts w:cs="Times New Roman"/>
        </w:rPr>
        <w:t>has</w:t>
      </w:r>
      <w:r w:rsidRPr="005E7A02">
        <w:rPr>
          <w:rFonts w:cs="Times New Roman"/>
          <w:sz w:val="16"/>
        </w:rPr>
        <w:t xml:space="preserve"> recently </w:t>
      </w:r>
      <w:r w:rsidRPr="005E7A02">
        <w:rPr>
          <w:rStyle w:val="StyleUnderline"/>
          <w:rFonts w:cs="Times New Roman"/>
        </w:rPr>
        <w:t>increased its engagement with the nations of the region and seeks to build better relations</w:t>
      </w:r>
      <w:r w:rsidRPr="005E7A02">
        <w:rPr>
          <w:rFonts w:cs="Times New Roman"/>
          <w:sz w:val="16"/>
        </w:rPr>
        <w:t xml:space="preserve">. </w:t>
      </w:r>
      <w:r w:rsidRPr="005E7A02">
        <w:rPr>
          <w:rStyle w:val="StyleUnderline"/>
          <w:rFonts w:cs="Times New Roman"/>
        </w:rPr>
        <w:t>Recent Chinese reactions to U.S. presence</w:t>
      </w:r>
      <w:r w:rsidRPr="005E7A02">
        <w:rPr>
          <w:rFonts w:cs="Times New Roman"/>
          <w:sz w:val="16"/>
        </w:rPr>
        <w:t xml:space="preserve"> in the SCS </w:t>
      </w:r>
      <w:r w:rsidRPr="005E7A02">
        <w:rPr>
          <w:rStyle w:val="StyleUnderline"/>
          <w:rFonts w:cs="Times New Roman"/>
        </w:rPr>
        <w:t>have</w:t>
      </w:r>
      <w:r w:rsidRPr="005E7A02">
        <w:rPr>
          <w:rFonts w:cs="Times New Roman"/>
          <w:sz w:val="16"/>
        </w:rPr>
        <w:t xml:space="preserve"> caused </w:t>
      </w:r>
      <w:r w:rsidRPr="005E7A02">
        <w:rPr>
          <w:rStyle w:val="StyleUnderline"/>
          <w:rFonts w:cs="Times New Roman"/>
        </w:rPr>
        <w:t>increased tensions</w:t>
      </w:r>
      <w:r w:rsidRPr="005E7A02">
        <w:rPr>
          <w:rFonts w:cs="Times New Roman"/>
          <w:sz w:val="16"/>
        </w:rPr>
        <w:t xml:space="preserve"> between the two nations. The relationship between the United States and China is complex. The relationship can be characterized as partners, competitors, or adversaries; depending on the issue.13 </w:t>
      </w:r>
      <w:r w:rsidRPr="005E7A02">
        <w:rPr>
          <w:rStyle w:val="StyleUnderline"/>
          <w:rFonts w:cs="Times New Roman"/>
        </w:rPr>
        <w:t>Considering the recent assertive stance by China in the SCS, the relationship there appears more adversarial</w:t>
      </w:r>
      <w:r w:rsidRPr="005E7A02">
        <w:rPr>
          <w:rFonts w:cs="Times New Roman"/>
          <w:sz w:val="16"/>
        </w:rPr>
        <w:t>.14 China’s actions in the territorial disputes in the SCS received a response from President Obama in the 2015 National Security Strategy (NSS), which stated, “we remain alert to China’s military modernization and reject any role for intimidation in resolving territorial disputes.”15</w:t>
      </w:r>
    </w:p>
    <w:p w:rsidR="00AB585F" w:rsidRPr="005E7A02" w:rsidRDefault="00AB585F" w:rsidP="00AB585F">
      <w:pPr>
        <w:rPr>
          <w:rFonts w:cs="Times New Roman"/>
          <w:sz w:val="16"/>
        </w:rPr>
      </w:pPr>
      <w:r w:rsidRPr="005E7A02">
        <w:rPr>
          <w:rStyle w:val="StyleUnderline"/>
          <w:rFonts w:cs="Times New Roman"/>
        </w:rPr>
        <w:t xml:space="preserve">The ongoing tensions between China and other SCS nations revolve around territorial disputes over the Spratly and </w:t>
      </w:r>
      <w:proofErr w:type="spellStart"/>
      <w:r w:rsidRPr="005E7A02">
        <w:rPr>
          <w:rStyle w:val="StyleUnderline"/>
          <w:rFonts w:cs="Times New Roman"/>
        </w:rPr>
        <w:t>Paracel</w:t>
      </w:r>
      <w:proofErr w:type="spellEnd"/>
      <w:r w:rsidRPr="005E7A02">
        <w:rPr>
          <w:rStyle w:val="StyleUnderline"/>
          <w:rFonts w:cs="Times New Roman"/>
        </w:rPr>
        <w:t xml:space="preserve"> Islands and the Scarborough Shoal</w:t>
      </w:r>
      <w:r w:rsidRPr="005E7A02">
        <w:rPr>
          <w:rFonts w:cs="Times New Roman"/>
          <w:sz w:val="16"/>
        </w:rPr>
        <w:t xml:space="preserve">. China’s most active rival is Vietnam. 16 Vietnam and China have a history of armed conflict over disputed territorial claims. The two countries fought over disputed island claims in 1974 and 1988, as well as fighting a short ground war in northern Vietnam in 1979.17 </w:t>
      </w:r>
      <w:proofErr w:type="gramStart"/>
      <w:r w:rsidRPr="005E7A02">
        <w:rPr>
          <w:rFonts w:cs="Times New Roman"/>
          <w:sz w:val="16"/>
        </w:rPr>
        <w:t>In</w:t>
      </w:r>
      <w:proofErr w:type="gramEnd"/>
      <w:r w:rsidRPr="005E7A02">
        <w:rPr>
          <w:rFonts w:cs="Times New Roman"/>
          <w:sz w:val="16"/>
        </w:rPr>
        <w:t xml:space="preserve"> the aftermath of the 1974 conflict, China gained control over the entire </w:t>
      </w:r>
      <w:proofErr w:type="spellStart"/>
      <w:r w:rsidRPr="005E7A02">
        <w:rPr>
          <w:rFonts w:cs="Times New Roman"/>
          <w:sz w:val="16"/>
        </w:rPr>
        <w:t>Paracel</w:t>
      </w:r>
      <w:proofErr w:type="spellEnd"/>
      <w:r w:rsidRPr="005E7A02">
        <w:rPr>
          <w:rFonts w:cs="Times New Roman"/>
          <w:sz w:val="16"/>
        </w:rPr>
        <w:t xml:space="preserve"> Island chain. The 1988 conflict gave China possession of the Johnson Reef in the Spratly Islands. </w:t>
      </w:r>
    </w:p>
    <w:p w:rsidR="00AB585F" w:rsidRPr="005E7A02" w:rsidRDefault="00AB585F" w:rsidP="00AB585F">
      <w:pPr>
        <w:rPr>
          <w:rFonts w:cs="Times New Roman"/>
          <w:sz w:val="16"/>
        </w:rPr>
      </w:pPr>
      <w:r w:rsidRPr="005E7A02">
        <w:rPr>
          <w:rStyle w:val="StyleUnderline"/>
          <w:rFonts w:cs="Times New Roman"/>
        </w:rPr>
        <w:t>The</w:t>
      </w:r>
      <w:r w:rsidRPr="005E7A02">
        <w:rPr>
          <w:rFonts w:cs="Times New Roman"/>
          <w:sz w:val="16"/>
        </w:rPr>
        <w:t xml:space="preserve"> U.S </w:t>
      </w:r>
      <w:r w:rsidRPr="005E7A02">
        <w:rPr>
          <w:rStyle w:val="StyleUnderline"/>
          <w:rFonts w:cs="Times New Roman"/>
        </w:rPr>
        <w:t>military is striving to maintain its influence in Asia, but confronts many challenges.</w:t>
      </w:r>
      <w:r w:rsidRPr="005E7A02">
        <w:rPr>
          <w:rFonts w:cs="Times New Roman"/>
          <w:sz w:val="16"/>
        </w:rPr>
        <w:t xml:space="preserve"> The United States has long used its alliances in the Asia-Pacific to underwrite security. Now, instead of increased military spending, the United States seeks new opportunities to partner with nations in order to advance its goals in Asia.18 </w:t>
      </w:r>
      <w:r w:rsidRPr="005E7A02">
        <w:rPr>
          <w:rStyle w:val="StyleUnderline"/>
          <w:rFonts w:cs="Times New Roman"/>
        </w:rPr>
        <w:t>The 2015 NSS identified Vietnam, Indonesia, and Malaysia as new opportunities to partnering</w:t>
      </w:r>
      <w:r w:rsidRPr="005E7A02">
        <w:rPr>
          <w:rFonts w:cs="Times New Roman"/>
          <w:sz w:val="16"/>
        </w:rPr>
        <w:t xml:space="preserve"> in Asia.19 </w:t>
      </w:r>
      <w:r w:rsidRPr="005E7A02">
        <w:rPr>
          <w:rStyle w:val="StyleUnderline"/>
          <w:rFonts w:cs="Times New Roman"/>
        </w:rPr>
        <w:t>Vietnam and Malaysia have territorial disputes in the SCS while all three have an</w:t>
      </w:r>
      <w:r w:rsidRPr="005E7A02">
        <w:rPr>
          <w:rFonts w:cs="Times New Roman"/>
          <w:sz w:val="16"/>
        </w:rPr>
        <w:t xml:space="preserve"> Exclusive Economic Zones (</w:t>
      </w:r>
      <w:r w:rsidRPr="005E7A02">
        <w:rPr>
          <w:rStyle w:val="StyleUnderline"/>
          <w:rFonts w:cs="Times New Roman"/>
        </w:rPr>
        <w:t>EEZ) that overlaps with China’s 9 dash line map</w:t>
      </w:r>
      <w:r w:rsidRPr="005E7A02">
        <w:rPr>
          <w:rFonts w:cs="Times New Roman"/>
          <w:sz w:val="16"/>
        </w:rPr>
        <w:t xml:space="preserve">. </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Escalation Likely</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Escalation likely</w:t>
      </w:r>
    </w:p>
    <w:p w:rsidR="00AB585F" w:rsidRPr="005E7A02" w:rsidRDefault="00AB585F" w:rsidP="00AB585F">
      <w:pPr>
        <w:rPr>
          <w:rFonts w:cs="Times New Roman"/>
        </w:rPr>
      </w:pPr>
      <w:r w:rsidRPr="005E7A02">
        <w:rPr>
          <w:rStyle w:val="Style13ptBold"/>
          <w:rFonts w:cs="Times New Roman"/>
        </w:rPr>
        <w:t xml:space="preserve">Wei &amp; </w:t>
      </w:r>
      <w:proofErr w:type="spellStart"/>
      <w:r w:rsidRPr="005E7A02">
        <w:rPr>
          <w:rStyle w:val="Style13ptBold"/>
          <w:rFonts w:cs="Times New Roman"/>
        </w:rPr>
        <w:t>Falzerano</w:t>
      </w:r>
      <w:proofErr w:type="spellEnd"/>
      <w:r w:rsidRPr="005E7A02">
        <w:rPr>
          <w:rStyle w:val="Style13ptBold"/>
          <w:rFonts w:cs="Times New Roman"/>
        </w:rPr>
        <w:t xml:space="preserve"> 16 - College of Public and International Affairs University of Bridgeport</w:t>
      </w:r>
      <w:r w:rsidRPr="005E7A02">
        <w:rPr>
          <w:rFonts w:cs="Times New Roman"/>
        </w:rPr>
        <w:t xml:space="preserve"> [Wei, </w:t>
      </w:r>
      <w:proofErr w:type="spellStart"/>
      <w:r w:rsidRPr="005E7A02">
        <w:rPr>
          <w:rFonts w:cs="Times New Roman"/>
        </w:rPr>
        <w:t>Chunjuan</w:t>
      </w:r>
      <w:proofErr w:type="spellEnd"/>
      <w:r w:rsidRPr="005E7A02">
        <w:rPr>
          <w:rFonts w:cs="Times New Roman"/>
        </w:rPr>
        <w:t xml:space="preserve"> Nancy, and John </w:t>
      </w:r>
      <w:proofErr w:type="spellStart"/>
      <w:r w:rsidRPr="005E7A02">
        <w:rPr>
          <w:rFonts w:cs="Times New Roman"/>
        </w:rPr>
        <w:t>Falzerano</w:t>
      </w:r>
      <w:proofErr w:type="spellEnd"/>
      <w:r w:rsidRPr="005E7A02">
        <w:rPr>
          <w:rFonts w:cs="Times New Roman"/>
        </w:rPr>
        <w:t xml:space="preserve">. "Making Waves: Recent Developments of the South China Sea Disputes." (2016), </w:t>
      </w:r>
      <w:hyperlink r:id="rId10" w:history="1">
        <w:r w:rsidRPr="005E7A02">
          <w:rPr>
            <w:rStyle w:val="Hyperlink"/>
            <w:rFonts w:cs="Times New Roman"/>
          </w:rPr>
          <w:t>https://scholarworks.bridgeport.edu/xmlui/bitstream/handle/123456789/1497/55-poster_makingwavesrecentdevelopmentsofthesouthchinaseadisputes.pdf?sequence=1&amp;isAllowed=y</w:t>
        </w:r>
      </w:hyperlink>
      <w:r w:rsidRPr="005E7A02">
        <w:rPr>
          <w:rFonts w:cs="Times New Roman"/>
        </w:rPr>
        <w:t xml:space="preserve">] </w:t>
      </w:r>
      <w:proofErr w:type="spellStart"/>
      <w:proofErr w:type="gramStart"/>
      <w:r w:rsidRPr="005E7A02">
        <w:rPr>
          <w:rFonts w:cs="Times New Roman"/>
        </w:rPr>
        <w:t>doa</w:t>
      </w:r>
      <w:proofErr w:type="spellEnd"/>
      <w:proofErr w:type="gramEnd"/>
      <w:r w:rsidRPr="005E7A02">
        <w:rPr>
          <w:rFonts w:cs="Times New Roman"/>
        </w:rPr>
        <w:t xml:space="preserve"> 5-16-16</w:t>
      </w:r>
    </w:p>
    <w:p w:rsidR="00AB585F" w:rsidRPr="005E7A02" w:rsidRDefault="00AB585F" w:rsidP="00AB585F">
      <w:pPr>
        <w:rPr>
          <w:rFonts w:cs="Times New Roman"/>
        </w:rPr>
      </w:pPr>
    </w:p>
    <w:p w:rsidR="00AB585F" w:rsidRPr="005E7A02" w:rsidRDefault="00AB585F" w:rsidP="00AB585F">
      <w:pPr>
        <w:rPr>
          <w:rFonts w:cs="Times New Roman"/>
        </w:rPr>
      </w:pPr>
      <w:r w:rsidRPr="005E7A02">
        <w:rPr>
          <w:rFonts w:cs="Times New Roman"/>
        </w:rPr>
        <w:t>Conclusions</w:t>
      </w:r>
    </w:p>
    <w:p w:rsidR="00AB585F" w:rsidRPr="005E7A02" w:rsidRDefault="00AB585F" w:rsidP="00AB585F">
      <w:pPr>
        <w:rPr>
          <w:rStyle w:val="StyleUnderline"/>
          <w:rFonts w:cs="Times New Roman"/>
        </w:rPr>
      </w:pPr>
      <w:r w:rsidRPr="005E7A02">
        <w:rPr>
          <w:rStyle w:val="StyleUnderline"/>
          <w:rFonts w:cs="Times New Roman"/>
        </w:rPr>
        <w:t>The overlapping claims to sovereignty in the South China Sea contribute to tensions</w:t>
      </w:r>
      <w:r w:rsidRPr="005E7A02">
        <w:rPr>
          <w:rFonts w:cs="Times New Roman"/>
          <w:sz w:val="16"/>
        </w:rPr>
        <w:t xml:space="preserve"> </w:t>
      </w:r>
      <w:r w:rsidRPr="005E7A02">
        <w:rPr>
          <w:rStyle w:val="StyleUnderline"/>
          <w:rFonts w:cs="Times New Roman"/>
        </w:rPr>
        <w:t>involving variety of stakeholders, with global political, military and economic import. It has become a stumbling block</w:t>
      </w:r>
      <w:r w:rsidRPr="005E7A02">
        <w:rPr>
          <w:rFonts w:cs="Times New Roman"/>
          <w:sz w:val="16"/>
        </w:rPr>
        <w:t xml:space="preserve"> for China’s regional efforts. </w:t>
      </w:r>
      <w:r w:rsidRPr="005E7A02">
        <w:rPr>
          <w:rStyle w:val="StyleUnderline"/>
          <w:rFonts w:cs="Times New Roman"/>
        </w:rPr>
        <w:t>As China’s economic rise facilitates growing military capabilities, its neighbors are also experiencing their own rise</w:t>
      </w:r>
      <w:r w:rsidRPr="005E7A02">
        <w:rPr>
          <w:rFonts w:cs="Times New Roman"/>
          <w:sz w:val="16"/>
        </w:rPr>
        <w:t xml:space="preserve"> in nationalism and military capability. </w:t>
      </w:r>
      <w:r w:rsidRPr="005E7A02">
        <w:rPr>
          <w:rStyle w:val="StyleUnderline"/>
          <w:rFonts w:cs="Times New Roman"/>
        </w:rPr>
        <w:t>Considering the complexity of overlapping claims</w:t>
      </w:r>
      <w:r w:rsidRPr="005E7A02">
        <w:rPr>
          <w:rFonts w:cs="Times New Roman"/>
          <w:sz w:val="16"/>
        </w:rPr>
        <w:t xml:space="preserve"> involved, </w:t>
      </w:r>
      <w:r w:rsidRPr="005E7A02">
        <w:rPr>
          <w:rStyle w:val="StyleUnderline"/>
          <w:rFonts w:cs="Times New Roman"/>
        </w:rPr>
        <w:t>increased use of</w:t>
      </w:r>
      <w:r w:rsidRPr="005E7A02">
        <w:rPr>
          <w:rFonts w:cs="Times New Roman"/>
          <w:sz w:val="16"/>
        </w:rPr>
        <w:t xml:space="preserve"> the </w:t>
      </w:r>
      <w:r w:rsidRPr="005E7A02">
        <w:rPr>
          <w:rStyle w:val="StyleUnderline"/>
          <w:rFonts w:cs="Times New Roman"/>
        </w:rPr>
        <w:t>contested waters</w:t>
      </w:r>
      <w:r w:rsidRPr="005E7A02">
        <w:rPr>
          <w:rFonts w:cs="Times New Roman"/>
          <w:sz w:val="16"/>
        </w:rPr>
        <w:t xml:space="preserve"> by China and its neighbors </w:t>
      </w:r>
      <w:r w:rsidRPr="005E7A02">
        <w:rPr>
          <w:rStyle w:val="StyleUnderline"/>
          <w:rFonts w:cs="Times New Roman"/>
        </w:rPr>
        <w:t>augment the risk that miscalculations by sea captains or political leaders could trigger an armed conflict in the region</w:t>
      </w:r>
      <w:r w:rsidRPr="005E7A02">
        <w:rPr>
          <w:rFonts w:cs="Times New Roman"/>
          <w:sz w:val="16"/>
        </w:rPr>
        <w:t xml:space="preserve">. The security </w:t>
      </w:r>
      <w:r w:rsidRPr="005E7A02">
        <w:rPr>
          <w:rStyle w:val="StyleUnderline"/>
          <w:rFonts w:cs="Times New Roman"/>
        </w:rPr>
        <w:t>alliances could draw the United States into an unwanted conflict. America’s traditional dominance and alliance structures in the region have heightened its role in the disputes.</w:t>
      </w:r>
      <w:r w:rsidRPr="005E7A02">
        <w:rPr>
          <w:rFonts w:cs="Times New Roman"/>
          <w:sz w:val="16"/>
        </w:rPr>
        <w:t xml:space="preserve"> Violent conflicts benefit no players. For East Asia’s security, prosperity and dignity, </w:t>
      </w:r>
      <w:r w:rsidRPr="005E7A02">
        <w:rPr>
          <w:rStyle w:val="StyleUnderline"/>
          <w:rFonts w:cs="Times New Roman"/>
        </w:rPr>
        <w:t>it is high time that policy community</w:t>
      </w:r>
      <w:r w:rsidRPr="005E7A02">
        <w:rPr>
          <w:rFonts w:cs="Times New Roman"/>
          <w:sz w:val="16"/>
        </w:rPr>
        <w:t xml:space="preserve"> in various Asian capitals </w:t>
      </w:r>
      <w:r w:rsidRPr="005E7A02">
        <w:rPr>
          <w:rStyle w:val="StyleUnderline"/>
          <w:rFonts w:cs="Times New Roman"/>
        </w:rPr>
        <w:t>contemplates diplomatic solutions to prevent further escalation of the disputes.</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Risk of escalatory conflict likely</w:t>
      </w:r>
    </w:p>
    <w:p w:rsidR="00AB585F" w:rsidRPr="005E7A02" w:rsidRDefault="00AB585F" w:rsidP="00AB585F">
      <w:pPr>
        <w:rPr>
          <w:rFonts w:cs="Times New Roman"/>
        </w:rPr>
      </w:pPr>
      <w:r w:rsidRPr="005E7A02">
        <w:rPr>
          <w:rStyle w:val="Style13ptBold"/>
          <w:rFonts w:cs="Times New Roman"/>
        </w:rPr>
        <w:t xml:space="preserve">Cronin &amp; de la </w:t>
      </w:r>
      <w:proofErr w:type="spellStart"/>
      <w:r w:rsidRPr="005E7A02">
        <w:rPr>
          <w:rStyle w:val="Style13ptBold"/>
          <w:rFonts w:cs="Times New Roman"/>
        </w:rPr>
        <w:t>Beaumelle</w:t>
      </w:r>
      <w:proofErr w:type="spellEnd"/>
      <w:r w:rsidRPr="005E7A02">
        <w:rPr>
          <w:rStyle w:val="Style13ptBold"/>
          <w:rFonts w:cs="Times New Roman"/>
        </w:rPr>
        <w:t xml:space="preserve"> 16 - Senior Director of the Asia-Pacific Security Program at the Center for a New American Security &amp; Joseph S. Nye, Jr. Research Intern at CNAS</w:t>
      </w:r>
      <w:r w:rsidRPr="005E7A02">
        <w:rPr>
          <w:rFonts w:cs="Times New Roman"/>
        </w:rPr>
        <w:t xml:space="preserve"> [Patrick M. Cronin and Marcel </w:t>
      </w:r>
      <w:proofErr w:type="spellStart"/>
      <w:r w:rsidRPr="005E7A02">
        <w:rPr>
          <w:rFonts w:cs="Times New Roman"/>
        </w:rPr>
        <w:t>Angliviel</w:t>
      </w:r>
      <w:proofErr w:type="spellEnd"/>
      <w:r w:rsidRPr="005E7A02">
        <w:rPr>
          <w:rFonts w:cs="Times New Roman"/>
        </w:rPr>
        <w:t xml:space="preserve"> de la </w:t>
      </w:r>
      <w:proofErr w:type="spellStart"/>
      <w:r w:rsidRPr="005E7A02">
        <w:rPr>
          <w:rFonts w:cs="Times New Roman"/>
        </w:rPr>
        <w:t>Beaumelle</w:t>
      </w:r>
      <w:proofErr w:type="spellEnd"/>
      <w:r w:rsidRPr="005E7A02">
        <w:rPr>
          <w:rFonts w:cs="Times New Roman"/>
        </w:rPr>
        <w:t xml:space="preserve">, May 02, 2016, How the Next US President Should Handle the South China Sea, </w:t>
      </w:r>
      <w:hyperlink r:id="rId11" w:history="1">
        <w:r w:rsidRPr="005E7A02">
          <w:rPr>
            <w:rStyle w:val="Hyperlink"/>
            <w:rFonts w:cs="Times New Roman"/>
          </w:rPr>
          <w:t>http://thediplomat.com/2016/05/how-the-next-us-president-should-handle-the-south-china-sea/</w:t>
        </w:r>
      </w:hyperlink>
      <w:r w:rsidRPr="005E7A02">
        <w:rPr>
          <w:rFonts w:cs="Times New Roman"/>
        </w:rPr>
        <w:t xml:space="preserve">] </w:t>
      </w:r>
      <w:proofErr w:type="spellStart"/>
      <w:r w:rsidRPr="005E7A02">
        <w:rPr>
          <w:rFonts w:cs="Times New Roman"/>
        </w:rPr>
        <w:t>doa</w:t>
      </w:r>
      <w:proofErr w:type="spellEnd"/>
      <w:r w:rsidRPr="005E7A02">
        <w:rPr>
          <w:rFonts w:cs="Times New Roman"/>
        </w:rPr>
        <w:t xml:space="preserve"> 5-16-16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Style w:val="StyleUnderline"/>
          <w:rFonts w:cs="Times New Roman"/>
        </w:rPr>
        <w:t>Beijing will test the mettle of the next</w:t>
      </w:r>
      <w:r w:rsidRPr="005E7A02">
        <w:rPr>
          <w:rFonts w:cs="Times New Roman"/>
          <w:sz w:val="16"/>
        </w:rPr>
        <w:t xml:space="preserve"> </w:t>
      </w:r>
      <w:r w:rsidRPr="005E7A02">
        <w:rPr>
          <w:rStyle w:val="StyleUnderline"/>
          <w:rFonts w:cs="Times New Roman"/>
        </w:rPr>
        <w:t>U.S. administration in the South China Sea</w:t>
      </w:r>
      <w:r w:rsidRPr="005E7A02">
        <w:rPr>
          <w:rFonts w:cs="Times New Roman"/>
          <w:sz w:val="16"/>
        </w:rPr>
        <w:t xml:space="preserve">. </w:t>
      </w:r>
      <w:r w:rsidRPr="005E7A02">
        <w:rPr>
          <w:rStyle w:val="StyleUnderline"/>
          <w:rFonts w:cs="Times New Roman"/>
        </w:rPr>
        <w:t xml:space="preserve">At a minimum, China is determined to use “passive assertiveness” </w:t>
      </w:r>
      <w:r w:rsidRPr="005E7A02">
        <w:rPr>
          <w:rFonts w:cs="Times New Roman"/>
          <w:sz w:val="16"/>
        </w:rPr>
        <w:t>to exercise greater control over this jugular of international commerce. Fortifying artificial islands, executing law enforcement operations, and issuing diplomatic broadsides—while dangling economic incentives in an effort to dismantle multilateral cooperation—all appear to be efforts likely to continue and intensify in the immediate future.</w:t>
      </w:r>
    </w:p>
    <w:p w:rsidR="00AB585F" w:rsidRPr="005E7A02" w:rsidRDefault="00AB585F" w:rsidP="00AB585F">
      <w:pPr>
        <w:rPr>
          <w:rFonts w:cs="Times New Roman"/>
          <w:sz w:val="16"/>
        </w:rPr>
      </w:pPr>
      <w:r w:rsidRPr="005E7A02">
        <w:rPr>
          <w:rFonts w:cs="Times New Roman"/>
          <w:sz w:val="16"/>
        </w:rPr>
        <w:t xml:space="preserve">But more aggressive military maneuvers and </w:t>
      </w:r>
      <w:r w:rsidRPr="005E7A02">
        <w:rPr>
          <w:rStyle w:val="StyleUnderline"/>
          <w:rFonts w:cs="Times New Roman"/>
        </w:rPr>
        <w:t>the risk of escalation should not be discounted.</w:t>
      </w:r>
      <w:r w:rsidRPr="005E7A02">
        <w:rPr>
          <w:rFonts w:cs="Times New Roman"/>
          <w:sz w:val="16"/>
        </w:rPr>
        <w:t xml:space="preserve"> </w:t>
      </w:r>
      <w:r w:rsidRPr="005E7A02">
        <w:rPr>
          <w:rStyle w:val="StyleUnderline"/>
          <w:rFonts w:cs="Times New Roman"/>
        </w:rPr>
        <w:t xml:space="preserve">A new president should expect to be tested early and often </w:t>
      </w:r>
      <w:r w:rsidRPr="005E7A02">
        <w:rPr>
          <w:rFonts w:cs="Times New Roman"/>
          <w:sz w:val="16"/>
        </w:rPr>
        <w:t>over U.S. surveillance operations within China’s 200-nautical-mile Exclusive Economic Zone, the protection of America’s Philippine ally, and support of other claimant-states such as Vietnam.</w:t>
      </w:r>
    </w:p>
    <w:p w:rsidR="00AB585F" w:rsidRPr="005E7A02" w:rsidRDefault="00AB585F" w:rsidP="00AB585F">
      <w:pPr>
        <w:rPr>
          <w:rFonts w:cs="Times New Roman"/>
          <w:sz w:val="16"/>
        </w:rPr>
      </w:pPr>
      <w:r w:rsidRPr="005E7A02">
        <w:rPr>
          <w:rStyle w:val="StyleUnderline"/>
          <w:rFonts w:cs="Times New Roman"/>
        </w:rPr>
        <w:t>The level of tension</w:t>
      </w:r>
      <w:r w:rsidRPr="005E7A02">
        <w:rPr>
          <w:rFonts w:cs="Times New Roman"/>
          <w:sz w:val="16"/>
        </w:rPr>
        <w:t xml:space="preserve"> President Barack Obama’s successor inherits next January, however, </w:t>
      </w:r>
      <w:r w:rsidRPr="005E7A02">
        <w:rPr>
          <w:rStyle w:val="StyleUnderline"/>
          <w:rFonts w:cs="Times New Roman"/>
        </w:rPr>
        <w:t>hinges</w:t>
      </w:r>
      <w:r w:rsidRPr="005E7A02">
        <w:rPr>
          <w:rFonts w:cs="Times New Roman"/>
          <w:sz w:val="16"/>
        </w:rPr>
        <w:t xml:space="preserve"> in no small measure </w:t>
      </w:r>
      <w:r w:rsidRPr="005E7A02">
        <w:rPr>
          <w:rStyle w:val="StyleUnderline"/>
          <w:rFonts w:cs="Times New Roman"/>
        </w:rPr>
        <w:t>on what transpires in the</w:t>
      </w:r>
      <w:r w:rsidRPr="005E7A02">
        <w:rPr>
          <w:rFonts w:cs="Times New Roman"/>
          <w:sz w:val="16"/>
        </w:rPr>
        <w:t xml:space="preserve"> weeks and </w:t>
      </w:r>
      <w:r w:rsidRPr="005E7A02">
        <w:rPr>
          <w:rStyle w:val="StyleUnderline"/>
          <w:rFonts w:cs="Times New Roman"/>
        </w:rPr>
        <w:t>months ahead</w:t>
      </w:r>
      <w:r w:rsidRPr="005E7A02">
        <w:rPr>
          <w:rFonts w:cs="Times New Roman"/>
          <w:sz w:val="16"/>
        </w:rPr>
        <w:t xml:space="preserve">.  With the coming judgment of the International Tribunal for the Law of the Sea in the case that has been dubbed Philippines v. China, President Xi Jinping may prefer to test the will of a distracted lame-duck U.S. leader now, rather than wait for a new one who may have to demonstrate his or her resolve from the outset. As </w:t>
      </w:r>
      <w:r w:rsidRPr="005E7A02">
        <w:rPr>
          <w:rStyle w:val="StyleUnderline"/>
          <w:rFonts w:cs="Times New Roman"/>
        </w:rPr>
        <w:t>China has so far been successful at pushing</w:t>
      </w:r>
      <w:r w:rsidRPr="005E7A02">
        <w:rPr>
          <w:rFonts w:cs="Times New Roman"/>
          <w:sz w:val="16"/>
        </w:rPr>
        <w:t xml:space="preserve"> a de facto context further in its favor, Beijing is likely to try to have the new U.S. president face a fait accompli in the South China Sea.</w:t>
      </w:r>
    </w:p>
    <w:p w:rsidR="00AB585F" w:rsidRPr="005E7A02" w:rsidRDefault="00AB585F" w:rsidP="00AB585F">
      <w:pPr>
        <w:rPr>
          <w:rFonts w:cs="Times New Roman"/>
          <w:sz w:val="16"/>
        </w:rPr>
      </w:pPr>
      <w:r w:rsidRPr="005E7A02">
        <w:rPr>
          <w:rFonts w:cs="Times New Roman"/>
          <w:sz w:val="16"/>
        </w:rPr>
        <w:t xml:space="preserve">Perhaps in light of this, </w:t>
      </w:r>
      <w:r w:rsidRPr="005E7A02">
        <w:rPr>
          <w:rStyle w:val="StyleUnderline"/>
          <w:rFonts w:cs="Times New Roman"/>
        </w:rPr>
        <w:t>the United States is continuing its policy of leaning far forward to reassure friends in the region that Washington is determined to curb China’s excessive claims without precipitating conflict.</w:t>
      </w:r>
      <w:r w:rsidRPr="005E7A02">
        <w:rPr>
          <w:rFonts w:cs="Times New Roman"/>
          <w:sz w:val="16"/>
        </w:rPr>
        <w:t xml:space="preserve"> Accordingly, the Defense Department is investing additional resources in the domain awareness and minimal defensive capabilities of key regional states, and top-level leadership has increased its exchanges with regional powers.</w:t>
      </w:r>
    </w:p>
    <w:p w:rsidR="00AB585F" w:rsidRPr="005E7A02" w:rsidRDefault="00AB585F" w:rsidP="00AB585F">
      <w:pPr>
        <w:rPr>
          <w:rFonts w:cs="Times New Roman"/>
          <w:sz w:val="16"/>
        </w:rPr>
      </w:pPr>
      <w:r w:rsidRPr="005E7A02">
        <w:rPr>
          <w:rStyle w:val="StyleUnderline"/>
          <w:rFonts w:cs="Times New Roman"/>
        </w:rPr>
        <w:lastRenderedPageBreak/>
        <w:t>The South China Sea has become a litmus test for the</w:t>
      </w:r>
      <w:r w:rsidRPr="005E7A02">
        <w:rPr>
          <w:rFonts w:cs="Times New Roman"/>
          <w:sz w:val="16"/>
        </w:rPr>
        <w:t xml:space="preserve"> Obama administration’s strategy of </w:t>
      </w:r>
      <w:r w:rsidRPr="005E7A02">
        <w:rPr>
          <w:rStyle w:val="StyleUnderline"/>
          <w:rFonts w:cs="Times New Roman"/>
        </w:rPr>
        <w:t>rebalancing</w:t>
      </w:r>
      <w:r w:rsidRPr="005E7A02">
        <w:rPr>
          <w:rFonts w:cs="Times New Roman"/>
          <w:sz w:val="16"/>
        </w:rPr>
        <w:t xml:space="preserve"> </w:t>
      </w:r>
      <w:r w:rsidRPr="005E7A02">
        <w:rPr>
          <w:rStyle w:val="StyleUnderline"/>
          <w:rFonts w:cs="Times New Roman"/>
        </w:rPr>
        <w:t>to Asia</w:t>
      </w:r>
      <w:r w:rsidRPr="005E7A02">
        <w:rPr>
          <w:rFonts w:cs="Times New Roman"/>
          <w:sz w:val="16"/>
        </w:rPr>
        <w:t>. Hence, what the United States does or does not do in the waters and corridors of power around Southeast Asia in the coming weeks and months will set the standard by which U.S. credibility and regional policy will be judged during the next administration.</w:t>
      </w:r>
    </w:p>
    <w:p w:rsidR="00AB585F" w:rsidRPr="005E7A02" w:rsidRDefault="00AB585F" w:rsidP="00AB585F">
      <w:pPr>
        <w:rPr>
          <w:rStyle w:val="StyleUnderline"/>
          <w:rFonts w:cs="Times New Roman"/>
        </w:rPr>
      </w:pPr>
      <w:r w:rsidRPr="005E7A02">
        <w:rPr>
          <w:rFonts w:cs="Times New Roman"/>
          <w:sz w:val="16"/>
        </w:rPr>
        <w:t xml:space="preserve">Take the issue of Scarborough Shoal, where there have been concerns about China beginning land reclamation on the disputed reef effectively seized from the Philippines in 2012.  If the United States were to specify that Scarborough Shoal is covered under the mutual defense treaty with Manila, the demarche could preempt Chinese reclamation of the shoal or catalyze a crisis, or both.  Regardless, </w:t>
      </w:r>
      <w:r w:rsidRPr="005E7A02">
        <w:rPr>
          <w:rStyle w:val="StyleUnderline"/>
          <w:rFonts w:cs="Times New Roman"/>
        </w:rPr>
        <w:t>the issue will still be a flashpoint over the next several years.</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A2 Interdependence Checks War</w:t>
      </w: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No checks – interdependence and interests won’t stop escalation</w:t>
      </w:r>
    </w:p>
    <w:p w:rsidR="00AB585F" w:rsidRPr="005E7A02" w:rsidRDefault="00AB585F" w:rsidP="00AB585F">
      <w:pPr>
        <w:rPr>
          <w:rFonts w:cs="Times New Roman"/>
        </w:rPr>
      </w:pPr>
      <w:r w:rsidRPr="005E7A02">
        <w:rPr>
          <w:rStyle w:val="Style13ptBold"/>
          <w:rFonts w:cs="Times New Roman"/>
        </w:rPr>
        <w:t xml:space="preserve">Blain 15 - Centre for </w:t>
      </w:r>
      <w:proofErr w:type="spellStart"/>
      <w:r w:rsidRPr="005E7A02">
        <w:rPr>
          <w:rStyle w:val="Style13ptBold"/>
          <w:rFonts w:cs="Times New Roman"/>
        </w:rPr>
        <w:t>Defence</w:t>
      </w:r>
      <w:proofErr w:type="spellEnd"/>
      <w:r w:rsidRPr="005E7A02">
        <w:rPr>
          <w:rStyle w:val="Style13ptBold"/>
          <w:rFonts w:cs="Times New Roman"/>
        </w:rPr>
        <w:t xml:space="preserve"> and Strategic Studies at the Australian </w:t>
      </w:r>
      <w:proofErr w:type="spellStart"/>
      <w:r w:rsidRPr="005E7A02">
        <w:rPr>
          <w:rStyle w:val="Style13ptBold"/>
          <w:rFonts w:cs="Times New Roman"/>
        </w:rPr>
        <w:t>Defence</w:t>
      </w:r>
      <w:proofErr w:type="spellEnd"/>
      <w:r w:rsidRPr="005E7A02">
        <w:rPr>
          <w:rStyle w:val="Style13ptBold"/>
          <w:rFonts w:cs="Times New Roman"/>
        </w:rPr>
        <w:t xml:space="preserve"> College, Commanding Officer of the 6th Battalion, The Royal Australian Regiment</w:t>
      </w:r>
      <w:r w:rsidRPr="005E7A02">
        <w:rPr>
          <w:rFonts w:cs="Times New Roman"/>
        </w:rPr>
        <w:t xml:space="preserve"> [Jason Blain, The Dragon and The Eagle in the South China Sea: is conflict between China and the US inevitable?, Australian </w:t>
      </w:r>
      <w:proofErr w:type="spellStart"/>
      <w:r w:rsidRPr="005E7A02">
        <w:rPr>
          <w:rFonts w:cs="Times New Roman"/>
        </w:rPr>
        <w:t>Defence</w:t>
      </w:r>
      <w:proofErr w:type="spellEnd"/>
      <w:r w:rsidRPr="005E7A02">
        <w:rPr>
          <w:rFonts w:cs="Times New Roman"/>
        </w:rPr>
        <w:t xml:space="preserve"> Journal, Jul/Aug 2015] </w:t>
      </w:r>
      <w:proofErr w:type="spellStart"/>
      <w:r w:rsidRPr="005E7A02">
        <w:rPr>
          <w:rFonts w:cs="Times New Roman"/>
        </w:rPr>
        <w:t>doa</w:t>
      </w:r>
      <w:proofErr w:type="spellEnd"/>
      <w:r w:rsidRPr="005E7A02">
        <w:rPr>
          <w:rFonts w:cs="Times New Roman"/>
        </w:rPr>
        <w:t xml:space="preserve"> 5-6-16</w:t>
      </w:r>
    </w:p>
    <w:p w:rsidR="00AB585F" w:rsidRPr="005E7A02" w:rsidRDefault="00AB585F" w:rsidP="00AB585F">
      <w:pPr>
        <w:rPr>
          <w:rFonts w:cs="Times New Roman"/>
        </w:rPr>
      </w:pPr>
    </w:p>
    <w:p w:rsidR="00AB585F" w:rsidRPr="005E7A02" w:rsidRDefault="00AB585F" w:rsidP="00AB585F">
      <w:pPr>
        <w:rPr>
          <w:rFonts w:cs="Times New Roman"/>
        </w:rPr>
      </w:pPr>
      <w:r w:rsidRPr="005E7A02">
        <w:rPr>
          <w:rFonts w:cs="Times New Roman"/>
        </w:rPr>
        <w:t>Conclusion</w:t>
      </w:r>
    </w:p>
    <w:p w:rsidR="00AB585F" w:rsidRPr="005E7A02" w:rsidRDefault="00AB585F" w:rsidP="00AB585F">
      <w:pPr>
        <w:rPr>
          <w:rFonts w:cs="Times New Roman"/>
          <w:sz w:val="16"/>
        </w:rPr>
      </w:pPr>
      <w:r w:rsidRPr="005E7A02">
        <w:rPr>
          <w:rStyle w:val="StyleUnderline"/>
          <w:rFonts w:cs="Times New Roman"/>
        </w:rPr>
        <w:t xml:space="preserve">Recent </w:t>
      </w:r>
      <w:proofErr w:type="spellStart"/>
      <w:r w:rsidRPr="005E7A02">
        <w:rPr>
          <w:rStyle w:val="StyleUnderline"/>
          <w:rFonts w:cs="Times New Roman"/>
        </w:rPr>
        <w:t>behaviour</w:t>
      </w:r>
      <w:proofErr w:type="spellEnd"/>
      <w:r w:rsidRPr="005E7A02">
        <w:rPr>
          <w:rStyle w:val="StyleUnderline"/>
          <w:rFonts w:cs="Times New Roman"/>
        </w:rPr>
        <w:t xml:space="preserve"> by China in asserting its territorial and maritime claims in the South China Sea would seem to suggest that Beijing may be abandoning a ‘peaceful rise’ strategy in </w:t>
      </w:r>
      <w:proofErr w:type="spellStart"/>
      <w:r w:rsidRPr="005E7A02">
        <w:rPr>
          <w:rStyle w:val="StyleUnderline"/>
          <w:rFonts w:cs="Times New Roman"/>
        </w:rPr>
        <w:t>favour</w:t>
      </w:r>
      <w:proofErr w:type="spellEnd"/>
      <w:r w:rsidRPr="005E7A02">
        <w:rPr>
          <w:rStyle w:val="StyleUnderline"/>
          <w:rFonts w:cs="Times New Roman"/>
        </w:rPr>
        <w:t xml:space="preserve"> of using its rapidly developing military power to resolve historical claims</w:t>
      </w:r>
      <w:r w:rsidRPr="005E7A02">
        <w:rPr>
          <w:rFonts w:cs="Times New Roman"/>
          <w:sz w:val="16"/>
        </w:rPr>
        <w:t xml:space="preserve">. While this </w:t>
      </w:r>
      <w:proofErr w:type="spellStart"/>
      <w:r w:rsidRPr="005E7A02">
        <w:rPr>
          <w:rFonts w:cs="Times New Roman"/>
          <w:sz w:val="16"/>
        </w:rPr>
        <w:t>behaviour</w:t>
      </w:r>
      <w:proofErr w:type="spellEnd"/>
      <w:r w:rsidRPr="005E7A02">
        <w:rPr>
          <w:rFonts w:cs="Times New Roman"/>
          <w:sz w:val="16"/>
        </w:rPr>
        <w:t xml:space="preserve"> may lead to confrontation with its smaller </w:t>
      </w:r>
      <w:proofErr w:type="spellStart"/>
      <w:r w:rsidRPr="005E7A02">
        <w:rPr>
          <w:rFonts w:cs="Times New Roman"/>
          <w:sz w:val="16"/>
        </w:rPr>
        <w:t>neighbours</w:t>
      </w:r>
      <w:proofErr w:type="spellEnd"/>
      <w:r w:rsidRPr="005E7A02">
        <w:rPr>
          <w:rFonts w:cs="Times New Roman"/>
          <w:sz w:val="16"/>
        </w:rPr>
        <w:t>, this article has argued that the current economic interdependencies and military disparities between China and the US suggest that conflict in the South China Sea between the two is not inevitable during the next decade.</w:t>
      </w:r>
    </w:p>
    <w:p w:rsidR="00AB585F" w:rsidRPr="005E7A02" w:rsidRDefault="00AB585F" w:rsidP="00AB585F">
      <w:pPr>
        <w:rPr>
          <w:rFonts w:cs="Times New Roman"/>
          <w:sz w:val="16"/>
        </w:rPr>
      </w:pPr>
      <w:r w:rsidRPr="005E7A02">
        <w:rPr>
          <w:rFonts w:cs="Times New Roman"/>
          <w:sz w:val="16"/>
        </w:rPr>
        <w:t xml:space="preserve">A likely outcome, as proposed by Carl Thayer, is that China and the US will maintain a relationship of cooperation and friction, whereby ‘both countries will work separately to secure their interests through multilateral institutions as well as continuing to engage each other on points of mutual interest’.48 However, </w:t>
      </w:r>
      <w:r w:rsidRPr="005E7A02">
        <w:rPr>
          <w:rStyle w:val="StyleUnderline"/>
          <w:rFonts w:cs="Times New Roman"/>
        </w:rPr>
        <w:t xml:space="preserve">as noted by </w:t>
      </w:r>
      <w:r w:rsidRPr="005E7A02">
        <w:rPr>
          <w:rFonts w:cs="Times New Roman"/>
          <w:sz w:val="16"/>
        </w:rPr>
        <w:t xml:space="preserve">Rory </w:t>
      </w:r>
      <w:proofErr w:type="spellStart"/>
      <w:r w:rsidRPr="005E7A02">
        <w:rPr>
          <w:rStyle w:val="StyleUnderline"/>
          <w:rFonts w:cs="Times New Roman"/>
        </w:rPr>
        <w:t>Medcalf</w:t>
      </w:r>
      <w:proofErr w:type="spellEnd"/>
      <w:r w:rsidRPr="005E7A02">
        <w:rPr>
          <w:rStyle w:val="StyleUnderline"/>
          <w:rFonts w:cs="Times New Roman"/>
        </w:rPr>
        <w:t xml:space="preserve"> and </w:t>
      </w:r>
      <w:r w:rsidRPr="005E7A02">
        <w:rPr>
          <w:rFonts w:cs="Times New Roman"/>
          <w:sz w:val="16"/>
        </w:rPr>
        <w:t xml:space="preserve">C. Raja </w:t>
      </w:r>
      <w:r w:rsidRPr="005E7A02">
        <w:rPr>
          <w:rStyle w:val="StyleUnderline"/>
          <w:rFonts w:cs="Times New Roman"/>
        </w:rPr>
        <w:t>Mohan</w:t>
      </w:r>
      <w:r w:rsidRPr="005E7A02">
        <w:rPr>
          <w:rFonts w:cs="Times New Roman"/>
          <w:sz w:val="16"/>
        </w:rPr>
        <w:t>:</w:t>
      </w:r>
    </w:p>
    <w:p w:rsidR="00AB585F" w:rsidRPr="005E7A02" w:rsidRDefault="00AB585F" w:rsidP="00AB585F">
      <w:pPr>
        <w:ind w:left="720"/>
        <w:rPr>
          <w:rStyle w:val="StyleUnderline"/>
          <w:rFonts w:cs="Times New Roman"/>
        </w:rPr>
      </w:pPr>
      <w:r w:rsidRPr="005E7A02">
        <w:rPr>
          <w:rStyle w:val="StyleUnderline"/>
          <w:rFonts w:cs="Times New Roman"/>
        </w:rPr>
        <w:t>There is no guarantee that either diplomacy or economic interdependence could stop conflict from beginning or escalating. The 100th anniversary of the</w:t>
      </w:r>
      <w:r w:rsidRPr="005E7A02">
        <w:rPr>
          <w:rFonts w:cs="Times New Roman"/>
          <w:sz w:val="16"/>
        </w:rPr>
        <w:t xml:space="preserve"> outbreak of the </w:t>
      </w:r>
      <w:r w:rsidRPr="005E7A02">
        <w:rPr>
          <w:rStyle w:val="StyleUnderline"/>
          <w:rFonts w:cs="Times New Roman"/>
        </w:rPr>
        <w:t xml:space="preserve">First World War is a reminder that seemingly </w:t>
      </w:r>
      <w:proofErr w:type="spellStart"/>
      <w:r w:rsidRPr="005E7A02">
        <w:rPr>
          <w:rStyle w:val="StyleUnderline"/>
          <w:rFonts w:cs="Times New Roman"/>
        </w:rPr>
        <w:t>localised</w:t>
      </w:r>
      <w:proofErr w:type="spellEnd"/>
      <w:r w:rsidRPr="005E7A02">
        <w:rPr>
          <w:rStyle w:val="StyleUnderline"/>
          <w:rFonts w:cs="Times New Roman"/>
        </w:rPr>
        <w:t xml:space="preserve"> security shocks can have unpredictable and devastating consequences.49</w:t>
      </w:r>
    </w:p>
    <w:p w:rsidR="00AB585F" w:rsidRPr="005E7A02" w:rsidRDefault="00AB585F" w:rsidP="00AB585F">
      <w:pPr>
        <w:rPr>
          <w:rStyle w:val="StyleUnderline"/>
          <w:rFonts w:cs="Times New Roman"/>
        </w:rPr>
      </w:pPr>
      <w:r w:rsidRPr="005E7A02">
        <w:rPr>
          <w:rFonts w:cs="Times New Roman"/>
          <w:sz w:val="16"/>
        </w:rPr>
        <w:t xml:space="preserve">With </w:t>
      </w:r>
      <w:r w:rsidRPr="005E7A02">
        <w:rPr>
          <w:rStyle w:val="StyleUnderline"/>
          <w:rFonts w:cs="Times New Roman"/>
        </w:rPr>
        <w:t>an increasing US presence in the Asia-Pacific and enhanced security partnerships with littoral nations in the South China Sea,</w:t>
      </w:r>
      <w:r w:rsidRPr="005E7A02">
        <w:rPr>
          <w:rFonts w:cs="Times New Roman"/>
          <w:sz w:val="16"/>
        </w:rPr>
        <w:t xml:space="preserve"> notably with The Philippines and Vietnam, </w:t>
      </w:r>
      <w:r w:rsidRPr="005E7A02">
        <w:rPr>
          <w:rStyle w:val="StyleUnderline"/>
          <w:rFonts w:cs="Times New Roman"/>
        </w:rPr>
        <w:t>the US</w:t>
      </w:r>
      <w:r w:rsidRPr="005E7A02">
        <w:rPr>
          <w:rFonts w:cs="Times New Roman"/>
          <w:sz w:val="16"/>
        </w:rPr>
        <w:t xml:space="preserve"> now </w:t>
      </w:r>
      <w:r w:rsidRPr="005E7A02">
        <w:rPr>
          <w:rStyle w:val="StyleUnderline"/>
          <w:rFonts w:cs="Times New Roman"/>
        </w:rPr>
        <w:t>has a great deal</w:t>
      </w:r>
      <w:r w:rsidRPr="005E7A02">
        <w:rPr>
          <w:rFonts w:cs="Times New Roman"/>
          <w:sz w:val="16"/>
        </w:rPr>
        <w:t xml:space="preserve"> </w:t>
      </w:r>
      <w:r w:rsidRPr="005E7A02">
        <w:rPr>
          <w:rStyle w:val="StyleUnderline"/>
          <w:rFonts w:cs="Times New Roman"/>
        </w:rPr>
        <w:t>at stake in any confrontation</w:t>
      </w:r>
      <w:r w:rsidRPr="005E7A02">
        <w:rPr>
          <w:rFonts w:cs="Times New Roman"/>
          <w:sz w:val="16"/>
        </w:rPr>
        <w:t xml:space="preserve"> between these nations and China. </w:t>
      </w:r>
      <w:r w:rsidRPr="005E7A02">
        <w:rPr>
          <w:rStyle w:val="StyleUnderline"/>
          <w:rFonts w:cs="Times New Roman"/>
        </w:rPr>
        <w:t>Failure to respond could undermine</w:t>
      </w:r>
      <w:r w:rsidRPr="005E7A02">
        <w:rPr>
          <w:rFonts w:cs="Times New Roman"/>
          <w:sz w:val="16"/>
        </w:rPr>
        <w:t xml:space="preserve"> US </w:t>
      </w:r>
      <w:r w:rsidRPr="005E7A02">
        <w:rPr>
          <w:rStyle w:val="StyleUnderline"/>
          <w:rFonts w:cs="Times New Roman"/>
        </w:rPr>
        <w:t>credibility</w:t>
      </w:r>
      <w:r w:rsidRPr="005E7A02">
        <w:rPr>
          <w:rFonts w:cs="Times New Roman"/>
          <w:sz w:val="16"/>
        </w:rPr>
        <w:t xml:space="preserve"> in the region.50 </w:t>
      </w:r>
      <w:proofErr w:type="gramStart"/>
      <w:r w:rsidRPr="005E7A02">
        <w:rPr>
          <w:rFonts w:cs="Times New Roman"/>
          <w:sz w:val="16"/>
        </w:rPr>
        <w:t>And</w:t>
      </w:r>
      <w:proofErr w:type="gramEnd"/>
      <w:r w:rsidRPr="005E7A02">
        <w:rPr>
          <w:rFonts w:cs="Times New Roman"/>
          <w:sz w:val="16"/>
        </w:rPr>
        <w:t xml:space="preserve"> while conflict between China and the US serves neither nation’s interests, </w:t>
      </w:r>
      <w:r w:rsidRPr="005E7A02">
        <w:rPr>
          <w:rStyle w:val="StyleUnderline"/>
          <w:rFonts w:cs="Times New Roman"/>
        </w:rPr>
        <w:t>the potential for the US to be drawn into a conflict</w:t>
      </w:r>
      <w:r w:rsidRPr="005E7A02">
        <w:rPr>
          <w:rFonts w:cs="Times New Roman"/>
          <w:sz w:val="16"/>
        </w:rPr>
        <w:t xml:space="preserve"> through its regional partnerships </w:t>
      </w:r>
      <w:r w:rsidRPr="005E7A02">
        <w:rPr>
          <w:rStyle w:val="StyleUnderline"/>
          <w:rFonts w:cs="Times New Roman"/>
        </w:rPr>
        <w:t>is a real possibility.</w:t>
      </w:r>
    </w:p>
    <w:p w:rsidR="00AB585F" w:rsidRPr="005E7A02" w:rsidRDefault="00AB585F" w:rsidP="00AB585F">
      <w:pPr>
        <w:rPr>
          <w:rFonts w:cs="Times New Roman"/>
          <w:sz w:val="16"/>
        </w:rPr>
      </w:pPr>
      <w:r w:rsidRPr="005E7A02">
        <w:rPr>
          <w:rFonts w:cs="Times New Roman"/>
          <w:sz w:val="16"/>
        </w:rPr>
        <w:t xml:space="preserve">This article has argued that it is in the interests of all parties, and indeed the international community, that the waters of the South China Sea not become the military front line of the coming decades. However, </w:t>
      </w:r>
      <w:r w:rsidRPr="005E7A02">
        <w:rPr>
          <w:rStyle w:val="StyleUnderline"/>
          <w:rFonts w:cs="Times New Roman"/>
        </w:rPr>
        <w:t>within the context of increasing tension</w:t>
      </w:r>
      <w:r w:rsidRPr="005E7A02">
        <w:rPr>
          <w:rFonts w:cs="Times New Roman"/>
          <w:sz w:val="16"/>
        </w:rPr>
        <w:t xml:space="preserve"> between the US and China over the South China Sea, </w:t>
      </w:r>
      <w:r w:rsidRPr="005E7A02">
        <w:rPr>
          <w:rStyle w:val="StyleUnderline"/>
          <w:rFonts w:cs="Times New Roman"/>
        </w:rPr>
        <w:t>there are indications that China’s rise is unlikely to be a tranquil one</w:t>
      </w:r>
      <w:r w:rsidRPr="005E7A02">
        <w:rPr>
          <w:rFonts w:cs="Times New Roman"/>
          <w:sz w:val="16"/>
        </w:rPr>
        <w:t>.51</w:t>
      </w: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Economic growth spurs military acquisition – undermines interdependence</w:t>
      </w:r>
    </w:p>
    <w:p w:rsidR="00AB585F" w:rsidRPr="005E7A02" w:rsidRDefault="00AB585F" w:rsidP="00AB585F">
      <w:pPr>
        <w:rPr>
          <w:rFonts w:cs="Times New Roman"/>
        </w:rPr>
      </w:pPr>
      <w:r w:rsidRPr="005E7A02">
        <w:rPr>
          <w:rStyle w:val="Style13ptBold"/>
          <w:rFonts w:cs="Times New Roman"/>
        </w:rPr>
        <w:t xml:space="preserve">Blain 15 - Centre for </w:t>
      </w:r>
      <w:proofErr w:type="spellStart"/>
      <w:r w:rsidRPr="005E7A02">
        <w:rPr>
          <w:rStyle w:val="Style13ptBold"/>
          <w:rFonts w:cs="Times New Roman"/>
        </w:rPr>
        <w:t>Defence</w:t>
      </w:r>
      <w:proofErr w:type="spellEnd"/>
      <w:r w:rsidRPr="005E7A02">
        <w:rPr>
          <w:rStyle w:val="Style13ptBold"/>
          <w:rFonts w:cs="Times New Roman"/>
        </w:rPr>
        <w:t xml:space="preserve"> and Strategic Studies at the Australian </w:t>
      </w:r>
      <w:proofErr w:type="spellStart"/>
      <w:r w:rsidRPr="005E7A02">
        <w:rPr>
          <w:rStyle w:val="Style13ptBold"/>
          <w:rFonts w:cs="Times New Roman"/>
        </w:rPr>
        <w:t>Defence</w:t>
      </w:r>
      <w:proofErr w:type="spellEnd"/>
      <w:r w:rsidRPr="005E7A02">
        <w:rPr>
          <w:rStyle w:val="Style13ptBold"/>
          <w:rFonts w:cs="Times New Roman"/>
        </w:rPr>
        <w:t xml:space="preserve"> College, Commanding Officer of the 6th Battalion, The Royal Australian Regiment</w:t>
      </w:r>
      <w:r w:rsidRPr="005E7A02">
        <w:rPr>
          <w:rFonts w:cs="Times New Roman"/>
        </w:rPr>
        <w:t xml:space="preserve"> [Jason Blain, The Dragon and The Eagle in the South China Sea: is conflict between China and the US inevitable?, Australian </w:t>
      </w:r>
      <w:proofErr w:type="spellStart"/>
      <w:r w:rsidRPr="005E7A02">
        <w:rPr>
          <w:rFonts w:cs="Times New Roman"/>
        </w:rPr>
        <w:t>Defence</w:t>
      </w:r>
      <w:proofErr w:type="spellEnd"/>
      <w:r w:rsidRPr="005E7A02">
        <w:rPr>
          <w:rFonts w:cs="Times New Roman"/>
        </w:rPr>
        <w:t xml:space="preserve"> Journal, Jul/Aug 2015] </w:t>
      </w:r>
      <w:proofErr w:type="spellStart"/>
      <w:r w:rsidRPr="005E7A02">
        <w:rPr>
          <w:rFonts w:cs="Times New Roman"/>
        </w:rPr>
        <w:t>doa</w:t>
      </w:r>
      <w:proofErr w:type="spellEnd"/>
      <w:r w:rsidRPr="005E7A02">
        <w:rPr>
          <w:rFonts w:cs="Times New Roman"/>
        </w:rPr>
        <w:t xml:space="preserve"> 5-6-16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Military disparities</w:t>
      </w:r>
    </w:p>
    <w:p w:rsidR="00AB585F" w:rsidRPr="005E7A02" w:rsidRDefault="00AB585F" w:rsidP="00AB585F">
      <w:pPr>
        <w:rPr>
          <w:rFonts w:cs="Times New Roman"/>
          <w:sz w:val="16"/>
        </w:rPr>
      </w:pPr>
      <w:r w:rsidRPr="005E7A02">
        <w:rPr>
          <w:rFonts w:cs="Times New Roman"/>
          <w:sz w:val="16"/>
        </w:rPr>
        <w:t xml:space="preserve">Kaplan asserts that it is a ‘harsh, but true reality; </w:t>
      </w:r>
      <w:r w:rsidRPr="005E7A02">
        <w:rPr>
          <w:rStyle w:val="StyleUnderline"/>
          <w:rFonts w:cs="Times New Roman"/>
        </w:rPr>
        <w:t>capitalist prosperity leads to military acquisition’</w:t>
      </w:r>
      <w:r w:rsidRPr="005E7A02">
        <w:rPr>
          <w:rFonts w:cs="Times New Roman"/>
          <w:sz w:val="16"/>
        </w:rPr>
        <w:t xml:space="preserve">.34 True to this view, </w:t>
      </w:r>
      <w:r w:rsidRPr="005E7A02">
        <w:rPr>
          <w:rStyle w:val="StyleUnderline"/>
          <w:rFonts w:cs="Times New Roman"/>
        </w:rPr>
        <w:t>a consequence of China’s rapid economic growth has been a surging investment in its military capabilities</w:t>
      </w:r>
      <w:r w:rsidRPr="005E7A02">
        <w:rPr>
          <w:rFonts w:cs="Times New Roman"/>
          <w:sz w:val="16"/>
        </w:rPr>
        <w:t xml:space="preserve">. By 2050, it is estimated that China’s economy will be worth more than US$25 trillion and its annual </w:t>
      </w:r>
      <w:proofErr w:type="spellStart"/>
      <w:r w:rsidRPr="005E7A02">
        <w:rPr>
          <w:rFonts w:cs="Times New Roman"/>
          <w:sz w:val="16"/>
        </w:rPr>
        <w:t>defence</w:t>
      </w:r>
      <w:proofErr w:type="spellEnd"/>
      <w:r w:rsidRPr="005E7A02">
        <w:rPr>
          <w:rFonts w:cs="Times New Roman"/>
          <w:sz w:val="16"/>
        </w:rPr>
        <w:t xml:space="preserve"> spending will be over US$1 trillion.35 </w:t>
      </w:r>
      <w:r w:rsidRPr="005E7A02">
        <w:rPr>
          <w:rStyle w:val="StyleUnderline"/>
          <w:rFonts w:cs="Times New Roman"/>
        </w:rPr>
        <w:t xml:space="preserve">Chinese </w:t>
      </w:r>
      <w:proofErr w:type="spellStart"/>
      <w:r w:rsidRPr="005E7A02">
        <w:rPr>
          <w:rStyle w:val="StyleUnderline"/>
          <w:rFonts w:cs="Times New Roman"/>
        </w:rPr>
        <w:t>defence</w:t>
      </w:r>
      <w:proofErr w:type="spellEnd"/>
      <w:r w:rsidRPr="005E7A02">
        <w:rPr>
          <w:rStyle w:val="StyleUnderline"/>
          <w:rFonts w:cs="Times New Roman"/>
        </w:rPr>
        <w:t xml:space="preserve"> spending has quintupled since 2002 and is increasing by double percentage points each year.</w:t>
      </w:r>
    </w:p>
    <w:p w:rsidR="00AB585F" w:rsidRPr="005E7A02" w:rsidRDefault="00AB585F" w:rsidP="00AB585F">
      <w:pPr>
        <w:rPr>
          <w:rFonts w:cs="Times New Roman"/>
          <w:sz w:val="16"/>
        </w:rPr>
      </w:pPr>
      <w:r w:rsidRPr="005E7A02">
        <w:rPr>
          <w:rStyle w:val="StyleUnderline"/>
          <w:rFonts w:cs="Times New Roman"/>
        </w:rPr>
        <w:t xml:space="preserve">China now rates second (to the US) on world rankings in </w:t>
      </w:r>
      <w:proofErr w:type="spellStart"/>
      <w:r w:rsidRPr="005E7A02">
        <w:rPr>
          <w:rStyle w:val="StyleUnderline"/>
          <w:rFonts w:cs="Times New Roman"/>
        </w:rPr>
        <w:t>defence</w:t>
      </w:r>
      <w:proofErr w:type="spellEnd"/>
      <w:r w:rsidRPr="005E7A02">
        <w:rPr>
          <w:rStyle w:val="StyleUnderline"/>
          <w:rFonts w:cs="Times New Roman"/>
        </w:rPr>
        <w:t xml:space="preserve"> expenditure and is rapidly enhancing its military capabilities</w:t>
      </w:r>
      <w:r w:rsidRPr="005E7A02">
        <w:rPr>
          <w:rFonts w:cs="Times New Roman"/>
          <w:sz w:val="16"/>
        </w:rPr>
        <w:t xml:space="preserve"> in both quantity and quality.36 </w:t>
      </w:r>
      <w:r w:rsidRPr="005E7A02">
        <w:rPr>
          <w:rStyle w:val="StyleUnderline"/>
          <w:rFonts w:cs="Times New Roman"/>
        </w:rPr>
        <w:t xml:space="preserve">This includes significant investment in naval </w:t>
      </w:r>
      <w:proofErr w:type="spellStart"/>
      <w:r w:rsidRPr="005E7A02">
        <w:rPr>
          <w:rStyle w:val="StyleUnderline"/>
          <w:rFonts w:cs="Times New Roman"/>
        </w:rPr>
        <w:t>modernisation</w:t>
      </w:r>
      <w:proofErr w:type="spellEnd"/>
      <w:r w:rsidRPr="005E7A02">
        <w:rPr>
          <w:rStyle w:val="StyleUnderline"/>
          <w:rFonts w:cs="Times New Roman"/>
        </w:rPr>
        <w:t xml:space="preserve"> and developing anti-access/area-denial capabilities, able to deter US or other outside intervention in any conflict in China’s littoral space</w:t>
      </w:r>
      <w:r w:rsidRPr="005E7A02">
        <w:rPr>
          <w:rFonts w:cs="Times New Roman"/>
          <w:sz w:val="16"/>
        </w:rPr>
        <w:t>.37 These capabilities include anti-ship ballistic and cruise missiles, as well as other means, including legal, public opinion, and psychological warfare techniques.38</w:t>
      </w:r>
    </w:p>
    <w:p w:rsidR="00AB585F" w:rsidRPr="005E7A02" w:rsidRDefault="00AB585F" w:rsidP="00AB585F">
      <w:pPr>
        <w:rPr>
          <w:rFonts w:cs="Times New Roman"/>
          <w:sz w:val="16"/>
        </w:rPr>
      </w:pPr>
      <w:r w:rsidRPr="005E7A02">
        <w:rPr>
          <w:rFonts w:cs="Times New Roman"/>
          <w:sz w:val="16"/>
        </w:rPr>
        <w:t xml:space="preserve">However, while China’s current </w:t>
      </w:r>
      <w:proofErr w:type="spellStart"/>
      <w:r w:rsidRPr="005E7A02">
        <w:rPr>
          <w:rFonts w:cs="Times New Roman"/>
          <w:sz w:val="16"/>
        </w:rPr>
        <w:t>defence</w:t>
      </w:r>
      <w:proofErr w:type="spellEnd"/>
      <w:r w:rsidRPr="005E7A02">
        <w:rPr>
          <w:rFonts w:cs="Times New Roman"/>
          <w:sz w:val="16"/>
        </w:rPr>
        <w:t xml:space="preserve"> expenditure of approximately US$145 billion is more than double any of its </w:t>
      </w:r>
      <w:proofErr w:type="spellStart"/>
      <w:r w:rsidRPr="005E7A02">
        <w:rPr>
          <w:rFonts w:cs="Times New Roman"/>
          <w:sz w:val="16"/>
        </w:rPr>
        <w:t>neighbours</w:t>
      </w:r>
      <w:proofErr w:type="spellEnd"/>
      <w:r w:rsidRPr="005E7A02">
        <w:rPr>
          <w:rFonts w:cs="Times New Roman"/>
          <w:sz w:val="16"/>
        </w:rPr>
        <w:t>, its expenditure is less than a third that of the US (US$577 billion).39 Furthermore, the US is increasing its military capability in the Asia-Pacific and, by 2020, plans to have 60 per cent of its navy ships and six of its 11 aircraft carrier battle groups home-ported in the Pacific Ocean.40</w:t>
      </w:r>
    </w:p>
    <w:p w:rsidR="00AB585F" w:rsidRDefault="00AB585F" w:rsidP="00AB585F">
      <w:pPr>
        <w:rPr>
          <w:rFonts w:cs="Times New Roman"/>
        </w:rPr>
      </w:pPr>
    </w:p>
    <w:p w:rsidR="00D46F2A" w:rsidRDefault="00D46F2A" w:rsidP="00D46F2A">
      <w:pPr>
        <w:pStyle w:val="Heading3"/>
      </w:pPr>
      <w:r>
        <w:lastRenderedPageBreak/>
        <w:t>Conflict Goes Nuclear</w:t>
      </w:r>
    </w:p>
    <w:p w:rsidR="00D46F2A" w:rsidRDefault="00D46F2A" w:rsidP="00D46F2A"/>
    <w:p w:rsidR="00D46F2A" w:rsidRPr="002823B6" w:rsidRDefault="00D46F2A" w:rsidP="00D46F2A">
      <w:pPr>
        <w:rPr>
          <w:rStyle w:val="Style13ptBold"/>
        </w:rPr>
      </w:pPr>
      <w:r w:rsidRPr="002823B6">
        <w:rPr>
          <w:rStyle w:val="Style13ptBold"/>
        </w:rPr>
        <w:t>SCS conflict goes nuclear</w:t>
      </w:r>
    </w:p>
    <w:p w:rsidR="00D46F2A" w:rsidRPr="006C1A50" w:rsidRDefault="00D46F2A" w:rsidP="00D46F2A">
      <w:pPr>
        <w:contextualSpacing/>
        <w:rPr>
          <w:rFonts w:eastAsia="Cambria"/>
        </w:rPr>
      </w:pPr>
      <w:r w:rsidRPr="00B14C37">
        <w:rPr>
          <w:rStyle w:val="Style13ptBold"/>
        </w:rPr>
        <w:t>Rando 9/29/15</w:t>
      </w:r>
      <w:r w:rsidRPr="006C1A50">
        <w:rPr>
          <w:rFonts w:eastAsia="Cambria"/>
        </w:rPr>
        <w:t xml:space="preserve"> –U.S. Correspondent and a frequent contributing author for the Chemical, Biological and Nuclear Warfare Journal and the Non-Conventional Threat Newsletter, DHS Certified Weapons of Mass Destruction/CBRNE Instructor, Weapons of Mass Destruction Hazardous Materials Specialist, Radiological-Nuclear HAZMAT Technician, NFPA Certified HAZMAT Defensive Operations and HAZMAT Technician</w:t>
      </w:r>
    </w:p>
    <w:p w:rsidR="00D46F2A" w:rsidRPr="006C1A50" w:rsidRDefault="00D46F2A" w:rsidP="00D46F2A">
      <w:pPr>
        <w:contextualSpacing/>
        <w:rPr>
          <w:rFonts w:eastAsia="Cambria"/>
        </w:rPr>
      </w:pPr>
    </w:p>
    <w:p w:rsidR="00D46F2A" w:rsidRPr="006C1A50" w:rsidRDefault="00D46F2A" w:rsidP="00D46F2A">
      <w:pPr>
        <w:contextualSpacing/>
        <w:rPr>
          <w:rFonts w:eastAsia="Cambria"/>
        </w:rPr>
      </w:pPr>
      <w:r w:rsidRPr="006C1A50">
        <w:rPr>
          <w:rFonts w:eastAsia="Cambria"/>
        </w:rPr>
        <w:t xml:space="preserve">Frank G., Fire on the Water: The South China Sea and Nuclear Confrontation, </w:t>
      </w:r>
      <w:proofErr w:type="spellStart"/>
      <w:r w:rsidRPr="006C1A50">
        <w:rPr>
          <w:rFonts w:eastAsia="Cambria"/>
        </w:rPr>
        <w:t>CBRNe</w:t>
      </w:r>
      <w:proofErr w:type="spellEnd"/>
      <w:r w:rsidRPr="006C1A50">
        <w:rPr>
          <w:rFonts w:eastAsia="Cambria"/>
        </w:rPr>
        <w:t xml:space="preserve"> Portal, </w:t>
      </w:r>
      <w:hyperlink r:id="rId12" w:history="1">
        <w:r w:rsidRPr="006C1A50">
          <w:rPr>
            <w:rFonts w:eastAsia="Cambria"/>
          </w:rPr>
          <w:t>http://www.cbrneportal.com/fire-on-the-water-the-south-china-sea-and-nuclear-confrontation/</w:t>
        </w:r>
      </w:hyperlink>
    </w:p>
    <w:p w:rsidR="00D46F2A" w:rsidRPr="006C1A50" w:rsidRDefault="00D46F2A" w:rsidP="00D46F2A">
      <w:pPr>
        <w:contextualSpacing/>
        <w:rPr>
          <w:rFonts w:eastAsia="Cambria"/>
        </w:rPr>
      </w:pPr>
    </w:p>
    <w:p w:rsidR="00D46F2A" w:rsidRPr="006C1A50" w:rsidRDefault="00D46F2A" w:rsidP="00D46F2A">
      <w:pPr>
        <w:contextualSpacing/>
        <w:rPr>
          <w:rFonts w:eastAsia="Cambria"/>
          <w:u w:val="single"/>
        </w:rPr>
      </w:pPr>
      <w:r w:rsidRPr="00D46F2A">
        <w:rPr>
          <w:rFonts w:eastAsia="Cambria"/>
          <w:sz w:val="16"/>
        </w:rPr>
        <w:t xml:space="preserve">Robert </w:t>
      </w:r>
      <w:r w:rsidRPr="00D46F2A">
        <w:rPr>
          <w:rFonts w:eastAsia="Cambria"/>
          <w:u w:val="single"/>
        </w:rPr>
        <w:t>Kaplan, one of the world’s foremost experts on China</w:t>
      </w:r>
      <w:r w:rsidRPr="00D46F2A">
        <w:rPr>
          <w:rFonts w:eastAsia="Cambria"/>
          <w:sz w:val="16"/>
        </w:rPr>
        <w:t xml:space="preserve">, has </w:t>
      </w:r>
      <w:r w:rsidRPr="00D46F2A">
        <w:rPr>
          <w:rFonts w:eastAsia="Cambria"/>
          <w:u w:val="single"/>
        </w:rPr>
        <w:t>stated “The S</w:t>
      </w:r>
      <w:r w:rsidRPr="00D46F2A">
        <w:rPr>
          <w:rFonts w:eastAsia="Cambria"/>
          <w:sz w:val="16"/>
        </w:rPr>
        <w:t xml:space="preserve">outh </w:t>
      </w:r>
      <w:r w:rsidRPr="00D46F2A">
        <w:rPr>
          <w:rFonts w:eastAsia="Cambria"/>
          <w:u w:val="single"/>
        </w:rPr>
        <w:t>C</w:t>
      </w:r>
      <w:r w:rsidRPr="00D46F2A">
        <w:rPr>
          <w:rFonts w:eastAsia="Cambria"/>
          <w:sz w:val="16"/>
        </w:rPr>
        <w:t xml:space="preserve">hina </w:t>
      </w:r>
      <w:r w:rsidRPr="00D46F2A">
        <w:rPr>
          <w:rFonts w:eastAsia="Cambria"/>
          <w:u w:val="single"/>
        </w:rPr>
        <w:t>S</w:t>
      </w:r>
      <w:r w:rsidRPr="00D46F2A">
        <w:rPr>
          <w:rFonts w:eastAsia="Cambria"/>
          <w:sz w:val="16"/>
        </w:rPr>
        <w:t xml:space="preserve">ea </w:t>
      </w:r>
      <w:r w:rsidRPr="00D46F2A">
        <w:rPr>
          <w:rFonts w:eastAsia="Cambria"/>
          <w:u w:val="single"/>
        </w:rPr>
        <w:t>will be the 21st Century’s defining battleground</w:t>
      </w:r>
      <w:r w:rsidRPr="00D46F2A">
        <w:rPr>
          <w:rFonts w:eastAsia="Cambria"/>
          <w:sz w:val="16"/>
        </w:rPr>
        <w:t>.”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w:t>
      </w:r>
      <w:r w:rsidRPr="00D46F2A">
        <w:rPr>
          <w:rFonts w:eastAsia="Cambria"/>
          <w:sz w:val="12"/>
        </w:rPr>
        <w:t>¶</w:t>
      </w:r>
      <w:r w:rsidRPr="00D46F2A">
        <w:rPr>
          <w:rFonts w:eastAsia="Cambria"/>
          <w:sz w:val="16"/>
        </w:rPr>
        <w:t xml:space="preserve"> </w:t>
      </w:r>
      <w:proofErr w:type="gramStart"/>
      <w:r w:rsidRPr="00D46F2A">
        <w:rPr>
          <w:rFonts w:eastAsia="Cambria"/>
          <w:sz w:val="16"/>
        </w:rPr>
        <w:t>The</w:t>
      </w:r>
      <w:proofErr w:type="gramEnd"/>
      <w:r w:rsidRPr="00D46F2A">
        <w:rPr>
          <w:rFonts w:eastAsia="Cambria"/>
          <w:sz w:val="16"/>
        </w:rPr>
        <w:t xml:space="preserve"> argument for an increased U.S. naval presence in East Asia is certainly not without precedent. </w:t>
      </w:r>
      <w:r w:rsidRPr="00D46F2A">
        <w:rPr>
          <w:rFonts w:eastAsia="Cambria"/>
          <w:u w:val="single"/>
        </w:rPr>
        <w:t>This contested aquatic region has tremendous geopolitical, strategic and economic significance</w:t>
      </w:r>
      <w:r w:rsidRPr="00D46F2A">
        <w:rPr>
          <w:rFonts w:eastAsia="Cambria"/>
          <w:sz w:val="16"/>
        </w:rPr>
        <w:t xml:space="preserve">. While, the Persian Gulf has immense importance and global recognition due to its strategic location in the Middle East, as well its significance to global commerce, industry and sought after oil, </w:t>
      </w:r>
      <w:r w:rsidRPr="00D46F2A">
        <w:rPr>
          <w:rFonts w:eastAsia="Cambria"/>
          <w:u w:val="single"/>
        </w:rPr>
        <w:t>the S</w:t>
      </w:r>
      <w:r w:rsidRPr="00D46F2A">
        <w:rPr>
          <w:rFonts w:eastAsia="Cambria"/>
          <w:sz w:val="16"/>
        </w:rPr>
        <w:t xml:space="preserve">outh </w:t>
      </w:r>
      <w:r w:rsidRPr="00D46F2A">
        <w:rPr>
          <w:rFonts w:eastAsia="Cambria"/>
          <w:u w:val="single"/>
        </w:rPr>
        <w:t>C</w:t>
      </w:r>
      <w:r w:rsidRPr="00D46F2A">
        <w:rPr>
          <w:rFonts w:eastAsia="Cambria"/>
          <w:sz w:val="16"/>
        </w:rPr>
        <w:t xml:space="preserve">hina </w:t>
      </w:r>
      <w:r w:rsidRPr="00D46F2A">
        <w:rPr>
          <w:rFonts w:eastAsia="Cambria"/>
          <w:u w:val="single"/>
        </w:rPr>
        <w:t>S</w:t>
      </w:r>
      <w:r w:rsidRPr="00D46F2A">
        <w:rPr>
          <w:rFonts w:eastAsia="Cambria"/>
          <w:sz w:val="16"/>
        </w:rPr>
        <w:t xml:space="preserve">ea </w:t>
      </w:r>
      <w:r w:rsidRPr="00D46F2A">
        <w:rPr>
          <w:rFonts w:eastAsia="Cambria"/>
          <w:u w:val="single"/>
        </w:rPr>
        <w:t>is crucially important to nations seeking to obtain their economic riches and geopolitical advantages.</w:t>
      </w:r>
      <w:r w:rsidRPr="00D46F2A">
        <w:rPr>
          <w:rFonts w:eastAsia="Cambria"/>
          <w:sz w:val="12"/>
        </w:rPr>
        <w:t>¶</w:t>
      </w:r>
      <w:r w:rsidRPr="00D46F2A">
        <w:rPr>
          <w:rFonts w:eastAsia="Cambria"/>
          <w:sz w:val="16"/>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In terms of economic value, </w:t>
      </w:r>
      <w:r w:rsidRPr="00D46F2A">
        <w:rPr>
          <w:rFonts w:eastAsia="Cambria"/>
          <w:u w:val="single"/>
        </w:rPr>
        <w:t xml:space="preserve">fishery stocks and potential fossil fuel reserves are two major commodities that may spark an armed conflict, even to the point of </w:t>
      </w:r>
      <w:r w:rsidRPr="00D46F2A">
        <w:rPr>
          <w:rFonts w:eastAsia="Cambria"/>
          <w:b/>
          <w:iCs/>
          <w:u w:val="single"/>
          <w:bdr w:val="single" w:sz="12" w:space="0" w:color="auto"/>
        </w:rPr>
        <w:t>nuclear confrontation</w:t>
      </w:r>
      <w:r w:rsidRPr="00D46F2A">
        <w:rPr>
          <w:rFonts w:eastAsia="Cambria"/>
          <w:sz w:val="16"/>
        </w:rPr>
        <w:t>.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w:t>
      </w:r>
      <w:r w:rsidRPr="00D46F2A">
        <w:rPr>
          <w:rFonts w:eastAsia="Cambria"/>
          <w:sz w:val="12"/>
        </w:rPr>
        <w:t>¶</w:t>
      </w:r>
      <w:r w:rsidRPr="00D46F2A">
        <w:rPr>
          <w:rFonts w:eastAsia="Cambria"/>
          <w:sz w:val="16"/>
        </w:rPr>
        <w:t xml:space="preserve"> </w:t>
      </w:r>
      <w:r w:rsidRPr="00D46F2A">
        <w:rPr>
          <w:rFonts w:eastAsia="Cambria"/>
          <w:u w:val="single"/>
        </w:rPr>
        <w:t>A scenario</w:t>
      </w:r>
      <w:r w:rsidRPr="00D46F2A">
        <w:rPr>
          <w:rFonts w:eastAsia="Cambria"/>
          <w:sz w:val="16"/>
        </w:rPr>
        <w:t xml:space="preserve"> of regional and maritime domination and control </w:t>
      </w:r>
      <w:r w:rsidRPr="00D46F2A">
        <w:rPr>
          <w:rFonts w:eastAsia="Cambria"/>
          <w:u w:val="single"/>
        </w:rPr>
        <w:t>could lead to</w:t>
      </w:r>
      <w:r w:rsidRPr="00D46F2A">
        <w:rPr>
          <w:rFonts w:eastAsia="Cambria"/>
          <w:sz w:val="16"/>
        </w:rPr>
        <w:t xml:space="preserve"> the partial or total exclusion of adjacent nation-states to access any food or natural resources derived from a sea ruled with an iron hand; leading to </w:t>
      </w:r>
      <w:r w:rsidRPr="00D46F2A">
        <w:rPr>
          <w:rFonts w:eastAsia="Cambria"/>
          <w:u w:val="single"/>
        </w:rPr>
        <w:t>a massive complex humanitarian catastrophe of immense proportions from malnutrition and starvation, limitations in energy production, and economic collapse.</w:t>
      </w:r>
      <w:r w:rsidRPr="00D46F2A">
        <w:rPr>
          <w:rFonts w:eastAsia="Cambria"/>
          <w:sz w:val="16"/>
        </w:rPr>
        <w:t xml:space="preserve"> These factors make the South China Sea a national security priority for nations in the region, including one of the world’s superpowers, China.</w:t>
      </w:r>
      <w:r w:rsidRPr="00D46F2A">
        <w:rPr>
          <w:rFonts w:eastAsia="Cambria"/>
          <w:sz w:val="12"/>
        </w:rPr>
        <w:t>¶</w:t>
      </w:r>
      <w:r w:rsidRPr="00D46F2A">
        <w:rPr>
          <w:rFonts w:eastAsia="Cambria"/>
          <w:sz w:val="16"/>
        </w:rPr>
        <w:t xml:space="preserve"> </w:t>
      </w:r>
      <w:r w:rsidRPr="00D46F2A">
        <w:rPr>
          <w:rFonts w:eastAsia="Cambria"/>
          <w:u w:val="single"/>
        </w:rPr>
        <w:t>The dependence of China and other regional nations surrounding the South China Sea on the Strait of Malacca is analogous in geopolitical and economic terms, to the Strait of Hormuz in the Persian Gulf</w:t>
      </w:r>
      <w:r w:rsidRPr="00D46F2A">
        <w:rPr>
          <w:rFonts w:eastAsia="Cambria"/>
          <w:sz w:val="16"/>
        </w:rPr>
        <w:t xml:space="preserve">. Approximately one -third of all global trade funnels through the strait and also serves as a conduit for raw materials and energy needs for China and other adjacent nation-states. Such potential dominance in any region, leads to a high-stakes game of brinkmanship, and at least the possibility of a </w:t>
      </w:r>
      <w:r w:rsidRPr="00D46F2A">
        <w:rPr>
          <w:rFonts w:eastAsia="Cambria"/>
          <w:u w:val="single"/>
        </w:rPr>
        <w:t xml:space="preserve">regional war </w:t>
      </w:r>
      <w:r w:rsidRPr="00D46F2A">
        <w:rPr>
          <w:rFonts w:eastAsia="Cambria"/>
          <w:sz w:val="16"/>
        </w:rPr>
        <w:t xml:space="preserve">which </w:t>
      </w:r>
      <w:r w:rsidRPr="00D46F2A">
        <w:rPr>
          <w:rFonts w:eastAsia="Cambria"/>
          <w:u w:val="single"/>
        </w:rPr>
        <w:t>could conceivably escalate to engulf nation-states external to the regional sphere. Tensions and skirmishes have the propensity to evolve into armed conflict and full-scale war, and apprehensive leaders and military planners in such a contested region serve as the facilitators for disaster.</w:t>
      </w:r>
    </w:p>
    <w:p w:rsidR="00D46F2A" w:rsidRPr="00D46F2A" w:rsidRDefault="00D46F2A" w:rsidP="00D46F2A"/>
    <w:p w:rsidR="002D25FF" w:rsidRDefault="002D25FF" w:rsidP="00AB585F">
      <w:pPr>
        <w:rPr>
          <w:rFonts w:cs="Times New Roman"/>
        </w:rPr>
      </w:pPr>
    </w:p>
    <w:p w:rsidR="002D25FF" w:rsidRDefault="002D25FF" w:rsidP="002D25FF">
      <w:pPr>
        <w:pStyle w:val="Heading3"/>
      </w:pPr>
      <w:r>
        <w:lastRenderedPageBreak/>
        <w:t xml:space="preserve">China </w:t>
      </w:r>
      <w:proofErr w:type="gramStart"/>
      <w:r>
        <w:t>Will</w:t>
      </w:r>
      <w:proofErr w:type="gramEnd"/>
      <w:r>
        <w:t xml:space="preserve"> go Nuclear</w:t>
      </w:r>
    </w:p>
    <w:p w:rsidR="002D25FF" w:rsidRDefault="002D25FF" w:rsidP="002D25FF"/>
    <w:p w:rsidR="002D25FF" w:rsidRPr="005E7A02" w:rsidRDefault="002D25FF" w:rsidP="002D25FF">
      <w:pPr>
        <w:rPr>
          <w:rFonts w:cs="Times New Roman"/>
        </w:rPr>
      </w:pPr>
    </w:p>
    <w:p w:rsidR="002D25FF" w:rsidRPr="005E7A02" w:rsidRDefault="002D25FF" w:rsidP="002D25FF">
      <w:pPr>
        <w:pStyle w:val="Heading4"/>
        <w:rPr>
          <w:rFonts w:cs="Times New Roman"/>
        </w:rPr>
      </w:pPr>
      <w:r w:rsidRPr="005E7A02">
        <w:rPr>
          <w:rFonts w:cs="Times New Roman"/>
        </w:rPr>
        <w:t>Conflict will go nuclear – antagonizing is the worst solution</w:t>
      </w:r>
    </w:p>
    <w:p w:rsidR="002D25FF" w:rsidRPr="005E7A02" w:rsidRDefault="002D25FF" w:rsidP="002D25FF">
      <w:pPr>
        <w:rPr>
          <w:rFonts w:cs="Times New Roman"/>
        </w:rPr>
      </w:pPr>
      <w:r w:rsidRPr="005E7A02">
        <w:rPr>
          <w:rStyle w:val="Style13ptBold"/>
          <w:rFonts w:cs="Times New Roman"/>
        </w:rPr>
        <w:t xml:space="preserve">Tikhonova 15 - Russia expert at </w:t>
      </w:r>
      <w:proofErr w:type="spellStart"/>
      <w:r w:rsidRPr="005E7A02">
        <w:rPr>
          <w:rStyle w:val="Style13ptBold"/>
          <w:rFonts w:cs="Times New Roman"/>
        </w:rPr>
        <w:t>ValueWalk</w:t>
      </w:r>
      <w:proofErr w:type="spellEnd"/>
      <w:r w:rsidRPr="005E7A02">
        <w:rPr>
          <w:rStyle w:val="Style13ptBold"/>
          <w:rFonts w:cs="Times New Roman"/>
        </w:rPr>
        <w:t xml:space="preserve">, citing Zhang </w:t>
      </w:r>
      <w:proofErr w:type="spellStart"/>
      <w:r w:rsidRPr="005E7A02">
        <w:rPr>
          <w:rStyle w:val="Style13ptBold"/>
          <w:rFonts w:cs="Times New Roman"/>
        </w:rPr>
        <w:t>Baohui</w:t>
      </w:r>
      <w:proofErr w:type="spellEnd"/>
      <w:r w:rsidRPr="005E7A02">
        <w:rPr>
          <w:rStyle w:val="Style13ptBold"/>
          <w:rFonts w:cs="Times New Roman"/>
        </w:rPr>
        <w:t xml:space="preserve">, Prof @ Political Science and Director of the Centre for Asian Pacific Studies @ </w:t>
      </w:r>
      <w:proofErr w:type="spellStart"/>
      <w:r w:rsidRPr="005E7A02">
        <w:rPr>
          <w:rStyle w:val="Style13ptBold"/>
          <w:rFonts w:cs="Times New Roman"/>
        </w:rPr>
        <w:t>Lingnan</w:t>
      </w:r>
      <w:proofErr w:type="spellEnd"/>
      <w:r w:rsidRPr="005E7A02">
        <w:rPr>
          <w:rFonts w:cs="Times New Roman"/>
        </w:rPr>
        <w:t xml:space="preserve"> [</w:t>
      </w:r>
      <w:proofErr w:type="spellStart"/>
      <w:r w:rsidRPr="005E7A02">
        <w:rPr>
          <w:rFonts w:cs="Times New Roman"/>
        </w:rPr>
        <w:t>Polina</w:t>
      </w:r>
      <w:proofErr w:type="spellEnd"/>
      <w:r w:rsidRPr="005E7A02">
        <w:rPr>
          <w:rFonts w:cs="Times New Roman"/>
        </w:rPr>
        <w:t xml:space="preserve"> Tikhonova, “US Faces Nuclear War Threat Over South China Sea – Chinese Professor,” 11/28, </w:t>
      </w:r>
      <w:hyperlink r:id="rId13" w:history="1">
        <w:r w:rsidRPr="005E7A02">
          <w:rPr>
            <w:rStyle w:val="Hyperlink"/>
            <w:rFonts w:cs="Times New Roman"/>
          </w:rPr>
          <w:t>http://www.valuewalk.com/2015/11/us-nuclear-war-south-china-sea/</w:t>
        </w:r>
      </w:hyperlink>
      <w:r w:rsidRPr="005E7A02">
        <w:rPr>
          <w:rFonts w:cs="Times New Roman"/>
        </w:rPr>
        <w:t xml:space="preserve">] </w:t>
      </w:r>
      <w:proofErr w:type="spellStart"/>
      <w:r w:rsidRPr="005E7A02">
        <w:rPr>
          <w:rFonts w:cs="Times New Roman"/>
        </w:rPr>
        <w:t>doa</w:t>
      </w:r>
      <w:proofErr w:type="spellEnd"/>
      <w:r w:rsidRPr="005E7A02">
        <w:rPr>
          <w:rFonts w:cs="Times New Roman"/>
        </w:rPr>
        <w:t xml:space="preserve"> 5/9/16</w:t>
      </w:r>
    </w:p>
    <w:p w:rsidR="002D25FF" w:rsidRPr="005E7A02" w:rsidRDefault="002D25FF" w:rsidP="002D25FF">
      <w:pPr>
        <w:rPr>
          <w:rFonts w:cs="Times New Roman"/>
        </w:rPr>
      </w:pPr>
    </w:p>
    <w:p w:rsidR="002D25FF" w:rsidRDefault="002D25FF" w:rsidP="002D25FF">
      <w:pPr>
        <w:rPr>
          <w:rFonts w:cs="Times New Roman"/>
          <w:sz w:val="16"/>
        </w:rPr>
      </w:pPr>
      <w:r w:rsidRPr="005E7A02">
        <w:rPr>
          <w:rStyle w:val="StyleUnderline"/>
          <w:rFonts w:cs="Times New Roman"/>
        </w:rPr>
        <w:t xml:space="preserve">China is willing to start a </w:t>
      </w:r>
      <w:r w:rsidRPr="005E7A02">
        <w:rPr>
          <w:rStyle w:val="Emphasis"/>
          <w:rFonts w:ascii="Times New Roman" w:hAnsi="Times New Roman" w:cs="Times New Roman"/>
        </w:rPr>
        <w:t>nuclear war</w:t>
      </w:r>
      <w:r w:rsidRPr="005E7A02">
        <w:rPr>
          <w:rStyle w:val="StyleUnderline"/>
          <w:rFonts w:cs="Times New Roman"/>
        </w:rPr>
        <w:t xml:space="preserve"> with the United States over the </w:t>
      </w:r>
      <w:r w:rsidRPr="005E7A02">
        <w:rPr>
          <w:rStyle w:val="Emphasis"/>
          <w:rFonts w:ascii="Times New Roman" w:hAnsi="Times New Roman" w:cs="Times New Roman"/>
        </w:rPr>
        <w:t>S</w:t>
      </w:r>
      <w:r w:rsidRPr="005E7A02">
        <w:rPr>
          <w:rStyle w:val="StyleUnderline"/>
          <w:rFonts w:cs="Times New Roman"/>
        </w:rPr>
        <w:t xml:space="preserve">outh </w:t>
      </w:r>
      <w:r w:rsidRPr="005E7A02">
        <w:rPr>
          <w:rStyle w:val="Emphasis"/>
          <w:rFonts w:ascii="Times New Roman" w:hAnsi="Times New Roman" w:cs="Times New Roman"/>
        </w:rPr>
        <w:t>C</w:t>
      </w:r>
      <w:r w:rsidRPr="005E7A02">
        <w:rPr>
          <w:rStyle w:val="StyleUnderline"/>
          <w:rFonts w:cs="Times New Roman"/>
        </w:rPr>
        <w:t xml:space="preserve">hina </w:t>
      </w:r>
      <w:r w:rsidRPr="005E7A02">
        <w:rPr>
          <w:rStyle w:val="Emphasis"/>
          <w:rFonts w:ascii="Times New Roman" w:hAnsi="Times New Roman" w:cs="Times New Roman"/>
        </w:rPr>
        <w:t>S</w:t>
      </w:r>
      <w:r w:rsidRPr="005E7A02">
        <w:rPr>
          <w:rStyle w:val="StyleUnderline"/>
          <w:rFonts w:cs="Times New Roman"/>
        </w:rPr>
        <w:t>ea</w:t>
      </w:r>
      <w:r w:rsidRPr="005E7A02">
        <w:rPr>
          <w:rFonts w:cs="Times New Roman"/>
          <w:sz w:val="16"/>
        </w:rPr>
        <w:t>, according to a Chinese professor.</w:t>
      </w:r>
    </w:p>
    <w:p w:rsidR="002D25FF" w:rsidRDefault="002D25FF" w:rsidP="002D25FF">
      <w:pPr>
        <w:rPr>
          <w:rStyle w:val="StyleUnderline"/>
          <w:rFonts w:cs="Times New Roman"/>
          <w:sz w:val="12"/>
          <w:u w:val="none"/>
        </w:rPr>
      </w:pPr>
      <w:r w:rsidRPr="005E7A02">
        <w:rPr>
          <w:rStyle w:val="StyleUnderline"/>
          <w:rFonts w:cs="Times New Roman"/>
        </w:rPr>
        <w:t>Beijing’s rhetoric after an incident with a U.S. warship sailed to the South China Sea suggests that Chinese decision-makers could resort to more “concrete and forceful measures” to counter the U.S. Navy, according to</w:t>
      </w:r>
      <w:r w:rsidRPr="005E7A02">
        <w:rPr>
          <w:rFonts w:cs="Times New Roman"/>
          <w:sz w:val="16"/>
        </w:rPr>
        <w:t xml:space="preserve"> Zhang </w:t>
      </w:r>
      <w:proofErr w:type="spellStart"/>
      <w:r w:rsidRPr="005E7A02">
        <w:rPr>
          <w:rStyle w:val="StyleUnderline"/>
          <w:rFonts w:cs="Times New Roman"/>
        </w:rPr>
        <w:t>Baohui</w:t>
      </w:r>
      <w:proofErr w:type="spellEnd"/>
      <w:r w:rsidRPr="005E7A02">
        <w:rPr>
          <w:rStyle w:val="StyleUnderline"/>
          <w:rFonts w:cs="Times New Roman"/>
        </w:rPr>
        <w:t xml:space="preserve">, Professor of Political Science and Director of the Centre for Asian Pacific Studies at </w:t>
      </w:r>
      <w:proofErr w:type="spellStart"/>
      <w:r w:rsidRPr="005E7A02">
        <w:rPr>
          <w:rStyle w:val="StyleUnderline"/>
          <w:rFonts w:cs="Times New Roman"/>
        </w:rPr>
        <w:t>Lingnan</w:t>
      </w:r>
      <w:proofErr w:type="spellEnd"/>
      <w:r w:rsidRPr="005E7A02">
        <w:rPr>
          <w:rStyle w:val="StyleUnderline"/>
          <w:rFonts w:cs="Times New Roman"/>
        </w:rPr>
        <w:t xml:space="preserve"> University in Hong Kong.</w:t>
      </w:r>
    </w:p>
    <w:p w:rsidR="002D25FF" w:rsidRPr="002D25FF" w:rsidRDefault="002D25FF" w:rsidP="002D25FF">
      <w:pPr>
        <w:rPr>
          <w:rFonts w:cs="Times New Roman"/>
          <w:sz w:val="12"/>
        </w:rPr>
      </w:pPr>
      <w:r w:rsidRPr="002D25FF">
        <w:rPr>
          <w:rFonts w:cs="Times New Roman"/>
          <w:sz w:val="16"/>
        </w:rPr>
        <w:t xml:space="preserve">“If so, </w:t>
      </w:r>
      <w:r w:rsidRPr="002D25FF">
        <w:rPr>
          <w:rStyle w:val="StyleUnderline"/>
          <w:rFonts w:cs="Times New Roman"/>
        </w:rPr>
        <w:t xml:space="preserve">a face-off between the two navies becomes </w:t>
      </w:r>
      <w:r w:rsidRPr="002D25FF">
        <w:rPr>
          <w:rStyle w:val="Emphasis"/>
          <w:rFonts w:ascii="Times New Roman" w:hAnsi="Times New Roman" w:cs="Times New Roman"/>
        </w:rPr>
        <w:t>inevitable</w:t>
      </w:r>
      <w:r w:rsidRPr="002D25FF">
        <w:rPr>
          <w:rStyle w:val="StyleUnderline"/>
          <w:rFonts w:cs="Times New Roman"/>
        </w:rPr>
        <w:t xml:space="preserve">. Even worse, the face-off may trigger an </w:t>
      </w:r>
      <w:r w:rsidRPr="002D25FF">
        <w:rPr>
          <w:rStyle w:val="Emphasis"/>
          <w:rFonts w:ascii="Times New Roman" w:hAnsi="Times New Roman" w:cs="Times New Roman"/>
        </w:rPr>
        <w:t>escalation towards military conflicts</w:t>
      </w:r>
      <w:r w:rsidRPr="002D25FF">
        <w:rPr>
          <w:rFonts w:cs="Times New Roman"/>
          <w:sz w:val="16"/>
        </w:rPr>
        <w:t>,” the professor wrote in a piece for RSIS Commentary.</w:t>
      </w:r>
    </w:p>
    <w:p w:rsidR="002D25FF" w:rsidRPr="002D25FF" w:rsidRDefault="002D25FF" w:rsidP="002D25FF">
      <w:pPr>
        <w:rPr>
          <w:rStyle w:val="StyleUnderline"/>
          <w:rFonts w:cs="Times New Roman"/>
          <w:sz w:val="12"/>
          <w:u w:val="none"/>
        </w:rPr>
      </w:pPr>
      <w:r w:rsidRPr="002D25FF">
        <w:rPr>
          <w:rFonts w:cs="Times New Roman"/>
          <w:sz w:val="16"/>
        </w:rPr>
        <w:t xml:space="preserve">But, according to </w:t>
      </w:r>
      <w:proofErr w:type="spellStart"/>
      <w:r w:rsidRPr="002D25FF">
        <w:rPr>
          <w:rFonts w:cs="Times New Roman"/>
          <w:sz w:val="16"/>
        </w:rPr>
        <w:t>Baohui</w:t>
      </w:r>
      <w:proofErr w:type="spellEnd"/>
      <w:r w:rsidRPr="002D25FF">
        <w:rPr>
          <w:rFonts w:cs="Times New Roman"/>
          <w:sz w:val="16"/>
        </w:rPr>
        <w:t xml:space="preserve">, </w:t>
      </w:r>
      <w:r w:rsidRPr="002D25FF">
        <w:rPr>
          <w:rStyle w:val="StyleUnderline"/>
          <w:rFonts w:cs="Times New Roman"/>
        </w:rPr>
        <w:t>the U.S. military is “oblivious” to this scenario, since Washington decision-makers think America’s conventional military superiority discourages China from responding to such “provocations” in the South China Sea militarily</w:t>
      </w:r>
      <w:r w:rsidRPr="002D25FF">
        <w:rPr>
          <w:rFonts w:cs="Times New Roman"/>
          <w:sz w:val="16"/>
        </w:rPr>
        <w:t xml:space="preserve">. </w:t>
      </w:r>
      <w:r w:rsidRPr="002D25FF">
        <w:rPr>
          <w:rStyle w:val="StyleUnderline"/>
          <w:rFonts w:cs="Times New Roman"/>
        </w:rPr>
        <w:t>However</w:t>
      </w:r>
      <w:r w:rsidRPr="002D25FF">
        <w:rPr>
          <w:rFonts w:cs="Times New Roman"/>
          <w:sz w:val="16"/>
        </w:rPr>
        <w:t xml:space="preserve">, </w:t>
      </w:r>
      <w:r w:rsidRPr="002D25FF">
        <w:rPr>
          <w:rStyle w:val="Emphasis"/>
          <w:rFonts w:ascii="Times New Roman" w:hAnsi="Times New Roman" w:cs="Times New Roman"/>
        </w:rPr>
        <w:t>this</w:t>
      </w:r>
      <w:r w:rsidRPr="002D25FF">
        <w:rPr>
          <w:rStyle w:val="StyleUnderline"/>
          <w:rFonts w:cs="Times New Roman"/>
        </w:rPr>
        <w:t xml:space="preserve"> “U.S. expectation </w:t>
      </w:r>
      <w:r w:rsidRPr="002D25FF">
        <w:rPr>
          <w:rStyle w:val="Emphasis"/>
          <w:rFonts w:ascii="Times New Roman" w:hAnsi="Times New Roman" w:cs="Times New Roman"/>
        </w:rPr>
        <w:t>is flawed</w:t>
      </w:r>
      <w:r w:rsidRPr="002D25FF">
        <w:rPr>
          <w:rStyle w:val="StyleUnderline"/>
          <w:rFonts w:cs="Times New Roman"/>
        </w:rPr>
        <w:t>, as China is a major nuclear power,” the professor wrote.</w:t>
      </w:r>
    </w:p>
    <w:p w:rsidR="002D25FF" w:rsidRDefault="002D25FF" w:rsidP="002D25FF">
      <w:pPr>
        <w:rPr>
          <w:rFonts w:cs="Times New Roman"/>
          <w:sz w:val="12"/>
        </w:rPr>
      </w:pPr>
      <w:r w:rsidRPr="005E7A02">
        <w:rPr>
          <w:rStyle w:val="StyleUnderline"/>
          <w:rFonts w:cs="Times New Roman"/>
        </w:rPr>
        <w:t xml:space="preserve">“When </w:t>
      </w:r>
      <w:r w:rsidRPr="005E7A02">
        <w:rPr>
          <w:rStyle w:val="Emphasis"/>
          <w:rFonts w:ascii="Times New Roman" w:hAnsi="Times New Roman" w:cs="Times New Roman"/>
        </w:rPr>
        <w:t>cornered</w:t>
      </w:r>
      <w:r w:rsidRPr="005E7A02">
        <w:rPr>
          <w:rStyle w:val="StyleUnderline"/>
          <w:rFonts w:cs="Times New Roman"/>
        </w:rPr>
        <w:t xml:space="preserve">, nuclear-armed states can threaten </w:t>
      </w:r>
      <w:r w:rsidRPr="005E7A02">
        <w:rPr>
          <w:rStyle w:val="Emphasis"/>
          <w:rFonts w:ascii="Times New Roman" w:hAnsi="Times New Roman" w:cs="Times New Roman"/>
        </w:rPr>
        <w:t>asymmetric escalation</w:t>
      </w:r>
      <w:r w:rsidRPr="005E7A02">
        <w:rPr>
          <w:rStyle w:val="StyleUnderline"/>
          <w:rFonts w:cs="Times New Roman"/>
        </w:rPr>
        <w:t xml:space="preserve"> to deter an adversary from harming its key interests,”</w:t>
      </w:r>
      <w:r w:rsidRPr="005E7A02">
        <w:rPr>
          <w:rFonts w:cs="Times New Roman"/>
          <w:sz w:val="16"/>
        </w:rPr>
        <w:t xml:space="preserve"> he added.</w:t>
      </w:r>
    </w:p>
    <w:p w:rsidR="002D25FF" w:rsidRDefault="002D25FF" w:rsidP="002D25FF">
      <w:pPr>
        <w:rPr>
          <w:rFonts w:cs="Times New Roman"/>
          <w:sz w:val="12"/>
        </w:rPr>
      </w:pPr>
      <w:proofErr w:type="spellStart"/>
      <w:r w:rsidRPr="005E7A02">
        <w:rPr>
          <w:rFonts w:cs="Times New Roman"/>
          <w:sz w:val="16"/>
        </w:rPr>
        <w:t>Baohui</w:t>
      </w:r>
      <w:proofErr w:type="spellEnd"/>
      <w:r w:rsidRPr="005E7A02">
        <w:rPr>
          <w:rFonts w:cs="Times New Roman"/>
          <w:sz w:val="16"/>
        </w:rPr>
        <w:t xml:space="preserve">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w:t>
      </w:r>
    </w:p>
    <w:p w:rsidR="002D25FF" w:rsidRDefault="002D25FF" w:rsidP="002D25FF">
      <w:pPr>
        <w:rPr>
          <w:rFonts w:cs="Times New Roman"/>
          <w:sz w:val="12"/>
        </w:rPr>
      </w:pPr>
      <w:r w:rsidRPr="005E7A02">
        <w:rPr>
          <w:rFonts w:cs="Times New Roman"/>
          <w:sz w:val="16"/>
        </w:rPr>
        <w:t>U.S. could provoke nuclear war with China</w:t>
      </w:r>
    </w:p>
    <w:p w:rsidR="002D25FF" w:rsidRDefault="002D25FF" w:rsidP="002D25FF">
      <w:pPr>
        <w:rPr>
          <w:rFonts w:cs="Times New Roman"/>
          <w:sz w:val="12"/>
        </w:rPr>
      </w:pPr>
      <w:r w:rsidRPr="005E7A02">
        <w:rPr>
          <w:rFonts w:cs="Times New Roman"/>
          <w:sz w:val="16"/>
        </w:rPr>
        <w:t xml:space="preserve">And while the U.S. does not have its core interests in the South China Sea, </w:t>
      </w:r>
      <w:r w:rsidRPr="005E7A02">
        <w:rPr>
          <w:rStyle w:val="StyleUnderline"/>
          <w:rFonts w:cs="Times New Roman"/>
        </w:rPr>
        <w:t xml:space="preserve">the disputed islands present China’s </w:t>
      </w:r>
      <w:r w:rsidRPr="005E7A02">
        <w:rPr>
          <w:rStyle w:val="Emphasis"/>
          <w:rFonts w:ascii="Times New Roman" w:hAnsi="Times New Roman" w:cs="Times New Roman"/>
        </w:rPr>
        <w:t>strategic interests</w:t>
      </w:r>
      <w:r w:rsidRPr="005E7A02">
        <w:rPr>
          <w:rStyle w:val="StyleUnderline"/>
          <w:rFonts w:cs="Times New Roman"/>
        </w:rPr>
        <w:t xml:space="preserve">, which is why this kind of </w:t>
      </w:r>
      <w:r w:rsidRPr="005E7A02">
        <w:rPr>
          <w:rStyle w:val="Emphasis"/>
          <w:rFonts w:ascii="Times New Roman" w:hAnsi="Times New Roman" w:cs="Times New Roman"/>
        </w:rPr>
        <w:t>asymmetry in stakes</w:t>
      </w:r>
      <w:r w:rsidRPr="005E7A02">
        <w:rPr>
          <w:rStyle w:val="StyleUnderline"/>
          <w:rFonts w:cs="Times New Roman"/>
        </w:rPr>
        <w:t xml:space="preserve"> would certainly give Beijing an </w:t>
      </w:r>
      <w:r w:rsidRPr="005E7A02">
        <w:rPr>
          <w:rStyle w:val="Emphasis"/>
          <w:rFonts w:ascii="Times New Roman" w:hAnsi="Times New Roman" w:cs="Times New Roman"/>
        </w:rPr>
        <w:t>advantage in</w:t>
      </w:r>
      <w:r w:rsidRPr="005E7A02">
        <w:rPr>
          <w:rStyle w:val="StyleUnderline"/>
          <w:rFonts w:cs="Times New Roman"/>
        </w:rPr>
        <w:t xml:space="preserve"> “the balance of </w:t>
      </w:r>
      <w:r w:rsidRPr="005E7A02">
        <w:rPr>
          <w:rStyle w:val="Emphasis"/>
          <w:rFonts w:ascii="Times New Roman" w:hAnsi="Times New Roman" w:cs="Times New Roman"/>
        </w:rPr>
        <w:t>resolve</w:t>
      </w:r>
      <w:r w:rsidRPr="005E7A02">
        <w:rPr>
          <w:rStyle w:val="StyleUnderline"/>
          <w:rFonts w:cs="Times New Roman"/>
        </w:rPr>
        <w:t>” over Washington</w:t>
      </w:r>
      <w:r w:rsidRPr="005E7A02">
        <w:rPr>
          <w:rFonts w:cs="Times New Roman"/>
          <w:sz w:val="16"/>
        </w:rPr>
        <w:t>,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w:t>
      </w:r>
      <w:r w:rsidRPr="005E7A02">
        <w:rPr>
          <w:rFonts w:cs="Times New Roman"/>
          <w:sz w:val="12"/>
        </w:rPr>
        <w:t>¶</w:t>
      </w:r>
      <w:r w:rsidRPr="005E7A02">
        <w:rPr>
          <w:rFonts w:cs="Times New Roman"/>
          <w:sz w:val="16"/>
        </w:rPr>
        <w:t xml:space="preserve"> “Neither option is attractive and both exact high costs, either in reputation or human lives, for the U.S.,” </w:t>
      </w:r>
      <w:proofErr w:type="spellStart"/>
      <w:r w:rsidRPr="005E7A02">
        <w:rPr>
          <w:rFonts w:cs="Times New Roman"/>
          <w:sz w:val="16"/>
        </w:rPr>
        <w:t>Baohui</w:t>
      </w:r>
      <w:proofErr w:type="spellEnd"/>
      <w:r w:rsidRPr="005E7A02">
        <w:rPr>
          <w:rFonts w:cs="Times New Roman"/>
          <w:sz w:val="16"/>
        </w:rPr>
        <w:t xml:space="preserve"> wrote.</w:t>
      </w:r>
    </w:p>
    <w:p w:rsidR="002D25FF" w:rsidRDefault="002D25FF" w:rsidP="002D25FF">
      <w:pPr>
        <w:rPr>
          <w:rStyle w:val="StyleUnderline"/>
          <w:rFonts w:cs="Times New Roman"/>
          <w:sz w:val="12"/>
          <w:u w:val="none"/>
        </w:rPr>
      </w:pPr>
      <w:r w:rsidRPr="005E7A02">
        <w:rPr>
          <w:rFonts w:cs="Times New Roman"/>
          <w:sz w:val="16"/>
        </w:rPr>
        <w:t xml:space="preserve">So </w:t>
      </w:r>
      <w:r w:rsidRPr="005E7A02">
        <w:rPr>
          <w:rStyle w:val="StyleUnderline"/>
          <w:rFonts w:cs="Times New Roman"/>
        </w:rPr>
        <w:t xml:space="preserve">it would be unwise for the U.S. to </w:t>
      </w:r>
      <w:r w:rsidRPr="005E7A02">
        <w:rPr>
          <w:rStyle w:val="Emphasis"/>
          <w:rFonts w:ascii="Times New Roman" w:hAnsi="Times New Roman" w:cs="Times New Roman"/>
        </w:rPr>
        <w:t>further provoke China</w:t>
      </w:r>
      <w:r w:rsidRPr="005E7A02">
        <w:rPr>
          <w:rStyle w:val="StyleUnderline"/>
          <w:rFonts w:cs="Times New Roman"/>
        </w:rPr>
        <w:t xml:space="preserve"> in the disputed area, since China’s willingness to defend its interests, reputation and deterrence credibility could </w:t>
      </w:r>
      <w:r w:rsidRPr="005E7A02">
        <w:rPr>
          <w:rStyle w:val="Emphasis"/>
          <w:rFonts w:ascii="Times New Roman" w:hAnsi="Times New Roman" w:cs="Times New Roman"/>
        </w:rPr>
        <w:t>easily escalate</w:t>
      </w:r>
      <w:r w:rsidRPr="005E7A02">
        <w:rPr>
          <w:rStyle w:val="StyleUnderline"/>
          <w:rFonts w:cs="Times New Roman"/>
        </w:rPr>
        <w:t xml:space="preserve"> the conflict </w:t>
      </w:r>
      <w:r w:rsidRPr="005E7A02">
        <w:rPr>
          <w:rStyle w:val="Emphasis"/>
          <w:rFonts w:ascii="Times New Roman" w:hAnsi="Times New Roman" w:cs="Times New Roman"/>
        </w:rPr>
        <w:t>into a military confrontation</w:t>
      </w:r>
      <w:r w:rsidRPr="005E7A02">
        <w:rPr>
          <w:rStyle w:val="StyleUnderline"/>
          <w:rFonts w:cs="Times New Roman"/>
        </w:rPr>
        <w:t xml:space="preserve"> that would ultimately harm U.S. interests, according to the professor.</w:t>
      </w:r>
    </w:p>
    <w:p w:rsidR="002D25FF" w:rsidRDefault="002D25FF" w:rsidP="002D25FF">
      <w:pPr>
        <w:rPr>
          <w:rFonts w:cs="Times New Roman"/>
          <w:sz w:val="12"/>
        </w:rPr>
      </w:pPr>
      <w:r w:rsidRPr="005E7A02">
        <w:rPr>
          <w:rFonts w:cs="Times New Roman"/>
          <w:sz w:val="16"/>
        </w:rPr>
        <w:t>China will join Russia in nuclear war with NATO</w:t>
      </w:r>
    </w:p>
    <w:p w:rsidR="002D25FF" w:rsidRDefault="002D25FF" w:rsidP="002D25FF">
      <w:pPr>
        <w:rPr>
          <w:rFonts w:cs="Times New Roman"/>
          <w:sz w:val="12"/>
        </w:rPr>
      </w:pPr>
      <w:r w:rsidRPr="005E7A02">
        <w:rPr>
          <w:rFonts w:cs="Times New Roman"/>
          <w:sz w:val="16"/>
        </w:rPr>
        <w:t>With NATO member state Turkey downing a Russian jet in its airspace, there is already a high risk of military confrontation in the world. And with China being so close and allied with Russia, Beijing decision-makers could see the incident with the Russian warplane as an opportunity to avenge the West for the South China Sea provocations.</w:t>
      </w:r>
    </w:p>
    <w:p w:rsidR="002D25FF" w:rsidRDefault="002D25FF" w:rsidP="002D25FF">
      <w:pPr>
        <w:rPr>
          <w:rFonts w:cs="Times New Roman"/>
          <w:sz w:val="12"/>
        </w:rPr>
      </w:pPr>
      <w:r w:rsidRPr="005E7A02">
        <w:rPr>
          <w:rFonts w:cs="Times New Roman"/>
          <w:sz w:val="16"/>
        </w:rPr>
        <w:t>The Turkish military said it had shot down a Russian jet on Tuesday, triggering a furious response from Moscow and escalating the already hot tensions in the Syrian conflict. With Russian President Vladimir Putin warning the West of “serious consequences,” analysts believe the Kremlin is willing to unleash a nuclear war over the incident.</w:t>
      </w:r>
    </w:p>
    <w:p w:rsidR="002D25FF" w:rsidRDefault="002D25FF" w:rsidP="002D25FF">
      <w:pPr>
        <w:rPr>
          <w:rFonts w:cs="Times New Roman"/>
          <w:sz w:val="12"/>
        </w:rPr>
      </w:pPr>
      <w:r w:rsidRPr="005E7A02">
        <w:rPr>
          <w:rFonts w:cs="Times New Roman"/>
          <w:sz w:val="16"/>
        </w:rPr>
        <w:t xml:space="preserve">Despite the fact that Turkey is backed by NATO’s 5th Article, which states that an attack on one Ally shall be considered an attack on all NATO members, the chances that Putin will start a nuclear war over the incident with the Russian jet are very “likely,” according to Pavel </w:t>
      </w:r>
      <w:proofErr w:type="spellStart"/>
      <w:r w:rsidRPr="005E7A02">
        <w:rPr>
          <w:rFonts w:cs="Times New Roman"/>
          <w:sz w:val="16"/>
        </w:rPr>
        <w:t>Felgengauer</w:t>
      </w:r>
      <w:proofErr w:type="spellEnd"/>
      <w:r w:rsidRPr="005E7A02">
        <w:rPr>
          <w:rFonts w:cs="Times New Roman"/>
          <w:sz w:val="16"/>
        </w:rPr>
        <w:t>, Russia’s most respected military analyst.</w:t>
      </w:r>
    </w:p>
    <w:p w:rsidR="002D25FF" w:rsidRDefault="002D25FF" w:rsidP="002D25FF">
      <w:pPr>
        <w:rPr>
          <w:rFonts w:cs="Times New Roman"/>
          <w:sz w:val="12"/>
        </w:rPr>
      </w:pPr>
      <w:proofErr w:type="spellStart"/>
      <w:r w:rsidRPr="005E7A02">
        <w:rPr>
          <w:rFonts w:cs="Times New Roman"/>
          <w:sz w:val="16"/>
        </w:rPr>
        <w:t>Felgengauer</w:t>
      </w:r>
      <w:proofErr w:type="spellEnd"/>
      <w:r w:rsidRPr="005E7A02">
        <w:rPr>
          <w:rFonts w:cs="Times New Roman"/>
          <w:sz w:val="16"/>
        </w:rPr>
        <w:t xml:space="preserve"> said Turkey wants to protect a zone in northern Syria controlled by the Turkmens, Ankara’s allies, while the downing of the Russian warplane in the region must prompt the Kremlin to either accept the zone or “start a war with Turkey,” which means starting an all-out war with NATO. And the only way Russia could win a war against NATO is by going nuclear, </w:t>
      </w:r>
      <w:proofErr w:type="spellStart"/>
      <w:r w:rsidRPr="005E7A02">
        <w:rPr>
          <w:rFonts w:cs="Times New Roman"/>
          <w:sz w:val="16"/>
        </w:rPr>
        <w:t>Felgengauer</w:t>
      </w:r>
      <w:proofErr w:type="spellEnd"/>
      <w:r w:rsidRPr="005E7A02">
        <w:rPr>
          <w:rFonts w:cs="Times New Roman"/>
          <w:sz w:val="16"/>
        </w:rPr>
        <w:t xml:space="preserve"> said.</w:t>
      </w:r>
    </w:p>
    <w:p w:rsidR="002D25FF" w:rsidRDefault="002D25FF" w:rsidP="002D25FF">
      <w:pPr>
        <w:rPr>
          <w:rFonts w:cs="Times New Roman"/>
          <w:sz w:val="12"/>
        </w:rPr>
      </w:pPr>
      <w:r w:rsidRPr="005E7A02">
        <w:rPr>
          <w:rFonts w:cs="Times New Roman"/>
          <w:sz w:val="16"/>
        </w:rPr>
        <w:t xml:space="preserve">“It is most likely that it will be war,” said </w:t>
      </w:r>
      <w:proofErr w:type="spellStart"/>
      <w:r w:rsidRPr="005E7A02">
        <w:rPr>
          <w:rFonts w:cs="Times New Roman"/>
          <w:sz w:val="16"/>
        </w:rPr>
        <w:t>Felgenhauer</w:t>
      </w:r>
      <w:proofErr w:type="spellEnd"/>
      <w:r w:rsidRPr="005E7A02">
        <w:rPr>
          <w:rFonts w:cs="Times New Roman"/>
          <w:sz w:val="16"/>
        </w:rPr>
        <w:t>, as reported by Mirror. “In other words, more fights will follow when Russian planes attack Turkish aircraft in order to protect our [Russia’s] bombers. It is possible that there will be fights between the Russian and Turkish navies at sea.”</w:t>
      </w:r>
    </w:p>
    <w:p w:rsidR="002D25FF" w:rsidRDefault="002D25FF" w:rsidP="002D25FF">
      <w:pPr>
        <w:rPr>
          <w:rFonts w:cs="Times New Roman"/>
          <w:sz w:val="12"/>
        </w:rPr>
      </w:pPr>
      <w:r w:rsidRPr="005E7A02">
        <w:rPr>
          <w:rFonts w:cs="Times New Roman"/>
          <w:sz w:val="16"/>
        </w:rPr>
        <w:t>U.S. provokes China to respond militarily</w:t>
      </w:r>
    </w:p>
    <w:p w:rsidR="002D25FF" w:rsidRDefault="002D25FF" w:rsidP="002D25FF">
      <w:pPr>
        <w:rPr>
          <w:rFonts w:cs="Times New Roman"/>
          <w:sz w:val="12"/>
        </w:rPr>
      </w:pPr>
      <w:r w:rsidRPr="005E7A02">
        <w:rPr>
          <w:rFonts w:cs="Times New Roman"/>
          <w:sz w:val="16"/>
        </w:rPr>
        <w:t xml:space="preserve">The U.S. recently asserted its freedom of navigation in the disputed South China Sea. On Oct. 27, the USS Lassen traveled inside the 12-mile nautical zone around </w:t>
      </w:r>
      <w:proofErr w:type="spellStart"/>
      <w:r w:rsidRPr="005E7A02">
        <w:rPr>
          <w:rFonts w:cs="Times New Roman"/>
          <w:sz w:val="16"/>
        </w:rPr>
        <w:t>Subi</w:t>
      </w:r>
      <w:proofErr w:type="spellEnd"/>
      <w:r w:rsidRPr="005E7A02">
        <w:rPr>
          <w:rFonts w:cs="Times New Roman"/>
          <w:sz w:val="16"/>
        </w:rPr>
        <w:t xml:space="preserve"> Reef in the Spratly Islands archipelago. This reef is one of seven reefs China has artificially built in order to claim its sovereignty over the Spratly Islands and the sea around it.</w:t>
      </w:r>
      <w:r w:rsidRPr="005E7A02">
        <w:rPr>
          <w:rFonts w:cs="Times New Roman"/>
          <w:sz w:val="12"/>
        </w:rPr>
        <w:t>¶</w:t>
      </w:r>
      <w:r w:rsidRPr="005E7A02">
        <w:rPr>
          <w:rFonts w:cs="Times New Roman"/>
          <w:sz w:val="16"/>
        </w:rPr>
        <w:t xml:space="preserve"> Even though Beijing did not take immediate action to counter the U.S. vessel, such </w:t>
      </w:r>
      <w:r w:rsidRPr="005E7A02">
        <w:rPr>
          <w:rStyle w:val="StyleUnderline"/>
          <w:rFonts w:cs="Times New Roman"/>
        </w:rPr>
        <w:lastRenderedPageBreak/>
        <w:t>further “provocations” could seriously destabilize the peace and stability of the whole region</w:t>
      </w:r>
      <w:r w:rsidRPr="005E7A02">
        <w:rPr>
          <w:rFonts w:cs="Times New Roman"/>
          <w:sz w:val="16"/>
        </w:rPr>
        <w:t xml:space="preserve">, according to </w:t>
      </w:r>
      <w:proofErr w:type="spellStart"/>
      <w:r w:rsidRPr="005E7A02">
        <w:rPr>
          <w:rFonts w:cs="Times New Roman"/>
          <w:sz w:val="16"/>
        </w:rPr>
        <w:t>Baohui</w:t>
      </w:r>
      <w:proofErr w:type="spellEnd"/>
      <w:r w:rsidRPr="005E7A02">
        <w:rPr>
          <w:rFonts w:cs="Times New Roman"/>
          <w:sz w:val="16"/>
        </w:rPr>
        <w:t>.</w:t>
      </w:r>
    </w:p>
    <w:p w:rsidR="002D25FF" w:rsidRDefault="002D25FF" w:rsidP="002D25FF">
      <w:pPr>
        <w:rPr>
          <w:rStyle w:val="StyleUnderline"/>
          <w:rFonts w:cs="Times New Roman"/>
          <w:sz w:val="12"/>
          <w:u w:val="none"/>
        </w:rPr>
      </w:pPr>
      <w:r w:rsidRPr="005E7A02">
        <w:rPr>
          <w:rStyle w:val="StyleUnderline"/>
          <w:rFonts w:cs="Times New Roman"/>
        </w:rPr>
        <w:t>“They could touch off an unintended escalation and push the two countries towards military conflict. The logic is quite obvious,” the professor wrote.</w:t>
      </w:r>
    </w:p>
    <w:p w:rsidR="002D25FF" w:rsidRPr="002D25FF" w:rsidRDefault="002D25FF" w:rsidP="002D25FF">
      <w:pPr>
        <w:rPr>
          <w:rStyle w:val="StyleUnderline"/>
          <w:rFonts w:cs="Times New Roman"/>
          <w:sz w:val="16"/>
          <w:u w:val="none"/>
        </w:rPr>
      </w:pPr>
      <w:r w:rsidRPr="005E7A02">
        <w:rPr>
          <w:rStyle w:val="StyleUnderline"/>
          <w:rFonts w:cs="Times New Roman"/>
        </w:rPr>
        <w:t xml:space="preserve">The U.S. Navy’s further operations in the </w:t>
      </w:r>
      <w:r w:rsidRPr="005E7A02">
        <w:rPr>
          <w:rStyle w:val="Emphasis"/>
          <w:rFonts w:ascii="Times New Roman" w:hAnsi="Times New Roman" w:cs="Times New Roman"/>
        </w:rPr>
        <w:t>S</w:t>
      </w:r>
      <w:r w:rsidRPr="005E7A02">
        <w:rPr>
          <w:rStyle w:val="StyleUnderline"/>
          <w:rFonts w:cs="Times New Roman"/>
        </w:rPr>
        <w:t xml:space="preserve">outh </w:t>
      </w:r>
      <w:r w:rsidRPr="005E7A02">
        <w:rPr>
          <w:rStyle w:val="Emphasis"/>
          <w:rFonts w:ascii="Times New Roman" w:hAnsi="Times New Roman" w:cs="Times New Roman"/>
        </w:rPr>
        <w:t>C</w:t>
      </w:r>
      <w:r w:rsidRPr="005E7A02">
        <w:rPr>
          <w:rStyle w:val="StyleUnderline"/>
          <w:rFonts w:cs="Times New Roman"/>
        </w:rPr>
        <w:t xml:space="preserve">hina </w:t>
      </w:r>
      <w:r w:rsidRPr="005E7A02">
        <w:rPr>
          <w:rStyle w:val="Emphasis"/>
          <w:rFonts w:ascii="Times New Roman" w:hAnsi="Times New Roman" w:cs="Times New Roman"/>
        </w:rPr>
        <w:t>S</w:t>
      </w:r>
      <w:r w:rsidRPr="005E7A02">
        <w:rPr>
          <w:rStyle w:val="StyleUnderline"/>
          <w:rFonts w:cs="Times New Roman"/>
        </w:rPr>
        <w:t xml:space="preserve">ea could thus corner Beijing and </w:t>
      </w:r>
      <w:r w:rsidRPr="005E7A02">
        <w:rPr>
          <w:rStyle w:val="Emphasis"/>
          <w:rFonts w:ascii="Times New Roman" w:hAnsi="Times New Roman" w:cs="Times New Roman"/>
        </w:rPr>
        <w:t>force China to respond</w:t>
      </w:r>
      <w:r w:rsidRPr="005E7A02">
        <w:rPr>
          <w:rStyle w:val="StyleUnderline"/>
          <w:rFonts w:cs="Times New Roman"/>
        </w:rPr>
        <w:t xml:space="preserve"> militarily</w:t>
      </w:r>
      <w:r w:rsidRPr="005E7A02">
        <w:rPr>
          <w:rFonts w:cs="Times New Roman"/>
          <w:sz w:val="16"/>
        </w:rPr>
        <w:t xml:space="preserve">. After all, </w:t>
      </w:r>
      <w:r w:rsidRPr="005E7A02">
        <w:rPr>
          <w:rStyle w:val="StyleUnderline"/>
          <w:rFonts w:cs="Times New Roman"/>
        </w:rPr>
        <w:t xml:space="preserve">China cannot risk its national interests and </w:t>
      </w:r>
      <w:r w:rsidRPr="005E7A02">
        <w:rPr>
          <w:rStyle w:val="Emphasis"/>
          <w:rFonts w:ascii="Times New Roman" w:hAnsi="Times New Roman" w:cs="Times New Roman"/>
        </w:rPr>
        <w:t>power reputation</w:t>
      </w:r>
      <w:r w:rsidRPr="005E7A02">
        <w:rPr>
          <w:rStyle w:val="StyleUnderline"/>
          <w:rFonts w:cs="Times New Roman"/>
        </w:rPr>
        <w:t>, according to the Chinese professor. Shortly after the incident, Vice-Admiral</w:t>
      </w:r>
      <w:r w:rsidRPr="005E7A02">
        <w:rPr>
          <w:rFonts w:cs="Times New Roman"/>
          <w:sz w:val="16"/>
        </w:rPr>
        <w:t xml:space="preserve"> Yi </w:t>
      </w:r>
      <w:proofErr w:type="spellStart"/>
      <w:r w:rsidRPr="005E7A02">
        <w:rPr>
          <w:rStyle w:val="StyleUnderline"/>
          <w:rFonts w:cs="Times New Roman"/>
        </w:rPr>
        <w:t>Xiaoguang</w:t>
      </w:r>
      <w:proofErr w:type="spellEnd"/>
      <w:r w:rsidRPr="005E7A02">
        <w:rPr>
          <w:rStyle w:val="StyleUnderline"/>
          <w:rFonts w:cs="Times New Roman"/>
        </w:rPr>
        <w:t>, the</w:t>
      </w:r>
      <w:r w:rsidRPr="005E7A02">
        <w:rPr>
          <w:rFonts w:cs="Times New Roman"/>
          <w:sz w:val="16"/>
        </w:rPr>
        <w:t xml:space="preserve"> Chinese People’s Liberation Army’s </w:t>
      </w:r>
      <w:r w:rsidRPr="005E7A02">
        <w:rPr>
          <w:rStyle w:val="StyleUnderline"/>
          <w:rFonts w:cs="Times New Roman"/>
        </w:rPr>
        <w:t>(PLA) deputy chief of staff, warned that China “will use all means necessary to defend its sovereignty” if the U.S. conducts similar provocations.</w:t>
      </w:r>
    </w:p>
    <w:p w:rsidR="002D25FF" w:rsidRPr="005E7A02" w:rsidRDefault="002D25FF" w:rsidP="002D25FF">
      <w:pPr>
        <w:rPr>
          <w:rFonts w:cs="Times New Roman"/>
        </w:rPr>
      </w:pPr>
    </w:p>
    <w:p w:rsidR="002D25FF" w:rsidRPr="002D25FF" w:rsidRDefault="002D25FF" w:rsidP="002D25FF"/>
    <w:p w:rsidR="00AB585F" w:rsidRPr="005E7A02" w:rsidRDefault="00E152D3" w:rsidP="00E152D3">
      <w:pPr>
        <w:pStyle w:val="Heading3"/>
        <w:rPr>
          <w:rFonts w:cs="Times New Roman"/>
        </w:rPr>
      </w:pPr>
      <w:r w:rsidRPr="005E7A02">
        <w:rPr>
          <w:rFonts w:cs="Times New Roman"/>
        </w:rPr>
        <w:lastRenderedPageBreak/>
        <w:t>Economy Impacts</w:t>
      </w:r>
    </w:p>
    <w:p w:rsidR="00E152D3" w:rsidRPr="005E7A02" w:rsidRDefault="00E152D3" w:rsidP="00E152D3">
      <w:pPr>
        <w:rPr>
          <w:rFonts w:cs="Times New Roman"/>
        </w:rPr>
      </w:pPr>
    </w:p>
    <w:p w:rsidR="00E152D3" w:rsidRPr="005E7A02" w:rsidRDefault="00E152D3" w:rsidP="00E152D3">
      <w:pPr>
        <w:rPr>
          <w:rFonts w:cs="Times New Roman"/>
        </w:rPr>
      </w:pPr>
    </w:p>
    <w:p w:rsidR="00E152D3" w:rsidRPr="005E7A02" w:rsidRDefault="00E152D3" w:rsidP="00E152D3">
      <w:pPr>
        <w:pStyle w:val="Heading4"/>
        <w:rPr>
          <w:rFonts w:cs="Times New Roman"/>
        </w:rPr>
      </w:pPr>
      <w:proofErr w:type="gramStart"/>
      <w:r w:rsidRPr="005E7A02">
        <w:rPr>
          <w:rFonts w:cs="Times New Roman"/>
        </w:rPr>
        <w:t>the</w:t>
      </w:r>
      <w:proofErr w:type="gramEnd"/>
      <w:r w:rsidRPr="005E7A02">
        <w:rPr>
          <w:rFonts w:cs="Times New Roman"/>
        </w:rPr>
        <w:t xml:space="preserve"> uncertainty of the economy emboldens adversaries and scares allies – accesses an impact magnifier to all impacts.</w:t>
      </w:r>
    </w:p>
    <w:p w:rsidR="00E152D3" w:rsidRPr="005E7A02" w:rsidRDefault="00E152D3" w:rsidP="00E152D3">
      <w:pPr>
        <w:rPr>
          <w:rStyle w:val="Style13ptBold"/>
          <w:rFonts w:cs="Times New Roman"/>
        </w:rPr>
      </w:pPr>
      <w:r w:rsidRPr="005E7A02">
        <w:rPr>
          <w:rStyle w:val="Style13ptBold"/>
          <w:rFonts w:cs="Times New Roman"/>
        </w:rPr>
        <w:t>Mann 14 – MA –Global Security Studies – Johns Hopkins University</w:t>
      </w:r>
    </w:p>
    <w:p w:rsidR="00E152D3" w:rsidRPr="005E7A02" w:rsidRDefault="00E152D3" w:rsidP="00E152D3">
      <w:pPr>
        <w:rPr>
          <w:rFonts w:cs="Times New Roman"/>
        </w:rPr>
      </w:pPr>
      <w:r w:rsidRPr="005E7A02">
        <w:rPr>
          <w:rFonts w:cs="Times New Roman"/>
        </w:rPr>
        <w:t xml:space="preserve">[Eric N. Mann, “Austerity, Economic Decline, and Financial Weapons of War: A New Paradigm for Global Security,” May 2014, </w:t>
      </w:r>
      <w:hyperlink r:id="rId14" w:history="1">
        <w:r w:rsidRPr="005E7A02">
          <w:rPr>
            <w:rStyle w:val="Hyperlink"/>
            <w:rFonts w:cs="Times New Roman"/>
          </w:rPr>
          <w:t>https://jscholarship.library.jhu.edu/bitstream/handle/1774.2/37262/MANN-THESIS-2014.pdf</w:t>
        </w:r>
      </w:hyperlink>
      <w:r w:rsidRPr="005E7A02">
        <w:rPr>
          <w:rFonts w:cs="Times New Roman"/>
        </w:rPr>
        <w:t>]</w:t>
      </w:r>
    </w:p>
    <w:p w:rsidR="00E152D3" w:rsidRPr="005E7A02" w:rsidRDefault="00E152D3" w:rsidP="00E152D3">
      <w:pPr>
        <w:rPr>
          <w:rFonts w:cs="Times New Roman"/>
        </w:rPr>
      </w:pPr>
    </w:p>
    <w:p w:rsidR="00E152D3" w:rsidRPr="005E7A02" w:rsidRDefault="00E152D3" w:rsidP="00E152D3">
      <w:pPr>
        <w:rPr>
          <w:rFonts w:cs="Times New Roman"/>
        </w:rPr>
      </w:pPr>
      <w:r w:rsidRPr="005E7A02">
        <w:rPr>
          <w:rFonts w:cs="Times New Roman"/>
        </w:rPr>
        <w:t>Conclusion</w:t>
      </w:r>
    </w:p>
    <w:p w:rsidR="00E152D3" w:rsidRPr="005E7A02" w:rsidRDefault="00E152D3" w:rsidP="00E152D3">
      <w:pPr>
        <w:rPr>
          <w:rFonts w:cs="Times New Roman"/>
          <w:sz w:val="16"/>
        </w:rPr>
      </w:pPr>
      <w:r w:rsidRPr="005E7A02">
        <w:rPr>
          <w:rFonts w:cs="Times New Roman"/>
          <w:sz w:val="16"/>
        </w:rPr>
        <w:t xml:space="preserve">The conclusions reached in this thesis demonstrate how </w:t>
      </w:r>
      <w:r w:rsidRPr="005E7A02">
        <w:rPr>
          <w:rStyle w:val="StyleUnderline"/>
          <w:rFonts w:cs="Times New Roman"/>
        </w:rPr>
        <w:t xml:space="preserve">economic considerations </w:t>
      </w:r>
      <w:r w:rsidRPr="005E7A02">
        <w:rPr>
          <w:rFonts w:cs="Times New Roman"/>
          <w:sz w:val="16"/>
        </w:rPr>
        <w:t xml:space="preserve">within states can </w:t>
      </w:r>
      <w:r w:rsidRPr="005E7A02">
        <w:rPr>
          <w:rStyle w:val="StyleUnderline"/>
          <w:rFonts w:cs="Times New Roman"/>
        </w:rPr>
        <w:t>figure prominently into the calculus for future conflicts</w:t>
      </w:r>
      <w:r w:rsidRPr="005E7A02">
        <w:rPr>
          <w:rFonts w:cs="Times New Roman"/>
          <w:sz w:val="16"/>
        </w:rPr>
        <w:t xml:space="preserve">. The findings also suggest that </w:t>
      </w:r>
      <w:r w:rsidRPr="005E7A02">
        <w:rPr>
          <w:rStyle w:val="StyleUnderline"/>
          <w:rFonts w:cs="Times New Roman"/>
        </w:rPr>
        <w:t>security issues with economic</w:t>
      </w:r>
      <w:r w:rsidRPr="005E7A02">
        <w:rPr>
          <w:rFonts w:cs="Times New Roman"/>
          <w:sz w:val="16"/>
        </w:rPr>
        <w:t xml:space="preserve"> or financial </w:t>
      </w:r>
      <w:r w:rsidRPr="005E7A02">
        <w:rPr>
          <w:rStyle w:val="StyleUnderline"/>
          <w:rFonts w:cs="Times New Roman"/>
        </w:rPr>
        <w:t>underpinnings</w:t>
      </w:r>
      <w:r w:rsidRPr="005E7A02">
        <w:rPr>
          <w:rFonts w:cs="Times New Roman"/>
          <w:sz w:val="16"/>
        </w:rPr>
        <w:t xml:space="preserve"> will </w:t>
      </w:r>
      <w:r w:rsidRPr="005E7A02">
        <w:rPr>
          <w:rStyle w:val="StyleUnderline"/>
          <w:rFonts w:cs="Times New Roman"/>
        </w:rPr>
        <w:t>transcend classical determinants of war and conflict,</w:t>
      </w:r>
      <w:r w:rsidRPr="005E7A02">
        <w:rPr>
          <w:rFonts w:cs="Times New Roman"/>
          <w:sz w:val="16"/>
        </w:rPr>
        <w:t xml:space="preserve"> and change the manner by which rival states engage in hostile acts toward one another. The research shows that </w:t>
      </w:r>
      <w:r w:rsidRPr="005E7A02">
        <w:rPr>
          <w:rStyle w:val="StyleUnderline"/>
          <w:rFonts w:cs="Times New Roman"/>
        </w:rPr>
        <w:t xml:space="preserve">security concerns emanating from </w:t>
      </w:r>
      <w:r w:rsidRPr="005E7A02">
        <w:rPr>
          <w:rStyle w:val="Emphasis"/>
          <w:rFonts w:ascii="Times New Roman" w:hAnsi="Times New Roman" w:cs="Times New Roman"/>
        </w:rPr>
        <w:t>economic uncertainty</w:t>
      </w:r>
      <w:r w:rsidRPr="005E7A02">
        <w:rPr>
          <w:rStyle w:val="StyleUnderline"/>
          <w:rFonts w:cs="Times New Roman"/>
        </w:rPr>
        <w:t xml:space="preserve"> and</w:t>
      </w:r>
      <w:r w:rsidRPr="005E7A02">
        <w:rPr>
          <w:rFonts w:cs="Times New Roman"/>
          <w:sz w:val="16"/>
        </w:rPr>
        <w:t xml:space="preserve"> the inherent </w:t>
      </w:r>
      <w:r w:rsidRPr="005E7A02">
        <w:rPr>
          <w:rStyle w:val="StyleUnderline"/>
          <w:rFonts w:cs="Times New Roman"/>
        </w:rPr>
        <w:t>vulnerabilities within</w:t>
      </w:r>
      <w:r w:rsidRPr="005E7A02">
        <w:rPr>
          <w:rFonts w:cs="Times New Roman"/>
          <w:sz w:val="16"/>
        </w:rPr>
        <w:t xml:space="preserve"> global </w:t>
      </w:r>
      <w:r w:rsidRPr="005E7A02">
        <w:rPr>
          <w:rStyle w:val="StyleUnderline"/>
          <w:rFonts w:cs="Times New Roman"/>
        </w:rPr>
        <w:t>financial markets</w:t>
      </w:r>
      <w:r w:rsidRPr="005E7A02">
        <w:rPr>
          <w:rFonts w:cs="Times New Roman"/>
          <w:sz w:val="16"/>
        </w:rPr>
        <w:t xml:space="preserve"> will </w:t>
      </w:r>
      <w:r w:rsidRPr="005E7A02">
        <w:rPr>
          <w:rStyle w:val="StyleUnderline"/>
          <w:rFonts w:cs="Times New Roman"/>
        </w:rPr>
        <w:t>present</w:t>
      </w:r>
      <w:r w:rsidRPr="005E7A02">
        <w:rPr>
          <w:rFonts w:cs="Times New Roman"/>
          <w:sz w:val="16"/>
        </w:rPr>
        <w:t xml:space="preserve"> new </w:t>
      </w:r>
      <w:r w:rsidRPr="005E7A02">
        <w:rPr>
          <w:rStyle w:val="StyleUnderline"/>
          <w:rFonts w:cs="Times New Roman"/>
        </w:rPr>
        <w:t>challenges</w:t>
      </w:r>
      <w:r w:rsidRPr="005E7A02">
        <w:rPr>
          <w:rFonts w:cs="Times New Roman"/>
          <w:sz w:val="16"/>
        </w:rPr>
        <w:t xml:space="preserve"> for national security, </w:t>
      </w:r>
      <w:r w:rsidRPr="005E7A02">
        <w:rPr>
          <w:rStyle w:val="StyleUnderline"/>
          <w:rFonts w:cs="Times New Roman"/>
        </w:rPr>
        <w:t>and provide developing states</w:t>
      </w:r>
      <w:r w:rsidRPr="005E7A02">
        <w:rPr>
          <w:rFonts w:cs="Times New Roman"/>
          <w:sz w:val="16"/>
        </w:rPr>
        <w:t xml:space="preserve"> new </w:t>
      </w:r>
      <w:r w:rsidRPr="005E7A02">
        <w:rPr>
          <w:rStyle w:val="StyleUnderline"/>
          <w:rFonts w:cs="Times New Roman"/>
        </w:rPr>
        <w:t>asymmetric options</w:t>
      </w:r>
      <w:r w:rsidRPr="005E7A02">
        <w:rPr>
          <w:rFonts w:cs="Times New Roman"/>
          <w:sz w:val="16"/>
        </w:rPr>
        <w:t xml:space="preserve"> for balancing against stronger states. </w:t>
      </w:r>
      <w:r w:rsidRPr="005E7A02">
        <w:rPr>
          <w:rStyle w:val="StyleUnderline"/>
          <w:rFonts w:cs="Times New Roman"/>
        </w:rPr>
        <w:t>The security areas</w:t>
      </w:r>
      <w:r w:rsidRPr="005E7A02">
        <w:rPr>
          <w:rFonts w:cs="Times New Roman"/>
          <w:sz w:val="16"/>
        </w:rPr>
        <w:t xml:space="preserve">, identified in the proceeding chapters, </w:t>
      </w:r>
      <w:r w:rsidRPr="005E7A02">
        <w:rPr>
          <w:rStyle w:val="Emphasis"/>
          <w:rFonts w:ascii="Times New Roman" w:hAnsi="Times New Roman" w:cs="Times New Roman"/>
        </w:rPr>
        <w:t>are likely to mature into global security threats</w:t>
      </w:r>
      <w:r w:rsidRPr="005E7A02">
        <w:rPr>
          <w:rFonts w:cs="Times New Roman"/>
          <w:sz w:val="16"/>
        </w:rPr>
        <w:t xml:space="preserve"> in the immediate future. As the case study on South Korea suggest, </w:t>
      </w:r>
      <w:r w:rsidRPr="005E7A02">
        <w:rPr>
          <w:rStyle w:val="StyleUnderline"/>
          <w:rFonts w:cs="Times New Roman"/>
        </w:rPr>
        <w:t>the overlapping security issues associated with economic decline</w:t>
      </w:r>
      <w:r w:rsidRPr="005E7A02">
        <w:rPr>
          <w:rFonts w:cs="Times New Roman"/>
          <w:sz w:val="16"/>
        </w:rPr>
        <w:t xml:space="preserve"> and reduced military spending </w:t>
      </w:r>
      <w:r w:rsidRPr="005E7A02">
        <w:rPr>
          <w:rStyle w:val="StyleUnderline"/>
          <w:rFonts w:cs="Times New Roman"/>
        </w:rPr>
        <w:t>by the United States will affect allied confidence in America’s security guarantees</w:t>
      </w:r>
      <w:r w:rsidRPr="005E7A02">
        <w:rPr>
          <w:rFonts w:cs="Times New Roman"/>
          <w:sz w:val="16"/>
        </w:rPr>
        <w:t xml:space="preserve">. The study shows that </w:t>
      </w:r>
      <w:r w:rsidRPr="005E7A02">
        <w:rPr>
          <w:rStyle w:val="StyleUnderline"/>
          <w:rFonts w:cs="Times New Roman"/>
        </w:rPr>
        <w:t xml:space="preserve">this outcome could </w:t>
      </w:r>
      <w:r w:rsidRPr="005E7A02">
        <w:rPr>
          <w:rStyle w:val="Emphasis"/>
          <w:rFonts w:ascii="Times New Roman" w:hAnsi="Times New Roman" w:cs="Times New Roman"/>
        </w:rPr>
        <w:t>cause regional instability</w:t>
      </w:r>
      <w:r w:rsidRPr="005E7A02">
        <w:rPr>
          <w:rFonts w:cs="Times New Roman"/>
          <w:sz w:val="16"/>
        </w:rPr>
        <w:t xml:space="preserve"> or realignments of strategic partnerships in the Asia-pacific region with ramifications for U.S. national security. </w:t>
      </w:r>
      <w:r w:rsidRPr="005E7A02">
        <w:rPr>
          <w:rStyle w:val="StyleUnderline"/>
          <w:rFonts w:cs="Times New Roman"/>
        </w:rPr>
        <w:t>Rival states and non-state groups may</w:t>
      </w:r>
      <w:r w:rsidRPr="005E7A02">
        <w:rPr>
          <w:rFonts w:cs="Times New Roman"/>
          <w:sz w:val="16"/>
        </w:rPr>
        <w:t xml:space="preserve"> also </w:t>
      </w:r>
      <w:r w:rsidRPr="005E7A02">
        <w:rPr>
          <w:rStyle w:val="Emphasis"/>
          <w:rFonts w:ascii="Times New Roman" w:hAnsi="Times New Roman" w:cs="Times New Roman"/>
        </w:rPr>
        <w:t>become emboldened</w:t>
      </w:r>
      <w:r w:rsidRPr="005E7A02">
        <w:rPr>
          <w:rFonts w:cs="Times New Roman"/>
          <w:sz w:val="16"/>
        </w:rPr>
        <w:t xml:space="preserve"> </w:t>
      </w:r>
      <w:r w:rsidRPr="005E7A02">
        <w:rPr>
          <w:rStyle w:val="StyleUnderline"/>
          <w:rFonts w:cs="Times New Roman"/>
        </w:rPr>
        <w:t xml:space="preserve">to challenge America’s status </w:t>
      </w:r>
      <w:r w:rsidRPr="005E7A02">
        <w:rPr>
          <w:rFonts w:cs="Times New Roman"/>
          <w:sz w:val="16"/>
        </w:rPr>
        <w:t xml:space="preserve">in the unipolar international system. </w:t>
      </w:r>
      <w:r w:rsidRPr="005E7A02">
        <w:rPr>
          <w:rStyle w:val="StyleUnderline"/>
          <w:rFonts w:cs="Times New Roman"/>
        </w:rPr>
        <w:t>The potential risks associated with</w:t>
      </w:r>
      <w:r w:rsidRPr="005E7A02">
        <w:rPr>
          <w:rFonts w:cs="Times New Roman"/>
          <w:sz w:val="16"/>
        </w:rPr>
        <w:t xml:space="preserve"> stolen or </w:t>
      </w:r>
      <w:r w:rsidRPr="005E7A02">
        <w:rPr>
          <w:rStyle w:val="StyleUnderline"/>
          <w:rFonts w:cs="Times New Roman"/>
        </w:rPr>
        <w:t>loose WMD</w:t>
      </w:r>
      <w:r w:rsidRPr="005E7A02">
        <w:rPr>
          <w:rFonts w:cs="Times New Roman"/>
          <w:sz w:val="16"/>
        </w:rPr>
        <w:t xml:space="preserve">, resulting from poor security, </w:t>
      </w:r>
      <w:r w:rsidRPr="005E7A02">
        <w:rPr>
          <w:rStyle w:val="StyleUnderline"/>
          <w:rFonts w:cs="Times New Roman"/>
        </w:rPr>
        <w:t>can also pose a threat</w:t>
      </w:r>
      <w:r w:rsidRPr="005E7A02">
        <w:rPr>
          <w:rFonts w:cs="Times New Roman"/>
          <w:sz w:val="16"/>
        </w:rPr>
        <w:t xml:space="preserve"> to U.S. national security. The case study on Pakistan, Syria and North Korea show how financial constraints affect weapons security making weapons vulnerable to theft, and how financial factors can influence WMD proliferation by contributing to the motivating factors behind a trusted insider’s decision to sell weapons technology. The inherent </w:t>
      </w:r>
      <w:r w:rsidRPr="005E7A02">
        <w:rPr>
          <w:rStyle w:val="StyleUnderline"/>
          <w:rFonts w:cs="Times New Roman"/>
        </w:rPr>
        <w:t>vulnerabilities within the global financial markets</w:t>
      </w:r>
      <w:r w:rsidRPr="005E7A02">
        <w:rPr>
          <w:rFonts w:cs="Times New Roman"/>
          <w:sz w:val="16"/>
        </w:rPr>
        <w:t xml:space="preserve"> will </w:t>
      </w:r>
      <w:r w:rsidRPr="005E7A02">
        <w:rPr>
          <w:rStyle w:val="StyleUnderline"/>
          <w:rFonts w:cs="Times New Roman"/>
        </w:rPr>
        <w:t>provide</w:t>
      </w:r>
      <w:r w:rsidRPr="005E7A02">
        <w:rPr>
          <w:rFonts w:cs="Times New Roman"/>
          <w:sz w:val="16"/>
        </w:rPr>
        <w:t xml:space="preserve"> terrorists’ organizations and other </w:t>
      </w:r>
      <w:r w:rsidRPr="005E7A02">
        <w:rPr>
          <w:rStyle w:val="StyleUnderline"/>
          <w:rFonts w:cs="Times New Roman"/>
        </w:rPr>
        <w:t>non-state groups</w:t>
      </w:r>
      <w:r w:rsidRPr="005E7A02">
        <w:rPr>
          <w:rFonts w:cs="Times New Roman"/>
          <w:sz w:val="16"/>
        </w:rPr>
        <w:t xml:space="preserve">, who object to the current international system or distribution of power, </w:t>
      </w:r>
      <w:r w:rsidRPr="005E7A02">
        <w:rPr>
          <w:rStyle w:val="StyleUnderline"/>
          <w:rFonts w:cs="Times New Roman"/>
        </w:rPr>
        <w:t>with opportunities</w:t>
      </w:r>
      <w:r w:rsidRPr="005E7A02">
        <w:rPr>
          <w:rFonts w:cs="Times New Roman"/>
          <w:sz w:val="16"/>
        </w:rPr>
        <w:t xml:space="preserve"> to disrupt global finance and perhaps weaken America’s status</w:t>
      </w:r>
      <w:r w:rsidRPr="005E7A02">
        <w:rPr>
          <w:rStyle w:val="StyleUnderline"/>
          <w:rFonts w:cs="Times New Roman"/>
        </w:rPr>
        <w:t>. A more ominous threat originates from states intent on increasing diversification of foreign currency holdings, establishing alternatives to the dollar for international trade, or engaging financial warfare against the United States</w:t>
      </w:r>
      <w:r w:rsidRPr="005E7A02">
        <w:rPr>
          <w:rFonts w:cs="Times New Roman"/>
          <w:sz w:val="16"/>
        </w:rPr>
        <w:t xml:space="preserve">. The importance of </w:t>
      </w:r>
      <w:r w:rsidRPr="005E7A02">
        <w:rPr>
          <w:rStyle w:val="StyleUnderline"/>
          <w:rFonts w:cs="Times New Roman"/>
        </w:rPr>
        <w:t>this</w:t>
      </w:r>
      <w:r w:rsidRPr="005E7A02">
        <w:rPr>
          <w:rFonts w:cs="Times New Roman"/>
          <w:sz w:val="16"/>
        </w:rPr>
        <w:t xml:space="preserve"> paradigm shift in U.S. national security, which </w:t>
      </w:r>
      <w:r w:rsidRPr="005E7A02">
        <w:rPr>
          <w:rStyle w:val="StyleUnderline"/>
          <w:rFonts w:cs="Times New Roman"/>
        </w:rPr>
        <w:t>places</w:t>
      </w:r>
      <w:r w:rsidRPr="005E7A02">
        <w:rPr>
          <w:rFonts w:cs="Times New Roman"/>
          <w:sz w:val="16"/>
        </w:rPr>
        <w:t xml:space="preserve"> new </w:t>
      </w:r>
      <w:r w:rsidRPr="005E7A02">
        <w:rPr>
          <w:rStyle w:val="StyleUnderline"/>
          <w:rFonts w:cs="Times New Roman"/>
        </w:rPr>
        <w:t>emphasis on the causal relationships between economics and global security threats</w:t>
      </w:r>
      <w:r w:rsidRPr="005E7A02">
        <w:rPr>
          <w:rFonts w:cs="Times New Roman"/>
          <w:sz w:val="16"/>
        </w:rPr>
        <w:t>, will require innovative strategies. These strategies must involve multilateral and domestic policy solutions in the following key areas: international institutions, threat response, and U.S. fiscal policy.</w:t>
      </w:r>
    </w:p>
    <w:p w:rsidR="00E152D3" w:rsidRPr="005E7A02" w:rsidRDefault="00E152D3" w:rsidP="00E152D3">
      <w:pPr>
        <w:rPr>
          <w:rFonts w:cs="Times New Roman"/>
        </w:rPr>
      </w:pPr>
    </w:p>
    <w:p w:rsidR="00E152D3" w:rsidRPr="005E7A02" w:rsidRDefault="00E152D3" w:rsidP="00E152D3">
      <w:pPr>
        <w:rPr>
          <w:rFonts w:cs="Times New Roman"/>
        </w:rPr>
      </w:pPr>
    </w:p>
    <w:p w:rsidR="00E152D3" w:rsidRPr="005E7A02" w:rsidRDefault="00E152D3" w:rsidP="00E152D3">
      <w:pPr>
        <w:pStyle w:val="Heading4"/>
        <w:rPr>
          <w:rFonts w:cs="Times New Roman"/>
        </w:rPr>
      </w:pPr>
      <w:r w:rsidRPr="005E7A02">
        <w:rPr>
          <w:rFonts w:cs="Times New Roman"/>
        </w:rPr>
        <w:t>Great Power wars &amp; escalation</w:t>
      </w:r>
    </w:p>
    <w:p w:rsidR="00E152D3" w:rsidRPr="005E7A02" w:rsidRDefault="00E152D3" w:rsidP="00E152D3">
      <w:pPr>
        <w:rPr>
          <w:rFonts w:cs="Times New Roman"/>
        </w:rPr>
      </w:pPr>
      <w:r w:rsidRPr="005E7A02">
        <w:rPr>
          <w:rFonts w:cs="Times New Roman"/>
        </w:rPr>
        <w:t xml:space="preserve">Harold </w:t>
      </w:r>
      <w:r w:rsidRPr="005E7A02">
        <w:rPr>
          <w:rStyle w:val="Style13ptBold"/>
          <w:rFonts w:cs="Times New Roman"/>
        </w:rPr>
        <w:t>James 14</w:t>
      </w:r>
      <w:r w:rsidRPr="005E7A02">
        <w:rPr>
          <w:rFonts w:cs="Times New Roman"/>
        </w:rPr>
        <w:t>, Professor of history at Princeton University’s Woodrow Wilson School who specializes in European economic history, 7/2/14, “Debate: Is 2014, like 1914, a prelude to world war</w:t>
      </w:r>
      <w:proofErr w:type="gramStart"/>
      <w:r w:rsidRPr="005E7A02">
        <w:rPr>
          <w:rFonts w:cs="Times New Roman"/>
        </w:rPr>
        <w:t>?,</w:t>
      </w:r>
      <w:proofErr w:type="gramEnd"/>
      <w:r w:rsidRPr="005E7A02">
        <w:rPr>
          <w:rFonts w:cs="Times New Roman"/>
        </w:rPr>
        <w:t>” http://www.theglobeandmail.com/globe-debate/read-and-vote-is-2014-like-1914-a-prelude-to-world-war/article19325504/</w:t>
      </w:r>
    </w:p>
    <w:p w:rsidR="00E152D3" w:rsidRPr="005E7A02" w:rsidRDefault="00E152D3" w:rsidP="00E152D3">
      <w:pPr>
        <w:rPr>
          <w:rFonts w:cs="Times New Roman"/>
          <w:sz w:val="16"/>
        </w:rPr>
      </w:pPr>
      <w:r w:rsidRPr="005E7A02">
        <w:rPr>
          <w:rFonts w:cs="Times New Roman"/>
          <w:sz w:val="16"/>
        </w:rPr>
        <w:t xml:space="preserve">As we get closer to the centenary of Gavrilo </w:t>
      </w:r>
      <w:proofErr w:type="spellStart"/>
      <w:r w:rsidRPr="005E7A02">
        <w:rPr>
          <w:rFonts w:cs="Times New Roman"/>
          <w:sz w:val="16"/>
        </w:rPr>
        <w:t>Princip’s</w:t>
      </w:r>
      <w:proofErr w:type="spellEnd"/>
      <w:r w:rsidRPr="005E7A02">
        <w:rPr>
          <w:rFonts w:cs="Times New Roman"/>
          <w:sz w:val="16"/>
        </w:rPr>
        <w:t xml:space="preserve"> act of terrorism in Sarajevo, there is an ever more vivid fear: </w:t>
      </w:r>
      <w:r w:rsidRPr="005E7A02">
        <w:rPr>
          <w:rStyle w:val="StyleUnderline"/>
          <w:rFonts w:cs="Times New Roman"/>
          <w:bdr w:val="single" w:sz="4" w:space="0" w:color="auto"/>
        </w:rPr>
        <w:t>it could happen again</w:t>
      </w:r>
      <w:r w:rsidRPr="005E7A02">
        <w:rPr>
          <w:rFonts w:cs="Times New Roman"/>
          <w:sz w:val="16"/>
        </w:rPr>
        <w:t xml:space="preserve">. The approach of </w:t>
      </w:r>
      <w:r w:rsidRPr="005E7A02">
        <w:rPr>
          <w:rStyle w:val="StyleUnderline"/>
          <w:rFonts w:cs="Times New Roman"/>
        </w:rPr>
        <w:t xml:space="preserve">the hundredth </w:t>
      </w:r>
      <w:r w:rsidRPr="005E7A02">
        <w:rPr>
          <w:rStyle w:val="StyleUnderline"/>
          <w:rFonts w:cs="Times New Roman"/>
          <w:highlight w:val="yellow"/>
        </w:rPr>
        <w:t>anniversary of 1914</w:t>
      </w:r>
      <w:r w:rsidRPr="005E7A02">
        <w:rPr>
          <w:rStyle w:val="StyleUnderline"/>
          <w:rFonts w:cs="Times New Roman"/>
        </w:rPr>
        <w:t xml:space="preserve"> has </w:t>
      </w:r>
      <w:r w:rsidRPr="005E7A02">
        <w:rPr>
          <w:rStyle w:val="StyleUnderline"/>
          <w:rFonts w:cs="Times New Roman"/>
          <w:highlight w:val="yellow"/>
        </w:rPr>
        <w:t>put a</w:t>
      </w:r>
      <w:r w:rsidRPr="005E7A02">
        <w:rPr>
          <w:rFonts w:cs="Times New Roman"/>
          <w:sz w:val="16"/>
          <w:highlight w:val="yellow"/>
        </w:rPr>
        <w:t xml:space="preserve"> </w:t>
      </w:r>
      <w:r w:rsidRPr="005E7A02">
        <w:rPr>
          <w:rStyle w:val="StyleUnderline"/>
          <w:rFonts w:cs="Times New Roman"/>
          <w:highlight w:val="yellow"/>
          <w:bdr w:val="single" w:sz="4" w:space="0" w:color="auto"/>
        </w:rPr>
        <w:t>spotlight on the fragility of</w:t>
      </w:r>
      <w:r w:rsidRPr="005E7A02">
        <w:rPr>
          <w:rStyle w:val="StyleUnderline"/>
          <w:rFonts w:cs="Times New Roman"/>
          <w:bdr w:val="single" w:sz="4" w:space="0" w:color="auto"/>
        </w:rPr>
        <w:t xml:space="preserve"> the world’s</w:t>
      </w:r>
      <w:r w:rsidRPr="005E7A02">
        <w:rPr>
          <w:rFonts w:cs="Times New Roman"/>
          <w:sz w:val="16"/>
        </w:rPr>
        <w:t xml:space="preserve"> political and </w:t>
      </w:r>
      <w:r w:rsidRPr="005E7A02">
        <w:rPr>
          <w:rStyle w:val="StyleUnderline"/>
          <w:rFonts w:cs="Times New Roman"/>
          <w:highlight w:val="yellow"/>
          <w:bdr w:val="single" w:sz="4" w:space="0" w:color="auto"/>
        </w:rPr>
        <w:t>economic security systems</w:t>
      </w:r>
      <w:r w:rsidRPr="005E7A02">
        <w:rPr>
          <w:rFonts w:cs="Times New Roman"/>
          <w:sz w:val="16"/>
          <w:highlight w:val="yellow"/>
        </w:rPr>
        <w:t>.</w:t>
      </w:r>
      <w:r w:rsidRPr="005E7A02">
        <w:rPr>
          <w:rFonts w:cs="Times New Roman"/>
          <w:sz w:val="16"/>
        </w:rPr>
        <w:t xml:space="preserve"> </w:t>
      </w:r>
    </w:p>
    <w:p w:rsidR="00E152D3" w:rsidRPr="005E7A02" w:rsidRDefault="00E152D3" w:rsidP="00E152D3">
      <w:pPr>
        <w:rPr>
          <w:rFonts w:cs="Times New Roman"/>
          <w:sz w:val="16"/>
        </w:rPr>
      </w:pPr>
      <w:r w:rsidRPr="005E7A02">
        <w:rPr>
          <w:rFonts w:cs="Times New Roman"/>
          <w:sz w:val="16"/>
        </w:rPr>
        <w:t xml:space="preserve">At the beginning of 2013, Luxembourg’s Prime Minister Jean-Claude Juncker was widely ridiculed for evoking the shades of 1913. By now he is looking like a prophet. By 2014, as </w:t>
      </w:r>
      <w:r w:rsidRPr="005E7A02">
        <w:rPr>
          <w:rStyle w:val="StyleUnderline"/>
          <w:rFonts w:cs="Times New Roman"/>
        </w:rPr>
        <w:t>the security situation in the South China Sea deteriorated</w:t>
      </w:r>
      <w:r w:rsidRPr="005E7A02">
        <w:rPr>
          <w:rFonts w:cs="Times New Roman"/>
          <w:sz w:val="16"/>
        </w:rPr>
        <w:t xml:space="preserve">, Japanese Prime Minister Shinzo Abe cast China as the equivalent to Kaiser Wilhelm’s Germany; and the </w:t>
      </w:r>
      <w:r w:rsidRPr="005E7A02">
        <w:rPr>
          <w:rStyle w:val="StyleUnderline"/>
          <w:rFonts w:cs="Times New Roman"/>
          <w:highlight w:val="yellow"/>
        </w:rPr>
        <w:t>fighting in Ukraine</w:t>
      </w:r>
      <w:r w:rsidRPr="005E7A02">
        <w:rPr>
          <w:rStyle w:val="StyleUnderline"/>
          <w:rFonts w:cs="Times New Roman"/>
        </w:rPr>
        <w:t xml:space="preserve"> and in Iraq </w:t>
      </w:r>
      <w:r w:rsidRPr="005E7A02">
        <w:rPr>
          <w:rStyle w:val="StyleUnderline"/>
          <w:rFonts w:cs="Times New Roman"/>
          <w:highlight w:val="yellow"/>
        </w:rPr>
        <w:t>is a sharp reminder of the dangers of escalation</w:t>
      </w:r>
      <w:r w:rsidRPr="005E7A02">
        <w:rPr>
          <w:rFonts w:cs="Times New Roman"/>
          <w:sz w:val="16"/>
        </w:rPr>
        <w:t xml:space="preserve">. </w:t>
      </w:r>
    </w:p>
    <w:p w:rsidR="00E152D3" w:rsidRPr="005E7A02" w:rsidRDefault="00E152D3" w:rsidP="00E152D3">
      <w:pPr>
        <w:rPr>
          <w:rFonts w:cs="Times New Roman"/>
          <w:sz w:val="16"/>
        </w:rPr>
      </w:pPr>
      <w:r w:rsidRPr="005E7A02">
        <w:rPr>
          <w:rFonts w:cs="Times New Roman"/>
          <w:sz w:val="16"/>
        </w:rPr>
        <w:t xml:space="preserve">Lessons of 1914 are about more than simply the dangers of national and sectarian animosities. </w:t>
      </w:r>
      <w:r w:rsidRPr="005E7A02">
        <w:rPr>
          <w:rStyle w:val="StyleUnderline"/>
          <w:rFonts w:cs="Times New Roman"/>
        </w:rPr>
        <w:t>The main story of today as then is the</w:t>
      </w:r>
      <w:r w:rsidRPr="005E7A02">
        <w:rPr>
          <w:rFonts w:cs="Times New Roman"/>
          <w:sz w:val="16"/>
        </w:rPr>
        <w:t xml:space="preserve"> </w:t>
      </w:r>
      <w:r w:rsidRPr="005E7A02">
        <w:rPr>
          <w:rStyle w:val="StyleUnderline"/>
          <w:rFonts w:cs="Times New Roman"/>
          <w:bdr w:val="single" w:sz="4" w:space="0" w:color="auto"/>
        </w:rPr>
        <w:t>precariousness of financial globalization</w:t>
      </w:r>
      <w:r w:rsidRPr="005E7A02">
        <w:rPr>
          <w:rFonts w:cs="Times New Roman"/>
          <w:sz w:val="16"/>
        </w:rPr>
        <w:t xml:space="preserve">, and the consequences that political leaders draw from it. </w:t>
      </w:r>
    </w:p>
    <w:p w:rsidR="00E152D3" w:rsidRPr="005E7A02" w:rsidRDefault="00E152D3" w:rsidP="00E152D3">
      <w:pPr>
        <w:rPr>
          <w:rFonts w:cs="Times New Roman"/>
          <w:sz w:val="16"/>
        </w:rPr>
      </w:pPr>
      <w:r w:rsidRPr="005E7A02">
        <w:rPr>
          <w:rFonts w:cs="Times New Roman"/>
          <w:sz w:val="16"/>
        </w:rPr>
        <w:lastRenderedPageBreak/>
        <w:t xml:space="preserve">In the influential view of Norman Angell in his 1910 book </w:t>
      </w:r>
      <w:r w:rsidRPr="005E7A02">
        <w:rPr>
          <w:rStyle w:val="StyleUnderline"/>
          <w:rFonts w:cs="Times New Roman"/>
          <w:highlight w:val="yellow"/>
        </w:rPr>
        <w:t>The Great Illusion</w:t>
      </w:r>
      <w:r w:rsidRPr="005E7A02">
        <w:rPr>
          <w:rFonts w:cs="Times New Roman"/>
          <w:sz w:val="16"/>
        </w:rPr>
        <w:t xml:space="preserve">, </w:t>
      </w:r>
      <w:r w:rsidRPr="005E7A02">
        <w:rPr>
          <w:rStyle w:val="StyleUnderline"/>
          <w:rFonts w:cs="Times New Roman"/>
        </w:rPr>
        <w:t xml:space="preserve">the </w:t>
      </w:r>
      <w:r w:rsidRPr="005E7A02">
        <w:rPr>
          <w:rStyle w:val="StyleUnderline"/>
          <w:rFonts w:cs="Times New Roman"/>
          <w:highlight w:val="yellow"/>
        </w:rPr>
        <w:t>interdependency</w:t>
      </w:r>
      <w:r w:rsidRPr="005E7A02">
        <w:rPr>
          <w:rStyle w:val="StyleUnderline"/>
          <w:rFonts w:cs="Times New Roman"/>
        </w:rPr>
        <w:t xml:space="preserve"> of the increasingly complex global economy </w:t>
      </w:r>
      <w:r w:rsidRPr="005E7A02">
        <w:rPr>
          <w:rStyle w:val="StyleUnderline"/>
          <w:rFonts w:cs="Times New Roman"/>
          <w:highlight w:val="yellow"/>
        </w:rPr>
        <w:t>made war impossible</w:t>
      </w:r>
      <w:r w:rsidRPr="005E7A02">
        <w:rPr>
          <w:rStyle w:val="StyleUnderline"/>
          <w:rFonts w:cs="Times New Roman"/>
        </w:rPr>
        <w:t>. But</w:t>
      </w:r>
      <w:r w:rsidRPr="005E7A02">
        <w:rPr>
          <w:rFonts w:cs="Times New Roman"/>
          <w:sz w:val="16"/>
        </w:rPr>
        <w:t xml:space="preserve"> </w:t>
      </w:r>
      <w:r w:rsidRPr="005E7A02">
        <w:rPr>
          <w:rStyle w:val="StyleUnderline"/>
          <w:rFonts w:cs="Times New Roman"/>
          <w:highlight w:val="yellow"/>
          <w:bdr w:val="single" w:sz="4" w:space="0" w:color="auto"/>
        </w:rPr>
        <w:t>a</w:t>
      </w:r>
      <w:r w:rsidRPr="005E7A02">
        <w:rPr>
          <w:rStyle w:val="StyleUnderline"/>
          <w:rFonts w:cs="Times New Roman"/>
          <w:bdr w:val="single" w:sz="4" w:space="0" w:color="auto"/>
        </w:rPr>
        <w:t xml:space="preserve"> quite </w:t>
      </w:r>
      <w:r w:rsidRPr="005E7A02">
        <w:rPr>
          <w:rStyle w:val="StyleUnderline"/>
          <w:rFonts w:cs="Times New Roman"/>
          <w:highlight w:val="yellow"/>
          <w:bdr w:val="single" w:sz="4" w:space="0" w:color="auto"/>
        </w:rPr>
        <w:t>opposite conclusion was possible and</w:t>
      </w:r>
      <w:r w:rsidRPr="005E7A02">
        <w:rPr>
          <w:rStyle w:val="StyleUnderline"/>
          <w:rFonts w:cs="Times New Roman"/>
          <w:bdr w:val="single" w:sz="4" w:space="0" w:color="auto"/>
        </w:rPr>
        <w:t xml:space="preserve"> equally </w:t>
      </w:r>
      <w:r w:rsidRPr="005E7A02">
        <w:rPr>
          <w:rStyle w:val="StyleUnderline"/>
          <w:rFonts w:cs="Times New Roman"/>
          <w:highlight w:val="yellow"/>
          <w:bdr w:val="single" w:sz="4" w:space="0" w:color="auto"/>
        </w:rPr>
        <w:t>plausible</w:t>
      </w:r>
      <w:r w:rsidRPr="005E7A02">
        <w:rPr>
          <w:rFonts w:cs="Times New Roman"/>
          <w:sz w:val="16"/>
        </w:rPr>
        <w:t xml:space="preserve"> – </w:t>
      </w:r>
      <w:r w:rsidRPr="005E7A02">
        <w:rPr>
          <w:rStyle w:val="StyleUnderline"/>
          <w:rFonts w:cs="Times New Roman"/>
          <w:highlight w:val="yellow"/>
        </w:rPr>
        <w:t>and</w:t>
      </w:r>
      <w:r w:rsidRPr="005E7A02">
        <w:rPr>
          <w:rFonts w:cs="Times New Roman"/>
          <w:sz w:val="16"/>
          <w:highlight w:val="yellow"/>
        </w:rPr>
        <w:t xml:space="preserve"> </w:t>
      </w:r>
      <w:r w:rsidRPr="005E7A02">
        <w:rPr>
          <w:rStyle w:val="StyleUnderline"/>
          <w:rFonts w:cs="Times New Roman"/>
          <w:highlight w:val="yellow"/>
          <w:bdr w:val="single" w:sz="4" w:space="0" w:color="auto"/>
        </w:rPr>
        <w:t>proved to be the case</w:t>
      </w:r>
      <w:r w:rsidRPr="005E7A02">
        <w:rPr>
          <w:rFonts w:cs="Times New Roman"/>
          <w:sz w:val="16"/>
        </w:rPr>
        <w:t xml:space="preserve">. </w:t>
      </w:r>
      <w:r w:rsidRPr="005E7A02">
        <w:rPr>
          <w:rStyle w:val="StyleUnderline"/>
          <w:rFonts w:cs="Times New Roman"/>
          <w:highlight w:val="yellow"/>
        </w:rPr>
        <w:t>Given</w:t>
      </w:r>
      <w:r w:rsidRPr="005E7A02">
        <w:rPr>
          <w:rStyle w:val="StyleUnderline"/>
          <w:rFonts w:cs="Times New Roman"/>
        </w:rPr>
        <w:t xml:space="preserve"> the extent of </w:t>
      </w:r>
      <w:r w:rsidRPr="005E7A02">
        <w:rPr>
          <w:rStyle w:val="StyleUnderline"/>
          <w:rFonts w:cs="Times New Roman"/>
          <w:highlight w:val="yellow"/>
        </w:rPr>
        <w:t>fragility</w:t>
      </w:r>
      <w:r w:rsidRPr="005E7A02">
        <w:rPr>
          <w:rStyle w:val="StyleUnderline"/>
          <w:rFonts w:cs="Times New Roman"/>
        </w:rPr>
        <w:t xml:space="preserve">, </w:t>
      </w:r>
      <w:r w:rsidRPr="005E7A02">
        <w:rPr>
          <w:rStyle w:val="StyleUnderline"/>
          <w:rFonts w:cs="Times New Roman"/>
          <w:highlight w:val="yellow"/>
        </w:rPr>
        <w:t>a</w:t>
      </w:r>
      <w:r w:rsidRPr="005E7A02">
        <w:rPr>
          <w:rStyle w:val="StyleUnderline"/>
          <w:rFonts w:cs="Times New Roman"/>
        </w:rPr>
        <w:t xml:space="preserve"> clever </w:t>
      </w:r>
      <w:r w:rsidRPr="005E7A02">
        <w:rPr>
          <w:rStyle w:val="StyleUnderline"/>
          <w:rFonts w:cs="Times New Roman"/>
          <w:highlight w:val="yellow"/>
        </w:rPr>
        <w:t>twist</w:t>
      </w:r>
      <w:r w:rsidRPr="005E7A02">
        <w:rPr>
          <w:rStyle w:val="StyleUnderline"/>
          <w:rFonts w:cs="Times New Roman"/>
        </w:rPr>
        <w:t xml:space="preserve"> </w:t>
      </w:r>
      <w:r w:rsidRPr="005E7A02">
        <w:rPr>
          <w:rStyle w:val="StyleUnderline"/>
          <w:rFonts w:cs="Times New Roman"/>
          <w:highlight w:val="yellow"/>
        </w:rPr>
        <w:t>to the control levers might</w:t>
      </w:r>
      <w:r w:rsidRPr="005E7A02">
        <w:rPr>
          <w:rStyle w:val="StyleUnderline"/>
          <w:rFonts w:cs="Times New Roman"/>
        </w:rPr>
        <w:t xml:space="preserve"> </w:t>
      </w:r>
      <w:r w:rsidRPr="005E7A02">
        <w:rPr>
          <w:rStyle w:val="StyleUnderline"/>
          <w:rFonts w:cs="Times New Roman"/>
          <w:highlight w:val="yellow"/>
        </w:rPr>
        <w:t>make war</w:t>
      </w:r>
      <w:r w:rsidRPr="005E7A02">
        <w:rPr>
          <w:rStyle w:val="StyleUnderline"/>
          <w:rFonts w:cs="Times New Roman"/>
        </w:rPr>
        <w:t xml:space="preserve"> easily </w:t>
      </w:r>
      <w:r w:rsidRPr="005E7A02">
        <w:rPr>
          <w:rStyle w:val="StyleUnderline"/>
          <w:rFonts w:cs="Times New Roman"/>
          <w:highlight w:val="yellow"/>
        </w:rPr>
        <w:t>winnable</w:t>
      </w:r>
      <w:r w:rsidRPr="005E7A02">
        <w:rPr>
          <w:rStyle w:val="StyleUnderline"/>
          <w:rFonts w:cs="Times New Roman"/>
        </w:rPr>
        <w:t xml:space="preserve"> by the economic hegemon</w:t>
      </w:r>
      <w:r w:rsidRPr="005E7A02">
        <w:rPr>
          <w:rFonts w:cs="Times New Roman"/>
          <w:sz w:val="16"/>
        </w:rPr>
        <w:t xml:space="preserve">. </w:t>
      </w:r>
    </w:p>
    <w:p w:rsidR="00E152D3" w:rsidRPr="005E7A02" w:rsidRDefault="00E152D3" w:rsidP="00E152D3">
      <w:pPr>
        <w:rPr>
          <w:rFonts w:cs="Times New Roman"/>
          <w:sz w:val="16"/>
        </w:rPr>
      </w:pPr>
      <w:r w:rsidRPr="005E7A02">
        <w:rPr>
          <w:rStyle w:val="StyleUnderline"/>
          <w:rFonts w:cs="Times New Roman"/>
        </w:rPr>
        <w:t>In the wake of an</w:t>
      </w:r>
      <w:r w:rsidRPr="005E7A02">
        <w:rPr>
          <w:rFonts w:cs="Times New Roman"/>
          <w:sz w:val="16"/>
        </w:rPr>
        <w:t xml:space="preserve"> </w:t>
      </w:r>
      <w:r w:rsidRPr="005E7A02">
        <w:rPr>
          <w:rStyle w:val="StyleUnderline"/>
          <w:rFonts w:cs="Times New Roman"/>
          <w:bdr w:val="single" w:sz="4" w:space="0" w:color="auto"/>
        </w:rPr>
        <w:t>epochal financial crisis that almost brought a complete global collapse,</w:t>
      </w:r>
      <w:r w:rsidRPr="005E7A02">
        <w:rPr>
          <w:rFonts w:cs="Times New Roman"/>
          <w:sz w:val="16"/>
        </w:rPr>
        <w:t xml:space="preserve"> </w:t>
      </w:r>
      <w:r w:rsidRPr="005E7A02">
        <w:rPr>
          <w:rStyle w:val="StyleUnderline"/>
          <w:rFonts w:cs="Times New Roman"/>
        </w:rPr>
        <w:t>in 1907</w:t>
      </w:r>
      <w:r w:rsidRPr="005E7A02">
        <w:rPr>
          <w:rFonts w:cs="Times New Roman"/>
          <w:sz w:val="16"/>
        </w:rPr>
        <w:t xml:space="preserve">, </w:t>
      </w:r>
      <w:r w:rsidRPr="005E7A02">
        <w:rPr>
          <w:rStyle w:val="StyleUnderline"/>
          <w:rFonts w:cs="Times New Roman"/>
        </w:rPr>
        <w:t>several countries started to think of finance as primarily an instrument of raw power</w:t>
      </w:r>
      <w:r w:rsidRPr="005E7A02">
        <w:rPr>
          <w:rFonts w:cs="Times New Roman"/>
          <w:sz w:val="16"/>
        </w:rPr>
        <w:t xml:space="preserve">, one that could and should be turned to national advantage. </w:t>
      </w:r>
    </w:p>
    <w:p w:rsidR="00E152D3" w:rsidRPr="005E7A02" w:rsidRDefault="00E152D3" w:rsidP="00E152D3">
      <w:pPr>
        <w:rPr>
          <w:rFonts w:cs="Times New Roman"/>
          <w:sz w:val="16"/>
        </w:rPr>
      </w:pPr>
      <w:r w:rsidRPr="005E7A02">
        <w:rPr>
          <w:rFonts w:cs="Times New Roman"/>
          <w:sz w:val="16"/>
        </w:rPr>
        <w:t xml:space="preserve">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p>
    <w:p w:rsidR="00E152D3" w:rsidRPr="005E7A02" w:rsidRDefault="00E152D3" w:rsidP="00E152D3">
      <w:pPr>
        <w:rPr>
          <w:rFonts w:cs="Times New Roman"/>
          <w:sz w:val="16"/>
        </w:rPr>
      </w:pPr>
      <w:r w:rsidRPr="005E7A02">
        <w:rPr>
          <w:rFonts w:cs="Times New Roman"/>
          <w:sz w:val="16"/>
        </w:rPr>
        <w:t xml:space="preserve">Between 1905 and 1908, the British Admiralty evolved the broad outlines of a plan for financial and economic warfare that would wreck the financial system of its major European rival, Germany, and destroy its fighting capacity. </w:t>
      </w:r>
    </w:p>
    <w:p w:rsidR="00E152D3" w:rsidRPr="005E7A02" w:rsidRDefault="00E152D3" w:rsidP="00E152D3">
      <w:pPr>
        <w:rPr>
          <w:rFonts w:cs="Times New Roman"/>
          <w:sz w:val="16"/>
        </w:rPr>
      </w:pPr>
      <w:r w:rsidRPr="005E7A02">
        <w:rPr>
          <w:rFonts w:cs="Times New Roman"/>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p>
    <w:p w:rsidR="00E152D3" w:rsidRPr="005E7A02" w:rsidRDefault="00E152D3" w:rsidP="00E152D3">
      <w:pPr>
        <w:rPr>
          <w:rFonts w:cs="Times New Roman"/>
          <w:sz w:val="16"/>
        </w:rPr>
      </w:pPr>
      <w:r w:rsidRPr="005E7A02">
        <w:rPr>
          <w:rFonts w:cs="Times New Roman"/>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p>
    <w:p w:rsidR="00E152D3" w:rsidRPr="005E7A02" w:rsidRDefault="00E152D3" w:rsidP="00E152D3">
      <w:pPr>
        <w:rPr>
          <w:rFonts w:cs="Times New Roman"/>
          <w:sz w:val="16"/>
        </w:rPr>
      </w:pPr>
      <w:r w:rsidRPr="005E7A02">
        <w:rPr>
          <w:rFonts w:cs="Times New Roman"/>
          <w:sz w:val="16"/>
        </w:rPr>
        <w:t xml:space="preserve">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p>
    <w:p w:rsidR="00E152D3" w:rsidRPr="005E7A02" w:rsidRDefault="00E152D3" w:rsidP="00E152D3">
      <w:pPr>
        <w:rPr>
          <w:rFonts w:cs="Times New Roman"/>
          <w:sz w:val="16"/>
        </w:rPr>
      </w:pPr>
      <w:r w:rsidRPr="005E7A02">
        <w:rPr>
          <w:rFonts w:cs="Times New Roman"/>
          <w:sz w:val="16"/>
        </w:rPr>
        <w:t xml:space="preserve">Some of </w:t>
      </w:r>
      <w:r w:rsidRPr="005E7A02">
        <w:rPr>
          <w:rStyle w:val="StyleUnderline"/>
          <w:rFonts w:cs="Times New Roman"/>
          <w:highlight w:val="yellow"/>
        </w:rPr>
        <w:t>the dynamics</w:t>
      </w:r>
      <w:r w:rsidRPr="005E7A02">
        <w:rPr>
          <w:rStyle w:val="StyleUnderline"/>
          <w:rFonts w:cs="Times New Roman"/>
        </w:rPr>
        <w:t xml:space="preserve"> of the pre-1914 financial world </w:t>
      </w:r>
      <w:r w:rsidRPr="005E7A02">
        <w:rPr>
          <w:rStyle w:val="StyleUnderline"/>
          <w:rFonts w:cs="Times New Roman"/>
          <w:highlight w:val="yellow"/>
        </w:rPr>
        <w:t>are</w:t>
      </w:r>
      <w:r w:rsidRPr="005E7A02">
        <w:rPr>
          <w:rStyle w:val="StyleUnderline"/>
          <w:rFonts w:cs="Times New Roman"/>
        </w:rPr>
        <w:t xml:space="preserve"> now </w:t>
      </w:r>
      <w:r w:rsidRPr="005E7A02">
        <w:rPr>
          <w:rStyle w:val="StyleUnderline"/>
          <w:rFonts w:cs="Times New Roman"/>
          <w:highlight w:val="yellow"/>
        </w:rPr>
        <w:t>re-emerging</w:t>
      </w:r>
      <w:r w:rsidRPr="005E7A02">
        <w:rPr>
          <w:rFonts w:cs="Times New Roman"/>
          <w:sz w:val="16"/>
        </w:rPr>
        <w:t xml:space="preserve">. </w:t>
      </w:r>
      <w:r w:rsidRPr="005E7A02">
        <w:rPr>
          <w:rStyle w:val="StyleUnderline"/>
          <w:rFonts w:cs="Times New Roman"/>
        </w:rPr>
        <w:t xml:space="preserve">Then an </w:t>
      </w:r>
      <w:r w:rsidRPr="005E7A02">
        <w:rPr>
          <w:rStyle w:val="StyleUnderline"/>
          <w:rFonts w:cs="Times New Roman"/>
          <w:bdr w:val="single" w:sz="4" w:space="0" w:color="auto"/>
        </w:rPr>
        <w:t>economically declining power</w:t>
      </w:r>
      <w:r w:rsidRPr="005E7A02">
        <w:rPr>
          <w:rStyle w:val="StyleUnderline"/>
          <w:rFonts w:cs="Times New Roman"/>
        </w:rPr>
        <w:t>, Britain, wanted to use finance as a weapon</w:t>
      </w:r>
      <w:r w:rsidRPr="005E7A02">
        <w:rPr>
          <w:rFonts w:cs="Times New Roman"/>
          <w:sz w:val="16"/>
        </w:rPr>
        <w:t xml:space="preserve"> against its larger and faster growing competitors, Germany and the United States. </w:t>
      </w:r>
      <w:r w:rsidRPr="005E7A02">
        <w:rPr>
          <w:rStyle w:val="StyleUnderline"/>
          <w:rFonts w:cs="Times New Roman"/>
        </w:rPr>
        <w:t xml:space="preserve">Now </w:t>
      </w:r>
      <w:r w:rsidRPr="005E7A02">
        <w:rPr>
          <w:rStyle w:val="StyleUnderline"/>
          <w:rFonts w:cs="Times New Roman"/>
          <w:highlight w:val="yellow"/>
        </w:rPr>
        <w:t>America is</w:t>
      </w:r>
      <w:r w:rsidRPr="005E7A02">
        <w:rPr>
          <w:rFonts w:cs="Times New Roman"/>
          <w:sz w:val="16"/>
        </w:rPr>
        <w:t xml:space="preserve"> in turn </w:t>
      </w:r>
      <w:r w:rsidRPr="005E7A02">
        <w:rPr>
          <w:rStyle w:val="StyleUnderline"/>
          <w:rFonts w:cs="Times New Roman"/>
          <w:highlight w:val="yellow"/>
          <w:bdr w:val="single" w:sz="4" w:space="0" w:color="auto"/>
        </w:rPr>
        <w:t>obsessed by being overtaken by China</w:t>
      </w:r>
      <w:r w:rsidRPr="005E7A02">
        <w:rPr>
          <w:rFonts w:cs="Times New Roman"/>
          <w:sz w:val="16"/>
        </w:rPr>
        <w:t xml:space="preserve"> – according to some calculations, set to become the world’s largest economy in 2014. </w:t>
      </w:r>
    </w:p>
    <w:p w:rsidR="00E152D3" w:rsidRPr="005E7A02" w:rsidRDefault="00E152D3" w:rsidP="00E152D3">
      <w:pPr>
        <w:rPr>
          <w:rFonts w:cs="Times New Roman"/>
          <w:sz w:val="16"/>
        </w:rPr>
      </w:pPr>
      <w:r w:rsidRPr="005E7A02">
        <w:rPr>
          <w:rStyle w:val="StyleUnderline"/>
          <w:rFonts w:cs="Times New Roman"/>
        </w:rPr>
        <w:t xml:space="preserve">In the aftermath of the 2008 financial crisis, </w:t>
      </w:r>
      <w:r w:rsidRPr="005E7A02">
        <w:rPr>
          <w:rStyle w:val="StyleUnderline"/>
          <w:rFonts w:cs="Times New Roman"/>
          <w:highlight w:val="yellow"/>
        </w:rPr>
        <w:t>financial institutions appear</w:t>
      </w:r>
      <w:r w:rsidRPr="005E7A02">
        <w:rPr>
          <w:rFonts w:cs="Times New Roman"/>
          <w:sz w:val="16"/>
        </w:rPr>
        <w:t xml:space="preserve"> both </w:t>
      </w:r>
      <w:r w:rsidRPr="005E7A02">
        <w:rPr>
          <w:rStyle w:val="StyleUnderline"/>
          <w:rFonts w:cs="Times New Roman"/>
          <w:bdr w:val="single" w:sz="4" w:space="0" w:color="auto"/>
        </w:rPr>
        <w:t xml:space="preserve">as </w:t>
      </w:r>
      <w:r w:rsidRPr="005E7A02">
        <w:rPr>
          <w:rStyle w:val="StyleUnderline"/>
          <w:rFonts w:cs="Times New Roman"/>
          <w:highlight w:val="yellow"/>
          <w:bdr w:val="single" w:sz="4" w:space="0" w:color="auto"/>
        </w:rPr>
        <w:t>dangerous</w:t>
      </w:r>
      <w:r w:rsidRPr="005E7A02">
        <w:rPr>
          <w:rStyle w:val="StyleUnderline"/>
          <w:rFonts w:cs="Times New Roman"/>
          <w:bdr w:val="single" w:sz="4" w:space="0" w:color="auto"/>
        </w:rPr>
        <w:t xml:space="preserve"> weapons of mass destruction</w:t>
      </w:r>
      <w:r w:rsidRPr="005E7A02">
        <w:rPr>
          <w:rFonts w:cs="Times New Roman"/>
          <w:sz w:val="16"/>
        </w:rPr>
        <w:t xml:space="preserve">, but also as potential instruments for the application of national power. </w:t>
      </w:r>
    </w:p>
    <w:p w:rsidR="00E152D3" w:rsidRPr="005E7A02" w:rsidRDefault="00E152D3" w:rsidP="00E152D3">
      <w:pPr>
        <w:rPr>
          <w:rFonts w:cs="Times New Roman"/>
          <w:sz w:val="16"/>
        </w:rPr>
      </w:pPr>
      <w:r w:rsidRPr="005E7A02">
        <w:rPr>
          <w:rFonts w:cs="Times New Roman"/>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5E7A02">
        <w:rPr>
          <w:rFonts w:cs="Times New Roman"/>
          <w:sz w:val="16"/>
        </w:rPr>
        <w:t>Eswar</w:t>
      </w:r>
      <w:proofErr w:type="spellEnd"/>
      <w:r w:rsidRPr="005E7A02">
        <w:rPr>
          <w:rFonts w:cs="Times New Roman"/>
          <w:sz w:val="16"/>
        </w:rPr>
        <w:t xml:space="preserve"> Prasad demonstrates in his new book on the “Dollar Trap.” </w:t>
      </w:r>
    </w:p>
    <w:p w:rsidR="00E152D3" w:rsidRPr="005E7A02" w:rsidRDefault="00E152D3" w:rsidP="00E152D3">
      <w:pPr>
        <w:rPr>
          <w:rFonts w:cs="Times New Roman"/>
          <w:sz w:val="16"/>
        </w:rPr>
      </w:pPr>
      <w:r w:rsidRPr="005E7A02">
        <w:rPr>
          <w:rFonts w:cs="Times New Roman"/>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p>
    <w:p w:rsidR="00E152D3" w:rsidRPr="005E7A02" w:rsidRDefault="00E152D3" w:rsidP="00E152D3">
      <w:pPr>
        <w:rPr>
          <w:rFonts w:cs="Times New Roman"/>
          <w:sz w:val="16"/>
        </w:rPr>
      </w:pPr>
      <w:r w:rsidRPr="005E7A02">
        <w:rPr>
          <w:rFonts w:cs="Times New Roman"/>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p>
    <w:p w:rsidR="00E152D3" w:rsidRPr="005E7A02" w:rsidRDefault="00E152D3" w:rsidP="00E152D3">
      <w:pPr>
        <w:rPr>
          <w:rFonts w:cs="Times New Roman"/>
          <w:sz w:val="16"/>
        </w:rPr>
      </w:pPr>
      <w:r w:rsidRPr="005E7A02">
        <w:rPr>
          <w:rFonts w:cs="Times New Roman"/>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p>
    <w:p w:rsidR="00E152D3" w:rsidRPr="005E7A02" w:rsidRDefault="00E152D3" w:rsidP="00E152D3">
      <w:pPr>
        <w:rPr>
          <w:rFonts w:cs="Times New Roman"/>
          <w:sz w:val="16"/>
        </w:rPr>
      </w:pPr>
      <w:r w:rsidRPr="005E7A02">
        <w:rPr>
          <w:rStyle w:val="StyleUnderline"/>
          <w:rFonts w:cs="Times New Roman"/>
          <w:highlight w:val="yellow"/>
        </w:rPr>
        <w:t>The threat of</w:t>
      </w:r>
      <w:r w:rsidRPr="005E7A02">
        <w:rPr>
          <w:rFonts w:cs="Times New Roman"/>
          <w:sz w:val="16"/>
          <w:highlight w:val="yellow"/>
        </w:rPr>
        <w:t xml:space="preserve"> </w:t>
      </w:r>
      <w:r w:rsidRPr="005E7A02">
        <w:rPr>
          <w:rStyle w:val="StyleUnderline"/>
          <w:rFonts w:cs="Times New Roman"/>
          <w:highlight w:val="yellow"/>
          <w:bdr w:val="single" w:sz="4" w:space="0" w:color="auto"/>
        </w:rPr>
        <w:t>systemic disruption</w:t>
      </w:r>
      <w:r w:rsidRPr="005E7A02">
        <w:rPr>
          <w:rFonts w:cs="Times New Roman"/>
          <w:sz w:val="16"/>
          <w:highlight w:val="yellow"/>
        </w:rPr>
        <w:t xml:space="preserve"> </w:t>
      </w:r>
      <w:r w:rsidRPr="005E7A02">
        <w:rPr>
          <w:rStyle w:val="StyleUnderline"/>
          <w:rFonts w:cs="Times New Roman"/>
          <w:highlight w:val="yellow"/>
        </w:rPr>
        <w:t>generates</w:t>
      </w:r>
      <w:r w:rsidRPr="005E7A02">
        <w:rPr>
          <w:rStyle w:val="StyleUnderline"/>
          <w:rFonts w:cs="Times New Roman"/>
        </w:rPr>
        <w:t xml:space="preserve"> a new sort of </w:t>
      </w:r>
      <w:r w:rsidRPr="005E7A02">
        <w:rPr>
          <w:rStyle w:val="StyleUnderline"/>
          <w:rFonts w:cs="Times New Roman"/>
          <w:highlight w:val="yellow"/>
        </w:rPr>
        <w:t>uncertainty</w:t>
      </w:r>
      <w:r w:rsidRPr="005E7A02">
        <w:rPr>
          <w:rFonts w:cs="Times New Roman"/>
          <w:sz w:val="16"/>
        </w:rPr>
        <w:t xml:space="preserve">, one </w:t>
      </w:r>
      <w:r w:rsidRPr="005E7A02">
        <w:rPr>
          <w:rStyle w:val="StyleUnderline"/>
          <w:rFonts w:cs="Times New Roman"/>
        </w:rPr>
        <w:t>that mirrors the decisive feature of the crisis of the summer of 1914</w:t>
      </w:r>
      <w:r w:rsidRPr="005E7A02">
        <w:rPr>
          <w:rFonts w:cs="Times New Roman"/>
          <w:sz w:val="16"/>
        </w:rPr>
        <w:t xml:space="preserve">. </w:t>
      </w:r>
      <w:r w:rsidRPr="005E7A02">
        <w:rPr>
          <w:rStyle w:val="StyleUnderline"/>
          <w:rFonts w:cs="Times New Roman"/>
        </w:rPr>
        <w:t>At that time, no one could really know whether clashes would escalate or not</w:t>
      </w:r>
      <w:r w:rsidRPr="005E7A02">
        <w:rPr>
          <w:rFonts w:cs="Times New Roman"/>
          <w:sz w:val="16"/>
        </w:rPr>
        <w:t xml:space="preserve">. That feature contrasts remarkably with almost the entirety of the Cold War, especially since the 1960s, when </w:t>
      </w:r>
      <w:r w:rsidRPr="005E7A02">
        <w:rPr>
          <w:rStyle w:val="StyleUnderline"/>
          <w:rFonts w:cs="Times New Roman"/>
        </w:rPr>
        <w:t xml:space="preserve">the strategic doctrine of </w:t>
      </w:r>
      <w:r w:rsidRPr="005E7A02">
        <w:rPr>
          <w:rStyle w:val="StyleUnderline"/>
          <w:rFonts w:cs="Times New Roman"/>
          <w:bdr w:val="single" w:sz="4" w:space="0" w:color="auto"/>
        </w:rPr>
        <w:t>M</w:t>
      </w:r>
      <w:r w:rsidRPr="005E7A02">
        <w:rPr>
          <w:rStyle w:val="StyleUnderline"/>
          <w:rFonts w:cs="Times New Roman"/>
        </w:rPr>
        <w:t xml:space="preserve">utually </w:t>
      </w:r>
      <w:r w:rsidRPr="005E7A02">
        <w:rPr>
          <w:rStyle w:val="StyleUnderline"/>
          <w:rFonts w:cs="Times New Roman"/>
          <w:bdr w:val="single" w:sz="4" w:space="0" w:color="auto"/>
        </w:rPr>
        <w:t>A</w:t>
      </w:r>
      <w:r w:rsidRPr="005E7A02">
        <w:rPr>
          <w:rStyle w:val="StyleUnderline"/>
          <w:rFonts w:cs="Times New Roman"/>
        </w:rPr>
        <w:t xml:space="preserve">ssured </w:t>
      </w:r>
      <w:r w:rsidRPr="005E7A02">
        <w:rPr>
          <w:rStyle w:val="StyleUnderline"/>
          <w:rFonts w:cs="Times New Roman"/>
          <w:bdr w:val="single" w:sz="4" w:space="0" w:color="auto"/>
        </w:rPr>
        <w:t>D</w:t>
      </w:r>
      <w:r w:rsidRPr="005E7A02">
        <w:rPr>
          <w:rStyle w:val="StyleUnderline"/>
          <w:rFonts w:cs="Times New Roman"/>
        </w:rPr>
        <w:t>estruction</w:t>
      </w:r>
      <w:r w:rsidRPr="005E7A02">
        <w:rPr>
          <w:rFonts w:cs="Times New Roman"/>
          <w:sz w:val="16"/>
        </w:rPr>
        <w:t xml:space="preserve"> </w:t>
      </w:r>
      <w:r w:rsidRPr="005E7A02">
        <w:rPr>
          <w:rStyle w:val="StyleUnderline"/>
          <w:rFonts w:cs="Times New Roman"/>
          <w:bdr w:val="single" w:sz="4" w:space="0" w:color="auto"/>
        </w:rPr>
        <w:t>left no doubt that any superpower conflict would inevitably escalate</w:t>
      </w:r>
      <w:r w:rsidRPr="005E7A02">
        <w:rPr>
          <w:rFonts w:cs="Times New Roman"/>
          <w:sz w:val="16"/>
        </w:rPr>
        <w:t xml:space="preserve">. </w:t>
      </w:r>
    </w:p>
    <w:p w:rsidR="00E152D3" w:rsidRPr="005E7A02" w:rsidRDefault="00E152D3" w:rsidP="00E152D3">
      <w:pPr>
        <w:rPr>
          <w:rFonts w:cs="Times New Roman"/>
        </w:rPr>
      </w:pPr>
      <w:r w:rsidRPr="005E7A02">
        <w:rPr>
          <w:rFonts w:cs="Times New Roman"/>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5E7A02">
        <w:rPr>
          <w:rStyle w:val="StyleUnderline"/>
          <w:rFonts w:cs="Times New Roman"/>
          <w:highlight w:val="yellow"/>
        </w:rPr>
        <w:t>there is an enhanced temptation to roll the dice</w:t>
      </w:r>
      <w:r w:rsidRPr="005E7A02">
        <w:rPr>
          <w:rFonts w:cs="Times New Roman"/>
          <w:sz w:val="16"/>
          <w:highlight w:val="yellow"/>
        </w:rPr>
        <w:t xml:space="preserve">, </w:t>
      </w:r>
      <w:r w:rsidRPr="005E7A02">
        <w:rPr>
          <w:rStyle w:val="StyleUnderline"/>
          <w:rFonts w:cs="Times New Roman"/>
          <w:highlight w:val="yellow"/>
          <w:bdr w:val="single" w:sz="4" w:space="0" w:color="auto"/>
        </w:rPr>
        <w:t>even though the game may be fatal</w:t>
      </w:r>
      <w:r w:rsidRPr="005E7A02">
        <w:rPr>
          <w:rFonts w:cs="Times New Roman"/>
          <w:highlight w:val="yellow"/>
        </w:rPr>
        <w:t>.</w:t>
      </w:r>
    </w:p>
    <w:p w:rsidR="00E152D3" w:rsidRPr="005E7A02" w:rsidRDefault="00E152D3" w:rsidP="00E152D3">
      <w:pPr>
        <w:rPr>
          <w:rFonts w:cs="Times New Roman"/>
          <w:sz w:val="16"/>
        </w:rPr>
      </w:pPr>
    </w:p>
    <w:p w:rsidR="00E152D3" w:rsidRPr="005E7A02" w:rsidRDefault="00E152D3" w:rsidP="00E152D3">
      <w:pPr>
        <w:rPr>
          <w:rFonts w:cs="Times New Roman"/>
        </w:rPr>
      </w:pPr>
    </w:p>
    <w:p w:rsidR="00AB585F" w:rsidRPr="005E7A02" w:rsidRDefault="00AB585F" w:rsidP="00AB585F">
      <w:pPr>
        <w:rPr>
          <w:rFonts w:cs="Times New Roman"/>
        </w:rPr>
      </w:pPr>
    </w:p>
    <w:p w:rsidR="00AB585F" w:rsidRPr="005E7A02" w:rsidRDefault="00AB585F" w:rsidP="00AB585F">
      <w:pPr>
        <w:pStyle w:val="Heading2"/>
        <w:rPr>
          <w:rFonts w:cs="Times New Roman"/>
        </w:rPr>
      </w:pPr>
      <w:r w:rsidRPr="005E7A02">
        <w:rPr>
          <w:rFonts w:cs="Times New Roman"/>
        </w:rPr>
        <w:lastRenderedPageBreak/>
        <w:t>Mil-Mil Good</w:t>
      </w:r>
    </w:p>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Regular Meetings Good</w:t>
      </w: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Regular meetings and military-to-military ties decrease the risk of conflict</w:t>
      </w:r>
    </w:p>
    <w:p w:rsidR="00AB585F" w:rsidRPr="005E7A02" w:rsidRDefault="00AB585F" w:rsidP="00AB585F">
      <w:pPr>
        <w:rPr>
          <w:rFonts w:cs="Times New Roman"/>
        </w:rPr>
      </w:pPr>
      <w:r w:rsidRPr="005E7A02">
        <w:rPr>
          <w:rStyle w:val="Style13ptBold"/>
          <w:rFonts w:cs="Times New Roman"/>
        </w:rPr>
        <w:t>Bin 15 – CCTV Staff Reporter</w:t>
      </w:r>
      <w:r w:rsidRPr="005E7A02">
        <w:rPr>
          <w:rFonts w:cs="Times New Roman"/>
        </w:rPr>
        <w:t xml:space="preserve"> [Han Bin, Xi Jinping's visit expands China-US military trust, 09-25-2015 00:35 BJT, </w:t>
      </w:r>
      <w:hyperlink r:id="rId15" w:history="1">
        <w:r w:rsidRPr="005E7A02">
          <w:rPr>
            <w:rStyle w:val="Hyperlink"/>
            <w:rFonts w:cs="Times New Roman"/>
          </w:rPr>
          <w:t>http://english.cntv.cn/2015/09/25/VIDE1443112437412876.shtml</w:t>
        </w:r>
      </w:hyperlink>
      <w:r w:rsidRPr="005E7A02">
        <w:rPr>
          <w:rFonts w:cs="Times New Roman"/>
        </w:rPr>
        <w:t>]</w:t>
      </w:r>
    </w:p>
    <w:p w:rsidR="00AB585F" w:rsidRPr="005E7A02" w:rsidRDefault="00AB585F" w:rsidP="00AB585F">
      <w:pPr>
        <w:rPr>
          <w:rFonts w:cs="Times New Roman"/>
        </w:rPr>
      </w:pPr>
    </w:p>
    <w:p w:rsidR="00AB585F" w:rsidRPr="005E7A02" w:rsidRDefault="00AB585F" w:rsidP="00AB585F">
      <w:pPr>
        <w:rPr>
          <w:rStyle w:val="StyleUnderline"/>
          <w:rFonts w:cs="Times New Roman"/>
        </w:rPr>
      </w:pPr>
      <w:r w:rsidRPr="005E7A02">
        <w:rPr>
          <w:rStyle w:val="StyleUnderline"/>
          <w:rFonts w:cs="Times New Roman"/>
        </w:rPr>
        <w:t>China's military hopes to expand trust and cooperation with its US counterpart, in forging the 'new type of military to military relationship'</w:t>
      </w:r>
      <w:r w:rsidRPr="005E7A02">
        <w:rPr>
          <w:rFonts w:cs="Times New Roman"/>
          <w:sz w:val="16"/>
        </w:rPr>
        <w:t xml:space="preserve"> envisioned by the two leaders.  The </w:t>
      </w:r>
      <w:r w:rsidRPr="005E7A02">
        <w:rPr>
          <w:rStyle w:val="StyleUnderline"/>
          <w:rFonts w:cs="Times New Roman"/>
        </w:rPr>
        <w:t>remarks</w:t>
      </w:r>
      <w:r w:rsidRPr="005E7A02">
        <w:rPr>
          <w:rFonts w:cs="Times New Roman"/>
          <w:sz w:val="16"/>
        </w:rPr>
        <w:t xml:space="preserve"> were </w:t>
      </w:r>
      <w:r w:rsidRPr="005E7A02">
        <w:rPr>
          <w:rStyle w:val="StyleUnderline"/>
          <w:rFonts w:cs="Times New Roman"/>
        </w:rPr>
        <w:t>made by a</w:t>
      </w:r>
      <w:r w:rsidRPr="005E7A02">
        <w:rPr>
          <w:rFonts w:cs="Times New Roman"/>
          <w:sz w:val="16"/>
        </w:rPr>
        <w:t xml:space="preserve"> </w:t>
      </w:r>
      <w:r w:rsidRPr="005E7A02">
        <w:rPr>
          <w:rStyle w:val="StyleUnderline"/>
          <w:rFonts w:cs="Times New Roman"/>
        </w:rPr>
        <w:t>Chinese military spokesman</w:t>
      </w:r>
      <w:r w:rsidRPr="005E7A02">
        <w:rPr>
          <w:rFonts w:cs="Times New Roman"/>
          <w:sz w:val="16"/>
        </w:rPr>
        <w:t xml:space="preserve"> during Thursday's monthly press conference. Military cooperation </w:t>
      </w:r>
      <w:r w:rsidRPr="005E7A02">
        <w:rPr>
          <w:rStyle w:val="StyleUnderline"/>
          <w:rFonts w:cs="Times New Roman"/>
        </w:rPr>
        <w:t>has become one of the key issues</w:t>
      </w:r>
      <w:r w:rsidRPr="005E7A02">
        <w:rPr>
          <w:rFonts w:cs="Times New Roman"/>
          <w:sz w:val="16"/>
        </w:rPr>
        <w:t xml:space="preserve"> during President Xi Jinping's visit to the US. As Han Bin reports, </w:t>
      </w:r>
      <w:r w:rsidRPr="005E7A02">
        <w:rPr>
          <w:rStyle w:val="StyleUnderline"/>
          <w:rFonts w:cs="Times New Roman"/>
        </w:rPr>
        <w:t>despite differences on a number of issues, the two sides have found common understanding for an active engagement.</w:t>
      </w:r>
    </w:p>
    <w:p w:rsidR="00AB585F" w:rsidRPr="005E7A02" w:rsidRDefault="00AB585F" w:rsidP="00AB585F">
      <w:pPr>
        <w:rPr>
          <w:rFonts w:cs="Times New Roman"/>
          <w:sz w:val="16"/>
        </w:rPr>
      </w:pPr>
      <w:r w:rsidRPr="005E7A02">
        <w:rPr>
          <w:rFonts w:cs="Times New Roman"/>
          <w:sz w:val="16"/>
        </w:rPr>
        <w:t>A test for the “new type of major power relations.”</w:t>
      </w:r>
    </w:p>
    <w:p w:rsidR="00AB585F" w:rsidRPr="005E7A02" w:rsidRDefault="00AB585F" w:rsidP="00AB585F">
      <w:pPr>
        <w:rPr>
          <w:rStyle w:val="StyleUnderline"/>
          <w:rFonts w:cs="Times New Roman"/>
        </w:rPr>
      </w:pPr>
      <w:r w:rsidRPr="005E7A02">
        <w:rPr>
          <w:rFonts w:cs="Times New Roman"/>
          <w:sz w:val="16"/>
        </w:rPr>
        <w:t xml:space="preserve">Chinese President </w:t>
      </w:r>
      <w:r w:rsidRPr="005E7A02">
        <w:rPr>
          <w:rStyle w:val="StyleUnderline"/>
          <w:rFonts w:cs="Times New Roman"/>
        </w:rPr>
        <w:t>Xi</w:t>
      </w:r>
      <w:r w:rsidRPr="005E7A02">
        <w:rPr>
          <w:rFonts w:cs="Times New Roman"/>
          <w:sz w:val="16"/>
        </w:rPr>
        <w:t xml:space="preserve"> Jinping</w:t>
      </w:r>
      <w:r w:rsidRPr="005E7A02">
        <w:rPr>
          <w:rStyle w:val="StyleUnderline"/>
          <w:rFonts w:cs="Times New Roman"/>
        </w:rPr>
        <w:t>'s</w:t>
      </w:r>
      <w:r w:rsidRPr="005E7A02">
        <w:rPr>
          <w:rFonts w:cs="Times New Roman"/>
          <w:sz w:val="16"/>
        </w:rPr>
        <w:t xml:space="preserve"> </w:t>
      </w:r>
      <w:r w:rsidRPr="005E7A02">
        <w:rPr>
          <w:rStyle w:val="StyleUnderline"/>
          <w:rFonts w:cs="Times New Roman"/>
        </w:rPr>
        <w:t>visit to the US highlights the determination of the top leaders to avoid conflicts.</w:t>
      </w:r>
    </w:p>
    <w:p w:rsidR="00AB585F" w:rsidRPr="005E7A02" w:rsidRDefault="00AB585F" w:rsidP="00AB585F">
      <w:pPr>
        <w:rPr>
          <w:rFonts w:cs="Times New Roman"/>
          <w:sz w:val="16"/>
        </w:rPr>
      </w:pPr>
      <w:r w:rsidRPr="005E7A02">
        <w:rPr>
          <w:rStyle w:val="StyleUnderline"/>
          <w:rFonts w:cs="Times New Roman"/>
        </w:rPr>
        <w:t>The China-US military-to-military relationship has been subject to constant tests. He says the US military engages in plenty of actions that China views as confrontational. These range from close-in surveillance</w:t>
      </w:r>
      <w:r w:rsidRPr="005E7A02">
        <w:rPr>
          <w:rFonts w:cs="Times New Roman"/>
          <w:sz w:val="16"/>
        </w:rPr>
        <w:t xml:space="preserve"> of Chinese coastal regions, </w:t>
      </w:r>
      <w:r w:rsidRPr="005E7A02">
        <w:rPr>
          <w:rStyle w:val="StyleUnderline"/>
          <w:rFonts w:cs="Times New Roman"/>
        </w:rPr>
        <w:t>to regular arms sales to Taiwan, from openly criticizing China in the South China Sea, to the disputes on cyber-security issues</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China and the US have overlapping interests in the Asia-Pacific.</w:t>
      </w:r>
    </w:p>
    <w:p w:rsidR="00AB585F" w:rsidRPr="005E7A02" w:rsidRDefault="00AB585F" w:rsidP="00AB585F">
      <w:pPr>
        <w:rPr>
          <w:rStyle w:val="StyleUnderline"/>
          <w:rFonts w:cs="Times New Roman"/>
        </w:rPr>
      </w:pPr>
      <w:r w:rsidRPr="005E7A02">
        <w:rPr>
          <w:rFonts w:cs="Times New Roman"/>
          <w:sz w:val="16"/>
        </w:rPr>
        <w:t xml:space="preserve">"Two people can’t be dominant at the same time. </w:t>
      </w:r>
      <w:r w:rsidRPr="005E7A02">
        <w:rPr>
          <w:rStyle w:val="StyleUnderline"/>
          <w:rFonts w:cs="Times New Roman"/>
        </w:rPr>
        <w:t>We have to find a way to work each other, exchange views</w:t>
      </w:r>
      <w:r w:rsidRPr="005E7A02">
        <w:rPr>
          <w:rFonts w:cs="Times New Roman"/>
          <w:sz w:val="16"/>
        </w:rPr>
        <w:t xml:space="preserve"> on the things that trouble us, as China to tell us more on transparency on military activities and the history of the islands," Former US </w:t>
      </w:r>
      <w:proofErr w:type="spellStart"/>
      <w:r w:rsidRPr="005E7A02">
        <w:rPr>
          <w:rFonts w:cs="Times New Roman"/>
          <w:sz w:val="16"/>
        </w:rPr>
        <w:t>Secreatary</w:t>
      </w:r>
      <w:proofErr w:type="spellEnd"/>
      <w:r w:rsidRPr="005E7A02">
        <w:rPr>
          <w:rFonts w:cs="Times New Roman"/>
          <w:sz w:val="16"/>
        </w:rPr>
        <w:t xml:space="preserve"> of State Colin </w:t>
      </w:r>
      <w:r w:rsidRPr="005E7A02">
        <w:rPr>
          <w:rStyle w:val="StyleUnderline"/>
          <w:rFonts w:cs="Times New Roman"/>
        </w:rPr>
        <w:t>Powell said.</w:t>
      </w:r>
    </w:p>
    <w:p w:rsidR="00AB585F" w:rsidRPr="005E7A02" w:rsidRDefault="00AB585F" w:rsidP="00AB585F">
      <w:pPr>
        <w:rPr>
          <w:rFonts w:cs="Times New Roman"/>
          <w:sz w:val="16"/>
        </w:rPr>
      </w:pPr>
      <w:r w:rsidRPr="005E7A02">
        <w:rPr>
          <w:rFonts w:cs="Times New Roman"/>
          <w:sz w:val="16"/>
        </w:rPr>
        <w:t>Still, both are trying to re-assure the other with new mechanisms to minimize risks.</w:t>
      </w:r>
    </w:p>
    <w:p w:rsidR="00AB585F" w:rsidRPr="005E7A02" w:rsidRDefault="00AB585F" w:rsidP="00AB585F">
      <w:pPr>
        <w:rPr>
          <w:rFonts w:cs="Times New Roman"/>
          <w:sz w:val="16"/>
        </w:rPr>
      </w:pPr>
      <w:r w:rsidRPr="005E7A02">
        <w:rPr>
          <w:rFonts w:cs="Times New Roman"/>
          <w:sz w:val="16"/>
        </w:rPr>
        <w:t>The two militaries have reached three confidence-building agreements: one on notification on major operations, one on rules governing the behavior of military activities during air and sea encounters, and one regarding land force exchanges.</w:t>
      </w:r>
    </w:p>
    <w:p w:rsidR="00AB585F" w:rsidRPr="005E7A02" w:rsidRDefault="00AB585F" w:rsidP="00AB585F">
      <w:pPr>
        <w:rPr>
          <w:rFonts w:cs="Times New Roman"/>
          <w:sz w:val="16"/>
        </w:rPr>
      </w:pPr>
      <w:r w:rsidRPr="005E7A02">
        <w:rPr>
          <w:rFonts w:cs="Times New Roman"/>
          <w:sz w:val="16"/>
        </w:rPr>
        <w:t>Both have signed a code of conduct, named CUES, that governs unexpected encounters between navies on the open seas.</w:t>
      </w:r>
    </w:p>
    <w:p w:rsidR="00AB585F" w:rsidRPr="005E7A02" w:rsidRDefault="00AB585F" w:rsidP="00AB585F">
      <w:pPr>
        <w:rPr>
          <w:rFonts w:cs="Times New Roman"/>
          <w:sz w:val="16"/>
        </w:rPr>
      </w:pPr>
      <w:r w:rsidRPr="005E7A02">
        <w:rPr>
          <w:rStyle w:val="StyleUnderline"/>
          <w:rFonts w:cs="Times New Roman"/>
        </w:rPr>
        <w:t>"To build strategic trust, you need to control and manage possible conflicts so that frictions will not become military confrontations. That's very important," He</w:t>
      </w:r>
      <w:r w:rsidRPr="005E7A02">
        <w:rPr>
          <w:rFonts w:cs="Times New Roman"/>
          <w:sz w:val="16"/>
        </w:rPr>
        <w:t xml:space="preserve"> </w:t>
      </w:r>
      <w:proofErr w:type="spellStart"/>
      <w:r w:rsidRPr="005E7A02">
        <w:rPr>
          <w:rFonts w:cs="Times New Roman"/>
          <w:sz w:val="16"/>
        </w:rPr>
        <w:t>Yafei</w:t>
      </w:r>
      <w:proofErr w:type="spellEnd"/>
      <w:r w:rsidRPr="005E7A02">
        <w:rPr>
          <w:rFonts w:cs="Times New Roman"/>
          <w:sz w:val="16"/>
        </w:rPr>
        <w:t xml:space="preserve">, </w:t>
      </w:r>
      <w:r w:rsidRPr="005E7A02">
        <w:rPr>
          <w:rStyle w:val="StyleUnderline"/>
          <w:rFonts w:cs="Times New Roman"/>
        </w:rPr>
        <w:t xml:space="preserve">vice minister of Office </w:t>
      </w:r>
      <w:proofErr w:type="gramStart"/>
      <w:r w:rsidRPr="005E7A02">
        <w:rPr>
          <w:rStyle w:val="StyleUnderline"/>
          <w:rFonts w:cs="Times New Roman"/>
        </w:rPr>
        <w:t>For</w:t>
      </w:r>
      <w:proofErr w:type="gramEnd"/>
      <w:r w:rsidRPr="005E7A02">
        <w:rPr>
          <w:rStyle w:val="StyleUnderline"/>
          <w:rFonts w:cs="Times New Roman"/>
        </w:rPr>
        <w:t xml:space="preserve"> Overseas Chinese, State Council, said</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According to the Chinese military, China is invited to take part in RIMPAC for second time in 2016. The Rim of the Pacific Exercise is the world’s largest international maritime exercise by the US Navy.</w:t>
      </w:r>
    </w:p>
    <w:p w:rsidR="00AB585F" w:rsidRPr="005E7A02" w:rsidRDefault="00AB585F" w:rsidP="00AB585F">
      <w:pPr>
        <w:rPr>
          <w:rFonts w:cs="Times New Roman"/>
          <w:sz w:val="16"/>
        </w:rPr>
      </w:pPr>
      <w:r w:rsidRPr="005E7A02">
        <w:rPr>
          <w:rFonts w:cs="Times New Roman"/>
          <w:sz w:val="16"/>
        </w:rPr>
        <w:t>Xi Jinping’s visit is expected to expand military exchanges and joint drills. But it will be long-term process that requires time and constant adjustments.</w:t>
      </w:r>
    </w:p>
    <w:p w:rsidR="00AB585F" w:rsidRPr="005E7A02" w:rsidRDefault="00AB585F" w:rsidP="00AB585F">
      <w:pPr>
        <w:rPr>
          <w:rFonts w:cs="Times New Roman"/>
        </w:rPr>
      </w:pPr>
      <w:r w:rsidRPr="005E7A02">
        <w:rPr>
          <w:rFonts w:cs="Times New Roman"/>
          <w:sz w:val="16"/>
        </w:rPr>
        <w:t xml:space="preserve">China-US military-to-military relations have improved markedly in recent years, despite growing tensions between the two countries. And there's been some criticism on the US side over more engagement with China. But </w:t>
      </w:r>
      <w:r w:rsidRPr="005E7A02">
        <w:rPr>
          <w:rStyle w:val="StyleUnderline"/>
          <w:rFonts w:cs="Times New Roman"/>
        </w:rPr>
        <w:t>most realize that increased, stable communication between the two armed forces can help avoid conflicts, and provide a key source of leverage for both sides</w:t>
      </w:r>
      <w:r w:rsidRPr="005E7A02">
        <w:rPr>
          <w:rFonts w:cs="Times New Roman"/>
        </w:rPr>
        <w:t>.</w:t>
      </w:r>
    </w:p>
    <w:p w:rsidR="00AB585F" w:rsidRPr="005E7A02" w:rsidRDefault="00AB585F" w:rsidP="00AB585F">
      <w:pPr>
        <w:rPr>
          <w:rFonts w:cs="Times New Roman"/>
        </w:rPr>
      </w:pPr>
    </w:p>
    <w:p w:rsidR="005E7A02" w:rsidRPr="005E7A02" w:rsidRDefault="005E7A02" w:rsidP="005E7A02">
      <w:pPr>
        <w:pStyle w:val="Heading3"/>
        <w:rPr>
          <w:rFonts w:cs="Times New Roman"/>
        </w:rPr>
      </w:pPr>
      <w:r w:rsidRPr="005E7A02">
        <w:rPr>
          <w:rFonts w:cs="Times New Roman"/>
        </w:rPr>
        <w:lastRenderedPageBreak/>
        <w:t>Suspending Meetings Hurt Relations</w:t>
      </w:r>
    </w:p>
    <w:p w:rsidR="005E7A02" w:rsidRDefault="005E7A02" w:rsidP="005E7A02">
      <w:pPr>
        <w:rPr>
          <w:rFonts w:cs="Times New Roman"/>
        </w:rPr>
      </w:pPr>
    </w:p>
    <w:p w:rsidR="005E7A02" w:rsidRPr="005E7A02" w:rsidRDefault="005E7A02" w:rsidP="005E7A02">
      <w:pPr>
        <w:pStyle w:val="Heading4"/>
      </w:pPr>
      <w:r>
        <w:t>Suspending meetings undermines relations and cooperation</w:t>
      </w:r>
    </w:p>
    <w:p w:rsidR="005E7A02" w:rsidRPr="005E7A02" w:rsidRDefault="005E7A02" w:rsidP="005E7A02">
      <w:pPr>
        <w:rPr>
          <w:rFonts w:cs="Times New Roman"/>
        </w:rPr>
      </w:pPr>
      <w:proofErr w:type="spellStart"/>
      <w:r w:rsidRPr="005E7A02">
        <w:rPr>
          <w:rFonts w:cs="Times New Roman"/>
          <w:b/>
          <w:sz w:val="26"/>
          <w:szCs w:val="26"/>
        </w:rPr>
        <w:t>Lieberthal</w:t>
      </w:r>
      <w:proofErr w:type="spellEnd"/>
      <w:r w:rsidRPr="005E7A02">
        <w:rPr>
          <w:rFonts w:cs="Times New Roman"/>
          <w:b/>
          <w:sz w:val="26"/>
          <w:szCs w:val="26"/>
        </w:rPr>
        <w:t xml:space="preserve"> 11</w:t>
      </w:r>
      <w:r w:rsidRPr="005E7A02">
        <w:rPr>
          <w:rFonts w:cs="Times New Roman"/>
        </w:rPr>
        <w:t xml:space="preserve"> </w:t>
      </w:r>
      <w:r w:rsidRPr="005E7A02">
        <w:rPr>
          <w:rFonts w:cs="Times New Roman"/>
          <w:sz w:val="16"/>
          <w:szCs w:val="16"/>
        </w:rPr>
        <w:t xml:space="preserve">– Senior fellow in the Foreign Policy and the Global Economy and Development Programs @ Brookings Institution [Dr. Kenneth </w:t>
      </w:r>
      <w:proofErr w:type="spellStart"/>
      <w:r w:rsidRPr="005E7A02">
        <w:rPr>
          <w:rFonts w:cs="Times New Roman"/>
          <w:sz w:val="16"/>
          <w:szCs w:val="16"/>
        </w:rPr>
        <w:t>Lieberthal</w:t>
      </w:r>
      <w:proofErr w:type="spellEnd"/>
      <w:r w:rsidRPr="005E7A02">
        <w:rPr>
          <w:rFonts w:cs="Times New Roman"/>
          <w:sz w:val="16"/>
          <w:szCs w:val="16"/>
        </w:rPr>
        <w:t xml:space="preserve"> (Professor of </w:t>
      </w:r>
      <w:proofErr w:type="spellStart"/>
      <w:r w:rsidRPr="005E7A02">
        <w:rPr>
          <w:rFonts w:cs="Times New Roman"/>
          <w:sz w:val="16"/>
          <w:szCs w:val="16"/>
        </w:rPr>
        <w:t>Poli</w:t>
      </w:r>
      <w:proofErr w:type="spellEnd"/>
      <w:r w:rsidRPr="005E7A02">
        <w:rPr>
          <w:rFonts w:cs="Times New Roman"/>
          <w:sz w:val="16"/>
          <w:szCs w:val="16"/>
        </w:rPr>
        <w:t xml:space="preserve"> </w:t>
      </w:r>
      <w:proofErr w:type="spellStart"/>
      <w:r w:rsidRPr="005E7A02">
        <w:rPr>
          <w:rFonts w:cs="Times New Roman"/>
          <w:sz w:val="16"/>
          <w:szCs w:val="16"/>
        </w:rPr>
        <w:t>Sci</w:t>
      </w:r>
      <w:proofErr w:type="spellEnd"/>
      <w:r w:rsidRPr="005E7A02">
        <w:rPr>
          <w:rFonts w:cs="Times New Roman"/>
          <w:sz w:val="16"/>
          <w:szCs w:val="16"/>
        </w:rPr>
        <w:t xml:space="preserve"> and Business Administration @ University of Michigan and Former senior director for Asia on the National Security Council) “The U.S. and China -- mending fences,” </w:t>
      </w:r>
      <w:r w:rsidRPr="005E7A02">
        <w:rPr>
          <w:rFonts w:cs="Times New Roman"/>
          <w:sz w:val="16"/>
          <w:szCs w:val="16"/>
          <w:u w:val="single"/>
        </w:rPr>
        <w:t>Los Angeles Times</w:t>
      </w:r>
      <w:r w:rsidRPr="005E7A02">
        <w:rPr>
          <w:rFonts w:cs="Times New Roman"/>
          <w:sz w:val="16"/>
          <w:szCs w:val="16"/>
        </w:rPr>
        <w:t xml:space="preserve">, </w:t>
      </w:r>
      <w:hyperlink r:id="rId16" w:history="1">
        <w:r w:rsidRPr="005E7A02">
          <w:rPr>
            <w:rFonts w:cs="Times New Roman"/>
            <w:sz w:val="16"/>
            <w:szCs w:val="16"/>
          </w:rPr>
          <w:t>Janary 17, 2011</w:t>
        </w:r>
      </w:hyperlink>
      <w:r w:rsidRPr="005E7A02">
        <w:rPr>
          <w:rFonts w:cs="Times New Roman"/>
          <w:sz w:val="16"/>
          <w:szCs w:val="16"/>
        </w:rPr>
        <w:t>|pg. http://tinyurl.com/8wlq833</w:t>
      </w:r>
    </w:p>
    <w:p w:rsidR="005E7A02" w:rsidRPr="005E7A02" w:rsidRDefault="005E7A02" w:rsidP="005E7A02">
      <w:pPr>
        <w:rPr>
          <w:rFonts w:cs="Times New Roman"/>
        </w:rPr>
      </w:pPr>
    </w:p>
    <w:p w:rsidR="005E7A02" w:rsidRPr="005E7A02" w:rsidRDefault="005E7A02" w:rsidP="005E7A02">
      <w:pPr>
        <w:rPr>
          <w:rFonts w:cs="Times New Roman"/>
          <w:sz w:val="16"/>
        </w:rPr>
      </w:pPr>
      <w:r w:rsidRPr="005E7A02">
        <w:rPr>
          <w:rFonts w:cs="Times New Roman"/>
          <w:u w:val="single"/>
        </w:rPr>
        <w:t>Many Chinese believe that America is a declining No. 1 that will do anything in its power to prevent China</w:t>
      </w:r>
      <w:r w:rsidRPr="005E7A02">
        <w:rPr>
          <w:rFonts w:cs="Times New Roman"/>
          <w:sz w:val="16"/>
        </w:rPr>
        <w:t xml:space="preserve">, No. 2, </w:t>
      </w:r>
      <w:r w:rsidRPr="005E7A02">
        <w:rPr>
          <w:rFonts w:cs="Times New Roman"/>
          <w:u w:val="single"/>
        </w:rPr>
        <w:t>from catching up</w:t>
      </w:r>
      <w:r w:rsidRPr="005E7A02">
        <w:rPr>
          <w:rFonts w:cs="Times New Roman"/>
          <w:sz w:val="16"/>
        </w:rPr>
        <w:t xml:space="preserve">. </w:t>
      </w:r>
      <w:r w:rsidRPr="005E7A02">
        <w:rPr>
          <w:rFonts w:cs="Times New Roman"/>
          <w:u w:val="single"/>
        </w:rPr>
        <w:t>They</w:t>
      </w:r>
      <w:r w:rsidRPr="005E7A02">
        <w:rPr>
          <w:rFonts w:cs="Times New Roman"/>
          <w:sz w:val="16"/>
        </w:rPr>
        <w:t xml:space="preserve"> thus </w:t>
      </w:r>
      <w:r w:rsidRPr="005E7A02">
        <w:rPr>
          <w:rFonts w:cs="Times New Roman"/>
          <w:u w:val="single"/>
        </w:rPr>
        <w:t xml:space="preserve">bring </w:t>
      </w:r>
      <w:r w:rsidRPr="005E7A02">
        <w:rPr>
          <w:rStyle w:val="Emphasis"/>
          <w:rFonts w:ascii="Times New Roman" w:hAnsi="Times New Roman" w:cs="Times New Roman"/>
        </w:rPr>
        <w:t>deep suspicion</w:t>
      </w:r>
      <w:r w:rsidRPr="005E7A02">
        <w:rPr>
          <w:rFonts w:cs="Times New Roman"/>
          <w:u w:val="single"/>
        </w:rPr>
        <w:t xml:space="preserve"> to the table when they analyze American actions in </w:t>
      </w:r>
      <w:r w:rsidRPr="005E7A02">
        <w:rPr>
          <w:rStyle w:val="Emphasis"/>
          <w:rFonts w:ascii="Times New Roman" w:hAnsi="Times New Roman" w:cs="Times New Roman"/>
        </w:rPr>
        <w:t>Pakistan, India, the South China Sea and Northeast Asia</w:t>
      </w:r>
      <w:r w:rsidRPr="005E7A02">
        <w:rPr>
          <w:rFonts w:cs="Times New Roman"/>
          <w:sz w:val="16"/>
        </w:rPr>
        <w:t xml:space="preserve">. Put simply, </w:t>
      </w:r>
      <w:r w:rsidRPr="005E7A02">
        <w:rPr>
          <w:rFonts w:cs="Times New Roman"/>
          <w:u w:val="single"/>
        </w:rPr>
        <w:t>while</w:t>
      </w:r>
      <w:r w:rsidRPr="005E7A02">
        <w:rPr>
          <w:rFonts w:cs="Times New Roman"/>
          <w:sz w:val="16"/>
        </w:rPr>
        <w:t xml:space="preserve"> the </w:t>
      </w:r>
      <w:r w:rsidRPr="005E7A02">
        <w:rPr>
          <w:rFonts w:cs="Times New Roman"/>
          <w:u w:val="single"/>
        </w:rPr>
        <w:t>Obama</w:t>
      </w:r>
      <w:r w:rsidRPr="005E7A02">
        <w:rPr>
          <w:rFonts w:cs="Times New Roman"/>
          <w:sz w:val="16"/>
        </w:rPr>
        <w:t xml:space="preserve"> administration </w:t>
      </w:r>
      <w:r w:rsidRPr="005E7A02">
        <w:rPr>
          <w:rFonts w:cs="Times New Roman"/>
          <w:u w:val="single"/>
        </w:rPr>
        <w:t>sees itself as reengaging fully in Asia after</w:t>
      </w:r>
      <w:r w:rsidRPr="005E7A02">
        <w:rPr>
          <w:rFonts w:cs="Times New Roman"/>
          <w:sz w:val="16"/>
        </w:rPr>
        <w:t xml:space="preserve"> what it considers the relative </w:t>
      </w:r>
      <w:r w:rsidRPr="005E7A02">
        <w:rPr>
          <w:rFonts w:cs="Times New Roman"/>
          <w:u w:val="single"/>
        </w:rPr>
        <w:t>neglect</w:t>
      </w:r>
      <w:r w:rsidRPr="005E7A02">
        <w:rPr>
          <w:rFonts w:cs="Times New Roman"/>
          <w:sz w:val="16"/>
        </w:rPr>
        <w:t xml:space="preserve"> of the region </w:t>
      </w:r>
      <w:r w:rsidRPr="005E7A02">
        <w:rPr>
          <w:rFonts w:cs="Times New Roman"/>
          <w:u w:val="single"/>
        </w:rPr>
        <w:t>under</w:t>
      </w:r>
      <w:r w:rsidRPr="005E7A02">
        <w:rPr>
          <w:rFonts w:cs="Times New Roman"/>
          <w:sz w:val="16"/>
        </w:rPr>
        <w:t xml:space="preserve"> President George W. </w:t>
      </w:r>
      <w:r w:rsidRPr="005E7A02">
        <w:rPr>
          <w:rFonts w:cs="Times New Roman"/>
          <w:u w:val="single"/>
        </w:rPr>
        <w:t>Bush</w:t>
      </w:r>
      <w:r w:rsidRPr="005E7A02">
        <w:rPr>
          <w:rFonts w:cs="Times New Roman"/>
          <w:sz w:val="16"/>
        </w:rPr>
        <w:t xml:space="preserve">, </w:t>
      </w:r>
      <w:r w:rsidRPr="005E7A02">
        <w:rPr>
          <w:rFonts w:cs="Times New Roman"/>
          <w:u w:val="single"/>
        </w:rPr>
        <w:t>Beijing is prone to see this activity</w:t>
      </w:r>
      <w:r w:rsidRPr="005E7A02">
        <w:rPr>
          <w:rFonts w:cs="Times New Roman"/>
          <w:sz w:val="16"/>
        </w:rPr>
        <w:t xml:space="preserve"> instead </w:t>
      </w:r>
      <w:r w:rsidRPr="005E7A02">
        <w:rPr>
          <w:rFonts w:cs="Times New Roman"/>
          <w:u w:val="single"/>
        </w:rPr>
        <w:t>as an effort to mobilize the rest of Asia against China's</w:t>
      </w:r>
      <w:r w:rsidRPr="005E7A02">
        <w:rPr>
          <w:rFonts w:cs="Times New Roman"/>
          <w:sz w:val="16"/>
        </w:rPr>
        <w:t xml:space="preserve"> growing legitimate </w:t>
      </w:r>
      <w:r w:rsidRPr="005E7A02">
        <w:rPr>
          <w:rFonts w:cs="Times New Roman"/>
          <w:u w:val="single"/>
        </w:rPr>
        <w:t>interests</w:t>
      </w:r>
      <w:r w:rsidRPr="005E7A02">
        <w:rPr>
          <w:rFonts w:cs="Times New Roman"/>
          <w:sz w:val="16"/>
        </w:rPr>
        <w:t xml:space="preserve"> throughout the region.</w:t>
      </w:r>
    </w:p>
    <w:p w:rsidR="005E7A02" w:rsidRPr="005E7A02" w:rsidRDefault="005E7A02" w:rsidP="005E7A02">
      <w:pPr>
        <w:rPr>
          <w:rStyle w:val="Emphasis"/>
          <w:rFonts w:ascii="Times New Roman" w:hAnsi="Times New Roman" w:cs="Times New Roman"/>
        </w:rPr>
      </w:pPr>
      <w:r w:rsidRPr="005E7A02">
        <w:rPr>
          <w:rFonts w:cs="Times New Roman"/>
          <w:sz w:val="16"/>
        </w:rPr>
        <w:t xml:space="preserve">The United States and most nations in the region, by contrast, see China adopting a harder edge to its diplomacy after years of stressing its "peaceful development." </w:t>
      </w:r>
      <w:r w:rsidRPr="005E7A02">
        <w:rPr>
          <w:rFonts w:cs="Times New Roman"/>
          <w:u w:val="single"/>
        </w:rPr>
        <w:t>China is</w:t>
      </w:r>
      <w:r w:rsidRPr="005E7A02">
        <w:rPr>
          <w:rFonts w:cs="Times New Roman"/>
          <w:sz w:val="16"/>
        </w:rPr>
        <w:t xml:space="preserve"> also </w:t>
      </w:r>
      <w:r w:rsidRPr="005E7A02">
        <w:rPr>
          <w:rFonts w:cs="Times New Roman"/>
          <w:u w:val="single"/>
        </w:rPr>
        <w:t>modernizing its military and</w:t>
      </w:r>
      <w:r w:rsidRPr="005E7A02">
        <w:rPr>
          <w:rFonts w:cs="Times New Roman"/>
          <w:sz w:val="16"/>
        </w:rPr>
        <w:t xml:space="preserve"> now is </w:t>
      </w:r>
      <w:r w:rsidRPr="005E7A02">
        <w:rPr>
          <w:rFonts w:cs="Times New Roman"/>
          <w:u w:val="single"/>
        </w:rPr>
        <w:t>deploying naval vessels, missiles and other capabilities that threaten America's</w:t>
      </w:r>
      <w:r w:rsidRPr="005E7A02">
        <w:rPr>
          <w:rFonts w:cs="Times New Roman"/>
          <w:sz w:val="16"/>
        </w:rPr>
        <w:t xml:space="preserve"> heretofore largely unhindered </w:t>
      </w:r>
      <w:r w:rsidRPr="005E7A02">
        <w:rPr>
          <w:rFonts w:cs="Times New Roman"/>
          <w:u w:val="single"/>
        </w:rPr>
        <w:t xml:space="preserve">military access to the Western Pacific. </w:t>
      </w:r>
      <w:r w:rsidRPr="005E7A02">
        <w:rPr>
          <w:rStyle w:val="Emphasis"/>
          <w:rFonts w:ascii="Times New Roman" w:hAnsi="Times New Roman" w:cs="Times New Roman"/>
        </w:rPr>
        <w:t>Tensions inevitably result.</w:t>
      </w:r>
    </w:p>
    <w:p w:rsidR="005E7A02" w:rsidRPr="005E7A02" w:rsidRDefault="005E7A02" w:rsidP="005E7A02">
      <w:pPr>
        <w:rPr>
          <w:rFonts w:cs="Times New Roman"/>
          <w:sz w:val="14"/>
        </w:rPr>
      </w:pPr>
      <w:r w:rsidRPr="005E7A02">
        <w:rPr>
          <w:rFonts w:cs="Times New Roman"/>
          <w:sz w:val="14"/>
        </w:rPr>
        <w:t xml:space="preserve">In this context, Washington has taken heart that countries throughout Asia are urging the U.S. to increase its presence and activities there. Asian nations are engaging with China fully on the economic side while asking the U.S. to make sure Beijing does not convert its economic weight into lopsided diplomatic and military advantage. But </w:t>
      </w:r>
      <w:r w:rsidRPr="005E7A02">
        <w:rPr>
          <w:rFonts w:cs="Times New Roman"/>
          <w:u w:val="single"/>
        </w:rPr>
        <w:t>America should beware</w:t>
      </w:r>
      <w:r w:rsidRPr="005E7A02">
        <w:rPr>
          <w:rFonts w:cs="Times New Roman"/>
          <w:sz w:val="14"/>
        </w:rPr>
        <w:t xml:space="preserve">: </w:t>
      </w:r>
      <w:r w:rsidRPr="005E7A02">
        <w:rPr>
          <w:rFonts w:cs="Times New Roman"/>
          <w:u w:val="single"/>
        </w:rPr>
        <w:t xml:space="preserve">If the U.S. primarily provides muscle as China expands its economic role </w:t>
      </w:r>
      <w:r w:rsidRPr="005E7A02">
        <w:rPr>
          <w:rFonts w:cs="Times New Roman"/>
          <w:sz w:val="14"/>
        </w:rPr>
        <w:t>in the region,</w:t>
      </w:r>
      <w:r w:rsidRPr="005E7A02">
        <w:rPr>
          <w:rFonts w:cs="Times New Roman"/>
          <w:u w:val="single"/>
        </w:rPr>
        <w:t xml:space="preserve"> then Asia will be a profit center for China and a cost center for the U.S.</w:t>
      </w:r>
      <w:r w:rsidRPr="005E7A02">
        <w:rPr>
          <w:rFonts w:cs="Times New Roman"/>
          <w:sz w:val="14"/>
        </w:rPr>
        <w:t xml:space="preserve"> </w:t>
      </w:r>
      <w:r w:rsidRPr="005E7A02">
        <w:rPr>
          <w:rFonts w:cs="Times New Roman"/>
          <w:u w:val="single"/>
        </w:rPr>
        <w:t xml:space="preserve">American interests require </w:t>
      </w:r>
      <w:r w:rsidRPr="005E7A02">
        <w:rPr>
          <w:rFonts w:cs="Times New Roman"/>
          <w:sz w:val="14"/>
        </w:rPr>
        <w:t>a better-balanced outcome than</w:t>
      </w:r>
      <w:r w:rsidRPr="005E7A02">
        <w:rPr>
          <w:rFonts w:cs="Times New Roman"/>
          <w:u w:val="single"/>
        </w:rPr>
        <w:t xml:space="preserve"> that</w:t>
      </w:r>
      <w:r w:rsidRPr="005E7A02">
        <w:rPr>
          <w:rFonts w:cs="Times New Roman"/>
          <w:sz w:val="14"/>
        </w:rPr>
        <w:t>, which means</w:t>
      </w:r>
      <w:r w:rsidRPr="005E7A02">
        <w:rPr>
          <w:rFonts w:cs="Times New Roman"/>
          <w:u w:val="single"/>
        </w:rPr>
        <w:t xml:space="preserve"> we must work more effectively with China</w:t>
      </w:r>
      <w:r w:rsidRPr="005E7A02">
        <w:rPr>
          <w:rFonts w:cs="Times New Roman"/>
          <w:sz w:val="14"/>
        </w:rPr>
        <w:t>.</w:t>
      </w:r>
    </w:p>
    <w:p w:rsidR="005E7A02" w:rsidRPr="005E7A02" w:rsidRDefault="005E7A02" w:rsidP="005E7A02">
      <w:pPr>
        <w:rPr>
          <w:rFonts w:cs="Times New Roman"/>
          <w:u w:val="single"/>
        </w:rPr>
      </w:pPr>
      <w:r w:rsidRPr="005E7A02">
        <w:rPr>
          <w:rFonts w:cs="Times New Roman"/>
          <w:sz w:val="16"/>
        </w:rPr>
        <w:t xml:space="preserve">There are both security and economic measures that the upcoming summit can advance </w:t>
      </w:r>
      <w:r w:rsidRPr="005E7A02">
        <w:rPr>
          <w:rFonts w:cs="Times New Roman"/>
          <w:u w:val="single"/>
        </w:rPr>
        <w:t xml:space="preserve">to reduce </w:t>
      </w:r>
      <w:r w:rsidRPr="005E7A02">
        <w:rPr>
          <w:rStyle w:val="Emphasis"/>
          <w:rFonts w:ascii="Times New Roman" w:hAnsi="Times New Roman" w:cs="Times New Roman"/>
        </w:rPr>
        <w:t>mutual distrust</w:t>
      </w:r>
      <w:r w:rsidRPr="005E7A02">
        <w:rPr>
          <w:rFonts w:cs="Times New Roman"/>
          <w:u w:val="single"/>
        </w:rPr>
        <w:t xml:space="preserve"> and enhance effective </w:t>
      </w:r>
      <w:r w:rsidRPr="005E7A02">
        <w:rPr>
          <w:rStyle w:val="Emphasis"/>
          <w:rFonts w:ascii="Times New Roman" w:hAnsi="Times New Roman" w:cs="Times New Roman"/>
        </w:rPr>
        <w:t>cooperation</w:t>
      </w:r>
      <w:r w:rsidRPr="005E7A02">
        <w:rPr>
          <w:rFonts w:cs="Times New Roman"/>
          <w:u w:val="single"/>
        </w:rPr>
        <w:t>.</w:t>
      </w:r>
    </w:p>
    <w:p w:rsidR="005E7A02" w:rsidRPr="005E7A02" w:rsidRDefault="005E7A02" w:rsidP="005E7A02">
      <w:pPr>
        <w:rPr>
          <w:rFonts w:cs="Times New Roman"/>
          <w:sz w:val="16"/>
        </w:rPr>
      </w:pPr>
      <w:r w:rsidRPr="005E7A02">
        <w:rPr>
          <w:rFonts w:cs="Times New Roman"/>
          <w:u w:val="single"/>
        </w:rPr>
        <w:t xml:space="preserve">The U.S. and Chinese military establishments have </w:t>
      </w:r>
      <w:r w:rsidRPr="005E7A02">
        <w:rPr>
          <w:rStyle w:val="Emphasis"/>
          <w:rFonts w:ascii="Times New Roman" w:hAnsi="Times New Roman" w:cs="Times New Roman"/>
        </w:rPr>
        <w:t>habitually suspended</w:t>
      </w:r>
      <w:r w:rsidRPr="005E7A02">
        <w:rPr>
          <w:rFonts w:cs="Times New Roman"/>
          <w:u w:val="single"/>
        </w:rPr>
        <w:t xml:space="preserve"> </w:t>
      </w:r>
      <w:r w:rsidRPr="005E7A02">
        <w:rPr>
          <w:rFonts w:cs="Times New Roman"/>
          <w:sz w:val="16"/>
        </w:rPr>
        <w:t xml:space="preserve">their limited </w:t>
      </w:r>
      <w:r w:rsidRPr="005E7A02">
        <w:rPr>
          <w:rFonts w:cs="Times New Roman"/>
          <w:u w:val="single"/>
        </w:rPr>
        <w:t>high-level contacts to show displeasure whenever significant developments occur</w:t>
      </w:r>
      <w:r w:rsidRPr="005E7A02">
        <w:rPr>
          <w:rFonts w:cs="Times New Roman"/>
          <w:sz w:val="16"/>
        </w:rPr>
        <w:t xml:space="preserve"> (such as the forced landing of an American surveillance plane after a midair collision in 2001 or the U.S. arms sale offer to Taiwan in 2010). </w:t>
      </w:r>
      <w:r w:rsidRPr="005E7A02">
        <w:rPr>
          <w:rFonts w:cs="Times New Roman"/>
          <w:u w:val="single"/>
        </w:rPr>
        <w:t xml:space="preserve">The result is military-to-military discussions that are </w:t>
      </w:r>
      <w:r w:rsidRPr="005E7A02">
        <w:rPr>
          <w:rStyle w:val="Emphasis"/>
          <w:rFonts w:ascii="Times New Roman" w:hAnsi="Times New Roman" w:cs="Times New Roman"/>
        </w:rPr>
        <w:t>infrequent and anemic</w:t>
      </w:r>
      <w:r w:rsidRPr="005E7A02">
        <w:rPr>
          <w:rFonts w:cs="Times New Roman"/>
          <w:u w:val="single"/>
        </w:rPr>
        <w:t>.</w:t>
      </w:r>
      <w:r w:rsidRPr="005E7A02">
        <w:rPr>
          <w:rFonts w:cs="Times New Roman"/>
          <w:sz w:val="16"/>
        </w:rPr>
        <w:t xml:space="preserve"> The two militaries are now too powerful and operate in too close proximity in Asia to permit this situation to continue.</w:t>
      </w:r>
    </w:p>
    <w:p w:rsidR="005E7A02" w:rsidRDefault="005E7A02" w:rsidP="005E7A02">
      <w:pPr>
        <w:rPr>
          <w:rFonts w:cs="Times New Roman"/>
        </w:rPr>
      </w:pPr>
    </w:p>
    <w:p w:rsidR="005E7A02" w:rsidRPr="005E7A02" w:rsidRDefault="005E7A02" w:rsidP="005E7A02">
      <w:pPr>
        <w:rPr>
          <w:rFonts w:cs="Times New Roman"/>
        </w:rPr>
      </w:pPr>
    </w:p>
    <w:p w:rsidR="00AB585F" w:rsidRPr="005E7A02" w:rsidRDefault="00AB585F" w:rsidP="00AB585F">
      <w:pPr>
        <w:pStyle w:val="Heading3"/>
        <w:rPr>
          <w:rFonts w:cs="Times New Roman"/>
        </w:rPr>
      </w:pPr>
      <w:r w:rsidRPr="005E7A02">
        <w:rPr>
          <w:rFonts w:cs="Times New Roman"/>
        </w:rPr>
        <w:lastRenderedPageBreak/>
        <w:t>Solves Mistrust</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Mil-Mil engagement key to combat mistrust</w:t>
      </w:r>
    </w:p>
    <w:p w:rsidR="00AB585F" w:rsidRPr="005E7A02" w:rsidRDefault="00AB585F" w:rsidP="00AB585F">
      <w:pPr>
        <w:rPr>
          <w:rFonts w:cs="Times New Roman"/>
        </w:rPr>
      </w:pPr>
      <w:r w:rsidRPr="005E7A02">
        <w:rPr>
          <w:rStyle w:val="Style13ptBold"/>
          <w:rFonts w:cs="Times New Roman"/>
        </w:rPr>
        <w:t>Fong 13 – Commander, US Navy</w:t>
      </w:r>
      <w:r w:rsidRPr="005E7A02">
        <w:rPr>
          <w:rFonts w:cs="Times New Roman"/>
        </w:rPr>
        <w:t xml:space="preserve"> [Fong, Arthur C. Dancing with the Dragon: US-China Engagement Policy. ARMY WAR COLLEGE CARLISLE BARRACKS PA, 2013] </w:t>
      </w:r>
      <w:proofErr w:type="spellStart"/>
      <w:proofErr w:type="gramStart"/>
      <w:r w:rsidRPr="005E7A02">
        <w:rPr>
          <w:rFonts w:cs="Times New Roman"/>
        </w:rPr>
        <w:t>doa</w:t>
      </w:r>
      <w:proofErr w:type="spellEnd"/>
      <w:proofErr w:type="gramEnd"/>
      <w:r w:rsidRPr="005E7A02">
        <w:rPr>
          <w:rFonts w:cs="Times New Roman"/>
        </w:rPr>
        <w:t xml:space="preserve"> 5-15-16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Style w:val="StyleUnderline"/>
          <w:rFonts w:cs="Times New Roman"/>
        </w:rPr>
        <w:t>Military-to-military engagement</w:t>
      </w:r>
      <w:r w:rsidRPr="005E7A02">
        <w:rPr>
          <w:rFonts w:cs="Times New Roman"/>
          <w:sz w:val="16"/>
        </w:rPr>
        <w:t xml:space="preserve"> between the U.S. and China </w:t>
      </w:r>
      <w:r w:rsidRPr="005E7A02">
        <w:rPr>
          <w:rStyle w:val="StyleUnderline"/>
          <w:rFonts w:cs="Times New Roman"/>
        </w:rPr>
        <w:t>must be expanded</w:t>
      </w:r>
      <w:r w:rsidRPr="005E7A02">
        <w:rPr>
          <w:rFonts w:cs="Times New Roman"/>
          <w:sz w:val="16"/>
        </w:rPr>
        <w:t xml:space="preserve"> at multiple levels. </w:t>
      </w:r>
      <w:r w:rsidRPr="005E7A02">
        <w:rPr>
          <w:rStyle w:val="StyleUnderline"/>
          <w:rFonts w:cs="Times New Roman"/>
        </w:rPr>
        <w:t>These engagements</w:t>
      </w:r>
      <w:r w:rsidRPr="005E7A02">
        <w:rPr>
          <w:rFonts w:cs="Times New Roman"/>
          <w:sz w:val="16"/>
        </w:rPr>
        <w:t xml:space="preserve"> would </w:t>
      </w:r>
      <w:r w:rsidRPr="005E7A02">
        <w:rPr>
          <w:rStyle w:val="StyleUnderline"/>
          <w:rFonts w:cs="Times New Roman"/>
        </w:rPr>
        <w:t>enable</w:t>
      </w:r>
      <w:r w:rsidRPr="005E7A02">
        <w:rPr>
          <w:rFonts w:cs="Times New Roman"/>
          <w:sz w:val="16"/>
        </w:rPr>
        <w:t xml:space="preserve"> our </w:t>
      </w:r>
      <w:r w:rsidRPr="005E7A02">
        <w:rPr>
          <w:rStyle w:val="StyleUnderline"/>
          <w:rFonts w:cs="Times New Roman"/>
        </w:rPr>
        <w:t>leaders to clearly</w:t>
      </w:r>
      <w:r w:rsidRPr="005E7A02">
        <w:rPr>
          <w:rFonts w:cs="Times New Roman"/>
          <w:sz w:val="16"/>
        </w:rPr>
        <w:t xml:space="preserve"> </w:t>
      </w:r>
      <w:r w:rsidRPr="005E7A02">
        <w:rPr>
          <w:rStyle w:val="StyleUnderline"/>
          <w:rFonts w:cs="Times New Roman"/>
        </w:rPr>
        <w:t>communicate their intent in order to avoid misunderstandings and distrust while building positive relationships</w:t>
      </w:r>
      <w:r w:rsidRPr="005E7A02">
        <w:rPr>
          <w:rFonts w:cs="Times New Roman"/>
          <w:sz w:val="16"/>
        </w:rPr>
        <w:t xml:space="preserve"> in the long run. </w:t>
      </w:r>
      <w:r w:rsidRPr="005E7A02">
        <w:rPr>
          <w:rStyle w:val="StyleUnderline"/>
          <w:rFonts w:cs="Times New Roman"/>
        </w:rPr>
        <w:t>The PACOM commander is in the best position to carry out this warrior-diplomat role.</w:t>
      </w:r>
      <w:r w:rsidRPr="005E7A02">
        <w:rPr>
          <w:rFonts w:cs="Times New Roman"/>
          <w:sz w:val="16"/>
        </w:rPr>
        <w:t xml:space="preserve"> </w:t>
      </w:r>
      <w:r w:rsidRPr="005E7A02">
        <w:rPr>
          <w:rStyle w:val="StyleUnderline"/>
          <w:rFonts w:cs="Times New Roman"/>
        </w:rPr>
        <w:t>For example, the PLA Navy could be invited to join a RIMPAC exercise</w:t>
      </w:r>
      <w:r w:rsidRPr="005E7A02">
        <w:rPr>
          <w:rFonts w:cs="Times New Roman"/>
          <w:sz w:val="16"/>
        </w:rPr>
        <w:t>; PLA officers could join the Army War College international fellow program; U.S. forces could participate alongside PLA units in UN peacekeeping missions; U.S. could finalize the Military Maritime Consultation Agreement between the two navies; U.S. Navy could increase port calls to Chinese ports such as Hong Kong and Shanghai. Military</w:t>
      </w:r>
      <w:r w:rsidRPr="005E7A02">
        <w:rPr>
          <w:rStyle w:val="StyleUnderline"/>
          <w:rFonts w:cs="Times New Roman"/>
        </w:rPr>
        <w:t>-to-military engagements are great investments and truly support diplomacy while influencing adversaries during peacetime. They also enhance cooperation and mitigate distrust</w:t>
      </w:r>
      <w:r w:rsidRPr="005E7A02">
        <w:rPr>
          <w:rFonts w:cs="Times New Roman"/>
          <w:sz w:val="16"/>
        </w:rPr>
        <w:t>.</w:t>
      </w:r>
    </w:p>
    <w:p w:rsidR="00AB585F" w:rsidRPr="005E7A02" w:rsidRDefault="00AB585F" w:rsidP="00AB585F">
      <w:pPr>
        <w:rPr>
          <w:rFonts w:cs="Times New Roman"/>
          <w:sz w:val="16"/>
        </w:rPr>
      </w:pPr>
      <w:r w:rsidRPr="005E7A02">
        <w:rPr>
          <w:rFonts w:cs="Times New Roman"/>
          <w:sz w:val="16"/>
        </w:rPr>
        <w:t xml:space="preserve">Last but not the least, U.S. leaders must realistically address China’s rise to global prominence and the transition of power with China. They should not hold the belief that the United States is in a zero-sum game with China. We, </w:t>
      </w:r>
      <w:r w:rsidRPr="005E7A02">
        <w:rPr>
          <w:rStyle w:val="StyleUnderline"/>
          <w:rFonts w:cs="Times New Roman"/>
        </w:rPr>
        <w:t>Americans and Chinese, must invest in the future of both countries through a long-term strategy. Cultivating mutual respect and constructive dialogue is the only way to move forward</w:t>
      </w:r>
      <w:r w:rsidRPr="005E7A02">
        <w:rPr>
          <w:rFonts w:cs="Times New Roman"/>
          <w:sz w:val="16"/>
        </w:rPr>
        <w:t xml:space="preserve">. </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Key to Relations</w:t>
      </w:r>
    </w:p>
    <w:p w:rsidR="00D74565" w:rsidRPr="005E7A02" w:rsidRDefault="00D74565" w:rsidP="00D74565">
      <w:pPr>
        <w:rPr>
          <w:rFonts w:cs="Times New Roman"/>
        </w:rPr>
      </w:pPr>
    </w:p>
    <w:p w:rsidR="00D74565" w:rsidRPr="005E7A02" w:rsidRDefault="00D74565" w:rsidP="00D74565">
      <w:pPr>
        <w:pStyle w:val="Heading4"/>
        <w:rPr>
          <w:rFonts w:cs="Times New Roman"/>
        </w:rPr>
      </w:pPr>
      <w:r w:rsidRPr="005E7A02">
        <w:rPr>
          <w:rFonts w:cs="Times New Roman"/>
        </w:rPr>
        <w:t>Mil-Mil ties key to overall relations</w:t>
      </w:r>
    </w:p>
    <w:p w:rsidR="00D74565" w:rsidRPr="005E7A02" w:rsidRDefault="00D74565" w:rsidP="00D74565">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D74565" w:rsidRPr="005E7A02" w:rsidRDefault="00D74565" w:rsidP="00D74565">
      <w:pPr>
        <w:rPr>
          <w:rFonts w:cs="Times New Roman"/>
        </w:rPr>
      </w:pPr>
    </w:p>
    <w:p w:rsidR="00D74565" w:rsidRPr="005E7A02" w:rsidRDefault="00D74565" w:rsidP="00D74565">
      <w:pPr>
        <w:rPr>
          <w:rFonts w:cs="Times New Roman"/>
          <w:sz w:val="16"/>
        </w:rPr>
      </w:pPr>
      <w:r w:rsidRPr="005E7A02">
        <w:rPr>
          <w:rStyle w:val="StyleUnderline"/>
          <w:rFonts w:cs="Times New Roman"/>
        </w:rPr>
        <w:t>The mil-mil relationship between the United States and China has seen periods of both cooperation and conflict</w:t>
      </w:r>
      <w:r w:rsidRPr="005E7A02">
        <w:rPr>
          <w:rFonts w:cs="Times New Roman"/>
          <w:sz w:val="16"/>
        </w:rPr>
        <w:t xml:space="preserve"> since its inception during the Cold War. While </w:t>
      </w:r>
      <w:r w:rsidRPr="005E7A02">
        <w:rPr>
          <w:rStyle w:val="StyleUnderline"/>
          <w:rFonts w:cs="Times New Roman"/>
        </w:rPr>
        <w:t>the state of mil-mil relations hinges largely on the overall state of the bilateral relationship, three decades of exchanges have revealed not only the inadvertent risks and shortcomings</w:t>
      </w:r>
      <w:r w:rsidRPr="005E7A02">
        <w:rPr>
          <w:rFonts w:cs="Times New Roman"/>
          <w:sz w:val="16"/>
        </w:rPr>
        <w:t xml:space="preserve"> associated with these exchanges </w:t>
      </w:r>
      <w:r w:rsidRPr="005E7A02">
        <w:rPr>
          <w:rStyle w:val="StyleUnderline"/>
          <w:rFonts w:cs="Times New Roman"/>
        </w:rPr>
        <w:t>but also their utility and importance</w:t>
      </w:r>
      <w:r w:rsidRPr="005E7A02">
        <w:rPr>
          <w:rFonts w:cs="Times New Roman"/>
          <w:sz w:val="16"/>
        </w:rPr>
        <w:t xml:space="preserve"> in maintaining stability in the Asia-Pacific and safeguarding U.S. interests. At the same time, </w:t>
      </w:r>
      <w:r w:rsidRPr="005E7A02">
        <w:rPr>
          <w:rStyle w:val="StyleUnderline"/>
          <w:rFonts w:cs="Times New Roman"/>
        </w:rPr>
        <w:t>these interactions have led to a deeper understanding of Chinese interests</w:t>
      </w:r>
      <w:r w:rsidRPr="005E7A02">
        <w:rPr>
          <w:rFonts w:cs="Times New Roman"/>
          <w:sz w:val="16"/>
        </w:rPr>
        <w:t>—</w:t>
      </w:r>
      <w:r w:rsidRPr="005E7A02">
        <w:rPr>
          <w:rStyle w:val="StyleUnderline"/>
          <w:rFonts w:cs="Times New Roman"/>
        </w:rPr>
        <w:t>and highlighted areas of convergence and divergence</w:t>
      </w:r>
      <w:r w:rsidRPr="005E7A02">
        <w:rPr>
          <w:rFonts w:cs="Times New Roman"/>
          <w:sz w:val="16"/>
        </w:rPr>
        <w:t xml:space="preserve"> with U.S. interests. Acknowledgement of the limitations and differences has paved the way for a more sophisticated mil-mil relationship. </w:t>
      </w:r>
      <w:r w:rsidRPr="005E7A02">
        <w:rPr>
          <w:rStyle w:val="StyleUnderline"/>
          <w:rFonts w:cs="Times New Roman"/>
        </w:rPr>
        <w:t>Future steps—ones that</w:t>
      </w:r>
      <w:r w:rsidRPr="005E7A02">
        <w:rPr>
          <w:rFonts w:cs="Times New Roman"/>
          <w:sz w:val="16"/>
        </w:rPr>
        <w:t xml:space="preserve"> are modest, </w:t>
      </w:r>
      <w:r w:rsidRPr="005E7A02">
        <w:rPr>
          <w:rStyle w:val="StyleUnderline"/>
          <w:rFonts w:cs="Times New Roman"/>
        </w:rPr>
        <w:t>incorporate shared goals, and avoid constraints—can contribute to a more effective mil-mil relationship that is optimal</w:t>
      </w:r>
      <w:r w:rsidRPr="005E7A02">
        <w:rPr>
          <w:rFonts w:cs="Times New Roman"/>
          <w:sz w:val="16"/>
        </w:rPr>
        <w:t xml:space="preserve"> for both parties, bringing forth a new paradigm of U.S.-China engagement.</w:t>
      </w:r>
    </w:p>
    <w:p w:rsidR="00D74565" w:rsidRPr="005E7A02" w:rsidRDefault="00D74565" w:rsidP="00D74565">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Improved Mil-Mil exchanges – based on mutual agenda – key to larger US-Sino ties</w:t>
      </w:r>
    </w:p>
    <w:p w:rsidR="00AB585F" w:rsidRPr="005E7A02" w:rsidRDefault="00AB585F" w:rsidP="00AB585F">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Senior Vice President for Research and Director of the Washington, D.C., office at the National Bureau of Asian Research,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What are Mil-Mil Ties between the U.S. and China good for?, April 22, 2016, </w:t>
      </w:r>
      <w:hyperlink r:id="rId17" w:history="1">
        <w:r w:rsidRPr="005E7A02">
          <w:rPr>
            <w:rStyle w:val="Hyperlink"/>
            <w:rFonts w:cs="Times New Roman"/>
          </w:rPr>
          <w:t>http://warontherocks.com/2016/04/what-are-mil-mil-ties-between-the-u-s-and-china-good-for/</w:t>
        </w:r>
      </w:hyperlink>
      <w:r w:rsidRPr="005E7A02">
        <w:rPr>
          <w:rStyle w:val="Hyperlink"/>
          <w:rFonts w:cs="Times New Roman"/>
        </w:rPr>
        <w:t>]</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 xml:space="preserve">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military-to-military (mil-mil) — which include multilateral and bilateral exercises but encompass a wide range of activities that serve as confidence-building and </w:t>
      </w:r>
      <w:proofErr w:type="spellStart"/>
      <w:r w:rsidRPr="005E7A02">
        <w:rPr>
          <w:rFonts w:cs="Times New Roman"/>
          <w:sz w:val="16"/>
        </w:rPr>
        <w:t>deconfliction</w:t>
      </w:r>
      <w:proofErr w:type="spellEnd"/>
      <w:r w:rsidRPr="005E7A02">
        <w:rPr>
          <w:rFonts w:cs="Times New Roman"/>
          <w:sz w:val="16"/>
        </w:rPr>
        <w:t xml:space="preserve"> measures — play an important role in the broader U.S.–China relationship, serving as a channel for sustained dialogue and conflict management.</w:t>
      </w:r>
    </w:p>
    <w:p w:rsidR="00AB585F" w:rsidRPr="005E7A02" w:rsidRDefault="00AB585F" w:rsidP="00AB585F">
      <w:pPr>
        <w:rPr>
          <w:rFonts w:cs="Times New Roman"/>
          <w:sz w:val="16"/>
        </w:rPr>
      </w:pPr>
      <w:r w:rsidRPr="005E7A02">
        <w:rPr>
          <w:rFonts w:cs="Times New Roman"/>
          <w:sz w:val="16"/>
        </w:rPr>
        <w:t xml:space="preserve">Former head of U.S. Pacific Command Adm. Samuel Locklear, during a keynote address at an event this Tuesday co-hosted by the National Bureau of Asian Research, advanced this view, noting that China’s participation in RIMPAC 2014 was a “very big success” and that Washington “should do all that [it] can to keep the PLA engaged in international military forums.” His comments come at a time where </w:t>
      </w:r>
      <w:r w:rsidRPr="005E7A02">
        <w:rPr>
          <w:rStyle w:val="StyleUnderline"/>
          <w:rFonts w:cs="Times New Roman"/>
        </w:rPr>
        <w:t>mil-mil relations between the United States and China are growing ever more consequential, in light of recent developments in the Asia-Pacific. Increasing militarization in the region and Chinese assertiveness in the South China Sea heighten the need for mil-mil contacts as a way to manage tensions, ensure stability, and communicate each sides’ respective interests to avoid miscalculations.</w:t>
      </w:r>
    </w:p>
    <w:p w:rsidR="00AB585F" w:rsidRPr="005E7A02" w:rsidRDefault="00AB585F" w:rsidP="00AB585F">
      <w:pPr>
        <w:rPr>
          <w:rFonts w:cs="Times New Roman"/>
          <w:sz w:val="16"/>
        </w:rPr>
      </w:pPr>
      <w:r w:rsidRPr="005E7A02">
        <w:rPr>
          <w:rStyle w:val="StyleUnderline"/>
          <w:rFonts w:cs="Times New Roman"/>
        </w:rPr>
        <w:t>Both</w:t>
      </w:r>
      <w:r w:rsidRPr="005E7A02">
        <w:rPr>
          <w:rFonts w:cs="Times New Roman"/>
          <w:sz w:val="16"/>
        </w:rPr>
        <w:t xml:space="preserve"> Washington and Beijing </w:t>
      </w:r>
      <w:r w:rsidRPr="005E7A02">
        <w:rPr>
          <w:rStyle w:val="StyleUnderline"/>
          <w:rFonts w:cs="Times New Roman"/>
        </w:rPr>
        <w:t>have acknowledged the importance of</w:t>
      </w:r>
      <w:r w:rsidRPr="005E7A02">
        <w:rPr>
          <w:rFonts w:cs="Times New Roman"/>
          <w:sz w:val="16"/>
        </w:rPr>
        <w:t xml:space="preserve"> the U.S.–China relationship for </w:t>
      </w:r>
      <w:r w:rsidRPr="005E7A02">
        <w:rPr>
          <w:rStyle w:val="StyleUnderline"/>
          <w:rFonts w:cs="Times New Roman"/>
        </w:rPr>
        <w:t>maintaining stability</w:t>
      </w:r>
      <w:r w:rsidRPr="005E7A02">
        <w:rPr>
          <w:rFonts w:cs="Times New Roman"/>
          <w:sz w:val="16"/>
        </w:rPr>
        <w:t xml:space="preserve"> in the Asia-Pacific. Presidents Barack </w:t>
      </w:r>
      <w:r w:rsidRPr="005E7A02">
        <w:rPr>
          <w:rStyle w:val="StyleUnderline"/>
          <w:rFonts w:cs="Times New Roman"/>
        </w:rPr>
        <w:t>Obama and Xi</w:t>
      </w:r>
      <w:r w:rsidRPr="005E7A02">
        <w:rPr>
          <w:rFonts w:cs="Times New Roman"/>
          <w:sz w:val="16"/>
        </w:rPr>
        <w:t xml:space="preserve"> Jinping </w:t>
      </w:r>
      <w:r w:rsidRPr="005E7A02">
        <w:rPr>
          <w:rStyle w:val="StyleUnderline"/>
          <w:rFonts w:cs="Times New Roman"/>
        </w:rPr>
        <w:t>jointly advocated for</w:t>
      </w:r>
      <w:r w:rsidRPr="005E7A02">
        <w:rPr>
          <w:rFonts w:cs="Times New Roman"/>
          <w:sz w:val="16"/>
        </w:rPr>
        <w:t xml:space="preserve"> </w:t>
      </w:r>
      <w:r w:rsidRPr="005E7A02">
        <w:rPr>
          <w:rStyle w:val="StyleUnderline"/>
          <w:rFonts w:cs="Times New Roman"/>
        </w:rPr>
        <w:t>a more mature and robust mil-mil relationship</w:t>
      </w:r>
      <w:r w:rsidRPr="005E7A02">
        <w:rPr>
          <w:rFonts w:cs="Times New Roman"/>
          <w:sz w:val="16"/>
        </w:rPr>
        <w:t xml:space="preserve"> during respective state visits in November 2014 and September 2015. Clearly both sides want to avoid military tensions and armed conflict because they recognize that conflict would be disastrous for both countries and catastrophic for the region.</w:t>
      </w:r>
    </w:p>
    <w:p w:rsidR="00AB585F" w:rsidRPr="005E7A02" w:rsidRDefault="00AB585F" w:rsidP="00AB585F">
      <w:pPr>
        <w:rPr>
          <w:rFonts w:cs="Times New Roman"/>
          <w:sz w:val="16"/>
        </w:rPr>
      </w:pPr>
      <w:r w:rsidRPr="005E7A02">
        <w:rPr>
          <w:rStyle w:val="StyleUnderline"/>
          <w:rFonts w:cs="Times New Roman"/>
        </w:rPr>
        <w:t>However, the United States and China share a long history of highs and</w:t>
      </w:r>
      <w:r w:rsidRPr="005E7A02">
        <w:rPr>
          <w:rFonts w:cs="Times New Roman"/>
          <w:sz w:val="16"/>
        </w:rPr>
        <w:t xml:space="preserve">, more frequently, </w:t>
      </w:r>
      <w:r w:rsidRPr="005E7A02">
        <w:rPr>
          <w:rStyle w:val="StyleUnderline"/>
          <w:rFonts w:cs="Times New Roman"/>
        </w:rPr>
        <w:t>lows</w:t>
      </w:r>
      <w:r w:rsidRPr="005E7A02">
        <w:rPr>
          <w:rFonts w:cs="Times New Roman"/>
          <w:sz w:val="16"/>
        </w:rPr>
        <w:t xml:space="preserve"> </w:t>
      </w:r>
      <w:r w:rsidRPr="005E7A02">
        <w:rPr>
          <w:rStyle w:val="StyleUnderline"/>
          <w:rFonts w:cs="Times New Roman"/>
        </w:rPr>
        <w:t>in the mil-mil domain, given its correlation to overall political ties</w:t>
      </w:r>
      <w:r w:rsidRPr="005E7A02">
        <w:rPr>
          <w:rFonts w:cs="Times New Roman"/>
          <w:sz w:val="16"/>
        </w:rPr>
        <w:t>. The mil-mil relationship took root during the Sino–Soviet split. But mil-mil relations fluctuated in the following years, subject to the ripple effects of the Tiananmen Square incident, the cross-strait crisis in 1995 and 1996, NATO’s accidental bombing of the Chinese embassy in Belgrade in 1999, the EP-3 incident, and arms sales to Taiwan.</w:t>
      </w:r>
    </w:p>
    <w:p w:rsidR="00AB585F" w:rsidRPr="005E7A02" w:rsidRDefault="00AB585F" w:rsidP="00AB585F">
      <w:pPr>
        <w:rPr>
          <w:rFonts w:cs="Times New Roman"/>
          <w:sz w:val="16"/>
        </w:rPr>
      </w:pPr>
      <w:r w:rsidRPr="005E7A02">
        <w:rPr>
          <w:rStyle w:val="StyleUnderline"/>
          <w:rFonts w:cs="Times New Roman"/>
        </w:rPr>
        <w:t>Mil-mil ties were always reestablished after</w:t>
      </w:r>
      <w:r w:rsidRPr="005E7A02">
        <w:rPr>
          <w:rFonts w:cs="Times New Roman"/>
          <w:sz w:val="16"/>
        </w:rPr>
        <w:t xml:space="preserve"> these </w:t>
      </w:r>
      <w:r w:rsidRPr="005E7A02">
        <w:rPr>
          <w:rStyle w:val="StyleUnderline"/>
          <w:rFonts w:cs="Times New Roman"/>
        </w:rPr>
        <w:t>crises subsided</w:t>
      </w:r>
      <w:r w:rsidRPr="005E7A02">
        <w:rPr>
          <w:rFonts w:cs="Times New Roman"/>
          <w:sz w:val="16"/>
        </w:rPr>
        <w:t xml:space="preserve">. </w:t>
      </w:r>
      <w:r w:rsidRPr="005E7A02">
        <w:rPr>
          <w:rStyle w:val="StyleUnderline"/>
          <w:rFonts w:cs="Times New Roman"/>
        </w:rPr>
        <w:t xml:space="preserve">All the more, the type and sophistication of mil-mil ties have markedly increased, to include a first-ever naval exercise involving cross-deck </w:t>
      </w:r>
      <w:r w:rsidRPr="005E7A02">
        <w:rPr>
          <w:rStyle w:val="StyleUnderline"/>
          <w:rFonts w:cs="Times New Roman"/>
        </w:rPr>
        <w:lastRenderedPageBreak/>
        <w:t>helicopter landings in 2013, the completion of an air annex, and an increase in the number of high-level exchanges, among others.</w:t>
      </w:r>
      <w:r w:rsidRPr="005E7A02">
        <w:rPr>
          <w:rFonts w:cs="Times New Roman"/>
          <w:sz w:val="16"/>
        </w:rPr>
        <w:t xml:space="preserve"> The adaptability to change and fluctuations in the strategic environment reflects an overall maturation of the bilateral relationship and should signal confidence going forward, 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w:t>
      </w:r>
    </w:p>
    <w:p w:rsidR="00AB585F" w:rsidRPr="005E7A02" w:rsidRDefault="00AB585F" w:rsidP="00AB585F">
      <w:pPr>
        <w:rPr>
          <w:rFonts w:cs="Times New Roman"/>
          <w:sz w:val="16"/>
        </w:rPr>
      </w:pPr>
      <w:r w:rsidRPr="005E7A02">
        <w:rPr>
          <w:rStyle w:val="StyleUnderline"/>
          <w:rFonts w:cs="Times New Roman"/>
        </w:rPr>
        <w:t>Yet the mil-mil program between the United States and China could be further optimized in the near term through collaboration in areas of shared interests. This includes enhancing communication mechanisms to reduce miscalculations and assuage differences</w:t>
      </w:r>
      <w:r w:rsidRPr="005E7A02">
        <w:rPr>
          <w:rFonts w:cs="Times New Roman"/>
          <w:sz w:val="16"/>
        </w:rPr>
        <w:t xml:space="preserve">. </w:t>
      </w:r>
      <w:r w:rsidRPr="005E7A02">
        <w:rPr>
          <w:rStyle w:val="StyleUnderline"/>
          <w:rFonts w:cs="Times New Roman"/>
        </w:rPr>
        <w:t>For example, they could mutually determine the correct mix of mil-mil activities or clarify interests to the other party</w:t>
      </w:r>
      <w:r w:rsidRPr="005E7A02">
        <w:rPr>
          <w:rFonts w:cs="Times New Roman"/>
          <w:sz w:val="16"/>
        </w:rPr>
        <w:t>.</w:t>
      </w:r>
    </w:p>
    <w:p w:rsidR="00AB585F" w:rsidRPr="005E7A02" w:rsidRDefault="00AB585F" w:rsidP="00AB585F">
      <w:pPr>
        <w:rPr>
          <w:rStyle w:val="StyleUnderline"/>
          <w:rFonts w:cs="Times New Roman"/>
        </w:rPr>
      </w:pPr>
      <w:r w:rsidRPr="005E7A02">
        <w:rPr>
          <w:rStyle w:val="StyleUnderline"/>
          <w:rFonts w:cs="Times New Roman"/>
        </w:rPr>
        <w:t>Longer term, the development of a collaborative agenda could both increase security and strengthen the relationship in important ways</w:t>
      </w:r>
      <w:r w:rsidRPr="005E7A02">
        <w:rPr>
          <w:rFonts w:cs="Times New Roman"/>
          <w:sz w:val="16"/>
        </w:rPr>
        <w:t xml:space="preserve">. </w:t>
      </w:r>
      <w:r w:rsidRPr="005E7A02">
        <w:rPr>
          <w:rStyle w:val="StyleUnderline"/>
          <w:rFonts w:cs="Times New Roman"/>
        </w:rPr>
        <w:t xml:space="preserve">There seems to be scope </w:t>
      </w:r>
      <w:r w:rsidRPr="005E7A02">
        <w:rPr>
          <w:rFonts w:cs="Times New Roman"/>
          <w:sz w:val="16"/>
        </w:rPr>
        <w:t xml:space="preserve">— based off the success of extra-regional initiatives such as the Gulf of Aden exercises — for the United States and China </w:t>
      </w:r>
      <w:r w:rsidRPr="005E7A02">
        <w:rPr>
          <w:rStyle w:val="StyleUnderline"/>
          <w:rFonts w:cs="Times New Roman"/>
        </w:rPr>
        <w:t>to develop a framework of mil-mil engagement through activities that manage each other’s important constraints and deal with existing challenges.</w:t>
      </w:r>
    </w:p>
    <w:p w:rsidR="00AB585F" w:rsidRPr="005E7A02" w:rsidRDefault="00AB585F" w:rsidP="00AB585F">
      <w:pPr>
        <w:rPr>
          <w:rFonts w:cs="Times New Roman"/>
          <w:sz w:val="16"/>
        </w:rPr>
      </w:pPr>
      <w:r w:rsidRPr="005E7A02">
        <w:rPr>
          <w:rFonts w:cs="Times New Roman"/>
          <w:sz w:val="16"/>
        </w:rPr>
        <w:t>Additionally, Beijing and Washington must establish appropriate mechanisms for managing tensions in areas where interests diverge. A point of contention on the Chinese side has been U.S. congressional oversight, which Beijing views as a major hindrance to mil-mil progress. Washington should be more vocal in emphasizing the relevant role of Congress and should actively engage with Capitol Hill during mil-mil exchanges — for example, by increasing the involvement of key members and staff, as well as congressional representation at the Defense Consultative Talks and major mil-mil exercises.</w:t>
      </w:r>
    </w:p>
    <w:p w:rsidR="00AB585F" w:rsidRPr="005E7A02" w:rsidRDefault="00AB585F" w:rsidP="00AB585F">
      <w:pPr>
        <w:rPr>
          <w:rFonts w:cs="Times New Roman"/>
          <w:sz w:val="16"/>
        </w:rPr>
      </w:pPr>
      <w:r w:rsidRPr="005E7A02">
        <w:rPr>
          <w:rFonts w:cs="Times New Roman"/>
          <w:sz w:val="16"/>
        </w:rPr>
        <w:t xml:space="preserve">Further options for mitigating tensions in areas of conflicting interests include pursuing trilateral security dialogues with U.S. allies to demonstrate the impact that such relationships have on regional stability. Over the longer term, both sides should work to address common challenges, such as the threats posed by North Korea or in the emerging domains of space and cyberspace. Ultimately, </w:t>
      </w:r>
      <w:r w:rsidRPr="005E7A02">
        <w:rPr>
          <w:rStyle w:val="StyleUnderline"/>
          <w:rFonts w:cs="Times New Roman"/>
        </w:rPr>
        <w:t>the key to mil-mil cooperation will be moving beyond a relationship defined by the satisfaction of each party with bilateral exchanges and embracing a new paradigm in which Sino–U.S. mil-mil engagement makes real contributions to regional and global security</w:t>
      </w:r>
      <w:r w:rsidRPr="005E7A02">
        <w:rPr>
          <w:rFonts w:cs="Times New Roman"/>
          <w:sz w:val="16"/>
        </w:rPr>
        <w:t>.</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Mil-Mil cooperation locks in overall relations</w:t>
      </w:r>
    </w:p>
    <w:p w:rsidR="00AB585F" w:rsidRPr="005E7A02" w:rsidRDefault="00AB585F" w:rsidP="00AB585F">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rPr>
      </w:pPr>
      <w:r w:rsidRPr="005E7A02">
        <w:rPr>
          <w:rFonts w:cs="Times New Roman"/>
        </w:rPr>
        <w:t>Interests and Challenges in Mil-Mil Relations</w:t>
      </w:r>
    </w:p>
    <w:p w:rsidR="00AB585F" w:rsidRPr="005E7A02" w:rsidRDefault="00AB585F" w:rsidP="00AB585F">
      <w:pPr>
        <w:rPr>
          <w:rFonts w:cs="Times New Roman"/>
          <w:sz w:val="16"/>
        </w:rPr>
      </w:pPr>
      <w:r w:rsidRPr="005E7A02">
        <w:rPr>
          <w:rStyle w:val="StyleUnderline"/>
          <w:rFonts w:cs="Times New Roman"/>
        </w:rPr>
        <w:t>The U.S.-China relationship faces numerous challenges</w:t>
      </w:r>
      <w:r w:rsidRPr="005E7A02">
        <w:rPr>
          <w:rFonts w:cs="Times New Roman"/>
          <w:sz w:val="16"/>
        </w:rPr>
        <w:t xml:space="preserve"> that are grounded in the very nature of the dynamic between the two countries. The United States is the established power, and China is the rising power. </w:t>
      </w:r>
      <w:r w:rsidRPr="005E7A02">
        <w:rPr>
          <w:rStyle w:val="StyleUnderline"/>
          <w:rFonts w:cs="Times New Roman"/>
        </w:rPr>
        <w:t>Their military relationship reflects the challenges posed by a power transition</w:t>
      </w:r>
      <w:r w:rsidRPr="005E7A02">
        <w:rPr>
          <w:rFonts w:cs="Times New Roman"/>
          <w:sz w:val="16"/>
        </w:rPr>
        <w:t xml:space="preserve">. </w:t>
      </w:r>
      <w:r w:rsidRPr="005E7A02">
        <w:rPr>
          <w:rStyle w:val="StyleUnderline"/>
          <w:rFonts w:cs="Times New Roman"/>
        </w:rPr>
        <w:t xml:space="preserve">Although </w:t>
      </w:r>
      <w:r w:rsidRPr="005E7A02">
        <w:rPr>
          <w:rFonts w:cs="Times New Roman"/>
          <w:sz w:val="16"/>
        </w:rPr>
        <w:t xml:space="preserve">the two militaries are </w:t>
      </w:r>
      <w:r w:rsidRPr="005E7A02">
        <w:rPr>
          <w:rStyle w:val="StyleUnderline"/>
          <w:rFonts w:cs="Times New Roman"/>
        </w:rPr>
        <w:t>not actively engaged in competition, planners on both sides are considering such possibilities</w:t>
      </w:r>
      <w:r w:rsidRPr="005E7A02">
        <w:rPr>
          <w:rFonts w:cs="Times New Roman"/>
          <w:sz w:val="16"/>
        </w:rPr>
        <w:t xml:space="preserve">. To be sure, </w:t>
      </w:r>
      <w:r w:rsidRPr="005E7A02">
        <w:rPr>
          <w:rStyle w:val="StyleUnderline"/>
          <w:rFonts w:cs="Times New Roman"/>
        </w:rPr>
        <w:t>the two militaries</w:t>
      </w:r>
      <w:r w:rsidRPr="005E7A02">
        <w:rPr>
          <w:rFonts w:cs="Times New Roman"/>
          <w:sz w:val="16"/>
        </w:rPr>
        <w:t xml:space="preserve"> cannot change this core dynamic, but </w:t>
      </w:r>
      <w:r w:rsidRPr="005E7A02">
        <w:rPr>
          <w:rStyle w:val="StyleUnderline"/>
          <w:rFonts w:cs="Times New Roman"/>
        </w:rPr>
        <w:t>when they interact</w:t>
      </w:r>
      <w:r w:rsidRPr="005E7A02">
        <w:rPr>
          <w:rFonts w:cs="Times New Roman"/>
          <w:sz w:val="16"/>
        </w:rPr>
        <w:t xml:space="preserve"> this reality </w:t>
      </w:r>
      <w:r w:rsidRPr="005E7A02">
        <w:rPr>
          <w:rStyle w:val="StyleUnderline"/>
          <w:rFonts w:cs="Times New Roman"/>
        </w:rPr>
        <w:t xml:space="preserve">makes their engagement fraught with more consequence than might be fair or realistic. </w:t>
      </w:r>
      <w:r w:rsidRPr="005E7A02">
        <w:rPr>
          <w:rFonts w:cs="Times New Roman"/>
          <w:sz w:val="16"/>
        </w:rPr>
        <w:t>Managing Security Challenges</w:t>
      </w:r>
    </w:p>
    <w:p w:rsidR="00AB585F" w:rsidRPr="005E7A02" w:rsidRDefault="00AB585F" w:rsidP="00AB585F">
      <w:pPr>
        <w:rPr>
          <w:rFonts w:cs="Times New Roman"/>
          <w:sz w:val="16"/>
        </w:rPr>
      </w:pPr>
      <w:r w:rsidRPr="005E7A02">
        <w:rPr>
          <w:rStyle w:val="StyleUnderline"/>
          <w:rFonts w:cs="Times New Roman"/>
        </w:rPr>
        <w:t>The United States’ principal interests in effective U.S.-China mil-mil relations are to avoid conflict, reduce risk, and manage existing and emerging security challenges</w:t>
      </w:r>
      <w:r w:rsidRPr="005E7A02">
        <w:rPr>
          <w:rFonts w:cs="Times New Roman"/>
          <w:sz w:val="16"/>
        </w:rPr>
        <w:t xml:space="preserve"> in ways </w:t>
      </w:r>
      <w:r w:rsidRPr="005E7A02">
        <w:rPr>
          <w:rStyle w:val="StyleUnderline"/>
          <w:rFonts w:cs="Times New Roman"/>
        </w:rPr>
        <w:t>that avoid security dilemma outcomes</w:t>
      </w:r>
      <w:r w:rsidRPr="005E7A02">
        <w:rPr>
          <w:rFonts w:cs="Times New Roman"/>
          <w:sz w:val="16"/>
        </w:rPr>
        <w:t xml:space="preserve"> and do not undermine the United States’ prerogatives or military posture, nor limit potential future opportunities in the Asia-Pacific.23 </w:t>
      </w:r>
      <w:r w:rsidRPr="005E7A02">
        <w:rPr>
          <w:rStyle w:val="StyleUnderline"/>
          <w:rFonts w:cs="Times New Roman"/>
        </w:rPr>
        <w:t>Achieving these goals would be a substantive contribution to the broader bilateral relationship</w:t>
      </w:r>
      <w:r w:rsidRPr="005E7A02">
        <w:rPr>
          <w:rFonts w:cs="Times New Roman"/>
          <w:sz w:val="16"/>
        </w:rPr>
        <w:t xml:space="preserve">. Moreover, </w:t>
      </w:r>
      <w:r w:rsidRPr="005E7A02">
        <w:rPr>
          <w:rStyle w:val="StyleUnderline"/>
          <w:rFonts w:cs="Times New Roman"/>
        </w:rPr>
        <w:t>it is imperative that the United States engage in mil-mil activities with China because of how consequential both countries’ militaries are; for Washington to do otherwise would be destabilizing in the region and strongly opposed by friends and adversaries alike</w:t>
      </w:r>
      <w:r w:rsidRPr="005E7A02">
        <w:rPr>
          <w:rFonts w:cs="Times New Roman"/>
          <w:sz w:val="16"/>
        </w:rPr>
        <w:t xml:space="preserve">. </w:t>
      </w:r>
    </w:p>
    <w:p w:rsidR="00AB585F" w:rsidRPr="005E7A02" w:rsidRDefault="00AB585F" w:rsidP="00AB585F">
      <w:pPr>
        <w:rPr>
          <w:rFonts w:cs="Times New Roman"/>
          <w:sz w:val="16"/>
        </w:rPr>
      </w:pPr>
      <w:r w:rsidRPr="005E7A02">
        <w:rPr>
          <w:rStyle w:val="StyleUnderline"/>
          <w:rFonts w:cs="Times New Roman"/>
        </w:rPr>
        <w:t>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perceives</w:t>
      </w:r>
      <w:r w:rsidRPr="005E7A02">
        <w:rPr>
          <w:rFonts w:cs="Times New Roman"/>
          <w:sz w:val="16"/>
        </w:rPr>
        <w:t xml:space="preserve"> </w:t>
      </w:r>
      <w:r w:rsidRPr="005E7A02">
        <w:rPr>
          <w:rStyle w:val="StyleUnderline"/>
          <w:rFonts w:cs="Times New Roman"/>
        </w:rPr>
        <w:t>that China has similar interests in conflict avoidance, risk reduction, and tension management but expresses these goals in</w:t>
      </w:r>
      <w:r w:rsidRPr="005E7A02">
        <w:rPr>
          <w:rFonts w:cs="Times New Roman"/>
          <w:sz w:val="16"/>
        </w:rPr>
        <w:t xml:space="preserve"> somewhat </w:t>
      </w:r>
      <w:r w:rsidRPr="005E7A02">
        <w:rPr>
          <w:rStyle w:val="StyleUnderline"/>
          <w:rFonts w:cs="Times New Roman"/>
        </w:rPr>
        <w:t>different terms</w:t>
      </w:r>
      <w:r w:rsidRPr="005E7A02">
        <w:rPr>
          <w:rFonts w:cs="Times New Roman"/>
          <w:sz w:val="16"/>
        </w:rPr>
        <w:t>. For instance, Chinese counterparts in this project have emphasized that the proper framework for managing bilateral issues would be under the rubric of “building a new type of major-power relations” (</w:t>
      </w:r>
      <w:proofErr w:type="spellStart"/>
      <w:r w:rsidRPr="005E7A02">
        <w:rPr>
          <w:rFonts w:cs="Times New Roman"/>
          <w:sz w:val="16"/>
        </w:rPr>
        <w:t>xinxing</w:t>
      </w:r>
      <w:proofErr w:type="spellEnd"/>
      <w:r w:rsidRPr="005E7A02">
        <w:rPr>
          <w:rFonts w:cs="Times New Roman"/>
          <w:sz w:val="16"/>
        </w:rPr>
        <w:t xml:space="preserve"> </w:t>
      </w:r>
      <w:proofErr w:type="spellStart"/>
      <w:r w:rsidRPr="005E7A02">
        <w:rPr>
          <w:rFonts w:cs="Times New Roman"/>
          <w:sz w:val="16"/>
        </w:rPr>
        <w:t>daguo</w:t>
      </w:r>
      <w:proofErr w:type="spellEnd"/>
      <w:r w:rsidRPr="005E7A02">
        <w:rPr>
          <w:rFonts w:cs="Times New Roman"/>
          <w:sz w:val="16"/>
        </w:rPr>
        <w:t xml:space="preserve"> </w:t>
      </w:r>
      <w:proofErr w:type="spellStart"/>
      <w:r w:rsidRPr="005E7A02">
        <w:rPr>
          <w:rFonts w:cs="Times New Roman"/>
          <w:sz w:val="16"/>
        </w:rPr>
        <w:t>guanxi</w:t>
      </w:r>
      <w:proofErr w:type="spellEnd"/>
      <w:r w:rsidRPr="005E7A02">
        <w:rPr>
          <w:rFonts w:cs="Times New Roman"/>
          <w:sz w:val="16"/>
        </w:rPr>
        <w:t>). In the process, they emphasize the framework for addressing the issues as much as, or even more than, the outcomes themselves.</w:t>
      </w:r>
    </w:p>
    <w:p w:rsidR="00AB585F" w:rsidRPr="005E7A02" w:rsidRDefault="00AB585F" w:rsidP="00AB585F">
      <w:pPr>
        <w:rPr>
          <w:rFonts w:cs="Times New Roman"/>
          <w:sz w:val="16"/>
        </w:rPr>
      </w:pPr>
      <w:r w:rsidRPr="005E7A02">
        <w:rPr>
          <w:rFonts w:cs="Times New Roman"/>
          <w:sz w:val="16"/>
        </w:rPr>
        <w:lastRenderedPageBreak/>
        <w:t xml:space="preserve">Moreover, </w:t>
      </w:r>
      <w:r w:rsidRPr="005E7A02">
        <w:rPr>
          <w:rStyle w:val="StyleUnderline"/>
          <w:rFonts w:cs="Times New Roman"/>
        </w:rPr>
        <w:t>the United States fully understands that China firmly opposes U.S. military operations in the air and sea off China’s coast</w:t>
      </w:r>
      <w:r w:rsidRPr="005E7A02">
        <w:rPr>
          <w:rFonts w:cs="Times New Roman"/>
          <w:sz w:val="16"/>
        </w:rPr>
        <w:t xml:space="preserve"> but outside its territorial waters. </w:t>
      </w:r>
      <w:r w:rsidRPr="005E7A02">
        <w:rPr>
          <w:rStyle w:val="StyleUnderline"/>
          <w:rFonts w:cs="Times New Roman"/>
        </w:rPr>
        <w:t>The United States hears Chinese assertions that these acts are constituent elements of a strategy to contain China, but it strongly believes that this Chinese perception is belied by more than 35 years</w:t>
      </w:r>
      <w:r w:rsidRPr="005E7A02">
        <w:rPr>
          <w:rFonts w:cs="Times New Roman"/>
          <w:sz w:val="16"/>
        </w:rPr>
        <w:t>—and six presidential administrations—</w:t>
      </w:r>
      <w:r w:rsidRPr="005E7A02">
        <w:rPr>
          <w:rStyle w:val="StyleUnderline"/>
          <w:rFonts w:cs="Times New Roman"/>
        </w:rPr>
        <w:t>of policy and practice</w:t>
      </w:r>
      <w:r w:rsidRPr="005E7A02">
        <w:rPr>
          <w:rFonts w:cs="Times New Roman"/>
          <w:sz w:val="16"/>
        </w:rPr>
        <w:t>. Finally, U.S. leaders wonder whether China’s historically defensive national security orientation—and the doctrine, disposition, and development that support such an orientation—might be changing as new activities (e.g., land reclamation) are observed and new weapons systems (e.g., anti-ship ballistic missiles) come online.</w:t>
      </w:r>
    </w:p>
    <w:p w:rsidR="00AB585F" w:rsidRPr="005E7A02" w:rsidRDefault="00AB585F" w:rsidP="00AB585F">
      <w:pPr>
        <w:rPr>
          <w:rFonts w:cs="Times New Roman"/>
        </w:rPr>
      </w:pPr>
    </w:p>
    <w:p w:rsidR="00D74565" w:rsidRPr="005E7A02" w:rsidRDefault="00D74565" w:rsidP="00AB585F">
      <w:pPr>
        <w:rPr>
          <w:rFonts w:cs="Times New Roman"/>
        </w:rPr>
      </w:pPr>
    </w:p>
    <w:p w:rsidR="00D74565" w:rsidRPr="005E7A02" w:rsidRDefault="00D74565" w:rsidP="00D74565">
      <w:pPr>
        <w:pStyle w:val="Heading3"/>
        <w:rPr>
          <w:rFonts w:cs="Times New Roman"/>
        </w:rPr>
      </w:pPr>
      <w:r w:rsidRPr="005E7A02">
        <w:rPr>
          <w:rFonts w:cs="Times New Roman"/>
        </w:rPr>
        <w:lastRenderedPageBreak/>
        <w:t>Relations Solve Global issues</w:t>
      </w:r>
    </w:p>
    <w:p w:rsidR="00D74565" w:rsidRPr="005E7A02" w:rsidRDefault="00D74565" w:rsidP="00D74565">
      <w:pPr>
        <w:rPr>
          <w:rFonts w:cs="Times New Roman"/>
        </w:rPr>
      </w:pPr>
    </w:p>
    <w:p w:rsidR="00D74565" w:rsidRPr="005E7A02" w:rsidRDefault="00D74565" w:rsidP="00D74565">
      <w:pPr>
        <w:rPr>
          <w:rFonts w:cs="Times New Roman"/>
        </w:rPr>
      </w:pPr>
    </w:p>
    <w:p w:rsidR="00D74565" w:rsidRPr="005E7A02" w:rsidRDefault="00D74565" w:rsidP="00D74565">
      <w:pPr>
        <w:pStyle w:val="Heading4"/>
        <w:rPr>
          <w:rFonts w:cs="Times New Roman"/>
        </w:rPr>
      </w:pPr>
      <w:r w:rsidRPr="005E7A02">
        <w:rPr>
          <w:rFonts w:cs="Times New Roman"/>
        </w:rPr>
        <w:t>US-Sino mil-mil cooperation spreads to influence global issues</w:t>
      </w:r>
    </w:p>
    <w:p w:rsidR="00D74565" w:rsidRPr="005E7A02" w:rsidRDefault="00D74565" w:rsidP="00D74565">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D74565" w:rsidRPr="005E7A02" w:rsidRDefault="00D74565" w:rsidP="00D74565">
      <w:pPr>
        <w:rPr>
          <w:rFonts w:cs="Times New Roman"/>
        </w:rPr>
      </w:pPr>
    </w:p>
    <w:p w:rsidR="00D74565" w:rsidRPr="005E7A02" w:rsidRDefault="00D74565" w:rsidP="00D74565">
      <w:pPr>
        <w:rPr>
          <w:rFonts w:cs="Times New Roman"/>
        </w:rPr>
      </w:pPr>
      <w:r w:rsidRPr="005E7A02">
        <w:rPr>
          <w:rFonts w:cs="Times New Roman"/>
        </w:rPr>
        <w:t>Advancing Cooperation on the Global Stage</w:t>
      </w:r>
    </w:p>
    <w:p w:rsidR="00D74565" w:rsidRPr="005E7A02" w:rsidRDefault="00D74565" w:rsidP="00D74565">
      <w:pPr>
        <w:rPr>
          <w:rFonts w:cs="Times New Roman"/>
          <w:sz w:val="14"/>
        </w:rPr>
      </w:pPr>
      <w:r w:rsidRPr="005E7A02">
        <w:rPr>
          <w:rFonts w:cs="Times New Roman"/>
          <w:sz w:val="14"/>
        </w:rPr>
        <w:t xml:space="preserve">A fourth, more limited interest lies in advancing cooperation on shared global security issues, with the Gulf of Aden patrols serving as a notable example. Such an interest does not suggest that the United States regards a “G-2” arrangement as either optimal or desirable. What it does suggest is that </w:t>
      </w:r>
      <w:r w:rsidRPr="005E7A02">
        <w:rPr>
          <w:rStyle w:val="StyleUnderline"/>
          <w:rFonts w:cs="Times New Roman"/>
        </w:rPr>
        <w:t>the two great powers have militaries with highly complementary capabilities, which, if organized effectively, might make useful contributions to the global good of international security</w:t>
      </w:r>
      <w:r w:rsidRPr="005E7A02">
        <w:rPr>
          <w:rFonts w:cs="Times New Roman"/>
          <w:sz w:val="14"/>
        </w:rPr>
        <w:t xml:space="preserve">. </w:t>
      </w:r>
      <w:r w:rsidRPr="005E7A02">
        <w:rPr>
          <w:rStyle w:val="StyleUnderline"/>
          <w:rFonts w:cs="Times New Roman"/>
        </w:rPr>
        <w:t>The challenge</w:t>
      </w:r>
      <w:r w:rsidRPr="005E7A02">
        <w:rPr>
          <w:rFonts w:cs="Times New Roman"/>
          <w:sz w:val="14"/>
        </w:rPr>
        <w:t xml:space="preserve">, of course, </w:t>
      </w:r>
      <w:r w:rsidRPr="005E7A02">
        <w:rPr>
          <w:rStyle w:val="StyleUnderline"/>
          <w:rFonts w:cs="Times New Roman"/>
        </w:rPr>
        <w:t>is that each side tends to regard security engagement with the other primarily through the prism of its impact on bilateral relations</w:t>
      </w:r>
      <w:r w:rsidRPr="005E7A02">
        <w:rPr>
          <w:rFonts w:cs="Times New Roman"/>
          <w:sz w:val="14"/>
        </w:rPr>
        <w:t xml:space="preserve">, and this nips in the bud many potential collaborative endeavors with broader potential benefits. Even so, </w:t>
      </w:r>
      <w:r w:rsidRPr="005E7A02">
        <w:rPr>
          <w:rStyle w:val="StyleUnderline"/>
          <w:rFonts w:cs="Times New Roman"/>
        </w:rPr>
        <w:t>the United States perceives that such shared global security interests are of growing importance to China but are not necessarily of greatest consequence</w:t>
      </w:r>
      <w:r w:rsidRPr="005E7A02">
        <w:rPr>
          <w:rFonts w:cs="Times New Roman"/>
          <w:sz w:val="14"/>
        </w:rPr>
        <w:t xml:space="preserve">. In part, </w:t>
      </w:r>
      <w:r w:rsidRPr="005E7A02">
        <w:rPr>
          <w:rStyle w:val="StyleUnderline"/>
          <w:rFonts w:cs="Times New Roman"/>
        </w:rPr>
        <w:t>this is related to the fact that the global dimensions of China’s military modernization are still only nascent</w:t>
      </w:r>
      <w:r w:rsidRPr="005E7A02">
        <w:rPr>
          <w:rFonts w:cs="Times New Roman"/>
          <w:sz w:val="14"/>
        </w:rPr>
        <w:t xml:space="preserve">. Additionally, </w:t>
      </w:r>
      <w:r w:rsidRPr="005E7A02">
        <w:rPr>
          <w:rStyle w:val="StyleUnderline"/>
          <w:rFonts w:cs="Times New Roman"/>
        </w:rPr>
        <w:t>China has endured much criticism for its unilateral military activities outside Asia</w:t>
      </w:r>
      <w:r w:rsidRPr="005E7A02">
        <w:rPr>
          <w:rFonts w:cs="Times New Roman"/>
          <w:sz w:val="14"/>
        </w:rPr>
        <w:t>—for example, the development of bases at ports in the western Indian Ocean and its activities in Africa—</w:t>
      </w:r>
      <w:r w:rsidRPr="005E7A02">
        <w:rPr>
          <w:rStyle w:val="StyleUnderline"/>
          <w:rFonts w:cs="Times New Roman"/>
        </w:rPr>
        <w:t>and hardly wants to invite more criticism. The United States</w:t>
      </w:r>
      <w:r w:rsidRPr="005E7A02">
        <w:rPr>
          <w:rFonts w:cs="Times New Roman"/>
          <w:sz w:val="14"/>
        </w:rPr>
        <w:t xml:space="preserve"> also </w:t>
      </w:r>
      <w:r w:rsidRPr="005E7A02">
        <w:rPr>
          <w:rStyle w:val="StyleUnderline"/>
          <w:rFonts w:cs="Times New Roman"/>
        </w:rPr>
        <w:t>perceives that</w:t>
      </w:r>
      <w:r w:rsidRPr="005E7A02">
        <w:rPr>
          <w:rFonts w:cs="Times New Roman"/>
          <w:sz w:val="14"/>
        </w:rPr>
        <w:t xml:space="preserve"> </w:t>
      </w:r>
      <w:r w:rsidRPr="005E7A02">
        <w:rPr>
          <w:rStyle w:val="StyleUnderline"/>
          <w:rFonts w:cs="Times New Roman"/>
        </w:rPr>
        <w:t>Chinese concerns about nonintervention</w:t>
      </w:r>
      <w:r w:rsidRPr="005E7A02">
        <w:rPr>
          <w:rFonts w:cs="Times New Roman"/>
          <w:sz w:val="14"/>
        </w:rPr>
        <w:t xml:space="preserve"> still </w:t>
      </w:r>
      <w:r w:rsidRPr="005E7A02">
        <w:rPr>
          <w:rStyle w:val="StyleUnderline"/>
          <w:rFonts w:cs="Times New Roman"/>
        </w:rPr>
        <w:t>play a strong role in arguing against out-of-region deployments of the PLA to deal with security issues</w:t>
      </w:r>
      <w:r w:rsidRPr="005E7A02">
        <w:rPr>
          <w:rFonts w:cs="Times New Roman"/>
          <w:sz w:val="14"/>
        </w:rPr>
        <w:t>.26</w:t>
      </w:r>
    </w:p>
    <w:p w:rsidR="00D74565" w:rsidRPr="005E7A02" w:rsidRDefault="00D74565" w:rsidP="00D74565">
      <w:pPr>
        <w:rPr>
          <w:rFonts w:cs="Times New Roman"/>
        </w:rPr>
      </w:pPr>
    </w:p>
    <w:p w:rsidR="00D74565" w:rsidRDefault="002D25FF" w:rsidP="002D25FF">
      <w:pPr>
        <w:pStyle w:val="Heading3"/>
      </w:pPr>
      <w:r>
        <w:lastRenderedPageBreak/>
        <w:t>Decreases SCS Risk</w:t>
      </w:r>
    </w:p>
    <w:p w:rsidR="002D25FF" w:rsidRDefault="002D25FF" w:rsidP="002D25FF"/>
    <w:p w:rsidR="002D25FF" w:rsidRPr="005E7A02" w:rsidRDefault="002D25FF" w:rsidP="002D25FF">
      <w:pPr>
        <w:rPr>
          <w:rFonts w:cs="Times New Roman"/>
        </w:rPr>
      </w:pPr>
    </w:p>
    <w:p w:rsidR="002D25FF" w:rsidRPr="005E7A02" w:rsidRDefault="002D25FF" w:rsidP="002D25FF">
      <w:pPr>
        <w:pStyle w:val="Heading4"/>
        <w:rPr>
          <w:rFonts w:cs="Times New Roman"/>
        </w:rPr>
      </w:pPr>
      <w:r w:rsidRPr="005E7A02">
        <w:rPr>
          <w:rFonts w:cs="Times New Roman"/>
        </w:rPr>
        <w:t>US military exchanges reduce risk of South China Sea conflict – likely to escalate otherwise</w:t>
      </w:r>
    </w:p>
    <w:p w:rsidR="002D25FF" w:rsidRPr="005E7A02" w:rsidRDefault="002D25FF" w:rsidP="002D25FF">
      <w:pPr>
        <w:rPr>
          <w:rFonts w:cs="Times New Roman"/>
        </w:rPr>
      </w:pPr>
      <w:proofErr w:type="spellStart"/>
      <w:r w:rsidRPr="005E7A02">
        <w:rPr>
          <w:rStyle w:val="Style13ptBold"/>
          <w:rFonts w:cs="Times New Roman"/>
        </w:rPr>
        <w:t>Vorndran</w:t>
      </w:r>
      <w:proofErr w:type="spellEnd"/>
      <w:r w:rsidRPr="005E7A02">
        <w:rPr>
          <w:rStyle w:val="Style13ptBold"/>
          <w:rFonts w:cs="Times New Roman"/>
        </w:rPr>
        <w:t xml:space="preserve"> 15 - master’s candidate in Asian Studies at The George Washington University’s Elliott School of International Affairs</w:t>
      </w:r>
      <w:r w:rsidRPr="005E7A02">
        <w:rPr>
          <w:rFonts w:cs="Times New Roman"/>
        </w:rPr>
        <w:t xml:space="preserve"> [Kelly </w:t>
      </w:r>
      <w:proofErr w:type="spellStart"/>
      <w:r w:rsidRPr="005E7A02">
        <w:rPr>
          <w:rFonts w:cs="Times New Roman"/>
        </w:rPr>
        <w:t>Vorndran</w:t>
      </w:r>
      <w:proofErr w:type="spellEnd"/>
      <w:r w:rsidRPr="005E7A02">
        <w:rPr>
          <w:rFonts w:cs="Times New Roman"/>
        </w:rPr>
        <w:t xml:space="preserve">, Review of, Fire on the Water: China, America, and the Future of the Pacific by Robert </w:t>
      </w:r>
      <w:proofErr w:type="spellStart"/>
      <w:r w:rsidRPr="005E7A02">
        <w:rPr>
          <w:rFonts w:cs="Times New Roman"/>
        </w:rPr>
        <w:t>Haddick</w:t>
      </w:r>
      <w:proofErr w:type="spellEnd"/>
      <w:r w:rsidRPr="005E7A02">
        <w:rPr>
          <w:rFonts w:cs="Times New Roman"/>
        </w:rPr>
        <w:t xml:space="preserve">, International Affairs Review, Volume XXIII, No. 3., Summer 2015] </w:t>
      </w:r>
      <w:proofErr w:type="spellStart"/>
      <w:r w:rsidRPr="005E7A02">
        <w:rPr>
          <w:rFonts w:cs="Times New Roman"/>
        </w:rPr>
        <w:t>doa</w:t>
      </w:r>
      <w:proofErr w:type="spellEnd"/>
      <w:r w:rsidRPr="005E7A02">
        <w:rPr>
          <w:rFonts w:cs="Times New Roman"/>
        </w:rPr>
        <w:t xml:space="preserve"> 4-28-16</w:t>
      </w:r>
    </w:p>
    <w:p w:rsidR="002D25FF" w:rsidRPr="005E7A02" w:rsidRDefault="002D25FF" w:rsidP="002D25FF">
      <w:pPr>
        <w:rPr>
          <w:rFonts w:cs="Times New Roman"/>
        </w:rPr>
      </w:pPr>
    </w:p>
    <w:p w:rsidR="002D25FF" w:rsidRPr="005E7A02" w:rsidRDefault="002D25FF" w:rsidP="002D25FF">
      <w:pPr>
        <w:rPr>
          <w:rFonts w:cs="Times New Roman"/>
          <w:sz w:val="16"/>
        </w:rPr>
      </w:pPr>
      <w:r w:rsidRPr="005E7A02">
        <w:rPr>
          <w:rFonts w:cs="Times New Roman"/>
          <w:sz w:val="16"/>
        </w:rPr>
        <w:t xml:space="preserve">The 21st century will be the Asian Century, characterized by a shift in the geopolitical center of the world from Europe to Asia, and an increasingly confident China. It is evident most keenly in the U.S. rebalance policy, an initiative that will likely outlast the Obama administration, as American </w:t>
      </w:r>
      <w:r w:rsidRPr="005E7A02">
        <w:rPr>
          <w:rStyle w:val="StyleUnderline"/>
          <w:rFonts w:cs="Times New Roman"/>
        </w:rPr>
        <w:t>policymakers have nearly unanimously come to recognize that the tension filled Asia-Pacific theater is where a small conflict could escalate into a</w:t>
      </w:r>
      <w:r w:rsidRPr="005E7A02">
        <w:rPr>
          <w:rFonts w:cs="Times New Roman"/>
          <w:sz w:val="16"/>
        </w:rPr>
        <w:t xml:space="preserve"> broader regional or </w:t>
      </w:r>
      <w:r w:rsidRPr="005E7A02">
        <w:rPr>
          <w:rStyle w:val="StyleUnderline"/>
          <w:rFonts w:cs="Times New Roman"/>
        </w:rPr>
        <w:t>global war, and is therefore vital to maintaining U.S. national security</w:t>
      </w:r>
      <w:r w:rsidRPr="005E7A02">
        <w:rPr>
          <w:rFonts w:cs="Times New Roman"/>
          <w:sz w:val="16"/>
        </w:rPr>
        <w:t xml:space="preserve">. Robert </w:t>
      </w:r>
      <w:proofErr w:type="spellStart"/>
      <w:r w:rsidRPr="005E7A02">
        <w:rPr>
          <w:rFonts w:cs="Times New Roman"/>
          <w:sz w:val="16"/>
        </w:rPr>
        <w:t>Haddick’s</w:t>
      </w:r>
      <w:proofErr w:type="spellEnd"/>
      <w:r w:rsidRPr="005E7A02">
        <w:rPr>
          <w:rFonts w:cs="Times New Roman"/>
          <w:sz w:val="16"/>
        </w:rPr>
        <w:t xml:space="preserve"> Fire on the Water is artful account of this shift, why America and the world should care, and what these changes mean for the U.S. military.</w:t>
      </w:r>
    </w:p>
    <w:p w:rsidR="002D25FF" w:rsidRPr="005E7A02" w:rsidRDefault="002D25FF" w:rsidP="002D25FF">
      <w:pPr>
        <w:rPr>
          <w:rFonts w:cs="Times New Roman"/>
          <w:sz w:val="16"/>
        </w:rPr>
      </w:pPr>
      <w:proofErr w:type="spellStart"/>
      <w:r w:rsidRPr="005E7A02">
        <w:rPr>
          <w:rFonts w:cs="Times New Roman"/>
          <w:sz w:val="16"/>
        </w:rPr>
        <w:t>Haddick</w:t>
      </w:r>
      <w:proofErr w:type="spellEnd"/>
      <w:r w:rsidRPr="005E7A02">
        <w:rPr>
          <w:rFonts w:cs="Times New Roman"/>
          <w:sz w:val="16"/>
        </w:rPr>
        <w:t xml:space="preserve"> details the impressive rise of China over the past three decades, but focuses on the modernization of Chinese military forces, the People’s Liberation Army (PLA), vis-à-vis U.S. military capabilities. Additionally, he points out how </w:t>
      </w:r>
      <w:r w:rsidRPr="005E7A02">
        <w:rPr>
          <w:rStyle w:val="StyleUnderline"/>
          <w:rFonts w:cs="Times New Roman"/>
        </w:rPr>
        <w:t>China has become increasingly assertive in pursuing its interests, particularly territorial integrity, which is considered critical to Chinese national identity. The “salami slicing” strategy “to systematically establish legal legitimacy” (81) over disputed territory in the</w:t>
      </w:r>
      <w:r w:rsidRPr="005E7A02">
        <w:rPr>
          <w:rFonts w:cs="Times New Roman"/>
          <w:sz w:val="16"/>
        </w:rPr>
        <w:t xml:space="preserve"> Near Seas, defined as the </w:t>
      </w:r>
      <w:r w:rsidRPr="005E7A02">
        <w:rPr>
          <w:rStyle w:val="StyleUnderline"/>
          <w:rFonts w:cs="Times New Roman"/>
        </w:rPr>
        <w:t>South and East China Seas, is cited as evidence of an increasingly aggressive China.</w:t>
      </w:r>
      <w:r w:rsidRPr="005E7A02">
        <w:rPr>
          <w:rFonts w:cs="Times New Roman"/>
          <w:sz w:val="16"/>
        </w:rPr>
        <w:t xml:space="preserve"> </w:t>
      </w:r>
      <w:r w:rsidRPr="005E7A02">
        <w:rPr>
          <w:rStyle w:val="StyleUnderline"/>
          <w:rFonts w:cs="Times New Roman"/>
        </w:rPr>
        <w:t>Chinese action</w:t>
      </w:r>
      <w:r w:rsidRPr="005E7A02">
        <w:rPr>
          <w:rFonts w:cs="Times New Roman"/>
          <w:sz w:val="16"/>
        </w:rPr>
        <w:t xml:space="preserve"> in the Near Seas </w:t>
      </w:r>
      <w:r w:rsidRPr="005E7A02">
        <w:rPr>
          <w:rStyle w:val="StyleUnderline"/>
          <w:rFonts w:cs="Times New Roman"/>
        </w:rPr>
        <w:t>has begun to cause disruptions in regional order and increase the chances of conflict</w:t>
      </w:r>
      <w:r w:rsidRPr="005E7A02">
        <w:rPr>
          <w:rFonts w:cs="Times New Roman"/>
          <w:sz w:val="16"/>
        </w:rPr>
        <w:t xml:space="preserve">. </w:t>
      </w:r>
      <w:r w:rsidRPr="005E7A02">
        <w:rPr>
          <w:rStyle w:val="StyleUnderline"/>
          <w:rFonts w:cs="Times New Roman"/>
        </w:rPr>
        <w:t>Conflicts in the Pacific will most likely involve the American military, specifically the U.S. Navy, which has been tasked with maintaining free access to the</w:t>
      </w:r>
      <w:r w:rsidRPr="005E7A02">
        <w:rPr>
          <w:rFonts w:cs="Times New Roman"/>
          <w:sz w:val="16"/>
        </w:rPr>
        <w:t xml:space="preserve"> Sea Lanes of Communication (</w:t>
      </w:r>
      <w:r w:rsidRPr="005E7A02">
        <w:rPr>
          <w:rStyle w:val="StyleUnderline"/>
          <w:rFonts w:cs="Times New Roman"/>
        </w:rPr>
        <w:t>SLOCs</w:t>
      </w:r>
      <w:r w:rsidRPr="005E7A02">
        <w:rPr>
          <w:rFonts w:cs="Times New Roman"/>
          <w:sz w:val="16"/>
        </w:rPr>
        <w:t xml:space="preserve">). The argument made in Fire in the Water is that </w:t>
      </w:r>
      <w:r w:rsidRPr="005E7A02">
        <w:rPr>
          <w:rStyle w:val="StyleUnderline"/>
          <w:rFonts w:cs="Times New Roman"/>
        </w:rPr>
        <w:t>PLA modernization programs are designed to create a force capable of defeating the United States in any military conflict</w:t>
      </w:r>
      <w:r w:rsidRPr="005E7A02">
        <w:rPr>
          <w:rFonts w:cs="Times New Roman"/>
          <w:sz w:val="16"/>
        </w:rPr>
        <w:t xml:space="preserve"> in the seas or skies between China and the first island chain, </w:t>
      </w:r>
      <w:r w:rsidRPr="005E7A02">
        <w:rPr>
          <w:rStyle w:val="StyleUnderline"/>
          <w:rFonts w:cs="Times New Roman"/>
        </w:rPr>
        <w:t>and</w:t>
      </w:r>
      <w:r w:rsidRPr="005E7A02">
        <w:rPr>
          <w:rFonts w:cs="Times New Roman"/>
          <w:sz w:val="16"/>
        </w:rPr>
        <w:t xml:space="preserve"> that these </w:t>
      </w:r>
      <w:r w:rsidRPr="005E7A02">
        <w:rPr>
          <w:rStyle w:val="StyleUnderline"/>
          <w:rFonts w:cs="Times New Roman"/>
        </w:rPr>
        <w:t>programs have been successful</w:t>
      </w:r>
      <w:r w:rsidRPr="005E7A02">
        <w:rPr>
          <w:rFonts w:cs="Times New Roman"/>
          <w:sz w:val="16"/>
        </w:rPr>
        <w:t xml:space="preserve">. </w:t>
      </w:r>
      <w:proofErr w:type="spellStart"/>
      <w:r w:rsidRPr="005E7A02">
        <w:rPr>
          <w:rFonts w:cs="Times New Roman"/>
          <w:sz w:val="16"/>
        </w:rPr>
        <w:t>Haddick</w:t>
      </w:r>
      <w:proofErr w:type="spellEnd"/>
      <w:r w:rsidRPr="005E7A02">
        <w:rPr>
          <w:rFonts w:cs="Times New Roman"/>
          <w:sz w:val="16"/>
        </w:rPr>
        <w:t xml:space="preserve"> reasons that the U.S. Navy must begin to implement programs that will counter China’s new capabilities and act as a deterrent to Chinese aggression. </w:t>
      </w:r>
    </w:p>
    <w:p w:rsidR="002D25FF" w:rsidRPr="005E7A02" w:rsidRDefault="002D25FF" w:rsidP="002D25FF">
      <w:pPr>
        <w:rPr>
          <w:rFonts w:cs="Times New Roman"/>
          <w:sz w:val="16"/>
          <w:szCs w:val="16"/>
        </w:rPr>
      </w:pPr>
      <w:r w:rsidRPr="005E7A02">
        <w:rPr>
          <w:rFonts w:cs="Times New Roman"/>
          <w:sz w:val="16"/>
          <w:szCs w:val="16"/>
        </w:rPr>
        <w:t xml:space="preserve">With his experience in the Marine Corps and with the Department of Defense Special Operations Command, </w:t>
      </w:r>
      <w:proofErr w:type="spellStart"/>
      <w:r w:rsidRPr="005E7A02">
        <w:rPr>
          <w:rFonts w:cs="Times New Roman"/>
          <w:sz w:val="16"/>
          <w:szCs w:val="16"/>
        </w:rPr>
        <w:t>Haddick’s</w:t>
      </w:r>
      <w:proofErr w:type="spellEnd"/>
      <w:r w:rsidRPr="005E7A02">
        <w:rPr>
          <w:rFonts w:cs="Times New Roman"/>
          <w:sz w:val="16"/>
          <w:szCs w:val="16"/>
        </w:rPr>
        <w:t xml:space="preserve"> argument for focused development of the U.S. military to counter China’s modernization programs, and to overcome China’s increasingly effective </w:t>
      </w:r>
      <w:proofErr w:type="spellStart"/>
      <w:r w:rsidRPr="005E7A02">
        <w:rPr>
          <w:rFonts w:cs="Times New Roman"/>
          <w:sz w:val="16"/>
          <w:szCs w:val="16"/>
        </w:rPr>
        <w:t>AntiAccess</w:t>
      </w:r>
      <w:proofErr w:type="spellEnd"/>
      <w:r w:rsidRPr="005E7A02">
        <w:rPr>
          <w:rFonts w:cs="Times New Roman"/>
          <w:sz w:val="16"/>
          <w:szCs w:val="16"/>
        </w:rPr>
        <w:t xml:space="preserve">/Area Denial (A2/AD) capabilities, is succinct and persuasive. Nevertheless, while Fire on the Water is overall a balanced account of U.S. capabilities vis-à-vis those of China, it has several flaws. One of the main flaws is that it presumes an inevitable conflict between the United States and China. This presumption overlooks the domestic problems that will claim China’s attention and capacity and leads </w:t>
      </w:r>
      <w:proofErr w:type="spellStart"/>
      <w:r w:rsidRPr="005E7A02">
        <w:rPr>
          <w:rFonts w:cs="Times New Roman"/>
          <w:sz w:val="16"/>
          <w:szCs w:val="16"/>
        </w:rPr>
        <w:t>Haddick</w:t>
      </w:r>
      <w:proofErr w:type="spellEnd"/>
      <w:r w:rsidRPr="005E7A02">
        <w:rPr>
          <w:rFonts w:cs="Times New Roman"/>
          <w:sz w:val="16"/>
          <w:szCs w:val="16"/>
        </w:rPr>
        <w:t xml:space="preserve"> to propose courses of action for the U.S. Navy that are highly likely to spark an unnecessary conflict. </w:t>
      </w:r>
    </w:p>
    <w:p w:rsidR="002D25FF" w:rsidRPr="005E7A02" w:rsidRDefault="002D25FF" w:rsidP="002D25FF">
      <w:pPr>
        <w:rPr>
          <w:rFonts w:cs="Times New Roman"/>
          <w:sz w:val="16"/>
          <w:szCs w:val="16"/>
        </w:rPr>
      </w:pPr>
      <w:r w:rsidRPr="005E7A02">
        <w:rPr>
          <w:rFonts w:cs="Times New Roman"/>
          <w:sz w:val="16"/>
          <w:szCs w:val="16"/>
        </w:rPr>
        <w:t xml:space="preserve">The biggest weakness of </w:t>
      </w:r>
      <w:proofErr w:type="spellStart"/>
      <w:r w:rsidRPr="005E7A02">
        <w:rPr>
          <w:rFonts w:cs="Times New Roman"/>
          <w:sz w:val="16"/>
          <w:szCs w:val="16"/>
        </w:rPr>
        <w:t>Haddick’s</w:t>
      </w:r>
      <w:proofErr w:type="spellEnd"/>
      <w:r w:rsidRPr="005E7A02">
        <w:rPr>
          <w:rFonts w:cs="Times New Roman"/>
          <w:sz w:val="16"/>
          <w:szCs w:val="16"/>
        </w:rPr>
        <w:t xml:space="preserve"> argument is embodied in the very first sentence of the book: “The risk of war in East Asia is rising” (1). This statement, along with many others in the book, contend that a military conflict between the United States and China is inescapable, due to a clash over the Chinese salami slicing of contested territory, for control of the SLOCs. Furthermore, </w:t>
      </w:r>
      <w:proofErr w:type="spellStart"/>
      <w:r w:rsidRPr="005E7A02">
        <w:rPr>
          <w:rFonts w:cs="Times New Roman"/>
          <w:sz w:val="16"/>
          <w:szCs w:val="16"/>
        </w:rPr>
        <w:t>Haddick</w:t>
      </w:r>
      <w:proofErr w:type="spellEnd"/>
      <w:r w:rsidRPr="005E7A02">
        <w:rPr>
          <w:rFonts w:cs="Times New Roman"/>
          <w:sz w:val="16"/>
          <w:szCs w:val="16"/>
        </w:rPr>
        <w:t xml:space="preserve"> incorrectly dismisses the interconnectedness of Chinese, American, and global economic interests by pointing to the example of Germany in WWII. He uses Germany as an example of a state that went to war with its neighbors, despite massive trade and economic enmeshment with them prior to World War II. However, China is not Germany, and </w:t>
      </w:r>
      <w:proofErr w:type="spellStart"/>
      <w:r w:rsidRPr="005E7A02">
        <w:rPr>
          <w:rFonts w:cs="Times New Roman"/>
          <w:sz w:val="16"/>
          <w:szCs w:val="16"/>
        </w:rPr>
        <w:t>Haddick</w:t>
      </w:r>
      <w:proofErr w:type="spellEnd"/>
      <w:r w:rsidRPr="005E7A02">
        <w:rPr>
          <w:rFonts w:cs="Times New Roman"/>
          <w:sz w:val="16"/>
          <w:szCs w:val="16"/>
        </w:rPr>
        <w:t xml:space="preserve"> has failed to understand that Chinese strategic thought is oriented towards using economic rather than military means to solve most of its problems, as seen in its economic rather than military engagement with Taiwan. </w:t>
      </w:r>
    </w:p>
    <w:p w:rsidR="002D25FF" w:rsidRPr="005E7A02" w:rsidRDefault="002D25FF" w:rsidP="002D25FF">
      <w:pPr>
        <w:rPr>
          <w:rStyle w:val="StyleUnderline"/>
          <w:rFonts w:cs="Times New Roman"/>
        </w:rPr>
      </w:pPr>
      <w:r w:rsidRPr="005E7A02">
        <w:rPr>
          <w:rStyle w:val="StyleUnderline"/>
          <w:rFonts w:cs="Times New Roman"/>
        </w:rPr>
        <w:t>The United States can,</w:t>
      </w:r>
      <w:r w:rsidRPr="005E7A02">
        <w:rPr>
          <w:rFonts w:cs="Times New Roman"/>
          <w:sz w:val="16"/>
        </w:rPr>
        <w:t xml:space="preserve"> through its network of allies and partners, </w:t>
      </w:r>
      <w:r w:rsidRPr="005E7A02">
        <w:rPr>
          <w:rStyle w:val="StyleUnderline"/>
          <w:rFonts w:cs="Times New Roman"/>
        </w:rPr>
        <w:t>form a strategy that is less antagonistic towards China than increasing the U.S. military’s presence in the region and deal with the territorial issues through international organizations and law.</w:t>
      </w:r>
      <w:r w:rsidRPr="005E7A02">
        <w:rPr>
          <w:rFonts w:cs="Times New Roman"/>
          <w:sz w:val="16"/>
        </w:rPr>
        <w:t xml:space="preserve"> While </w:t>
      </w:r>
      <w:proofErr w:type="spellStart"/>
      <w:r w:rsidRPr="005E7A02">
        <w:rPr>
          <w:rFonts w:cs="Times New Roman"/>
          <w:sz w:val="16"/>
        </w:rPr>
        <w:t>Haddick</w:t>
      </w:r>
      <w:proofErr w:type="spellEnd"/>
      <w:r w:rsidRPr="005E7A02">
        <w:rPr>
          <w:rFonts w:cs="Times New Roman"/>
          <w:sz w:val="16"/>
        </w:rPr>
        <w:t xml:space="preserve"> is correct that the United States needs to plan for the development of a military that can overcome A2/AD networks, </w:t>
      </w:r>
      <w:r w:rsidRPr="005E7A02">
        <w:rPr>
          <w:rStyle w:val="StyleUnderline"/>
          <w:rFonts w:cs="Times New Roman"/>
        </w:rPr>
        <w:t>it</w:t>
      </w:r>
      <w:r w:rsidRPr="005E7A02">
        <w:rPr>
          <w:rFonts w:cs="Times New Roman"/>
          <w:sz w:val="16"/>
        </w:rPr>
        <w:t xml:space="preserve"> also </w:t>
      </w:r>
      <w:r w:rsidRPr="005E7A02">
        <w:rPr>
          <w:rStyle w:val="StyleUnderline"/>
          <w:rFonts w:cs="Times New Roman"/>
        </w:rPr>
        <w:t>needs to increase cooperation and military exchanges with China. Communication and understanding</w:t>
      </w:r>
      <w:r w:rsidRPr="005E7A02">
        <w:rPr>
          <w:rFonts w:cs="Times New Roman"/>
          <w:sz w:val="16"/>
        </w:rPr>
        <w:t xml:space="preserve">, rather than blinded arms race, </w:t>
      </w:r>
      <w:r w:rsidRPr="005E7A02">
        <w:rPr>
          <w:rStyle w:val="StyleUnderline"/>
          <w:rFonts w:cs="Times New Roman"/>
        </w:rPr>
        <w:t>is the first step towards deterrence</w:t>
      </w:r>
    </w:p>
    <w:p w:rsidR="002D25FF" w:rsidRPr="005E7A02" w:rsidRDefault="002D25FF" w:rsidP="002D25FF">
      <w:pPr>
        <w:rPr>
          <w:rFonts w:cs="Times New Roman"/>
        </w:rPr>
      </w:pPr>
    </w:p>
    <w:p w:rsidR="002D25FF" w:rsidRPr="002D25FF" w:rsidRDefault="002D25FF" w:rsidP="002D25FF"/>
    <w:p w:rsidR="00AB585F" w:rsidRPr="005E7A02" w:rsidRDefault="00AB585F" w:rsidP="00AB585F">
      <w:pPr>
        <w:rPr>
          <w:rFonts w:cs="Times New Roman"/>
        </w:rPr>
      </w:pPr>
    </w:p>
    <w:p w:rsidR="00AB585F" w:rsidRDefault="00AB585F" w:rsidP="00AB585F">
      <w:pPr>
        <w:pStyle w:val="Heading2"/>
        <w:rPr>
          <w:rFonts w:cs="Times New Roman"/>
        </w:rPr>
      </w:pPr>
      <w:r w:rsidRPr="005E7A02">
        <w:rPr>
          <w:rFonts w:cs="Times New Roman"/>
        </w:rPr>
        <w:lastRenderedPageBreak/>
        <w:t>Solvency</w:t>
      </w:r>
    </w:p>
    <w:p w:rsidR="002D25FF" w:rsidRDefault="002D25FF" w:rsidP="002D25FF"/>
    <w:p w:rsidR="002D25FF" w:rsidRDefault="002D25FF" w:rsidP="002D25FF">
      <w:pPr>
        <w:pStyle w:val="Heading3"/>
      </w:pPr>
      <w:r>
        <w:lastRenderedPageBreak/>
        <w:t>Strong U.S. Stance Key</w:t>
      </w:r>
    </w:p>
    <w:p w:rsidR="002D25FF" w:rsidRDefault="002D25FF" w:rsidP="002D25FF"/>
    <w:p w:rsidR="002D25FF" w:rsidRPr="005E7A02" w:rsidRDefault="002D25FF" w:rsidP="002D25FF">
      <w:pPr>
        <w:rPr>
          <w:rFonts w:cs="Times New Roman"/>
        </w:rPr>
      </w:pPr>
    </w:p>
    <w:p w:rsidR="002D25FF" w:rsidRPr="005E7A02" w:rsidRDefault="002D25FF" w:rsidP="002D25FF">
      <w:pPr>
        <w:pStyle w:val="Heading4"/>
        <w:rPr>
          <w:rFonts w:cs="Times New Roman"/>
        </w:rPr>
      </w:pPr>
      <w:r w:rsidRPr="005E7A02">
        <w:rPr>
          <w:rFonts w:cs="Times New Roman"/>
        </w:rPr>
        <w:t>Strong U.S. stance key – prevents Chinese challenges</w:t>
      </w:r>
    </w:p>
    <w:p w:rsidR="002D25FF" w:rsidRPr="005E7A02" w:rsidRDefault="002D25FF" w:rsidP="002D25FF">
      <w:pPr>
        <w:rPr>
          <w:rFonts w:cs="Times New Roman"/>
        </w:rPr>
      </w:pPr>
      <w:r w:rsidRPr="005E7A02">
        <w:rPr>
          <w:rStyle w:val="Style13ptBold"/>
          <w:rFonts w:cs="Times New Roman"/>
        </w:rPr>
        <w:t>Erickson 16 - Professor of Strategy in, and a core founding member of, the U.S. Naval War College (NWC)'s China Maritime Studies Institute (CMSI)</w:t>
      </w:r>
      <w:r w:rsidRPr="005E7A02">
        <w:rPr>
          <w:rFonts w:cs="Times New Roman"/>
        </w:rPr>
        <w:t xml:space="preserve"> [Erickson, Andrew S. "America’s Security Role in the South China Sea," Naval War College Review 69.1 (2016): 7] </w:t>
      </w:r>
      <w:proofErr w:type="spellStart"/>
      <w:r w:rsidRPr="005E7A02">
        <w:rPr>
          <w:rFonts w:cs="Times New Roman"/>
        </w:rPr>
        <w:t>doa</w:t>
      </w:r>
      <w:proofErr w:type="spellEnd"/>
      <w:r w:rsidRPr="005E7A02">
        <w:rPr>
          <w:rFonts w:cs="Times New Roman"/>
        </w:rPr>
        <w:t xml:space="preserve"> 5-15-16</w:t>
      </w:r>
    </w:p>
    <w:p w:rsidR="002D25FF" w:rsidRPr="005E7A02" w:rsidRDefault="002D25FF" w:rsidP="002D25FF">
      <w:pPr>
        <w:rPr>
          <w:rFonts w:cs="Times New Roman"/>
        </w:rPr>
      </w:pPr>
    </w:p>
    <w:p w:rsidR="002D25FF" w:rsidRPr="005E7A02" w:rsidRDefault="002D25FF" w:rsidP="002D25FF">
      <w:pPr>
        <w:rPr>
          <w:rFonts w:cs="Times New Roman"/>
        </w:rPr>
      </w:pPr>
      <w:r w:rsidRPr="005E7A02">
        <w:rPr>
          <w:rFonts w:cs="Times New Roman"/>
        </w:rPr>
        <w:t>The Need for a Paradigm Shift</w:t>
      </w:r>
    </w:p>
    <w:p w:rsidR="002D25FF" w:rsidRPr="005E7A02" w:rsidRDefault="002D25FF" w:rsidP="002D25FF">
      <w:pPr>
        <w:rPr>
          <w:rFonts w:cs="Times New Roman"/>
          <w:sz w:val="16"/>
        </w:rPr>
      </w:pPr>
      <w:r w:rsidRPr="005E7A02">
        <w:rPr>
          <w:rFonts w:cs="Times New Roman"/>
          <w:sz w:val="16"/>
        </w:rPr>
        <w:t xml:space="preserve">As Peter Dutton has long emphasized, the way forward for the United States is clear: Even </w:t>
      </w:r>
      <w:r w:rsidRPr="005E7A02">
        <w:rPr>
          <w:rStyle w:val="StyleUnderline"/>
          <w:rFonts w:cs="Times New Roman"/>
        </w:rPr>
        <w:t>as China</w:t>
      </w:r>
      <w:r w:rsidRPr="005E7A02">
        <w:rPr>
          <w:rFonts w:cs="Times New Roman"/>
          <w:sz w:val="16"/>
        </w:rPr>
        <w:t xml:space="preserve"> </w:t>
      </w:r>
      <w:r w:rsidRPr="005E7A02">
        <w:rPr>
          <w:rStyle w:val="StyleUnderline"/>
          <w:rFonts w:cs="Times New Roman"/>
        </w:rPr>
        <w:t>advances, we cannot retreat.</w:t>
      </w:r>
      <w:r w:rsidRPr="005E7A02">
        <w:rPr>
          <w:rFonts w:cs="Times New Roman"/>
          <w:sz w:val="16"/>
        </w:rPr>
        <w:t xml:space="preserve"> Together with the East China Sea and the Yellow Sea, </w:t>
      </w:r>
      <w:r w:rsidRPr="005E7A02">
        <w:rPr>
          <w:rStyle w:val="StyleUnderline"/>
          <w:rFonts w:cs="Times New Roman"/>
        </w:rPr>
        <w:t>the South China Sea is a vital part of the global commons, on which the international system depends</w:t>
      </w:r>
      <w:r w:rsidRPr="005E7A02">
        <w:rPr>
          <w:rFonts w:cs="Times New Roman"/>
          <w:sz w:val="16"/>
        </w:rPr>
        <w:t xml:space="preserve"> to operate effectively and equitably. </w:t>
      </w:r>
      <w:r w:rsidRPr="005E7A02">
        <w:rPr>
          <w:rStyle w:val="StyleUnderline"/>
          <w:rFonts w:cs="Times New Roman"/>
        </w:rPr>
        <w:t>Half of global commerce and 90 percent of regional energy imports transit the South China Sea alone.</w:t>
      </w:r>
      <w:r w:rsidRPr="005E7A02">
        <w:rPr>
          <w:rFonts w:cs="Times New Roman"/>
          <w:sz w:val="16"/>
        </w:rPr>
        <w:t xml:space="preserve"> </w:t>
      </w:r>
      <w:r w:rsidRPr="005E7A02">
        <w:rPr>
          <w:rStyle w:val="StyleUnderline"/>
          <w:rFonts w:cs="Times New Roman"/>
        </w:rPr>
        <w:t>We cannot allow Beijing to carve out</w:t>
      </w:r>
      <w:r w:rsidRPr="005E7A02">
        <w:rPr>
          <w:rFonts w:cs="Times New Roman"/>
          <w:sz w:val="16"/>
        </w:rPr>
        <w:t xml:space="preserve"> within these international waters and airspace </w:t>
      </w:r>
      <w:r w:rsidRPr="005E7A02">
        <w:rPr>
          <w:rStyle w:val="StyleUnderline"/>
          <w:rFonts w:cs="Times New Roman"/>
        </w:rPr>
        <w:t>a zone of exceptionalism</w:t>
      </w:r>
      <w:r w:rsidRPr="005E7A02">
        <w:rPr>
          <w:rFonts w:cs="Times New Roman"/>
          <w:sz w:val="16"/>
        </w:rPr>
        <w:t xml:space="preserve"> in which its neighbors face bullying without recourse and vital global rules and norms are subordinated to its parochial priorities. This would set back severely what Beijing itself terms * "democracy" or "democratization in international relations."* Instead, we must maintain the national will and force structure to continue to operate in, under, and over the South China, East China, and Yellow Seas and preserve them as peaceful parts of the global commons for all to use without fear.</w:t>
      </w:r>
    </w:p>
    <w:p w:rsidR="002D25FF" w:rsidRPr="005E7A02" w:rsidRDefault="002D25FF" w:rsidP="002D25FF">
      <w:pPr>
        <w:rPr>
          <w:rFonts w:cs="Times New Roman"/>
          <w:sz w:val="16"/>
        </w:rPr>
      </w:pPr>
      <w:r w:rsidRPr="005E7A02">
        <w:rPr>
          <w:rFonts w:cs="Times New Roman"/>
          <w:sz w:val="16"/>
        </w:rPr>
        <w:t xml:space="preserve">Accepting Moderate Friction. Here, given China's growing power and our own sustained power and resolve, </w:t>
      </w:r>
      <w:r w:rsidRPr="005E7A02">
        <w:rPr>
          <w:rStyle w:val="StyleUnderline"/>
          <w:rFonts w:cs="Times New Roman"/>
        </w:rPr>
        <w:t xml:space="preserve">we must accept a zone of bounded strategic friction and contestation. Such friction is manageable, and we must manage it. To do so effectively, we should develop the mind-set that we are in a great power relationship </w:t>
      </w:r>
      <w:r w:rsidRPr="005E7A02">
        <w:rPr>
          <w:rFonts w:cs="Times New Roman"/>
          <w:sz w:val="16"/>
        </w:rPr>
        <w:t>wherein we need to act to protect our vital interests and support the global system even as China is working to promote its own vital interests. It means preparing to live in the same strategic space together, with overlapping vital interests. This is the essence of great power relations, reflecting a reversion to historical norms after the brief and unsustainable unipolar moment is over-even as the United States remains strong as the world's leading power, and the world remains far from being a true "multipolar" system.[dagger]</w:t>
      </w:r>
    </w:p>
    <w:p w:rsidR="002D25FF" w:rsidRPr="005E7A02" w:rsidRDefault="002D25FF" w:rsidP="002D25FF">
      <w:pPr>
        <w:rPr>
          <w:rFonts w:cs="Times New Roman"/>
          <w:sz w:val="16"/>
        </w:rPr>
      </w:pPr>
      <w:r w:rsidRPr="005E7A02">
        <w:rPr>
          <w:rStyle w:val="StyleUnderline"/>
          <w:rFonts w:cs="Times New Roman"/>
        </w:rPr>
        <w:t>This</w:t>
      </w:r>
      <w:r w:rsidRPr="005E7A02">
        <w:rPr>
          <w:rFonts w:cs="Times New Roman"/>
          <w:sz w:val="16"/>
        </w:rPr>
        <w:t xml:space="preserve"> robust but realistic approach </w:t>
      </w:r>
      <w:r w:rsidRPr="005E7A02">
        <w:rPr>
          <w:rStyle w:val="StyleUnderline"/>
          <w:rFonts w:cs="Times New Roman"/>
        </w:rPr>
        <w:t>includes accepting the fundamental reality that we will not roll back China's existing occupation of islands and other features</w:t>
      </w:r>
      <w:r w:rsidRPr="005E7A02">
        <w:rPr>
          <w:rFonts w:cs="Times New Roman"/>
          <w:sz w:val="16"/>
        </w:rPr>
        <w:t>, just as we will not accept its rolling back its neighbors' occupation of other islands and features. Most fundamentally, the United States must preserve peace and a stable status quo in a vital yet vulnerable region that remains haunted by history.</w:t>
      </w:r>
    </w:p>
    <w:p w:rsidR="002D25FF" w:rsidRPr="005E7A02" w:rsidRDefault="002D25FF" w:rsidP="002D25FF">
      <w:pPr>
        <w:rPr>
          <w:rFonts w:cs="Times New Roman"/>
          <w:sz w:val="16"/>
        </w:rPr>
      </w:pPr>
      <w:r w:rsidRPr="005E7A02">
        <w:rPr>
          <w:rFonts w:cs="Times New Roman"/>
          <w:sz w:val="16"/>
        </w:rPr>
        <w:t xml:space="preserve">Embracing Competitive Coexistence. </w:t>
      </w:r>
      <w:r w:rsidRPr="005E7A02">
        <w:rPr>
          <w:rStyle w:val="StyleUnderline"/>
          <w:rFonts w:cs="Times New Roman"/>
        </w:rPr>
        <w:t>The paradigm we need to think about is a form of great power relations that I term "competitive coexistence</w:t>
      </w:r>
      <w:r w:rsidRPr="005E7A02">
        <w:rPr>
          <w:rFonts w:cs="Times New Roman"/>
          <w:sz w:val="16"/>
        </w:rPr>
        <w:t>." It is not a comprehensive rivalry, as between the United States and the Soviet Union in the Cold War. Hence, charges that it constitutes a "containment strategy" driven by a "Cold War mentality" would be inaccurate. Rather, it has specific competitive * aspects that we should not exacerbate gratuitously, yet must not shy away from. China's current leadership is clearly comfortable with a certain level of friction and tension. Given the current unfortunate circumstances, for the foreseeable future we too must accept-and make clear that we are comfortable with-a certain level of friction and tension.</w:t>
      </w:r>
    </w:p>
    <w:p w:rsidR="002D25FF" w:rsidRPr="005E7A02" w:rsidRDefault="002D25FF" w:rsidP="002D25FF">
      <w:pPr>
        <w:rPr>
          <w:rFonts w:cs="Times New Roman"/>
          <w:sz w:val="16"/>
        </w:rPr>
      </w:pPr>
      <w:r w:rsidRPr="005E7A02">
        <w:rPr>
          <w:rFonts w:cs="Times New Roman"/>
          <w:sz w:val="16"/>
        </w:rPr>
        <w:t xml:space="preserve">The above paradigm has important implications for both U.S. rhetoric and policy. </w:t>
      </w:r>
      <w:r w:rsidRPr="005E7A02">
        <w:rPr>
          <w:rStyle w:val="StyleUnderline"/>
          <w:rFonts w:cs="Times New Roman"/>
        </w:rPr>
        <w:t>First, American officials must recognize what their Chinese counterparts have long understood: words matter</w:t>
      </w:r>
      <w:r w:rsidRPr="005E7A02">
        <w:rPr>
          <w:rFonts w:cs="Times New Roman"/>
          <w:sz w:val="16"/>
        </w:rPr>
        <w:t xml:space="preserve">. </w:t>
      </w:r>
      <w:r w:rsidRPr="005E7A02">
        <w:rPr>
          <w:rStyle w:val="StyleUnderline"/>
          <w:rFonts w:cs="Times New Roman"/>
        </w:rPr>
        <w:t>The United States must not appear</w:t>
      </w:r>
      <w:r w:rsidRPr="005E7A02">
        <w:rPr>
          <w:rFonts w:cs="Times New Roman"/>
          <w:sz w:val="16"/>
        </w:rPr>
        <w:t xml:space="preserve"> to embrace Chinese policy concepts or formulations that make us appear to fear tension, or to be </w:t>
      </w:r>
      <w:r w:rsidRPr="005E7A02">
        <w:rPr>
          <w:rStyle w:val="StyleUnderline"/>
          <w:rFonts w:cs="Times New Roman"/>
        </w:rPr>
        <w:t>willing to yield to Beijing's principled policy positions in order to mitigate it.</w:t>
      </w:r>
      <w:r w:rsidRPr="005E7A02">
        <w:rPr>
          <w:rFonts w:cs="Times New Roman"/>
          <w:sz w:val="16"/>
        </w:rPr>
        <w:t xml:space="preserve"> </w:t>
      </w:r>
      <w:r w:rsidRPr="005E7A02">
        <w:rPr>
          <w:rStyle w:val="StyleUnderline"/>
          <w:rFonts w:cs="Times New Roman"/>
        </w:rPr>
        <w:t>Such optics would only encourage Chinese testing and assertiveness vis-à-vis Washington and its regional allies.</w:t>
      </w:r>
      <w:r w:rsidRPr="005E7A02">
        <w:rPr>
          <w:rFonts w:cs="Times New Roman"/>
          <w:sz w:val="16"/>
        </w:rPr>
        <w:t xml:space="preserve"> Accordingly, two particularly problematic formulations favored by Beijing (and their variants) must be banished from the lexicon of American official discourse:</w:t>
      </w:r>
    </w:p>
    <w:p w:rsidR="002D25FF" w:rsidRPr="005E7A02" w:rsidRDefault="002D25FF" w:rsidP="002D25FF">
      <w:pPr>
        <w:rPr>
          <w:rFonts w:cs="Times New Roman"/>
          <w:sz w:val="16"/>
          <w:szCs w:val="16"/>
        </w:rPr>
      </w:pPr>
      <w:r w:rsidRPr="005E7A02">
        <w:rPr>
          <w:rFonts w:cs="Times New Roman"/>
          <w:sz w:val="16"/>
          <w:szCs w:val="16"/>
        </w:rPr>
        <w:t>1. "The Thucydides trap"</w:t>
      </w:r>
    </w:p>
    <w:p w:rsidR="002D25FF" w:rsidRPr="005E7A02" w:rsidRDefault="002D25FF" w:rsidP="002D25FF">
      <w:pPr>
        <w:rPr>
          <w:rFonts w:cs="Times New Roman"/>
          <w:sz w:val="16"/>
          <w:szCs w:val="16"/>
        </w:rPr>
      </w:pPr>
      <w:r w:rsidRPr="005E7A02">
        <w:rPr>
          <w:rFonts w:cs="Times New Roman"/>
          <w:sz w:val="16"/>
          <w:szCs w:val="16"/>
        </w:rPr>
        <w:t>2. "New-type great-power relations"</w:t>
      </w:r>
    </w:p>
    <w:p w:rsidR="002D25FF" w:rsidRPr="002D25FF" w:rsidRDefault="002D25FF" w:rsidP="002D25FF"/>
    <w:p w:rsidR="00AB585F" w:rsidRPr="005E7A02" w:rsidRDefault="00AB585F" w:rsidP="00AB585F">
      <w:pPr>
        <w:rPr>
          <w:rFonts w:cs="Times New Roman"/>
        </w:rPr>
      </w:pPr>
    </w:p>
    <w:p w:rsidR="00AB585F" w:rsidRPr="005E7A02" w:rsidRDefault="00AB585F" w:rsidP="00AB585F">
      <w:pPr>
        <w:pStyle w:val="Heading3"/>
        <w:rPr>
          <w:rFonts w:cs="Times New Roman"/>
        </w:rPr>
      </w:pPr>
      <w:r w:rsidRPr="005E7A02">
        <w:rPr>
          <w:rFonts w:cs="Times New Roman"/>
        </w:rPr>
        <w:lastRenderedPageBreak/>
        <w:t>U.S. Position is key</w:t>
      </w: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SCS could escalate – U.S. position is key</w:t>
      </w:r>
    </w:p>
    <w:p w:rsidR="00AB585F" w:rsidRPr="005E7A02" w:rsidRDefault="00AB585F" w:rsidP="00AB585F">
      <w:pPr>
        <w:rPr>
          <w:rFonts w:cs="Times New Roman"/>
        </w:rPr>
      </w:pPr>
      <w:r w:rsidRPr="005E7A02">
        <w:rPr>
          <w:rStyle w:val="Style13ptBold"/>
          <w:rFonts w:cs="Times New Roman"/>
        </w:rPr>
        <w:t>Erickson 16 - Professor of Strategy in, and a core founding member of, the U.S. Naval War College (NWC)'s China Maritime Studies Institute (CMSI)</w:t>
      </w:r>
      <w:r w:rsidRPr="005E7A02">
        <w:rPr>
          <w:rFonts w:cs="Times New Roman"/>
        </w:rPr>
        <w:t xml:space="preserve"> [Erickson, Andrew S. "America’s Security Role in the South China Sea," Naval War College Review 69.1 (2016): 7] </w:t>
      </w:r>
      <w:proofErr w:type="spellStart"/>
      <w:r w:rsidRPr="005E7A02">
        <w:rPr>
          <w:rFonts w:cs="Times New Roman"/>
        </w:rPr>
        <w:t>doa</w:t>
      </w:r>
      <w:proofErr w:type="spellEnd"/>
      <w:r w:rsidRPr="005E7A02">
        <w:rPr>
          <w:rFonts w:cs="Times New Roman"/>
        </w:rPr>
        <w:t xml:space="preserve"> 5-15-16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 xml:space="preserve">Tipping Point. My Naval War College colleague, China Maritime Studies Institute (CMSI) director Peter </w:t>
      </w:r>
      <w:r w:rsidRPr="005E7A02">
        <w:rPr>
          <w:rStyle w:val="StyleUnderline"/>
          <w:rFonts w:cs="Times New Roman"/>
        </w:rPr>
        <w:t>Dutton, characterizes the aforementioned Chinese activities as a "tipping point," meriting U.S. government response. "Militarization of the newly constructed islands,"</w:t>
      </w:r>
      <w:r w:rsidRPr="005E7A02">
        <w:rPr>
          <w:rFonts w:cs="Times New Roman"/>
          <w:sz w:val="16"/>
        </w:rPr>
        <w:t xml:space="preserve"> which China appears determined to do, </w:t>
      </w:r>
      <w:r w:rsidRPr="005E7A02">
        <w:rPr>
          <w:rStyle w:val="StyleUnderline"/>
          <w:rFonts w:cs="Times New Roman"/>
        </w:rPr>
        <w:t>will</w:t>
      </w:r>
      <w:r w:rsidRPr="005E7A02">
        <w:rPr>
          <w:rFonts w:cs="Times New Roman"/>
          <w:sz w:val="16"/>
        </w:rPr>
        <w:t xml:space="preserve">, he argues cogently, alter </w:t>
      </w:r>
      <w:r w:rsidRPr="005E7A02">
        <w:rPr>
          <w:rStyle w:val="StyleUnderline"/>
          <w:rFonts w:cs="Times New Roman"/>
        </w:rPr>
        <w:t>strategic stability and the regional balance of power.</w:t>
      </w:r>
      <w:r w:rsidRPr="005E7A02">
        <w:rPr>
          <w:rFonts w:cs="Times New Roman"/>
          <w:sz w:val="16"/>
        </w:rPr>
        <w:t xml:space="preserve"> "</w:t>
      </w:r>
      <w:r w:rsidRPr="005E7A02">
        <w:rPr>
          <w:rStyle w:val="StyleUnderline"/>
          <w:rFonts w:cs="Times New Roman"/>
        </w:rPr>
        <w:t>It will turn the South China Sea into a strategic strait under threat of land-based power."*</w:t>
      </w:r>
      <w:r w:rsidRPr="005E7A02">
        <w:rPr>
          <w:rFonts w:cs="Times New Roman"/>
          <w:sz w:val="16"/>
        </w:rPr>
        <w:t xml:space="preserve"> This is part of a "regional maritime strategy . . . to expand China's interior to cover the maritime domain under an umbrella of continental control."[</w:t>
      </w:r>
      <w:proofErr w:type="gramStart"/>
      <w:r w:rsidRPr="005E7A02">
        <w:rPr>
          <w:rFonts w:cs="Times New Roman"/>
          <w:sz w:val="16"/>
        </w:rPr>
        <w:t>dagger</w:t>
      </w:r>
      <w:proofErr w:type="gramEnd"/>
      <w:r w:rsidRPr="005E7A02">
        <w:rPr>
          <w:rFonts w:cs="Times New Roman"/>
          <w:sz w:val="16"/>
        </w:rPr>
        <w:t>] Dutton contends, and I agree, that Beijing's militarization of artificial islands sets the clock back to a time when raw power was the basis for dispute resolution. China's power play, combined with its refusal to arbitrate, its aversion to multilateral negotiations, and its refusal to enter into bilateral negotiations on the basis of equality, undermines regional stability and weakens important global institutions</w:t>
      </w:r>
      <w:proofErr w:type="gramStart"/>
      <w:r w:rsidRPr="005E7A02">
        <w:rPr>
          <w:rFonts w:cs="Times New Roman"/>
          <w:sz w:val="16"/>
        </w:rPr>
        <w:t>.[</w:t>
      </w:r>
      <w:proofErr w:type="gramEnd"/>
      <w:r w:rsidRPr="005E7A02">
        <w:rPr>
          <w:rFonts w:cs="Times New Roman"/>
          <w:sz w:val="16"/>
        </w:rPr>
        <w:t>double dagger]</w:t>
      </w:r>
    </w:p>
    <w:p w:rsidR="00AB585F" w:rsidRPr="005E7A02" w:rsidRDefault="00AB585F" w:rsidP="00AB585F">
      <w:pPr>
        <w:rPr>
          <w:rFonts w:cs="Times New Roman"/>
          <w:sz w:val="16"/>
        </w:rPr>
      </w:pPr>
      <w:r w:rsidRPr="005E7A02">
        <w:rPr>
          <w:rFonts w:cs="Times New Roman"/>
          <w:sz w:val="16"/>
        </w:rPr>
        <w:t xml:space="preserve">As bad as </w:t>
      </w:r>
      <w:r w:rsidRPr="005E7A02">
        <w:rPr>
          <w:rStyle w:val="Emphasis"/>
          <w:rFonts w:ascii="Times New Roman" w:hAnsi="Times New Roman" w:cs="Times New Roman"/>
        </w:rPr>
        <w:t>things</w:t>
      </w:r>
      <w:r w:rsidRPr="005E7A02">
        <w:rPr>
          <w:rFonts w:cs="Times New Roman"/>
          <w:sz w:val="16"/>
        </w:rPr>
        <w:t xml:space="preserve"> are already, they </w:t>
      </w:r>
      <w:r w:rsidRPr="005E7A02">
        <w:rPr>
          <w:rStyle w:val="Emphasis"/>
          <w:rFonts w:ascii="Times New Roman" w:hAnsi="Times New Roman" w:cs="Times New Roman"/>
        </w:rPr>
        <w:t>could get worse-particularly if American attention and resolve are in question.</w:t>
      </w:r>
      <w:r w:rsidRPr="005E7A02">
        <w:rPr>
          <w:rFonts w:cs="Times New Roman"/>
          <w:sz w:val="16"/>
        </w:rPr>
        <w:t xml:space="preserve"> </w:t>
      </w:r>
      <w:r w:rsidRPr="005E7A02">
        <w:rPr>
          <w:rStyle w:val="StyleUnderline"/>
          <w:rFonts w:cs="Times New Roman"/>
        </w:rPr>
        <w:t>In attempting to prevent China from using military force</w:t>
      </w:r>
      <w:r w:rsidRPr="005E7A02">
        <w:rPr>
          <w:rFonts w:cs="Times New Roman"/>
          <w:sz w:val="16"/>
        </w:rPr>
        <w:t xml:space="preserve"> to resolve island and maritime claims disputes in the South China Sea, </w:t>
      </w:r>
      <w:r w:rsidRPr="005E7A02">
        <w:rPr>
          <w:rStyle w:val="StyleUnderline"/>
          <w:rFonts w:cs="Times New Roman"/>
        </w:rPr>
        <w:t>the United States will increasingly face Beijing's three-pronged trident designed precisely to preserve such a possibility. Maritime militia and coast guard forces will be forward deployed,</w:t>
      </w:r>
      <w:r w:rsidRPr="005E7A02">
        <w:rPr>
          <w:rFonts w:cs="Times New Roman"/>
          <w:sz w:val="16"/>
        </w:rPr>
        <w:t xml:space="preserve"> possibly enveloping disputed features as part of a "Cabbage Strategy" that dares the U.S. military to use force against nonmilitary personnel</w:t>
      </w:r>
      <w:proofErr w:type="gramStart"/>
      <w:r w:rsidRPr="005E7A02">
        <w:rPr>
          <w:rFonts w:cs="Times New Roman"/>
          <w:sz w:val="16"/>
        </w:rPr>
        <w:t>.§</w:t>
      </w:r>
      <w:proofErr w:type="gramEnd"/>
      <w:r w:rsidRPr="005E7A02">
        <w:rPr>
          <w:rFonts w:cs="Times New Roman"/>
          <w:sz w:val="16"/>
        </w:rPr>
        <w:t xml:space="preserve"> </w:t>
      </w:r>
      <w:r w:rsidRPr="005E7A02">
        <w:rPr>
          <w:rStyle w:val="StyleUnderline"/>
          <w:rFonts w:cs="Times New Roman"/>
        </w:rPr>
        <w:t>Such forces would be supported by a deterrent backstop</w:t>
      </w:r>
      <w:r w:rsidRPr="005E7A02">
        <w:rPr>
          <w:rFonts w:cs="Times New Roman"/>
          <w:sz w:val="16"/>
        </w:rPr>
        <w:t xml:space="preserve"> that includes both China's navy and its "anti-navy" of land-based </w:t>
      </w:r>
      <w:proofErr w:type="spellStart"/>
      <w:r w:rsidRPr="005E7A02">
        <w:rPr>
          <w:rFonts w:cs="Times New Roman"/>
          <w:sz w:val="16"/>
        </w:rPr>
        <w:t>antiaccess</w:t>
      </w:r>
      <w:proofErr w:type="spellEnd"/>
      <w:r w:rsidRPr="005E7A02">
        <w:rPr>
          <w:rFonts w:cs="Times New Roman"/>
          <w:sz w:val="16"/>
        </w:rPr>
        <w:t>/area-denial (A2/AD), or "</w:t>
      </w:r>
      <w:proofErr w:type="spellStart"/>
      <w:r w:rsidRPr="005E7A02">
        <w:rPr>
          <w:rFonts w:cs="Times New Roman"/>
          <w:sz w:val="16"/>
        </w:rPr>
        <w:t>counterintervention</w:t>
      </w:r>
      <w:proofErr w:type="spellEnd"/>
      <w:r w:rsidRPr="005E7A02">
        <w:rPr>
          <w:rFonts w:cs="Times New Roman"/>
          <w:sz w:val="16"/>
        </w:rPr>
        <w:t>,"* forces, collectively deploying the world's largest arsenal of ballistic and cruise missiles. In the region, only Vietnam also has a maritime militia, and the U.S. Coast Guard is not positioned to oppose China's. Meanwhile, China's coast guard is already larger than those of all its neighbors combined, and still growing rapidly.</w:t>
      </w:r>
    </w:p>
    <w:p w:rsidR="00AB585F" w:rsidRPr="005E7A02" w:rsidRDefault="00AB585F" w:rsidP="00AB585F">
      <w:pPr>
        <w:rPr>
          <w:rFonts w:cs="Times New Roman"/>
          <w:sz w:val="16"/>
        </w:rPr>
      </w:pPr>
      <w:r w:rsidRPr="005E7A02">
        <w:rPr>
          <w:rFonts w:cs="Times New Roman"/>
          <w:sz w:val="16"/>
        </w:rPr>
        <w:t xml:space="preserve">More broadly, </w:t>
      </w:r>
      <w:r w:rsidRPr="005E7A02">
        <w:rPr>
          <w:rStyle w:val="StyleUnderline"/>
          <w:rFonts w:cs="Times New Roman"/>
        </w:rPr>
        <w:t>worries about China's island construction, developing force posture</w:t>
      </w:r>
      <w:r w:rsidRPr="005E7A02">
        <w:rPr>
          <w:rFonts w:cs="Times New Roman"/>
          <w:sz w:val="16"/>
        </w:rPr>
        <w:t xml:space="preserve"> in the South China Sea, </w:t>
      </w:r>
      <w:r w:rsidRPr="005E7A02">
        <w:rPr>
          <w:rStyle w:val="StyleUnderline"/>
          <w:rFonts w:cs="Times New Roman"/>
        </w:rPr>
        <w:t>and accompanying official statements exemplify broader foreign concern</w:t>
      </w:r>
      <w:r w:rsidRPr="005E7A02">
        <w:rPr>
          <w:rFonts w:cs="Times New Roman"/>
          <w:sz w:val="16"/>
        </w:rPr>
        <w:t xml:space="preserve"> about China's rise-that as it becomes increasingly powerful, </w:t>
      </w:r>
      <w:r w:rsidRPr="005E7A02">
        <w:rPr>
          <w:rStyle w:val="StyleUnderline"/>
          <w:rFonts w:cs="Times New Roman"/>
        </w:rPr>
        <w:t>Beijing will</w:t>
      </w:r>
    </w:p>
    <w:p w:rsidR="00AB585F" w:rsidRPr="005E7A02" w:rsidRDefault="00AB585F" w:rsidP="00AB585F">
      <w:pPr>
        <w:rPr>
          <w:rFonts w:cs="Times New Roman"/>
          <w:sz w:val="16"/>
        </w:rPr>
      </w:pPr>
      <w:r w:rsidRPr="005E7A02">
        <w:rPr>
          <w:rFonts w:cs="Times New Roman"/>
          <w:sz w:val="16"/>
        </w:rPr>
        <w:t xml:space="preserve">* </w:t>
      </w:r>
      <w:r w:rsidRPr="005E7A02">
        <w:rPr>
          <w:rStyle w:val="StyleUnderline"/>
          <w:rFonts w:cs="Times New Roman"/>
        </w:rPr>
        <w:t>Abandon previous restraint</w:t>
      </w:r>
      <w:r w:rsidRPr="005E7A02">
        <w:rPr>
          <w:rFonts w:cs="Times New Roman"/>
          <w:sz w:val="16"/>
        </w:rPr>
        <w:t xml:space="preserve"> in word and deed</w:t>
      </w:r>
    </w:p>
    <w:p w:rsidR="00AB585F" w:rsidRPr="005E7A02" w:rsidRDefault="00AB585F" w:rsidP="00AB585F">
      <w:pPr>
        <w:rPr>
          <w:rFonts w:cs="Times New Roman"/>
          <w:sz w:val="16"/>
        </w:rPr>
      </w:pPr>
      <w:r w:rsidRPr="005E7A02">
        <w:rPr>
          <w:rFonts w:cs="Times New Roman"/>
          <w:sz w:val="16"/>
        </w:rPr>
        <w:t xml:space="preserve">* </w:t>
      </w:r>
      <w:r w:rsidRPr="005E7A02">
        <w:rPr>
          <w:rStyle w:val="StyleUnderline"/>
          <w:rFonts w:cs="Times New Roman"/>
        </w:rPr>
        <w:t>Bully its smaller neighbors</w:t>
      </w:r>
    </w:p>
    <w:p w:rsidR="00AB585F" w:rsidRPr="005E7A02" w:rsidRDefault="00AB585F" w:rsidP="00AB585F">
      <w:pPr>
        <w:rPr>
          <w:rFonts w:cs="Times New Roman"/>
          <w:sz w:val="16"/>
        </w:rPr>
      </w:pPr>
      <w:r w:rsidRPr="005E7A02">
        <w:rPr>
          <w:rFonts w:cs="Times New Roman"/>
          <w:sz w:val="16"/>
        </w:rPr>
        <w:t xml:space="preserve">* Implicitly or explicitly </w:t>
      </w:r>
      <w:r w:rsidRPr="005E7A02">
        <w:rPr>
          <w:rStyle w:val="StyleUnderline"/>
          <w:rFonts w:cs="Times New Roman"/>
        </w:rPr>
        <w:t>threaten the use of force</w:t>
      </w:r>
      <w:r w:rsidRPr="005E7A02">
        <w:rPr>
          <w:rFonts w:cs="Times New Roman"/>
          <w:sz w:val="16"/>
        </w:rPr>
        <w:t xml:space="preserve"> to resolve disputes</w:t>
      </w:r>
    </w:p>
    <w:p w:rsidR="00AB585F" w:rsidRPr="005E7A02" w:rsidRDefault="00AB585F" w:rsidP="00AB585F">
      <w:pPr>
        <w:rPr>
          <w:rFonts w:cs="Times New Roman"/>
          <w:sz w:val="16"/>
        </w:rPr>
      </w:pPr>
      <w:r w:rsidRPr="005E7A02">
        <w:rPr>
          <w:rFonts w:cs="Times New Roman"/>
          <w:sz w:val="16"/>
        </w:rPr>
        <w:t xml:space="preserve">* </w:t>
      </w:r>
      <w:r w:rsidRPr="005E7A02">
        <w:rPr>
          <w:rStyle w:val="StyleUnderline"/>
          <w:rFonts w:cs="Times New Roman"/>
        </w:rPr>
        <w:t>Attempt to change</w:t>
      </w:r>
      <w:r w:rsidRPr="005E7A02">
        <w:rPr>
          <w:rFonts w:cs="Times New Roman"/>
          <w:sz w:val="16"/>
        </w:rPr>
        <w:t xml:space="preserve">-or else run roughshod over-important international </w:t>
      </w:r>
      <w:r w:rsidRPr="005E7A02">
        <w:rPr>
          <w:rStyle w:val="StyleUnderline"/>
          <w:rFonts w:cs="Times New Roman"/>
        </w:rPr>
        <w:t>norms</w:t>
      </w:r>
      <w:r w:rsidRPr="005E7A02">
        <w:rPr>
          <w:rFonts w:cs="Times New Roman"/>
          <w:sz w:val="16"/>
        </w:rPr>
        <w:t xml:space="preserve"> </w:t>
      </w:r>
      <w:r w:rsidRPr="005E7A02">
        <w:rPr>
          <w:rStyle w:val="StyleUnderline"/>
          <w:rFonts w:cs="Times New Roman"/>
        </w:rPr>
        <w:t>that</w:t>
      </w:r>
      <w:r w:rsidRPr="005E7A02">
        <w:rPr>
          <w:rFonts w:cs="Times New Roman"/>
          <w:sz w:val="16"/>
        </w:rPr>
        <w:t xml:space="preserve"> </w:t>
      </w:r>
      <w:r w:rsidRPr="005E7A02">
        <w:rPr>
          <w:rStyle w:val="StyleUnderline"/>
          <w:rFonts w:cs="Times New Roman"/>
        </w:rPr>
        <w:t>preserve</w:t>
      </w:r>
      <w:r w:rsidRPr="005E7A02">
        <w:rPr>
          <w:rFonts w:cs="Times New Roman"/>
          <w:sz w:val="16"/>
        </w:rPr>
        <w:t xml:space="preserve"> </w:t>
      </w:r>
      <w:r w:rsidRPr="005E7A02">
        <w:rPr>
          <w:rStyle w:val="StyleUnderline"/>
          <w:rFonts w:cs="Times New Roman"/>
        </w:rPr>
        <w:t>peace</w:t>
      </w:r>
      <w:r w:rsidRPr="005E7A02">
        <w:rPr>
          <w:rFonts w:cs="Times New Roman"/>
          <w:sz w:val="16"/>
        </w:rPr>
        <w:t xml:space="preserve"> in Asia and underwrite the global system on which mutual prosperity depends</w:t>
      </w:r>
    </w:p>
    <w:p w:rsidR="00AB585F" w:rsidRPr="005E7A02" w:rsidRDefault="00AB585F" w:rsidP="00AB585F">
      <w:pPr>
        <w:rPr>
          <w:rStyle w:val="StyleUnderline"/>
          <w:rFonts w:cs="Times New Roman"/>
        </w:rPr>
      </w:pPr>
      <w:r w:rsidRPr="005E7A02">
        <w:rPr>
          <w:rStyle w:val="StyleUnderline"/>
          <w:rFonts w:cs="Times New Roman"/>
        </w:rPr>
        <w:t xml:space="preserve">China's combination of resolve, ambiguity, activities, and deployments has corrosive implications for regional stability and international norms. That's why the United States </w:t>
      </w:r>
      <w:r w:rsidRPr="005E7A02">
        <w:rPr>
          <w:rFonts w:cs="Times New Roman"/>
          <w:sz w:val="16"/>
        </w:rPr>
        <w:t xml:space="preserve">now </w:t>
      </w:r>
      <w:r w:rsidRPr="005E7A02">
        <w:rPr>
          <w:rStyle w:val="StyleUnderline"/>
          <w:rFonts w:cs="Times New Roman"/>
        </w:rPr>
        <w:t xml:space="preserve">needs to </w:t>
      </w:r>
      <w:r w:rsidRPr="005E7A02">
        <w:rPr>
          <w:rFonts w:cs="Times New Roman"/>
          <w:sz w:val="16"/>
        </w:rPr>
        <w:t xml:space="preserve">adjust conceptual thinking and policy to </w:t>
      </w:r>
      <w:r w:rsidRPr="005E7A02">
        <w:rPr>
          <w:rStyle w:val="StyleUnderline"/>
          <w:rFonts w:cs="Times New Roman"/>
        </w:rPr>
        <w:t>stabilize the situation and balance against the prospect of negative Chinese behavior and influence.</w:t>
      </w:r>
    </w:p>
    <w:p w:rsidR="00AB585F" w:rsidRPr="005E7A02" w:rsidRDefault="00AB585F" w:rsidP="00AB585F">
      <w:pPr>
        <w:rPr>
          <w:rFonts w:cs="Times New Roman"/>
        </w:rPr>
      </w:pPr>
    </w:p>
    <w:p w:rsidR="00E152D3" w:rsidRPr="005E7A02" w:rsidRDefault="00E152D3" w:rsidP="00E152D3">
      <w:pPr>
        <w:pStyle w:val="Heading4"/>
        <w:rPr>
          <w:rFonts w:cs="Times New Roman"/>
        </w:rPr>
      </w:pPr>
      <w:r w:rsidRPr="005E7A02">
        <w:rPr>
          <w:rFonts w:cs="Times New Roman"/>
        </w:rPr>
        <w:t>Only US leadership can solve SCS war</w:t>
      </w:r>
    </w:p>
    <w:p w:rsidR="00E152D3" w:rsidRPr="005E7A02" w:rsidRDefault="00E152D3" w:rsidP="00E152D3">
      <w:pPr>
        <w:rPr>
          <w:rFonts w:cs="Times New Roman"/>
        </w:rPr>
      </w:pPr>
      <w:r w:rsidRPr="005E7A02">
        <w:rPr>
          <w:rStyle w:val="Style13ptBold"/>
          <w:rFonts w:cs="Times New Roman"/>
        </w:rPr>
        <w:t>Goh 13</w:t>
      </w:r>
      <w:r w:rsidRPr="005E7A02">
        <w:rPr>
          <w:rFonts w:cs="Times New Roman"/>
        </w:rPr>
        <w:t xml:space="preserve"> (Evelyn, </w:t>
      </w:r>
      <w:proofErr w:type="spellStart"/>
      <w:r w:rsidRPr="005E7A02">
        <w:rPr>
          <w:rFonts w:cs="Times New Roman"/>
        </w:rPr>
        <w:t>Shedden</w:t>
      </w:r>
      <w:proofErr w:type="spellEnd"/>
      <w:r w:rsidRPr="005E7A02">
        <w:rPr>
          <w:rFonts w:cs="Times New Roman"/>
        </w:rPr>
        <w:t xml:space="preserve"> Professor of Strategic Policy Studies at the Australian National University, </w:t>
      </w:r>
      <w:proofErr w:type="gramStart"/>
      <w:r w:rsidRPr="005E7A02">
        <w:rPr>
          <w:rFonts w:cs="Times New Roman"/>
        </w:rPr>
        <w:t>The</w:t>
      </w:r>
      <w:proofErr w:type="gramEnd"/>
      <w:r w:rsidRPr="005E7A02">
        <w:rPr>
          <w:rFonts w:cs="Times New Roman"/>
        </w:rPr>
        <w:t xml:space="preserve"> Struggle for Order: Hegemony, Hierarchy, and Transition in Post-Cold War East Asia. Oxford University Press, 2013 pg. 98-99)</w:t>
      </w:r>
    </w:p>
    <w:p w:rsidR="00E152D3" w:rsidRPr="005E7A02" w:rsidRDefault="00E152D3" w:rsidP="00E152D3">
      <w:pPr>
        <w:rPr>
          <w:rFonts w:cs="Times New Roman"/>
          <w:b/>
          <w:bCs/>
          <w:sz w:val="26"/>
          <w:u w:val="single"/>
        </w:rPr>
      </w:pPr>
    </w:p>
    <w:p w:rsidR="00E152D3" w:rsidRPr="005E7A02" w:rsidRDefault="00E152D3" w:rsidP="00E152D3">
      <w:pPr>
        <w:rPr>
          <w:rFonts w:cs="Times New Roman"/>
        </w:rPr>
      </w:pPr>
      <w:r w:rsidRPr="005E7A02">
        <w:rPr>
          <w:rStyle w:val="StyleUnderline"/>
          <w:rFonts w:cs="Times New Roman"/>
        </w:rPr>
        <w:t xml:space="preserve">In the </w:t>
      </w:r>
      <w:r w:rsidRPr="005E7A02">
        <w:rPr>
          <w:rFonts w:cs="Times New Roman"/>
          <w:sz w:val="16"/>
        </w:rPr>
        <w:t>South China Sea (</w:t>
      </w:r>
      <w:r w:rsidRPr="005E7A02">
        <w:rPr>
          <w:rStyle w:val="StyleUnderline"/>
          <w:rFonts w:cs="Times New Roman"/>
        </w:rPr>
        <w:t>SCS</w:t>
      </w:r>
      <w:r w:rsidRPr="005E7A02">
        <w:rPr>
          <w:rFonts w:cs="Times New Roman"/>
          <w:sz w:val="16"/>
        </w:rPr>
        <w:t xml:space="preserve">), </w:t>
      </w:r>
      <w:r w:rsidRPr="005E7A02">
        <w:rPr>
          <w:rStyle w:val="StyleUnderline"/>
          <w:rFonts w:cs="Times New Roman"/>
        </w:rPr>
        <w:t>China, Taiwan, and a number of Southeast Asian states stake rival claims to three groups of islands and atolls</w:t>
      </w:r>
      <w:r w:rsidRPr="005E7A02">
        <w:rPr>
          <w:rFonts w:cs="Times New Roman"/>
          <w:sz w:val="16"/>
        </w:rPr>
        <w:t xml:space="preserve">—the </w:t>
      </w:r>
      <w:proofErr w:type="spellStart"/>
      <w:r w:rsidRPr="005E7A02">
        <w:rPr>
          <w:rFonts w:cs="Times New Roman"/>
          <w:sz w:val="16"/>
        </w:rPr>
        <w:t>Paracel</w:t>
      </w:r>
      <w:proofErr w:type="spellEnd"/>
      <w:r w:rsidRPr="005E7A02">
        <w:rPr>
          <w:rFonts w:cs="Times New Roman"/>
          <w:sz w:val="16"/>
        </w:rPr>
        <w:t xml:space="preserve"> Islands, claimed by Vietnam and Taiwan and occupied since 1974 by  China; the Spratly Islands, claimed in their entirety by China, Taiwan, and Vietnam, and in part by the Philippines and Malaysia; and Scarborough Reef and </w:t>
      </w:r>
      <w:proofErr w:type="spellStart"/>
      <w:r w:rsidRPr="005E7A02">
        <w:rPr>
          <w:rFonts w:cs="Times New Roman"/>
          <w:sz w:val="16"/>
        </w:rPr>
        <w:t>Macclesfield</w:t>
      </w:r>
      <w:proofErr w:type="spellEnd"/>
      <w:r w:rsidRPr="005E7A02">
        <w:rPr>
          <w:rFonts w:cs="Times New Roman"/>
          <w:sz w:val="16"/>
        </w:rPr>
        <w:t xml:space="preserve"> Bank, which the Philippines, China, and Taiwan dispute.94 </w:t>
      </w:r>
      <w:r w:rsidRPr="005E7A02">
        <w:rPr>
          <w:rStyle w:val="StyleUnderline"/>
          <w:rFonts w:cs="Times New Roman"/>
        </w:rPr>
        <w:t>The wider regional order implications of these conflicting claims arise from their potential militarization and interruption of vital international sea lines of communication</w:t>
      </w:r>
      <w:r w:rsidRPr="005E7A02">
        <w:rPr>
          <w:rFonts w:cs="Times New Roman"/>
          <w:sz w:val="16"/>
        </w:rPr>
        <w:t xml:space="preserve"> (</w:t>
      </w:r>
      <w:r w:rsidRPr="005E7A02">
        <w:rPr>
          <w:rStyle w:val="StyleUnderline"/>
          <w:rFonts w:cs="Times New Roman"/>
        </w:rPr>
        <w:t>SLOCs</w:t>
      </w:r>
      <w:r w:rsidRPr="005E7A02">
        <w:rPr>
          <w:rFonts w:cs="Times New Roman"/>
          <w:sz w:val="16"/>
        </w:rPr>
        <w:t xml:space="preserve">). </w:t>
      </w:r>
      <w:r w:rsidRPr="005E7A02">
        <w:rPr>
          <w:rStyle w:val="StyleUnderline"/>
          <w:rFonts w:cs="Times New Roman"/>
        </w:rPr>
        <w:t>As the United States is a non-claimant and neutral on the territorial disputes</w:t>
      </w:r>
      <w:r w:rsidRPr="005E7A02">
        <w:rPr>
          <w:rFonts w:cs="Times New Roman"/>
          <w:sz w:val="16"/>
        </w:rPr>
        <w:t xml:space="preserve"> between China and its smaller Southeast Asian </w:t>
      </w:r>
      <w:proofErr w:type="spellStart"/>
      <w:r w:rsidRPr="005E7A02">
        <w:rPr>
          <w:rFonts w:cs="Times New Roman"/>
          <w:sz w:val="16"/>
        </w:rPr>
        <w:t>neighbours</w:t>
      </w:r>
      <w:proofErr w:type="spellEnd"/>
      <w:r w:rsidRPr="005E7A02">
        <w:rPr>
          <w:rFonts w:cs="Times New Roman"/>
          <w:sz w:val="16"/>
        </w:rPr>
        <w:t xml:space="preserve">, this </w:t>
      </w:r>
      <w:r w:rsidRPr="005E7A02">
        <w:rPr>
          <w:rStyle w:val="StyleUnderline"/>
          <w:rFonts w:cs="Times New Roman"/>
        </w:rPr>
        <w:t>might be a good case for testing the limits of US authority</w:t>
      </w:r>
      <w:r w:rsidRPr="005E7A02">
        <w:rPr>
          <w:rFonts w:cs="Times New Roman"/>
          <w:sz w:val="16"/>
        </w:rPr>
        <w:t xml:space="preserve"> </w:t>
      </w:r>
      <w:r w:rsidRPr="005E7A02">
        <w:rPr>
          <w:rFonts w:cs="Times New Roman"/>
          <w:sz w:val="16"/>
        </w:rPr>
        <w:lastRenderedPageBreak/>
        <w:t xml:space="preserve">and the extent of Chinese and ASEAN authority in conflict management. Yet </w:t>
      </w:r>
      <w:r w:rsidRPr="005E7A02">
        <w:rPr>
          <w:rStyle w:val="StyleUnderline"/>
          <w:rFonts w:cs="Times New Roman"/>
        </w:rPr>
        <w:t>key SLOCs in this area ensure US interest in the issue by way of the foundational public good, freedom of navigation.</w:t>
      </w:r>
      <w:r w:rsidRPr="005E7A02">
        <w:rPr>
          <w:rFonts w:cs="Times New Roman"/>
          <w:sz w:val="16"/>
        </w:rPr>
        <w:t xml:space="preserve"> In this regard, </w:t>
      </w:r>
      <w:r w:rsidRPr="005E7A02">
        <w:rPr>
          <w:rStyle w:val="StyleUnderline"/>
          <w:rFonts w:cs="Times New Roman"/>
        </w:rPr>
        <w:t>US power will have</w:t>
      </w:r>
      <w:r w:rsidRPr="005E7A02">
        <w:rPr>
          <w:rFonts w:cs="Times New Roman"/>
          <w:sz w:val="16"/>
        </w:rPr>
        <w:t xml:space="preserve"> </w:t>
      </w:r>
      <w:r w:rsidRPr="005E7A02">
        <w:rPr>
          <w:rStyle w:val="StyleUnderline"/>
          <w:rFonts w:cs="Times New Roman"/>
        </w:rPr>
        <w:t xml:space="preserve">functioned to </w:t>
      </w:r>
      <w:r w:rsidRPr="005E7A02">
        <w:rPr>
          <w:rStyle w:val="Emphasis"/>
          <w:rFonts w:ascii="Times New Roman" w:hAnsi="Times New Roman" w:cs="Times New Roman"/>
        </w:rPr>
        <w:t>limit the dispute to a largely bilateral one with China over the military uses of maritime zones</w:t>
      </w:r>
      <w:r w:rsidRPr="005E7A02">
        <w:rPr>
          <w:rFonts w:cs="Times New Roman"/>
          <w:sz w:val="16"/>
        </w:rPr>
        <w:t xml:space="preserve">. On the </w:t>
      </w:r>
      <w:r w:rsidRPr="005E7A02">
        <w:rPr>
          <w:rStyle w:val="StyleUnderline"/>
          <w:rFonts w:cs="Times New Roman"/>
        </w:rPr>
        <w:t>territorial disputes</w:t>
      </w:r>
      <w:r w:rsidRPr="005E7A02">
        <w:rPr>
          <w:rFonts w:cs="Times New Roman"/>
          <w:sz w:val="16"/>
        </w:rPr>
        <w:t xml:space="preserve"> themselves, though, the </w:t>
      </w:r>
      <w:r w:rsidRPr="005E7A02">
        <w:rPr>
          <w:rStyle w:val="StyleUnderline"/>
          <w:rFonts w:cs="Times New Roman"/>
        </w:rPr>
        <w:t>limits of the evolving international maritime legal regime</w:t>
      </w:r>
      <w:r w:rsidRPr="005E7A02">
        <w:rPr>
          <w:rFonts w:cs="Times New Roman"/>
          <w:sz w:val="16"/>
        </w:rPr>
        <w:t xml:space="preserve"> either to compel resolution or arbitrate amongst competing sovereignty claims, </w:t>
      </w:r>
      <w:r w:rsidRPr="005E7A02">
        <w:rPr>
          <w:rStyle w:val="StyleUnderline"/>
          <w:rFonts w:cs="Times New Roman"/>
        </w:rPr>
        <w:t>as well as the underdevelopment of regional conflict-avoidance frameworks</w:t>
      </w:r>
      <w:r w:rsidRPr="005E7A02">
        <w:rPr>
          <w:rFonts w:cs="Times New Roman"/>
          <w:sz w:val="16"/>
        </w:rPr>
        <w:t xml:space="preserve">, </w:t>
      </w:r>
      <w:r w:rsidRPr="005E7A02">
        <w:rPr>
          <w:rStyle w:val="Emphasis"/>
          <w:rFonts w:ascii="Times New Roman" w:hAnsi="Times New Roman" w:cs="Times New Roman"/>
        </w:rPr>
        <w:t>have exacerbated unilateral assertions of authority</w:t>
      </w:r>
      <w:r w:rsidRPr="005E7A02">
        <w:rPr>
          <w:rFonts w:cs="Times New Roman"/>
          <w:sz w:val="16"/>
        </w:rPr>
        <w:t xml:space="preserve">. This has in turn </w:t>
      </w:r>
      <w:r w:rsidRPr="005E7A02">
        <w:rPr>
          <w:rStyle w:val="StyleUnderline"/>
          <w:rFonts w:cs="Times New Roman"/>
        </w:rPr>
        <w:t xml:space="preserve">stimulated Southeast Asian demands for the </w:t>
      </w:r>
      <w:r w:rsidRPr="005E7A02">
        <w:rPr>
          <w:rStyle w:val="Emphasis"/>
          <w:rFonts w:ascii="Times New Roman" w:hAnsi="Times New Roman" w:cs="Times New Roman"/>
        </w:rPr>
        <w:t>U</w:t>
      </w:r>
      <w:r w:rsidRPr="005E7A02">
        <w:rPr>
          <w:rFonts w:cs="Times New Roman"/>
          <w:sz w:val="16"/>
        </w:rPr>
        <w:t xml:space="preserve">nited </w:t>
      </w:r>
      <w:r w:rsidRPr="005E7A02">
        <w:rPr>
          <w:rStyle w:val="Emphasis"/>
          <w:rFonts w:ascii="Times New Roman" w:hAnsi="Times New Roman" w:cs="Times New Roman"/>
        </w:rPr>
        <w:t>S</w:t>
      </w:r>
      <w:r w:rsidRPr="005E7A02">
        <w:rPr>
          <w:rFonts w:cs="Times New Roman"/>
          <w:sz w:val="16"/>
        </w:rPr>
        <w:t xml:space="preserve">tates </w:t>
      </w:r>
      <w:r w:rsidRPr="005E7A02">
        <w:rPr>
          <w:rStyle w:val="StyleUnderline"/>
          <w:rFonts w:cs="Times New Roman"/>
        </w:rPr>
        <w:t>to exert authoritative influence diplomatically and by military deterrence.</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rPr>
          <w:rFonts w:cs="Times New Roman"/>
        </w:rPr>
      </w:pPr>
    </w:p>
    <w:p w:rsidR="00AB585F" w:rsidRDefault="00B600B1" w:rsidP="00AB585F">
      <w:pPr>
        <w:pStyle w:val="Heading2"/>
        <w:rPr>
          <w:rFonts w:cs="Times New Roman"/>
        </w:rPr>
      </w:pPr>
      <w:r>
        <w:rPr>
          <w:rFonts w:cs="Times New Roman"/>
        </w:rPr>
        <w:lastRenderedPageBreak/>
        <w:t xml:space="preserve">Answers to </w:t>
      </w:r>
      <w:proofErr w:type="spellStart"/>
      <w:r>
        <w:rPr>
          <w:rFonts w:cs="Times New Roman"/>
        </w:rPr>
        <w:t>Neg</w:t>
      </w:r>
      <w:proofErr w:type="spellEnd"/>
      <w:r>
        <w:rPr>
          <w:rFonts w:cs="Times New Roman"/>
        </w:rPr>
        <w:t xml:space="preserve"> Positions</w:t>
      </w:r>
    </w:p>
    <w:p w:rsidR="00B600B1" w:rsidRPr="00B600B1" w:rsidRDefault="00B600B1" w:rsidP="00B600B1"/>
    <w:p w:rsidR="00AB585F" w:rsidRPr="005E7A02" w:rsidRDefault="00AB585F" w:rsidP="00AB585F">
      <w:pPr>
        <w:rPr>
          <w:rFonts w:cs="Times New Roman"/>
        </w:rPr>
      </w:pPr>
    </w:p>
    <w:p w:rsidR="00AB585F" w:rsidRPr="005E7A02" w:rsidRDefault="00B600B1" w:rsidP="00AB585F">
      <w:pPr>
        <w:pStyle w:val="Heading3"/>
        <w:rPr>
          <w:rFonts w:cs="Times New Roman"/>
        </w:rPr>
      </w:pPr>
      <w:r>
        <w:rPr>
          <w:rFonts w:cs="Times New Roman"/>
        </w:rPr>
        <w:lastRenderedPageBreak/>
        <w:t xml:space="preserve">T - </w:t>
      </w:r>
      <w:r w:rsidR="00AB585F" w:rsidRPr="005E7A02">
        <w:rPr>
          <w:rFonts w:cs="Times New Roman"/>
        </w:rPr>
        <w:t>Mil-Mil is Engagement</w:t>
      </w:r>
    </w:p>
    <w:p w:rsidR="00AB585F" w:rsidRPr="005E7A02" w:rsidRDefault="00AB585F" w:rsidP="00AB585F">
      <w:pPr>
        <w:rPr>
          <w:rFonts w:cs="Times New Roman"/>
        </w:rPr>
      </w:pPr>
    </w:p>
    <w:p w:rsidR="00AB585F" w:rsidRPr="005E7A02" w:rsidRDefault="00AB585F" w:rsidP="00AB585F">
      <w:pPr>
        <w:rPr>
          <w:rFonts w:cs="Times New Roman"/>
        </w:rPr>
      </w:pPr>
    </w:p>
    <w:p w:rsidR="00AB585F" w:rsidRPr="005E7A02" w:rsidRDefault="00AB585F" w:rsidP="00AB585F">
      <w:pPr>
        <w:pStyle w:val="Heading4"/>
        <w:rPr>
          <w:rFonts w:cs="Times New Roman"/>
        </w:rPr>
      </w:pPr>
      <w:r w:rsidRPr="005E7A02">
        <w:rPr>
          <w:rFonts w:cs="Times New Roman"/>
        </w:rPr>
        <w:t>Mil-Mil visits are engagement</w:t>
      </w:r>
    </w:p>
    <w:p w:rsidR="00AB585F" w:rsidRPr="005E7A02" w:rsidRDefault="00AB585F" w:rsidP="00AB585F">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AB585F" w:rsidRPr="005E7A02" w:rsidRDefault="00AB585F" w:rsidP="00AB585F">
      <w:pPr>
        <w:rPr>
          <w:rFonts w:cs="Times New Roman"/>
        </w:rPr>
      </w:pPr>
    </w:p>
    <w:p w:rsidR="00AB585F" w:rsidRPr="005E7A02" w:rsidRDefault="00AB585F" w:rsidP="00AB585F">
      <w:pPr>
        <w:rPr>
          <w:rFonts w:cs="Times New Roman"/>
          <w:sz w:val="16"/>
        </w:rPr>
      </w:pPr>
      <w:r w:rsidRPr="005E7A02">
        <w:rPr>
          <w:rFonts w:cs="Times New Roman"/>
          <w:sz w:val="16"/>
        </w:rPr>
        <w:t xml:space="preserve">Tensions declined in the aftermath of the mini-crisis, but two important trends were now evident, and these have informed the development of bilateral mil-mil relations ever since. First, military planners in both China and the United States began to consider that a military crisis over Taiwan might involve direct conflict between the United States and China. In 1995–96 the United States was surprised at the apparent use of kinetic force to achieve political effects. For its part, China was surprised at the level of the U.S. response but encouraged that the United States now understood how seriously it regards moves toward independence in Taiwan.5 Intelligence activities increased to support operational military planning, and much of the activity and research of the nongovernmental PLA-watching community focused on understanding PLA modernization efforts so as to better inform U.S. policy and operational responses.6 However, at a policy level, the approach was much different. Following a return to normalcy </w:t>
      </w:r>
      <w:r w:rsidRPr="005E7A02">
        <w:rPr>
          <w:rStyle w:val="StyleUnderline"/>
          <w:rFonts w:cs="Times New Roman"/>
        </w:rPr>
        <w:t>in early 1997, the United States began to pursue an approach that can best be characterized as “deter by engagement.”</w:t>
      </w:r>
      <w:r w:rsidRPr="005E7A02">
        <w:rPr>
          <w:rFonts w:cs="Times New Roman"/>
          <w:sz w:val="16"/>
        </w:rPr>
        <w:t xml:space="preserve"> </w:t>
      </w:r>
      <w:r w:rsidRPr="005E7A02">
        <w:rPr>
          <w:rStyle w:val="StyleUnderline"/>
          <w:rFonts w:cs="Times New Roman"/>
        </w:rPr>
        <w:t>The logic</w:t>
      </w:r>
      <w:r w:rsidRPr="005E7A02">
        <w:rPr>
          <w:rFonts w:cs="Times New Roman"/>
          <w:sz w:val="16"/>
        </w:rPr>
        <w:t xml:space="preserve"> of this approach </w:t>
      </w:r>
      <w:r w:rsidRPr="005E7A02">
        <w:rPr>
          <w:rStyle w:val="StyleUnderline"/>
          <w:rFonts w:cs="Times New Roman"/>
        </w:rPr>
        <w:t>was centered on the idea that if senior PLA leaders</w:t>
      </w:r>
      <w:r w:rsidRPr="005E7A02">
        <w:rPr>
          <w:rFonts w:cs="Times New Roman"/>
          <w:sz w:val="16"/>
        </w:rPr>
        <w:t xml:space="preserve"> </w:t>
      </w:r>
      <w:r w:rsidRPr="005E7A02">
        <w:rPr>
          <w:rStyle w:val="StyleUnderline"/>
          <w:rFonts w:cs="Times New Roman"/>
        </w:rPr>
        <w:t>fully understood the capabilities of the U.S. military, they would avoid conflict</w:t>
      </w:r>
      <w:r w:rsidRPr="005E7A02">
        <w:rPr>
          <w:rFonts w:cs="Times New Roman"/>
          <w:sz w:val="16"/>
        </w:rPr>
        <w:t xml:space="preserve"> at all costs. It was determined that </w:t>
      </w:r>
      <w:r w:rsidRPr="005E7A02">
        <w:rPr>
          <w:rStyle w:val="StyleUnderline"/>
          <w:rFonts w:cs="Times New Roman"/>
        </w:rPr>
        <w:t>the best means to convey</w:t>
      </w:r>
      <w:r w:rsidRPr="005E7A02">
        <w:rPr>
          <w:rFonts w:cs="Times New Roman"/>
          <w:sz w:val="16"/>
        </w:rPr>
        <w:t xml:space="preserve"> the power and </w:t>
      </w:r>
      <w:r w:rsidRPr="005E7A02">
        <w:rPr>
          <w:rStyle w:val="StyleUnderline"/>
          <w:rFonts w:cs="Times New Roman"/>
        </w:rPr>
        <w:t>capabilities</w:t>
      </w:r>
      <w:r w:rsidRPr="005E7A02">
        <w:rPr>
          <w:rFonts w:cs="Times New Roman"/>
          <w:sz w:val="16"/>
        </w:rPr>
        <w:t xml:space="preserve"> of the U.S. Armed Forces </w:t>
      </w:r>
      <w:r w:rsidRPr="005E7A02">
        <w:rPr>
          <w:rStyle w:val="StyleUnderline"/>
          <w:rFonts w:cs="Times New Roman"/>
        </w:rPr>
        <w:t>would be to demonstrate</w:t>
      </w:r>
      <w:r w:rsidRPr="005E7A02">
        <w:rPr>
          <w:rFonts w:cs="Times New Roman"/>
          <w:sz w:val="16"/>
        </w:rPr>
        <w:t xml:space="preserve"> these capabilities </w:t>
      </w:r>
      <w:r w:rsidRPr="005E7A02">
        <w:rPr>
          <w:rStyle w:val="StyleUnderline"/>
          <w:rFonts w:cs="Times New Roman"/>
        </w:rPr>
        <w:t>directly</w:t>
      </w:r>
      <w:r w:rsidRPr="005E7A02">
        <w:rPr>
          <w:rFonts w:cs="Times New Roman"/>
          <w:sz w:val="16"/>
        </w:rPr>
        <w:t xml:space="preserve"> </w:t>
      </w:r>
      <w:r w:rsidRPr="005E7A02">
        <w:rPr>
          <w:rStyle w:val="StyleUnderline"/>
          <w:rFonts w:cs="Times New Roman"/>
        </w:rPr>
        <w:t>during</w:t>
      </w:r>
      <w:r w:rsidRPr="005E7A02">
        <w:rPr>
          <w:rFonts w:cs="Times New Roman"/>
          <w:sz w:val="16"/>
        </w:rPr>
        <w:t xml:space="preserve"> official </w:t>
      </w:r>
      <w:r w:rsidRPr="005E7A02">
        <w:rPr>
          <w:rStyle w:val="StyleUnderline"/>
          <w:rFonts w:cs="Times New Roman"/>
        </w:rPr>
        <w:t>mil-mil visits</w:t>
      </w:r>
      <w:r w:rsidRPr="005E7A02">
        <w:rPr>
          <w:rFonts w:cs="Times New Roman"/>
          <w:sz w:val="16"/>
        </w:rPr>
        <w:t xml:space="preserve"> by senior PLA visitors to the United States. Thus, between 1997 and 2000, six of seven members of China’s top military body—the Central Military Commission—were hosted in the United States for precisely this purpose.7</w:t>
      </w:r>
    </w:p>
    <w:p w:rsidR="00AB585F" w:rsidRPr="005E7A02" w:rsidRDefault="00AB585F" w:rsidP="00AB585F">
      <w:pPr>
        <w:rPr>
          <w:rFonts w:cs="Times New Roman"/>
          <w:sz w:val="16"/>
        </w:rPr>
      </w:pPr>
      <w:r w:rsidRPr="005E7A02">
        <w:rPr>
          <w:rFonts w:cs="Times New Roman"/>
          <w:sz w:val="16"/>
        </w:rPr>
        <w:t xml:space="preserve"> </w:t>
      </w:r>
      <w:r w:rsidRPr="005E7A02">
        <w:rPr>
          <w:rStyle w:val="StyleUnderline"/>
          <w:rFonts w:cs="Times New Roman"/>
        </w:rPr>
        <w:t>The United States sought to engage at a high level</w:t>
      </w:r>
      <w:r w:rsidRPr="005E7A02">
        <w:rPr>
          <w:rFonts w:cs="Times New Roman"/>
          <w:sz w:val="16"/>
        </w:rPr>
        <w:t xml:space="preserve"> so as to deter the possibility of conflict, </w:t>
      </w:r>
      <w:r w:rsidRPr="005E7A02">
        <w:rPr>
          <w:rStyle w:val="StyleUnderline"/>
          <w:rFonts w:cs="Times New Roman"/>
        </w:rPr>
        <w:t>and thus deter by engagement</w:t>
      </w:r>
      <w:r w:rsidRPr="005E7A02">
        <w:rPr>
          <w:rFonts w:cs="Times New Roman"/>
          <w:sz w:val="16"/>
        </w:rPr>
        <w:t xml:space="preserve">.8 </w:t>
      </w:r>
      <w:proofErr w:type="gramStart"/>
      <w:r w:rsidRPr="005E7A02">
        <w:rPr>
          <w:rStyle w:val="StyleUnderline"/>
          <w:rFonts w:cs="Times New Roman"/>
        </w:rPr>
        <w:t>These</w:t>
      </w:r>
      <w:proofErr w:type="gramEnd"/>
      <w:r w:rsidRPr="005E7A02">
        <w:rPr>
          <w:rFonts w:cs="Times New Roman"/>
          <w:sz w:val="16"/>
        </w:rPr>
        <w:t xml:space="preserve"> twin </w:t>
      </w:r>
      <w:r w:rsidRPr="005E7A02">
        <w:rPr>
          <w:rStyle w:val="StyleUnderline"/>
          <w:rFonts w:cs="Times New Roman"/>
        </w:rPr>
        <w:t>motivations</w:t>
      </w:r>
      <w:r w:rsidRPr="005E7A02">
        <w:rPr>
          <w:rFonts w:cs="Times New Roman"/>
          <w:sz w:val="16"/>
        </w:rPr>
        <w:t>—</w:t>
      </w:r>
      <w:r w:rsidRPr="005E7A02">
        <w:rPr>
          <w:rStyle w:val="StyleUnderline"/>
          <w:rFonts w:cs="Times New Roman"/>
        </w:rPr>
        <w:t>preparing for conflict while engaging at very high levels so as to avoid this outcome</w:t>
      </w:r>
      <w:r w:rsidRPr="005E7A02">
        <w:rPr>
          <w:rFonts w:cs="Times New Roman"/>
          <w:sz w:val="16"/>
        </w:rPr>
        <w:t xml:space="preserve">—while not unique to the U.S.-China relationship, </w:t>
      </w:r>
      <w:r w:rsidRPr="005E7A02">
        <w:rPr>
          <w:rStyle w:val="StyleUnderline"/>
          <w:rFonts w:cs="Times New Roman"/>
        </w:rPr>
        <w:t>form the essential components of the contemporary relationship’s mil-mil domain.</w:t>
      </w:r>
      <w:r w:rsidRPr="005E7A02">
        <w:rPr>
          <w:rFonts w:cs="Times New Roman"/>
          <w:sz w:val="16"/>
        </w:rPr>
        <w:t xml:space="preserve"> A third aspect, the role of the U.S. Congress, derives directly from the tension between these two ideas. In the late 1990s, culminating in the National Defense Authorization Act of 2000, Congress showed that it did not agree with the policy of deterring by engagement if the engagement could result in direct or inadvertent assistance to the PLA’s own military modernization efforts and in the process threaten Taiwan.</w:t>
      </w:r>
    </w:p>
    <w:p w:rsidR="005E7A02" w:rsidRDefault="005E7A02" w:rsidP="005E7A02">
      <w:pPr>
        <w:rPr>
          <w:rFonts w:cs="Times New Roman"/>
        </w:rPr>
      </w:pPr>
    </w:p>
    <w:p w:rsidR="00B600B1" w:rsidRPr="005E7A02" w:rsidRDefault="00B600B1" w:rsidP="005E7A02">
      <w:pPr>
        <w:rPr>
          <w:rFonts w:cs="Times New Roman"/>
        </w:rPr>
      </w:pPr>
    </w:p>
    <w:p w:rsidR="005E7A02" w:rsidRPr="005E7A02" w:rsidRDefault="005E7A02" w:rsidP="005E7A02">
      <w:pPr>
        <w:rPr>
          <w:rFonts w:cs="Times New Roman"/>
        </w:rPr>
      </w:pPr>
    </w:p>
    <w:p w:rsidR="005E7A02" w:rsidRPr="005E7A02" w:rsidRDefault="005E7A02" w:rsidP="005E7A02">
      <w:pPr>
        <w:pStyle w:val="Heading3"/>
        <w:rPr>
          <w:rFonts w:cs="Times New Roman"/>
        </w:rPr>
      </w:pPr>
      <w:r w:rsidRPr="005E7A02">
        <w:rPr>
          <w:rFonts w:cs="Times New Roman"/>
        </w:rPr>
        <w:lastRenderedPageBreak/>
        <w:t>A2 Security K / China Threat</w:t>
      </w:r>
    </w:p>
    <w:p w:rsidR="005E7A02" w:rsidRPr="005E7A02" w:rsidRDefault="005E7A02" w:rsidP="005E7A02">
      <w:pPr>
        <w:rPr>
          <w:rFonts w:cs="Times New Roman"/>
        </w:rPr>
      </w:pPr>
    </w:p>
    <w:p w:rsidR="005E7A02" w:rsidRPr="005E7A02" w:rsidRDefault="005E7A02" w:rsidP="005E7A02">
      <w:pPr>
        <w:pStyle w:val="Heading4"/>
        <w:rPr>
          <w:rFonts w:cs="Times New Roman"/>
        </w:rPr>
      </w:pPr>
      <w:r w:rsidRPr="005E7A02">
        <w:rPr>
          <w:rFonts w:cs="Times New Roman"/>
        </w:rPr>
        <w:t>Our model of a security dilemma doesn’t blame China or inflate the threat.  Their alt must explain, in policy relevant terms, how one can de-escalate current risks.</w:t>
      </w:r>
    </w:p>
    <w:p w:rsidR="005E7A02" w:rsidRPr="005E7A02" w:rsidRDefault="005E7A02" w:rsidP="005E7A02">
      <w:pPr>
        <w:rPr>
          <w:rFonts w:cs="Times New Roman"/>
        </w:rPr>
      </w:pPr>
      <w:r w:rsidRPr="005E7A02">
        <w:rPr>
          <w:rFonts w:cs="Times New Roman"/>
        </w:rPr>
        <w:t xml:space="preserve">Adam P. </w:t>
      </w:r>
      <w:r w:rsidRPr="005E7A02">
        <w:rPr>
          <w:rStyle w:val="Style13ptBold"/>
          <w:rFonts w:cs="Times New Roman"/>
        </w:rPr>
        <w:t>LIFF</w:t>
      </w:r>
      <w:r w:rsidRPr="005E7A02">
        <w:rPr>
          <w:rFonts w:cs="Times New Roman"/>
        </w:rPr>
        <w:t xml:space="preserve">, an assistant professor at the School of Global and International Studies at Indiana University and Associate-in-Research at the Reischauer Institute of Japanese Studies and the Fairbank Center for Chinese Studies, both at Harvard University; </w:t>
      </w:r>
      <w:r w:rsidRPr="005E7A02">
        <w:rPr>
          <w:rStyle w:val="Style13ptBold"/>
          <w:rFonts w:cs="Times New Roman"/>
        </w:rPr>
        <w:t>AND</w:t>
      </w:r>
      <w:r w:rsidRPr="005E7A02">
        <w:rPr>
          <w:rFonts w:cs="Times New Roman"/>
        </w:rPr>
        <w:t xml:space="preserve"> G. John </w:t>
      </w:r>
      <w:r w:rsidRPr="005E7A02">
        <w:rPr>
          <w:rStyle w:val="Style13ptBold"/>
          <w:rFonts w:cs="Times New Roman"/>
        </w:rPr>
        <w:t>IKENBERRY</w:t>
      </w:r>
      <w:r w:rsidRPr="005E7A02">
        <w:rPr>
          <w:rFonts w:cs="Times New Roman"/>
        </w:rPr>
        <w:t xml:space="preserve">, the Albert G. Milbank Professor of Politics and International Affairs at Princeton University in the Department of Politics and the Woodrow Wilson School of Public and International Affairs, </w:t>
      </w:r>
      <w:r w:rsidRPr="005E7A02">
        <w:rPr>
          <w:rStyle w:val="Style13ptBold"/>
          <w:rFonts w:cs="Times New Roman"/>
        </w:rPr>
        <w:t>15</w:t>
      </w:r>
      <w:r w:rsidRPr="005E7A02">
        <w:rPr>
          <w:rFonts w:cs="Times New Roman"/>
        </w:rPr>
        <w:t xml:space="preserve"> [“Looking for Asia’s Security Dilemma,” </w:t>
      </w:r>
      <w:r w:rsidRPr="005E7A02">
        <w:rPr>
          <w:rFonts w:cs="Times New Roman"/>
          <w:i/>
        </w:rPr>
        <w:t>International Security</w:t>
      </w:r>
      <w:r w:rsidRPr="005E7A02">
        <w:rPr>
          <w:rFonts w:cs="Times New Roman"/>
        </w:rPr>
        <w:t>, Vol. 40, No. 2, Fall 2015, Accessed Online through Emory Libraries]</w:t>
      </w:r>
    </w:p>
    <w:p w:rsidR="005E7A02" w:rsidRPr="005E7A02" w:rsidRDefault="005E7A02" w:rsidP="005E7A02">
      <w:pPr>
        <w:rPr>
          <w:rFonts w:cs="Times New Roman"/>
        </w:rPr>
      </w:pPr>
    </w:p>
    <w:p w:rsidR="005E7A02" w:rsidRPr="005E7A02" w:rsidRDefault="005E7A02" w:rsidP="005E7A02">
      <w:pPr>
        <w:rPr>
          <w:rFonts w:cs="Times New Roman"/>
          <w:sz w:val="16"/>
          <w:szCs w:val="16"/>
        </w:rPr>
      </w:pPr>
      <w:r w:rsidRPr="005E7A02">
        <w:rPr>
          <w:rFonts w:cs="Times New Roman"/>
          <w:sz w:val="16"/>
          <w:szCs w:val="16"/>
        </w:rPr>
        <w:t>IN THEORY, PRACTICE IS SIMPLE (RESPONSE TO ERIC HUNDMAN)</w:t>
      </w:r>
    </w:p>
    <w:p w:rsidR="005E7A02" w:rsidRPr="005E7A02" w:rsidRDefault="005E7A02" w:rsidP="005E7A02">
      <w:pPr>
        <w:rPr>
          <w:rFonts w:cs="Times New Roman"/>
          <w:sz w:val="16"/>
        </w:rPr>
      </w:pPr>
      <w:r w:rsidRPr="005E7A02">
        <w:rPr>
          <w:rFonts w:cs="Times New Roman"/>
          <w:sz w:val="16"/>
        </w:rPr>
        <w:t xml:space="preserve">Whereas Fu and Gill focus on our empirical analysis, Eric </w:t>
      </w:r>
      <w:proofErr w:type="spellStart"/>
      <w:r w:rsidRPr="005E7A02">
        <w:rPr>
          <w:rFonts w:cs="Times New Roman"/>
          <w:sz w:val="16"/>
        </w:rPr>
        <w:t>Hundman</w:t>
      </w:r>
      <w:proofErr w:type="spellEnd"/>
      <w:r w:rsidRPr="005E7A02">
        <w:rPr>
          <w:rFonts w:cs="Times New Roman"/>
          <w:sz w:val="16"/>
        </w:rPr>
        <w:t xml:space="preserve"> engages our analysis of security dilemmas and arms races in the Asia Pacific primarily in abstract theoretical terms. Although he offers a vigorous critique of our argument, we see evidence of significant common ground. Most important, </w:t>
      </w:r>
      <w:proofErr w:type="spellStart"/>
      <w:r w:rsidRPr="005E7A02">
        <w:rPr>
          <w:rFonts w:cs="Times New Roman"/>
          <w:sz w:val="16"/>
        </w:rPr>
        <w:t>Hundman</w:t>
      </w:r>
      <w:proofErr w:type="spellEnd"/>
      <w:r w:rsidRPr="005E7A02">
        <w:rPr>
          <w:rFonts w:cs="Times New Roman"/>
          <w:sz w:val="16"/>
        </w:rPr>
        <w:t xml:space="preserve"> agrees with us on at least two fundamental points. First, he concurs that “identifying security dilemma dynamics” in the region is of “enormous importance.” Second, he contends that </w:t>
      </w:r>
      <w:r w:rsidRPr="005E7A02">
        <w:rPr>
          <w:rStyle w:val="StyleUnderline"/>
          <w:rFonts w:cs="Times New Roman"/>
        </w:rPr>
        <w:t>security dilemmas are an important driver of regional military competition</w:t>
      </w:r>
      <w:r w:rsidRPr="005E7A02">
        <w:rPr>
          <w:rFonts w:cs="Times New Roman"/>
          <w:sz w:val="16"/>
        </w:rPr>
        <w:t>, conceding in his conclusion that “[s]</w:t>
      </w:r>
      <w:proofErr w:type="spellStart"/>
      <w:r w:rsidRPr="005E7A02">
        <w:rPr>
          <w:rFonts w:cs="Times New Roman"/>
          <w:sz w:val="16"/>
        </w:rPr>
        <w:t>ecurity</w:t>
      </w:r>
      <w:proofErr w:type="spellEnd"/>
      <w:r w:rsidRPr="005E7A02">
        <w:rPr>
          <w:rFonts w:cs="Times New Roman"/>
          <w:sz w:val="16"/>
        </w:rPr>
        <w:t xml:space="preserve"> dilemma dynamics are undoubtedly creating additional challenges in the Asia Pacific.”</w:t>
      </w:r>
    </w:p>
    <w:p w:rsidR="005E7A02" w:rsidRPr="005E7A02" w:rsidRDefault="005E7A02" w:rsidP="005E7A02">
      <w:pPr>
        <w:rPr>
          <w:rFonts w:cs="Times New Roman"/>
          <w:sz w:val="16"/>
          <w:szCs w:val="16"/>
        </w:rPr>
      </w:pPr>
      <w:r w:rsidRPr="005E7A02">
        <w:rPr>
          <w:rFonts w:cs="Times New Roman"/>
          <w:sz w:val="16"/>
          <w:szCs w:val="16"/>
        </w:rPr>
        <w:t xml:space="preserve">Despite these fundamental agreements, </w:t>
      </w:r>
      <w:proofErr w:type="spellStart"/>
      <w:r w:rsidRPr="005E7A02">
        <w:rPr>
          <w:rFonts w:cs="Times New Roman"/>
          <w:sz w:val="16"/>
          <w:szCs w:val="16"/>
        </w:rPr>
        <w:t>Hundman</w:t>
      </w:r>
      <w:proofErr w:type="spellEnd"/>
      <w:r w:rsidRPr="005E7A02">
        <w:rPr>
          <w:rFonts w:cs="Times New Roman"/>
          <w:sz w:val="16"/>
          <w:szCs w:val="16"/>
        </w:rPr>
        <w:t xml:space="preserve"> questions the theoretical model that we developed to identify and empirically test claims about the presence of security dilemma dynamics. What </w:t>
      </w:r>
      <w:proofErr w:type="spellStart"/>
      <w:r w:rsidRPr="005E7A02">
        <w:rPr>
          <w:rFonts w:cs="Times New Roman"/>
          <w:sz w:val="16"/>
          <w:szCs w:val="16"/>
        </w:rPr>
        <w:t>Hundman</w:t>
      </w:r>
      <w:proofErr w:type="spellEnd"/>
      <w:r w:rsidRPr="005E7A02">
        <w:rPr>
          <w:rFonts w:cs="Times New Roman"/>
          <w:sz w:val="16"/>
          <w:szCs w:val="16"/>
        </w:rPr>
        <w:t xml:space="preserve"> offers is a useful reflection on the rich and complex literature on the security dilemma. But in critiquing our article, he fails to engage it on its own terms. Most important, he does not show how his preferred theoretical formulations would translate into tractable, much less superior, models for empirical testing. Many of his insights are thoughtful, but nowhere does he show that the theoretical models he favors would in practice better identify, illuminate, and evaluate the regional security dilemma dynamics that he concedes “undoubtedly” exist. Nor does he offer new empirical data that might demonstrate the merits of his preferred approach.</w:t>
      </w:r>
    </w:p>
    <w:p w:rsidR="005E7A02" w:rsidRPr="005E7A02" w:rsidRDefault="005E7A02" w:rsidP="005E7A02">
      <w:pPr>
        <w:rPr>
          <w:rFonts w:cs="Times New Roman"/>
          <w:sz w:val="16"/>
        </w:rPr>
      </w:pPr>
      <w:r w:rsidRPr="005E7A02">
        <w:rPr>
          <w:rFonts w:cs="Times New Roman"/>
          <w:sz w:val="16"/>
        </w:rPr>
        <w:t xml:space="preserve">In our article, we drew on the seminal works on security dilemma theory that </w:t>
      </w:r>
      <w:proofErr w:type="spellStart"/>
      <w:r w:rsidRPr="005E7A02">
        <w:rPr>
          <w:rFonts w:cs="Times New Roman"/>
          <w:sz w:val="16"/>
        </w:rPr>
        <w:t>Hundman</w:t>
      </w:r>
      <w:proofErr w:type="spellEnd"/>
      <w:r w:rsidRPr="005E7A02">
        <w:rPr>
          <w:rFonts w:cs="Times New Roman"/>
          <w:sz w:val="16"/>
        </w:rPr>
        <w:t xml:space="preserve"> cites, but we modified and adapted their models for the purpose of empirical testing. (The editor of International Security put it well in his original correspondence requesting revisions: “The literature of the security dilemma is often confusing. . . . Develop and apply your own model of the security dilemma.”) We have little doubt </w:t>
      </w:r>
      <w:r w:rsidRPr="005E7A02">
        <w:rPr>
          <w:rStyle w:val="StyleUnderline"/>
          <w:rFonts w:cs="Times New Roman"/>
        </w:rPr>
        <w:t>our approach is imperfect</w:t>
      </w:r>
      <w:r w:rsidRPr="005E7A02">
        <w:rPr>
          <w:rFonts w:cs="Times New Roman"/>
          <w:sz w:val="16"/>
        </w:rPr>
        <w:t>. Indeed, we warned the reader that “</w:t>
      </w:r>
      <w:r w:rsidRPr="005E7A02">
        <w:rPr>
          <w:rStyle w:val="StyleUnderline"/>
          <w:rFonts w:cs="Times New Roman"/>
        </w:rPr>
        <w:t>the transition from the realm of abstract theory to the empirical world is often treacherous</w:t>
      </w:r>
      <w:r w:rsidRPr="005E7A02">
        <w:rPr>
          <w:rFonts w:cs="Times New Roman"/>
          <w:sz w:val="16"/>
        </w:rPr>
        <w:t>” and that our findings should be considered “preliminary” (pp. 63, 86).</w:t>
      </w:r>
    </w:p>
    <w:p w:rsidR="005E7A02" w:rsidRPr="005E7A02" w:rsidRDefault="005E7A02" w:rsidP="005E7A02">
      <w:pPr>
        <w:rPr>
          <w:rFonts w:cs="Times New Roman"/>
          <w:sz w:val="16"/>
          <w:szCs w:val="16"/>
        </w:rPr>
      </w:pPr>
      <w:proofErr w:type="spellStart"/>
      <w:r w:rsidRPr="005E7A02">
        <w:rPr>
          <w:rFonts w:cs="Times New Roman"/>
          <w:sz w:val="16"/>
          <w:szCs w:val="16"/>
        </w:rPr>
        <w:t>Hundman’s</w:t>
      </w:r>
      <w:proofErr w:type="spellEnd"/>
      <w:r w:rsidRPr="005E7A02">
        <w:rPr>
          <w:rFonts w:cs="Times New Roman"/>
          <w:sz w:val="16"/>
          <w:szCs w:val="16"/>
        </w:rPr>
        <w:t xml:space="preserve"> letter draws on important works by Robert Jervis and Charles Glaser and makes reasonable points relevant to conceptual distinctions and debates about security dilemma theory—in particular, the importance of differentiating between uncertainty and misperception as a source of misinterpretation of others’ intentions. He also references important debates about distinguishing offensive and defensive forces. We accept several of his points as valuable for theoretical debate. But here we feel compelled to reiterate that our article’s objective is to empirically assess the validity of widespread, often uncritical claims about security dilemmas and arms races occurring across the Asia Pacific—not to engage in a debate about the extent to which our conceptualization of the security dilemma remains faithful to the theory as articulated by [End Page 200] others. We simplified our model so that we could develop an analytically tractable empirical test.</w:t>
      </w:r>
    </w:p>
    <w:p w:rsidR="005E7A02" w:rsidRPr="005E7A02" w:rsidRDefault="005E7A02" w:rsidP="005E7A02">
      <w:pPr>
        <w:rPr>
          <w:rFonts w:cs="Times New Roman"/>
          <w:sz w:val="16"/>
        </w:rPr>
      </w:pPr>
      <w:proofErr w:type="spellStart"/>
      <w:r w:rsidRPr="005E7A02">
        <w:rPr>
          <w:rFonts w:cs="Times New Roman"/>
          <w:sz w:val="16"/>
        </w:rPr>
        <w:t>Hundman</w:t>
      </w:r>
      <w:proofErr w:type="spellEnd"/>
      <w:r w:rsidRPr="005E7A02">
        <w:rPr>
          <w:rFonts w:cs="Times New Roman"/>
          <w:sz w:val="16"/>
        </w:rPr>
        <w:t xml:space="preserve"> concedes that </w:t>
      </w:r>
      <w:r w:rsidRPr="005E7A02">
        <w:rPr>
          <w:rStyle w:val="StyleUnderline"/>
          <w:rFonts w:cs="Times New Roman"/>
        </w:rPr>
        <w:t>we recognize misperceptions as important drivers of security dilemmas</w:t>
      </w:r>
      <w:r w:rsidRPr="005E7A02">
        <w:rPr>
          <w:rFonts w:cs="Times New Roman"/>
          <w:sz w:val="16"/>
        </w:rPr>
        <w:t xml:space="preserve">, but he criticizes our model for “downplaying” them and for not clearly distinguishing between uncertainty and misperception. He also claims that we conflate status quo inclinations and security-seeking intentions, and he criticizes our decision to focus on differentiating between mutual arming dynamics in which states’ interests are aligned but leaders are mutually suspicious largely as a result of uncertainty about intentions and those in which a more basic clash of interests exists. In the very early stages of our project, we tried unsuccessfully to proceed along the lines </w:t>
      </w:r>
      <w:proofErr w:type="spellStart"/>
      <w:r w:rsidRPr="005E7A02">
        <w:rPr>
          <w:rFonts w:cs="Times New Roman"/>
          <w:sz w:val="16"/>
        </w:rPr>
        <w:t>Hundman</w:t>
      </w:r>
      <w:proofErr w:type="spellEnd"/>
      <w:r w:rsidRPr="005E7A02">
        <w:rPr>
          <w:rFonts w:cs="Times New Roman"/>
          <w:sz w:val="16"/>
        </w:rPr>
        <w:t xml:space="preserve"> implies we should have. </w:t>
      </w:r>
      <w:r w:rsidRPr="005E7A02">
        <w:rPr>
          <w:rStyle w:val="StyleUnderline"/>
          <w:rFonts w:cs="Times New Roman"/>
        </w:rPr>
        <w:t>Distinguishing these concepts outside the realm of pure theory presents a number of challenges</w:t>
      </w:r>
      <w:r w:rsidRPr="005E7A02">
        <w:rPr>
          <w:rFonts w:cs="Times New Roman"/>
          <w:sz w:val="16"/>
        </w:rPr>
        <w:t xml:space="preserve"> </w:t>
      </w:r>
      <w:proofErr w:type="spellStart"/>
      <w:r w:rsidRPr="005E7A02">
        <w:rPr>
          <w:rFonts w:cs="Times New Roman"/>
          <w:sz w:val="16"/>
        </w:rPr>
        <w:t>Hundman</w:t>
      </w:r>
      <w:proofErr w:type="spellEnd"/>
      <w:r w:rsidRPr="005E7A02">
        <w:rPr>
          <w:rFonts w:cs="Times New Roman"/>
          <w:sz w:val="16"/>
        </w:rPr>
        <w:t xml:space="preserve"> appears to overlook. We invite him to develop and apply a security dilemma model capable of uncovering evidence of the allegedly “clear” differentiation that he suggests our empirical test lacks.</w:t>
      </w:r>
    </w:p>
    <w:p w:rsidR="005E7A02" w:rsidRPr="005E7A02" w:rsidRDefault="005E7A02" w:rsidP="005E7A02">
      <w:pPr>
        <w:rPr>
          <w:rFonts w:cs="Times New Roman"/>
          <w:sz w:val="16"/>
        </w:rPr>
      </w:pPr>
      <w:r w:rsidRPr="005E7A02">
        <w:rPr>
          <w:rFonts w:cs="Times New Roman"/>
          <w:sz w:val="16"/>
        </w:rPr>
        <w:t xml:space="preserve">Further suggestive of the difficulty </w:t>
      </w:r>
      <w:proofErr w:type="spellStart"/>
      <w:r w:rsidRPr="005E7A02">
        <w:rPr>
          <w:rFonts w:cs="Times New Roman"/>
          <w:sz w:val="16"/>
        </w:rPr>
        <w:t>Hundman</w:t>
      </w:r>
      <w:proofErr w:type="spellEnd"/>
      <w:r w:rsidRPr="005E7A02">
        <w:rPr>
          <w:rFonts w:cs="Times New Roman"/>
          <w:sz w:val="16"/>
        </w:rPr>
        <w:t xml:space="preserve"> may have moving from the realm of theory to the complexity of the empirical world are several simplistic all-or-nothing claims. One is his puzzling statement that based on his interpretation of our argument, the presence of a conflict of interest need be mutually exclusive of security dilemma dynamics. His claim seems based on our brief description of a purely hypothetical Type-2 strategic setting. We recognized explicitly, however, that these categories are notional and that both Type-1 and Type-2 logics can manifest simultaneously in a dyad—a fact reflected in our empirical analysis and discussion (e.g., Japan-China). </w:t>
      </w:r>
      <w:r w:rsidRPr="005E7A02">
        <w:rPr>
          <w:rStyle w:val="StyleUnderline"/>
          <w:rFonts w:cs="Times New Roman"/>
        </w:rPr>
        <w:t>Simply because an existing interest-based dispute may be the primary driver of action-reaction arming does not necessarily mean that other factors (e.g., a security dilemma) are not also at play</w:t>
      </w:r>
      <w:r w:rsidRPr="005E7A02">
        <w:rPr>
          <w:rFonts w:cs="Times New Roman"/>
          <w:sz w:val="16"/>
        </w:rPr>
        <w:t xml:space="preserve">, and vice versa. Despite </w:t>
      </w:r>
      <w:proofErr w:type="spellStart"/>
      <w:r w:rsidRPr="005E7A02">
        <w:rPr>
          <w:rFonts w:cs="Times New Roman"/>
          <w:sz w:val="16"/>
        </w:rPr>
        <w:t>Hundman’s</w:t>
      </w:r>
      <w:proofErr w:type="spellEnd"/>
      <w:r w:rsidRPr="005E7A02">
        <w:rPr>
          <w:rFonts w:cs="Times New Roman"/>
          <w:sz w:val="16"/>
        </w:rPr>
        <w:t xml:space="preserve"> assertions, we made no claim to the contrary. </w:t>
      </w:r>
      <w:r w:rsidRPr="005E7A02">
        <w:rPr>
          <w:rStyle w:val="StyleUnderline"/>
          <w:rFonts w:cs="Times New Roman"/>
        </w:rPr>
        <w:t>Teasing out the causal drivers of mutual arming</w:t>
      </w:r>
      <w:r w:rsidRPr="005E7A02">
        <w:rPr>
          <w:rFonts w:cs="Times New Roman"/>
          <w:sz w:val="16"/>
        </w:rPr>
        <w:t xml:space="preserve">, as well as their relative weights, </w:t>
      </w:r>
      <w:r w:rsidRPr="005E7A02">
        <w:rPr>
          <w:rStyle w:val="StyleUnderline"/>
          <w:rFonts w:cs="Times New Roman"/>
        </w:rPr>
        <w:t>is an empirical task</w:t>
      </w:r>
      <w:r w:rsidRPr="005E7A02">
        <w:rPr>
          <w:rFonts w:cs="Times New Roman"/>
          <w:sz w:val="16"/>
        </w:rPr>
        <w:t>—and a difficult one.</w:t>
      </w:r>
    </w:p>
    <w:p w:rsidR="005E7A02" w:rsidRPr="005E7A02" w:rsidRDefault="005E7A02" w:rsidP="005E7A02">
      <w:pPr>
        <w:rPr>
          <w:rFonts w:cs="Times New Roman"/>
          <w:sz w:val="16"/>
        </w:rPr>
      </w:pPr>
      <w:r w:rsidRPr="005E7A02">
        <w:rPr>
          <w:rFonts w:cs="Times New Roman"/>
          <w:sz w:val="16"/>
        </w:rPr>
        <w:t xml:space="preserve">In his discussion of distinguishing offensive and defensive weapons, </w:t>
      </w:r>
      <w:proofErr w:type="spellStart"/>
      <w:r w:rsidRPr="005E7A02">
        <w:rPr>
          <w:rFonts w:cs="Times New Roman"/>
          <w:sz w:val="16"/>
        </w:rPr>
        <w:t>Hundman</w:t>
      </w:r>
      <w:proofErr w:type="spellEnd"/>
      <w:r w:rsidRPr="005E7A02">
        <w:rPr>
          <w:rFonts w:cs="Times New Roman"/>
          <w:sz w:val="16"/>
        </w:rPr>
        <w:t xml:space="preserve"> misattributes to us our summary of Jervis’s seminal argument. We did not go into an extensive discussion of the offense-defense variable because disparate levels of military development and the changing nature of military technologies (e.g., long-range precision strike, ballistic missile defense technologies [which can double as antisatellite weapons], cyber, etc.) seem to render the distinction less applicable in shaping contemporary leaders’ perceptions. Because we judged there is no one-size-</w:t>
      </w:r>
      <w:r w:rsidRPr="005E7A02">
        <w:rPr>
          <w:rFonts w:cs="Times New Roman"/>
          <w:sz w:val="16"/>
        </w:rPr>
        <w:lastRenderedPageBreak/>
        <w:t>fits-all explanation for the entire region, the first question in our four-question framework—“what is the offense-defense balance in the Asia Pacific?”—while motivated by Jervis’s theoretical insights, proved impracticable to address empirically. Regarding the second question—“are allegedly defensive measures/weapons distinguishable from offensive ones?”—</w:t>
      </w:r>
      <w:r w:rsidRPr="005E7A02">
        <w:rPr>
          <w:rStyle w:val="StyleUnderline"/>
          <w:rFonts w:cs="Times New Roman"/>
        </w:rPr>
        <w:t>our analysis raised doubts about whether (1) a given technology’s offensive or defensive nature is objectively definable based on characteristics of the technology itself, and (2)</w:t>
      </w:r>
      <w:r w:rsidRPr="005E7A02">
        <w:rPr>
          <w:rFonts w:cs="Times New Roman"/>
          <w:sz w:val="16"/>
        </w:rPr>
        <w:t xml:space="preserve"> more importantly for our purposes, </w:t>
      </w:r>
      <w:r w:rsidRPr="005E7A02">
        <w:rPr>
          <w:rStyle w:val="StyleUnderline"/>
          <w:rFonts w:cs="Times New Roman"/>
        </w:rPr>
        <w:t>whether leaders react based on such objective assessments</w:t>
      </w:r>
      <w:r w:rsidRPr="005E7A02">
        <w:rPr>
          <w:rFonts w:cs="Times New Roman"/>
          <w:sz w:val="16"/>
        </w:rPr>
        <w:t xml:space="preserve">. Because our approach required us to evaluate perceptions and behaviors from the perspective of policymakers, this was a crucial finding. </w:t>
      </w:r>
      <w:r w:rsidRPr="005E7A02">
        <w:rPr>
          <w:rStyle w:val="StyleUnderline"/>
          <w:rFonts w:cs="Times New Roman"/>
        </w:rPr>
        <w:t>No clear evidence demonstrated either side systematically distinguishing between offensive and defensive measures based on the actual characteristics of the technologies themselves or on some elusive yet prevailing offense-defense balance in the system</w:t>
      </w:r>
      <w:r w:rsidRPr="005E7A02">
        <w:rPr>
          <w:rFonts w:cs="Times New Roman"/>
          <w:sz w:val="16"/>
        </w:rPr>
        <w:t xml:space="preserve">. Rather, </w:t>
      </w:r>
      <w:r w:rsidRPr="005E7A02">
        <w:rPr>
          <w:rStyle w:val="StyleUnderline"/>
          <w:rFonts w:cs="Times New Roman"/>
        </w:rPr>
        <w:t>leaders</w:t>
      </w:r>
      <w:r w:rsidRPr="005E7A02">
        <w:rPr>
          <w:rFonts w:cs="Times New Roman"/>
          <w:sz w:val="16"/>
        </w:rPr>
        <w:t xml:space="preserve"> [End Page 201] frequently </w:t>
      </w:r>
      <w:r w:rsidRPr="005E7A02">
        <w:rPr>
          <w:rStyle w:val="StyleUnderline"/>
          <w:rFonts w:cs="Times New Roman"/>
        </w:rPr>
        <w:t xml:space="preserve">interpret the procurement of new weapons systems </w:t>
      </w:r>
      <w:r w:rsidRPr="005E7A02">
        <w:rPr>
          <w:rStyle w:val="Emphasis"/>
          <w:rFonts w:ascii="Times New Roman" w:hAnsi="Times New Roman" w:cs="Times New Roman"/>
        </w:rPr>
        <w:t>through a sharply political lens</w:t>
      </w:r>
      <w:r w:rsidRPr="005E7A02">
        <w:rPr>
          <w:rStyle w:val="StyleUnderline"/>
          <w:rFonts w:cs="Times New Roman"/>
        </w:rPr>
        <w:t>, one often tinted by mistrust and suspicion of others’ motives. Perceptions and politics</w:t>
      </w:r>
      <w:r w:rsidRPr="005E7A02">
        <w:rPr>
          <w:rFonts w:cs="Times New Roman"/>
          <w:sz w:val="16"/>
        </w:rPr>
        <w:t xml:space="preserve"> thus </w:t>
      </w:r>
      <w:r w:rsidRPr="005E7A02">
        <w:rPr>
          <w:rStyle w:val="StyleUnderline"/>
          <w:rFonts w:cs="Times New Roman"/>
        </w:rPr>
        <w:t xml:space="preserve">often appear to </w:t>
      </w:r>
      <w:r w:rsidRPr="005E7A02">
        <w:rPr>
          <w:rStyle w:val="Emphasis"/>
          <w:rFonts w:ascii="Times New Roman" w:hAnsi="Times New Roman" w:cs="Times New Roman"/>
        </w:rPr>
        <w:t>trump any objectively definable reality</w:t>
      </w:r>
      <w:r w:rsidRPr="005E7A02">
        <w:rPr>
          <w:rStyle w:val="StyleUnderline"/>
          <w:rFonts w:cs="Times New Roman"/>
        </w:rPr>
        <w:t xml:space="preserve"> of such a balance</w:t>
      </w:r>
      <w:r w:rsidRPr="005E7A02">
        <w:rPr>
          <w:rFonts w:cs="Times New Roman"/>
          <w:sz w:val="16"/>
        </w:rPr>
        <w:t>.</w:t>
      </w:r>
    </w:p>
    <w:p w:rsidR="005E7A02" w:rsidRPr="005E7A02" w:rsidRDefault="005E7A02" w:rsidP="005E7A02">
      <w:pPr>
        <w:rPr>
          <w:rFonts w:cs="Times New Roman"/>
          <w:sz w:val="16"/>
          <w:szCs w:val="16"/>
        </w:rPr>
      </w:pPr>
      <w:r w:rsidRPr="005E7A02">
        <w:rPr>
          <w:rFonts w:cs="Times New Roman"/>
          <w:sz w:val="16"/>
          <w:szCs w:val="16"/>
        </w:rPr>
        <w:t>Although we did not include an in-depth analysis of these issues in our article, our empirical analysis reflects our awareness of them. For example, capabilities procured or policies adopted by one side for defensive reasons are often interpreted by the other side as offensive and threatening—be it measures the United States and its allies adopt for the stated goal of strengthening deterrence against perceived attempts to change the status quo, or China’s allegedly defensive aircraft carrier program and conventionally tipped ballistic missile arsenal.</w:t>
      </w:r>
    </w:p>
    <w:p w:rsidR="005E7A02" w:rsidRPr="005E7A02" w:rsidRDefault="005E7A02" w:rsidP="005E7A02">
      <w:pPr>
        <w:rPr>
          <w:rFonts w:cs="Times New Roman"/>
          <w:sz w:val="16"/>
          <w:szCs w:val="16"/>
        </w:rPr>
      </w:pPr>
      <w:r w:rsidRPr="005E7A02">
        <w:rPr>
          <w:rFonts w:cs="Times New Roman"/>
          <w:sz w:val="16"/>
          <w:szCs w:val="16"/>
        </w:rPr>
        <w:t xml:space="preserve">We disagree with </w:t>
      </w:r>
      <w:proofErr w:type="spellStart"/>
      <w:r w:rsidRPr="005E7A02">
        <w:rPr>
          <w:rFonts w:cs="Times New Roman"/>
          <w:sz w:val="16"/>
          <w:szCs w:val="16"/>
        </w:rPr>
        <w:t>Hundman’s</w:t>
      </w:r>
      <w:proofErr w:type="spellEnd"/>
      <w:r w:rsidRPr="005E7A02">
        <w:rPr>
          <w:rFonts w:cs="Times New Roman"/>
          <w:sz w:val="16"/>
          <w:szCs w:val="16"/>
        </w:rPr>
        <w:t xml:space="preserve"> claim that the offense and the defense must be distinguishable for transparency to offer leaders any insight into another state’s motives. Again, his point seems based more on a theoretical assumption than on how policy-makers behave in the dyads we examine. To claim that unless one can judge whether weapons are inherently offensive or defensive military transparency is useless for judging others’ intentions strikes us as not empirically justifiable. Indeed, transparency can be a key factor in shaping leaders’ threat perceptions, often trumping judgments about actual capabilities. For example, among states with mature democratic systems transparency significantly ameliorates what might otherwise be major distrust and uncertainty about other states’ intentions. Policy debates and budgets are relatively open and transparent; policymaking processes are significantly less opaque; and external actors can more easily assess—or even shape—policy outcomes. For example, holding capabilities constant, if U.S. military </w:t>
      </w:r>
      <w:proofErr w:type="spellStart"/>
      <w:r w:rsidRPr="005E7A02">
        <w:rPr>
          <w:rFonts w:cs="Times New Roman"/>
          <w:sz w:val="16"/>
          <w:szCs w:val="16"/>
        </w:rPr>
        <w:t>decisionmaking</w:t>
      </w:r>
      <w:proofErr w:type="spellEnd"/>
      <w:r w:rsidRPr="005E7A02">
        <w:rPr>
          <w:rFonts w:cs="Times New Roman"/>
          <w:sz w:val="16"/>
          <w:szCs w:val="16"/>
        </w:rPr>
        <w:t xml:space="preserve">, capabilities, and expenditures were as opaque as Beijing’s, even countries that currently worry very little about their security vis-à-vis the United States would be far more suspicious of its intentions. We therefore disagree with </w:t>
      </w:r>
      <w:proofErr w:type="spellStart"/>
      <w:r w:rsidRPr="005E7A02">
        <w:rPr>
          <w:rFonts w:cs="Times New Roman"/>
          <w:sz w:val="16"/>
          <w:szCs w:val="16"/>
        </w:rPr>
        <w:t>Hundman’s</w:t>
      </w:r>
      <w:proofErr w:type="spellEnd"/>
      <w:r w:rsidRPr="005E7A02">
        <w:rPr>
          <w:rFonts w:cs="Times New Roman"/>
          <w:sz w:val="16"/>
          <w:szCs w:val="16"/>
        </w:rPr>
        <w:t xml:space="preserve"> desire to write transparency off categorically, in both general terms and specifically with regard to our cases. In the Asia Pacific, transparency—or lack thereof—manifests empirically as a powerful factor shaping contemporary policy debates about China in Washington, Tokyo, Canberra, and beyond.</w:t>
      </w:r>
    </w:p>
    <w:p w:rsidR="005E7A02" w:rsidRPr="005E7A02" w:rsidRDefault="005E7A02" w:rsidP="005E7A02">
      <w:pPr>
        <w:rPr>
          <w:rFonts w:cs="Times New Roman"/>
          <w:sz w:val="16"/>
        </w:rPr>
      </w:pPr>
      <w:r w:rsidRPr="005E7A02">
        <w:rPr>
          <w:rFonts w:cs="Times New Roman"/>
          <w:sz w:val="16"/>
        </w:rPr>
        <w:t xml:space="preserve">We are further puzzled by </w:t>
      </w:r>
      <w:proofErr w:type="spellStart"/>
      <w:r w:rsidRPr="005E7A02">
        <w:rPr>
          <w:rFonts w:cs="Times New Roman"/>
          <w:sz w:val="16"/>
        </w:rPr>
        <w:t>Hundman’s</w:t>
      </w:r>
      <w:proofErr w:type="spellEnd"/>
      <w:r w:rsidRPr="005E7A02">
        <w:rPr>
          <w:rFonts w:cs="Times New Roman"/>
          <w:sz w:val="16"/>
        </w:rPr>
        <w:t xml:space="preserve"> inaccurate claim that our article “implies that any security dilemma dynamics in the Asia Pacific are solely China’s fault.” He then seems to correct our alleged claim by pointing out that the security dilemma is a “fundamentally dyadic phenomenon.” We repeatedly noted, however, that </w:t>
      </w:r>
      <w:r w:rsidRPr="005E7A02">
        <w:rPr>
          <w:rStyle w:val="StyleUnderline"/>
          <w:rFonts w:cs="Times New Roman"/>
        </w:rPr>
        <w:t>security dilemmas are dyadic and acknowledged insecurity as a key driver of China’s calculus</w:t>
      </w:r>
      <w:r w:rsidRPr="005E7A02">
        <w:rPr>
          <w:rFonts w:cs="Times New Roman"/>
          <w:sz w:val="16"/>
        </w:rPr>
        <w:t xml:space="preserve">. Space constraints prevented an extensive assessment of Beijing’s own threat perceptions, something that one of us has offered elsewhere using Chinese-language sources.5 Furthermore, </w:t>
      </w:r>
      <w:r w:rsidRPr="005E7A02">
        <w:rPr>
          <w:rStyle w:val="StyleUnderline"/>
          <w:rFonts w:cs="Times New Roman"/>
        </w:rPr>
        <w:t>we noted several instances where others</w:t>
      </w:r>
      <w:r w:rsidRPr="005E7A02">
        <w:rPr>
          <w:rFonts w:cs="Times New Roman"/>
          <w:sz w:val="16"/>
        </w:rPr>
        <w:t>—including the United States—</w:t>
      </w:r>
      <w:r w:rsidRPr="005E7A02">
        <w:rPr>
          <w:rStyle w:val="StyleUnderline"/>
          <w:rFonts w:cs="Times New Roman"/>
        </w:rPr>
        <w:t xml:space="preserve">could do more to reassure China about their intentions. That said, China’s rapid development and military modernization are the </w:t>
      </w:r>
      <w:r w:rsidRPr="005E7A02">
        <w:rPr>
          <w:rStyle w:val="Emphasis"/>
          <w:rFonts w:ascii="Times New Roman" w:hAnsi="Times New Roman" w:cs="Times New Roman"/>
        </w:rPr>
        <w:t>primary drivers</w:t>
      </w:r>
      <w:r w:rsidRPr="005E7A02">
        <w:rPr>
          <w:rStyle w:val="StyleUnderline"/>
          <w:rFonts w:cs="Times New Roman"/>
        </w:rPr>
        <w:t xml:space="preserve"> of changing power balances in the Asia Pacific. Its capabilities and interests are expanding, and Beijing is increasingly well situated to attempt to achieve objectives coercively or even though military force. This ability is likely to increase over time, and regional states are clearly concerned about China’s intentions</w:t>
      </w:r>
      <w:r w:rsidRPr="005E7A02">
        <w:rPr>
          <w:rFonts w:cs="Times New Roman"/>
          <w:sz w:val="16"/>
        </w:rPr>
        <w:t>.</w:t>
      </w:r>
    </w:p>
    <w:p w:rsidR="005E7A02" w:rsidRPr="005E7A02" w:rsidRDefault="005E7A02" w:rsidP="005E7A02">
      <w:pPr>
        <w:rPr>
          <w:rFonts w:cs="Times New Roman"/>
          <w:sz w:val="16"/>
        </w:rPr>
      </w:pPr>
      <w:proofErr w:type="spellStart"/>
      <w:r w:rsidRPr="005E7A02">
        <w:rPr>
          <w:rFonts w:cs="Times New Roman"/>
          <w:sz w:val="16"/>
        </w:rPr>
        <w:t>Hundman’s</w:t>
      </w:r>
      <w:proofErr w:type="spellEnd"/>
      <w:r w:rsidRPr="005E7A02">
        <w:rPr>
          <w:rFonts w:cs="Times New Roman"/>
          <w:sz w:val="16"/>
        </w:rPr>
        <w:t xml:space="preserve"> related </w:t>
      </w:r>
      <w:r w:rsidRPr="005E7A02">
        <w:rPr>
          <w:rStyle w:val="StyleUnderline"/>
          <w:rFonts w:cs="Times New Roman"/>
        </w:rPr>
        <w:t>request for us to call on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to reassure China by</w:t>
      </w:r>
      <w:r w:rsidRPr="005E7A02">
        <w:rPr>
          <w:rFonts w:cs="Times New Roman"/>
          <w:sz w:val="16"/>
        </w:rPr>
        <w:t xml:space="preserve"> [End Page 202] </w:t>
      </w:r>
      <w:r w:rsidRPr="005E7A02">
        <w:rPr>
          <w:rStyle w:val="StyleUnderline"/>
          <w:rFonts w:cs="Times New Roman"/>
        </w:rPr>
        <w:t>increasing its own military transparency implies a false equivalence of responsibility for political mistrust and uncertainty that we do not accept on empirical grounds.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 xml:space="preserve">Japan, Australia, and several other regional actors, though imperfect, are significantly more transparent than China regarding their </w:t>
      </w:r>
      <w:proofErr w:type="spellStart"/>
      <w:r w:rsidRPr="005E7A02">
        <w:rPr>
          <w:rStyle w:val="StyleUnderline"/>
          <w:rFonts w:cs="Times New Roman"/>
        </w:rPr>
        <w:t>decisionmaking</w:t>
      </w:r>
      <w:proofErr w:type="spellEnd"/>
      <w:r w:rsidRPr="005E7A02">
        <w:rPr>
          <w:rStyle w:val="StyleUnderline"/>
          <w:rFonts w:cs="Times New Roman"/>
        </w:rPr>
        <w:t xml:space="preserve"> and military capabilities, budgets, and intentions</w:t>
      </w:r>
      <w:r w:rsidRPr="005E7A02">
        <w:rPr>
          <w:rFonts w:cs="Times New Roman"/>
          <w:sz w:val="16"/>
        </w:rPr>
        <w:t xml:space="preserve">. Furthermore, </w:t>
      </w:r>
      <w:r w:rsidRPr="005E7A02">
        <w:rPr>
          <w:rStyle w:val="StyleUnderline"/>
          <w:rFonts w:cs="Times New Roman"/>
        </w:rPr>
        <w:t>throughout the post–Cold War period</w:t>
      </w:r>
      <w:r w:rsidRPr="005E7A02">
        <w:rPr>
          <w:rFonts w:cs="Times New Roman"/>
          <w:sz w:val="16"/>
        </w:rPr>
        <w:t xml:space="preserve"> Northeast Asia’s two other major players—</w:t>
      </w:r>
      <w:r w:rsidRPr="005E7A02">
        <w:rPr>
          <w:rStyle w:val="StyleUnderline"/>
          <w:rFonts w:cs="Times New Roman"/>
        </w:rPr>
        <w:t>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and Japan</w:t>
      </w:r>
      <w:r w:rsidRPr="005E7A02">
        <w:rPr>
          <w:rFonts w:cs="Times New Roman"/>
          <w:sz w:val="16"/>
        </w:rPr>
        <w:t>—</w:t>
      </w:r>
      <w:r w:rsidRPr="005E7A02">
        <w:rPr>
          <w:rStyle w:val="StyleUnderline"/>
          <w:rFonts w:cs="Times New Roman"/>
        </w:rPr>
        <w:t>have a history of engaging China and have shown restraint in not attempting to change the status quo through coercion or force, despite having enjoyed enormous capabilities advantages over China’s</w:t>
      </w:r>
      <w:r w:rsidRPr="005E7A02">
        <w:rPr>
          <w:rFonts w:cs="Times New Roman"/>
          <w:sz w:val="16"/>
        </w:rPr>
        <w:t xml:space="preserve"> People’s Liberation Army (</w:t>
      </w:r>
      <w:r w:rsidRPr="005E7A02">
        <w:rPr>
          <w:rStyle w:val="StyleUnderline"/>
          <w:rFonts w:cs="Times New Roman"/>
        </w:rPr>
        <w:t>PLA</w:t>
      </w:r>
      <w:r w:rsidRPr="005E7A02">
        <w:rPr>
          <w:rFonts w:cs="Times New Roman"/>
          <w:sz w:val="16"/>
        </w:rPr>
        <w:t xml:space="preserve">) </w:t>
      </w:r>
      <w:r w:rsidRPr="005E7A02">
        <w:rPr>
          <w:rStyle w:val="StyleUnderline"/>
          <w:rFonts w:cs="Times New Roman"/>
        </w:rPr>
        <w:t>for decades. In contrast, and despite regional leaders’ repeatedly stated concerns, Beijing’s military transparency remains relatively low. Top PLA experts identify China’s military as “the blackest of the black boxes,” while influential China scholars</w:t>
      </w:r>
      <w:r w:rsidRPr="005E7A02">
        <w:rPr>
          <w:rFonts w:cs="Times New Roman"/>
          <w:sz w:val="16"/>
        </w:rPr>
        <w:t xml:space="preserve"> and former high-level U.S. government officials </w:t>
      </w:r>
      <w:r w:rsidRPr="005E7A02">
        <w:rPr>
          <w:rStyle w:val="StyleUnderline"/>
          <w:rFonts w:cs="Times New Roman"/>
        </w:rPr>
        <w:t>bemoan how much remains unknown about Beijing’s basic policy decisionma-king</w:t>
      </w:r>
      <w:r w:rsidRPr="005E7A02">
        <w:rPr>
          <w:rFonts w:cs="Times New Roman"/>
          <w:sz w:val="16"/>
        </w:rPr>
        <w:t xml:space="preserve">.6 China’s budget transparency remains significantly lower than that of the United States and its major Asia Pacific allies, despite some recent progress.7 We readily acknowledge that </w:t>
      </w:r>
      <w:r w:rsidRPr="005E7A02">
        <w:rPr>
          <w:rStyle w:val="StyleUnderline"/>
          <w:rFonts w:cs="Times New Roman"/>
        </w:rPr>
        <w:t>Chinese leaders have sincere security concerns, but official and unofficial policy discourse suggests strongly that Beijing’s opacity disproportionately exacerbates political mistrust and uncertainty</w:t>
      </w:r>
      <w:r w:rsidRPr="005E7A02">
        <w:rPr>
          <w:rFonts w:cs="Times New Roman"/>
          <w:sz w:val="16"/>
        </w:rPr>
        <w:t>.</w:t>
      </w:r>
    </w:p>
    <w:p w:rsidR="005E7A02" w:rsidRPr="005E7A02" w:rsidRDefault="005E7A02" w:rsidP="005E7A02">
      <w:pPr>
        <w:rPr>
          <w:rFonts w:cs="Times New Roman"/>
          <w:sz w:val="16"/>
          <w:szCs w:val="16"/>
        </w:rPr>
      </w:pPr>
      <w:r w:rsidRPr="005E7A02">
        <w:rPr>
          <w:rFonts w:cs="Times New Roman"/>
          <w:sz w:val="16"/>
          <w:szCs w:val="16"/>
        </w:rPr>
        <w:t xml:space="preserve">Finally, we are further perplexed by </w:t>
      </w:r>
      <w:proofErr w:type="spellStart"/>
      <w:r w:rsidRPr="005E7A02">
        <w:rPr>
          <w:rFonts w:cs="Times New Roman"/>
          <w:sz w:val="16"/>
          <w:szCs w:val="16"/>
        </w:rPr>
        <w:t>Hundman’s</w:t>
      </w:r>
      <w:proofErr w:type="spellEnd"/>
      <w:r w:rsidRPr="005E7A02">
        <w:rPr>
          <w:rFonts w:cs="Times New Roman"/>
          <w:sz w:val="16"/>
          <w:szCs w:val="16"/>
        </w:rPr>
        <w:t xml:space="preserve"> criticisms of our case selection as “undermining [our] analysis.” One should evaluate case selection mechanisms based on a study’s research objective. The entire premise of our project was to empirically assess the validity of widespread, often uncritical claims that the Asia Pacific is rife with security dilemmas and arms races. By its very nature our project thus required us to, in </w:t>
      </w:r>
      <w:proofErr w:type="spellStart"/>
      <w:r w:rsidRPr="005E7A02">
        <w:rPr>
          <w:rFonts w:cs="Times New Roman"/>
          <w:sz w:val="16"/>
          <w:szCs w:val="16"/>
        </w:rPr>
        <w:t>Hundman’s</w:t>
      </w:r>
      <w:proofErr w:type="spellEnd"/>
      <w:r w:rsidRPr="005E7A02">
        <w:rPr>
          <w:rFonts w:cs="Times New Roman"/>
          <w:sz w:val="16"/>
          <w:szCs w:val="16"/>
        </w:rPr>
        <w:t xml:space="preserve"> words, “</w:t>
      </w:r>
      <w:proofErr w:type="gramStart"/>
      <w:r w:rsidRPr="005E7A02">
        <w:rPr>
          <w:rFonts w:cs="Times New Roman"/>
          <w:sz w:val="16"/>
          <w:szCs w:val="16"/>
        </w:rPr>
        <w:t>foreground[</w:t>
      </w:r>
      <w:proofErr w:type="gramEnd"/>
      <w:r w:rsidRPr="005E7A02">
        <w:rPr>
          <w:rFonts w:cs="Times New Roman"/>
          <w:sz w:val="16"/>
          <w:szCs w:val="16"/>
        </w:rPr>
        <w:t xml:space="preserve">] adversarial dynamics” in our empirical survey. We selected the cases most frequently eliciting the claims that motivated our study. We recognize and appreciate numerous positive developments taking place in the region. And we stated that the </w:t>
      </w:r>
      <w:r w:rsidRPr="005E7A02">
        <w:rPr>
          <w:rFonts w:cs="Times New Roman"/>
          <w:sz w:val="16"/>
          <w:szCs w:val="16"/>
        </w:rPr>
        <w:lastRenderedPageBreak/>
        <w:t xml:space="preserve">situation in the Asia Pacific is far more stable than it was in Europe before World War I or during the Cold War—both flawed analogies employed much too frequently in scholarly and public discourse on China’s rise. We also concluded that despite ongoing regional competition, a traditional arms race is not occurring and that conflict is by no means inevitable. We mentioned several cooperative U.S.-China exchanges, called for more, and offered five proposals for ameliorating frictions. Given this, </w:t>
      </w:r>
      <w:proofErr w:type="spellStart"/>
      <w:r w:rsidRPr="005E7A02">
        <w:rPr>
          <w:rFonts w:cs="Times New Roman"/>
          <w:sz w:val="16"/>
          <w:szCs w:val="16"/>
        </w:rPr>
        <w:t>Hundman’s</w:t>
      </w:r>
      <w:proofErr w:type="spellEnd"/>
      <w:r w:rsidRPr="005E7A02">
        <w:rPr>
          <w:rFonts w:cs="Times New Roman"/>
          <w:sz w:val="16"/>
          <w:szCs w:val="16"/>
        </w:rPr>
        <w:t xml:space="preserve"> claim that our article engages in “threat inflation” and “fuel[s] the intensification of security dilemma dynamics in the Asia Pacific” is hyperbolic, to say the least. It also appears empirically groundless, as his largely theoretical letter contains no clear evidence to support his claim that we exaggerated (or, conversely, undersold) anything, much less for holding us responsible for fueling regional military competition. Meanwhile, </w:t>
      </w:r>
      <w:proofErr w:type="spellStart"/>
      <w:r w:rsidRPr="005E7A02">
        <w:rPr>
          <w:rFonts w:cs="Times New Roman"/>
          <w:sz w:val="16"/>
          <w:szCs w:val="16"/>
        </w:rPr>
        <w:t>Hundman’s</w:t>
      </w:r>
      <w:proofErr w:type="spellEnd"/>
      <w:r w:rsidRPr="005E7A02">
        <w:rPr>
          <w:rFonts w:cs="Times New Roman"/>
          <w:sz w:val="16"/>
          <w:szCs w:val="16"/>
        </w:rPr>
        <w:t xml:space="preserve"> assertion that our selection of certain dyads biases our conclusions makes sense only if we had put forth a one-size-fits-all argument (we did not), or if our stated research question was “what explains variation in the degree of balancing against China among Asia Pacific states?” (</w:t>
      </w:r>
      <w:proofErr w:type="gramStart"/>
      <w:r w:rsidRPr="005E7A02">
        <w:rPr>
          <w:rFonts w:cs="Times New Roman"/>
          <w:sz w:val="16"/>
          <w:szCs w:val="16"/>
        </w:rPr>
        <w:t>it</w:t>
      </w:r>
      <w:proofErr w:type="gramEnd"/>
      <w:r w:rsidRPr="005E7A02">
        <w:rPr>
          <w:rFonts w:cs="Times New Roman"/>
          <w:sz w:val="16"/>
          <w:szCs w:val="16"/>
        </w:rPr>
        <w:t xml:space="preserve"> was not). In the interest of case diversity, [End Page 203] we included two U.S. security allies cum democracies and two nondemocratic non-allies—including a historical, communist-led adversary (Vietnam). Given the objectives of our article, what alternative dyads could be of greater practical, or even theoretical, importance than those we chose?</w:t>
      </w:r>
    </w:p>
    <w:p w:rsidR="005E7A02" w:rsidRPr="005E7A02" w:rsidRDefault="005E7A02" w:rsidP="005E7A02">
      <w:pPr>
        <w:rPr>
          <w:rFonts w:cs="Times New Roman"/>
          <w:sz w:val="16"/>
          <w:szCs w:val="16"/>
        </w:rPr>
      </w:pPr>
      <w:r w:rsidRPr="005E7A02">
        <w:rPr>
          <w:rFonts w:cs="Times New Roman"/>
          <w:sz w:val="16"/>
          <w:szCs w:val="16"/>
        </w:rPr>
        <w:t xml:space="preserve">Because </w:t>
      </w:r>
      <w:proofErr w:type="spellStart"/>
      <w:r w:rsidRPr="005E7A02">
        <w:rPr>
          <w:rFonts w:cs="Times New Roman"/>
          <w:sz w:val="16"/>
          <w:szCs w:val="16"/>
        </w:rPr>
        <w:t>Hundman</w:t>
      </w:r>
      <w:proofErr w:type="spellEnd"/>
      <w:r w:rsidRPr="005E7A02">
        <w:rPr>
          <w:rFonts w:cs="Times New Roman"/>
          <w:sz w:val="16"/>
          <w:szCs w:val="16"/>
        </w:rPr>
        <w:t xml:space="preserve"> shares our view that “identifying security dilemma dynamics” in the Asia Pacific is of “enormous importance,” we are disappointed by the generally negative approach of his letter, in both substance and tone. Particularly frustrating is a core contradiction that seems to undermine his critique: </w:t>
      </w:r>
      <w:proofErr w:type="spellStart"/>
      <w:r w:rsidRPr="005E7A02">
        <w:rPr>
          <w:rFonts w:cs="Times New Roman"/>
          <w:sz w:val="16"/>
          <w:szCs w:val="16"/>
        </w:rPr>
        <w:t>Hundman</w:t>
      </w:r>
      <w:proofErr w:type="spellEnd"/>
      <w:r w:rsidRPr="005E7A02">
        <w:rPr>
          <w:rFonts w:cs="Times New Roman"/>
          <w:sz w:val="16"/>
          <w:szCs w:val="16"/>
        </w:rPr>
        <w:t xml:space="preserve"> criticizes our analysis throughout his letter, yet concedes in a single sentence at the end that we are basically correct in arguing that “[s]</w:t>
      </w:r>
      <w:proofErr w:type="spellStart"/>
      <w:r w:rsidRPr="005E7A02">
        <w:rPr>
          <w:rFonts w:cs="Times New Roman"/>
          <w:sz w:val="16"/>
          <w:szCs w:val="16"/>
        </w:rPr>
        <w:t>ecurity</w:t>
      </w:r>
      <w:proofErr w:type="spellEnd"/>
      <w:r w:rsidRPr="005E7A02">
        <w:rPr>
          <w:rFonts w:cs="Times New Roman"/>
          <w:sz w:val="16"/>
          <w:szCs w:val="16"/>
        </w:rPr>
        <w:t xml:space="preserve"> dilemma dynamics are undoubtedly creating additional challenges in the Asia Pacific.” This contradiction is a bit jarring given that his letter provides no clear empirical basis for reaching that conclusion. It is also ironic, given our stated motivation for writing our article in the first place.</w:t>
      </w:r>
    </w:p>
    <w:p w:rsidR="005E7A02" w:rsidRPr="005E7A02" w:rsidRDefault="005E7A02" w:rsidP="005E7A02">
      <w:pPr>
        <w:rPr>
          <w:rFonts w:cs="Times New Roman"/>
          <w:sz w:val="16"/>
          <w:szCs w:val="16"/>
        </w:rPr>
      </w:pPr>
      <w:proofErr w:type="gramStart"/>
      <w:r w:rsidRPr="005E7A02">
        <w:rPr>
          <w:rFonts w:cs="Times New Roman"/>
          <w:sz w:val="16"/>
          <w:szCs w:val="16"/>
        </w:rPr>
        <w:t>conclusion</w:t>
      </w:r>
      <w:proofErr w:type="gramEnd"/>
    </w:p>
    <w:p w:rsidR="005E7A02" w:rsidRPr="005E7A02" w:rsidRDefault="005E7A02" w:rsidP="005E7A02">
      <w:pPr>
        <w:rPr>
          <w:rFonts w:cs="Times New Roman"/>
          <w:sz w:val="16"/>
          <w:szCs w:val="16"/>
        </w:rPr>
      </w:pPr>
      <w:r w:rsidRPr="005E7A02">
        <w:rPr>
          <w:rFonts w:cs="Times New Roman"/>
          <w:sz w:val="16"/>
          <w:szCs w:val="16"/>
        </w:rPr>
        <w:t>Our article was motivated by frustration with the tendency of many observers of the contemporary Asia Pacific to play fast and loose with the terms “security dilemma” and “arms races” as descriptors for the sources and consequences of regional political frictions and military competition. In our view, these terms are loaded with theoretical and real-world significance, yet few scholars have developed, much less systematically applied, an analytical framework to evaluate their appropriateness. Our article constitutes a preliminary attempt to do so.</w:t>
      </w:r>
    </w:p>
    <w:p w:rsidR="005E7A02" w:rsidRPr="005E7A02" w:rsidRDefault="005E7A02" w:rsidP="005E7A02">
      <w:pPr>
        <w:rPr>
          <w:rFonts w:cs="Times New Roman"/>
          <w:sz w:val="16"/>
        </w:rPr>
      </w:pPr>
      <w:r w:rsidRPr="005E7A02">
        <w:rPr>
          <w:rFonts w:cs="Times New Roman"/>
          <w:sz w:val="16"/>
        </w:rPr>
        <w:t xml:space="preserve">The security dilemma is a fundamental concept in international relations theory. Yet the theoretical and practical shortcomings in its associated literature, and the disconnection between them, have yet to be resolved. </w:t>
      </w:r>
      <w:r w:rsidRPr="005E7A02">
        <w:rPr>
          <w:rStyle w:val="StyleUnderline"/>
          <w:rFonts w:cs="Times New Roman"/>
        </w:rPr>
        <w:t xml:space="preserve">We offered a conceptualization of the security dilemma that we considered empirically </w:t>
      </w:r>
      <w:proofErr w:type="spellStart"/>
      <w:r w:rsidRPr="005E7A02">
        <w:rPr>
          <w:rStyle w:val="StyleUnderline"/>
          <w:rFonts w:cs="Times New Roman"/>
        </w:rPr>
        <w:t>operationalizable</w:t>
      </w:r>
      <w:proofErr w:type="spellEnd"/>
      <w:r w:rsidRPr="005E7A02">
        <w:rPr>
          <w:rFonts w:cs="Times New Roman"/>
          <w:sz w:val="16"/>
        </w:rPr>
        <w:t xml:space="preserve">. As we noted at the outset, </w:t>
      </w:r>
      <w:r w:rsidRPr="005E7A02">
        <w:rPr>
          <w:rStyle w:val="StyleUnderline"/>
          <w:rFonts w:cs="Times New Roman"/>
        </w:rPr>
        <w:t>moving from abstract theory to applied empirical tests presents numerous challenges. It</w:t>
      </w:r>
      <w:r w:rsidRPr="005E7A02">
        <w:rPr>
          <w:rFonts w:cs="Times New Roman"/>
          <w:sz w:val="16"/>
        </w:rPr>
        <w:t xml:space="preserve"> also </w:t>
      </w:r>
      <w:r w:rsidRPr="005E7A02">
        <w:rPr>
          <w:rStyle w:val="StyleUnderline"/>
          <w:rFonts w:cs="Times New Roman"/>
        </w:rPr>
        <w:t>requires a willingness to recognize the complexities and nuances of how policymakers perceive, and operate in, the real world</w:t>
      </w:r>
      <w:r w:rsidRPr="005E7A02">
        <w:rPr>
          <w:rFonts w:cs="Times New Roman"/>
          <w:sz w:val="16"/>
        </w:rPr>
        <w:t>. We hope that our article and this correspondence help to bridge the gap and move the scholarly debate forward, while shedding light on the challenges associated with such an enterprise. We thank the editors and our critics for the opportunity to contribute to this debate.</w:t>
      </w:r>
    </w:p>
    <w:p w:rsidR="005E7A02" w:rsidRPr="005E7A02" w:rsidRDefault="005E7A02" w:rsidP="005E7A02">
      <w:pPr>
        <w:rPr>
          <w:rFonts w:cs="Times New Roman"/>
        </w:rPr>
      </w:pPr>
    </w:p>
    <w:p w:rsidR="00AB585F" w:rsidRPr="005E7A02" w:rsidRDefault="00AB585F" w:rsidP="00AB585F">
      <w:pPr>
        <w:rPr>
          <w:rFonts w:cs="Times New Roman"/>
        </w:rPr>
      </w:pPr>
    </w:p>
    <w:p w:rsidR="00AB585F" w:rsidRDefault="00B600B1" w:rsidP="00B600B1">
      <w:pPr>
        <w:pStyle w:val="Heading3"/>
      </w:pPr>
      <w:r>
        <w:lastRenderedPageBreak/>
        <w:t xml:space="preserve">CCP hates the </w:t>
      </w:r>
      <w:proofErr w:type="spellStart"/>
      <w:r>
        <w:t>aff</w:t>
      </w:r>
      <w:proofErr w:type="spellEnd"/>
    </w:p>
    <w:p w:rsidR="00B600B1" w:rsidRDefault="00B600B1" w:rsidP="00B600B1"/>
    <w:p w:rsidR="00B600B1" w:rsidRDefault="00B600B1" w:rsidP="00B600B1"/>
    <w:p w:rsidR="00B600B1" w:rsidRDefault="00B600B1" w:rsidP="00B600B1">
      <w:pPr>
        <w:pStyle w:val="Heading4"/>
      </w:pPr>
      <w:r>
        <w:t>CCP doesn’t want to be challenged about the SCS</w:t>
      </w:r>
    </w:p>
    <w:p w:rsidR="00B600B1" w:rsidRPr="00FB5F33" w:rsidRDefault="00B600B1" w:rsidP="00B600B1">
      <w:pPr>
        <w:rPr>
          <w:rStyle w:val="Style13ptBold"/>
        </w:rPr>
      </w:pPr>
      <w:r w:rsidRPr="00FB5F33">
        <w:rPr>
          <w:rStyle w:val="Style13ptBold"/>
        </w:rPr>
        <w:t>Layton 16 - Visiting Fellow at the Griffith Asia Institute, Griffith University</w:t>
      </w:r>
    </w:p>
    <w:p w:rsidR="00B600B1" w:rsidRDefault="00B600B1" w:rsidP="00B600B1">
      <w:r>
        <w:t xml:space="preserve">[Peter Layton, South China Sea: Beijing is winning, but here's how to retake the initiative, Feb. 26, 2016, </w:t>
      </w:r>
      <w:hyperlink r:id="rId18" w:history="1">
        <w:r w:rsidRPr="00DE2464">
          <w:rPr>
            <w:rStyle w:val="Hyperlink"/>
          </w:rPr>
          <w:t>http://www.lowyinterpreter.org/post/2016/02/26/South-China-Sea-Beijing-is-winning-but-heres-how-to-retake-the-initiative.aspx</w:t>
        </w:r>
      </w:hyperlink>
      <w:r>
        <w:t xml:space="preserve">] </w:t>
      </w:r>
      <w:proofErr w:type="spellStart"/>
      <w:proofErr w:type="gramStart"/>
      <w:r>
        <w:t>doa</w:t>
      </w:r>
      <w:proofErr w:type="spellEnd"/>
      <w:proofErr w:type="gramEnd"/>
      <w:r>
        <w:t xml:space="preserve"> 5-17-16</w:t>
      </w:r>
    </w:p>
    <w:p w:rsidR="00B600B1" w:rsidRDefault="00B600B1" w:rsidP="00B600B1"/>
    <w:p w:rsidR="00B600B1" w:rsidRDefault="00B600B1" w:rsidP="00B600B1">
      <w:r w:rsidRPr="00FB5F33">
        <w:rPr>
          <w:rStyle w:val="StyleUnderline"/>
        </w:rPr>
        <w:t>China appears determined to seek a zero-sum outcome</w:t>
      </w:r>
      <w:r>
        <w:t xml:space="preserve">. </w:t>
      </w:r>
      <w:r w:rsidRPr="00FB5F33">
        <w:rPr>
          <w:rStyle w:val="StyleUnderline"/>
        </w:rPr>
        <w:t>It wants territorial ownership</w:t>
      </w:r>
      <w:r>
        <w:t xml:space="preserve"> of the islands it claims, so cooperative strategies in which benefits are shared among all parties appear impractical. So if 'balancing' and 'rule of law' are both ineffective strategies, what will influence Chinese policymakers? Two different approaches to impose costs on China for its </w:t>
      </w:r>
      <w:proofErr w:type="spellStart"/>
      <w:r>
        <w:t>behaviour</w:t>
      </w:r>
      <w:proofErr w:type="spellEnd"/>
      <w:r>
        <w:t xml:space="preserve"> in the South China Sea appear possible.</w:t>
      </w:r>
    </w:p>
    <w:p w:rsidR="00B600B1" w:rsidRDefault="00B600B1" w:rsidP="00B600B1">
      <w:r>
        <w:t xml:space="preserve">The first strategy would be to target specific issues the Chinese Communist Party (CCP) is particularly sensitive about. </w:t>
      </w:r>
      <w:r w:rsidRPr="00FB5F33">
        <w:rPr>
          <w:rStyle w:val="StyleUnderline"/>
        </w:rPr>
        <w:t>The fundamental aim of the CCP is regime survival</w:t>
      </w:r>
      <w:r>
        <w:t xml:space="preserve">, which hinges both on retaining popular legitimacy and on repression.  To this end, the state maintains the 'great Chinese firewall', suppresses dissenters, censors news and rewrites history. </w:t>
      </w:r>
      <w:r w:rsidRPr="00FB5F33">
        <w:rPr>
          <w:rStyle w:val="StyleUnderline"/>
        </w:rPr>
        <w:t>Today’s CCP leadership is particularly sensitive to threats to the political status quo,</w:t>
      </w:r>
      <w:r>
        <w:t xml:space="preserve"> </w:t>
      </w:r>
      <w:r w:rsidRPr="00FB5F33">
        <w:rPr>
          <w:rStyle w:val="StyleUnderline"/>
        </w:rPr>
        <w:t>creating pressure points that could be exploited by states</w:t>
      </w:r>
      <w:r>
        <w:t xml:space="preserve"> </w:t>
      </w:r>
      <w:r w:rsidRPr="00FB5F33">
        <w:rPr>
          <w:rStyle w:val="StyleUnderline"/>
        </w:rPr>
        <w:t xml:space="preserve">wanting to influence China's </w:t>
      </w:r>
      <w:proofErr w:type="spellStart"/>
      <w:r w:rsidRPr="00FB5F33">
        <w:rPr>
          <w:rStyle w:val="StyleUnderline"/>
        </w:rPr>
        <w:t>behaviour</w:t>
      </w:r>
      <w:proofErr w:type="spellEnd"/>
      <w:r w:rsidRPr="00FB5F33">
        <w:rPr>
          <w:rStyle w:val="StyleUnderline"/>
        </w:rPr>
        <w:t xml:space="preserve"> in the South China Sea</w:t>
      </w:r>
      <w:r>
        <w:t>. Meeting the Dalai Lama, openly discussing China's human rights problems, supporting a free press, assisting open internet access or vigorously marketing China’s true history are all options.</w:t>
      </w:r>
    </w:p>
    <w:p w:rsidR="00B600B1" w:rsidRDefault="00B600B1" w:rsidP="00B600B1"/>
    <w:p w:rsidR="00B600B1" w:rsidRDefault="00B600B1" w:rsidP="00B600B1"/>
    <w:p w:rsidR="00B600B1" w:rsidRDefault="00B600B1" w:rsidP="00B600B1">
      <w:pPr>
        <w:pStyle w:val="Heading4"/>
      </w:pPr>
      <w:r>
        <w:t>CCP wants the SCS – use propaganda to fight for it</w:t>
      </w:r>
    </w:p>
    <w:p w:rsidR="00B600B1" w:rsidRPr="00FB5F33" w:rsidRDefault="00B600B1" w:rsidP="00B600B1">
      <w:pPr>
        <w:rPr>
          <w:rStyle w:val="Style13ptBold"/>
        </w:rPr>
      </w:pPr>
      <w:r w:rsidRPr="00FB5F33">
        <w:rPr>
          <w:rStyle w:val="Style13ptBold"/>
        </w:rPr>
        <w:t xml:space="preserve">Philipp 15 – Epoch Time Staff </w:t>
      </w:r>
    </w:p>
    <w:p w:rsidR="00B600B1" w:rsidRDefault="00B600B1" w:rsidP="00B600B1">
      <w:r>
        <w:t xml:space="preserve">[Joshua Philipp, China Answers US Challenge in South China Sea With Propaganda, Epoch Times, October 27, 2015, </w:t>
      </w:r>
      <w:hyperlink r:id="rId19" w:history="1">
        <w:r w:rsidRPr="00DE2464">
          <w:rPr>
            <w:rStyle w:val="Hyperlink"/>
          </w:rPr>
          <w:t>http://www.theepochtimes.com/n3/1886224-after-us-exercises-in-south-china-sea-china-shows-that-propaganda-is-its-main-weapon/</w:t>
        </w:r>
      </w:hyperlink>
      <w:r>
        <w:t xml:space="preserve">] </w:t>
      </w:r>
      <w:proofErr w:type="spellStart"/>
      <w:r>
        <w:t>doa</w:t>
      </w:r>
      <w:proofErr w:type="spellEnd"/>
      <w:r>
        <w:t xml:space="preserve"> 5-17-16</w:t>
      </w:r>
    </w:p>
    <w:p w:rsidR="00B600B1" w:rsidRPr="00FB5F33" w:rsidRDefault="00B600B1" w:rsidP="00B600B1"/>
    <w:p w:rsidR="00B600B1" w:rsidRDefault="00B600B1" w:rsidP="00B600B1">
      <w:r w:rsidRPr="00FB5F33">
        <w:rPr>
          <w:rStyle w:val="StyleUnderline"/>
        </w:rPr>
        <w:t>The Chinese regime was quick to mobilize</w:t>
      </w:r>
      <w:r>
        <w:t xml:space="preserve"> its own forces </w:t>
      </w:r>
      <w:r w:rsidRPr="00FB5F33">
        <w:rPr>
          <w:rStyle w:val="StyleUnderline"/>
        </w:rPr>
        <w:t>after the U.S. Navy sent the USS Lassen</w:t>
      </w:r>
      <w:r>
        <w:t xml:space="preserve"> destroyer late Monday </w:t>
      </w:r>
      <w:r w:rsidRPr="00FB5F33">
        <w:rPr>
          <w:rStyle w:val="StyleUnderline"/>
        </w:rPr>
        <w:t>to patrol</w:t>
      </w:r>
      <w:r>
        <w:t xml:space="preserve"> within 12 nautical miles of China’s man-made islands in </w:t>
      </w:r>
      <w:r w:rsidRPr="00FB5F33">
        <w:rPr>
          <w:rStyle w:val="StyleUnderline"/>
        </w:rPr>
        <w:t>the</w:t>
      </w:r>
      <w:r>
        <w:t xml:space="preserve"> disputed </w:t>
      </w:r>
      <w:r w:rsidRPr="00FB5F33">
        <w:rPr>
          <w:rStyle w:val="StyleUnderline"/>
        </w:rPr>
        <w:t>South China Sea</w:t>
      </w:r>
      <w:r>
        <w:t>.</w:t>
      </w:r>
    </w:p>
    <w:p w:rsidR="00B600B1" w:rsidRDefault="00B600B1" w:rsidP="00B600B1">
      <w:r>
        <w:t xml:space="preserve">Rather than send warships or jets, however, </w:t>
      </w:r>
      <w:r w:rsidRPr="00FB5F33">
        <w:rPr>
          <w:rStyle w:val="StyleUnderline"/>
        </w:rPr>
        <w:t>the Chinese regime mobilized</w:t>
      </w:r>
      <w:r>
        <w:t xml:space="preserve"> a very different system—its vast network of </w:t>
      </w:r>
      <w:r w:rsidRPr="00FB5F33">
        <w:rPr>
          <w:rStyle w:val="StyleUnderline"/>
        </w:rPr>
        <w:t>propaganda</w:t>
      </w:r>
      <w:r>
        <w:t xml:space="preserve"> agents, state-run news outlets, and systems to control the flow of information.</w:t>
      </w:r>
    </w:p>
    <w:p w:rsidR="00B600B1" w:rsidRDefault="00B600B1" w:rsidP="00B600B1">
      <w:r w:rsidRPr="00FB5F33">
        <w:rPr>
          <w:rStyle w:val="StyleUnderline"/>
        </w:rPr>
        <w:t>The response highlights the approach the</w:t>
      </w:r>
      <w:r>
        <w:t xml:space="preserve"> Chinese Communist Party (</w:t>
      </w:r>
      <w:r w:rsidRPr="00FB5F33">
        <w:rPr>
          <w:rStyle w:val="StyleUnderline"/>
        </w:rPr>
        <w:t>CCP) has built to fight</w:t>
      </w:r>
      <w:r>
        <w:t xml:space="preserve"> modern conflicts. </w:t>
      </w:r>
      <w:r w:rsidRPr="00FB5F33">
        <w:rPr>
          <w:rStyle w:val="StyleUnderline"/>
        </w:rPr>
        <w:t>It</w:t>
      </w:r>
      <w:r>
        <w:t xml:space="preserve"> uses what the Pentagon has branded a “non-kinetic” form of fighting, which targets human perception and </w:t>
      </w:r>
      <w:r w:rsidRPr="00FB5F33">
        <w:rPr>
          <w:rStyle w:val="StyleUnderline"/>
        </w:rPr>
        <w:t>forms the CCP’s core strategy for taking the South China Sea</w:t>
      </w:r>
      <w:r>
        <w:t>.</w:t>
      </w:r>
    </w:p>
    <w:p w:rsidR="00B600B1" w:rsidRDefault="00B600B1" w:rsidP="00B600B1">
      <w:r>
        <w:t>Almost all the CCP’s propaganda channels use an identical line.</w:t>
      </w:r>
    </w:p>
    <w:p w:rsidR="00B600B1" w:rsidRDefault="00B600B1" w:rsidP="00B600B1"/>
    <w:p w:rsidR="00B600B1" w:rsidRDefault="00B600B1" w:rsidP="00B600B1"/>
    <w:p w:rsidR="00B600B1" w:rsidRDefault="00B600B1" w:rsidP="00B600B1">
      <w:pPr>
        <w:pStyle w:val="Heading3"/>
      </w:pPr>
      <w:r>
        <w:lastRenderedPageBreak/>
        <w:t xml:space="preserve">India likes the </w:t>
      </w:r>
      <w:proofErr w:type="spellStart"/>
      <w:r>
        <w:t>aff</w:t>
      </w:r>
      <w:proofErr w:type="spellEnd"/>
    </w:p>
    <w:p w:rsidR="00B600B1" w:rsidRDefault="00B600B1" w:rsidP="00B600B1"/>
    <w:p w:rsidR="00B600B1" w:rsidRDefault="00B600B1" w:rsidP="00B600B1"/>
    <w:p w:rsidR="00B600B1" w:rsidRDefault="00B600B1" w:rsidP="00B600B1">
      <w:pPr>
        <w:pStyle w:val="Heading4"/>
      </w:pPr>
      <w:r>
        <w:t xml:space="preserve">India supports the </w:t>
      </w:r>
      <w:proofErr w:type="spellStart"/>
      <w:r>
        <w:t>aff</w:t>
      </w:r>
      <w:proofErr w:type="spellEnd"/>
    </w:p>
    <w:p w:rsidR="00B600B1" w:rsidRPr="00161005" w:rsidRDefault="00B600B1" w:rsidP="00B600B1">
      <w:pPr>
        <w:rPr>
          <w:rStyle w:val="Style13ptBold"/>
        </w:rPr>
      </w:pPr>
      <w:r w:rsidRPr="00161005">
        <w:rPr>
          <w:rStyle w:val="Style13ptBold"/>
        </w:rPr>
        <w:t>Singh 3 – 1 – 16 - Senior Fellow at the Observer Research Foundation where he heads the Maritime Initiative</w:t>
      </w:r>
    </w:p>
    <w:p w:rsidR="00B600B1" w:rsidRDefault="00B600B1" w:rsidP="00B600B1">
      <w:r>
        <w:t xml:space="preserve">[Abhijit Singh, India and the South China Sea Dispute, March 01, 2016, </w:t>
      </w:r>
      <w:hyperlink r:id="rId20" w:history="1">
        <w:r w:rsidRPr="00DE2464">
          <w:rPr>
            <w:rStyle w:val="Hyperlink"/>
          </w:rPr>
          <w:t>http://thediplomat.com/2016/03/india-and-the-south-china-sea-dispute/</w:t>
        </w:r>
      </w:hyperlink>
      <w:r>
        <w:t xml:space="preserve">] </w:t>
      </w:r>
      <w:proofErr w:type="spellStart"/>
      <w:proofErr w:type="gramStart"/>
      <w:r>
        <w:t>doa</w:t>
      </w:r>
      <w:proofErr w:type="spellEnd"/>
      <w:proofErr w:type="gramEnd"/>
      <w:r>
        <w:t xml:space="preserve"> 5-17-16</w:t>
      </w:r>
    </w:p>
    <w:p w:rsidR="00B600B1" w:rsidRDefault="00B600B1" w:rsidP="00B600B1">
      <w:r>
        <w:t xml:space="preserve"> </w:t>
      </w:r>
    </w:p>
    <w:p w:rsidR="00B600B1" w:rsidRPr="00B600B1" w:rsidRDefault="00B600B1" w:rsidP="00B600B1">
      <w:pPr>
        <w:rPr>
          <w:sz w:val="16"/>
        </w:rPr>
      </w:pPr>
      <w:r w:rsidRPr="00161005">
        <w:rPr>
          <w:rStyle w:val="StyleUnderline"/>
        </w:rPr>
        <w:t>The</w:t>
      </w:r>
      <w:r w:rsidRPr="00B600B1">
        <w:rPr>
          <w:sz w:val="16"/>
        </w:rPr>
        <w:t xml:space="preserve"> South China Sea (</w:t>
      </w:r>
      <w:r w:rsidRPr="00161005">
        <w:rPr>
          <w:rStyle w:val="StyleUnderline"/>
        </w:rPr>
        <w:t>SCS) is witnessing a dramatic rise in maritime tensions</w:t>
      </w:r>
      <w:r w:rsidRPr="00B600B1">
        <w:rPr>
          <w:sz w:val="16"/>
        </w:rPr>
        <w:t xml:space="preserve">. Last week, China landed two fighter jets on Woody </w:t>
      </w:r>
      <w:proofErr w:type="gramStart"/>
      <w:r w:rsidRPr="00B600B1">
        <w:rPr>
          <w:sz w:val="16"/>
        </w:rPr>
        <w:t>island</w:t>
      </w:r>
      <w:proofErr w:type="gramEnd"/>
      <w:r w:rsidRPr="00B600B1">
        <w:rPr>
          <w:sz w:val="16"/>
        </w:rPr>
        <w:t xml:space="preserve"> – a subset of the </w:t>
      </w:r>
      <w:proofErr w:type="spellStart"/>
      <w:r w:rsidRPr="00B600B1">
        <w:rPr>
          <w:sz w:val="16"/>
        </w:rPr>
        <w:t>Paracel</w:t>
      </w:r>
      <w:proofErr w:type="spellEnd"/>
      <w:r w:rsidRPr="00B600B1">
        <w:rPr>
          <w:sz w:val="16"/>
        </w:rPr>
        <w:t xml:space="preserve"> group of islands – just days after the PLA placed surface-to-air missiles at the same location. With a range of about 200 kilometers, the new HQ-9 missiles can target aircraft approaching China’s claimed spaces in the South China Sea. To add to regional worries, the latest satellite images of several of the Spratly Islands showed probable radar infrastructure, suggesting that the PLA may already have established full radar coverage over the SCS.</w:t>
      </w:r>
    </w:p>
    <w:p w:rsidR="00B600B1" w:rsidRPr="00B600B1" w:rsidRDefault="00B600B1" w:rsidP="00B600B1">
      <w:pPr>
        <w:rPr>
          <w:sz w:val="16"/>
          <w:szCs w:val="16"/>
        </w:rPr>
      </w:pPr>
      <w:r w:rsidRPr="00B600B1">
        <w:rPr>
          <w:sz w:val="16"/>
          <w:szCs w:val="16"/>
        </w:rPr>
        <w:t>Needless to say, there has been much speculation over China’s “strategic” intentions in the South China Sea. The act of placing missiles on disputed territory has been widely interpreted as a hardening of Beijing’s maritime posture – not just on account of the direct threat the missiles pose to foreign air-operations in the South China Sea, but also because the new armament complements the PLA’s existing air warfare capability on Woody Islands.</w:t>
      </w:r>
    </w:p>
    <w:p w:rsidR="00B600B1" w:rsidRPr="00B600B1" w:rsidRDefault="00B600B1" w:rsidP="00B600B1">
      <w:pPr>
        <w:rPr>
          <w:sz w:val="16"/>
        </w:rPr>
      </w:pPr>
      <w:r w:rsidRPr="00161005">
        <w:rPr>
          <w:rStyle w:val="StyleUnderline"/>
        </w:rPr>
        <w:t>While India isn’t party to the South China Sea dispute</w:t>
      </w:r>
      <w:r w:rsidRPr="00B600B1">
        <w:rPr>
          <w:sz w:val="16"/>
        </w:rPr>
        <w:t xml:space="preserve">, four </w:t>
      </w:r>
      <w:r w:rsidRPr="00161005">
        <w:rPr>
          <w:rStyle w:val="StyleUnderline"/>
        </w:rPr>
        <w:t>aspects</w:t>
      </w:r>
      <w:r w:rsidRPr="00B600B1">
        <w:rPr>
          <w:sz w:val="16"/>
        </w:rPr>
        <w:t xml:space="preserve"> of the recent developments might </w:t>
      </w:r>
      <w:r w:rsidRPr="00161005">
        <w:rPr>
          <w:rStyle w:val="StyleUnderline"/>
        </w:rPr>
        <w:t>interest New Delhi. First</w:t>
      </w:r>
      <w:r w:rsidRPr="00B600B1">
        <w:rPr>
          <w:sz w:val="16"/>
        </w:rPr>
        <w:t xml:space="preserve">, irrespective of the claims and counter-claims by the United States and China, it is clear that Beijing operates from a position of strength in the South China Sea, wherein it has physical control over critical islands in the region. China has shown the U.S. and its allies that what matters in a maritime territorial dispute is the actual ‘possession’ of the islands, and as long as the PLA exercises military control over the features, it will exploit their location to support broader territorial claims. </w:t>
      </w:r>
      <w:r w:rsidRPr="00161005">
        <w:rPr>
          <w:rStyle w:val="StyleUnderline"/>
        </w:rPr>
        <w:t>For New Delhi</w:t>
      </w:r>
      <w:r w:rsidRPr="00B600B1">
        <w:rPr>
          <w:sz w:val="16"/>
        </w:rPr>
        <w:t xml:space="preserve">, which has been concerned about the security of its trade-flows and energy interests in the South China Sea, however, Beijing’s placement of missiles points to a sober reality. </w:t>
      </w:r>
      <w:r w:rsidRPr="00161005">
        <w:rPr>
          <w:rStyle w:val="StyleUnderline"/>
        </w:rPr>
        <w:t>As</w:t>
      </w:r>
      <w:r w:rsidRPr="00B600B1">
        <w:rPr>
          <w:sz w:val="16"/>
        </w:rPr>
        <w:t xml:space="preserve"> </w:t>
      </w:r>
      <w:r w:rsidRPr="00161005">
        <w:rPr>
          <w:rStyle w:val="StyleUnderline"/>
        </w:rPr>
        <w:t>the disputed islands are militarized, it could imperil freedom of navigation</w:t>
      </w:r>
      <w:r w:rsidRPr="00B600B1">
        <w:rPr>
          <w:sz w:val="16"/>
        </w:rPr>
        <w:t>, making Beijing the main arbiter of the accepted range of ‘legitimate’ operations in the South China Sea.</w:t>
      </w:r>
    </w:p>
    <w:p w:rsidR="00B600B1" w:rsidRPr="00B600B1" w:rsidRDefault="00B600B1" w:rsidP="00B600B1">
      <w:pPr>
        <w:rPr>
          <w:sz w:val="16"/>
        </w:rPr>
      </w:pPr>
      <w:r w:rsidRPr="00B600B1">
        <w:rPr>
          <w:sz w:val="16"/>
        </w:rPr>
        <w:t xml:space="preserve">Second, China’s exertion of authority over areas of maritime interest is mostly through indirect means. In the immediate aftermath of the new radar installations in the Spratly’s and deployment of missiles on Woody Island, it looks increasingly likely that Beijing would impose an air defense identification zone (ADIZ) in the South China Sea, ensuring the PLA’s dominance over the surrounding air-space and seas. At present, the likelihood of Chinese aggression occurring outside the disputed maritime spaces in Southeast Asia looks remote. Yet, there is no discounting Chinese maritime assertion in other areas where Beijing might have strategic interests – including critical spaces in the Indian Ocean. For Indian observers, it is useful to extrapolate known Chinese positions in the IOR, to assess Beijing’s likely strategic behavior after the PLA has established a foothold in critical Indian Ocean states. Could the PLA, for instance, play a role in assisting Sri Lanka, Pakistan or Maldives in securing vital sea and air pockets in the Indian Ocean? What could the implications of such a move be for India? </w:t>
      </w:r>
      <w:r w:rsidRPr="00161005">
        <w:rPr>
          <w:rStyle w:val="StyleUnderline"/>
        </w:rPr>
        <w:t>As a key security provider in the Indian Ocean, New Delhi appreciates the need for greater stability in the region.</w:t>
      </w:r>
      <w:r w:rsidRPr="00B600B1">
        <w:rPr>
          <w:sz w:val="16"/>
        </w:rPr>
        <w:t xml:space="preserve"> Will India, however, accept an expanded Chinese role in securing important spaces in its primary area of interest?</w:t>
      </w:r>
    </w:p>
    <w:p w:rsidR="00B600B1" w:rsidRDefault="00B600B1" w:rsidP="00B600B1"/>
    <w:p w:rsidR="00B600B1" w:rsidRDefault="00B600B1" w:rsidP="00B600B1"/>
    <w:p w:rsidR="00B600B1" w:rsidRDefault="00B600B1" w:rsidP="00B600B1"/>
    <w:p w:rsidR="00B600B1" w:rsidRDefault="00B600B1" w:rsidP="00B600B1"/>
    <w:p w:rsidR="00B600B1" w:rsidRDefault="00B600B1" w:rsidP="00B600B1">
      <w:pPr>
        <w:pStyle w:val="Heading4"/>
      </w:pPr>
      <w:r>
        <w:t>India supports US involvement in the SCS</w:t>
      </w:r>
    </w:p>
    <w:p w:rsidR="00B600B1" w:rsidRPr="00161005" w:rsidRDefault="00B600B1" w:rsidP="00B600B1">
      <w:pPr>
        <w:rPr>
          <w:rStyle w:val="Style13ptBold"/>
        </w:rPr>
      </w:pPr>
      <w:r w:rsidRPr="00161005">
        <w:rPr>
          <w:rStyle w:val="Style13ptBold"/>
        </w:rPr>
        <w:t>Singh 3 – 1 – 16 - Senior Fellow at the Observer Research Foundation where he heads the Maritime Initiative</w:t>
      </w:r>
    </w:p>
    <w:p w:rsidR="00B600B1" w:rsidRDefault="00B600B1" w:rsidP="00B600B1">
      <w:r>
        <w:t xml:space="preserve">[Abhijit Singh, India and the South China Sea Dispute, March 01, 2016, </w:t>
      </w:r>
      <w:hyperlink r:id="rId21" w:history="1">
        <w:r w:rsidRPr="00DE2464">
          <w:rPr>
            <w:rStyle w:val="Hyperlink"/>
          </w:rPr>
          <w:t>http://thediplomat.com/2016/03/india-and-the-south-china-sea-dispute/</w:t>
        </w:r>
      </w:hyperlink>
      <w:r>
        <w:t xml:space="preserve">] </w:t>
      </w:r>
      <w:proofErr w:type="spellStart"/>
      <w:proofErr w:type="gramStart"/>
      <w:r>
        <w:t>doa</w:t>
      </w:r>
      <w:proofErr w:type="spellEnd"/>
      <w:proofErr w:type="gramEnd"/>
      <w:r>
        <w:t xml:space="preserve"> 5-17-16</w:t>
      </w:r>
    </w:p>
    <w:p w:rsidR="00B600B1" w:rsidRDefault="00B600B1" w:rsidP="00B600B1">
      <w:r>
        <w:t xml:space="preserve"> </w:t>
      </w:r>
    </w:p>
    <w:p w:rsidR="00B600B1" w:rsidRPr="00B600B1" w:rsidRDefault="00B600B1" w:rsidP="00B600B1">
      <w:pPr>
        <w:rPr>
          <w:sz w:val="16"/>
        </w:rPr>
      </w:pPr>
      <w:r w:rsidRPr="00B600B1">
        <w:rPr>
          <w:sz w:val="16"/>
        </w:rPr>
        <w:t xml:space="preserve">Lastly, the </w:t>
      </w:r>
      <w:r w:rsidRPr="00161005">
        <w:rPr>
          <w:rStyle w:val="StyleUnderline"/>
        </w:rPr>
        <w:t xml:space="preserve">recent developments emphasize the need for India to strike a balance between maritime security imperatives </w:t>
      </w:r>
      <w:r w:rsidRPr="00B600B1">
        <w:rPr>
          <w:sz w:val="16"/>
        </w:rPr>
        <w:t xml:space="preserve">in the Indian Ocean, </w:t>
      </w:r>
      <w:r w:rsidRPr="00161005">
        <w:rPr>
          <w:rStyle w:val="StyleUnderline"/>
        </w:rPr>
        <w:t xml:space="preserve">and its legal stance </w:t>
      </w:r>
      <w:r w:rsidRPr="00B600B1">
        <w:rPr>
          <w:sz w:val="16"/>
        </w:rPr>
        <w:t xml:space="preserve">on freedoms enjoyed by user states in territorial waters. </w:t>
      </w:r>
      <w:r w:rsidRPr="00161005">
        <w:rPr>
          <w:rStyle w:val="StyleUnderline"/>
        </w:rPr>
        <w:t>New Delhi</w:t>
      </w:r>
      <w:r w:rsidRPr="00B600B1">
        <w:rPr>
          <w:sz w:val="16"/>
        </w:rPr>
        <w:t xml:space="preserve">’s real dilemma is that while it </w:t>
      </w:r>
      <w:r w:rsidRPr="00161005">
        <w:rPr>
          <w:rStyle w:val="StyleUnderline"/>
        </w:rPr>
        <w:t>opposes Chinese aggression in the South China Se</w:t>
      </w:r>
      <w:r w:rsidRPr="00B600B1">
        <w:rPr>
          <w:sz w:val="16"/>
        </w:rPr>
        <w:t>a, it also disagrees with Washington’s interpretation of maritime law and the freedoms enjoyed by foreign warships in littoral spaces. In particular, India does not concur with U.S. attempts at claiming a “right to uninterrupted passage” in coastal waters without the prior permission of the subject state – especially in areas that are deemed to be within a nation’s territorial waters. New Delhi’s view on the subject, in fact, broadly corresponds with Beijing’s – particularly on the need for prior notification by foreign warships before entering a coastal state’s territorial waters or EEZ claiming innocent passage.</w:t>
      </w:r>
    </w:p>
    <w:p w:rsidR="00B600B1" w:rsidRPr="00161005" w:rsidRDefault="00B600B1" w:rsidP="00B600B1">
      <w:pPr>
        <w:rPr>
          <w:rStyle w:val="StyleUnderline"/>
        </w:rPr>
      </w:pPr>
      <w:r w:rsidRPr="00161005">
        <w:rPr>
          <w:rStyle w:val="StyleUnderline"/>
        </w:rPr>
        <w:t>Viewed through an Indian prism, unannounced forays through territorial waters and EEZs under the rubric of “innocent passage” or absolute “freedom of navigation” are a challenging proposition</w:t>
      </w:r>
      <w:r w:rsidRPr="00B600B1">
        <w:rPr>
          <w:sz w:val="16"/>
        </w:rPr>
        <w:t xml:space="preserve">. Even though </w:t>
      </w:r>
      <w:r w:rsidRPr="00B600B1">
        <w:rPr>
          <w:sz w:val="16"/>
        </w:rPr>
        <w:lastRenderedPageBreak/>
        <w:t xml:space="preserve">the UNCLOS permits continuous and expeditious passage – necessitated by the requirements of navigation – New Delhi does not concur with the practice of conducting maritime operations to score political points. New Delhi know it cannot support a U.S. maneuver, whose logic could be used to justify greater Chinese maritime activism near the Andaman Islands. For this reason alone, it is unlikely that U.S. and India will conduct joint patrols any time in the near future, even though </w:t>
      </w:r>
      <w:r w:rsidRPr="00161005">
        <w:rPr>
          <w:rStyle w:val="StyleUnderline"/>
        </w:rPr>
        <w:t>New Delhi broadly supports the U.S. position on the territorial disputes.</w:t>
      </w:r>
    </w:p>
    <w:p w:rsidR="00B600B1" w:rsidRDefault="00B600B1" w:rsidP="00B600B1"/>
    <w:p w:rsidR="00B600B1" w:rsidRPr="00B600B1" w:rsidRDefault="00B600B1" w:rsidP="00B600B1"/>
    <w:sectPr w:rsidR="00B600B1" w:rsidRPr="00B60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B585F"/>
    <w:rsid w:val="000139A3"/>
    <w:rsid w:val="0005068E"/>
    <w:rsid w:val="000B0B82"/>
    <w:rsid w:val="00100833"/>
    <w:rsid w:val="00104529"/>
    <w:rsid w:val="00105942"/>
    <w:rsid w:val="00107396"/>
    <w:rsid w:val="00144A4C"/>
    <w:rsid w:val="00176AB0"/>
    <w:rsid w:val="00177B7D"/>
    <w:rsid w:val="0018322D"/>
    <w:rsid w:val="001B5776"/>
    <w:rsid w:val="001D4E15"/>
    <w:rsid w:val="001E527A"/>
    <w:rsid w:val="001F78CE"/>
    <w:rsid w:val="00251FC7"/>
    <w:rsid w:val="00254708"/>
    <w:rsid w:val="002855A7"/>
    <w:rsid w:val="002B146A"/>
    <w:rsid w:val="002B5E17"/>
    <w:rsid w:val="002D25FF"/>
    <w:rsid w:val="00315690"/>
    <w:rsid w:val="00316B75"/>
    <w:rsid w:val="00325646"/>
    <w:rsid w:val="003460F2"/>
    <w:rsid w:val="0038158C"/>
    <w:rsid w:val="003902BA"/>
    <w:rsid w:val="003A09E2"/>
    <w:rsid w:val="003F0751"/>
    <w:rsid w:val="00407037"/>
    <w:rsid w:val="004605D6"/>
    <w:rsid w:val="004C60E8"/>
    <w:rsid w:val="004E3579"/>
    <w:rsid w:val="004E728B"/>
    <w:rsid w:val="004F39E0"/>
    <w:rsid w:val="00537BD5"/>
    <w:rsid w:val="0057268A"/>
    <w:rsid w:val="005C25FF"/>
    <w:rsid w:val="005D2912"/>
    <w:rsid w:val="005E7A0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028AC"/>
    <w:rsid w:val="0091627E"/>
    <w:rsid w:val="0097032B"/>
    <w:rsid w:val="009770B8"/>
    <w:rsid w:val="009D2EAD"/>
    <w:rsid w:val="009D54B2"/>
    <w:rsid w:val="009E1922"/>
    <w:rsid w:val="009E571A"/>
    <w:rsid w:val="009F7ED2"/>
    <w:rsid w:val="00A93661"/>
    <w:rsid w:val="00A95652"/>
    <w:rsid w:val="00AB585F"/>
    <w:rsid w:val="00AC0AB8"/>
    <w:rsid w:val="00AC548A"/>
    <w:rsid w:val="00B33C6D"/>
    <w:rsid w:val="00B4508F"/>
    <w:rsid w:val="00B55AD5"/>
    <w:rsid w:val="00B600B1"/>
    <w:rsid w:val="00B8057C"/>
    <w:rsid w:val="00B828A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6F2A"/>
    <w:rsid w:val="00D61409"/>
    <w:rsid w:val="00D6691E"/>
    <w:rsid w:val="00D71170"/>
    <w:rsid w:val="00D74565"/>
    <w:rsid w:val="00DA1C92"/>
    <w:rsid w:val="00DA25D4"/>
    <w:rsid w:val="00DA6538"/>
    <w:rsid w:val="00E152D3"/>
    <w:rsid w:val="00E15E75"/>
    <w:rsid w:val="00E5262C"/>
    <w:rsid w:val="00EB5FE6"/>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0D303-4C29-4698-9054-41B71B25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4E15"/>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1D4E1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4E1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D4E1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1D4E1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D4E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E15"/>
  </w:style>
  <w:style w:type="character" w:customStyle="1" w:styleId="Heading1Char">
    <w:name w:val="Heading 1 Char"/>
    <w:aliases w:val="Pocket Char"/>
    <w:basedOn w:val="DefaultParagraphFont"/>
    <w:link w:val="Heading1"/>
    <w:rsid w:val="001D4E1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D4E1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D4E1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1D4E1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1D4E1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D4E15"/>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1D4E15"/>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1D4E15"/>
    <w:rPr>
      <w:color w:val="auto"/>
      <w:u w:val="none"/>
    </w:rPr>
  </w:style>
  <w:style w:type="character" w:styleId="FollowedHyperlink">
    <w:name w:val="FollowedHyperlink"/>
    <w:basedOn w:val="DefaultParagraphFont"/>
    <w:uiPriority w:val="99"/>
    <w:semiHidden/>
    <w:unhideWhenUsed/>
    <w:rsid w:val="001D4E15"/>
    <w:rPr>
      <w:color w:val="auto"/>
      <w:u w:val="none"/>
    </w:rPr>
  </w:style>
  <w:style w:type="paragraph" w:customStyle="1" w:styleId="textbold">
    <w:name w:val="text bold"/>
    <w:basedOn w:val="Normal"/>
    <w:link w:val="Emphasis"/>
    <w:uiPriority w:val="7"/>
    <w:qFormat/>
    <w:rsid w:val="00AB585F"/>
    <w:pPr>
      <w:ind w:left="720"/>
      <w:jc w:val="both"/>
    </w:pPr>
    <w:rPr>
      <w:rFonts w:ascii="Calibri" w:hAnsi="Calibri"/>
      <w:b/>
      <w:iCs/>
      <w:u w:val="single"/>
    </w:rPr>
  </w:style>
  <w:style w:type="paragraph" w:customStyle="1" w:styleId="Emphasis1">
    <w:name w:val="Emphasis1"/>
    <w:basedOn w:val="Normal"/>
    <w:autoRedefine/>
    <w:uiPriority w:val="7"/>
    <w:qFormat/>
    <w:rsid w:val="00D74565"/>
    <w:pPr>
      <w:pBdr>
        <w:top w:val="single" w:sz="4" w:space="1" w:color="auto"/>
        <w:left w:val="single" w:sz="4" w:space="4" w:color="auto"/>
        <w:bottom w:val="single" w:sz="4" w:space="1" w:color="auto"/>
        <w:right w:val="single" w:sz="4" w:space="4" w:color="auto"/>
      </w:pBdr>
      <w:spacing w:line="256" w:lineRule="auto"/>
      <w:ind w:left="720"/>
      <w:jc w:val="both"/>
    </w:pPr>
    <w:rPr>
      <w:rFonts w:ascii="Calibri" w:hAnsi="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5/11/reconciling-chinas-plan-strategic-intervention-with-tactical-engagement/" TargetMode="External"/><Relationship Id="rId13" Type="http://schemas.openxmlformats.org/officeDocument/2006/relationships/hyperlink" Target="http://www.valuewalk.com/2015/11/us-nuclear-war-south-china-sea/" TargetMode="External"/><Relationship Id="rId18" Type="http://schemas.openxmlformats.org/officeDocument/2006/relationships/hyperlink" Target="http://www.lowyinterpreter.org/post/2016/02/26/South-China-Sea-Beijing-is-winning-but-heres-how-to-retake-the-initiative.aspx" TargetMode="External"/><Relationship Id="rId3" Type="http://schemas.openxmlformats.org/officeDocument/2006/relationships/styles" Target="styles.xml"/><Relationship Id="rId21" Type="http://schemas.openxmlformats.org/officeDocument/2006/relationships/hyperlink" Target="http://thediplomat.com/2016/03/india-and-the-south-china-sea-dispute/" TargetMode="External"/><Relationship Id="rId7" Type="http://schemas.openxmlformats.org/officeDocument/2006/relationships/hyperlink" Target="http://nationalinterest.org/feature/could-tensions-the-south-china-sea-spark-war-10572" TargetMode="External"/><Relationship Id="rId12" Type="http://schemas.openxmlformats.org/officeDocument/2006/relationships/hyperlink" Target="http://www.cbrneportal.com/fire-on-the-water-the-south-china-sea-and-nuclear-confrontation/" TargetMode="External"/><Relationship Id="rId17" Type="http://schemas.openxmlformats.org/officeDocument/2006/relationships/hyperlink" Target="http://warontherocks.com/2016/04/what-are-mil-mil-ties-between-the-u-s-and-china-good-for/" TargetMode="External"/><Relationship Id="rId2" Type="http://schemas.openxmlformats.org/officeDocument/2006/relationships/numbering" Target="numbering.xml"/><Relationship Id="rId16" Type="http://schemas.openxmlformats.org/officeDocument/2006/relationships/hyperlink" Target="http://articles.latimes.com/2011/jan/17" TargetMode="External"/><Relationship Id="rId20" Type="http://schemas.openxmlformats.org/officeDocument/2006/relationships/hyperlink" Target="http://thediplomat.com/2016/03/india-and-the-south-china-sea-dispute/" TargetMode="External"/><Relationship Id="rId1" Type="http://schemas.openxmlformats.org/officeDocument/2006/relationships/customXml" Target="../customXml/item1.xml"/><Relationship Id="rId6" Type="http://schemas.openxmlformats.org/officeDocument/2006/relationships/hyperlink" Target="http://www.huffingtonpost.com/lawrence-wittner/nuclear-war-china_b_1116556.html" TargetMode="External"/><Relationship Id="rId11" Type="http://schemas.openxmlformats.org/officeDocument/2006/relationships/hyperlink" Target="http://thediplomat.com/2016/05/how-the-next-us-president-should-handle-the-south-china-sea/" TargetMode="External"/><Relationship Id="rId5" Type="http://schemas.openxmlformats.org/officeDocument/2006/relationships/webSettings" Target="webSettings.xml"/><Relationship Id="rId15" Type="http://schemas.openxmlformats.org/officeDocument/2006/relationships/hyperlink" Target="http://english.cntv.cn/2015/09/25/VIDE1443112437412876.shtml" TargetMode="External"/><Relationship Id="rId23" Type="http://schemas.openxmlformats.org/officeDocument/2006/relationships/theme" Target="theme/theme1.xml"/><Relationship Id="rId10" Type="http://schemas.openxmlformats.org/officeDocument/2006/relationships/hyperlink" Target="https://scholarworks.bridgeport.edu/xmlui/bitstream/handle/123456789/1497/55-poster_makingwavesrecentdevelopmentsofthesouthchinaseadisputes.pdf?sequence=1&amp;isAllowed=y" TargetMode="External"/><Relationship Id="rId19" Type="http://schemas.openxmlformats.org/officeDocument/2006/relationships/hyperlink" Target="http://www.theepochtimes.com/n3/1886224-after-us-exercises-in-south-china-sea-china-shows-that-propaganda-is-its-main-weapon/" TargetMode="External"/><Relationship Id="rId4" Type="http://schemas.openxmlformats.org/officeDocument/2006/relationships/settings" Target="settings.xml"/><Relationship Id="rId9" Type="http://schemas.openxmlformats.org/officeDocument/2006/relationships/hyperlink" Target="http://thediplomat.com/2016/05/u-s-credibility-in-the-south-china-sea/" TargetMode="External"/><Relationship Id="rId14" Type="http://schemas.openxmlformats.org/officeDocument/2006/relationships/hyperlink" Target="https://jscholarship.library.jhu.edu/bitstream/handle/1774.2/37262/MANN-THESIS-2014.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FB6D0-486E-42C5-9C7B-BF1F8A7A4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55</Pages>
  <Words>28423</Words>
  <Characters>162015</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6</cp:revision>
  <dcterms:created xsi:type="dcterms:W3CDTF">2016-05-16T15:16:00Z</dcterms:created>
  <dcterms:modified xsi:type="dcterms:W3CDTF">2016-05-24T18:09:00Z</dcterms:modified>
</cp:coreProperties>
</file>