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890630" w14:textId="66AA735F" w:rsidR="00E42E4C" w:rsidRDefault="009A5593" w:rsidP="009A5593">
      <w:pPr>
        <w:pStyle w:val="Heading1"/>
        <w:rPr>
          <w:rFonts w:cs="Times New Roman"/>
        </w:rPr>
      </w:pPr>
      <w:r w:rsidRPr="00B96D1A">
        <w:rPr>
          <w:rFonts w:cs="Times New Roman"/>
        </w:rPr>
        <w:t>TPP Disad</w:t>
      </w:r>
      <w:r w:rsidR="004011C1" w:rsidRPr="00B96D1A">
        <w:rPr>
          <w:rFonts w:cs="Times New Roman"/>
        </w:rPr>
        <w:t xml:space="preserve"> – Starter Pack</w:t>
      </w:r>
    </w:p>
    <w:p w14:paraId="7047C90D" w14:textId="1F044A2A" w:rsidR="003859DB" w:rsidRDefault="003859DB" w:rsidP="003859DB">
      <w:pPr>
        <w:pStyle w:val="Heading3"/>
      </w:pPr>
      <w:r>
        <w:t>Notes</w:t>
      </w:r>
    </w:p>
    <w:p w14:paraId="029DF7E4" w14:textId="77777777" w:rsidR="003859DB" w:rsidRDefault="003859DB" w:rsidP="003859DB"/>
    <w:p w14:paraId="013B9603" w14:textId="61BAA007" w:rsidR="003859DB" w:rsidRPr="003859DB" w:rsidRDefault="003859DB" w:rsidP="003859DB">
      <w:r>
        <w:t xml:space="preserve">Use the 1nc UQ card, </w:t>
      </w:r>
    </w:p>
    <w:p w14:paraId="407FE43F" w14:textId="77777777" w:rsidR="00155568" w:rsidRPr="00B96D1A" w:rsidRDefault="00155568" w:rsidP="007703A6">
      <w:pPr>
        <w:pStyle w:val="Heading2"/>
        <w:rPr>
          <w:rFonts w:cs="Times New Roman"/>
        </w:rPr>
      </w:pPr>
    </w:p>
    <w:p w14:paraId="461FD810" w14:textId="4154F707" w:rsidR="007703A6" w:rsidRPr="00B96D1A" w:rsidRDefault="00BC0A96" w:rsidP="007703A6">
      <w:pPr>
        <w:pStyle w:val="Heading2"/>
        <w:rPr>
          <w:rFonts w:cs="Times New Roman"/>
        </w:rPr>
      </w:pPr>
      <w:r w:rsidRPr="00B96D1A">
        <w:rPr>
          <w:rFonts w:cs="Times New Roman"/>
        </w:rPr>
        <w:t>***Negative</w:t>
      </w:r>
    </w:p>
    <w:p w14:paraId="7591B035" w14:textId="41C0820D" w:rsidR="003859DB" w:rsidRDefault="003859DB" w:rsidP="003859DB">
      <w:pPr>
        <w:pStyle w:val="Heading3"/>
      </w:pPr>
      <w:r>
        <w:t>1nc</w:t>
      </w:r>
      <w:r w:rsidR="00525C7D">
        <w:t xml:space="preserve"> vs BIT</w:t>
      </w:r>
    </w:p>
    <w:p w14:paraId="3C6003B3" w14:textId="77777777" w:rsidR="003859DB" w:rsidRPr="00B96D1A" w:rsidRDefault="003859DB" w:rsidP="003859DB">
      <w:pPr>
        <w:pStyle w:val="Heading4"/>
        <w:rPr>
          <w:rFonts w:cs="Times New Roman"/>
        </w:rPr>
      </w:pPr>
      <w:r w:rsidRPr="00B96D1A">
        <w:rPr>
          <w:rFonts w:cs="Times New Roman"/>
        </w:rPr>
        <w:t xml:space="preserve">TPP will pass in a post-election session of Congress – Obama’s push </w:t>
      </w:r>
      <w:r w:rsidRPr="00B96D1A">
        <w:rPr>
          <w:rFonts w:cs="Times New Roman"/>
          <w:u w:val="single"/>
        </w:rPr>
        <w:t>now</w:t>
      </w:r>
      <w:r w:rsidRPr="00B96D1A">
        <w:rPr>
          <w:rFonts w:cs="Times New Roman"/>
        </w:rPr>
        <w:t xml:space="preserve"> is key to secure votes</w:t>
      </w:r>
    </w:p>
    <w:p w14:paraId="4A7AB8C7" w14:textId="77777777" w:rsidR="003859DB" w:rsidRPr="00B96D1A" w:rsidRDefault="003859DB" w:rsidP="003859DB">
      <w:r w:rsidRPr="00B96D1A">
        <w:rPr>
          <w:rStyle w:val="Style13ptBold"/>
        </w:rPr>
        <w:t>Calmes 6-1</w:t>
      </w:r>
      <w:r w:rsidRPr="00B96D1A">
        <w:t xml:space="preserve"> – Political correspondent</w:t>
      </w:r>
    </w:p>
    <w:p w14:paraId="610F8075" w14:textId="77777777" w:rsidR="003859DB" w:rsidRPr="00B96D1A" w:rsidRDefault="003859DB" w:rsidP="003859DB">
      <w:r w:rsidRPr="00B96D1A">
        <w:t>Jackie, The New York Times, “Trans-Pacific Partnership Supporters Pin Hopes on Lame-Duck Vote,” http://www.nytimes.com/2016/06/02/business/trans-pacific-partnership-supporters-pin-hopes-on-lame-duck-vote.html</w:t>
      </w:r>
    </w:p>
    <w:p w14:paraId="722AF342" w14:textId="1E3A6EC8" w:rsidR="003859DB" w:rsidRDefault="003859DB" w:rsidP="003859DB">
      <w:r w:rsidRPr="00B96D1A">
        <w:t xml:space="preserve">WASHINGTON — </w:t>
      </w:r>
      <w:r w:rsidRPr="00B96D1A">
        <w:rPr>
          <w:rStyle w:val="StyleUnderline"/>
        </w:rPr>
        <w:t>The same harsh politics that have spawned obituaries for President Obama’s signature trade agreement between the U</w:t>
      </w:r>
      <w:r w:rsidRPr="00B96D1A">
        <w:t xml:space="preserve">nited </w:t>
      </w:r>
      <w:r w:rsidRPr="00B96D1A">
        <w:rPr>
          <w:rStyle w:val="StyleUnderline"/>
        </w:rPr>
        <w:t>S</w:t>
      </w:r>
      <w:r w:rsidRPr="00B96D1A">
        <w:t xml:space="preserve">tates </w:t>
      </w:r>
      <w:r w:rsidRPr="00B96D1A">
        <w:rPr>
          <w:rStyle w:val="StyleUnderline"/>
        </w:rPr>
        <w:t>and 11 other</w:t>
      </w:r>
      <w:r w:rsidRPr="00B96D1A">
        <w:t xml:space="preserve"> Pacific Rim </w:t>
      </w:r>
      <w:r w:rsidRPr="00B96D1A">
        <w:rPr>
          <w:rStyle w:val="StyleUnderline"/>
        </w:rPr>
        <w:t>nations could actually help win its ratification in Congress in a lame-duck vote late this year</w:t>
      </w:r>
      <w:r w:rsidRPr="00B96D1A">
        <w:t xml:space="preserve">, advocates are hoping. </w:t>
      </w:r>
      <w:r w:rsidRPr="00B96D1A">
        <w:rPr>
          <w:rStyle w:val="StyleUnderline"/>
        </w:rPr>
        <w:t>The cause of free</w:t>
      </w:r>
      <w:r w:rsidRPr="00B96D1A">
        <w:t xml:space="preserve"> and open </w:t>
      </w:r>
      <w:r w:rsidRPr="00B96D1A">
        <w:rPr>
          <w:rStyle w:val="StyleUnderline"/>
        </w:rPr>
        <w:t>trade has not faced such political toxicity in decades, with</w:t>
      </w:r>
      <w:r w:rsidRPr="00B96D1A">
        <w:t xml:space="preserve"> Donald J. </w:t>
      </w:r>
      <w:r w:rsidRPr="00B96D1A">
        <w:rPr>
          <w:rStyle w:val="StyleUnderline"/>
        </w:rPr>
        <w:t>Trump</w:t>
      </w:r>
      <w:r w:rsidRPr="00B96D1A">
        <w:t xml:space="preserve">, Hillary </w:t>
      </w:r>
      <w:r w:rsidRPr="00B96D1A">
        <w:rPr>
          <w:rStyle w:val="StyleUnderline"/>
        </w:rPr>
        <w:t>Clinton</w:t>
      </w:r>
      <w:r w:rsidRPr="00B96D1A">
        <w:t xml:space="preserve"> </w:t>
      </w:r>
      <w:r w:rsidRPr="00B96D1A">
        <w:rPr>
          <w:rStyle w:val="StyleUnderline"/>
        </w:rPr>
        <w:t>and</w:t>
      </w:r>
      <w:r w:rsidRPr="00B96D1A">
        <w:t xml:space="preserve"> Bernie </w:t>
      </w:r>
      <w:r w:rsidRPr="00B96D1A">
        <w:rPr>
          <w:rStyle w:val="StyleUnderline"/>
        </w:rPr>
        <w:t>Sanders all openly hostile to the T</w:t>
      </w:r>
      <w:r w:rsidRPr="00B96D1A">
        <w:t>rans-</w:t>
      </w:r>
      <w:r w:rsidRPr="00B96D1A">
        <w:rPr>
          <w:rStyle w:val="StyleUnderline"/>
        </w:rPr>
        <w:t>P</w:t>
      </w:r>
      <w:r w:rsidRPr="00B96D1A">
        <w:t xml:space="preserve">acific </w:t>
      </w:r>
      <w:r w:rsidRPr="00B96D1A">
        <w:rPr>
          <w:rStyle w:val="StyleUnderline"/>
        </w:rPr>
        <w:t>P</w:t>
      </w:r>
      <w:r w:rsidRPr="00B96D1A">
        <w:t xml:space="preserve">artnership, </w:t>
      </w:r>
      <w:r w:rsidRPr="00B96D1A">
        <w:rPr>
          <w:rStyle w:val="StyleUnderline"/>
        </w:rPr>
        <w:t xml:space="preserve">the largest regional trade accord in history. But </w:t>
      </w:r>
      <w:r w:rsidRPr="00B96D1A">
        <w:t xml:space="preserve">supporters’ seemingly perverse calculation is this: </w:t>
      </w:r>
      <w:r w:rsidRPr="00B96D1A">
        <w:rPr>
          <w:rStyle w:val="StyleUnderline"/>
        </w:rPr>
        <w:t>The certainty that</w:t>
      </w:r>
      <w:r w:rsidRPr="00B96D1A">
        <w:t xml:space="preserve"> Mr. </w:t>
      </w:r>
      <w:r w:rsidRPr="00B96D1A">
        <w:rPr>
          <w:rStyle w:val="StyleUnderline"/>
        </w:rPr>
        <w:t>Obama’s successor would abandon the agreement gives new impetus for advocates to begin maneuvering toward a vote before 2017.</w:t>
      </w:r>
      <w:r w:rsidRPr="00B96D1A">
        <w:t xml:space="preserve"> </w:t>
      </w:r>
      <w:r w:rsidRPr="00B96D1A">
        <w:rPr>
          <w:rStyle w:val="StyleUnderline"/>
        </w:rPr>
        <w:t xml:space="preserve">That dynamic, along with recent behind-the-scene developments </w:t>
      </w:r>
      <w:r w:rsidRPr="00B96D1A">
        <w:rPr>
          <w:rStyle w:val="Emphasis"/>
        </w:rPr>
        <w:t>assuaging some fence-sitters’ concerns</w:t>
      </w:r>
      <w:r w:rsidRPr="00B96D1A">
        <w:t xml:space="preserve"> – on Japanese pork subsidies, Mexican labor rights and financial companies’ data, notably — </w:t>
      </w:r>
      <w:r w:rsidRPr="00B96D1A">
        <w:rPr>
          <w:rStyle w:val="StyleUnderline"/>
        </w:rPr>
        <w:t>is keeping hope alive</w:t>
      </w:r>
      <w:r w:rsidRPr="00B96D1A">
        <w:t xml:space="preserve"> for advocates from the White House to the Republican-controlled Congress, and in pro-trade business and agriculture groups. “Right now </w:t>
      </w:r>
      <w:r w:rsidRPr="00B96D1A">
        <w:rPr>
          <w:rStyle w:val="StyleUnderline"/>
        </w:rPr>
        <w:t>you have a president, a majority leader and a speaker who are all pro-trade</w:t>
      </w:r>
      <w:r w:rsidRPr="00B96D1A">
        <w:t xml:space="preserve">,” Mr. Obama’s trade ambassador, Michael B. Froman, said in an interview, </w:t>
      </w:r>
      <w:r w:rsidRPr="00B96D1A">
        <w:rPr>
          <w:rStyle w:val="StyleUnderline"/>
        </w:rPr>
        <w:t xml:space="preserve">reflecting a </w:t>
      </w:r>
      <w:r w:rsidRPr="00B96D1A">
        <w:rPr>
          <w:rStyle w:val="Emphasis"/>
        </w:rPr>
        <w:t>seize-the-moment</w:t>
      </w:r>
      <w:r w:rsidRPr="00B96D1A">
        <w:rPr>
          <w:rStyle w:val="StyleUnderline"/>
        </w:rPr>
        <w:t xml:space="preserve"> recognition of the changed lineup ahead.</w:t>
      </w:r>
      <w:r w:rsidRPr="00B96D1A">
        <w:t xml:space="preserve"> He is not alone in that reckoning, although many people in both parties declined to be quoted by name given the tenuous politics of the issue. Besides a new president</w:t>
      </w:r>
      <w:r w:rsidRPr="00B96D1A">
        <w:rPr>
          <w:rStyle w:val="StyleUnderline"/>
        </w:rPr>
        <w:t>, the Senate could have a new majority leader next year, Senator Charles</w:t>
      </w:r>
      <w:r w:rsidRPr="00B96D1A">
        <w:t xml:space="preserve"> E. </w:t>
      </w:r>
      <w:r w:rsidRPr="00B96D1A">
        <w:rPr>
          <w:rStyle w:val="StyleUnderline"/>
        </w:rPr>
        <w:t>Schumer</w:t>
      </w:r>
      <w:r w:rsidRPr="00B96D1A">
        <w:t xml:space="preserve"> of New York, if Democrats win control, </w:t>
      </w:r>
      <w:r w:rsidRPr="00B96D1A">
        <w:rPr>
          <w:rStyle w:val="StyleUnderline"/>
        </w:rPr>
        <w:t>and he is unlikely to promote an issue that so divides the union-friendly party.</w:t>
      </w:r>
      <w:r w:rsidRPr="00B96D1A">
        <w:t xml:space="preserve"> “</w:t>
      </w:r>
      <w:r w:rsidRPr="00B96D1A">
        <w:rPr>
          <w:rStyle w:val="Emphasis"/>
        </w:rPr>
        <w:t>There is a pathway forward</w:t>
      </w:r>
      <w:r w:rsidRPr="00B96D1A">
        <w:t xml:space="preserve"> here,” Mr. Froman said. “And what </w:t>
      </w:r>
      <w:r w:rsidRPr="00B96D1A">
        <w:rPr>
          <w:rStyle w:val="StyleUnderline"/>
        </w:rPr>
        <w:t>we’re trying to</w:t>
      </w:r>
      <w:r w:rsidRPr="00B96D1A">
        <w:t xml:space="preserve"> do right now is just </w:t>
      </w:r>
      <w:r w:rsidRPr="00B96D1A">
        <w:rPr>
          <w:rStyle w:val="StyleUnderline"/>
        </w:rPr>
        <w:t>maximize the likelihood that we’ll be able to walk down that path successfully</w:t>
      </w:r>
      <w:r w:rsidRPr="00B96D1A">
        <w:t xml:space="preserve">.” </w:t>
      </w:r>
      <w:r w:rsidRPr="00B96D1A">
        <w:rPr>
          <w:rStyle w:val="Emphasis"/>
        </w:rPr>
        <w:t>Whether that is wishful thinking or a real prospect will</w:t>
      </w:r>
      <w:r w:rsidRPr="00B96D1A">
        <w:t xml:space="preserve"> have to </w:t>
      </w:r>
      <w:r w:rsidRPr="00B96D1A">
        <w:rPr>
          <w:rStyle w:val="Emphasis"/>
        </w:rPr>
        <w:t>come into focus well before November</w:t>
      </w:r>
      <w:r w:rsidRPr="00B96D1A">
        <w:rPr>
          <w:rStyle w:val="StyleUnderline"/>
        </w:rPr>
        <w:t xml:space="preserve"> because supporters would likely need to begin congressional hearings</w:t>
      </w:r>
      <w:r w:rsidRPr="00B96D1A">
        <w:t xml:space="preserve"> in September </w:t>
      </w:r>
      <w:r w:rsidRPr="00B96D1A">
        <w:rPr>
          <w:rStyle w:val="StyleUnderline"/>
        </w:rPr>
        <w:t>to clear the path for a vote in the lame-duck session of Congress after Election Day.</w:t>
      </w:r>
      <w:r w:rsidRPr="00B96D1A">
        <w:t xml:space="preserve"> And the forces do seem aligned against the pact’s approval. Months ago, Senator Mitch McConnell of Kentucky, the majority leader who is pro-trade but worried about keeping Republican seats, ruled out a vote before the election. The so-called T.P.P. would phase out thousands of tariffs, open markets and impose new trade rules, including for labor rights and environmental standards, on signatory nations that span both sides of the Pacific, including Japan, Vietnam, Australia, Canada, Chile and Mexico. And Mrs. Clinton appears to have put her finger on the scale against a vote in the lame-duck session. Asked by an anti-T.P.P. group if she would oppose a lame-duck vote on the accord if elected, Mrs. Clinton responded, “I have said I oppose the T.P.P. agreement — and that means before and after the election.” Representative Sander Levin of Michigan, House Democrats’ point person on trade, was blunt. “T.P.P. cannot pass this session as negotiated,” he said. “There were always major problems as they negotiated it,” he added, “so I don’t want people to think it’s simply because of the presidential race.” Indeed, Mr. </w:t>
      </w:r>
      <w:r w:rsidRPr="00B96D1A">
        <w:rPr>
          <w:rStyle w:val="StyleUnderline"/>
        </w:rPr>
        <w:t>Obama</w:t>
      </w:r>
      <w:r w:rsidRPr="00B96D1A">
        <w:t xml:space="preserve"> acknowledged he </w:t>
      </w:r>
      <w:r w:rsidRPr="00B96D1A">
        <w:rPr>
          <w:rStyle w:val="StyleUnderline"/>
        </w:rPr>
        <w:t>faced an uphill push when the agreement</w:t>
      </w:r>
      <w:r w:rsidRPr="00B96D1A">
        <w:t xml:space="preserve">, in the works since the George W. Bush administration, </w:t>
      </w:r>
      <w:r w:rsidRPr="00B96D1A">
        <w:rPr>
          <w:rStyle w:val="StyleUnderline"/>
        </w:rPr>
        <w:t>was announced</w:t>
      </w:r>
      <w:r w:rsidRPr="00B96D1A">
        <w:t xml:space="preserve"> in October. The hostility toward trade agreements has built over decades as manufacturing jobs shifted overseas and middle-income wages stagnated. Those </w:t>
      </w:r>
      <w:r w:rsidRPr="00B96D1A">
        <w:rPr>
          <w:rStyle w:val="StyleUnderline"/>
        </w:rPr>
        <w:t>politics have</w:t>
      </w:r>
      <w:r w:rsidRPr="00B96D1A">
        <w:t xml:space="preserve"> only </w:t>
      </w:r>
      <w:r w:rsidRPr="00B96D1A">
        <w:rPr>
          <w:rStyle w:val="StyleUnderline"/>
        </w:rPr>
        <w:t>grown</w:t>
      </w:r>
      <w:r w:rsidRPr="00B96D1A">
        <w:t xml:space="preserve"> more </w:t>
      </w:r>
      <w:r w:rsidRPr="00B96D1A">
        <w:rPr>
          <w:rStyle w:val="StyleUnderline"/>
        </w:rPr>
        <w:t>toxic, stoked by anti-trade blasts from</w:t>
      </w:r>
      <w:r w:rsidRPr="00B96D1A">
        <w:t xml:space="preserve"> Mr. </w:t>
      </w:r>
      <w:r w:rsidRPr="00B96D1A">
        <w:rPr>
          <w:rStyle w:val="StyleUnderline"/>
        </w:rPr>
        <w:t>Trump</w:t>
      </w:r>
      <w:r w:rsidRPr="00B96D1A">
        <w:t xml:space="preserve"> in the Republicans’ nomination contest </w:t>
      </w:r>
      <w:r w:rsidRPr="00B96D1A">
        <w:rPr>
          <w:rStyle w:val="StyleUnderline"/>
        </w:rPr>
        <w:t>and</w:t>
      </w:r>
      <w:r w:rsidRPr="00B96D1A">
        <w:t xml:space="preserve"> Mr. Sanders in his challenge to the Democrats’ front-runner, Mrs. </w:t>
      </w:r>
      <w:r w:rsidRPr="00B96D1A">
        <w:rPr>
          <w:rStyle w:val="StyleUnderline"/>
        </w:rPr>
        <w:t>Clinton</w:t>
      </w:r>
      <w:r w:rsidRPr="00B96D1A">
        <w:t xml:space="preserve">. Pressured by Mr. Sanders, Mrs. Clinton turned on the agreement she had praised as the “gold standard” during negotiations. Not since the Depression has a Republican nominee opposed free trade and favored high tariffs on imports, but Mr. Trump’s hard line potentially threatens Mrs. Clinton’s support in manufacturing states. He has called the Pacific agreement “the biggest betrayal in a long line of betrayals where politicians have sold out U.S. workers” — a stance that separates him from the Republican Party’s highest-ranking elected official, pro-trade Speaker Paul D. Ryan of Wisconsin, who so far has declined to endorse Mr. Trump. Mrs. Clinton, by her stand, has forsaken the New Democrat trade legacy that her husband as president and now Mr. Obama forged for their less-than-receptive party by introducing labor, human rights and environmental protections into trade agreements. </w:t>
      </w:r>
      <w:r w:rsidRPr="00B96D1A">
        <w:rPr>
          <w:rStyle w:val="StyleUnderline"/>
        </w:rPr>
        <w:t>Trade supporter</w:t>
      </w:r>
      <w:r w:rsidRPr="00B96D1A">
        <w:t xml:space="preserve">s have long </w:t>
      </w:r>
      <w:r w:rsidRPr="00B96D1A">
        <w:rPr>
          <w:rStyle w:val="StyleUnderline"/>
        </w:rPr>
        <w:t>count</w:t>
      </w:r>
      <w:r w:rsidRPr="00B96D1A">
        <w:t xml:space="preserve">ed </w:t>
      </w:r>
      <w:r w:rsidRPr="00B96D1A">
        <w:rPr>
          <w:rStyle w:val="StyleUnderline"/>
        </w:rPr>
        <w:t>on action in a lame-duck Congress.</w:t>
      </w:r>
      <w:r w:rsidRPr="00B96D1A">
        <w:t xml:space="preserve"> But they did not count on Mr. Trump being the nominee. His election could likely doom the accord, T.P.P. advocates concede, by dissuading Republican leaders from advancing an issue their party’s standard-bearer so opposes. But some </w:t>
      </w:r>
      <w:r w:rsidRPr="00B96D1A">
        <w:rPr>
          <w:rStyle w:val="StyleUnderline"/>
        </w:rPr>
        <w:t>Republicans do not rule out a vote, because</w:t>
      </w:r>
      <w:r w:rsidRPr="00B96D1A">
        <w:t xml:space="preserve">, they say, </w:t>
      </w:r>
      <w:r w:rsidRPr="00B96D1A">
        <w:rPr>
          <w:rStyle w:val="StyleUnderline"/>
        </w:rPr>
        <w:t>the deal deserves consideration or because Mr. Trump will not be elected.</w:t>
      </w:r>
      <w:r w:rsidRPr="00B96D1A">
        <w:t xml:space="preserve"> Even </w:t>
      </w:r>
      <w:r w:rsidRPr="00B96D1A">
        <w:rPr>
          <w:rStyle w:val="Emphasis"/>
        </w:rPr>
        <w:t>a lame-duck strategy necessitates</w:t>
      </w:r>
      <w:r w:rsidRPr="00B96D1A">
        <w:t xml:space="preserve"> some </w:t>
      </w:r>
      <w:r w:rsidRPr="00B96D1A">
        <w:rPr>
          <w:rStyle w:val="Emphasis"/>
        </w:rPr>
        <w:t>action before the election</w:t>
      </w:r>
      <w:r w:rsidRPr="00B96D1A">
        <w:rPr>
          <w:rStyle w:val="StyleUnderline"/>
        </w:rPr>
        <w:t>. Under the terms of</w:t>
      </w:r>
      <w:r w:rsidRPr="00B96D1A">
        <w:t xml:space="preserve"> trade </w:t>
      </w:r>
      <w:r w:rsidRPr="00B96D1A">
        <w:rPr>
          <w:rStyle w:val="StyleUnderline"/>
        </w:rPr>
        <w:t>legislation that helped</w:t>
      </w:r>
      <w:r w:rsidRPr="00B96D1A">
        <w:t xml:space="preserve"> Mr. </w:t>
      </w:r>
      <w:r w:rsidRPr="00B96D1A">
        <w:rPr>
          <w:rStyle w:val="StyleUnderline"/>
        </w:rPr>
        <w:t>Obama complete the accord, Congress must hold public hearings on the agreement before it is voted on, and a lame-duck session would not provide enough time for committee action and House and Senate debates.</w:t>
      </w:r>
      <w:r w:rsidRPr="00B96D1A">
        <w:t xml:space="preserve"> Mr. </w:t>
      </w:r>
      <w:r w:rsidRPr="00B96D1A">
        <w:rPr>
          <w:rStyle w:val="StyleUnderline"/>
        </w:rPr>
        <w:t>Obama</w:t>
      </w:r>
      <w:r w:rsidRPr="00B96D1A">
        <w:t xml:space="preserve">, in Vietnam recently, </w:t>
      </w:r>
      <w:r w:rsidRPr="00B96D1A">
        <w:rPr>
          <w:rStyle w:val="StyleUnderline"/>
        </w:rPr>
        <w:t>predicted</w:t>
      </w:r>
      <w:r w:rsidRPr="00B96D1A">
        <w:t xml:space="preserve"> that </w:t>
      </w:r>
      <w:r w:rsidRPr="00B96D1A">
        <w:rPr>
          <w:rStyle w:val="StyleUnderline"/>
        </w:rPr>
        <w:t>Congress would ratify the accord</w:t>
      </w:r>
      <w:r w:rsidRPr="00B96D1A">
        <w:t xml:space="preserve">. A big reason for administration confidence is that </w:t>
      </w:r>
      <w:r w:rsidRPr="00B96D1A">
        <w:rPr>
          <w:rStyle w:val="StyleUnderline"/>
        </w:rPr>
        <w:t>Congress a year ago narrowly voted to give the president</w:t>
      </w:r>
      <w:r w:rsidRPr="00B96D1A">
        <w:t xml:space="preserve"> so-called </w:t>
      </w:r>
      <w:r w:rsidRPr="00B96D1A">
        <w:rPr>
          <w:rStyle w:val="StyleUnderline"/>
        </w:rPr>
        <w:t>trade-promotion authority, which puts T.P.P. on a legislative fast track, ruling out amendments and requiring just 51 votes in the Senate, not 60.</w:t>
      </w:r>
      <w:r w:rsidRPr="00B96D1A">
        <w:t xml:space="preserve"> And with T.P.P. in hand, supporters are pointing to potential gains for American exporters. “We think </w:t>
      </w:r>
      <w:r w:rsidRPr="00B96D1A">
        <w:rPr>
          <w:rStyle w:val="StyleUnderline"/>
        </w:rPr>
        <w:t>there’s</w:t>
      </w:r>
      <w:r w:rsidRPr="00B96D1A">
        <w:t xml:space="preserve"> some opp</w:t>
      </w:r>
      <w:r w:rsidRPr="00B96D1A">
        <w:rPr>
          <w:rStyle w:val="StyleUnderline"/>
        </w:rPr>
        <w:t>ortunity to pick up some people, given the specific benefits to their district</w:t>
      </w:r>
      <w:r w:rsidRPr="00B96D1A">
        <w:t xml:space="preserve">s,” Mr. Froman said. For example, supporters hope the strong backing of beef producers and other agriculture groups will hold down defections among House Republicans in rural districts who fear Mr. Trump’s backlash. “T.P.P. is going to take our tariff rate from 38½ percent to 9 percent” for American beef sold in Japan, said Kent Bacus, director of international trade for the National Cattlemen’s Beef Association. That would erase Australia’s advantage in Japan since the two nations reached a separate trade agreement last year, costing American exporters roughly $300 million in market share. Agriculture groups will hold pro-T.P.P. events in lawmakers’ districts this summer, Mr. Bacus said. “They’re going to listen to their constituents. We’re not going away,” he said. Mr. </w:t>
      </w:r>
      <w:r w:rsidRPr="00B96D1A">
        <w:rPr>
          <w:rStyle w:val="StyleUnderline"/>
        </w:rPr>
        <w:t>Froman</w:t>
      </w:r>
      <w:r w:rsidRPr="00B96D1A">
        <w:t xml:space="preserve"> for months </w:t>
      </w:r>
      <w:r w:rsidRPr="00B96D1A">
        <w:rPr>
          <w:rStyle w:val="StyleUnderline"/>
        </w:rPr>
        <w:t>has been meeting with lawmakers to address</w:t>
      </w:r>
      <w:r w:rsidRPr="00B96D1A">
        <w:t xml:space="preserve"> their </w:t>
      </w:r>
      <w:r w:rsidRPr="00B96D1A">
        <w:rPr>
          <w:rStyle w:val="StyleUnderline"/>
        </w:rPr>
        <w:t>complaints</w:t>
      </w:r>
      <w:r w:rsidRPr="00B96D1A">
        <w:t xml:space="preserve"> and with other nations’ trade ministers, to goad their countries to act on their T.P.P. commitments now – on labor rights, for example – </w:t>
      </w:r>
      <w:r w:rsidRPr="00B96D1A">
        <w:rPr>
          <w:rStyle w:val="StyleUnderline"/>
        </w:rPr>
        <w:t>so</w:t>
      </w:r>
      <w:r w:rsidRPr="00B96D1A">
        <w:t xml:space="preserve"> that </w:t>
      </w:r>
      <w:r w:rsidRPr="00B96D1A">
        <w:rPr>
          <w:rStyle w:val="StyleUnderline"/>
        </w:rPr>
        <w:t>he can reassure Congress’s doubters.</w:t>
      </w:r>
      <w:r w:rsidRPr="00B96D1A">
        <w:t xml:space="preserve"> Mexico’s president recently sent legislation to his Congress that would address American complaints about its restrictions on unions. Such reforms have been a priority of Senator Ron Wyden of Oregon, the pro-trade lead Democrat on the Senate Finance Committee responsible for T.P.P., although they are unlikely to satisfy most American unions. Just last week, the administration, the financial services industry and its backers in Congress settled on a policy addressing other nations’ requirements for local storage of companies’ financial data abroad. </w:t>
      </w:r>
      <w:r w:rsidRPr="00B96D1A">
        <w:rPr>
          <w:rStyle w:val="StyleUnderline"/>
        </w:rPr>
        <w:t>The administration</w:t>
      </w:r>
      <w:r w:rsidRPr="00B96D1A">
        <w:t xml:space="preserve"> also </w:t>
      </w:r>
      <w:r w:rsidRPr="00B96D1A">
        <w:rPr>
          <w:rStyle w:val="StyleUnderline"/>
        </w:rPr>
        <w:t>has allayed concerns among</w:t>
      </w:r>
      <w:r w:rsidRPr="00B96D1A">
        <w:t xml:space="preserve"> dairy </w:t>
      </w:r>
      <w:r w:rsidRPr="00B96D1A">
        <w:rPr>
          <w:rStyle w:val="StyleUnderline"/>
        </w:rPr>
        <w:t>groups</w:t>
      </w:r>
      <w:r w:rsidRPr="00B96D1A">
        <w:t xml:space="preserve"> and among pork producers </w:t>
      </w:r>
      <w:r w:rsidRPr="00B96D1A">
        <w:rPr>
          <w:rStyle w:val="StyleUnderline"/>
        </w:rPr>
        <w:t>concerned about new subsidies in Japan for its industry.</w:t>
      </w:r>
      <w:r w:rsidRPr="00B96D1A">
        <w:t xml:space="preserve"> </w:t>
      </w:r>
      <w:r w:rsidRPr="00B96D1A">
        <w:rPr>
          <w:rStyle w:val="StyleUnderline"/>
        </w:rPr>
        <w:t>That leaves one main issue to settle</w:t>
      </w:r>
      <w:r w:rsidRPr="00B96D1A">
        <w:t xml:space="preserve">, supporters say, </w:t>
      </w:r>
      <w:r w:rsidRPr="00B96D1A">
        <w:rPr>
          <w:rStyle w:val="StyleUnderline"/>
        </w:rPr>
        <w:t>over provisions reducing American pharma</w:t>
      </w:r>
      <w:r w:rsidRPr="00B96D1A">
        <w:t xml:space="preserve">ceutical </w:t>
      </w:r>
      <w:r w:rsidRPr="00B96D1A">
        <w:rPr>
          <w:rStyle w:val="StyleUnderline"/>
        </w:rPr>
        <w:t>companies’ monopoly control of advanced drugs known as biologics. The industry opposes the change and has a prime ally: Senator</w:t>
      </w:r>
      <w:r w:rsidRPr="00B96D1A">
        <w:t xml:space="preserve"> Orrin G. </w:t>
      </w:r>
      <w:r w:rsidRPr="00B96D1A">
        <w:rPr>
          <w:rStyle w:val="StyleUnderline"/>
        </w:rPr>
        <w:t>Hatch</w:t>
      </w:r>
      <w:r w:rsidRPr="00B96D1A">
        <w:t xml:space="preserve">, Republican of Utah and chairman of the Finance Committee. In a statement, Mr. </w:t>
      </w:r>
      <w:r w:rsidRPr="00B96D1A">
        <w:rPr>
          <w:rStyle w:val="StyleUnderline"/>
        </w:rPr>
        <w:t>Hatch said, “If the president wants T.P.P.</w:t>
      </w:r>
      <w:r w:rsidRPr="00B96D1A">
        <w:t xml:space="preserve"> to be approved, </w:t>
      </w:r>
      <w:r w:rsidRPr="00B96D1A">
        <w:rPr>
          <w:rStyle w:val="Emphasis"/>
        </w:rPr>
        <w:t>he will need to work with Congress to address concerns</w:t>
      </w:r>
      <w:r w:rsidRPr="00B96D1A">
        <w:t xml:space="preserve">. </w:t>
      </w:r>
      <w:r w:rsidRPr="00B96D1A">
        <w:rPr>
          <w:rStyle w:val="StyleUnderline"/>
        </w:rPr>
        <w:t>I’m hopeful</w:t>
      </w:r>
      <w:r w:rsidRPr="00B96D1A">
        <w:t xml:space="preserve"> that, at the end of the day, </w:t>
      </w:r>
      <w:r w:rsidRPr="00B96D1A">
        <w:rPr>
          <w:rStyle w:val="StyleUnderline"/>
        </w:rPr>
        <w:t>I</w:t>
      </w:r>
      <w:r w:rsidRPr="00B96D1A">
        <w:t xml:space="preserve">, </w:t>
      </w:r>
      <w:r w:rsidRPr="00B96D1A">
        <w:rPr>
          <w:rStyle w:val="StyleUnderline"/>
        </w:rPr>
        <w:t>along with</w:t>
      </w:r>
      <w:r w:rsidRPr="00B96D1A">
        <w:t xml:space="preserve"> many of </w:t>
      </w:r>
      <w:r w:rsidRPr="00B96D1A">
        <w:rPr>
          <w:rStyle w:val="StyleUnderline"/>
        </w:rPr>
        <w:t>my colleagues</w:t>
      </w:r>
      <w:r w:rsidRPr="00B96D1A">
        <w:t xml:space="preserve">, </w:t>
      </w:r>
      <w:r w:rsidRPr="00B96D1A">
        <w:rPr>
          <w:rStyle w:val="StyleUnderline"/>
        </w:rPr>
        <w:t>will be able to support</w:t>
      </w:r>
      <w:r w:rsidRPr="00B96D1A">
        <w:t xml:space="preserve"> a strong </w:t>
      </w:r>
      <w:r w:rsidRPr="00B96D1A">
        <w:rPr>
          <w:rStyle w:val="StyleUnderline"/>
        </w:rPr>
        <w:t>T.P.P.</w:t>
      </w:r>
      <w:r w:rsidRPr="00B96D1A">
        <w:t>”</w:t>
      </w:r>
    </w:p>
    <w:p w14:paraId="7B3A5976" w14:textId="77777777" w:rsidR="003859DB" w:rsidRPr="00FA4F8C" w:rsidRDefault="003859DB" w:rsidP="003859DB">
      <w:pPr>
        <w:pStyle w:val="Heading4"/>
      </w:pPr>
      <w:r>
        <w:t>BIT sparks massive fights in Congess</w:t>
      </w:r>
    </w:p>
    <w:p w14:paraId="08870293" w14:textId="77777777" w:rsidR="003859DB" w:rsidRPr="00FA4F8C" w:rsidRDefault="003859DB" w:rsidP="003859DB">
      <w:pPr>
        <w:rPr>
          <w:rStyle w:val="Style13ptBold"/>
        </w:rPr>
      </w:pPr>
      <w:r>
        <w:rPr>
          <w:rStyle w:val="Style13ptBold"/>
        </w:rPr>
        <w:t>Scissors 13</w:t>
      </w:r>
      <w:r w:rsidRPr="00FA4F8C">
        <w:t xml:space="preserve"> –</w:t>
      </w:r>
      <w:r>
        <w:t xml:space="preserve"> </w:t>
      </w:r>
      <w:r w:rsidRPr="00FA4F8C">
        <w:t>Research Fellow for Asia Economic Policy at The Heritage Foundation's Asian Studies Center</w:t>
      </w:r>
    </w:p>
    <w:p w14:paraId="3E7A7ADF" w14:textId="77777777" w:rsidR="003859DB" w:rsidRDefault="003859DB" w:rsidP="003859DB">
      <w:r>
        <w:t>Derek, The Daily Signal, “</w:t>
      </w:r>
      <w:r w:rsidRPr="00FA4F8C">
        <w:t>An Investment Treaty wit</w:t>
      </w:r>
      <w:r>
        <w:t xml:space="preserve">h China: Don’t Hold Your Breath,” </w:t>
      </w:r>
      <w:r w:rsidRPr="00FA4F8C">
        <w:t>http://dailysignal.com/2013/07/12/an-investment-treaty-with-china-dont-hold-your-breath/</w:t>
      </w:r>
    </w:p>
    <w:p w14:paraId="39200654" w14:textId="232D5C4B" w:rsidR="003859DB" w:rsidRPr="003859DB" w:rsidRDefault="003859DB" w:rsidP="003859DB">
      <w:r>
        <w:t xml:space="preserve">Bilateral </w:t>
      </w:r>
      <w:r w:rsidRPr="00A81B82">
        <w:rPr>
          <w:rStyle w:val="StyleUnderline"/>
        </w:rPr>
        <w:t>BIT talks started in 2008.</w:t>
      </w:r>
      <w:r>
        <w:t xml:space="preserve"> They foundered because the previous Chinese government had no interest in reform. The new Chinese government has talked about reform but has done nothing yet. Moreover, </w:t>
      </w:r>
      <w:r w:rsidRPr="00A81B82">
        <w:rPr>
          <w:rStyle w:val="StyleUnderline"/>
        </w:rPr>
        <w:t>it faces a series of difficult challenges</w:t>
      </w:r>
      <w:r>
        <w:t xml:space="preserve">, hardly a situation where China will make policy choices to match American desires. </w:t>
      </w:r>
      <w:r w:rsidRPr="00FA4F8C">
        <w:rPr>
          <w:rStyle w:val="StyleUnderline"/>
        </w:rPr>
        <w:t>Problem #3 with a BIT is American politics.</w:t>
      </w:r>
      <w:r>
        <w:t xml:space="preserve"> </w:t>
      </w:r>
      <w:r w:rsidRPr="00FA4F8C">
        <w:rPr>
          <w:rStyle w:val="StyleUnderline"/>
        </w:rPr>
        <w:t>The main China issues that the U.S. Congress focuses on—the bilateral trade deficit, currency “manipulation,” and other trade distortions—are not likely to be addressed in an investment treaty.</w:t>
      </w:r>
      <w:r>
        <w:t xml:space="preserve"> Further, </w:t>
      </w:r>
      <w:r w:rsidRPr="00FA4F8C">
        <w:rPr>
          <w:rStyle w:val="Emphasis"/>
        </w:rPr>
        <w:t>Congress does not trust China to implement its pledges.</w:t>
      </w:r>
      <w:r>
        <w:t xml:space="preserve"> China is not just any economic partner. </w:t>
      </w:r>
      <w:r w:rsidRPr="00FA4F8C">
        <w:rPr>
          <w:rStyle w:val="Emphasis"/>
        </w:rPr>
        <w:t>A U.S.–China BIT is going to be debated</w:t>
      </w:r>
      <w:r>
        <w:t>—</w:t>
      </w:r>
      <w:r w:rsidRPr="00FA4F8C">
        <w:rPr>
          <w:rStyle w:val="Emphasis"/>
        </w:rPr>
        <w:t>hotly</w:t>
      </w:r>
      <w:r>
        <w:t xml:space="preserve">. </w:t>
      </w:r>
      <w:r w:rsidRPr="00FA4F8C">
        <w:rPr>
          <w:rStyle w:val="StyleUnderline"/>
        </w:rPr>
        <w:t>The Senate already faces politically painful votes on</w:t>
      </w:r>
      <w:r w:rsidRPr="00FA4F8C">
        <w:t xml:space="preserve"> Trade Promotion </w:t>
      </w:r>
      <w:r>
        <w:t xml:space="preserve">Authority (probably this year), </w:t>
      </w:r>
      <w:r w:rsidRPr="00FA4F8C">
        <w:rPr>
          <w:rStyle w:val="StyleUnderline"/>
        </w:rPr>
        <w:t>the T</w:t>
      </w:r>
      <w:r>
        <w:t>rans-</w:t>
      </w:r>
      <w:r w:rsidRPr="00FA4F8C">
        <w:rPr>
          <w:rStyle w:val="StyleUnderline"/>
        </w:rPr>
        <w:t>P</w:t>
      </w:r>
      <w:r>
        <w:t xml:space="preserve">acific </w:t>
      </w:r>
      <w:r w:rsidRPr="00FA4F8C">
        <w:rPr>
          <w:rStyle w:val="StyleUnderline"/>
        </w:rPr>
        <w:t>P</w:t>
      </w:r>
      <w:r>
        <w:t xml:space="preserve">artnership (probably next year), and, the Trans-Atlantic Partnership (possibly 2015). </w:t>
      </w:r>
      <w:r w:rsidRPr="00FA4F8C">
        <w:rPr>
          <w:rStyle w:val="Emphasis"/>
        </w:rPr>
        <w:t>It would be very dubious politics to jump China ahead of American friends in the trade queue.</w:t>
      </w:r>
      <w:r>
        <w:t xml:space="preserve"> But </w:t>
      </w:r>
      <w:r w:rsidRPr="00FA4F8C">
        <w:rPr>
          <w:rStyle w:val="StyleUnderline"/>
        </w:rPr>
        <w:t>multiple political bloodlettings in a single year is almost as difficult to see as a pro-China vote during the 2016 presidential campaign</w:t>
      </w:r>
      <w:r>
        <w:t xml:space="preserve">. </w:t>
      </w:r>
      <w:r w:rsidRPr="00FA4F8C">
        <w:rPr>
          <w:rStyle w:val="Emphasis"/>
        </w:rPr>
        <w:t>Congress is unlikely to approve a BIT</w:t>
      </w:r>
      <w:r>
        <w:t xml:space="preserve"> before 2017. The time between now and then should be used for the U.S. to set priorities that fit within the BIT framework and for the new Chinese government to show its commitment to reform.</w:t>
      </w:r>
    </w:p>
    <w:p w14:paraId="7E4BFD63" w14:textId="77777777" w:rsidR="003859DB" w:rsidRPr="00B96D1A" w:rsidRDefault="003859DB" w:rsidP="003859DB">
      <w:pPr>
        <w:pStyle w:val="Heading4"/>
        <w:rPr>
          <w:rFonts w:cs="Times New Roman"/>
        </w:rPr>
      </w:pPr>
      <w:r w:rsidRPr="00B96D1A">
        <w:rPr>
          <w:rFonts w:cs="Times New Roman"/>
        </w:rPr>
        <w:t>Obama’s PC key to passage</w:t>
      </w:r>
    </w:p>
    <w:p w14:paraId="4444CBE8" w14:textId="77777777" w:rsidR="003859DB" w:rsidRPr="00B96D1A" w:rsidRDefault="003859DB" w:rsidP="003859DB">
      <w:pPr>
        <w:rPr>
          <w:rStyle w:val="Style13ptBold"/>
        </w:rPr>
      </w:pPr>
      <w:r w:rsidRPr="00B96D1A">
        <w:rPr>
          <w:rStyle w:val="Style13ptBold"/>
        </w:rPr>
        <w:t>Miller 6-15</w:t>
      </w:r>
      <w:r w:rsidRPr="00B96D1A">
        <w:t xml:space="preserve"> – director of the Council on International Policy</w:t>
      </w:r>
    </w:p>
    <w:p w14:paraId="1E4F5063" w14:textId="77777777" w:rsidR="003859DB" w:rsidRPr="00B96D1A" w:rsidRDefault="003859DB" w:rsidP="003859DB">
      <w:r w:rsidRPr="00B96D1A">
        <w:t>J. Berkshire, Al Jazeera, “</w:t>
      </w:r>
      <w:r w:rsidRPr="00B96D1A">
        <w:rPr>
          <w:rStyle w:val="Emphasis"/>
        </w:rPr>
        <w:t>Time is running out on TPP</w:t>
      </w:r>
      <w:r w:rsidRPr="00B96D1A">
        <w:t>,” http://www.aljazeera.com/indepth/opinion/2016/06/time-running-tpp-160613091202942.html</w:t>
      </w:r>
    </w:p>
    <w:p w14:paraId="63CB95EB" w14:textId="77777777" w:rsidR="003859DB" w:rsidRDefault="003859DB" w:rsidP="003859DB">
      <w:pPr>
        <w:rPr>
          <w:rStyle w:val="Emphasis"/>
        </w:rPr>
      </w:pPr>
      <w:r w:rsidRPr="00B96D1A">
        <w:rPr>
          <w:rStyle w:val="StyleUnderline"/>
        </w:rPr>
        <w:t>The T</w:t>
      </w:r>
      <w:r w:rsidRPr="00B96D1A">
        <w:t>rans-</w:t>
      </w:r>
      <w:r w:rsidRPr="00B96D1A">
        <w:rPr>
          <w:rStyle w:val="StyleUnderline"/>
        </w:rPr>
        <w:t>P</w:t>
      </w:r>
      <w:r w:rsidRPr="00B96D1A">
        <w:t xml:space="preserve">acific </w:t>
      </w:r>
      <w:r w:rsidRPr="00B96D1A">
        <w:rPr>
          <w:rStyle w:val="StyleUnderline"/>
        </w:rPr>
        <w:t>P</w:t>
      </w:r>
      <w:r w:rsidRPr="00B96D1A">
        <w:t xml:space="preserve">artnership </w:t>
      </w:r>
      <w:r w:rsidRPr="00B96D1A">
        <w:rPr>
          <w:rStyle w:val="StyleUnderline"/>
        </w:rPr>
        <w:t>continues to be one of the critical unfinished issues as</w:t>
      </w:r>
      <w:r w:rsidRPr="00B96D1A">
        <w:t xml:space="preserve"> the </w:t>
      </w:r>
      <w:r w:rsidRPr="00B96D1A">
        <w:rPr>
          <w:rStyle w:val="StyleUnderline"/>
        </w:rPr>
        <w:t>Obama</w:t>
      </w:r>
      <w:r w:rsidRPr="00B96D1A">
        <w:t xml:space="preserve"> administration </w:t>
      </w:r>
      <w:r w:rsidRPr="00B96D1A">
        <w:rPr>
          <w:rStyle w:val="StyleUnderline"/>
        </w:rPr>
        <w:t xml:space="preserve">wraps up its eight-year tenure. The </w:t>
      </w:r>
      <w:r w:rsidRPr="00B96D1A">
        <w:t xml:space="preserve">regional trade </w:t>
      </w:r>
      <w:r w:rsidRPr="00B96D1A">
        <w:rPr>
          <w:rStyle w:val="StyleUnderline"/>
        </w:rPr>
        <w:t xml:space="preserve">agreement involves </w:t>
      </w:r>
      <w:r w:rsidRPr="00B96D1A">
        <w:t xml:space="preserve">12 nations and </w:t>
      </w:r>
      <w:r w:rsidRPr="00B96D1A">
        <w:rPr>
          <w:rStyle w:val="StyleUnderline"/>
        </w:rPr>
        <w:t>nearly 40 percent of global GDP</w:t>
      </w:r>
      <w:r w:rsidRPr="00B96D1A">
        <w:t xml:space="preserve"> - </w:t>
      </w:r>
      <w:r w:rsidRPr="00B96D1A">
        <w:rPr>
          <w:rStyle w:val="StyleUnderline"/>
        </w:rPr>
        <w:t>including</w:t>
      </w:r>
      <w:r w:rsidRPr="00B96D1A">
        <w:t xml:space="preserve"> the </w:t>
      </w:r>
      <w:r w:rsidRPr="00B96D1A">
        <w:rPr>
          <w:rStyle w:val="Emphasis"/>
        </w:rPr>
        <w:t>key economies</w:t>
      </w:r>
      <w:r w:rsidRPr="00B96D1A">
        <w:t xml:space="preserve"> such as the United States, Japan, Canada, Mexico, Australia and Vietnam. The pact was signed in February at a ceremony in New Zealand, but has not yet entered into force as signatory members must first ratify the deal in their respective legislatures. While TPP ratification faces challenges in many states, including Japan and Canada, </w:t>
      </w:r>
      <w:r w:rsidRPr="00B96D1A">
        <w:rPr>
          <w:rStyle w:val="StyleUnderline"/>
        </w:rPr>
        <w:t>the key to the agreement centres on Washington's ability to pass the TPP</w:t>
      </w:r>
      <w:r w:rsidRPr="00B96D1A">
        <w:t xml:space="preserve"> into law </w:t>
      </w:r>
      <w:r w:rsidRPr="00B96D1A">
        <w:rPr>
          <w:rStyle w:val="StyleUnderline"/>
        </w:rPr>
        <w:t>through Congress</w:t>
      </w:r>
      <w:r w:rsidRPr="00B96D1A">
        <w:t xml:space="preserve">. The </w:t>
      </w:r>
      <w:r w:rsidRPr="00B96D1A">
        <w:rPr>
          <w:rStyle w:val="Emphasis"/>
        </w:rPr>
        <w:t>Obama</w:t>
      </w:r>
      <w:r w:rsidRPr="00B96D1A">
        <w:t xml:space="preserve"> administration </w:t>
      </w:r>
      <w:r w:rsidRPr="00B96D1A">
        <w:rPr>
          <w:rStyle w:val="Emphasis"/>
        </w:rPr>
        <w:t>has staked its reputation and</w:t>
      </w:r>
      <w:r w:rsidRPr="00B96D1A">
        <w:t xml:space="preserve"> the </w:t>
      </w:r>
      <w:r w:rsidRPr="00B96D1A">
        <w:rPr>
          <w:rStyle w:val="Emphasis"/>
        </w:rPr>
        <w:t>legacy</w:t>
      </w:r>
      <w:r w:rsidRPr="00B96D1A">
        <w:t xml:space="preserve"> of its "rebalance" strategy in large part </w:t>
      </w:r>
      <w:r w:rsidRPr="00B96D1A">
        <w:rPr>
          <w:rStyle w:val="Emphasis"/>
        </w:rPr>
        <w:t>on the realisation of TPP.</w:t>
      </w:r>
      <w:r w:rsidRPr="00B96D1A">
        <w:t xml:space="preserve"> The rebalance is framed on three key - and interconnected - pillars of US engagement in the Asia-Pacific region: economic, diplomatic and security. Strategic linchpin The trade agreement has been described by the Obama administration as a strategic linchpin that would ensure that the region adopts standards and rules guided by established trade norms. The alternative has been described - often in overly pejorative terms - as a green light for Beijing to "write the rules" in the region. The TPP has also been framed in a security lens, with senior officials in Washington describing it as "important as another aircraft carrier". Despite the TPP's significance, and its notional support from the Republican-led Congress, </w:t>
      </w:r>
      <w:r w:rsidRPr="00B96D1A">
        <w:rPr>
          <w:rStyle w:val="StyleUnderline"/>
        </w:rPr>
        <w:t>the pact is now caught up in heated electoral politics with both nominees</w:t>
      </w:r>
      <w:r w:rsidRPr="00B96D1A">
        <w:t xml:space="preserve"> - Hillary Clinton and Donald Trump - </w:t>
      </w:r>
      <w:r w:rsidRPr="00B96D1A">
        <w:rPr>
          <w:rStyle w:val="StyleUnderline"/>
        </w:rPr>
        <w:t xml:space="preserve">indicating their disapproval of the agreement. </w:t>
      </w:r>
      <w:r w:rsidRPr="00B96D1A">
        <w:t xml:space="preserve">On the Republican side, this has resulted in Senate Majority Leader Mitch McConnell and House Speaker Paul Ryan maintaining a non-committal approach to TPP ratification. This follows a gruelling political battle last year, through which Congress eventually authorised the Trade Promotion Authority (TPA), which allows the Obama administration the ability to "fast track" the approval process in Congress, by receiving either a Yes or No vote on the signed deal. The TPA was an essential step for Washington's leverage in TPP talks as its negotiators could look to conclude the deal without the looming concern of Congress coming back with amendments. Now </w:t>
      </w:r>
      <w:r w:rsidRPr="00B96D1A">
        <w:rPr>
          <w:rStyle w:val="StyleUnderline"/>
        </w:rPr>
        <w:t>there are</w:t>
      </w:r>
      <w:r w:rsidRPr="00B96D1A">
        <w:t xml:space="preserve"> serious </w:t>
      </w:r>
      <w:r w:rsidRPr="00B96D1A">
        <w:rPr>
          <w:rStyle w:val="StyleUnderline"/>
        </w:rPr>
        <w:t>concerns</w:t>
      </w:r>
      <w:r w:rsidRPr="00B96D1A">
        <w:t xml:space="preserve"> that </w:t>
      </w:r>
      <w:r w:rsidRPr="00B96D1A">
        <w:rPr>
          <w:rStyle w:val="StyleUnderline"/>
        </w:rPr>
        <w:t>the deal will not get through before</w:t>
      </w:r>
      <w:r w:rsidRPr="00B96D1A">
        <w:t xml:space="preserve"> the </w:t>
      </w:r>
      <w:r w:rsidRPr="00B96D1A">
        <w:rPr>
          <w:rStyle w:val="StyleUnderline"/>
        </w:rPr>
        <w:t>Obama</w:t>
      </w:r>
      <w:r w:rsidRPr="00B96D1A">
        <w:t xml:space="preserve"> administration </w:t>
      </w:r>
      <w:r w:rsidRPr="00B96D1A">
        <w:rPr>
          <w:rStyle w:val="StyleUnderline"/>
        </w:rPr>
        <w:t>leaves office</w:t>
      </w:r>
      <w:r w:rsidRPr="00B96D1A">
        <w:t xml:space="preserve"> and will be either held up, re-opened or become redundant under the next president. The </w:t>
      </w:r>
      <w:r w:rsidRPr="00B96D1A">
        <w:rPr>
          <w:rStyle w:val="Emphasis"/>
        </w:rPr>
        <w:t>Obama</w:t>
      </w:r>
      <w:r w:rsidRPr="00B96D1A">
        <w:t xml:space="preserve"> administration is facing pressure from a number of groups opposed to the deal and - like the case in most free trade agreements - </w:t>
      </w:r>
      <w:r w:rsidRPr="00B96D1A">
        <w:rPr>
          <w:rStyle w:val="Emphasis"/>
        </w:rPr>
        <w:t>will have to make a number of side deals with</w:t>
      </w:r>
      <w:r w:rsidRPr="00B96D1A">
        <w:t xml:space="preserve"> internal </w:t>
      </w:r>
      <w:r w:rsidRPr="00B96D1A">
        <w:rPr>
          <w:rStyle w:val="Emphasis"/>
        </w:rPr>
        <w:t>stakeholders to garner sufficient support to get the legislation through Congress.</w:t>
      </w:r>
      <w:r w:rsidRPr="00B96D1A">
        <w:t xml:space="preserve"> Most ideal scenario Key opposition from the Republican side revolves around biologics and the fact that the TPP doesn't contain the 12 years of data protection for biologic medicine. This protection was made law through the Biologics Price Competition and Innovation Act of 2009, which serves to strengthen intellectual property protections for pharmaceutical companies in the US. Orrin Hatch, the Senate Finance Committee chairman, is one their key backers and will be an important player for the administration to have on-side if it wants to get the TPP put into force before its mandate ends. In an ideal world, the </w:t>
      </w:r>
      <w:r w:rsidRPr="00B96D1A">
        <w:rPr>
          <w:rStyle w:val="StyleUnderline"/>
        </w:rPr>
        <w:t>Obama</w:t>
      </w:r>
      <w:r w:rsidRPr="00B96D1A">
        <w:t xml:space="preserve"> administration would </w:t>
      </w:r>
      <w:r w:rsidRPr="00B96D1A">
        <w:rPr>
          <w:rStyle w:val="StyleUnderline"/>
        </w:rPr>
        <w:t>look to get the deal ratified during its "lame-duck" session</w:t>
      </w:r>
      <w:r w:rsidRPr="00B96D1A">
        <w:t xml:space="preserve"> - immediately following the election in November and before the new president-elect takes office in January. Obama's top trade envoy Michael Froman has taken a sanguine view that the deal be put into force, noting: "There is a pathway forward here and what we're trying to do right now is just maximise the likelihood that we’ll be able to walk down that path successfully." But while </w:t>
      </w:r>
      <w:r w:rsidRPr="00B96D1A">
        <w:rPr>
          <w:rStyle w:val="StyleUnderline"/>
        </w:rPr>
        <w:t xml:space="preserve">there is </w:t>
      </w:r>
      <w:r w:rsidRPr="00B96D1A">
        <w:rPr>
          <w:rStyle w:val="Emphasis"/>
        </w:rPr>
        <w:t>cautious optimism</w:t>
      </w:r>
      <w:r w:rsidRPr="00B96D1A">
        <w:t xml:space="preserve"> in the Obama administration, the timelines and sensitivities attached to election politics do not portend well for the deal being struck by the end of the year. </w:t>
      </w:r>
      <w:r w:rsidRPr="00B96D1A">
        <w:rPr>
          <w:rStyle w:val="Emphasis"/>
        </w:rPr>
        <w:t>It will require political capital</w:t>
      </w:r>
      <w:r w:rsidRPr="00B96D1A">
        <w:t xml:space="preserve"> that is needed on other key priorities such as the confirmation of Merrick Garland to the Supreme Court. Despite the fact that the TPP was largely pushed under her watch as Secretary of State, Clinton has been forced to distance herself from it due to concerns that her base has on its impact on US jobs. The Republicans are similarly boxed in with the presumptive nomination of Donald Trump - who has blasted the deal. This has tempered their support for the TPP due the timing and the signal its ratification might deliver. Despite </w:t>
      </w:r>
      <w:r w:rsidRPr="00B96D1A">
        <w:rPr>
          <w:rStyle w:val="Emphasis"/>
        </w:rPr>
        <w:t>the</w:t>
      </w:r>
      <w:r w:rsidRPr="00B96D1A">
        <w:t xml:space="preserve"> strategic imperative of ratifying the pact, it appears that </w:t>
      </w:r>
      <w:r w:rsidRPr="00B96D1A">
        <w:rPr>
          <w:rStyle w:val="Emphasis"/>
        </w:rPr>
        <w:t>deal's approval is hanging by a thread.</w:t>
      </w:r>
    </w:p>
    <w:p w14:paraId="3BF8757F" w14:textId="42B8B7B6" w:rsidR="003859DB" w:rsidRPr="003859DB" w:rsidRDefault="003859DB" w:rsidP="003859DB">
      <w:pPr>
        <w:pStyle w:val="Heading4"/>
      </w:pPr>
      <w:r w:rsidRPr="003859DB">
        <w:rPr>
          <w:highlight w:val="yellow"/>
        </w:rPr>
        <w:t>&lt;&lt;&lt;Insert Impact module&gt;&gt;&gt;</w:t>
      </w:r>
    </w:p>
    <w:p w14:paraId="725A02BC" w14:textId="77777777" w:rsidR="003859DB" w:rsidRDefault="003859DB" w:rsidP="007703A6">
      <w:pPr>
        <w:pStyle w:val="Heading2"/>
        <w:rPr>
          <w:rFonts w:cs="Times New Roman"/>
        </w:rPr>
      </w:pPr>
    </w:p>
    <w:p w14:paraId="2FD084A5" w14:textId="77777777" w:rsidR="007703A6" w:rsidRPr="00B96D1A" w:rsidRDefault="007703A6" w:rsidP="007703A6">
      <w:pPr>
        <w:pStyle w:val="Heading2"/>
        <w:rPr>
          <w:rFonts w:cs="Times New Roman"/>
        </w:rPr>
      </w:pPr>
      <w:r w:rsidRPr="00B96D1A">
        <w:rPr>
          <w:rFonts w:cs="Times New Roman"/>
        </w:rPr>
        <w:t>*UQ</w:t>
      </w:r>
    </w:p>
    <w:p w14:paraId="6D7D7C04" w14:textId="77777777" w:rsidR="007703A6" w:rsidRPr="00B96D1A" w:rsidRDefault="007703A6" w:rsidP="007703A6">
      <w:pPr>
        <w:pStyle w:val="Heading3"/>
        <w:rPr>
          <w:rFonts w:cs="Times New Roman"/>
        </w:rPr>
      </w:pPr>
      <w:r w:rsidRPr="00B96D1A">
        <w:rPr>
          <w:rFonts w:cs="Times New Roman"/>
        </w:rPr>
        <w:t>1nc UQ</w:t>
      </w:r>
    </w:p>
    <w:p w14:paraId="020B89A3" w14:textId="77777777" w:rsidR="007703A6" w:rsidRPr="00B96D1A" w:rsidRDefault="007703A6" w:rsidP="007703A6">
      <w:pPr>
        <w:pStyle w:val="Heading4"/>
        <w:rPr>
          <w:rFonts w:cs="Times New Roman"/>
        </w:rPr>
      </w:pPr>
      <w:r w:rsidRPr="00B96D1A">
        <w:rPr>
          <w:rFonts w:cs="Times New Roman"/>
        </w:rPr>
        <w:t xml:space="preserve">TPP will pass in a post-election session of Congress – Obama’s push </w:t>
      </w:r>
      <w:r w:rsidRPr="00B96D1A">
        <w:rPr>
          <w:rFonts w:cs="Times New Roman"/>
          <w:u w:val="single"/>
        </w:rPr>
        <w:t>now</w:t>
      </w:r>
      <w:r w:rsidRPr="00B96D1A">
        <w:rPr>
          <w:rFonts w:cs="Times New Roman"/>
        </w:rPr>
        <w:t xml:space="preserve"> is key to secure votes</w:t>
      </w:r>
    </w:p>
    <w:p w14:paraId="0FABE026" w14:textId="77777777" w:rsidR="007703A6" w:rsidRPr="00B96D1A" w:rsidRDefault="007703A6" w:rsidP="007703A6">
      <w:r w:rsidRPr="00B96D1A">
        <w:rPr>
          <w:rStyle w:val="Style13ptBold"/>
        </w:rPr>
        <w:t>Calmes 6-1</w:t>
      </w:r>
      <w:r w:rsidRPr="00B96D1A">
        <w:t xml:space="preserve"> – Political correspondent</w:t>
      </w:r>
    </w:p>
    <w:p w14:paraId="4FC2D28B" w14:textId="77777777" w:rsidR="007703A6" w:rsidRPr="00B96D1A" w:rsidRDefault="007703A6" w:rsidP="007703A6">
      <w:r w:rsidRPr="00B96D1A">
        <w:t>Jackie, The New York Times, “Trans-Pacific Partnership Supporters Pin Hopes on Lame-Duck Vote,” http://www.nytimes.com/2016/06/02/business/trans-pacific-partnership-supporters-pin-hopes-on-lame-duck-vote.html</w:t>
      </w:r>
    </w:p>
    <w:p w14:paraId="00140CF2" w14:textId="77777777" w:rsidR="007703A6" w:rsidRPr="00B96D1A" w:rsidRDefault="007703A6" w:rsidP="007703A6">
      <w:r w:rsidRPr="00B96D1A">
        <w:t xml:space="preserve">WASHINGTON — </w:t>
      </w:r>
      <w:r w:rsidRPr="00B96D1A">
        <w:rPr>
          <w:rStyle w:val="StyleUnderline"/>
        </w:rPr>
        <w:t>The same harsh politics that have spawned obituaries for President Obama’s signature trade agreement between the U</w:t>
      </w:r>
      <w:r w:rsidRPr="00B96D1A">
        <w:t xml:space="preserve">nited </w:t>
      </w:r>
      <w:r w:rsidRPr="00B96D1A">
        <w:rPr>
          <w:rStyle w:val="StyleUnderline"/>
        </w:rPr>
        <w:t>S</w:t>
      </w:r>
      <w:r w:rsidRPr="00B96D1A">
        <w:t xml:space="preserve">tates </w:t>
      </w:r>
      <w:r w:rsidRPr="00B96D1A">
        <w:rPr>
          <w:rStyle w:val="StyleUnderline"/>
        </w:rPr>
        <w:t>and 11 other</w:t>
      </w:r>
      <w:r w:rsidRPr="00B96D1A">
        <w:t xml:space="preserve"> Pacific Rim </w:t>
      </w:r>
      <w:r w:rsidRPr="00B96D1A">
        <w:rPr>
          <w:rStyle w:val="StyleUnderline"/>
        </w:rPr>
        <w:t>nations could actually help win its ratification in Congress in a lame-duck vote late this year</w:t>
      </w:r>
      <w:r w:rsidRPr="00B96D1A">
        <w:t xml:space="preserve">, advocates are hoping. </w:t>
      </w:r>
      <w:r w:rsidRPr="00B96D1A">
        <w:rPr>
          <w:rStyle w:val="StyleUnderline"/>
        </w:rPr>
        <w:t>The cause of free</w:t>
      </w:r>
      <w:r w:rsidRPr="00B96D1A">
        <w:t xml:space="preserve"> and open </w:t>
      </w:r>
      <w:r w:rsidRPr="00B96D1A">
        <w:rPr>
          <w:rStyle w:val="StyleUnderline"/>
        </w:rPr>
        <w:t>trade has not faced such political toxicity in decades, with</w:t>
      </w:r>
      <w:r w:rsidRPr="00B96D1A">
        <w:t xml:space="preserve"> Donald J. </w:t>
      </w:r>
      <w:r w:rsidRPr="00B96D1A">
        <w:rPr>
          <w:rStyle w:val="StyleUnderline"/>
        </w:rPr>
        <w:t>Trump</w:t>
      </w:r>
      <w:r w:rsidRPr="00B96D1A">
        <w:t xml:space="preserve">, Hillary </w:t>
      </w:r>
      <w:r w:rsidRPr="00B96D1A">
        <w:rPr>
          <w:rStyle w:val="StyleUnderline"/>
        </w:rPr>
        <w:t>Clinton</w:t>
      </w:r>
      <w:r w:rsidRPr="00B96D1A">
        <w:t xml:space="preserve"> </w:t>
      </w:r>
      <w:r w:rsidRPr="00B96D1A">
        <w:rPr>
          <w:rStyle w:val="StyleUnderline"/>
        </w:rPr>
        <w:t>and</w:t>
      </w:r>
      <w:r w:rsidRPr="00B96D1A">
        <w:t xml:space="preserve"> Bernie </w:t>
      </w:r>
      <w:r w:rsidRPr="00B96D1A">
        <w:rPr>
          <w:rStyle w:val="StyleUnderline"/>
        </w:rPr>
        <w:t>Sanders all openly hostile to the T</w:t>
      </w:r>
      <w:r w:rsidRPr="00B96D1A">
        <w:t>rans-</w:t>
      </w:r>
      <w:r w:rsidRPr="00B96D1A">
        <w:rPr>
          <w:rStyle w:val="StyleUnderline"/>
        </w:rPr>
        <w:t>P</w:t>
      </w:r>
      <w:r w:rsidRPr="00B96D1A">
        <w:t xml:space="preserve">acific </w:t>
      </w:r>
      <w:r w:rsidRPr="00B96D1A">
        <w:rPr>
          <w:rStyle w:val="StyleUnderline"/>
        </w:rPr>
        <w:t>P</w:t>
      </w:r>
      <w:r w:rsidRPr="00B96D1A">
        <w:t xml:space="preserve">artnership, </w:t>
      </w:r>
      <w:r w:rsidRPr="00B96D1A">
        <w:rPr>
          <w:rStyle w:val="StyleUnderline"/>
        </w:rPr>
        <w:t xml:space="preserve">the largest regional trade accord in history. But </w:t>
      </w:r>
      <w:r w:rsidRPr="00B96D1A">
        <w:t xml:space="preserve">supporters’ seemingly perverse calculation is this: </w:t>
      </w:r>
      <w:r w:rsidRPr="00B96D1A">
        <w:rPr>
          <w:rStyle w:val="StyleUnderline"/>
        </w:rPr>
        <w:t>The certainty that</w:t>
      </w:r>
      <w:r w:rsidRPr="00B96D1A">
        <w:t xml:space="preserve"> Mr. </w:t>
      </w:r>
      <w:r w:rsidRPr="00B96D1A">
        <w:rPr>
          <w:rStyle w:val="StyleUnderline"/>
        </w:rPr>
        <w:t>Obama’s successor would abandon the agreement gives new impetus for advocates to begin maneuvering toward a vote before 2017.</w:t>
      </w:r>
      <w:r w:rsidRPr="00B96D1A">
        <w:t xml:space="preserve"> </w:t>
      </w:r>
      <w:r w:rsidRPr="00B96D1A">
        <w:rPr>
          <w:rStyle w:val="StyleUnderline"/>
        </w:rPr>
        <w:t xml:space="preserve">That dynamic, along with recent behind-the-scene developments </w:t>
      </w:r>
      <w:r w:rsidRPr="00B96D1A">
        <w:rPr>
          <w:rStyle w:val="Emphasis"/>
        </w:rPr>
        <w:t>assuaging some fence-sitters’ concerns</w:t>
      </w:r>
      <w:r w:rsidRPr="00B96D1A">
        <w:t xml:space="preserve"> – on Japanese pork subsidies, Mexican labor rights and financial companies’ data, notably — </w:t>
      </w:r>
      <w:r w:rsidRPr="00B96D1A">
        <w:rPr>
          <w:rStyle w:val="StyleUnderline"/>
        </w:rPr>
        <w:t>is keeping hope alive</w:t>
      </w:r>
      <w:r w:rsidRPr="00B96D1A">
        <w:t xml:space="preserve"> for advocates from the White House to the Republican-controlled Congress, and in pro-trade business and agriculture groups. “Right now </w:t>
      </w:r>
      <w:r w:rsidRPr="00B96D1A">
        <w:rPr>
          <w:rStyle w:val="StyleUnderline"/>
        </w:rPr>
        <w:t>you have a president, a majority leader and a speaker who are all pro-trade</w:t>
      </w:r>
      <w:r w:rsidRPr="00B96D1A">
        <w:t xml:space="preserve">,” Mr. Obama’s trade ambassador, Michael B. Froman, said in an interview, </w:t>
      </w:r>
      <w:r w:rsidRPr="00B96D1A">
        <w:rPr>
          <w:rStyle w:val="StyleUnderline"/>
        </w:rPr>
        <w:t xml:space="preserve">reflecting a </w:t>
      </w:r>
      <w:r w:rsidRPr="00B96D1A">
        <w:rPr>
          <w:rStyle w:val="Emphasis"/>
        </w:rPr>
        <w:t>seize-the-moment</w:t>
      </w:r>
      <w:r w:rsidRPr="00B96D1A">
        <w:rPr>
          <w:rStyle w:val="StyleUnderline"/>
        </w:rPr>
        <w:t xml:space="preserve"> recognition of the changed lineup ahead.</w:t>
      </w:r>
      <w:r w:rsidRPr="00B96D1A">
        <w:t xml:space="preserve"> He is not alone in that reckoning, although many people in both parties declined to be quoted by name given the tenuous politics of the issue. Besides a new president</w:t>
      </w:r>
      <w:r w:rsidRPr="00B96D1A">
        <w:rPr>
          <w:rStyle w:val="StyleUnderline"/>
        </w:rPr>
        <w:t>, the Senate could have a new majority leader next year, Senator Charles</w:t>
      </w:r>
      <w:r w:rsidRPr="00B96D1A">
        <w:t xml:space="preserve"> E. </w:t>
      </w:r>
      <w:r w:rsidRPr="00B96D1A">
        <w:rPr>
          <w:rStyle w:val="StyleUnderline"/>
        </w:rPr>
        <w:t>Schumer</w:t>
      </w:r>
      <w:r w:rsidRPr="00B96D1A">
        <w:t xml:space="preserve"> of New York, if Democrats win control, </w:t>
      </w:r>
      <w:r w:rsidRPr="00B96D1A">
        <w:rPr>
          <w:rStyle w:val="StyleUnderline"/>
        </w:rPr>
        <w:t>and he is unlikely to promote an issue that so divides the union-friendly party.</w:t>
      </w:r>
      <w:r w:rsidRPr="00B96D1A">
        <w:t xml:space="preserve"> “</w:t>
      </w:r>
      <w:r w:rsidRPr="00B96D1A">
        <w:rPr>
          <w:rStyle w:val="Emphasis"/>
        </w:rPr>
        <w:t>There is a pathway forward</w:t>
      </w:r>
      <w:r w:rsidRPr="00B96D1A">
        <w:t xml:space="preserve"> here,” Mr. Froman said. “And what </w:t>
      </w:r>
      <w:r w:rsidRPr="00B96D1A">
        <w:rPr>
          <w:rStyle w:val="StyleUnderline"/>
        </w:rPr>
        <w:t>we’re trying to</w:t>
      </w:r>
      <w:r w:rsidRPr="00B96D1A">
        <w:t xml:space="preserve"> do right now is just </w:t>
      </w:r>
      <w:r w:rsidRPr="00B96D1A">
        <w:rPr>
          <w:rStyle w:val="StyleUnderline"/>
        </w:rPr>
        <w:t>maximize the likelihood that we’ll be able to walk down that path successfully</w:t>
      </w:r>
      <w:r w:rsidRPr="00B96D1A">
        <w:t xml:space="preserve">.” </w:t>
      </w:r>
      <w:r w:rsidRPr="00B96D1A">
        <w:rPr>
          <w:rStyle w:val="Emphasis"/>
        </w:rPr>
        <w:t>Whether that is wishful thinking or a real prospect will</w:t>
      </w:r>
      <w:r w:rsidRPr="00B96D1A">
        <w:t xml:space="preserve"> have to </w:t>
      </w:r>
      <w:r w:rsidRPr="00B96D1A">
        <w:rPr>
          <w:rStyle w:val="Emphasis"/>
        </w:rPr>
        <w:t>come into focus well before November</w:t>
      </w:r>
      <w:r w:rsidRPr="00B96D1A">
        <w:rPr>
          <w:rStyle w:val="StyleUnderline"/>
        </w:rPr>
        <w:t xml:space="preserve"> because supporters would likely need to begin congressional hearings</w:t>
      </w:r>
      <w:r w:rsidRPr="00B96D1A">
        <w:t xml:space="preserve"> in September </w:t>
      </w:r>
      <w:r w:rsidRPr="00B96D1A">
        <w:rPr>
          <w:rStyle w:val="StyleUnderline"/>
        </w:rPr>
        <w:t>to clear the path for a vote in the lame-duck session of Congress after Election Day.</w:t>
      </w:r>
      <w:r w:rsidRPr="00B96D1A">
        <w:t xml:space="preserve"> And the forces do seem aligned against the pact’s approval. Months ago, Senator Mitch McConnell of Kentucky, the majority leader who is pro-trade but worried about keeping Republican seats, ruled out a vote before the election. The so-called T.P.P. would phase out thousands of tariffs, open markets and impose new trade rules, including for labor rights and environmental standards, on signatory nations that span both sides of the Pacific, including Japan, Vietnam, Australia, Canada, Chile and Mexico. And Mrs. Clinton appears to have put her finger on the scale against a vote in the lame-duck session. Asked by an anti-T.P.P. group if she would oppose a lame-duck vote on the accord if elected, Mrs. Clinton responded, “I have said I oppose the T.P.P. agreement — and that means before and after the election.” Representative Sander Levin of Michigan, House Democrats’ point person on trade, was blunt. “T.P.P. cannot pass this session as negotiated,” he said. “There were always major problems as they negotiated it,” he added, “so I don’t want people to think it’s simply because of the presidential race.” Indeed, Mr. </w:t>
      </w:r>
      <w:r w:rsidRPr="00B96D1A">
        <w:rPr>
          <w:rStyle w:val="StyleUnderline"/>
        </w:rPr>
        <w:t>Obama</w:t>
      </w:r>
      <w:r w:rsidRPr="00B96D1A">
        <w:t xml:space="preserve"> acknowledged he </w:t>
      </w:r>
      <w:r w:rsidRPr="00B96D1A">
        <w:rPr>
          <w:rStyle w:val="StyleUnderline"/>
        </w:rPr>
        <w:t>faced an uphill push when the agreement</w:t>
      </w:r>
      <w:r w:rsidRPr="00B96D1A">
        <w:t xml:space="preserve">, in the works since the George W. Bush administration, </w:t>
      </w:r>
      <w:r w:rsidRPr="00B96D1A">
        <w:rPr>
          <w:rStyle w:val="StyleUnderline"/>
        </w:rPr>
        <w:t>was announced</w:t>
      </w:r>
      <w:r w:rsidRPr="00B96D1A">
        <w:t xml:space="preserve"> in October. The hostility toward trade agreements has built over decades as manufacturing jobs shifted overseas and middle-income wages stagnated. Those </w:t>
      </w:r>
      <w:r w:rsidRPr="00B96D1A">
        <w:rPr>
          <w:rStyle w:val="StyleUnderline"/>
        </w:rPr>
        <w:t>politics have</w:t>
      </w:r>
      <w:r w:rsidRPr="00B96D1A">
        <w:t xml:space="preserve"> only </w:t>
      </w:r>
      <w:r w:rsidRPr="00B96D1A">
        <w:rPr>
          <w:rStyle w:val="StyleUnderline"/>
        </w:rPr>
        <w:t>grown</w:t>
      </w:r>
      <w:r w:rsidRPr="00B96D1A">
        <w:t xml:space="preserve"> more </w:t>
      </w:r>
      <w:r w:rsidRPr="00B96D1A">
        <w:rPr>
          <w:rStyle w:val="StyleUnderline"/>
        </w:rPr>
        <w:t>toxic, stoked by anti-trade blasts from</w:t>
      </w:r>
      <w:r w:rsidRPr="00B96D1A">
        <w:t xml:space="preserve"> Mr. </w:t>
      </w:r>
      <w:r w:rsidRPr="00B96D1A">
        <w:rPr>
          <w:rStyle w:val="StyleUnderline"/>
        </w:rPr>
        <w:t>Trump</w:t>
      </w:r>
      <w:r w:rsidRPr="00B96D1A">
        <w:t xml:space="preserve"> in the Republicans’ nomination contest </w:t>
      </w:r>
      <w:r w:rsidRPr="00B96D1A">
        <w:rPr>
          <w:rStyle w:val="StyleUnderline"/>
        </w:rPr>
        <w:t>and</w:t>
      </w:r>
      <w:r w:rsidRPr="00B96D1A">
        <w:t xml:space="preserve"> Mr. Sanders in his challenge to the Democrats’ front-runner, Mrs. </w:t>
      </w:r>
      <w:r w:rsidRPr="00B96D1A">
        <w:rPr>
          <w:rStyle w:val="StyleUnderline"/>
        </w:rPr>
        <w:t>Clinton</w:t>
      </w:r>
      <w:r w:rsidRPr="00B96D1A">
        <w:t xml:space="preserve">. Pressured by Mr. Sanders, Mrs. Clinton turned on the agreement she had praised as the “gold standard” during negotiations. Not since the Depression has a Republican nominee opposed free trade and favored high tariffs on imports, but Mr. Trump’s hard line potentially threatens Mrs. Clinton’s support in manufacturing states. He has called the Pacific agreement “the biggest betrayal in a long line of betrayals where politicians have sold out U.S. workers” — a stance that separates him from the Republican Party’s highest-ranking elected official, pro-trade Speaker Paul D. Ryan of Wisconsin, who so far has declined to endorse Mr. Trump. Mrs. Clinton, by her stand, has forsaken the New Democrat trade legacy that her husband as president and now Mr. Obama forged for their less-than-receptive party by introducing labor, human rights and environmental protections into trade agreements. </w:t>
      </w:r>
      <w:r w:rsidRPr="00B96D1A">
        <w:rPr>
          <w:rStyle w:val="StyleUnderline"/>
        </w:rPr>
        <w:t>Trade supporter</w:t>
      </w:r>
      <w:r w:rsidRPr="00B96D1A">
        <w:t xml:space="preserve">s have long </w:t>
      </w:r>
      <w:r w:rsidRPr="00B96D1A">
        <w:rPr>
          <w:rStyle w:val="StyleUnderline"/>
        </w:rPr>
        <w:t>count</w:t>
      </w:r>
      <w:r w:rsidRPr="00B96D1A">
        <w:t xml:space="preserve">ed </w:t>
      </w:r>
      <w:r w:rsidRPr="00B96D1A">
        <w:rPr>
          <w:rStyle w:val="StyleUnderline"/>
        </w:rPr>
        <w:t>on action in a lame-duck Congress.</w:t>
      </w:r>
      <w:r w:rsidRPr="00B96D1A">
        <w:t xml:space="preserve"> But they did not count on Mr. Trump being the nominee. His election could likely doom the accord, T.P.P. advocates concede, by dissuading Republican leaders from advancing an issue their party’s standard-bearer so opposes. But some </w:t>
      </w:r>
      <w:r w:rsidRPr="00B96D1A">
        <w:rPr>
          <w:rStyle w:val="StyleUnderline"/>
        </w:rPr>
        <w:t>Republicans do not rule out a vote, because</w:t>
      </w:r>
      <w:r w:rsidRPr="00B96D1A">
        <w:t xml:space="preserve">, they say, </w:t>
      </w:r>
      <w:r w:rsidRPr="00B96D1A">
        <w:rPr>
          <w:rStyle w:val="StyleUnderline"/>
        </w:rPr>
        <w:t>the deal deserves consideration or because Mr. Trump will not be elected.</w:t>
      </w:r>
      <w:r w:rsidRPr="00B96D1A">
        <w:t xml:space="preserve"> Even </w:t>
      </w:r>
      <w:r w:rsidRPr="00B96D1A">
        <w:rPr>
          <w:rStyle w:val="Emphasis"/>
        </w:rPr>
        <w:t>a lame-duck strategy necessitates</w:t>
      </w:r>
      <w:r w:rsidRPr="00B96D1A">
        <w:t xml:space="preserve"> some </w:t>
      </w:r>
      <w:r w:rsidRPr="00B96D1A">
        <w:rPr>
          <w:rStyle w:val="Emphasis"/>
        </w:rPr>
        <w:t>action before the election</w:t>
      </w:r>
      <w:r w:rsidRPr="00B96D1A">
        <w:rPr>
          <w:rStyle w:val="StyleUnderline"/>
        </w:rPr>
        <w:t>. Under the terms of</w:t>
      </w:r>
      <w:r w:rsidRPr="00B96D1A">
        <w:t xml:space="preserve"> trade </w:t>
      </w:r>
      <w:r w:rsidRPr="00B96D1A">
        <w:rPr>
          <w:rStyle w:val="StyleUnderline"/>
        </w:rPr>
        <w:t>legislation that helped</w:t>
      </w:r>
      <w:r w:rsidRPr="00B96D1A">
        <w:t xml:space="preserve"> Mr. </w:t>
      </w:r>
      <w:r w:rsidRPr="00B96D1A">
        <w:rPr>
          <w:rStyle w:val="StyleUnderline"/>
        </w:rPr>
        <w:t>Obama complete the accord, Congress must hold public hearings on the agreement before it is voted on, and a lame-duck session would not provide enough time for committee action and House and Senate debates.</w:t>
      </w:r>
      <w:r w:rsidRPr="00B96D1A">
        <w:t xml:space="preserve"> Mr. </w:t>
      </w:r>
      <w:r w:rsidRPr="00B96D1A">
        <w:rPr>
          <w:rStyle w:val="StyleUnderline"/>
        </w:rPr>
        <w:t>Obama</w:t>
      </w:r>
      <w:r w:rsidRPr="00B96D1A">
        <w:t xml:space="preserve">, in Vietnam recently, </w:t>
      </w:r>
      <w:r w:rsidRPr="00B96D1A">
        <w:rPr>
          <w:rStyle w:val="StyleUnderline"/>
        </w:rPr>
        <w:t>predicted</w:t>
      </w:r>
      <w:r w:rsidRPr="00B96D1A">
        <w:t xml:space="preserve"> that </w:t>
      </w:r>
      <w:r w:rsidRPr="00B96D1A">
        <w:rPr>
          <w:rStyle w:val="StyleUnderline"/>
        </w:rPr>
        <w:t>Congress would ratify the accord</w:t>
      </w:r>
      <w:r w:rsidRPr="00B96D1A">
        <w:t xml:space="preserve">. A big reason for administration confidence is that </w:t>
      </w:r>
      <w:r w:rsidRPr="00B96D1A">
        <w:rPr>
          <w:rStyle w:val="StyleUnderline"/>
        </w:rPr>
        <w:t>Congress a year ago narrowly voted to give the president</w:t>
      </w:r>
      <w:r w:rsidRPr="00B96D1A">
        <w:t xml:space="preserve"> so-called </w:t>
      </w:r>
      <w:r w:rsidRPr="00B96D1A">
        <w:rPr>
          <w:rStyle w:val="StyleUnderline"/>
        </w:rPr>
        <w:t>trade-promotion authority, which puts T.P.P. on a legislative fast track, ruling out amendments and requiring just 51 votes in the Senate, not 60.</w:t>
      </w:r>
      <w:r w:rsidRPr="00B96D1A">
        <w:t xml:space="preserve"> And with T.P.P. in hand, supporters are pointing to potential gains for American exporters. “We think </w:t>
      </w:r>
      <w:r w:rsidRPr="00B96D1A">
        <w:rPr>
          <w:rStyle w:val="StyleUnderline"/>
        </w:rPr>
        <w:t>there’s</w:t>
      </w:r>
      <w:r w:rsidRPr="00B96D1A">
        <w:t xml:space="preserve"> some opp</w:t>
      </w:r>
      <w:r w:rsidRPr="00B96D1A">
        <w:rPr>
          <w:rStyle w:val="StyleUnderline"/>
        </w:rPr>
        <w:t>ortunity to pick up some people, given the specific benefits to their district</w:t>
      </w:r>
      <w:r w:rsidRPr="00B96D1A">
        <w:t xml:space="preserve">s,” Mr. Froman said. For example, supporters hope the strong backing of beef producers and other agriculture groups will hold down defections among House Republicans in rural districts who fear Mr. Trump’s backlash. “T.P.P. is going to take our tariff rate from 38½ percent to 9 percent” for American beef sold in Japan, said Kent Bacus, director of international trade for the National Cattlemen’s Beef Association. That would erase Australia’s advantage in Japan since the two nations reached a separate trade agreement last year, costing American exporters roughly $300 million in market share. Agriculture groups will hold pro-T.P.P. events in lawmakers’ districts this summer, Mr. Bacus said. “They’re going to listen to their constituents. We’re not going away,” he said. Mr. </w:t>
      </w:r>
      <w:r w:rsidRPr="00B96D1A">
        <w:rPr>
          <w:rStyle w:val="StyleUnderline"/>
        </w:rPr>
        <w:t>Froman</w:t>
      </w:r>
      <w:r w:rsidRPr="00B96D1A">
        <w:t xml:space="preserve"> for months </w:t>
      </w:r>
      <w:r w:rsidRPr="00B96D1A">
        <w:rPr>
          <w:rStyle w:val="StyleUnderline"/>
        </w:rPr>
        <w:t>has been meeting with lawmakers to address</w:t>
      </w:r>
      <w:r w:rsidRPr="00B96D1A">
        <w:t xml:space="preserve"> their </w:t>
      </w:r>
      <w:r w:rsidRPr="00B96D1A">
        <w:rPr>
          <w:rStyle w:val="StyleUnderline"/>
        </w:rPr>
        <w:t>complaints</w:t>
      </w:r>
      <w:r w:rsidRPr="00B96D1A">
        <w:t xml:space="preserve"> and with other nations’ trade ministers, to goad their countries to act on their T.P.P. commitments now – on labor rights, for example – </w:t>
      </w:r>
      <w:r w:rsidRPr="00B96D1A">
        <w:rPr>
          <w:rStyle w:val="StyleUnderline"/>
        </w:rPr>
        <w:t>so</w:t>
      </w:r>
      <w:r w:rsidRPr="00B96D1A">
        <w:t xml:space="preserve"> that </w:t>
      </w:r>
      <w:r w:rsidRPr="00B96D1A">
        <w:rPr>
          <w:rStyle w:val="StyleUnderline"/>
        </w:rPr>
        <w:t>he can reassure Congress’s doubters.</w:t>
      </w:r>
      <w:r w:rsidRPr="00B96D1A">
        <w:t xml:space="preserve"> Mexico’s president recently sent legislation to his Congress that would address American complaints about its restrictions on unions. Such reforms have been a priority of Senator Ron Wyden of Oregon, the pro-trade lead Democrat on the Senate Finance Committee responsible for T.P.P., although they are unlikely to satisfy most American unions. Just last week, the administration, the financial services industry and its backers in Congress settled on a policy addressing other nations’ requirements for local storage of companies’ financial data abroad. </w:t>
      </w:r>
      <w:r w:rsidRPr="00B96D1A">
        <w:rPr>
          <w:rStyle w:val="StyleUnderline"/>
        </w:rPr>
        <w:t>The administration</w:t>
      </w:r>
      <w:r w:rsidRPr="00B96D1A">
        <w:t xml:space="preserve"> also </w:t>
      </w:r>
      <w:r w:rsidRPr="00B96D1A">
        <w:rPr>
          <w:rStyle w:val="StyleUnderline"/>
        </w:rPr>
        <w:t>has allayed concerns among</w:t>
      </w:r>
      <w:r w:rsidRPr="00B96D1A">
        <w:t xml:space="preserve"> dairy </w:t>
      </w:r>
      <w:r w:rsidRPr="00B96D1A">
        <w:rPr>
          <w:rStyle w:val="StyleUnderline"/>
        </w:rPr>
        <w:t>groups</w:t>
      </w:r>
      <w:r w:rsidRPr="00B96D1A">
        <w:t xml:space="preserve"> and among pork producers </w:t>
      </w:r>
      <w:r w:rsidRPr="00B96D1A">
        <w:rPr>
          <w:rStyle w:val="StyleUnderline"/>
        </w:rPr>
        <w:t>concerned about new subsidies in Japan for its industry.</w:t>
      </w:r>
      <w:r w:rsidRPr="00B96D1A">
        <w:t xml:space="preserve"> </w:t>
      </w:r>
      <w:r w:rsidRPr="00B96D1A">
        <w:rPr>
          <w:rStyle w:val="StyleUnderline"/>
        </w:rPr>
        <w:t>That leaves one main issue to settle</w:t>
      </w:r>
      <w:r w:rsidRPr="00B96D1A">
        <w:t xml:space="preserve">, supporters say, </w:t>
      </w:r>
      <w:r w:rsidRPr="00B96D1A">
        <w:rPr>
          <w:rStyle w:val="StyleUnderline"/>
        </w:rPr>
        <w:t>over provisions reducing American pharma</w:t>
      </w:r>
      <w:r w:rsidRPr="00B96D1A">
        <w:t xml:space="preserve">ceutical </w:t>
      </w:r>
      <w:r w:rsidRPr="00B96D1A">
        <w:rPr>
          <w:rStyle w:val="StyleUnderline"/>
        </w:rPr>
        <w:t>companies’ monopoly control of advanced drugs known as biologics. The industry opposes the change and has a prime ally: Senator</w:t>
      </w:r>
      <w:r w:rsidRPr="00B96D1A">
        <w:t xml:space="preserve"> Orrin G. </w:t>
      </w:r>
      <w:r w:rsidRPr="00B96D1A">
        <w:rPr>
          <w:rStyle w:val="StyleUnderline"/>
        </w:rPr>
        <w:t>Hatch</w:t>
      </w:r>
      <w:r w:rsidRPr="00B96D1A">
        <w:t xml:space="preserve">, Republican of Utah and chairman of the Finance Committee. In a statement, Mr. </w:t>
      </w:r>
      <w:r w:rsidRPr="00B96D1A">
        <w:rPr>
          <w:rStyle w:val="StyleUnderline"/>
        </w:rPr>
        <w:t>Hatch said, “If the president wants T.P.P.</w:t>
      </w:r>
      <w:r w:rsidRPr="00B96D1A">
        <w:t xml:space="preserve"> to be approved, </w:t>
      </w:r>
      <w:r w:rsidRPr="00B96D1A">
        <w:rPr>
          <w:rStyle w:val="Emphasis"/>
        </w:rPr>
        <w:t>he will need to work with Congress to address concerns</w:t>
      </w:r>
      <w:r w:rsidRPr="00B96D1A">
        <w:t xml:space="preserve">. </w:t>
      </w:r>
      <w:r w:rsidRPr="00B96D1A">
        <w:rPr>
          <w:rStyle w:val="StyleUnderline"/>
        </w:rPr>
        <w:t>I’m hopeful</w:t>
      </w:r>
      <w:r w:rsidRPr="00B96D1A">
        <w:t xml:space="preserve"> that, at the end of the day, </w:t>
      </w:r>
      <w:r w:rsidRPr="00B96D1A">
        <w:rPr>
          <w:rStyle w:val="StyleUnderline"/>
        </w:rPr>
        <w:t>I</w:t>
      </w:r>
      <w:r w:rsidRPr="00B96D1A">
        <w:t xml:space="preserve">, </w:t>
      </w:r>
      <w:r w:rsidRPr="00B96D1A">
        <w:rPr>
          <w:rStyle w:val="StyleUnderline"/>
        </w:rPr>
        <w:t>along with</w:t>
      </w:r>
      <w:r w:rsidRPr="00B96D1A">
        <w:t xml:space="preserve"> many of </w:t>
      </w:r>
      <w:r w:rsidRPr="00B96D1A">
        <w:rPr>
          <w:rStyle w:val="StyleUnderline"/>
        </w:rPr>
        <w:t>my colleagues</w:t>
      </w:r>
      <w:r w:rsidRPr="00B96D1A">
        <w:t xml:space="preserve">, </w:t>
      </w:r>
      <w:r w:rsidRPr="00B96D1A">
        <w:rPr>
          <w:rStyle w:val="StyleUnderline"/>
        </w:rPr>
        <w:t>will be able to support</w:t>
      </w:r>
      <w:r w:rsidRPr="00B96D1A">
        <w:t xml:space="preserve"> a strong </w:t>
      </w:r>
      <w:r w:rsidRPr="00B96D1A">
        <w:rPr>
          <w:rStyle w:val="StyleUnderline"/>
        </w:rPr>
        <w:t>T.P.P.</w:t>
      </w:r>
      <w:r w:rsidRPr="00B96D1A">
        <w:t>”</w:t>
      </w:r>
    </w:p>
    <w:p w14:paraId="1C41495A" w14:textId="77777777" w:rsidR="007703A6" w:rsidRPr="00B96D1A" w:rsidRDefault="007703A6" w:rsidP="007703A6">
      <w:pPr>
        <w:pStyle w:val="Heading3"/>
        <w:rPr>
          <w:rFonts w:cs="Times New Roman"/>
        </w:rPr>
      </w:pPr>
      <w:r w:rsidRPr="00B96D1A">
        <w:rPr>
          <w:rFonts w:cs="Times New Roman"/>
        </w:rPr>
        <w:t>Yes Pass</w:t>
      </w:r>
    </w:p>
    <w:p w14:paraId="6E93D375" w14:textId="0F0290EB" w:rsidR="00D70AD1" w:rsidRPr="00B96D1A" w:rsidRDefault="007407F1" w:rsidP="007407F1">
      <w:pPr>
        <w:pStyle w:val="Heading4"/>
        <w:rPr>
          <w:rFonts w:cs="Times New Roman"/>
        </w:rPr>
      </w:pPr>
      <w:r w:rsidRPr="00B96D1A">
        <w:rPr>
          <w:rFonts w:cs="Times New Roman"/>
        </w:rPr>
        <w:t>TPP will pass in the lame-duck</w:t>
      </w:r>
    </w:p>
    <w:p w14:paraId="382413C2" w14:textId="63E2AB67" w:rsidR="00D70AD1" w:rsidRPr="00B96D1A" w:rsidRDefault="00D70AD1" w:rsidP="00D70AD1">
      <w:pPr>
        <w:rPr>
          <w:rStyle w:val="Style13ptBold"/>
        </w:rPr>
      </w:pPr>
      <w:r w:rsidRPr="00B96D1A">
        <w:rPr>
          <w:rStyle w:val="Style13ptBold"/>
        </w:rPr>
        <w:t>O’Meara 6-19</w:t>
      </w:r>
      <w:r w:rsidRPr="00B96D1A">
        <w:t xml:space="preserve"> – Staff Writer</w:t>
      </w:r>
    </w:p>
    <w:p w14:paraId="63774C66" w14:textId="01C217C8" w:rsidR="00D70AD1" w:rsidRPr="00B96D1A" w:rsidRDefault="00D70AD1" w:rsidP="00D70AD1">
      <w:r w:rsidRPr="00B96D1A">
        <w:t>Patrick, RNZ, “Will US approve TPP in lame-duck period?,” http://www.radionz.co.nz/news/political/306796/will-us-approve-tpp-in-lame-duck-period</w:t>
      </w:r>
    </w:p>
    <w:p w14:paraId="3A31F5D7" w14:textId="302A98F0" w:rsidR="008E4B01" w:rsidRPr="00B96D1A" w:rsidRDefault="00D70AD1" w:rsidP="007407F1">
      <w:r w:rsidRPr="00B96D1A">
        <w:t xml:space="preserve">Free trade advocates are betting </w:t>
      </w:r>
      <w:r w:rsidRPr="00B96D1A">
        <w:rPr>
          <w:rStyle w:val="StyleUnderline"/>
        </w:rPr>
        <w:t>the U</w:t>
      </w:r>
      <w:r w:rsidRPr="00B96D1A">
        <w:t xml:space="preserve">nited </w:t>
      </w:r>
      <w:r w:rsidRPr="00B96D1A">
        <w:rPr>
          <w:rStyle w:val="StyleUnderline"/>
        </w:rPr>
        <w:t>S</w:t>
      </w:r>
      <w:r w:rsidRPr="00B96D1A">
        <w:t xml:space="preserve">tates </w:t>
      </w:r>
      <w:r w:rsidRPr="00B96D1A">
        <w:rPr>
          <w:rStyle w:val="StyleUnderline"/>
        </w:rPr>
        <w:t>will approve the TPP this year, despite</w:t>
      </w:r>
      <w:r w:rsidRPr="00B96D1A">
        <w:t xml:space="preserve"> trenchant </w:t>
      </w:r>
      <w:r w:rsidRPr="00B96D1A">
        <w:rPr>
          <w:rStyle w:val="StyleUnderline"/>
        </w:rPr>
        <w:t>political opposition to the pact.</w:t>
      </w:r>
      <w:r w:rsidR="007407F1" w:rsidRPr="00B96D1A">
        <w:t xml:space="preserve"> </w:t>
      </w:r>
      <w:r w:rsidRPr="00B96D1A">
        <w:rPr>
          <w:rStyle w:val="StyleUnderline"/>
        </w:rPr>
        <w:t>American support for the controversial deal</w:t>
      </w:r>
      <w:r w:rsidRPr="00B96D1A">
        <w:t xml:space="preserve"> to set up a free trade zone covering 40 percent of world trade and 800 million </w:t>
      </w:r>
      <w:r w:rsidRPr="00B96D1A">
        <w:rPr>
          <w:rStyle w:val="StyleUnderline"/>
        </w:rPr>
        <w:t>people is crucial - without it there's no deal.</w:t>
      </w:r>
      <w:r w:rsidR="007407F1" w:rsidRPr="00B96D1A">
        <w:rPr>
          <w:rStyle w:val="StyleUnderline"/>
        </w:rPr>
        <w:t xml:space="preserve"> </w:t>
      </w:r>
      <w:r w:rsidRPr="00B96D1A">
        <w:rPr>
          <w:rStyle w:val="StyleUnderline"/>
        </w:rPr>
        <w:t>But it's been under political fire from all sides</w:t>
      </w:r>
      <w:r w:rsidRPr="00B96D1A">
        <w:t xml:space="preserve"> - Democrats and Republicans have criticised the agreement for different reasons as a bad deal for the US, while the two main presidential hopefuls, Donald Trump and Hillary Clinton, have also condemned it.</w:t>
      </w:r>
      <w:r w:rsidR="007407F1" w:rsidRPr="00B96D1A">
        <w:t xml:space="preserve"> </w:t>
      </w:r>
      <w:r w:rsidRPr="00B96D1A">
        <w:rPr>
          <w:rStyle w:val="Emphasis"/>
        </w:rPr>
        <w:t>But</w:t>
      </w:r>
      <w:r w:rsidRPr="00B96D1A">
        <w:t xml:space="preserve"> the executive director of the Asian Trade Centre in Singapore, Deborah Elms is hopeful the </w:t>
      </w:r>
      <w:r w:rsidRPr="00B96D1A">
        <w:rPr>
          <w:rStyle w:val="Emphasis"/>
        </w:rPr>
        <w:t>many years of negotiations will not be wasted.</w:t>
      </w:r>
      <w:r w:rsidR="007407F1" w:rsidRPr="00B96D1A">
        <w:t xml:space="preserve"> </w:t>
      </w:r>
      <w:r w:rsidRPr="00B96D1A">
        <w:t>"The few sensible people left in the room recognise that the odds of approval after that [November's elections] are not promising, and I think there are a number of people who've realised that it needs to get done," Dr Elms said.</w:t>
      </w:r>
      <w:r w:rsidR="007407F1" w:rsidRPr="00B96D1A">
        <w:t xml:space="preserve"> </w:t>
      </w:r>
      <w:r w:rsidRPr="00B96D1A">
        <w:t xml:space="preserve">Dr Elms and other </w:t>
      </w:r>
      <w:r w:rsidRPr="00B96D1A">
        <w:rPr>
          <w:rStyle w:val="StyleUnderline"/>
        </w:rPr>
        <w:t>TPP supporters are banking on Congress backing the TPP in the period between elections in November and mid-January</w:t>
      </w:r>
      <w:r w:rsidRPr="00B96D1A">
        <w:t xml:space="preserve"> - the so-called lame duck period.</w:t>
      </w:r>
      <w:r w:rsidR="007407F1" w:rsidRPr="00B96D1A">
        <w:t xml:space="preserve"> </w:t>
      </w:r>
      <w:r w:rsidRPr="00B96D1A">
        <w:t>"</w:t>
      </w:r>
      <w:r w:rsidRPr="00B96D1A">
        <w:rPr>
          <w:rStyle w:val="StyleUnderline"/>
        </w:rPr>
        <w:t xml:space="preserve">The lame-duck session is one where all rules don't apply. Lots of unpopular things get done in the lame-duck period, and I think in this particular lame-duck period </w:t>
      </w:r>
      <w:r w:rsidRPr="00B96D1A">
        <w:rPr>
          <w:rStyle w:val="Emphasis"/>
        </w:rPr>
        <w:t>TPP is the first thing on the agenda of unpopular things that will get done.</w:t>
      </w:r>
      <w:r w:rsidRPr="00B96D1A">
        <w:t>"</w:t>
      </w:r>
      <w:r w:rsidR="007407F1" w:rsidRPr="00B96D1A">
        <w:t xml:space="preserve"> </w:t>
      </w:r>
      <w:r w:rsidRPr="00B96D1A">
        <w:t>A visiting trade expert and TPP opponent Jomo Kwame Sundaram states it more baldly.</w:t>
      </w:r>
      <w:r w:rsidR="007407F1" w:rsidRPr="00B96D1A">
        <w:t xml:space="preserve"> </w:t>
      </w:r>
      <w:r w:rsidRPr="00B96D1A">
        <w:t>Dr Jomo said the lame-duck period allowed the Republicans to deny President Barack Obama any political credit from TPP, and enhanced the chances of outgoing politicians to find work.</w:t>
      </w:r>
    </w:p>
    <w:p w14:paraId="29B1023D" w14:textId="373610AD" w:rsidR="008E4B01" w:rsidRPr="00B96D1A" w:rsidRDefault="00CE4AC9" w:rsidP="003857AA">
      <w:pPr>
        <w:pStyle w:val="Heading4"/>
        <w:rPr>
          <w:rFonts w:cs="Times New Roman"/>
        </w:rPr>
      </w:pPr>
      <w:r w:rsidRPr="00B96D1A">
        <w:rPr>
          <w:rFonts w:cs="Times New Roman"/>
        </w:rPr>
        <w:t>Will pass and Obama is pushing</w:t>
      </w:r>
    </w:p>
    <w:p w14:paraId="6BE0EC25" w14:textId="424F4FB5" w:rsidR="003857AA" w:rsidRPr="00B96D1A" w:rsidRDefault="003857AA" w:rsidP="003857AA">
      <w:pPr>
        <w:rPr>
          <w:rStyle w:val="Style13ptBold"/>
        </w:rPr>
      </w:pPr>
      <w:r w:rsidRPr="00B96D1A">
        <w:rPr>
          <w:rStyle w:val="Style13ptBold"/>
        </w:rPr>
        <w:t>Gruenberg 6-16</w:t>
      </w:r>
      <w:r w:rsidRPr="00B96D1A">
        <w:t xml:space="preserve"> – Editor and National News Reporter</w:t>
      </w:r>
    </w:p>
    <w:p w14:paraId="2ED02F98" w14:textId="352BDE70" w:rsidR="003857AA" w:rsidRPr="00B96D1A" w:rsidRDefault="003857AA" w:rsidP="003857AA">
      <w:r w:rsidRPr="00B96D1A">
        <w:t>Mark, WorkDay Minnesota, “Unions worry about post-election push for TPP,” http://www.workdayminnesota.org/articles/unions-worry-about-post-election-push-tpp</w:t>
      </w:r>
    </w:p>
    <w:p w14:paraId="1A3BD56B" w14:textId="4A5B8256" w:rsidR="003857AA" w:rsidRPr="00B96D1A" w:rsidRDefault="003857AA" w:rsidP="003857AA">
      <w:r w:rsidRPr="00B96D1A">
        <w:t>WASHINGTON</w:t>
      </w:r>
      <w:r w:rsidR="00CE4AC9" w:rsidRPr="00B96D1A">
        <w:t xml:space="preserve"> </w:t>
      </w:r>
      <w:r w:rsidRPr="00B96D1A">
        <w:rPr>
          <w:rStyle w:val="StyleUnderline"/>
        </w:rPr>
        <w:t>A lame-duck President Obama</w:t>
      </w:r>
      <w:r w:rsidRPr="00B96D1A">
        <w:t xml:space="preserve"> and the nation’s top business lobby </w:t>
      </w:r>
      <w:r w:rsidRPr="00B96D1A">
        <w:rPr>
          <w:rStyle w:val="StyleUnderline"/>
        </w:rPr>
        <w:t>will</w:t>
      </w:r>
      <w:r w:rsidRPr="00B96D1A">
        <w:t xml:space="preserve"> team up to </w:t>
      </w:r>
      <w:r w:rsidRPr="00B96D1A">
        <w:rPr>
          <w:rStyle w:val="StyleUnderline"/>
        </w:rPr>
        <w:t>take advantage of favorable political conditions for a massive, post-election push for the</w:t>
      </w:r>
      <w:r w:rsidRPr="00B96D1A">
        <w:t xml:space="preserve"> controversial </w:t>
      </w:r>
      <w:r w:rsidRPr="00B96D1A">
        <w:rPr>
          <w:rStyle w:val="StyleUnderline"/>
        </w:rPr>
        <w:t>T</w:t>
      </w:r>
      <w:r w:rsidRPr="00B96D1A">
        <w:t>rans-</w:t>
      </w:r>
      <w:r w:rsidRPr="00B96D1A">
        <w:rPr>
          <w:rStyle w:val="StyleUnderline"/>
        </w:rPr>
        <w:t>P</w:t>
      </w:r>
      <w:r w:rsidRPr="00B96D1A">
        <w:t xml:space="preserve">acific </w:t>
      </w:r>
      <w:r w:rsidRPr="00B96D1A">
        <w:rPr>
          <w:rStyle w:val="StyleUnderline"/>
        </w:rPr>
        <w:t>P</w:t>
      </w:r>
      <w:r w:rsidRPr="00B96D1A">
        <w:t>artnership free trade deal, unions warn.</w:t>
      </w:r>
      <w:r w:rsidR="00CE4AC9" w:rsidRPr="00B96D1A">
        <w:t xml:space="preserve"> </w:t>
      </w:r>
      <w:r w:rsidRPr="00B96D1A">
        <w:t>That’s the prediction of Shane Larson, legislative director for the Communications Workers of America (link is external), who is urging his union’s activists – and others – to keep the pressure on lawmakers to vote against the TPP, even after the Nov. 8 general election.</w:t>
      </w:r>
      <w:r w:rsidR="00CE4AC9" w:rsidRPr="00B96D1A">
        <w:t xml:space="preserve"> </w:t>
      </w:r>
      <w:r w:rsidRPr="00B96D1A">
        <w:t>Larson gave that forecast to CWA’s Legislative-Political Conference, meeting in Washington, D.C., this week. Campaigning against the TPP, or, more precisely, against Obama administration legislation to implement the TPP, was one of the top issues discussed by the 600 delegates.</w:t>
      </w:r>
      <w:r w:rsidR="00CE4AC9" w:rsidRPr="00B96D1A">
        <w:t xml:space="preserve"> </w:t>
      </w:r>
      <w:r w:rsidRPr="00B96D1A">
        <w:t xml:space="preserve">Larson predicted that </w:t>
      </w:r>
      <w:r w:rsidRPr="00B96D1A">
        <w:rPr>
          <w:rStyle w:val="StyleUnderline"/>
        </w:rPr>
        <w:t>Obama</w:t>
      </w:r>
      <w:r w:rsidRPr="00B96D1A">
        <w:t xml:space="preserve"> and the U.S. Chamber of Commerce, the TPP’s top backers, </w:t>
      </w:r>
      <w:r w:rsidRPr="00B96D1A">
        <w:rPr>
          <w:rStyle w:val="StyleUnderline"/>
        </w:rPr>
        <w:t>would wait until after the election to bring it up in a “lame-duck” session of Congress.</w:t>
      </w:r>
      <w:r w:rsidR="00CE4AC9" w:rsidRPr="00B96D1A">
        <w:t xml:space="preserve"> </w:t>
      </w:r>
      <w:r w:rsidRPr="00B96D1A">
        <w:rPr>
          <w:rStyle w:val="Emphasis"/>
        </w:rPr>
        <w:t>Political conditions will be right to shove the deal through</w:t>
      </w:r>
      <w:r w:rsidRPr="00B96D1A">
        <w:t xml:space="preserve">, he said. That’s </w:t>
      </w:r>
      <w:r w:rsidRPr="00B96D1A">
        <w:rPr>
          <w:rStyle w:val="Emphasis"/>
        </w:rPr>
        <w:t>because the lame-duck session</w:t>
      </w:r>
      <w:r w:rsidRPr="00B96D1A">
        <w:t xml:space="preserve"> of the 114th Congress </w:t>
      </w:r>
      <w:r w:rsidRPr="00B96D1A">
        <w:rPr>
          <w:rStyle w:val="Emphasis"/>
        </w:rPr>
        <w:t>will include many lawmakers, defeated or retiring, who are free to vote for jobs-losing “free trade” pacts, regardless of what constituents want.</w:t>
      </w:r>
    </w:p>
    <w:p w14:paraId="0FA7C656" w14:textId="77777777" w:rsidR="007703A6" w:rsidRPr="00B96D1A" w:rsidRDefault="007703A6" w:rsidP="007703A6">
      <w:pPr>
        <w:pStyle w:val="Heading4"/>
        <w:rPr>
          <w:rFonts w:cs="Times New Roman"/>
        </w:rPr>
      </w:pPr>
      <w:r w:rsidRPr="00B96D1A">
        <w:rPr>
          <w:rFonts w:cs="Times New Roman"/>
        </w:rPr>
        <w:t>It’ll pass after the election – President Obama is key</w:t>
      </w:r>
    </w:p>
    <w:p w14:paraId="32707AAE" w14:textId="77777777" w:rsidR="007703A6" w:rsidRPr="00B96D1A" w:rsidRDefault="007703A6" w:rsidP="007703A6">
      <w:r w:rsidRPr="00B96D1A">
        <w:rPr>
          <w:rStyle w:val="Style13ptBold"/>
        </w:rPr>
        <w:t>Williams 6-1</w:t>
      </w:r>
      <w:r w:rsidRPr="00B96D1A">
        <w:t xml:space="preserve"> – chairman of the U.S.-ASEAN Business Council</w:t>
      </w:r>
    </w:p>
    <w:p w14:paraId="201F29D9" w14:textId="77777777" w:rsidR="007703A6" w:rsidRPr="00B96D1A" w:rsidRDefault="007703A6" w:rsidP="007703A6">
      <w:pPr>
        <w:rPr>
          <w:rStyle w:val="Style13ptBold"/>
        </w:rPr>
      </w:pPr>
      <w:r w:rsidRPr="00B96D1A">
        <w:t>Kevin, Interview @ the Nikkei Asian Review with staff writer Mayuko Tani, “Washington will get TPP right -- US-ASEAN business chief,” http://asia.nikkei.com/Viewpoints/Viewpoints/Washington-will-get-TPP-right-US-ASEAN-business-chief</w:t>
      </w:r>
    </w:p>
    <w:p w14:paraId="66952BFE" w14:textId="77777777" w:rsidR="007703A6" w:rsidRPr="00B96D1A" w:rsidRDefault="007703A6" w:rsidP="007703A6">
      <w:r w:rsidRPr="00B96D1A">
        <w:t xml:space="preserve">Q: </w:t>
      </w:r>
      <w:r w:rsidRPr="00B96D1A">
        <w:rPr>
          <w:rStyle w:val="StyleUnderline"/>
        </w:rPr>
        <w:t>Twelve countries agreed to join the TPP last year, but</w:t>
      </w:r>
      <w:r w:rsidRPr="00B96D1A">
        <w:t xml:space="preserve"> the sentiment against free trade agreements is growing in the U.S. </w:t>
      </w:r>
      <w:r w:rsidRPr="00B96D1A">
        <w:rPr>
          <w:rStyle w:val="StyleUnderline"/>
        </w:rPr>
        <w:t>Will President Obama be able to pass the bill ratifying TPP before he leaves office?</w:t>
      </w:r>
      <w:r w:rsidRPr="00B96D1A">
        <w:t xml:space="preserve"> If he fails, and the baton passes to next administration, what will happen? A: I think </w:t>
      </w:r>
      <w:r w:rsidRPr="00B96D1A">
        <w:rPr>
          <w:rStyle w:val="StyleUnderline"/>
        </w:rPr>
        <w:t>there is an opportunity in the lame duck session</w:t>
      </w:r>
      <w:r w:rsidRPr="00B96D1A">
        <w:t xml:space="preserve"> [</w:t>
      </w:r>
      <w:r w:rsidRPr="00B96D1A">
        <w:rPr>
          <w:rStyle w:val="StyleUnderline"/>
        </w:rPr>
        <w:t>after the</w:t>
      </w:r>
      <w:r w:rsidRPr="00B96D1A">
        <w:t xml:space="preserve"> presidential </w:t>
      </w:r>
      <w:r w:rsidRPr="00B96D1A">
        <w:rPr>
          <w:rStyle w:val="StyleUnderline"/>
        </w:rPr>
        <w:t>election]. I am</w:t>
      </w:r>
      <w:r w:rsidRPr="00B96D1A">
        <w:t xml:space="preserve"> certainly </w:t>
      </w:r>
      <w:r w:rsidRPr="00B96D1A">
        <w:rPr>
          <w:rStyle w:val="StyleUnderline"/>
        </w:rPr>
        <w:t>hopeful.</w:t>
      </w:r>
      <w:r w:rsidRPr="00B96D1A">
        <w:t xml:space="preserve"> If it fails to happen, then it will probably take some time for the new administration to settle in and come to grips with TPP. In America, politics are always noisy and boisterous. We oftentimes make short-term mistakes, but we almost always get it right in the long run. America has historically been a country that has embraced competition, adventure, and the world. We will embrace it eventually. </w:t>
      </w:r>
      <w:r w:rsidRPr="00B96D1A">
        <w:rPr>
          <w:rStyle w:val="Emphasis"/>
        </w:rPr>
        <w:t>President Obama's job</w:t>
      </w:r>
      <w:r w:rsidRPr="00B96D1A">
        <w:t xml:space="preserve">, and our job as a business community, </w:t>
      </w:r>
      <w:r w:rsidRPr="00B96D1A">
        <w:rPr>
          <w:rStyle w:val="Emphasis"/>
        </w:rPr>
        <w:t>is to help the American public and congress</w:t>
      </w:r>
      <w:r w:rsidRPr="00B96D1A">
        <w:t xml:space="preserve"> to </w:t>
      </w:r>
      <w:r w:rsidRPr="00B96D1A">
        <w:rPr>
          <w:rStyle w:val="Emphasis"/>
        </w:rPr>
        <w:t>understand</w:t>
      </w:r>
      <w:r w:rsidRPr="00B96D1A">
        <w:t xml:space="preserve"> that </w:t>
      </w:r>
      <w:r w:rsidRPr="00B96D1A">
        <w:rPr>
          <w:rStyle w:val="Emphasis"/>
        </w:rPr>
        <w:t>we have a lot more to gain through TPP by having many markets open to us.</w:t>
      </w:r>
      <w:r w:rsidRPr="00B96D1A">
        <w:t xml:space="preserve"> The gain is so much more than the loss.</w:t>
      </w:r>
    </w:p>
    <w:p w14:paraId="03C59807" w14:textId="77777777" w:rsidR="007703A6" w:rsidRPr="00B96D1A" w:rsidRDefault="007703A6" w:rsidP="007703A6">
      <w:pPr>
        <w:pStyle w:val="Heading4"/>
        <w:rPr>
          <w:rFonts w:cs="Times New Roman"/>
        </w:rPr>
      </w:pPr>
      <w:r w:rsidRPr="00B96D1A">
        <w:rPr>
          <w:rFonts w:cs="Times New Roman"/>
        </w:rPr>
        <w:t>TPP will pass in the lame duck – Obama is pushing and GOP will negotiate</w:t>
      </w:r>
    </w:p>
    <w:p w14:paraId="4E65F578" w14:textId="77777777" w:rsidR="007703A6" w:rsidRPr="00B96D1A" w:rsidRDefault="007703A6" w:rsidP="007703A6">
      <w:pPr>
        <w:rPr>
          <w:rStyle w:val="Style13ptBold"/>
        </w:rPr>
      </w:pPr>
      <w:r w:rsidRPr="00B96D1A">
        <w:rPr>
          <w:rStyle w:val="Style13ptBold"/>
        </w:rPr>
        <w:t>Dion et al. 6-7</w:t>
      </w:r>
      <w:r w:rsidRPr="00B96D1A">
        <w:t xml:space="preserve"> – Senior Advisor @ Bennett Jones LLP with a PhD in economics from Princeton</w:t>
      </w:r>
    </w:p>
    <w:p w14:paraId="3886EDE3" w14:textId="77777777" w:rsidR="007703A6" w:rsidRPr="00B96D1A" w:rsidRDefault="007703A6" w:rsidP="007703A6">
      <w:r w:rsidRPr="00B96D1A">
        <w:t>Richard, Lexology, “Bennett Jones Spring 2016 Economic Outlook,” http://www.lexology.com/library/detail.aspx?g=75069654-e943-499b-af55-fe6bfc27fd8e</w:t>
      </w:r>
    </w:p>
    <w:p w14:paraId="2B60E985" w14:textId="77777777" w:rsidR="007703A6" w:rsidRPr="00B96D1A" w:rsidRDefault="007703A6" w:rsidP="007703A6">
      <w:r w:rsidRPr="00B96D1A">
        <w:t xml:space="preserve">So, against this background, </w:t>
      </w:r>
      <w:r w:rsidRPr="00B96D1A">
        <w:rPr>
          <w:rStyle w:val="StyleUnderline"/>
        </w:rPr>
        <w:t>what are the prospects for TPP ratification in the U.S.? The</w:t>
      </w:r>
      <w:r w:rsidRPr="00B96D1A">
        <w:t xml:space="preserve"> three </w:t>
      </w:r>
      <w:r w:rsidRPr="00B96D1A">
        <w:rPr>
          <w:rStyle w:val="StyleUnderline"/>
        </w:rPr>
        <w:t>remaining presidential candidates are all on record as being hostile to the TPP, with</w:t>
      </w:r>
      <w:r w:rsidRPr="00B96D1A">
        <w:t xml:space="preserve"> Hillary </w:t>
      </w:r>
      <w:r w:rsidRPr="00B96D1A">
        <w:rPr>
          <w:rStyle w:val="StyleUnderline"/>
        </w:rPr>
        <w:t>Clinton being the least hostile.</w:t>
      </w:r>
      <w:r w:rsidRPr="00B96D1A">
        <w:t xml:space="preserve"> Meanwhile </w:t>
      </w:r>
      <w:r w:rsidRPr="00B96D1A">
        <w:rPr>
          <w:rStyle w:val="StyleUnderline"/>
        </w:rPr>
        <w:t>President Obama has made</w:t>
      </w:r>
      <w:r w:rsidRPr="00B96D1A">
        <w:t xml:space="preserve"> it </w:t>
      </w:r>
      <w:r w:rsidRPr="00B96D1A">
        <w:rPr>
          <w:rStyle w:val="StyleUnderline"/>
        </w:rPr>
        <w:t>clear he intends to submit the agreement to Congress for approval later this year</w:t>
      </w:r>
      <w:r w:rsidRPr="00B96D1A">
        <w:t xml:space="preserve"> probably </w:t>
      </w:r>
      <w:r w:rsidRPr="00B96D1A">
        <w:rPr>
          <w:rStyle w:val="StyleUnderline"/>
        </w:rPr>
        <w:t>in the "lame duck" session after the</w:t>
      </w:r>
      <w:r w:rsidRPr="00B96D1A">
        <w:t xml:space="preserve"> American </w:t>
      </w:r>
      <w:r w:rsidRPr="00B96D1A">
        <w:rPr>
          <w:rStyle w:val="StyleUnderline"/>
        </w:rPr>
        <w:t>elections in November.</w:t>
      </w:r>
      <w:r w:rsidRPr="00B96D1A">
        <w:t xml:space="preserve"> A number of </w:t>
      </w:r>
      <w:r w:rsidRPr="00B96D1A">
        <w:rPr>
          <w:rStyle w:val="StyleUnderline"/>
        </w:rPr>
        <w:t>Republican Congressmen are working with the administration to</w:t>
      </w:r>
      <w:r w:rsidRPr="00B96D1A">
        <w:t xml:space="preserve"> try to </w:t>
      </w:r>
      <w:r w:rsidRPr="00B96D1A">
        <w:rPr>
          <w:rStyle w:val="StyleUnderline"/>
        </w:rPr>
        <w:t>address</w:t>
      </w:r>
      <w:r w:rsidRPr="00B96D1A">
        <w:t xml:space="preserve"> the </w:t>
      </w:r>
      <w:r w:rsidRPr="00B96D1A">
        <w:rPr>
          <w:rStyle w:val="StyleUnderline"/>
        </w:rPr>
        <w:t>concerns</w:t>
      </w:r>
      <w:r w:rsidRPr="00B96D1A">
        <w:t xml:space="preserve"> they have identified with a limited number of provisions </w:t>
      </w:r>
      <w:r w:rsidRPr="00B96D1A">
        <w:rPr>
          <w:rStyle w:val="StyleUnderline"/>
        </w:rPr>
        <w:t>in the TPP. They</w:t>
      </w:r>
      <w:r w:rsidRPr="00B96D1A">
        <w:t xml:space="preserve"> have indicated they </w:t>
      </w:r>
      <w:r w:rsidRPr="00B96D1A">
        <w:rPr>
          <w:rStyle w:val="StyleUnderline"/>
        </w:rPr>
        <w:t>are open to voting on the TPP in the lame duck session.</w:t>
      </w:r>
      <w:r w:rsidRPr="00B96D1A">
        <w:t xml:space="preserve"> Importantly, consideration is being given to how to address these concerns without actually reopening the TPP itself. All three presidential candidates are opposed to the idea of dealing with TPP this year. However, the real power to decide what to do will rest with Congress. If Secretary </w:t>
      </w:r>
      <w:r w:rsidRPr="00B96D1A">
        <w:rPr>
          <w:rStyle w:val="StyleUnderline"/>
        </w:rPr>
        <w:t>Clinton</w:t>
      </w:r>
      <w:r w:rsidRPr="00B96D1A">
        <w:t xml:space="preserve"> is the eventual winner, she will probably maintain her opposition but not too vigorously. She </w:t>
      </w:r>
      <w:r w:rsidRPr="00B96D1A">
        <w:rPr>
          <w:rStyle w:val="StyleUnderline"/>
        </w:rPr>
        <w:t>does not want to have the TPP land on her desk on her first day in office with the risk that she would need to preside over a year of Democratic infighting about what to do about it.</w:t>
      </w:r>
      <w:r w:rsidRPr="00B96D1A">
        <w:t xml:space="preserve"> On May 18, as required under U.S. law, the United States International Trade Commission (USITC) issued its report13 assessing the likely impact of the TPP on the U.S. economy. Using a CGE model it estimates very small positive effects on the U.S., including an increase of 0.15 percent in GDP over the entire 15-year implementation period for the agreement. However, the report also identifies a range of regulatory provisions establishing trade rules, the impact of which are "difficult to quantify". The report goes on to assert that these provisions "have the potential to positively affect the U.S. economy by strengthening and harmonizing regulations, increasing certainty, and decreasing trade costs for firms that trade and invest in the TPP region." The report will be an important reference document as Congress considers its course of action but it will definitely not bring closure to the debate. We believe </w:t>
      </w:r>
      <w:r w:rsidRPr="00B96D1A">
        <w:rPr>
          <w:rStyle w:val="Emphasis"/>
        </w:rPr>
        <w:t>there is a</w:t>
      </w:r>
      <w:r w:rsidRPr="00B96D1A">
        <w:t xml:space="preserve"> 50-percent </w:t>
      </w:r>
      <w:r w:rsidRPr="00B96D1A">
        <w:rPr>
          <w:rStyle w:val="Emphasis"/>
        </w:rPr>
        <w:t>chance</w:t>
      </w:r>
      <w:r w:rsidRPr="00B96D1A">
        <w:t xml:space="preserve"> that </w:t>
      </w:r>
      <w:r w:rsidRPr="00B96D1A">
        <w:rPr>
          <w:rStyle w:val="Emphasis"/>
        </w:rPr>
        <w:t>Congress will approve the TPP and pass the implementing legislation in the lame duck session later this year.</w:t>
      </w:r>
    </w:p>
    <w:p w14:paraId="3FEB54CE" w14:textId="77777777" w:rsidR="007703A6" w:rsidRPr="00B96D1A" w:rsidRDefault="007703A6" w:rsidP="007703A6">
      <w:pPr>
        <w:pStyle w:val="Heading3"/>
        <w:rPr>
          <w:rFonts w:cs="Times New Roman"/>
        </w:rPr>
      </w:pPr>
      <w:r w:rsidRPr="00B96D1A">
        <w:rPr>
          <w:rFonts w:cs="Times New Roman"/>
        </w:rPr>
        <w:t>Yes Pass – Focus</w:t>
      </w:r>
    </w:p>
    <w:p w14:paraId="4221333C" w14:textId="0565CC5F" w:rsidR="007703A6" w:rsidRPr="00B96D1A" w:rsidRDefault="007703A6" w:rsidP="007703A6">
      <w:pPr>
        <w:pStyle w:val="Heading4"/>
        <w:rPr>
          <w:rFonts w:cs="Times New Roman"/>
        </w:rPr>
      </w:pPr>
      <w:r w:rsidRPr="00B96D1A">
        <w:rPr>
          <w:rFonts w:cs="Times New Roman"/>
        </w:rPr>
        <w:t xml:space="preserve">Obama is </w:t>
      </w:r>
      <w:r w:rsidRPr="00B96D1A">
        <w:rPr>
          <w:rFonts w:cs="Times New Roman"/>
          <w:u w:val="single"/>
        </w:rPr>
        <w:t>focused</w:t>
      </w:r>
      <w:r w:rsidRPr="00B96D1A">
        <w:rPr>
          <w:rFonts w:cs="Times New Roman"/>
        </w:rPr>
        <w:t xml:space="preserve"> on TPP – it’ll pass and key to economic growth</w:t>
      </w:r>
    </w:p>
    <w:p w14:paraId="0EB75AD1" w14:textId="77777777" w:rsidR="007703A6" w:rsidRPr="00B96D1A" w:rsidRDefault="007703A6" w:rsidP="007703A6">
      <w:pPr>
        <w:rPr>
          <w:rStyle w:val="Style13ptBold"/>
        </w:rPr>
      </w:pPr>
      <w:r w:rsidRPr="00B96D1A">
        <w:rPr>
          <w:rStyle w:val="Style13ptBold"/>
        </w:rPr>
        <w:t>Igarashi 6-8</w:t>
      </w:r>
      <w:r w:rsidRPr="00B96D1A">
        <w:t xml:space="preserve"> –</w:t>
      </w:r>
      <w:r w:rsidRPr="00B96D1A">
        <w:rPr>
          <w:rStyle w:val="Style13ptBold"/>
        </w:rPr>
        <w:t xml:space="preserve"> </w:t>
      </w:r>
      <w:r w:rsidRPr="00B96D1A">
        <w:t>Correspondent</w:t>
      </w:r>
    </w:p>
    <w:p w14:paraId="2B23CB7C" w14:textId="77777777" w:rsidR="007703A6" w:rsidRPr="00B96D1A" w:rsidRDefault="007703A6" w:rsidP="007703A6">
      <w:r w:rsidRPr="00B96D1A">
        <w:t xml:space="preserve">Daisuke, The Asahi Shimbun, “U.S. chief economist says </w:t>
      </w:r>
      <w:r w:rsidRPr="00B96D1A">
        <w:rPr>
          <w:rStyle w:val="StyleUnderline"/>
        </w:rPr>
        <w:t xml:space="preserve">Obama </w:t>
      </w:r>
      <w:r w:rsidRPr="00B96D1A">
        <w:rPr>
          <w:rStyle w:val="Emphasis"/>
        </w:rPr>
        <w:t>‘focused’</w:t>
      </w:r>
      <w:r w:rsidRPr="00B96D1A">
        <w:rPr>
          <w:rStyle w:val="StyleUnderline"/>
        </w:rPr>
        <w:t xml:space="preserve"> on passing TPP</w:t>
      </w:r>
      <w:r w:rsidRPr="00B96D1A">
        <w:t>,” http://www.asahi.com/ajw/articles/AJ201606080024.html</w:t>
      </w:r>
    </w:p>
    <w:p w14:paraId="1742196F" w14:textId="77777777" w:rsidR="007703A6" w:rsidRDefault="007703A6" w:rsidP="007703A6">
      <w:r w:rsidRPr="00B96D1A">
        <w:t xml:space="preserve">WASHINGTON--The chief economist in the Obama administration said </w:t>
      </w:r>
      <w:r w:rsidRPr="00B96D1A">
        <w:rPr>
          <w:rStyle w:val="StyleUnderline"/>
        </w:rPr>
        <w:t>President</w:t>
      </w:r>
      <w:r w:rsidRPr="00B96D1A">
        <w:t xml:space="preserve"> Barack </w:t>
      </w:r>
      <w:r w:rsidRPr="00B96D1A">
        <w:rPr>
          <w:rStyle w:val="StyleUnderline"/>
        </w:rPr>
        <w:t>Obama is "</w:t>
      </w:r>
      <w:r w:rsidRPr="00B96D1A">
        <w:rPr>
          <w:rStyle w:val="Emphasis"/>
        </w:rPr>
        <w:t>highly focused on passing" the T</w:t>
      </w:r>
      <w:r w:rsidRPr="00B96D1A">
        <w:t>rans-</w:t>
      </w:r>
      <w:r w:rsidRPr="00B96D1A">
        <w:rPr>
          <w:rStyle w:val="Emphasis"/>
        </w:rPr>
        <w:t>P</w:t>
      </w:r>
      <w:r w:rsidRPr="00B96D1A">
        <w:t xml:space="preserve">acific </w:t>
      </w:r>
      <w:r w:rsidRPr="00B96D1A">
        <w:rPr>
          <w:rStyle w:val="Emphasis"/>
        </w:rPr>
        <w:t>P</w:t>
      </w:r>
      <w:r w:rsidRPr="00B96D1A">
        <w:t xml:space="preserve">artnership free trade pact </w:t>
      </w:r>
      <w:r w:rsidRPr="00B96D1A">
        <w:rPr>
          <w:rStyle w:val="StyleUnderline"/>
        </w:rPr>
        <w:t>and expressed confidence in its early passage in Congress.</w:t>
      </w:r>
      <w:r w:rsidRPr="00B96D1A">
        <w:t xml:space="preserve"> In a recent exclusive interview with The Asahi Shimbun, Jason Furman, chairman of the White House Council of Economic Advisers, said Obama thinks the </w:t>
      </w:r>
      <w:r w:rsidRPr="00B96D1A">
        <w:rPr>
          <w:rStyle w:val="StyleUnderline"/>
        </w:rPr>
        <w:t>TPP</w:t>
      </w:r>
      <w:r w:rsidRPr="00B96D1A">
        <w:t xml:space="preserve"> accord </w:t>
      </w:r>
      <w:r w:rsidRPr="00B96D1A">
        <w:rPr>
          <w:rStyle w:val="StyleUnderline"/>
        </w:rPr>
        <w:t>is a</w:t>
      </w:r>
      <w:r w:rsidRPr="00B96D1A">
        <w:t xml:space="preserve"> “</w:t>
      </w:r>
      <w:r w:rsidRPr="00B96D1A">
        <w:rPr>
          <w:rStyle w:val="StyleUnderline"/>
        </w:rPr>
        <w:t>very important part of the overall economic strategy to improve</w:t>
      </w:r>
      <w:r w:rsidRPr="00B96D1A">
        <w:t xml:space="preserve"> productivity </w:t>
      </w:r>
      <w:r w:rsidRPr="00B96D1A">
        <w:rPr>
          <w:rStyle w:val="StyleUnderline"/>
        </w:rPr>
        <w:t>growth and create</w:t>
      </w:r>
      <w:r w:rsidRPr="00B96D1A">
        <w:t xml:space="preserve"> higher-wage </w:t>
      </w:r>
      <w:r w:rsidRPr="00B96D1A">
        <w:rPr>
          <w:rStyle w:val="StyleUnderline"/>
        </w:rPr>
        <w:t>jobs.</w:t>
      </w:r>
      <w:r w:rsidRPr="00B96D1A">
        <w:t xml:space="preserve">” He added that </w:t>
      </w:r>
      <w:r w:rsidRPr="00B96D1A">
        <w:rPr>
          <w:rStyle w:val="StyleUnderline"/>
        </w:rPr>
        <w:t>the president asked the entire Cabinet</w:t>
      </w:r>
      <w:r w:rsidRPr="00B96D1A">
        <w:t>--including the secretary of agriculture, the secretary of commerce and the secretary of the treasury--</w:t>
      </w:r>
      <w:r w:rsidRPr="00B96D1A">
        <w:rPr>
          <w:rStyle w:val="StyleUnderline"/>
        </w:rPr>
        <w:t>to work actively to do</w:t>
      </w:r>
      <w:r w:rsidRPr="00B96D1A">
        <w:t xml:space="preserve"> “</w:t>
      </w:r>
      <w:r w:rsidRPr="00B96D1A">
        <w:rPr>
          <w:rStyle w:val="Emphasis"/>
        </w:rPr>
        <w:t>everything</w:t>
      </w:r>
      <w:r w:rsidRPr="00B96D1A">
        <w:t xml:space="preserve"> that </w:t>
      </w:r>
      <w:r w:rsidRPr="00B96D1A">
        <w:rPr>
          <w:rStyle w:val="Emphasis"/>
        </w:rPr>
        <w:t>we can.</w:t>
      </w:r>
      <w:r w:rsidRPr="00B96D1A">
        <w:t xml:space="preserve">” In the United States, many observers believe that possible </w:t>
      </w:r>
      <w:r w:rsidRPr="00B96D1A">
        <w:rPr>
          <w:rStyle w:val="StyleUnderline"/>
        </w:rPr>
        <w:t>approval by Congress will come after November’s presidential election as the leading candidates for both parties</w:t>
      </w:r>
      <w:r w:rsidRPr="00B96D1A">
        <w:t xml:space="preserve">, former Secretary of State Hillary Clinton and real estate billionaire Donald Trump, </w:t>
      </w:r>
      <w:r w:rsidRPr="00B96D1A">
        <w:rPr>
          <w:rStyle w:val="StyleUnderline"/>
        </w:rPr>
        <w:t>are criticizing the TPP.</w:t>
      </w:r>
      <w:r w:rsidRPr="00B96D1A">
        <w:t xml:space="preserve"> Furman said Congress already last year authorized Obama to negotiate the TPP with other countries. “</w:t>
      </w:r>
      <w:r w:rsidRPr="00B96D1A">
        <w:rPr>
          <w:rStyle w:val="StyleUnderline"/>
        </w:rPr>
        <w:t>The leaders of the House and the Senate all support expanding trade</w:t>
      </w:r>
      <w:r w:rsidRPr="00B96D1A">
        <w:t xml:space="preserve">,” he said, adding that </w:t>
      </w:r>
      <w:r w:rsidRPr="00B96D1A">
        <w:rPr>
          <w:rStyle w:val="StyleUnderline"/>
        </w:rPr>
        <w:t>they have been trying to work through</w:t>
      </w:r>
      <w:r w:rsidRPr="00B96D1A">
        <w:t xml:space="preserve"> the </w:t>
      </w:r>
      <w:r w:rsidRPr="00B96D1A">
        <w:rPr>
          <w:rStyle w:val="StyleUnderline"/>
        </w:rPr>
        <w:t>various sectors covered under the pact</w:t>
      </w:r>
      <w:r w:rsidRPr="00B96D1A">
        <w:t xml:space="preserve"> “one by one.”</w:t>
      </w:r>
    </w:p>
    <w:p w14:paraId="2C03A945" w14:textId="77777777" w:rsidR="006D35F5" w:rsidRPr="00B96D1A" w:rsidRDefault="006D35F5" w:rsidP="006D35F5">
      <w:pPr>
        <w:pStyle w:val="Heading4"/>
        <w:rPr>
          <w:rFonts w:cs="Times New Roman"/>
        </w:rPr>
      </w:pPr>
      <w:r w:rsidRPr="00B96D1A">
        <w:rPr>
          <w:rFonts w:cs="Times New Roman"/>
        </w:rPr>
        <w:t>No thumpers – TPP debates occupy all attention until passage after the election, only a risk of a link</w:t>
      </w:r>
    </w:p>
    <w:p w14:paraId="23817FE1" w14:textId="77777777" w:rsidR="006D35F5" w:rsidRPr="00B96D1A" w:rsidRDefault="006D35F5" w:rsidP="006D35F5">
      <w:pPr>
        <w:rPr>
          <w:rStyle w:val="Style13ptBold"/>
        </w:rPr>
      </w:pPr>
      <w:r w:rsidRPr="00B96D1A">
        <w:rPr>
          <w:rStyle w:val="Style13ptBold"/>
        </w:rPr>
        <w:t>Wallace 6-6</w:t>
      </w:r>
      <w:r w:rsidRPr="00B96D1A">
        <w:t xml:space="preserve"> – senior vice president of global engineering and sustainability @ UPS</w:t>
      </w:r>
      <w:r w:rsidRPr="00B96D1A">
        <w:rPr>
          <w:rStyle w:val="Style13ptBold"/>
        </w:rPr>
        <w:t xml:space="preserve"> </w:t>
      </w:r>
    </w:p>
    <w:p w14:paraId="3A139CFA" w14:textId="77777777" w:rsidR="006D35F5" w:rsidRPr="00B96D1A" w:rsidRDefault="006D35F5" w:rsidP="006D35F5">
      <w:r w:rsidRPr="00B96D1A">
        <w:t>Mark, “The Urgency of Trade and TPP,” https://longitudes.ups.com/the-urgency-of-trade-and-tpp/</w:t>
      </w:r>
    </w:p>
    <w:p w14:paraId="5DA55D93" w14:textId="14B8B29F" w:rsidR="006D35F5" w:rsidRPr="006D35F5" w:rsidRDefault="006D35F5" w:rsidP="007703A6">
      <w:pPr>
        <w:rPr>
          <w:sz w:val="26"/>
          <w:u w:val="single"/>
        </w:rPr>
      </w:pPr>
      <w:r w:rsidRPr="00B96D1A">
        <w:rPr>
          <w:rStyle w:val="StyleUnderline"/>
        </w:rPr>
        <w:t>The world is</w:t>
      </w:r>
      <w:r w:rsidRPr="00B96D1A">
        <w:t xml:space="preserve"> well </w:t>
      </w:r>
      <w:r w:rsidRPr="00B96D1A">
        <w:rPr>
          <w:rStyle w:val="StyleUnderline"/>
        </w:rPr>
        <w:t>along</w:t>
      </w:r>
      <w:r w:rsidRPr="00B96D1A">
        <w:t xml:space="preserve"> with </w:t>
      </w:r>
      <w:r w:rsidRPr="00B96D1A">
        <w:rPr>
          <w:rStyle w:val="StyleUnderline"/>
        </w:rPr>
        <w:t>what history will show as a great rewiring. This rewiring is</w:t>
      </w:r>
      <w:r w:rsidRPr="00B96D1A">
        <w:t xml:space="preserve"> massively and </w:t>
      </w:r>
      <w:r w:rsidRPr="00B96D1A">
        <w:rPr>
          <w:rStyle w:val="StyleUnderline"/>
        </w:rPr>
        <w:t>permanently changing global interconnections that have structured the world</w:t>
      </w:r>
      <w:r w:rsidRPr="00B96D1A">
        <w:t xml:space="preserve"> as we know it. But with this transformation, </w:t>
      </w:r>
      <w:r w:rsidRPr="00B96D1A">
        <w:rPr>
          <w:rStyle w:val="StyleUnderline"/>
        </w:rPr>
        <w:t>we must ask</w:t>
      </w:r>
      <w:r w:rsidRPr="00B96D1A">
        <w:t xml:space="preserve"> two big questions: First, </w:t>
      </w:r>
      <w:r w:rsidRPr="00B96D1A">
        <w:rPr>
          <w:rStyle w:val="StyleUnderline"/>
        </w:rPr>
        <w:t>is trade policy up to the task of</w:t>
      </w:r>
      <w:r w:rsidRPr="00B96D1A">
        <w:t xml:space="preserve"> steering and </w:t>
      </w:r>
      <w:r w:rsidRPr="00B96D1A">
        <w:rPr>
          <w:rStyle w:val="StyleUnderline"/>
        </w:rPr>
        <w:t>leveraging the power</w:t>
      </w:r>
      <w:r w:rsidRPr="00B96D1A">
        <w:t xml:space="preserve"> of a re-wired world? </w:t>
      </w:r>
      <w:r w:rsidRPr="00B96D1A">
        <w:rPr>
          <w:rStyle w:val="StyleUnderline"/>
        </w:rPr>
        <w:t>And</w:t>
      </w:r>
      <w:r w:rsidRPr="00B96D1A">
        <w:t xml:space="preserve"> second, </w:t>
      </w:r>
      <w:r w:rsidRPr="00B96D1A">
        <w:rPr>
          <w:rStyle w:val="StyleUnderline"/>
        </w:rPr>
        <w:t xml:space="preserve">do we have a sense of </w:t>
      </w:r>
      <w:r w:rsidRPr="00B96D1A">
        <w:rPr>
          <w:rStyle w:val="Emphasis"/>
        </w:rPr>
        <w:t>urgency</w:t>
      </w:r>
      <w:r w:rsidRPr="00B96D1A">
        <w:rPr>
          <w:rStyle w:val="StyleUnderline"/>
        </w:rPr>
        <w:t xml:space="preserve"> to make sure that it is?</w:t>
      </w:r>
      <w:r w:rsidRPr="00B96D1A">
        <w:t xml:space="preserve"> The answer to the first question is: No, policy is lagging far behind possibility. </w:t>
      </w:r>
      <w:r w:rsidRPr="00B96D1A">
        <w:rPr>
          <w:rStyle w:val="StyleUnderline"/>
        </w:rPr>
        <w:t>The answer</w:t>
      </w:r>
      <w:r w:rsidRPr="00B96D1A">
        <w:t xml:space="preserve"> to the second question </w:t>
      </w:r>
      <w:r w:rsidRPr="00B96D1A">
        <w:rPr>
          <w:rStyle w:val="StyleUnderline"/>
        </w:rPr>
        <w:t>is</w:t>
      </w:r>
      <w:r w:rsidRPr="00B96D1A">
        <w:t xml:space="preserve">: We’re not sure yet. But </w:t>
      </w:r>
      <w:r w:rsidRPr="00B96D1A">
        <w:rPr>
          <w:rStyle w:val="StyleUnderline"/>
        </w:rPr>
        <w:t>we may know soon.</w:t>
      </w:r>
      <w:r w:rsidRPr="00B96D1A">
        <w:t xml:space="preserve"> America has much riding on the outcome. Because as we dither and delay, the world is moving on. </w:t>
      </w:r>
      <w:r w:rsidRPr="00B96D1A">
        <w:rPr>
          <w:rStyle w:val="StyleUnderline"/>
        </w:rPr>
        <w:t xml:space="preserve">Just like every day in our business, </w:t>
      </w:r>
      <w:r w:rsidRPr="00B96D1A">
        <w:rPr>
          <w:rStyle w:val="Emphasis"/>
        </w:rPr>
        <w:t>minutes count.</w:t>
      </w:r>
      <w:r w:rsidRPr="00B96D1A">
        <w:t xml:space="preserve"> Emerging markets are investing in infrastructure and becoming global competitors with incredible speed. Power has shifted from seller to consumer, with empowered consumers demanding unlimited choice, convenience and control. For those in the supply chain business, this rewiring brings both historic opportunity and historic challenge. Both center on how to make the rewiring of the planet work to the advantage of customers and consumers. It’s easy to assume that technology can do the heavy lifting. But technology alone is merely circuits and code. The textbooks say Edison’s genius transformation was not the light bulb. It was the electrical grid – a network that provided the power to make the light bulb useful in illuminating homes and businesses. At UPS, we understand the power of networks. We’re a company that operates on the strength of assets that ride on the back of our integrated global network. Those assets – vehicles, aircraft, facilities and people – are critical. But their real value is demonstrated when they come together and form a network. Our move to a networked world is reflected in the changing flow of trade and in the changing nature of trade agreements. The Power of Trade The General Agreement on Tariffs and Trade and World Trade Organization created rules for a global economy, where goods were made in one place and sold in another. So the focus on tariffs and other trade barriers made sense. But as the world has been rewired around supply and value chains, trade agreements have become broader, harder to negotiate and to understand. There is plenty of ammunition for pro-trade disciples like ourselves. In the first full year after a free-trade agreement is reached, our business gets a 20 percent bump on average. What’s more, for every 22 packages that cross a border as part of our network, we create or maintain a job for a UPS employee. We also know that </w:t>
      </w:r>
      <w:r w:rsidRPr="00B96D1A">
        <w:rPr>
          <w:rStyle w:val="StyleUnderline"/>
        </w:rPr>
        <w:t>trade has helped lift a billion people out of poverty</w:t>
      </w:r>
      <w:r w:rsidRPr="00B96D1A">
        <w:t xml:space="preserve">, that </w:t>
      </w:r>
      <w:r w:rsidRPr="00B96D1A">
        <w:rPr>
          <w:rStyle w:val="StyleUnderline"/>
        </w:rPr>
        <w:t>38 million American jobs depend on trade and that imports from foreign trading partners lower prices for Americans.</w:t>
      </w:r>
      <w:r w:rsidRPr="00B96D1A">
        <w:t xml:space="preserve"> </w:t>
      </w:r>
      <w:r w:rsidRPr="00B96D1A">
        <w:rPr>
          <w:rStyle w:val="StyleUnderline"/>
        </w:rPr>
        <w:t>Growth of trade also has coincided with historic progress – building economies, combating hunger, empowering women, expanding literacy and extending life.</w:t>
      </w:r>
      <w:r w:rsidRPr="00B96D1A">
        <w:t xml:space="preserve"> All of this makes a compelling argument for the transformative power of global trade. But just as real is the fact that the blessings of trade have not been universally shared. Income inequality is a fact. Stagnating wages are a fact. Jobs lost to less expensive countries are a fact. We can argue that there are co-conspirators, whether robotics or recession. We can argue that trade drives exports and exports create jobs. But none of that compares to the reality of a lost job or the fear that the loss is possible. For the vast majority, trade is conceptual and complicated. Mortgage payments are not. </w:t>
      </w:r>
      <w:r w:rsidRPr="00B96D1A">
        <w:rPr>
          <w:rStyle w:val="StyleUnderline"/>
        </w:rPr>
        <w:t>As the two sides of the trade argument clash, the debate is</w:t>
      </w:r>
      <w:r w:rsidRPr="00B96D1A">
        <w:t xml:space="preserve"> currently the </w:t>
      </w:r>
      <w:r w:rsidRPr="00B96D1A">
        <w:rPr>
          <w:rStyle w:val="StyleUnderline"/>
        </w:rPr>
        <w:t>loudest around the agreement closest to the finish line – the T</w:t>
      </w:r>
      <w:r w:rsidRPr="00B96D1A">
        <w:t>rans-</w:t>
      </w:r>
      <w:r w:rsidRPr="00B96D1A">
        <w:rPr>
          <w:rStyle w:val="StyleUnderline"/>
        </w:rPr>
        <w:t>P</w:t>
      </w:r>
      <w:r w:rsidRPr="00B96D1A">
        <w:t xml:space="preserve">acific </w:t>
      </w:r>
      <w:r w:rsidRPr="00B96D1A">
        <w:rPr>
          <w:rStyle w:val="StyleUnderline"/>
        </w:rPr>
        <w:t>P</w:t>
      </w:r>
      <w:r w:rsidRPr="00B96D1A">
        <w:t>artnership</w:t>
      </w:r>
      <w:r w:rsidRPr="00B96D1A">
        <w:rPr>
          <w:rStyle w:val="StyleUnderline"/>
        </w:rPr>
        <w:t>.</w:t>
      </w:r>
      <w:r w:rsidRPr="00B96D1A">
        <w:t xml:space="preserve"> </w:t>
      </w:r>
      <w:r w:rsidRPr="00B96D1A">
        <w:rPr>
          <w:rStyle w:val="StyleUnderline"/>
        </w:rPr>
        <w:t>TPP is the largest and most far-reaching free-trade agreement in history</w:t>
      </w:r>
      <w:r w:rsidRPr="00B96D1A">
        <w:t xml:space="preserve">, connecting 800 million consumers in 12 nations across the Americas and the Asia-Pacific region. </w:t>
      </w:r>
      <w:r w:rsidRPr="00B96D1A">
        <w:rPr>
          <w:rStyle w:val="StyleUnderline"/>
        </w:rPr>
        <w:t>It was built for the needs of digital commerce</w:t>
      </w:r>
      <w:r w:rsidRPr="00B96D1A">
        <w:t xml:space="preserve"> – to ensure that trade rules recognize the power, growth and special demands of interconnected consumers. It breaks up the loggerhead at customs. It evens the competition for private service providers. It eliminates thousands of taxes in the form of tariffs, making American businesses more competitive in one of the world’s fastest-growing regions. It acknowledges – with a full chapter – the importance of small business. Opaque regulations, complex paperwork and slow delivery of small shipments conspire to discourage small- and medium-size enterprises from venturing across borders. TPP will open doors for smaller players across all the member countries. If we see the world as it is, if we want to compete in that world seamlessly, effectively and with leverage, </w:t>
      </w:r>
      <w:r w:rsidRPr="00B96D1A">
        <w:rPr>
          <w:rStyle w:val="StyleUnderline"/>
        </w:rPr>
        <w:t>TPP must be approved.</w:t>
      </w:r>
      <w:r w:rsidRPr="00B96D1A">
        <w:t xml:space="preserve"> </w:t>
      </w:r>
      <w:r w:rsidRPr="00B96D1A">
        <w:rPr>
          <w:rStyle w:val="StyleUnderline"/>
        </w:rPr>
        <w:t xml:space="preserve">TPP is approaching the finish line, but there are still obstacles in its path. As we near the finish, </w:t>
      </w:r>
      <w:r w:rsidRPr="00B96D1A">
        <w:rPr>
          <w:rStyle w:val="Emphasis"/>
        </w:rPr>
        <w:t>it’s critical that we avoid</w:t>
      </w:r>
      <w:r w:rsidRPr="00B96D1A">
        <w:t xml:space="preserve"> two big </w:t>
      </w:r>
      <w:r w:rsidRPr="00B96D1A">
        <w:rPr>
          <w:rStyle w:val="Emphasis"/>
        </w:rPr>
        <w:t>mistakes.</w:t>
      </w:r>
      <w:r w:rsidRPr="00B96D1A">
        <w:t xml:space="preserve"> One would be to assume the logic that free-trade advocates see in the rightness of global trade will win the day. The other potential mistake is to be afraid to step up to the debate. </w:t>
      </w:r>
      <w:r w:rsidRPr="00B96D1A">
        <w:rPr>
          <w:rStyle w:val="Emphasis"/>
        </w:rPr>
        <w:t>We have to be visible</w:t>
      </w:r>
      <w:r w:rsidRPr="00B96D1A">
        <w:t xml:space="preserve">. We have to be vocal. We have to argue our case in every forum available to us. </w:t>
      </w:r>
      <w:r w:rsidRPr="00B96D1A">
        <w:rPr>
          <w:rStyle w:val="StyleUnderline"/>
        </w:rPr>
        <w:t>The stakes are rising</w:t>
      </w:r>
      <w:r w:rsidRPr="00B96D1A">
        <w:t xml:space="preserve">, the misinformation is growing and </w:t>
      </w:r>
      <w:r w:rsidRPr="00B96D1A">
        <w:rPr>
          <w:rStyle w:val="Emphasis"/>
        </w:rPr>
        <w:t>the clock is ticking.</w:t>
      </w:r>
      <w:r w:rsidRPr="00B96D1A">
        <w:t xml:space="preserve"> </w:t>
      </w:r>
      <w:r w:rsidRPr="00B96D1A">
        <w:rPr>
          <w:rStyle w:val="StyleUnderline"/>
        </w:rPr>
        <w:t>It’s time to</w:t>
      </w:r>
      <w:r>
        <w:rPr>
          <w:rStyle w:val="StyleUnderline"/>
        </w:rPr>
        <w:t xml:space="preserve"> push TPP over the finish line.</w:t>
      </w:r>
    </w:p>
    <w:p w14:paraId="5DD67271" w14:textId="77777777" w:rsidR="007703A6" w:rsidRPr="00B96D1A" w:rsidRDefault="007703A6" w:rsidP="007703A6">
      <w:pPr>
        <w:pStyle w:val="Heading4"/>
        <w:rPr>
          <w:rFonts w:cs="Times New Roman"/>
        </w:rPr>
      </w:pPr>
      <w:r w:rsidRPr="00B96D1A">
        <w:rPr>
          <w:rFonts w:cs="Times New Roman"/>
        </w:rPr>
        <w:t xml:space="preserve">Obama is </w:t>
      </w:r>
      <w:r w:rsidRPr="00B96D1A">
        <w:rPr>
          <w:rFonts w:cs="Times New Roman"/>
          <w:u w:val="single"/>
        </w:rPr>
        <w:t>focused</w:t>
      </w:r>
      <w:r w:rsidRPr="00B96D1A">
        <w:rPr>
          <w:rFonts w:cs="Times New Roman"/>
        </w:rPr>
        <w:t xml:space="preserve"> on the TPP push – it’ll pass</w:t>
      </w:r>
    </w:p>
    <w:p w14:paraId="06F13EF5" w14:textId="77777777" w:rsidR="007703A6" w:rsidRPr="00B96D1A" w:rsidRDefault="007703A6" w:rsidP="007703A6">
      <w:pPr>
        <w:rPr>
          <w:rStyle w:val="Style13ptBold"/>
        </w:rPr>
      </w:pPr>
      <w:r w:rsidRPr="00B96D1A">
        <w:rPr>
          <w:rStyle w:val="Style13ptBold"/>
        </w:rPr>
        <w:t>Kumar 5-24</w:t>
      </w:r>
      <w:r w:rsidRPr="00B96D1A">
        <w:t xml:space="preserve"> –</w:t>
      </w:r>
      <w:r w:rsidRPr="00B96D1A">
        <w:rPr>
          <w:rStyle w:val="Style13ptBold"/>
        </w:rPr>
        <w:t xml:space="preserve"> </w:t>
      </w:r>
      <w:r w:rsidRPr="00B96D1A">
        <w:t>White House correspondent</w:t>
      </w:r>
    </w:p>
    <w:p w14:paraId="7008F1AD" w14:textId="77777777" w:rsidR="007703A6" w:rsidRPr="00B96D1A" w:rsidRDefault="007703A6" w:rsidP="007703A6">
      <w:r w:rsidRPr="00B96D1A">
        <w:t xml:space="preserve">Anita, McClatchy DC, “Trade pitch turns Obama into salesman for Vietnam shoes,” http://www.mcclatchydc.com/news/politics-government/white-house/article79428407.html </w:t>
      </w:r>
    </w:p>
    <w:p w14:paraId="222C6E4A" w14:textId="77777777" w:rsidR="007703A6" w:rsidRPr="00B96D1A" w:rsidRDefault="007703A6" w:rsidP="007703A6">
      <w:r w:rsidRPr="00B96D1A">
        <w:t xml:space="preserve">HO CHI MINH CITY, VIETNAM </w:t>
      </w:r>
    </w:p>
    <w:p w14:paraId="1D8FCADA" w14:textId="77777777" w:rsidR="007703A6" w:rsidRPr="00B96D1A" w:rsidRDefault="007703A6" w:rsidP="007703A6">
      <w:r w:rsidRPr="00B96D1A">
        <w:t>Each year, tens of millions of pairs of shoes made in Vietnam find their way into stores in the United States, from Macy’s and Nike to Target and Walmart.</w:t>
      </w:r>
    </w:p>
    <w:p w14:paraId="3065C8FD" w14:textId="77777777" w:rsidR="007703A6" w:rsidRPr="00B96D1A" w:rsidRDefault="007703A6" w:rsidP="007703A6">
      <w:r w:rsidRPr="00B96D1A">
        <w:t xml:space="preserve">And if </w:t>
      </w:r>
      <w:r w:rsidRPr="00B96D1A">
        <w:rPr>
          <w:rStyle w:val="StyleUnderline"/>
        </w:rPr>
        <w:t>President</w:t>
      </w:r>
      <w:r w:rsidRPr="00B96D1A">
        <w:t xml:space="preserve"> Barack </w:t>
      </w:r>
      <w:r w:rsidRPr="00B96D1A">
        <w:rPr>
          <w:rStyle w:val="StyleUnderline"/>
        </w:rPr>
        <w:t>Obama uses his</w:t>
      </w:r>
      <w:r w:rsidRPr="00B96D1A">
        <w:t xml:space="preserve"> first </w:t>
      </w:r>
      <w:r w:rsidRPr="00B96D1A">
        <w:rPr>
          <w:rStyle w:val="StyleUnderline"/>
        </w:rPr>
        <w:t>trip</w:t>
      </w:r>
      <w:r w:rsidRPr="00B96D1A">
        <w:t xml:space="preserve"> to Vietnam </w:t>
      </w:r>
      <w:r w:rsidRPr="00B96D1A">
        <w:rPr>
          <w:rStyle w:val="StyleUnderline"/>
        </w:rPr>
        <w:t xml:space="preserve">to </w:t>
      </w:r>
      <w:r w:rsidRPr="00B96D1A">
        <w:rPr>
          <w:rStyle w:val="Emphasis"/>
        </w:rPr>
        <w:t>sell</w:t>
      </w:r>
      <w:r w:rsidRPr="00B96D1A">
        <w:t xml:space="preserve"> </w:t>
      </w:r>
      <w:r w:rsidRPr="00B96D1A">
        <w:rPr>
          <w:rStyle w:val="StyleUnderline"/>
        </w:rPr>
        <w:t>a sweeping 12-nation trade pact</w:t>
      </w:r>
      <w:r w:rsidRPr="00B96D1A">
        <w:t xml:space="preserve"> – slashing tariffs on products imported to the United States – Americans could see even more Vietnam-made shoes in their local stores, kicking up concerns by those already uneasy about the still sluggish American economy. Though Japan has received much of the attention, it’s actually Vietnam, with one of Southeast Asia's fastest-growing economies, that has the most to gain from the Trans Pacific Partnership. The deal would allow Vietnam’s manufacturing industry – already booming because of low labor costs – to export more products to the United States, primarily clothes, textiles and shoes. For Americans looking to buy a new pair of shoes, that could mean lower costs and more options as companies stop making design decisions based on the 436 ways shoes are classified for tariffs, some as high as 40 percent. “The tariffs are just a tax on consumers,” said Matt Priest, president of Footwear Distributors and Retailers of America, which is pushing the trade agreement. He estimates U.S. companies in Vietnam could save $500 million in footwear import taxes in a year. In recent years, the U.S. and Vietnam have engaged in increasingly close political and military ties, but it’s on economic issues where the two countries see the biggest potential. </w:t>
      </w:r>
      <w:r w:rsidRPr="00B96D1A">
        <w:rPr>
          <w:rStyle w:val="StyleUnderline"/>
        </w:rPr>
        <w:t>Obama has spoken about trade several times</w:t>
      </w:r>
      <w:r w:rsidRPr="00B96D1A">
        <w:t xml:space="preserve"> on his trip, including Tuesday in a speech with young entrepreneurs in Ho Chi Minh City. The city, formerly known as Saigon, is now a manufacturing hub. “What TPP does is it takes 12 countries along the Asia Pacific region that represent a huge portion of the entire world’s marketplace, and it says, ‘We're going to create standards for trade and commerce that are fair; that create a level playing field; that have high standards; that encourage rule of law; that encourage protection of intellectual property,’ ” Obama said. “Not only do all the countries who are participating stand to gain from increased trade, but Vietnam, in particular, I think economists who have studied it believe would be one of the biggest beneficiaries.” Already, trade between the U.S. and Vietnam has surged nearly a hundredfold in the past two decades. On Monday, Obama and Vietnamese President Tran Dai Quang attended a ceremony where companies in the two countries inked new commercial deals, involving planes, engines and wind energy, worth more than $16 billion. “This is the fastest-growing part of the world,” Obama said at a news conference in Hanoi Monday. “This represents an enormous market for the United States.” Vietnam is the least-developed country and the only communist nation in the TPP trade deal. To be included, the government has agreed to implement dozens of regulations that would raise labor standards, including eliminating child labor and forced labor, allowing workers to form unions, protecting against employment discrimination and adopting minimum wages. “We are already working with the countries in the region on the various steps that they’ll need to take to bring themselves into compliance with TPP,” said U.S. Trade Representative Michael Froman, who accompanied Obama on his trip. “And that includes Vietnam. We’ve already had teams out in Vietnam over the last couple of months talking to them about the array of obligations that they have under the agreement.” But Rep. Sander Levin of Michigan, the top Democrat on the House Ways and Means Committee, said he’s concerned the administration had not pushed the Vietnamese government, which he said continues to subject labor activists to to monitoring, intimidation, harassment and assault. “No positive changes have been made in Vietnam,” he wrote in a recent blog post. “And where changes are occurring, they appear to be moving in the wrong direction.” The World Bank estimates that Vietnam would be the biggest beneficiary of the trade pact, with its gross domestic product growing nearly 10 percent additionally over a decade. “There’s plenty that is controversial about Vietnam here, whether it’s labor, environment or human rights,” said Matthew Goodman, former director for international economics for the National Security Council who is now a senior adviser for Asian economics at the Center for Strategic and International Studies. “There are a lot of things that are going to cause problems, but from an administration point of view here, I think Vietnam was the real prize.” Negotiators agreed to a deal in February. Since then only one country, Malaysia, has ratified the agreement. </w:t>
      </w:r>
      <w:r w:rsidRPr="00B96D1A">
        <w:rPr>
          <w:rStyle w:val="StyleUnderline"/>
        </w:rPr>
        <w:t>Others are waiting for the U</w:t>
      </w:r>
      <w:r w:rsidRPr="00B96D1A">
        <w:t xml:space="preserve">nited </w:t>
      </w:r>
      <w:r w:rsidRPr="00B96D1A">
        <w:rPr>
          <w:rStyle w:val="StyleUnderline"/>
        </w:rPr>
        <w:t>S</w:t>
      </w:r>
      <w:r w:rsidRPr="00B96D1A">
        <w:t xml:space="preserve">tates </w:t>
      </w:r>
      <w:r w:rsidRPr="00B96D1A">
        <w:rPr>
          <w:rStyle w:val="StyleUnderline"/>
        </w:rPr>
        <w:t>Congress</w:t>
      </w:r>
      <w:r w:rsidRPr="00B96D1A">
        <w:t xml:space="preserve">, which has not scheduled a vote. Republican Donald </w:t>
      </w:r>
      <w:r w:rsidRPr="00B96D1A">
        <w:rPr>
          <w:rStyle w:val="StyleUnderline"/>
        </w:rPr>
        <w:t>Trump and</w:t>
      </w:r>
      <w:r w:rsidRPr="00B96D1A">
        <w:t xml:space="preserve"> Democrat Hillary </w:t>
      </w:r>
      <w:r w:rsidRPr="00B96D1A">
        <w:rPr>
          <w:rStyle w:val="StyleUnderline"/>
        </w:rPr>
        <w:t>Clinton</w:t>
      </w:r>
      <w:r w:rsidRPr="00B96D1A">
        <w:t xml:space="preserve">, the leading presidential candidates, </w:t>
      </w:r>
      <w:r w:rsidRPr="00B96D1A">
        <w:rPr>
          <w:rStyle w:val="StyleUnderline"/>
        </w:rPr>
        <w:t>oppose the deal, making the possibility of implementation after Obama leaves office less likely.</w:t>
      </w:r>
      <w:r w:rsidRPr="00B96D1A">
        <w:t xml:space="preserve"> Some supporters remain hopeful that Clinton, who supported the agreement as secretary of state, would change her mind if elected. TPP “is a huge deal,” said Tyson Barker, who served as a senior adviser in the Obama State Department and is now a senior research fellow at the Brandenburg Institute for Society and Security at the University of Potsdam in Germany. Critics of the deal, including many Democrats and unions, worry companies would manufacture products in other countries, moving jobs from the United States, or set labor standards that are not high enough. “The grim conditions facing workers in TPP partner countries were not effectively addressed in the TPP text or the side agreements,” the AFL-CIO wrote in a statement. But Dan Christman, a senior vice president for international affairs at the U.S. Chamber of Commerce, which supports the deal, said products from Vietnam will not likely replace those made in U.S. but rather those made in other countries in the region not part of TPP that will still face high U.S. tariffs, including China. Priest said virtually all shoes sold in the United States are made overseas. In 2015, 77 percent of the 2.5 billion pairs of imported shoes came from China while 13 percent came from Vietnam, an increase of 18 percent over 2014. </w:t>
      </w:r>
      <w:r w:rsidRPr="00B96D1A">
        <w:t xml:space="preserve">　</w:t>
      </w:r>
      <w:r w:rsidRPr="00B96D1A">
        <w:t xml:space="preserve"> “</w:t>
      </w:r>
      <w:r w:rsidRPr="00B96D1A">
        <w:rPr>
          <w:rStyle w:val="StyleUnderline"/>
        </w:rPr>
        <w:t xml:space="preserve">We remain </w:t>
      </w:r>
      <w:r w:rsidRPr="00B96D1A">
        <w:rPr>
          <w:rStyle w:val="Emphasis"/>
        </w:rPr>
        <w:t>focused</w:t>
      </w:r>
      <w:r w:rsidRPr="00B96D1A">
        <w:rPr>
          <w:rStyle w:val="StyleUnderline"/>
        </w:rPr>
        <w:t xml:space="preserve"> on getting it done</w:t>
      </w:r>
      <w:r w:rsidRPr="00B96D1A">
        <w:t>,” he said. “We can’t afford to lose this opportunity.”</w:t>
      </w:r>
    </w:p>
    <w:p w14:paraId="2ABDF74B" w14:textId="77777777" w:rsidR="007703A6" w:rsidRPr="00B96D1A" w:rsidRDefault="007703A6" w:rsidP="007703A6">
      <w:pPr>
        <w:pStyle w:val="Heading3"/>
        <w:rPr>
          <w:rFonts w:cs="Times New Roman"/>
        </w:rPr>
      </w:pPr>
      <w:r w:rsidRPr="00B96D1A">
        <w:rPr>
          <w:rFonts w:cs="Times New Roman"/>
        </w:rPr>
        <w:t>Yes Pass – AT ‘Election Year = Nothing Passes’</w:t>
      </w:r>
    </w:p>
    <w:p w14:paraId="54C4B53D" w14:textId="77777777" w:rsidR="007703A6" w:rsidRPr="00B96D1A" w:rsidRDefault="007703A6" w:rsidP="007703A6">
      <w:pPr>
        <w:pStyle w:val="Heading4"/>
        <w:rPr>
          <w:rFonts w:cs="Times New Roman"/>
        </w:rPr>
      </w:pPr>
      <w:r w:rsidRPr="00B96D1A">
        <w:rPr>
          <w:rFonts w:cs="Times New Roman"/>
        </w:rPr>
        <w:t xml:space="preserve">Election year politics makes passage </w:t>
      </w:r>
      <w:r w:rsidRPr="00B96D1A">
        <w:rPr>
          <w:rFonts w:cs="Times New Roman"/>
          <w:u w:val="single"/>
        </w:rPr>
        <w:t>more</w:t>
      </w:r>
      <w:r w:rsidRPr="00B96D1A">
        <w:rPr>
          <w:rFonts w:cs="Times New Roman"/>
        </w:rPr>
        <w:t xml:space="preserve"> likely – creates urgency</w:t>
      </w:r>
    </w:p>
    <w:p w14:paraId="1969C4F5" w14:textId="77777777" w:rsidR="007703A6" w:rsidRPr="00B96D1A" w:rsidRDefault="007703A6" w:rsidP="007703A6">
      <w:pPr>
        <w:rPr>
          <w:rStyle w:val="Style13ptBold"/>
        </w:rPr>
      </w:pPr>
      <w:r w:rsidRPr="00B96D1A">
        <w:rPr>
          <w:rStyle w:val="Style13ptBold"/>
        </w:rPr>
        <w:t>Kiefer 6-3</w:t>
      </w:r>
      <w:r w:rsidRPr="00B96D1A">
        <w:t xml:space="preserve"> – Staff Writer</w:t>
      </w:r>
    </w:p>
    <w:p w14:paraId="09B5BA6E" w14:textId="77777777" w:rsidR="007703A6" w:rsidRPr="00B96D1A" w:rsidRDefault="007703A6" w:rsidP="007703A6">
      <w:r w:rsidRPr="00B96D1A">
        <w:t>Francine, The Christian Scienc Monitor, “As Congress returns, is it stymied by 'Trump effect'?,” http://www.csmonitor.com/USA/Politics/2016/0603/As-Congress-returns-is-it-stymied-by-Trump-effect</w:t>
      </w:r>
    </w:p>
    <w:p w14:paraId="1BBDD61F" w14:textId="77777777" w:rsidR="007703A6" w:rsidRPr="00B96D1A" w:rsidRDefault="007703A6" w:rsidP="007703A6">
      <w:r w:rsidRPr="00B96D1A">
        <w:rPr>
          <w:rStyle w:val="StyleUnderline"/>
        </w:rPr>
        <w:t>That’s not to say that Congress can’t still make headway, or that it’s been a total waste</w:t>
      </w:r>
      <w:r w:rsidRPr="00B96D1A">
        <w:t xml:space="preserve"> so far </w:t>
      </w:r>
      <w:r w:rsidRPr="00B96D1A">
        <w:rPr>
          <w:rStyle w:val="StyleUnderline"/>
        </w:rPr>
        <w:t>this year. For instance, lawmakers have been able to move forward on reforming the Toxic Substances Control Act – a significant piece of legislation</w:t>
      </w:r>
      <w:r w:rsidRPr="00B96D1A">
        <w:t xml:space="preserve"> on par with some of last year’s accomplishments. Both sides agree that </w:t>
      </w:r>
      <w:r w:rsidRPr="00B96D1A">
        <w:rPr>
          <w:rStyle w:val="Emphasis"/>
        </w:rPr>
        <w:t>the Senate</w:t>
      </w:r>
      <w:r w:rsidRPr="00B96D1A">
        <w:t xml:space="preserve">, which changed hands after the 2014 election, </w:t>
      </w:r>
      <w:r w:rsidRPr="00B96D1A">
        <w:rPr>
          <w:rStyle w:val="Emphasis"/>
        </w:rPr>
        <w:t>has been more open and productive under Sen​ator McConnell.</w:t>
      </w:r>
      <w:r w:rsidRPr="00B96D1A">
        <w:t xml:space="preserve"> On Monday the Senate got back to work on a defense bill, which Republicans have criticized Democrats for obstructing. “</w:t>
      </w:r>
      <w:r w:rsidRPr="00B96D1A">
        <w:rPr>
          <w:rStyle w:val="StyleUnderline"/>
        </w:rPr>
        <w:t>Everybody’s aware that the window is closing</w:t>
      </w:r>
      <w:r w:rsidRPr="00B96D1A">
        <w:t xml:space="preserve">,” Senate majority whip John Cornyn (R) of Texas said before the Memorial Day break, according to a report in Roll Call. “But it’s always been that way, </w:t>
      </w:r>
      <w:r w:rsidRPr="00B96D1A">
        <w:rPr>
          <w:rStyle w:val="StyleUnderline"/>
        </w:rPr>
        <w:t>and</w:t>
      </w:r>
      <w:r w:rsidRPr="00B96D1A">
        <w:t xml:space="preserve"> sometimes </w:t>
      </w:r>
      <w:r w:rsidRPr="00B96D1A">
        <w:rPr>
          <w:rStyle w:val="StyleUnderline"/>
        </w:rPr>
        <w:t>that creates a sense of urgency and it helps get things done.</w:t>
      </w:r>
      <w:r w:rsidRPr="00B96D1A">
        <w:t>”</w:t>
      </w:r>
    </w:p>
    <w:p w14:paraId="5CCC13AA" w14:textId="77777777" w:rsidR="007703A6" w:rsidRPr="00B96D1A" w:rsidRDefault="007703A6" w:rsidP="007703A6">
      <w:pPr>
        <w:pStyle w:val="Heading4"/>
        <w:rPr>
          <w:rFonts w:cs="Times New Roman"/>
        </w:rPr>
      </w:pPr>
      <w:r w:rsidRPr="00B96D1A">
        <w:rPr>
          <w:rFonts w:cs="Times New Roman"/>
        </w:rPr>
        <w:t>It’ll pass after the election – media distraction and post-race dynamics allow Obama’s push to be effective</w:t>
      </w:r>
    </w:p>
    <w:p w14:paraId="1C1B47A3" w14:textId="77777777" w:rsidR="007703A6" w:rsidRPr="00B96D1A" w:rsidRDefault="007703A6" w:rsidP="007703A6">
      <w:r w:rsidRPr="00B96D1A">
        <w:rPr>
          <w:rStyle w:val="Style13ptBold"/>
        </w:rPr>
        <w:t>Hartman 6-7</w:t>
      </w:r>
      <w:r w:rsidRPr="00B96D1A">
        <w:t xml:space="preserve"> – author and political commentator</w:t>
      </w:r>
    </w:p>
    <w:p w14:paraId="5D97FAC0" w14:textId="77777777" w:rsidR="007703A6" w:rsidRPr="00B96D1A" w:rsidRDefault="007703A6" w:rsidP="007703A6">
      <w:r w:rsidRPr="00B96D1A">
        <w:t>Thom, Sputnik International, “With the TPP It's Obama &amp; the GOP VS the Democrats,” http://sputniknews.com/radio_thom_hartmann_show/20160607/1040917278/tpp-obama-sanders.html</w:t>
      </w:r>
    </w:p>
    <w:p w14:paraId="2A7B7CFB" w14:textId="77777777" w:rsidR="007703A6" w:rsidRPr="00B96D1A" w:rsidRDefault="007703A6" w:rsidP="007703A6">
      <w:r w:rsidRPr="00B96D1A">
        <w:t xml:space="preserve">These are real progressives and they will give progressives a real chance to put their stamp on the future of the Democratic Party. They could also play a big role in the fight against the Trans-Pacific Partnership, or TPP, which I like to call the Southern Hemisphere Asian Free Trade Agreement — SHAFTA. As it stands right now, </w:t>
      </w:r>
      <w:r w:rsidRPr="00B96D1A">
        <w:rPr>
          <w:rStyle w:val="StyleUnderline"/>
        </w:rPr>
        <w:t xml:space="preserve">the TPP’s best chance of passing is in the </w:t>
      </w:r>
      <w:r w:rsidRPr="00B96D1A">
        <w:rPr>
          <w:rStyle w:val="Emphasis"/>
        </w:rPr>
        <w:t>slim window</w:t>
      </w:r>
      <w:r w:rsidRPr="00B96D1A">
        <w:rPr>
          <w:rStyle w:val="StyleUnderline"/>
        </w:rPr>
        <w:t xml:space="preserve"> of time between Election Day and Inauguration Day</w:t>
      </w:r>
      <w:r w:rsidRPr="00B96D1A">
        <w:t xml:space="preserve"> — </w:t>
      </w:r>
      <w:r w:rsidRPr="00B96D1A">
        <w:rPr>
          <w:rStyle w:val="StyleUnderline"/>
        </w:rPr>
        <w:t>the</w:t>
      </w:r>
      <w:r w:rsidRPr="00B96D1A">
        <w:t xml:space="preserve"> so-called </w:t>
      </w:r>
      <w:r w:rsidRPr="00B96D1A">
        <w:rPr>
          <w:rStyle w:val="StyleUnderline"/>
        </w:rPr>
        <w:t>lame duck session of Congress. This is really the easiest time for President Obama to push</w:t>
      </w:r>
      <w:r w:rsidRPr="00B96D1A">
        <w:t xml:space="preserve"> through a massively unpopular trade deal like t</w:t>
      </w:r>
      <w:r w:rsidRPr="00B96D1A">
        <w:rPr>
          <w:rStyle w:val="StyleUnderline"/>
        </w:rPr>
        <w:t>he TPP without anybody noticing.</w:t>
      </w:r>
      <w:r w:rsidRPr="00B96D1A">
        <w:t xml:space="preserve"> </w:t>
      </w:r>
      <w:r w:rsidRPr="00B96D1A">
        <w:rPr>
          <w:rStyle w:val="StyleUnderline"/>
        </w:rPr>
        <w:t>The</w:t>
      </w:r>
      <w:r w:rsidRPr="00B96D1A">
        <w:t xml:space="preserve"> corporate </w:t>
      </w:r>
      <w:r w:rsidRPr="00B96D1A">
        <w:rPr>
          <w:rStyle w:val="StyleUnderline"/>
        </w:rPr>
        <w:t>media will be</w:t>
      </w:r>
      <w:r w:rsidRPr="00B96D1A">
        <w:t xml:space="preserve"> too </w:t>
      </w:r>
      <w:r w:rsidRPr="00B96D1A">
        <w:rPr>
          <w:rStyle w:val="StyleUnderline"/>
        </w:rPr>
        <w:t>busy speculating about who’ll join the new president’s cabinet to</w:t>
      </w:r>
      <w:r w:rsidRPr="00B96D1A">
        <w:t xml:space="preserve"> bother </w:t>
      </w:r>
      <w:r w:rsidRPr="00B96D1A">
        <w:rPr>
          <w:rStyle w:val="StyleUnderline"/>
        </w:rPr>
        <w:t>cover</w:t>
      </w:r>
      <w:r w:rsidRPr="00B96D1A">
        <w:t xml:space="preserve">ing </w:t>
      </w:r>
      <w:r w:rsidRPr="00B96D1A">
        <w:rPr>
          <w:rStyle w:val="StyleUnderline"/>
        </w:rPr>
        <w:t>something they never really</w:t>
      </w:r>
      <w:r w:rsidRPr="00B96D1A">
        <w:t xml:space="preserve"> bothered </w:t>
      </w:r>
      <w:r w:rsidRPr="00B96D1A">
        <w:rPr>
          <w:rStyle w:val="StyleUnderline"/>
        </w:rPr>
        <w:t>cover</w:t>
      </w:r>
      <w:r w:rsidRPr="00B96D1A">
        <w:t xml:space="preserve">ing to </w:t>
      </w:r>
      <w:r w:rsidRPr="00B96D1A">
        <w:rPr>
          <w:rStyle w:val="StyleUnderline"/>
        </w:rPr>
        <w:t>anyway</w:t>
      </w:r>
      <w:r w:rsidRPr="00B96D1A">
        <w:t xml:space="preserve"> — </w:t>
      </w:r>
      <w:r w:rsidRPr="00B96D1A">
        <w:rPr>
          <w:rStyle w:val="StyleUnderline"/>
        </w:rPr>
        <w:t xml:space="preserve">and because election day will have come and gone, </w:t>
      </w:r>
      <w:r w:rsidRPr="00B96D1A">
        <w:rPr>
          <w:rStyle w:val="Emphasis"/>
        </w:rPr>
        <w:t>lawmakers will be free</w:t>
      </w:r>
      <w:r w:rsidRPr="00B96D1A">
        <w:t xml:space="preserve"> (from the White House’s perspective, at least) </w:t>
      </w:r>
      <w:r w:rsidRPr="00B96D1A">
        <w:rPr>
          <w:rStyle w:val="Emphasis"/>
        </w:rPr>
        <w:t>to vote as they like without having to worry about the consequences at the ballot box.</w:t>
      </w:r>
      <w:r w:rsidRPr="00B96D1A">
        <w:t xml:space="preserve"> </w:t>
      </w:r>
      <w:r w:rsidRPr="00B96D1A">
        <w:rPr>
          <w:rStyle w:val="StyleUnderline"/>
        </w:rPr>
        <w:t>We’ve seen this</w:t>
      </w:r>
      <w:r w:rsidRPr="00B96D1A">
        <w:t xml:space="preserve"> kind of thing </w:t>
      </w:r>
      <w:r w:rsidRPr="00B96D1A">
        <w:rPr>
          <w:rStyle w:val="StyleUnderline"/>
        </w:rPr>
        <w:t>before. Taking advantage of</w:t>
      </w:r>
      <w:r w:rsidRPr="00B96D1A">
        <w:t xml:space="preserve"> media cluelessness and public apathy during </w:t>
      </w:r>
      <w:r w:rsidRPr="00B96D1A">
        <w:rPr>
          <w:rStyle w:val="StyleUnderline"/>
        </w:rPr>
        <w:t>the lame-duck session to pass</w:t>
      </w:r>
      <w:r w:rsidRPr="00B96D1A">
        <w:t xml:space="preserve"> unpopular and unsavory </w:t>
      </w:r>
      <w:r w:rsidRPr="00B96D1A">
        <w:rPr>
          <w:rStyle w:val="StyleUnderline"/>
        </w:rPr>
        <w:t>legislation is a time-honored tradition.</w:t>
      </w:r>
      <w:r w:rsidRPr="00B96D1A">
        <w:t xml:space="preserve"> For example, back in 2000, Bill Clinton worked with Republicans in the final months of his presidency to pass the Commodities Futures Modernization Act, the Wall Street deregulation bill that more or less caused the Great Recession.</w:t>
      </w:r>
    </w:p>
    <w:p w14:paraId="5E766BDE" w14:textId="77777777" w:rsidR="007703A6" w:rsidRPr="00B96D1A" w:rsidRDefault="007703A6" w:rsidP="007703A6">
      <w:pPr>
        <w:pStyle w:val="Heading3"/>
        <w:rPr>
          <w:rFonts w:cs="Times New Roman"/>
        </w:rPr>
      </w:pPr>
      <w:r w:rsidRPr="00B96D1A">
        <w:rPr>
          <w:rFonts w:cs="Times New Roman"/>
        </w:rPr>
        <w:t>Top Priority</w:t>
      </w:r>
    </w:p>
    <w:p w14:paraId="001516D1" w14:textId="77777777" w:rsidR="007703A6" w:rsidRPr="00B96D1A" w:rsidRDefault="007703A6" w:rsidP="007703A6">
      <w:pPr>
        <w:pStyle w:val="Heading4"/>
        <w:rPr>
          <w:rFonts w:cs="Times New Roman"/>
        </w:rPr>
      </w:pPr>
      <w:r w:rsidRPr="00B96D1A">
        <w:rPr>
          <w:rFonts w:cs="Times New Roman"/>
        </w:rPr>
        <w:t xml:space="preserve">TPP will pass and is Obama’s </w:t>
      </w:r>
      <w:r w:rsidRPr="00B96D1A">
        <w:rPr>
          <w:rFonts w:cs="Times New Roman"/>
          <w:u w:val="single"/>
        </w:rPr>
        <w:t>top priority</w:t>
      </w:r>
    </w:p>
    <w:p w14:paraId="44190A5F" w14:textId="77777777" w:rsidR="007703A6" w:rsidRPr="00B96D1A" w:rsidRDefault="007703A6" w:rsidP="007703A6">
      <w:r w:rsidRPr="00B96D1A">
        <w:rPr>
          <w:rStyle w:val="Style13ptBold"/>
        </w:rPr>
        <w:t>NAR 6-4</w:t>
      </w:r>
      <w:r w:rsidRPr="00B96D1A">
        <w:t xml:space="preserve"> – Staff Writer</w:t>
      </w:r>
    </w:p>
    <w:p w14:paraId="0FAFAC11" w14:textId="77777777" w:rsidR="007703A6" w:rsidRPr="00B96D1A" w:rsidRDefault="007703A6" w:rsidP="007703A6">
      <w:r w:rsidRPr="00B96D1A">
        <w:t xml:space="preserve">Nikkei Asian Review, “US elections, TPP stir up Mount Fuji Dialogue,” http://asia.nikkei.com/Politics-Economy/International-Relations/US-elections-TPP-stir-up-Mount-Fuji-Dialogue  </w:t>
      </w:r>
    </w:p>
    <w:p w14:paraId="6168C936" w14:textId="77777777" w:rsidR="007703A6" w:rsidRPr="00B96D1A" w:rsidRDefault="007703A6" w:rsidP="007703A6">
      <w:r w:rsidRPr="00B96D1A">
        <w:rPr>
          <w:rStyle w:val="StyleUnderline"/>
        </w:rPr>
        <w:t>As for the TPP</w:t>
      </w:r>
      <w:r w:rsidRPr="00B96D1A">
        <w:t xml:space="preserve">, a trade agreement among 12 countries, including Japan and the U.S., John Hamre, president of the Center for Strategic and International Studies, said Trump's opposition to the accord has changed Republicans' attitude toward it. He also said he was disappointed by Clinton, who has also come out against the pact. Although </w:t>
      </w:r>
      <w:r w:rsidRPr="00B96D1A">
        <w:rPr>
          <w:rStyle w:val="StyleUnderline"/>
        </w:rPr>
        <w:t>Obama has been championing the agreement</w:t>
      </w:r>
      <w:r w:rsidRPr="00B96D1A">
        <w:t xml:space="preserve">, Hamre talked about the difficulty the pact faces getting passed by the current Congress, hinting that ratification will take time. Still </w:t>
      </w:r>
      <w:r w:rsidRPr="00B96D1A">
        <w:rPr>
          <w:rStyle w:val="StyleUnderline"/>
        </w:rPr>
        <w:t>regarding the TPP,</w:t>
      </w:r>
      <w:r w:rsidRPr="00B96D1A">
        <w:t xml:space="preserve"> Robert Hormats, a former U.S. under secretary, said Japan and </w:t>
      </w:r>
      <w:r w:rsidRPr="00B96D1A">
        <w:rPr>
          <w:rStyle w:val="StyleUnderline"/>
        </w:rPr>
        <w:t>the U.S. need to take leadership roles.</w:t>
      </w:r>
      <w:r w:rsidRPr="00B96D1A">
        <w:t xml:space="preserve"> He called on both countries to quickly approve the deal. He said that </w:t>
      </w:r>
      <w:r w:rsidRPr="00B96D1A">
        <w:rPr>
          <w:rStyle w:val="StyleUnderline"/>
        </w:rPr>
        <w:t xml:space="preserve">if the current U.S. Congress fails to approve it, </w:t>
      </w:r>
      <w:r w:rsidRPr="00B96D1A">
        <w:rPr>
          <w:rStyle w:val="Emphasis"/>
        </w:rPr>
        <w:t>America's credibility in the region would be significantly undermined.</w:t>
      </w:r>
      <w:r w:rsidRPr="00B96D1A">
        <w:t xml:space="preserve"> He added that </w:t>
      </w:r>
      <w:r w:rsidRPr="00B96D1A">
        <w:rPr>
          <w:rStyle w:val="StyleUnderline"/>
        </w:rPr>
        <w:t>the pact would be an option for participating Asian countries to reduce their dependence on China</w:t>
      </w:r>
      <w:r w:rsidRPr="00B96D1A">
        <w:t xml:space="preserve">. Wendy Cutler, a former acting deputy U.S. trade representative, indicated that </w:t>
      </w:r>
      <w:r w:rsidRPr="00B96D1A">
        <w:rPr>
          <w:rStyle w:val="Emphasis"/>
        </w:rPr>
        <w:t>Congress can pass the agreement by the end of the year.</w:t>
      </w:r>
      <w:r w:rsidRPr="00B96D1A">
        <w:t xml:space="preserve"> Cutler, who took part in the years-long negotiations, said </w:t>
      </w:r>
      <w:r w:rsidRPr="00B96D1A">
        <w:rPr>
          <w:rStyle w:val="StyleUnderline"/>
        </w:rPr>
        <w:t xml:space="preserve">Obama has been saying his </w:t>
      </w:r>
      <w:r w:rsidRPr="00B96D1A">
        <w:rPr>
          <w:rStyle w:val="Emphasis"/>
        </w:rPr>
        <w:t>top priority</w:t>
      </w:r>
      <w:r w:rsidRPr="00B96D1A">
        <w:rPr>
          <w:rStyle w:val="StyleUnderline"/>
        </w:rPr>
        <w:t xml:space="preserve"> is to get the TPP passed before he leaves office.</w:t>
      </w:r>
    </w:p>
    <w:p w14:paraId="0BFC0FEF" w14:textId="77777777" w:rsidR="007703A6" w:rsidRPr="00B96D1A" w:rsidRDefault="007703A6" w:rsidP="007703A6">
      <w:pPr>
        <w:pStyle w:val="Heading3"/>
        <w:rPr>
          <w:rFonts w:cs="Times New Roman"/>
        </w:rPr>
      </w:pPr>
      <w:r w:rsidRPr="00B96D1A">
        <w:rPr>
          <w:rFonts w:cs="Times New Roman"/>
        </w:rPr>
        <w:t>Yes Obama Push</w:t>
      </w:r>
    </w:p>
    <w:p w14:paraId="6DCFC456" w14:textId="77777777" w:rsidR="007703A6" w:rsidRPr="00B96D1A" w:rsidRDefault="007703A6" w:rsidP="007703A6">
      <w:pPr>
        <w:pStyle w:val="Heading4"/>
        <w:rPr>
          <w:rFonts w:cs="Times New Roman"/>
        </w:rPr>
      </w:pPr>
      <w:r w:rsidRPr="00B96D1A">
        <w:rPr>
          <w:rFonts w:cs="Times New Roman"/>
        </w:rPr>
        <w:t>Obama is pushing</w:t>
      </w:r>
    </w:p>
    <w:p w14:paraId="56AC0550" w14:textId="77777777" w:rsidR="007703A6" w:rsidRPr="00B96D1A" w:rsidRDefault="007703A6" w:rsidP="007703A6">
      <w:pPr>
        <w:rPr>
          <w:rStyle w:val="Style13ptBold"/>
        </w:rPr>
      </w:pPr>
      <w:r w:rsidRPr="00B96D1A">
        <w:rPr>
          <w:rStyle w:val="Style13ptBold"/>
        </w:rPr>
        <w:t>Nakamura 6-15</w:t>
      </w:r>
      <w:r w:rsidRPr="00B96D1A">
        <w:t xml:space="preserve"> – White House correspondent</w:t>
      </w:r>
    </w:p>
    <w:p w14:paraId="2054A176" w14:textId="77777777" w:rsidR="007703A6" w:rsidRPr="00B96D1A" w:rsidRDefault="007703A6" w:rsidP="007703A6">
      <w:r w:rsidRPr="00B96D1A">
        <w:t>David, Washington Post, “Obama’s ‘down with TPP.’ But these rockers are touring against his international trade deal.,” https://www.washingtonpost.com/news/post-politics/wp/2016/06/15/obamas-down-with-tpp-but-these-rockers-are-touring-against-his-international-trade-deal/</w:t>
      </w:r>
    </w:p>
    <w:p w14:paraId="4EB0C058" w14:textId="74F359A5" w:rsidR="007703A6" w:rsidRPr="00B96D1A" w:rsidRDefault="007703A6" w:rsidP="007703A6">
      <w:pPr>
        <w:rPr>
          <w:sz w:val="26"/>
          <w:u w:val="single"/>
        </w:rPr>
      </w:pPr>
      <w:r w:rsidRPr="00B96D1A">
        <w:rPr>
          <w:rStyle w:val="StyleUnderline"/>
        </w:rPr>
        <w:t>The</w:t>
      </w:r>
      <w:r w:rsidRPr="00B96D1A">
        <w:t xml:space="preserve"> political </w:t>
      </w:r>
      <w:r w:rsidRPr="00B96D1A">
        <w:rPr>
          <w:rStyle w:val="StyleUnderline"/>
        </w:rPr>
        <w:t>fight over President Obama's T</w:t>
      </w:r>
      <w:r w:rsidRPr="00B96D1A">
        <w:t>rans-</w:t>
      </w:r>
      <w:r w:rsidRPr="00B96D1A">
        <w:rPr>
          <w:rStyle w:val="StyleUnderline"/>
        </w:rPr>
        <w:t>P</w:t>
      </w:r>
      <w:r w:rsidRPr="00B96D1A">
        <w:t xml:space="preserve">acific </w:t>
      </w:r>
      <w:r w:rsidRPr="00B96D1A">
        <w:rPr>
          <w:rStyle w:val="StyleUnderline"/>
        </w:rPr>
        <w:t>P</w:t>
      </w:r>
      <w:r w:rsidRPr="00B96D1A">
        <w:t xml:space="preserve">artnership trade deal </w:t>
      </w:r>
      <w:r w:rsidRPr="00B96D1A">
        <w:rPr>
          <w:rStyle w:val="StyleUnderline"/>
        </w:rPr>
        <w:t>is entering the</w:t>
      </w:r>
      <w:r w:rsidRPr="00B96D1A">
        <w:t xml:space="preserve"> cultural </w:t>
      </w:r>
      <w:r w:rsidRPr="00B96D1A">
        <w:rPr>
          <w:rStyle w:val="StyleUnderline"/>
        </w:rPr>
        <w:t>mainstream.</w:t>
      </w:r>
      <w:r w:rsidRPr="00B96D1A">
        <w:t xml:space="preserve"> A week after Obama declared that he's "down with TPP" on the "Tonight Show," a group of rock musicians and Hollywood actors is launching a "Rock Against the TPP" road tour to rally the public against the 12-nation trade accord. Former Rage Against the Machine guitarist Tom Morello will headline a free concert July 23 at the Summit Music Hall in Denver, organizers said. Actress Evangeline Lilly, who has appeared in "Lost" and "The Hobbit," also will appear, along with punk band Anti-Flag, Denver-based hip hop group called Flobots and bilingual rock group Downtown Boys. Morello's recording label Firebrand Records and the digital rights group Fight for the Future organized the show and they are promising more appearances in other cities. A coalition of labor and environmental groups are co-sponsoring the event. Morello said in a news release that he's raging against the trade deal because "working people everywhere have had enough. The TPP is nothing short of a corporate takeover of our democracy." The </w:t>
      </w:r>
      <w:r w:rsidRPr="00B96D1A">
        <w:rPr>
          <w:rStyle w:val="StyleUnderline"/>
        </w:rPr>
        <w:t>Obama</w:t>
      </w:r>
      <w:r w:rsidRPr="00B96D1A">
        <w:t xml:space="preserve"> administration </w:t>
      </w:r>
      <w:r w:rsidRPr="00B96D1A">
        <w:rPr>
          <w:rStyle w:val="StyleUnderline"/>
        </w:rPr>
        <w:t xml:space="preserve">agreed to the expansive TPP accord last October, but </w:t>
      </w:r>
      <w:r w:rsidRPr="00B96D1A">
        <w:rPr>
          <w:rStyle w:val="Emphasis"/>
        </w:rPr>
        <w:t>time is running out</w:t>
      </w:r>
      <w:r w:rsidRPr="00B96D1A">
        <w:rPr>
          <w:rStyle w:val="StyleUnderline"/>
        </w:rPr>
        <w:t xml:space="preserve"> to get it approved by Congress.</w:t>
      </w:r>
      <w:r w:rsidRPr="00B96D1A">
        <w:t xml:space="preserve"> Broad economic anxiety among the electorate has made trade an unpopular issue on the campaign trail, with both of the presumptive presidential nominees, Republican Donald Trump and Democrat Hillary Clinton, publicly opposing the deal. </w:t>
      </w:r>
      <w:r w:rsidRPr="00B96D1A">
        <w:rPr>
          <w:rStyle w:val="StyleUnderline"/>
        </w:rPr>
        <w:t>Proponents</w:t>
      </w:r>
      <w:r w:rsidRPr="00B96D1A">
        <w:t xml:space="preserve"> of the pact </w:t>
      </w:r>
      <w:r w:rsidRPr="00B96D1A">
        <w:rPr>
          <w:rStyle w:val="StyleUnderline"/>
        </w:rPr>
        <w:t>have said they are eyeing a</w:t>
      </w:r>
      <w:r w:rsidRPr="00B96D1A">
        <w:t xml:space="preserve"> potential </w:t>
      </w:r>
      <w:r w:rsidRPr="00B96D1A">
        <w:rPr>
          <w:rStyle w:val="StyleUnderline"/>
        </w:rPr>
        <w:t>"lame duck" session of Congress after the November elections as the best chance to get the deal ratified.</w:t>
      </w:r>
    </w:p>
    <w:p w14:paraId="5FFC0C34" w14:textId="77777777" w:rsidR="007703A6" w:rsidRPr="00B96D1A" w:rsidRDefault="007703A6" w:rsidP="007703A6">
      <w:pPr>
        <w:pStyle w:val="Heading4"/>
        <w:rPr>
          <w:rFonts w:cs="Times New Roman"/>
        </w:rPr>
      </w:pPr>
      <w:r w:rsidRPr="00B96D1A">
        <w:rPr>
          <w:rFonts w:cs="Times New Roman"/>
        </w:rPr>
        <w:t>Obama is pushing for passage in the lame-duck</w:t>
      </w:r>
    </w:p>
    <w:p w14:paraId="636D1290" w14:textId="77777777" w:rsidR="007703A6" w:rsidRPr="00B96D1A" w:rsidRDefault="007703A6" w:rsidP="007703A6">
      <w:pPr>
        <w:rPr>
          <w:rStyle w:val="Style13ptBold"/>
        </w:rPr>
      </w:pPr>
      <w:r w:rsidRPr="00B96D1A">
        <w:rPr>
          <w:rStyle w:val="Style13ptBold"/>
        </w:rPr>
        <w:t>McCarthy 6-10</w:t>
      </w:r>
      <w:r w:rsidRPr="00B96D1A">
        <w:t xml:space="preserve"> – Reporter</w:t>
      </w:r>
    </w:p>
    <w:p w14:paraId="6A6DF8D3" w14:textId="77777777" w:rsidR="007703A6" w:rsidRPr="00B96D1A" w:rsidRDefault="007703A6" w:rsidP="007703A6">
      <w:r w:rsidRPr="00B96D1A">
        <w:t>Kieren, The Register, “Now Google backs everyone's favorite trade pact: The TPP,” http://www.theregister.co.uk/2016/06/10/google_in_support_of_tpp/</w:t>
      </w:r>
    </w:p>
    <w:p w14:paraId="17EFA0AE" w14:textId="77777777" w:rsidR="007703A6" w:rsidRPr="00B96D1A" w:rsidRDefault="007703A6" w:rsidP="007703A6">
      <w:pPr>
        <w:rPr>
          <w:rStyle w:val="StyleUnderline"/>
        </w:rPr>
      </w:pPr>
      <w:r w:rsidRPr="00B96D1A">
        <w:t xml:space="preserve">Meanwhile, </w:t>
      </w:r>
      <w:r w:rsidRPr="00B96D1A">
        <w:rPr>
          <w:rStyle w:val="StyleUnderline"/>
        </w:rPr>
        <w:t>making a</w:t>
      </w:r>
      <w:r w:rsidRPr="00B96D1A">
        <w:t xml:space="preserve">n unusual but amusing </w:t>
      </w:r>
      <w:r w:rsidRPr="00B96D1A">
        <w:rPr>
          <w:rStyle w:val="Emphasis"/>
        </w:rPr>
        <w:t>plea for the agreement</w:t>
      </w:r>
      <w:r w:rsidRPr="00B96D1A">
        <w:t xml:space="preserve">, </w:t>
      </w:r>
      <w:r w:rsidRPr="00B96D1A">
        <w:rPr>
          <w:rStyle w:val="StyleUnderline"/>
        </w:rPr>
        <w:t>this week President Obama</w:t>
      </w:r>
      <w:r w:rsidRPr="00B96D1A">
        <w:t xml:space="preserve"> appeared on the Jimmy Fallon Show and </w:t>
      </w:r>
      <w:r w:rsidRPr="00B96D1A">
        <w:rPr>
          <w:rStyle w:val="StyleUnderline"/>
        </w:rPr>
        <w:t xml:space="preserve">gave a slow-jam outlining his administration's successes and </w:t>
      </w:r>
      <w:r w:rsidRPr="00B96D1A">
        <w:rPr>
          <w:rStyle w:val="Emphasis"/>
        </w:rPr>
        <w:t>arguing in favor of the TPP.</w:t>
      </w:r>
      <w:r w:rsidRPr="00B96D1A">
        <w:t xml:space="preserve"> "The TPP allows American businesses to sell their products both at home and abroad," he told the audience. "The more we sell abroad, the more higher-paying jobs we provide here at home. It's that simple." "Are you saying you're down with TPP?" Fallon asked the president. "Yeah, you know me," he responded. </w:t>
      </w:r>
      <w:r w:rsidRPr="00B96D1A">
        <w:rPr>
          <w:rStyle w:val="StyleUnderline"/>
        </w:rPr>
        <w:t>The president hopes to get the TPP ratified before he leaves office and a vote is</w:t>
      </w:r>
      <w:r w:rsidRPr="00B96D1A">
        <w:t xml:space="preserve"> currently </w:t>
      </w:r>
      <w:r w:rsidRPr="00B96D1A">
        <w:rPr>
          <w:rStyle w:val="StyleUnderline"/>
        </w:rPr>
        <w:t>planned for after the November elections in an effort to minimize political blowback.</w:t>
      </w:r>
    </w:p>
    <w:p w14:paraId="5EF3E782" w14:textId="77777777" w:rsidR="007703A6" w:rsidRPr="00B96D1A" w:rsidRDefault="007703A6" w:rsidP="007703A6">
      <w:pPr>
        <w:pStyle w:val="Heading4"/>
        <w:rPr>
          <w:rFonts w:cs="Times New Roman"/>
        </w:rPr>
      </w:pPr>
      <w:r w:rsidRPr="00B96D1A">
        <w:rPr>
          <w:rFonts w:cs="Times New Roman"/>
        </w:rPr>
        <w:t>Obama is pushing – previous examples prove he’ll be successful</w:t>
      </w:r>
    </w:p>
    <w:p w14:paraId="4E055E30" w14:textId="77777777" w:rsidR="007703A6" w:rsidRPr="00B96D1A" w:rsidRDefault="007703A6" w:rsidP="007703A6">
      <w:pPr>
        <w:rPr>
          <w:rStyle w:val="Style13ptBold"/>
        </w:rPr>
      </w:pPr>
      <w:r w:rsidRPr="00B96D1A">
        <w:rPr>
          <w:rStyle w:val="Style13ptBold"/>
        </w:rPr>
        <w:t>Agree 6-10</w:t>
      </w:r>
      <w:r w:rsidRPr="00B96D1A">
        <w:t xml:space="preserve"> – Staff Writer</w:t>
      </w:r>
    </w:p>
    <w:p w14:paraId="3EFB29DC" w14:textId="77777777" w:rsidR="007703A6" w:rsidRPr="00B96D1A" w:rsidRDefault="007703A6" w:rsidP="007703A6">
      <w:r w:rsidRPr="00B96D1A">
        <w:t>IAgreeToSee.com, “President Barack Obama Slow Jams For TPP,” http://www.iagreetosee.com/portfolio/president-barack-obama-slow-jams-tpp/</w:t>
      </w:r>
    </w:p>
    <w:p w14:paraId="4481AF45" w14:textId="77777777" w:rsidR="007703A6" w:rsidRPr="00B96D1A" w:rsidRDefault="007703A6" w:rsidP="007703A6">
      <w:r w:rsidRPr="00B96D1A">
        <w:t xml:space="preserve">President Barack </w:t>
      </w:r>
      <w:r w:rsidRPr="00B96D1A">
        <w:rPr>
          <w:rStyle w:val="StyleUnderline"/>
        </w:rPr>
        <w:t>Obama returned to The Tonight Show with Jimmy Fallon</w:t>
      </w:r>
      <w:r w:rsidRPr="00B96D1A">
        <w:t xml:space="preserve">, and for his second time, helped Fallon "Slow Jam The News." Much of the bit satirically summed up Obama's presidential legacy. For example, after a deadpan Obama blandly said, "Through the actions of my administration we were able to stimulate the economy and get our country back on track," Fallon said over the R&amp;B groove, "Aw, yeah. President Obama stimulated long-term growth, in both the public and the private sector." But notably, </w:t>
      </w:r>
      <w:r w:rsidRPr="00B96D1A">
        <w:rPr>
          <w:rStyle w:val="StyleUnderline"/>
        </w:rPr>
        <w:t>Obama slipped in a plug for his controversial T</w:t>
      </w:r>
      <w:r w:rsidRPr="00B96D1A">
        <w:t>rans-</w:t>
      </w:r>
      <w:r w:rsidRPr="00B96D1A">
        <w:rPr>
          <w:rStyle w:val="StyleUnderline"/>
        </w:rPr>
        <w:t>P</w:t>
      </w:r>
      <w:r w:rsidRPr="00B96D1A">
        <w:t xml:space="preserve">acific </w:t>
      </w:r>
      <w:r w:rsidRPr="00B96D1A">
        <w:rPr>
          <w:rStyle w:val="StyleUnderline"/>
        </w:rPr>
        <w:t>P</w:t>
      </w:r>
      <w:r w:rsidRPr="00B96D1A">
        <w:t xml:space="preserve">artnership trade </w:t>
      </w:r>
      <w:r w:rsidRPr="00B96D1A">
        <w:rPr>
          <w:rStyle w:val="StyleUnderline"/>
        </w:rPr>
        <w:t>agreement, which is currently opposed by both presidential nominees</w:t>
      </w:r>
      <w:r w:rsidRPr="00B96D1A">
        <w:t xml:space="preserve"> Donald Trump and Hillary Clinton and has yet to be scheduled for a congressional vote. </w:t>
      </w:r>
      <w:r w:rsidRPr="00B96D1A">
        <w:rPr>
          <w:rStyle w:val="StyleUnderline"/>
        </w:rPr>
        <w:t>Obama framed it as an extension of his liberal diplomatic record of "working alongside other world leaders,"</w:t>
      </w:r>
      <w:r w:rsidRPr="00B96D1A">
        <w:t xml:space="preserve"> linking it to the Iran nuclear deal and the restored diplomatic ties to Cuba. "Now hold on there, Prez Dispenser," said Fallon. "Are you saying you're down with TPP?" "Yeah, you know me," Obama shot back, slyly referring to the Naughty By Nature hip-hop classic. "The more we sell abroad, the more higher-paying jobs we provide here at home. It's that simple," Obama tells Fallon. Fallon responds, "So what you're saying is, this trade deal will help put everyday Americans back to," and his backing band breaks into Rihanna's hit song "Work." </w:t>
      </w:r>
      <w:r w:rsidRPr="00B96D1A">
        <w:rPr>
          <w:rStyle w:val="StyleUnderline"/>
        </w:rPr>
        <w:t>Can infusing a complicated multinational trade deal with a little viral video magic help convince Congress to ratify it?</w:t>
      </w:r>
      <w:r w:rsidRPr="00B96D1A">
        <w:t xml:space="preserve"> </w:t>
      </w:r>
      <w:r w:rsidRPr="00B96D1A">
        <w:rPr>
          <w:rStyle w:val="StyleUnderline"/>
        </w:rPr>
        <w:t xml:space="preserve">Well, the last time Obama slow-jammed the news on The Tonight Show, in 2012, he used the appearance to press Congress on passing legislation preventing an automatic increase in student loans rates. </w:t>
      </w:r>
      <w:r w:rsidRPr="00B96D1A">
        <w:rPr>
          <w:rStyle w:val="Emphasis"/>
        </w:rPr>
        <w:t>He got his way three months later.</w:t>
      </w:r>
      <w:r w:rsidRPr="00B96D1A">
        <w:t xml:space="preserve"> </w:t>
      </w:r>
    </w:p>
    <w:p w14:paraId="3E2DB572" w14:textId="77777777" w:rsidR="007703A6" w:rsidRPr="00B96D1A" w:rsidRDefault="007703A6" w:rsidP="007703A6">
      <w:pPr>
        <w:pStyle w:val="Heading4"/>
        <w:rPr>
          <w:rFonts w:cs="Times New Roman"/>
        </w:rPr>
      </w:pPr>
      <w:r w:rsidRPr="00B96D1A">
        <w:rPr>
          <w:rFonts w:cs="Times New Roman"/>
        </w:rPr>
        <w:t>Obama is pushing – Dems key</w:t>
      </w:r>
    </w:p>
    <w:p w14:paraId="7A96A5E9" w14:textId="77777777" w:rsidR="007703A6" w:rsidRPr="00B96D1A" w:rsidRDefault="007703A6" w:rsidP="007703A6">
      <w:r w:rsidRPr="00B96D1A">
        <w:rPr>
          <w:rStyle w:val="Style13ptBold"/>
        </w:rPr>
        <w:t>Rainey</w:t>
      </w:r>
      <w:r w:rsidRPr="00B96D1A">
        <w:t xml:space="preserve">, </w:t>
      </w:r>
      <w:r w:rsidRPr="00B96D1A">
        <w:rPr>
          <w:rStyle w:val="Style13ptBold"/>
        </w:rPr>
        <w:t>6-6</w:t>
      </w:r>
      <w:r w:rsidRPr="00B96D1A">
        <w:t xml:space="preserve"> – Reporter covering financial regulation issues</w:t>
      </w:r>
    </w:p>
    <w:p w14:paraId="0067D123" w14:textId="77777777" w:rsidR="007703A6" w:rsidRPr="00B96D1A" w:rsidRDefault="007703A6" w:rsidP="007703A6">
      <w:r w:rsidRPr="00B96D1A">
        <w:t>Ryan, Morning Consult, “Clinton Faces Hard Political Choices on TPP,” https://morningconsult.com/2016/06/06/clintons-possible-vp-picks-tpp-differ-renegotiation/</w:t>
      </w:r>
    </w:p>
    <w:p w14:paraId="29CED800" w14:textId="77777777" w:rsidR="007703A6" w:rsidRPr="00B96D1A" w:rsidRDefault="007703A6" w:rsidP="007703A6">
      <w:r w:rsidRPr="00B96D1A">
        <w:rPr>
          <w:rStyle w:val="StyleUnderline"/>
        </w:rPr>
        <w:t>Obama is still searching for a way to get both chambers of Congress to approve the agreement this year. His best shot is in a lame-duck session after the presidential election, before the inauguration of his successor. He faces significant headwinds</w:t>
      </w:r>
      <w:r w:rsidRPr="00B96D1A">
        <w:t xml:space="preserve"> in doing so. </w:t>
      </w:r>
      <w:r w:rsidRPr="00B96D1A">
        <w:rPr>
          <w:rStyle w:val="StyleUnderline"/>
        </w:rPr>
        <w:t xml:space="preserve">Democrats who typically oppose these agreements have vowed to sink this one. </w:t>
      </w:r>
      <w:r w:rsidRPr="00B96D1A">
        <w:t>Some Republican lawmakers have lined up against it too, reflecting a shift in their party that’s encapsulated by the success of their presumptive nominee, Donald Trump.</w:t>
      </w:r>
    </w:p>
    <w:p w14:paraId="7F4138E3" w14:textId="77777777" w:rsidR="007703A6" w:rsidRPr="00B96D1A" w:rsidRDefault="007703A6" w:rsidP="007703A6">
      <w:pPr>
        <w:pStyle w:val="Heading4"/>
        <w:rPr>
          <w:rFonts w:cs="Times New Roman"/>
        </w:rPr>
      </w:pPr>
      <w:r w:rsidRPr="00B96D1A">
        <w:rPr>
          <w:rFonts w:cs="Times New Roman"/>
        </w:rPr>
        <w:t>Obama is pushing – he’s assuaging environmental concerns</w:t>
      </w:r>
    </w:p>
    <w:p w14:paraId="0430503C" w14:textId="77777777" w:rsidR="007703A6" w:rsidRPr="00B96D1A" w:rsidRDefault="007703A6" w:rsidP="007703A6">
      <w:r w:rsidRPr="00B96D1A">
        <w:rPr>
          <w:rStyle w:val="Style13ptBold"/>
        </w:rPr>
        <w:t>Henry 6-6</w:t>
      </w:r>
      <w:r w:rsidRPr="00B96D1A">
        <w:t xml:space="preserve"> – Reporter</w:t>
      </w:r>
    </w:p>
    <w:p w14:paraId="4C82B356" w14:textId="77777777" w:rsidR="007703A6" w:rsidRPr="00B96D1A" w:rsidRDefault="007703A6" w:rsidP="007703A6">
      <w:pPr>
        <w:rPr>
          <w:rStyle w:val="Style13ptBold"/>
          <w:b w:val="0"/>
          <w:sz w:val="16"/>
        </w:rPr>
      </w:pPr>
      <w:r w:rsidRPr="00B96D1A">
        <w:t>Devin, The Hill, “Hundreds of green groups tell lawmakers to reject trade deals,” http://thehill.com/policy/energy-environment/282342-hundreds-of-green-groups-tell-lawmakers-to-reject-trade-deals</w:t>
      </w:r>
    </w:p>
    <w:p w14:paraId="4D26C428" w14:textId="77777777" w:rsidR="007703A6" w:rsidRPr="00B96D1A" w:rsidRDefault="007703A6" w:rsidP="007703A6">
      <w:r w:rsidRPr="00B96D1A">
        <w:rPr>
          <w:rStyle w:val="StyleUnderline"/>
        </w:rPr>
        <w:t>Congressional liberals and conservatives alike have lined up to oppose</w:t>
      </w:r>
      <w:r w:rsidRPr="00B96D1A">
        <w:t xml:space="preserve"> the </w:t>
      </w:r>
      <w:r w:rsidRPr="00B96D1A">
        <w:rPr>
          <w:rStyle w:val="StyleUnderline"/>
        </w:rPr>
        <w:t xml:space="preserve">trade deals. </w:t>
      </w:r>
      <w:r w:rsidRPr="00B96D1A">
        <w:t xml:space="preserve">The </w:t>
      </w:r>
      <w:r w:rsidRPr="00B96D1A">
        <w:rPr>
          <w:rStyle w:val="Emphasis"/>
        </w:rPr>
        <w:t>Obama</w:t>
      </w:r>
      <w:r w:rsidRPr="00B96D1A">
        <w:t xml:space="preserve"> administration </w:t>
      </w:r>
      <w:r w:rsidRPr="00B96D1A">
        <w:rPr>
          <w:rStyle w:val="Emphasis"/>
        </w:rPr>
        <w:t>has looked to assuage those concerns</w:t>
      </w:r>
      <w:r w:rsidRPr="00B96D1A">
        <w:t xml:space="preserve">: </w:t>
      </w:r>
      <w:r w:rsidRPr="00B96D1A">
        <w:rPr>
          <w:rStyle w:val="StyleUnderline"/>
        </w:rPr>
        <w:t>on the environment, the White House notes the TPP includes for protections</w:t>
      </w:r>
      <w:r w:rsidRPr="00B96D1A">
        <w:t xml:space="preserve"> for wildlife and the oceans, </w:t>
      </w:r>
      <w:r w:rsidRPr="00B96D1A">
        <w:rPr>
          <w:rStyle w:val="StyleUnderline"/>
        </w:rPr>
        <w:t>as well as sanctions for those who violate the protections.</w:t>
      </w:r>
      <w:r w:rsidRPr="00B96D1A">
        <w:t xml:space="preserve"> </w:t>
      </w:r>
      <w:r w:rsidRPr="00B96D1A">
        <w:rPr>
          <w:rStyle w:val="StyleUnderline"/>
        </w:rPr>
        <w:t>The administration</w:t>
      </w:r>
      <w:r w:rsidRPr="00B96D1A">
        <w:t xml:space="preserve"> has also </w:t>
      </w:r>
      <w:r w:rsidRPr="00B96D1A">
        <w:rPr>
          <w:rStyle w:val="StyleUnderline"/>
        </w:rPr>
        <w:t>highlighted other environmental groups' support for the TPP,</w:t>
      </w:r>
      <w:r w:rsidRPr="00B96D1A">
        <w:t xml:space="preserve"> </w:t>
      </w:r>
      <w:r w:rsidRPr="00B96D1A">
        <w:rPr>
          <w:rStyle w:val="StyleUnderline"/>
        </w:rPr>
        <w:t>and</w:t>
      </w:r>
      <w:r w:rsidRPr="00B96D1A">
        <w:t xml:space="preserve"> in a statement, a U.S. Trade Representative spokesman </w:t>
      </w:r>
      <w:r w:rsidRPr="00B96D1A">
        <w:rPr>
          <w:rStyle w:val="StyleUnderline"/>
        </w:rPr>
        <w:t>said</w:t>
      </w:r>
      <w:r w:rsidRPr="00B96D1A">
        <w:t xml:space="preserve"> </w:t>
      </w:r>
      <w:r w:rsidRPr="00B96D1A">
        <w:rPr>
          <w:rStyle w:val="StyleUnderline"/>
        </w:rPr>
        <w:t>it</w:t>
      </w:r>
      <w:r w:rsidRPr="00B96D1A">
        <w:t xml:space="preserve"> "</w:t>
      </w:r>
      <w:r w:rsidRPr="00B96D1A">
        <w:rPr>
          <w:rStyle w:val="StyleUnderline"/>
        </w:rPr>
        <w:t>includes</w:t>
      </w:r>
      <w:r w:rsidRPr="00B96D1A">
        <w:t xml:space="preserve"> the </w:t>
      </w:r>
      <w:r w:rsidRPr="00B96D1A">
        <w:rPr>
          <w:rStyle w:val="StyleUnderline"/>
        </w:rPr>
        <w:t>strong</w:t>
      </w:r>
      <w:r w:rsidRPr="00B96D1A">
        <w:t xml:space="preserve">est </w:t>
      </w:r>
      <w:r w:rsidRPr="00B96D1A">
        <w:rPr>
          <w:rStyle w:val="StyleUnderline"/>
        </w:rPr>
        <w:t>environment commitments</w:t>
      </w:r>
      <w:r w:rsidRPr="00B96D1A">
        <w:t xml:space="preserve"> of any trade agreement in history and upgrades NAFTA by putting fully enforceable environment obligations at the core of the agreement."</w:t>
      </w:r>
    </w:p>
    <w:p w14:paraId="4403D131" w14:textId="77777777" w:rsidR="007703A6" w:rsidRPr="00B96D1A" w:rsidRDefault="007703A6" w:rsidP="007703A6">
      <w:pPr>
        <w:pStyle w:val="Heading3"/>
        <w:rPr>
          <w:rFonts w:cs="Times New Roman"/>
        </w:rPr>
      </w:pPr>
      <w:r w:rsidRPr="00B96D1A">
        <w:rPr>
          <w:rFonts w:cs="Times New Roman"/>
        </w:rPr>
        <w:t>AT ‘Your ev says Obama ‘should’ push not ‘is pushing’</w:t>
      </w:r>
    </w:p>
    <w:p w14:paraId="617D2681" w14:textId="77777777" w:rsidR="007703A6" w:rsidRPr="00B96D1A" w:rsidRDefault="007703A6" w:rsidP="007703A6">
      <w:pPr>
        <w:pStyle w:val="Heading4"/>
        <w:rPr>
          <w:rFonts w:cs="Times New Roman"/>
        </w:rPr>
      </w:pPr>
      <w:r w:rsidRPr="00B96D1A">
        <w:rPr>
          <w:rFonts w:cs="Times New Roman"/>
        </w:rPr>
        <w:t>He’s pushing – Obama’s PC is key</w:t>
      </w:r>
    </w:p>
    <w:p w14:paraId="193B1DAC" w14:textId="77777777" w:rsidR="007703A6" w:rsidRPr="00B96D1A" w:rsidRDefault="007703A6" w:rsidP="007703A6">
      <w:pPr>
        <w:rPr>
          <w:rStyle w:val="Style13ptBold"/>
        </w:rPr>
      </w:pPr>
      <w:r w:rsidRPr="00B96D1A">
        <w:rPr>
          <w:rStyle w:val="Style13ptBold"/>
        </w:rPr>
        <w:t>Ikenson 6-10</w:t>
      </w:r>
      <w:r w:rsidRPr="00B96D1A">
        <w:t xml:space="preserve"> – director of the Cato Institute’s Herbert A. Stiefel Center for Trade Policy Studies with an MA in economics from George Washington University</w:t>
      </w:r>
    </w:p>
    <w:p w14:paraId="0BEE1E2A" w14:textId="77777777" w:rsidR="007703A6" w:rsidRPr="00B96D1A" w:rsidRDefault="007703A6" w:rsidP="007703A6">
      <w:r w:rsidRPr="00B96D1A">
        <w:t>Daniel J., Cato Institute, “Slow Jammin’ the TPP, Baby,” http://www.cato.org/blog/slow-jammin-tpp-baby</w:t>
      </w:r>
    </w:p>
    <w:p w14:paraId="4907DA18" w14:textId="77777777" w:rsidR="007703A6" w:rsidRPr="00B96D1A" w:rsidRDefault="007703A6" w:rsidP="007703A6">
      <w:r w:rsidRPr="00B96D1A">
        <w:rPr>
          <w:rStyle w:val="StyleUnderline"/>
        </w:rPr>
        <w:t>Last week I criticized President Obama for his failure to sell the T</w:t>
      </w:r>
      <w:r w:rsidRPr="00B96D1A">
        <w:t>rans-</w:t>
      </w:r>
      <w:r w:rsidRPr="00B96D1A">
        <w:rPr>
          <w:rStyle w:val="StyleUnderline"/>
        </w:rPr>
        <w:t>P</w:t>
      </w:r>
      <w:r w:rsidRPr="00B96D1A">
        <w:t xml:space="preserve">acific </w:t>
      </w:r>
      <w:r w:rsidRPr="00B96D1A">
        <w:rPr>
          <w:rStyle w:val="StyleUnderline"/>
        </w:rPr>
        <w:t>P</w:t>
      </w:r>
      <w:r w:rsidRPr="00B96D1A">
        <w:t xml:space="preserve">artnership </w:t>
      </w:r>
      <w:r w:rsidRPr="00B96D1A">
        <w:rPr>
          <w:rStyle w:val="StyleUnderline"/>
        </w:rPr>
        <w:t xml:space="preserve">to the public and to Congress. </w:t>
      </w:r>
      <w:r w:rsidRPr="00B96D1A">
        <w:rPr>
          <w:rStyle w:val="Emphasis"/>
        </w:rPr>
        <w:t>Ratification of trade agreements has always relied on consistent and unequivocal advocacy from the White House.</w:t>
      </w:r>
      <w:r w:rsidRPr="00B96D1A">
        <w:t xml:space="preserve"> Well, </w:t>
      </w:r>
      <w:r w:rsidRPr="00B96D1A">
        <w:rPr>
          <w:rStyle w:val="Emphasis"/>
        </w:rPr>
        <w:t xml:space="preserve">the president heard me loud and clear and decided to take my advice. </w:t>
      </w:r>
      <w:r w:rsidRPr="00B96D1A">
        <w:rPr>
          <w:rStyle w:val="StyleUnderline"/>
        </w:rPr>
        <w:t>Here’s his pitch</w:t>
      </w:r>
      <w:r w:rsidRPr="00B96D1A">
        <w:t xml:space="preserve"> to the American people </w:t>
      </w:r>
      <w:r w:rsidRPr="00B96D1A">
        <w:rPr>
          <w:rStyle w:val="StyleUnderline"/>
        </w:rPr>
        <w:t>via Jimmy Fallon</w:t>
      </w:r>
      <w:r w:rsidRPr="00B96D1A">
        <w:t xml:space="preserve"> (TPP lyrics begin around 4:50, but the whole thing is pretty darn funny).</w:t>
      </w:r>
    </w:p>
    <w:p w14:paraId="3E3A2513" w14:textId="77777777" w:rsidR="004D4178" w:rsidRPr="00B96D1A" w:rsidRDefault="004D4178" w:rsidP="007703A6">
      <w:pPr>
        <w:pStyle w:val="Heading2"/>
        <w:rPr>
          <w:rFonts w:cs="Times New Roman"/>
        </w:rPr>
      </w:pPr>
    </w:p>
    <w:p w14:paraId="4D46A455" w14:textId="10F83B51" w:rsidR="007703A6" w:rsidRPr="00B96D1A" w:rsidRDefault="004D4178" w:rsidP="007703A6">
      <w:pPr>
        <w:pStyle w:val="Heading2"/>
        <w:rPr>
          <w:rFonts w:cs="Times New Roman"/>
        </w:rPr>
      </w:pPr>
      <w:r w:rsidRPr="00B96D1A">
        <w:rPr>
          <w:rFonts w:cs="Times New Roman"/>
        </w:rPr>
        <w:t>*AT Thumpers</w:t>
      </w:r>
    </w:p>
    <w:p w14:paraId="4E2E878A" w14:textId="77777777" w:rsidR="004D4178" w:rsidRPr="00B96D1A" w:rsidRDefault="004D4178" w:rsidP="004D4178">
      <w:pPr>
        <w:pStyle w:val="Heading3"/>
        <w:rPr>
          <w:rFonts w:cs="Times New Roman"/>
        </w:rPr>
      </w:pPr>
      <w:r w:rsidRPr="00B96D1A">
        <w:rPr>
          <w:rFonts w:cs="Times New Roman"/>
        </w:rPr>
        <w:t>AT Gun Control</w:t>
      </w:r>
    </w:p>
    <w:p w14:paraId="6A12857C" w14:textId="77777777" w:rsidR="004D4178" w:rsidRPr="00B96D1A" w:rsidRDefault="004D4178" w:rsidP="004D4178">
      <w:pPr>
        <w:pStyle w:val="Heading4"/>
        <w:rPr>
          <w:rFonts w:cs="Times New Roman"/>
        </w:rPr>
      </w:pPr>
      <w:r w:rsidRPr="00B96D1A">
        <w:rPr>
          <w:rFonts w:cs="Times New Roman"/>
        </w:rPr>
        <w:t>No Congressional fight</w:t>
      </w:r>
    </w:p>
    <w:p w14:paraId="6397C368" w14:textId="77777777" w:rsidR="004D4178" w:rsidRPr="00B96D1A" w:rsidRDefault="004D4178" w:rsidP="004D4178">
      <w:pPr>
        <w:rPr>
          <w:rStyle w:val="Style13ptBold"/>
        </w:rPr>
      </w:pPr>
      <w:r w:rsidRPr="00B96D1A">
        <w:rPr>
          <w:rStyle w:val="Style13ptBold"/>
        </w:rPr>
        <w:t>Economist 6-12</w:t>
      </w:r>
      <w:r w:rsidRPr="00B96D1A">
        <w:t xml:space="preserve"> – Reporter</w:t>
      </w:r>
    </w:p>
    <w:p w14:paraId="5030530F" w14:textId="77777777" w:rsidR="004D4178" w:rsidRPr="00B96D1A" w:rsidRDefault="004D4178" w:rsidP="004D4178">
      <w:r w:rsidRPr="00B96D1A">
        <w:t>“Nightclub shooting in Orlando is the worst in American history,” http://www.economist.com/blogs/democracyinamerica/2016/06/massacre-florida</w:t>
      </w:r>
    </w:p>
    <w:p w14:paraId="68EF3DF7" w14:textId="77777777" w:rsidR="004D4178" w:rsidRPr="00B96D1A" w:rsidRDefault="004D4178" w:rsidP="004D4178">
      <w:r w:rsidRPr="00B96D1A">
        <w:rPr>
          <w:rStyle w:val="StyleUnderline"/>
        </w:rPr>
        <w:t>THE MURDER</w:t>
      </w:r>
      <w:r w:rsidRPr="00B96D1A">
        <w:t xml:space="preserve"> in the early hours of June 12th </w:t>
      </w:r>
      <w:r w:rsidRPr="00B96D1A">
        <w:rPr>
          <w:rStyle w:val="StyleUnderline"/>
        </w:rPr>
        <w:t>of at least 50 people</w:t>
      </w:r>
      <w:r w:rsidRPr="00B96D1A">
        <w:t xml:space="preserve"> at a gay nightclub </w:t>
      </w:r>
      <w:r w:rsidRPr="00B96D1A">
        <w:rPr>
          <w:rStyle w:val="StyleUnderline"/>
        </w:rPr>
        <w:t>in Orlando</w:t>
      </w:r>
      <w:r w:rsidRPr="00B96D1A">
        <w:t xml:space="preserve">, Florida, apparently by a 29-year-old American-born Muslim wielding an assault rifle and handgun, </w:t>
      </w:r>
      <w:r w:rsidRPr="00B96D1A">
        <w:rPr>
          <w:rStyle w:val="StyleUnderline"/>
        </w:rPr>
        <w:t>was swiftly and loudly seized upon by political partisans as a vindication of everything that they already believe</w:t>
      </w:r>
      <w:r w:rsidRPr="00B96D1A">
        <w:t xml:space="preserve"> about Muslims, the fight against terrorism and the exceptional prevalence of private gun ownership in America. </w:t>
      </w:r>
      <w:r w:rsidRPr="00B96D1A">
        <w:rPr>
          <w:rStyle w:val="Emphasis"/>
        </w:rPr>
        <w:t>The slaughter</w:t>
      </w:r>
      <w:r w:rsidRPr="00B96D1A">
        <w:t>—the deadliest mass shooting in American history and the worst terrorist attack since September 2001—</w:t>
      </w:r>
      <w:r w:rsidRPr="00B96D1A">
        <w:rPr>
          <w:rStyle w:val="Emphasis"/>
        </w:rPr>
        <w:t>will not lead to tougher federal gun controls</w:t>
      </w:r>
      <w:r w:rsidRPr="00B96D1A">
        <w:t xml:space="preserve">. </w:t>
      </w:r>
      <w:r w:rsidRPr="00B96D1A">
        <w:rPr>
          <w:rStyle w:val="StyleUnderline"/>
        </w:rPr>
        <w:t>It will not pave the way for even the most modest step advocated by</w:t>
      </w:r>
      <w:r w:rsidRPr="00B96D1A">
        <w:t xml:space="preserve"> Barack </w:t>
      </w:r>
      <w:r w:rsidRPr="00B96D1A">
        <w:rPr>
          <w:rStyle w:val="StyleUnderline"/>
        </w:rPr>
        <w:t>Obama</w:t>
      </w:r>
      <w:r w:rsidRPr="00B96D1A">
        <w:t xml:space="preserve"> and other gun-safety advocates </w:t>
      </w:r>
      <w:r w:rsidRPr="00B96D1A">
        <w:rPr>
          <w:rStyle w:val="StyleUnderline"/>
        </w:rPr>
        <w:t>each time that the country endures a fresh massacre by firearm:</w:t>
      </w:r>
      <w:r w:rsidRPr="00B96D1A">
        <w:t xml:space="preserve"> namely, </w:t>
      </w:r>
      <w:r w:rsidRPr="00B96D1A">
        <w:rPr>
          <w:rStyle w:val="StyleUnderline"/>
        </w:rPr>
        <w:t>more consistent screening of gun buyers against existing watch-lists of those with serious criminal histories or severe mental illness.</w:t>
      </w:r>
      <w:r w:rsidRPr="00B96D1A">
        <w:t xml:space="preserve"> </w:t>
      </w:r>
      <w:r w:rsidRPr="00B96D1A">
        <w:rPr>
          <w:rStyle w:val="Emphasis"/>
        </w:rPr>
        <w:t>If public horror were ever going to have pressured Congress to pass new legislation</w:t>
      </w:r>
      <w:r w:rsidRPr="00B96D1A">
        <w:t xml:space="preserve"> making it harder for dangerous people to own powerful weapons, </w:t>
      </w:r>
      <w:r w:rsidRPr="00B96D1A">
        <w:rPr>
          <w:rStyle w:val="Emphasis"/>
        </w:rPr>
        <w:t>it would have done so after the Newtown</w:t>
      </w:r>
      <w:r w:rsidRPr="00B96D1A">
        <w:t>, Connecticut, school shootings of December 2012 when a deranged young man murdered 20 small children in cold blood, as well as six adult members of staff.</w:t>
      </w:r>
    </w:p>
    <w:p w14:paraId="3D290C90" w14:textId="77777777" w:rsidR="004D4178" w:rsidRPr="00B96D1A" w:rsidRDefault="004D4178" w:rsidP="004D4178"/>
    <w:p w14:paraId="35CDA923" w14:textId="77777777" w:rsidR="004D4178" w:rsidRPr="00B96D1A" w:rsidRDefault="004D4178" w:rsidP="004D4178">
      <w:pPr>
        <w:pStyle w:val="Heading3"/>
        <w:rPr>
          <w:rFonts w:cs="Times New Roman"/>
        </w:rPr>
      </w:pPr>
      <w:r w:rsidRPr="00B96D1A">
        <w:rPr>
          <w:rFonts w:cs="Times New Roman"/>
        </w:rPr>
        <w:t>AT Puerto Rico</w:t>
      </w:r>
    </w:p>
    <w:p w14:paraId="2DDE8679" w14:textId="77777777" w:rsidR="004D4178" w:rsidRPr="00B96D1A" w:rsidRDefault="004D4178" w:rsidP="004D4178">
      <w:pPr>
        <w:pStyle w:val="Heading4"/>
        <w:rPr>
          <w:rStyle w:val="Style13ptBold"/>
          <w:rFonts w:cs="Times New Roman"/>
        </w:rPr>
      </w:pPr>
      <w:r w:rsidRPr="00B96D1A">
        <w:rPr>
          <w:rFonts w:cs="Times New Roman"/>
        </w:rPr>
        <w:t>Puerto Rico bill isn’t a fight – overwhelmingly popular and Obama’s views are in line with Congress</w:t>
      </w:r>
    </w:p>
    <w:p w14:paraId="4CD992DE" w14:textId="77777777" w:rsidR="004D4178" w:rsidRPr="00B96D1A" w:rsidRDefault="004D4178" w:rsidP="004D4178">
      <w:pPr>
        <w:rPr>
          <w:rStyle w:val="Style13ptBold"/>
        </w:rPr>
      </w:pPr>
      <w:r w:rsidRPr="00B96D1A">
        <w:rPr>
          <w:rStyle w:val="Style13ptBold"/>
        </w:rPr>
        <w:t xml:space="preserve"> 6-10</w:t>
      </w:r>
      <w:r w:rsidRPr="00B96D1A">
        <w:t xml:space="preserve"> – Staff Writer</w:t>
      </w:r>
    </w:p>
    <w:p w14:paraId="51E4305B" w14:textId="77777777" w:rsidR="004D4178" w:rsidRPr="00B96D1A" w:rsidRDefault="004D4178" w:rsidP="004D4178">
      <w:r w:rsidRPr="00B96D1A">
        <w:t>Mary Clare, Associated Press, “Strong Vote Bolsters Prospects for Puerto Rico Bill,” http://abcnews.go.com/Politics/wireStory/house-oks-bill-ease-puerto-ricos-debt-senate-39746811</w:t>
      </w:r>
    </w:p>
    <w:p w14:paraId="3A1FE781" w14:textId="77777777" w:rsidR="004D4178" w:rsidRPr="00B96D1A" w:rsidRDefault="004D4178" w:rsidP="004D4178">
      <w:r w:rsidRPr="00B96D1A">
        <w:rPr>
          <w:rStyle w:val="StyleUnderline"/>
        </w:rPr>
        <w:t>Help for</w:t>
      </w:r>
      <w:r w:rsidRPr="00B96D1A">
        <w:t xml:space="preserve"> debt-stricken </w:t>
      </w:r>
      <w:r w:rsidRPr="00B96D1A">
        <w:rPr>
          <w:rStyle w:val="StyleUnderline"/>
        </w:rPr>
        <w:t>Puerto Rico may be</w:t>
      </w:r>
      <w:r w:rsidRPr="00B96D1A">
        <w:t xml:space="preserve"> just </w:t>
      </w:r>
      <w:r w:rsidRPr="00B96D1A">
        <w:rPr>
          <w:rStyle w:val="Emphasis"/>
        </w:rPr>
        <w:t>weeks away</w:t>
      </w:r>
      <w:r w:rsidRPr="00B96D1A">
        <w:t xml:space="preserve"> </w:t>
      </w:r>
      <w:r w:rsidRPr="00B96D1A">
        <w:rPr>
          <w:rStyle w:val="StyleUnderline"/>
        </w:rPr>
        <w:t>as a strong House vote bolstered prospects in the Senate for a rescue package to ease the</w:t>
      </w:r>
      <w:r w:rsidRPr="00B96D1A">
        <w:t xml:space="preserve"> U.S. </w:t>
      </w:r>
      <w:r w:rsidRPr="00B96D1A">
        <w:rPr>
          <w:rStyle w:val="StyleUnderline"/>
        </w:rPr>
        <w:t>territory's devestating</w:t>
      </w:r>
      <w:r w:rsidRPr="00B96D1A">
        <w:t xml:space="preserve"> </w:t>
      </w:r>
      <w:r w:rsidRPr="00B96D1A">
        <w:rPr>
          <w:strike/>
        </w:rPr>
        <w:t>crippling</w:t>
      </w:r>
      <w:r w:rsidRPr="00B96D1A">
        <w:t xml:space="preserve"> $70 billion </w:t>
      </w:r>
      <w:r w:rsidRPr="00B96D1A">
        <w:rPr>
          <w:rStyle w:val="StyleUnderline"/>
        </w:rPr>
        <w:t>debt.</w:t>
      </w:r>
      <w:r w:rsidRPr="00B96D1A">
        <w:t xml:space="preserve"> "</w:t>
      </w:r>
      <w:r w:rsidRPr="00B96D1A">
        <w:rPr>
          <w:rStyle w:val="StyleUnderline"/>
        </w:rPr>
        <w:t xml:space="preserve">The House bill provides a solid basis </w:t>
      </w:r>
      <w:r w:rsidRPr="00B96D1A">
        <w:t xml:space="preserve">for </w:t>
      </w:r>
      <w:r w:rsidRPr="00B96D1A">
        <w:rPr>
          <w:rStyle w:val="StyleUnderline"/>
        </w:rPr>
        <w:t>moving forward</w:t>
      </w:r>
      <w:r w:rsidRPr="00B96D1A">
        <w:t xml:space="preserve"> and we must move forward," Sen. Richard Blumenthal, D-Conn., said Friday, a day after </w:t>
      </w:r>
      <w:r w:rsidRPr="00B96D1A">
        <w:rPr>
          <w:rStyle w:val="StyleUnderline"/>
        </w:rPr>
        <w:t>the House</w:t>
      </w:r>
      <w:r w:rsidRPr="00B96D1A">
        <w:t xml:space="preserve"> </w:t>
      </w:r>
      <w:r w:rsidRPr="00B96D1A">
        <w:rPr>
          <w:rStyle w:val="Emphasis"/>
        </w:rPr>
        <w:t>overwhelmingly</w:t>
      </w:r>
      <w:r w:rsidRPr="00B96D1A">
        <w:t xml:space="preserve"> </w:t>
      </w:r>
      <w:r w:rsidRPr="00B96D1A">
        <w:rPr>
          <w:rStyle w:val="StyleUnderline"/>
        </w:rPr>
        <w:t xml:space="preserve">backed the </w:t>
      </w:r>
      <w:r w:rsidRPr="00B96D1A">
        <w:rPr>
          <w:rStyle w:val="Emphasis"/>
        </w:rPr>
        <w:t>bipartisan bill</w:t>
      </w:r>
      <w:r w:rsidRPr="00B96D1A">
        <w:rPr>
          <w:rStyle w:val="StyleUnderline"/>
        </w:rPr>
        <w:t>, 297-127.</w:t>
      </w:r>
      <w:r w:rsidRPr="00B96D1A">
        <w:t xml:space="preserve"> The legislation would create a financial control board and allow restructuring of some of Puerto Rico's debt. The U.S. territory owes a $2 billion payment to creditors July 1. Puerto Rico has already missed several payments to creditors while a lengthy recession has forced businesses to close, driven up the unemployment rate and sparked an exodus of hundreds of thousands of people to the U.S. mainland. Some schools on the island lack proper electricity and some hospitals have said they can't provide adequate drugs or care. </w:t>
      </w:r>
      <w:r w:rsidRPr="00B96D1A">
        <w:rPr>
          <w:rStyle w:val="StyleUnderline"/>
        </w:rPr>
        <w:t xml:space="preserve">In a </w:t>
      </w:r>
      <w:r w:rsidRPr="00B96D1A">
        <w:rPr>
          <w:rStyle w:val="Emphasis"/>
        </w:rPr>
        <w:t>rare display of political unity</w:t>
      </w:r>
      <w:r w:rsidRPr="00B96D1A">
        <w:rPr>
          <w:rStyle w:val="StyleUnderline"/>
        </w:rPr>
        <w:t xml:space="preserve">, the House bill had the support of President </w:t>
      </w:r>
      <w:r w:rsidRPr="00B96D1A">
        <w:t xml:space="preserve">Barack </w:t>
      </w:r>
      <w:r w:rsidRPr="00B96D1A">
        <w:rPr>
          <w:rStyle w:val="StyleUnderline"/>
        </w:rPr>
        <w:t>Obama, House Speaker</w:t>
      </w:r>
      <w:r w:rsidRPr="00B96D1A">
        <w:t xml:space="preserve"> Paul </w:t>
      </w:r>
      <w:r w:rsidRPr="00B96D1A">
        <w:rPr>
          <w:rStyle w:val="StyleUnderline"/>
        </w:rPr>
        <w:t>Ryan</w:t>
      </w:r>
      <w:r w:rsidRPr="00B96D1A">
        <w:t>, R-Wis.</w:t>
      </w:r>
      <w:r w:rsidRPr="00B96D1A">
        <w:rPr>
          <w:rStyle w:val="StyleUnderline"/>
        </w:rPr>
        <w:t>, and Minority Leader</w:t>
      </w:r>
      <w:r w:rsidRPr="00B96D1A">
        <w:t xml:space="preserve"> Nancy </w:t>
      </w:r>
      <w:r w:rsidRPr="00B96D1A">
        <w:rPr>
          <w:rStyle w:val="StyleUnderline"/>
        </w:rPr>
        <w:t>Pelosi</w:t>
      </w:r>
      <w:r w:rsidRPr="00B96D1A">
        <w:t xml:space="preserve">, D-Calif., who see it as the best hope for the 3.5 million Americans on the island. </w:t>
      </w:r>
      <w:r w:rsidRPr="00B96D1A">
        <w:rPr>
          <w:rStyle w:val="StyleUnderline"/>
        </w:rPr>
        <w:t>Senate Majority Leader</w:t>
      </w:r>
      <w:r w:rsidRPr="00B96D1A">
        <w:t xml:space="preserve"> Mitch </w:t>
      </w:r>
      <w:r w:rsidRPr="00B96D1A">
        <w:rPr>
          <w:rStyle w:val="StyleUnderline"/>
        </w:rPr>
        <w:t>McConnell</w:t>
      </w:r>
      <w:r w:rsidRPr="00B96D1A">
        <w:t xml:space="preserve">, R-Ky., </w:t>
      </w:r>
      <w:r w:rsidRPr="00B96D1A">
        <w:rPr>
          <w:rStyle w:val="StyleUnderline"/>
        </w:rPr>
        <w:t>has indicated</w:t>
      </w:r>
      <w:r w:rsidRPr="00B96D1A">
        <w:t xml:space="preserve"> that </w:t>
      </w:r>
      <w:r w:rsidRPr="00B96D1A">
        <w:rPr>
          <w:rStyle w:val="StyleUnderline"/>
        </w:rPr>
        <w:t>he would like the Senate to take up the House bill.</w:t>
      </w:r>
      <w:r w:rsidRPr="00B96D1A">
        <w:t xml:space="preserve"> "I suspect that </w:t>
      </w:r>
      <w:r w:rsidRPr="00B96D1A">
        <w:rPr>
          <w:rStyle w:val="StyleUnderline"/>
        </w:rPr>
        <w:t>now that the House has passed it, we're going to</w:t>
      </w:r>
      <w:r w:rsidRPr="00B96D1A">
        <w:t xml:space="preserve"> look for an opportunity to </w:t>
      </w:r>
      <w:r w:rsidRPr="00B96D1A">
        <w:rPr>
          <w:rStyle w:val="StyleUnderline"/>
        </w:rPr>
        <w:t>take it up here</w:t>
      </w:r>
      <w:r w:rsidRPr="00B96D1A">
        <w:t xml:space="preserve">," </w:t>
      </w:r>
      <w:r w:rsidRPr="00B96D1A">
        <w:rPr>
          <w:rStyle w:val="StyleUnderline"/>
        </w:rPr>
        <w:t>Sen</w:t>
      </w:r>
      <w:r w:rsidRPr="00B96D1A">
        <w:t xml:space="preserve">. John Cornyn of </w:t>
      </w:r>
      <w:r w:rsidRPr="00B96D1A">
        <w:rPr>
          <w:rStyle w:val="StyleUnderline"/>
        </w:rPr>
        <w:t>Texas</w:t>
      </w:r>
      <w:r w:rsidRPr="00B96D1A">
        <w:t xml:space="preserve">, the No. 2 Senate Republican, </w:t>
      </w:r>
      <w:r w:rsidRPr="00B96D1A">
        <w:rPr>
          <w:rStyle w:val="StyleUnderline"/>
        </w:rPr>
        <w:t>said</w:t>
      </w:r>
      <w:r w:rsidRPr="00B96D1A">
        <w:t xml:space="preserve"> Friday.</w:t>
      </w:r>
    </w:p>
    <w:p w14:paraId="0A604FCB" w14:textId="77777777" w:rsidR="004D4178" w:rsidRPr="00B96D1A" w:rsidRDefault="004D4178" w:rsidP="004D4178">
      <w:pPr>
        <w:pStyle w:val="Heading3"/>
        <w:rPr>
          <w:rFonts w:cs="Times New Roman"/>
        </w:rPr>
      </w:pPr>
      <w:r w:rsidRPr="00B96D1A">
        <w:rPr>
          <w:rFonts w:cs="Times New Roman"/>
        </w:rPr>
        <w:t>AT Zika</w:t>
      </w:r>
    </w:p>
    <w:p w14:paraId="2BE1CB2E" w14:textId="77777777" w:rsidR="004D4178" w:rsidRPr="00B96D1A" w:rsidRDefault="004D4178" w:rsidP="004D4178">
      <w:pPr>
        <w:pStyle w:val="Heading4"/>
        <w:rPr>
          <w:rFonts w:cs="Times New Roman"/>
        </w:rPr>
      </w:pPr>
      <w:r w:rsidRPr="00B96D1A">
        <w:rPr>
          <w:rFonts w:cs="Times New Roman"/>
        </w:rPr>
        <w:t>No Zika fight</w:t>
      </w:r>
    </w:p>
    <w:p w14:paraId="103C728A" w14:textId="77777777" w:rsidR="004D4178" w:rsidRPr="00B96D1A" w:rsidRDefault="004D4178" w:rsidP="004D4178">
      <w:r w:rsidRPr="00B96D1A">
        <w:rPr>
          <w:rStyle w:val="Style13ptBold"/>
        </w:rPr>
        <w:t>Bennett</w:t>
      </w:r>
      <w:r w:rsidRPr="00B96D1A">
        <w:t xml:space="preserve">,  </w:t>
      </w:r>
      <w:r w:rsidRPr="00B96D1A">
        <w:rPr>
          <w:rStyle w:val="Style13ptBold"/>
        </w:rPr>
        <w:t>6-7</w:t>
      </w:r>
      <w:r w:rsidRPr="00B96D1A">
        <w:t xml:space="preserve"> – Political Correspondent</w:t>
      </w:r>
    </w:p>
    <w:p w14:paraId="7A02CEE7" w14:textId="77777777" w:rsidR="004D4178" w:rsidRPr="00B96D1A" w:rsidRDefault="004D4178" w:rsidP="004D4178">
      <w:r w:rsidRPr="00B96D1A">
        <w:t xml:space="preserve">John T. Roll Call, “A Final Round for Obama's Wish List,” http://www.rollcall.com/news/politics/final-round-obamas-wish-list </w:t>
      </w:r>
    </w:p>
    <w:p w14:paraId="5BE590FE" w14:textId="1BD6C9B3" w:rsidR="004D4178" w:rsidRPr="00B96D1A" w:rsidRDefault="004D4178" w:rsidP="004D4178">
      <w:r w:rsidRPr="00B96D1A">
        <w:rPr>
          <w:rStyle w:val="StyleUnderline"/>
        </w:rPr>
        <w:t xml:space="preserve">While it’s not clear just how a House-Senate conference will come up with a palatable compromise, </w:t>
      </w:r>
      <w:r w:rsidRPr="00B96D1A">
        <w:rPr>
          <w:rStyle w:val="Emphasis"/>
        </w:rPr>
        <w:t>few are expecting the fight to drag on into the fall.</w:t>
      </w:r>
      <w:r w:rsidRPr="00B96D1A">
        <w:t xml:space="preserve"> “Still, </w:t>
      </w:r>
      <w:r w:rsidRPr="00B96D1A">
        <w:rPr>
          <w:rStyle w:val="Emphasis"/>
        </w:rPr>
        <w:t>I don’t think is going to be a lame duck issue</w:t>
      </w:r>
      <w:r w:rsidRPr="00B96D1A">
        <w:t>,” Bell said. “</w:t>
      </w:r>
      <w:r w:rsidRPr="00B96D1A">
        <w:rPr>
          <w:rStyle w:val="StyleUnderline"/>
        </w:rPr>
        <w:t>The case in New Jersey of the Honduran mother whose baby was born with microcephaly</w:t>
      </w:r>
      <w:r w:rsidRPr="00B96D1A">
        <w:t xml:space="preserve">,” which is </w:t>
      </w:r>
      <w:r w:rsidRPr="00B96D1A">
        <w:rPr>
          <w:rStyle w:val="StyleUnderline"/>
        </w:rPr>
        <w:t>caused by Zika</w:t>
      </w:r>
      <w:r w:rsidRPr="00B96D1A">
        <w:t>, “</w:t>
      </w:r>
      <w:r w:rsidRPr="00B96D1A">
        <w:rPr>
          <w:rStyle w:val="StyleUnderline"/>
        </w:rPr>
        <w:t>shows without a shadow of a doubt that it does cause what the CDC and w</w:t>
      </w:r>
      <w:r w:rsidRPr="00B96D1A">
        <w:t xml:space="preserve">orld </w:t>
      </w:r>
      <w:r w:rsidRPr="00B96D1A">
        <w:rPr>
          <w:rStyle w:val="StyleUnderline"/>
        </w:rPr>
        <w:t>H</w:t>
      </w:r>
      <w:r w:rsidRPr="00B96D1A">
        <w:t xml:space="preserve">ealth </w:t>
      </w:r>
      <w:r w:rsidRPr="00B96D1A">
        <w:rPr>
          <w:rStyle w:val="StyleUnderline"/>
        </w:rPr>
        <w:t>O</w:t>
      </w:r>
      <w:r w:rsidRPr="00B96D1A">
        <w:t xml:space="preserve">rganization </w:t>
      </w:r>
      <w:r w:rsidRPr="00B96D1A">
        <w:rPr>
          <w:rStyle w:val="StyleUnderline"/>
        </w:rPr>
        <w:t>say it does.</w:t>
      </w:r>
      <w:r w:rsidRPr="00B96D1A">
        <w:t xml:space="preserve"> “</w:t>
      </w:r>
      <w:r w:rsidRPr="00B96D1A">
        <w:rPr>
          <w:rStyle w:val="StyleUnderline"/>
        </w:rPr>
        <w:t>If I were advising a Republican member of the House, I would say either vote ‘yay’ on the conferenced bill, or stand aside and not block it</w:t>
      </w:r>
      <w:r w:rsidRPr="00B96D1A">
        <w:t>,” Bell added.</w:t>
      </w:r>
    </w:p>
    <w:p w14:paraId="2A1B3403" w14:textId="77777777" w:rsidR="007703A6" w:rsidRPr="00B96D1A" w:rsidRDefault="007703A6" w:rsidP="007703A6"/>
    <w:p w14:paraId="1A049E50" w14:textId="77777777" w:rsidR="004D4178" w:rsidRPr="00B96D1A" w:rsidRDefault="004D4178" w:rsidP="007703A6">
      <w:pPr>
        <w:pStyle w:val="Heading2"/>
        <w:rPr>
          <w:rFonts w:cs="Times New Roman"/>
        </w:rPr>
      </w:pPr>
    </w:p>
    <w:p w14:paraId="70A7167A" w14:textId="77777777" w:rsidR="007703A6" w:rsidRPr="00B96D1A" w:rsidRDefault="007703A6" w:rsidP="007703A6">
      <w:pPr>
        <w:pStyle w:val="Heading2"/>
        <w:rPr>
          <w:rFonts w:cs="Times New Roman"/>
        </w:rPr>
      </w:pPr>
      <w:r w:rsidRPr="00B96D1A">
        <w:rPr>
          <w:rFonts w:cs="Times New Roman"/>
        </w:rPr>
        <w:t>*Links</w:t>
      </w:r>
    </w:p>
    <w:p w14:paraId="0E34DF4B" w14:textId="1C598936" w:rsidR="00986FA7" w:rsidRDefault="00986FA7" w:rsidP="00986FA7">
      <w:pPr>
        <w:pStyle w:val="Heading3"/>
        <w:rPr>
          <w:rFonts w:cs="Times New Roman"/>
        </w:rPr>
      </w:pPr>
      <w:r w:rsidRPr="00B96D1A">
        <w:rPr>
          <w:rFonts w:cs="Times New Roman"/>
        </w:rPr>
        <w:t>1nc</w:t>
      </w:r>
      <w:r w:rsidR="00C53785" w:rsidRPr="00B96D1A">
        <w:rPr>
          <w:rFonts w:cs="Times New Roman"/>
        </w:rPr>
        <w:t xml:space="preserve"> BIT Link</w:t>
      </w:r>
    </w:p>
    <w:p w14:paraId="618CDFD3" w14:textId="10386EB5" w:rsidR="00FA4F8C" w:rsidRPr="00FA4F8C" w:rsidRDefault="00092D52" w:rsidP="00FA4F8C">
      <w:pPr>
        <w:pStyle w:val="Heading4"/>
      </w:pPr>
      <w:r>
        <w:t>BIT sparks massive fights in Congess</w:t>
      </w:r>
    </w:p>
    <w:p w14:paraId="0E70F369" w14:textId="6CD925D2" w:rsidR="00A81B82" w:rsidRPr="00FA4F8C" w:rsidRDefault="00FA4F8C" w:rsidP="00A81B82">
      <w:pPr>
        <w:rPr>
          <w:rStyle w:val="Style13ptBold"/>
        </w:rPr>
      </w:pPr>
      <w:r>
        <w:rPr>
          <w:rStyle w:val="Style13ptBold"/>
        </w:rPr>
        <w:t>Scissors 13</w:t>
      </w:r>
      <w:r w:rsidRPr="00FA4F8C">
        <w:t xml:space="preserve"> –</w:t>
      </w:r>
      <w:r>
        <w:t xml:space="preserve"> </w:t>
      </w:r>
      <w:r w:rsidRPr="00FA4F8C">
        <w:t>Research Fellow for Asia Economic Policy at The Heritage Foundation's Asian Studies Center</w:t>
      </w:r>
    </w:p>
    <w:p w14:paraId="1E36B5F3" w14:textId="29B6C178" w:rsidR="00A81B82" w:rsidRDefault="00FA4F8C" w:rsidP="00A81B82">
      <w:r>
        <w:t>Derek, The Daily Signal, “</w:t>
      </w:r>
      <w:r w:rsidRPr="00FA4F8C">
        <w:t>An Investment Treaty wit</w:t>
      </w:r>
      <w:r>
        <w:t xml:space="preserve">h China: Don’t Hold Your Breath,” </w:t>
      </w:r>
      <w:r w:rsidRPr="00FA4F8C">
        <w:t>http://dailysignal.com/2013/07/12/an-investment-treaty-with-china-dont-hold-your-breath/</w:t>
      </w:r>
    </w:p>
    <w:p w14:paraId="33EEE499" w14:textId="0B122B06" w:rsidR="00A81B82" w:rsidRDefault="00A81B82" w:rsidP="00A81B82">
      <w:r>
        <w:t xml:space="preserve">Bilateral </w:t>
      </w:r>
      <w:r w:rsidRPr="00A81B82">
        <w:rPr>
          <w:rStyle w:val="StyleUnderline"/>
        </w:rPr>
        <w:t>BIT talks started in 2008.</w:t>
      </w:r>
      <w:r>
        <w:t xml:space="preserve"> They foundered because the previous Chinese government had no interest in reform. The new Chinese government has talked about reform but has done nothing yet. Moreover, </w:t>
      </w:r>
      <w:r w:rsidRPr="00A81B82">
        <w:rPr>
          <w:rStyle w:val="StyleUnderline"/>
        </w:rPr>
        <w:t>it faces a series of difficult challenges</w:t>
      </w:r>
      <w:r>
        <w:t>, hardly a situation where China will make policy choices to match American desires.</w:t>
      </w:r>
      <w:r w:rsidR="00FA4F8C">
        <w:t xml:space="preserve"> </w:t>
      </w:r>
      <w:r w:rsidRPr="00FA4F8C">
        <w:rPr>
          <w:rStyle w:val="StyleUnderline"/>
        </w:rPr>
        <w:t>Problem #3 with a BIT is American politics.</w:t>
      </w:r>
      <w:r>
        <w:t xml:space="preserve"> </w:t>
      </w:r>
      <w:r w:rsidRPr="00FA4F8C">
        <w:rPr>
          <w:rStyle w:val="StyleUnderline"/>
        </w:rPr>
        <w:t>The main China issues that the U.S. Congress focuses on—the bilateral trade deficit, currency “manipulation,” and other trade distortions—are not likely to be addressed in an investment treaty.</w:t>
      </w:r>
      <w:r>
        <w:t xml:space="preserve"> Further, </w:t>
      </w:r>
      <w:r w:rsidRPr="00FA4F8C">
        <w:rPr>
          <w:rStyle w:val="Emphasis"/>
        </w:rPr>
        <w:t>Congress does not trust China to implement its pledges.</w:t>
      </w:r>
      <w:r>
        <w:t xml:space="preserve"> China is not just any economic partner. </w:t>
      </w:r>
      <w:r w:rsidRPr="00FA4F8C">
        <w:rPr>
          <w:rStyle w:val="Emphasis"/>
        </w:rPr>
        <w:t>A U.S.–China BIT is going to be debated</w:t>
      </w:r>
      <w:r>
        <w:t>—</w:t>
      </w:r>
      <w:r w:rsidRPr="00FA4F8C">
        <w:rPr>
          <w:rStyle w:val="Emphasis"/>
        </w:rPr>
        <w:t>hotly</w:t>
      </w:r>
      <w:r>
        <w:t>.</w:t>
      </w:r>
      <w:r w:rsidR="00FA4F8C">
        <w:t xml:space="preserve"> </w:t>
      </w:r>
      <w:r w:rsidRPr="00FA4F8C">
        <w:rPr>
          <w:rStyle w:val="StyleUnderline"/>
        </w:rPr>
        <w:t>The Senate already faces politically painful votes on</w:t>
      </w:r>
      <w:r w:rsidRPr="00FA4F8C">
        <w:t xml:space="preserve"> Trade Promotion </w:t>
      </w:r>
      <w:r>
        <w:t xml:space="preserve">Authority (probably this year), </w:t>
      </w:r>
      <w:r w:rsidRPr="00FA4F8C">
        <w:rPr>
          <w:rStyle w:val="StyleUnderline"/>
        </w:rPr>
        <w:t>the T</w:t>
      </w:r>
      <w:r>
        <w:t>rans-</w:t>
      </w:r>
      <w:r w:rsidRPr="00FA4F8C">
        <w:rPr>
          <w:rStyle w:val="StyleUnderline"/>
        </w:rPr>
        <w:t>P</w:t>
      </w:r>
      <w:r>
        <w:t xml:space="preserve">acific </w:t>
      </w:r>
      <w:r w:rsidRPr="00FA4F8C">
        <w:rPr>
          <w:rStyle w:val="StyleUnderline"/>
        </w:rPr>
        <w:t>P</w:t>
      </w:r>
      <w:r>
        <w:t xml:space="preserve">artnership (probably next year), and, the Trans-Atlantic Partnership (possibly 2015). </w:t>
      </w:r>
      <w:r w:rsidRPr="00FA4F8C">
        <w:rPr>
          <w:rStyle w:val="Emphasis"/>
        </w:rPr>
        <w:t>It would be very dubious politics to jump China ahead of American friends in the trade queue.</w:t>
      </w:r>
      <w:r>
        <w:t xml:space="preserve"> But </w:t>
      </w:r>
      <w:r w:rsidRPr="00FA4F8C">
        <w:rPr>
          <w:rStyle w:val="StyleUnderline"/>
        </w:rPr>
        <w:t>multiple political bloodlettings in a single year is almost as difficult to see as a pro-China vote during the 2016 presidential campaign</w:t>
      </w:r>
      <w:r>
        <w:t>.</w:t>
      </w:r>
      <w:r w:rsidR="00FA4F8C">
        <w:t xml:space="preserve"> </w:t>
      </w:r>
      <w:r w:rsidRPr="00FA4F8C">
        <w:rPr>
          <w:rStyle w:val="Emphasis"/>
        </w:rPr>
        <w:t>Congress is unlikely to approve a BIT</w:t>
      </w:r>
      <w:r>
        <w:t xml:space="preserve"> before 2017. The time between now and then should be used for the U.S. to set priorities that fit within the BIT framework and for the new Chinese government to show its commitment to reform.</w:t>
      </w:r>
    </w:p>
    <w:p w14:paraId="4C5E9090" w14:textId="48CE1778" w:rsidR="00AC2FBB" w:rsidRDefault="00AC2FBB" w:rsidP="00AC2FBB">
      <w:pPr>
        <w:pStyle w:val="Heading3"/>
      </w:pPr>
      <w:r>
        <w:t>2nc/1nr BIT Link</w:t>
      </w:r>
    </w:p>
    <w:p w14:paraId="29060093" w14:textId="69B9825C" w:rsidR="00A55EB1" w:rsidRPr="009F653B" w:rsidRDefault="009F653B" w:rsidP="009F653B">
      <w:pPr>
        <w:pStyle w:val="Heading4"/>
      </w:pPr>
      <w:r>
        <w:t xml:space="preserve">Plan causes a </w:t>
      </w:r>
      <w:r>
        <w:rPr>
          <w:u w:val="single"/>
        </w:rPr>
        <w:t>political firestorm</w:t>
      </w:r>
      <w:r>
        <w:t xml:space="preserve"> during an election year – directly trades-off with TPP </w:t>
      </w:r>
    </w:p>
    <w:p w14:paraId="63933649" w14:textId="6FED9C75" w:rsidR="009F653B" w:rsidRPr="009F653B" w:rsidRDefault="009F653B" w:rsidP="009F653B">
      <w:pPr>
        <w:rPr>
          <w:rStyle w:val="Style13ptBold"/>
        </w:rPr>
      </w:pPr>
      <w:r>
        <w:rPr>
          <w:rStyle w:val="Style13ptBold"/>
        </w:rPr>
        <w:t>Dayen 3-18</w:t>
      </w:r>
      <w:r w:rsidRPr="009F653B">
        <w:t xml:space="preserve"> –</w:t>
      </w:r>
      <w:r>
        <w:t xml:space="preserve"> Contributing Writer</w:t>
      </w:r>
    </w:p>
    <w:p w14:paraId="2196739A" w14:textId="59D78A63" w:rsidR="009F653B" w:rsidRDefault="009F653B" w:rsidP="009F653B">
      <w:r>
        <w:t xml:space="preserve">David, The American Prospect, “The Job-Killing Trade Deal You’ve Never Heard Of: The China Bilateral Investment Treaty,” </w:t>
      </w:r>
      <w:r w:rsidRPr="009F653B">
        <w:t>http://prospect.org/article/job-killing-trade-deal-you%E2%80%99ve-never-heard-china-bilateral-investment-treaty</w:t>
      </w:r>
    </w:p>
    <w:p w14:paraId="26FDB9C2" w14:textId="194DE851" w:rsidR="009F653B" w:rsidRPr="00A55EB1" w:rsidRDefault="00A55EB1" w:rsidP="00A55EB1">
      <w:r w:rsidRPr="00A55EB1">
        <w:t xml:space="preserve">We do know that both sides are eager to finish the BIT, after 24 rounds of talks. Politico Pro reported this week that the White House expects a new “negative list” offer from China before President Xi Jinping arrives for a summit later this month. The </w:t>
      </w:r>
      <w:r w:rsidRPr="009F653B">
        <w:rPr>
          <w:rStyle w:val="StyleUnderline"/>
        </w:rPr>
        <w:t>Obama</w:t>
      </w:r>
      <w:r w:rsidRPr="00A55EB1">
        <w:t xml:space="preserve"> administration </w:t>
      </w:r>
      <w:r w:rsidRPr="009F653B">
        <w:rPr>
          <w:rStyle w:val="StyleUnderline"/>
        </w:rPr>
        <w:t>called completing the BIT before the president leaves office a “</w:t>
      </w:r>
      <w:r w:rsidRPr="009F653B">
        <w:rPr>
          <w:rStyle w:val="Emphasis"/>
        </w:rPr>
        <w:t>top</w:t>
      </w:r>
      <w:r w:rsidRPr="00A55EB1">
        <w:t xml:space="preserve"> economic </w:t>
      </w:r>
      <w:r w:rsidRPr="009F653B">
        <w:rPr>
          <w:rStyle w:val="Emphasis"/>
        </w:rPr>
        <w:t>priority</w:t>
      </w:r>
      <w:r w:rsidRPr="00A55EB1">
        <w:t>” following an Obama-Xi meeting in September. Xi has also expressed interest in accelerating the talks, especially in light of China’s weakening economy and its need for foreign investment.</w:t>
      </w:r>
      <w:r w:rsidR="009F653B">
        <w:t xml:space="preserve"> </w:t>
      </w:r>
      <w:r w:rsidR="009F653B" w:rsidRPr="009F653B">
        <w:rPr>
          <w:rStyle w:val="StyleUnderline"/>
        </w:rPr>
        <w:t>Wrapping up the BIT</w:t>
      </w:r>
      <w:r w:rsidR="009F653B">
        <w:t xml:space="preserve"> negotiations, </w:t>
      </w:r>
      <w:r w:rsidR="009F653B" w:rsidRPr="009F653B">
        <w:rPr>
          <w:rStyle w:val="StyleUnderline"/>
        </w:rPr>
        <w:t>however</w:t>
      </w:r>
      <w:r w:rsidR="009F653B">
        <w:t xml:space="preserve">, </w:t>
      </w:r>
      <w:r w:rsidR="009F653B" w:rsidRPr="009F653B">
        <w:rPr>
          <w:rStyle w:val="StyleUnderline"/>
        </w:rPr>
        <w:t xml:space="preserve">would trigger a </w:t>
      </w:r>
      <w:r w:rsidR="009F653B" w:rsidRPr="009F653B">
        <w:rPr>
          <w:rStyle w:val="Emphasis"/>
        </w:rPr>
        <w:t>political explosion.</w:t>
      </w:r>
      <w:r w:rsidR="009F653B">
        <w:t xml:space="preserve"> </w:t>
      </w:r>
      <w:r w:rsidR="009F653B" w:rsidRPr="009F653B">
        <w:rPr>
          <w:rStyle w:val="StyleUnderline"/>
        </w:rPr>
        <w:t xml:space="preserve">Given that the leading Republican candidate assails trade deals with China in every public address, tossing another U.S./China treaty into the mix would </w:t>
      </w:r>
      <w:r w:rsidR="009F653B" w:rsidRPr="009F653B">
        <w:rPr>
          <w:rStyle w:val="Emphasis"/>
        </w:rPr>
        <w:t>fan an already volatile political fire.</w:t>
      </w:r>
      <w:r w:rsidR="009F653B">
        <w:t xml:space="preserve"> Like other treaties, </w:t>
      </w:r>
      <w:r w:rsidR="009F653B" w:rsidRPr="009F653B">
        <w:rPr>
          <w:rStyle w:val="StyleUnderline"/>
        </w:rPr>
        <w:t>the BIT would require a two-thirds vote for Senate ratification. That would be a difficult lift in a year with a record Chinese trade deficit and high anxiety over the downsides of globalization.</w:t>
      </w:r>
      <w:r w:rsidR="009F653B">
        <w:t xml:space="preserve"> </w:t>
      </w:r>
      <w:r w:rsidR="009F653B" w:rsidRPr="009F653B">
        <w:rPr>
          <w:rStyle w:val="StyleUnderline"/>
        </w:rPr>
        <w:t>The BIT’s presence</w:t>
      </w:r>
      <w:r w:rsidR="009F653B">
        <w:t xml:space="preserve"> also </w:t>
      </w:r>
      <w:r w:rsidR="009F653B" w:rsidRPr="009F653B">
        <w:rPr>
          <w:rStyle w:val="StyleUnderline"/>
        </w:rPr>
        <w:t>undermines the geopolitical case for TPP, since one of the main arguments for that treaty is that it’s needed to “contain” China.</w:t>
      </w:r>
      <w:r w:rsidR="009F653B">
        <w:t xml:space="preserve"> “If you’re saying TPP is for strategic reasons and doing this at the same time and not telling us anything about it, what are we to expect?” asks Lynn of New America. “We have to assume it’s a giveaway, and we have to assume your claims about TPP are bogus.” China has ignored many of the commitments imposed on it following its entry into the World Trade Organization, and </w:t>
      </w:r>
      <w:r w:rsidR="009F653B" w:rsidRPr="009F653B">
        <w:rPr>
          <w:rStyle w:val="StyleUnderline"/>
        </w:rPr>
        <w:t>critics fear the Chinese would not live up to their obligations on the BIT</w:t>
      </w:r>
      <w:r w:rsidR="009F653B">
        <w:t xml:space="preserve"> either. And even amid the secrecy surrounding the deal, many question the value of letting China invest more in the United States, or letting U.S. corporations escape domestic laws and regulations, effectively turning capitalism into a heads-I-win, tails-you-lose game. Investment rules acceptable to corporate executives aren’t necessarily good for workers. And </w:t>
      </w:r>
      <w:r w:rsidR="009F653B" w:rsidRPr="009F653B">
        <w:rPr>
          <w:rStyle w:val="StyleUnderline"/>
        </w:rPr>
        <w:t>pushing another deal</w:t>
      </w:r>
      <w:r w:rsidR="009F653B">
        <w:t xml:space="preserve"> that accelerates the hollowing out of the nation’s industrial base, </w:t>
      </w:r>
      <w:r w:rsidR="009F653B" w:rsidRPr="009F653B">
        <w:rPr>
          <w:rStyle w:val="StyleUnderline"/>
        </w:rPr>
        <w:t>in an election year</w:t>
      </w:r>
      <w:r w:rsidR="009F653B">
        <w:t xml:space="preserve">, </w:t>
      </w:r>
      <w:r w:rsidR="009F653B" w:rsidRPr="009F653B">
        <w:rPr>
          <w:rStyle w:val="StyleUnderline"/>
        </w:rPr>
        <w:t xml:space="preserve">borders on </w:t>
      </w:r>
      <w:r w:rsidR="009F653B" w:rsidRPr="009F653B">
        <w:rPr>
          <w:rStyle w:val="Emphasis"/>
        </w:rPr>
        <w:t>political insanity.</w:t>
      </w:r>
    </w:p>
    <w:p w14:paraId="02F6C415" w14:textId="259C5AA9" w:rsidR="00692EB2" w:rsidRPr="00692EB2" w:rsidRDefault="00692EB2" w:rsidP="00692EB2">
      <w:pPr>
        <w:pStyle w:val="Heading4"/>
      </w:pPr>
      <w:r>
        <w:t xml:space="preserve">Opposition to details of the agreement </w:t>
      </w:r>
      <w:r w:rsidR="00885864">
        <w:t>guarantees</w:t>
      </w:r>
      <w:r>
        <w:t xml:space="preserve"> a fight over the plan</w:t>
      </w:r>
    </w:p>
    <w:p w14:paraId="59829C47" w14:textId="2D1E6ADF" w:rsidR="00016040" w:rsidRPr="00016040" w:rsidRDefault="00016040" w:rsidP="00016040">
      <w:pPr>
        <w:rPr>
          <w:rStyle w:val="Style13ptBold"/>
        </w:rPr>
      </w:pPr>
      <w:r>
        <w:rPr>
          <w:rStyle w:val="Style13ptBold"/>
        </w:rPr>
        <w:t>Miner 6-18</w:t>
      </w:r>
      <w:r w:rsidRPr="00016040">
        <w:t xml:space="preserve"> – </w:t>
      </w:r>
      <w:r w:rsidR="00692EB2">
        <w:t>China Program Manager and Research Associate</w:t>
      </w:r>
    </w:p>
    <w:p w14:paraId="02B224FE" w14:textId="5B4E13CB" w:rsidR="00016040" w:rsidRPr="00016040" w:rsidRDefault="00016040" w:rsidP="00016040">
      <w:r>
        <w:t xml:space="preserve">Sean, </w:t>
      </w:r>
      <w:r w:rsidR="00692EB2">
        <w:t>Peterson Institute for International Economics, “</w:t>
      </w:r>
      <w:r w:rsidR="00692EB2" w:rsidRPr="00692EB2">
        <w:t>Why China Wan</w:t>
      </w:r>
      <w:r w:rsidR="00692EB2">
        <w:t xml:space="preserve">ts a BIT with the United States,” </w:t>
      </w:r>
      <w:r w:rsidR="00692EB2" w:rsidRPr="00692EB2">
        <w:t>https://piie.com/blogs/trade-investment-policy-watch/why-china-wants-bit-united-states</w:t>
      </w:r>
    </w:p>
    <w:p w14:paraId="62DCB9BB" w14:textId="18B10111" w:rsidR="00AC2FBB" w:rsidRPr="00AC2FBB" w:rsidRDefault="00016040" w:rsidP="00AC2FBB">
      <w:r w:rsidRPr="00016040">
        <w:t xml:space="preserve">China has a lot to gain from a US-China BIT, the most obvious of which is a more dynamic economy. China has ambitions to move up the value chain, going from assembler of the world’s cheap products to producer of complex, high-tech goods. In order to do this, China must foster a more competitive business environment, which a BIT could facilitate. But many </w:t>
      </w:r>
      <w:r w:rsidRPr="00692EB2">
        <w:rPr>
          <w:rStyle w:val="StyleUnderline"/>
        </w:rPr>
        <w:t>obstacles stand in the way of an agreement, most importantly the US Senate, which must approve any BIT by a two-thirds majority.</w:t>
      </w:r>
      <w:r w:rsidRPr="00016040">
        <w:t xml:space="preserve"> </w:t>
      </w:r>
      <w:r w:rsidRPr="00692EB2">
        <w:rPr>
          <w:rStyle w:val="StyleUnderline"/>
        </w:rPr>
        <w:t>The Senate won’t pass a BIT unless China significantly opens its market to US investors.</w:t>
      </w:r>
      <w:r w:rsidRPr="00016040">
        <w:t xml:space="preserve"> China can do so by submitting a very short “negative list” of industries that are off limits to foreign investment. China recently (link is external) submitted its negative list to the US. If China’s negative list is acceptable to its US counterparts, both countries will stand to benefit enormously. To be clear, </w:t>
      </w:r>
      <w:r w:rsidRPr="00692EB2">
        <w:rPr>
          <w:rStyle w:val="Emphasis"/>
        </w:rPr>
        <w:t>the prospects for concluding a BIT</w:t>
      </w:r>
      <w:r w:rsidRPr="00016040">
        <w:t xml:space="preserve"> before Obama leaves office </w:t>
      </w:r>
      <w:r w:rsidRPr="00692EB2">
        <w:rPr>
          <w:rStyle w:val="Emphasis"/>
        </w:rPr>
        <w:t>are very low</w:t>
      </w:r>
      <w:r w:rsidRPr="00692EB2">
        <w:rPr>
          <w:rStyle w:val="StyleUnderline"/>
        </w:rPr>
        <w:t>, as it’s not just the negative list keeping an agreement at bay but issues like intellectual property, technology transfer, competition policy, and China’s efforts to strengthen its national security regulations that also stand in the way.</w:t>
      </w:r>
      <w:r w:rsidRPr="00016040">
        <w:t xml:space="preserve"> However, the S&amp;ED this month and the Xi-Obama summit in September will provide special opportunities to meaningfully advance the BIT negotiations.</w:t>
      </w:r>
    </w:p>
    <w:p w14:paraId="056DB3C6" w14:textId="3E043447" w:rsidR="00986FA7" w:rsidRDefault="00986FA7" w:rsidP="00986FA7">
      <w:pPr>
        <w:pStyle w:val="Heading3"/>
        <w:rPr>
          <w:rFonts w:cs="Times New Roman"/>
        </w:rPr>
      </w:pPr>
      <w:r w:rsidRPr="00B96D1A">
        <w:rPr>
          <w:rFonts w:cs="Times New Roman"/>
        </w:rPr>
        <w:t>2nc/1nr</w:t>
      </w:r>
      <w:r w:rsidR="00C53785" w:rsidRPr="00B96D1A">
        <w:rPr>
          <w:rFonts w:cs="Times New Roman"/>
        </w:rPr>
        <w:t xml:space="preserve"> BIT Link</w:t>
      </w:r>
      <w:r w:rsidR="00FA4F8C">
        <w:rPr>
          <w:rFonts w:cs="Times New Roman"/>
        </w:rPr>
        <w:t xml:space="preserve"> – Tradeoff</w:t>
      </w:r>
    </w:p>
    <w:p w14:paraId="78B287D7" w14:textId="77777777" w:rsidR="00FA4F8C" w:rsidRPr="00B96D1A" w:rsidRDefault="00FA4F8C" w:rsidP="00FA4F8C">
      <w:pPr>
        <w:pStyle w:val="Heading4"/>
        <w:rPr>
          <w:rFonts w:cs="Times New Roman"/>
        </w:rPr>
      </w:pPr>
      <w:r w:rsidRPr="00B96D1A">
        <w:rPr>
          <w:rFonts w:cs="Times New Roman"/>
        </w:rPr>
        <w:t>Being tough on China is key to motivate TPP approval</w:t>
      </w:r>
    </w:p>
    <w:p w14:paraId="741242B5" w14:textId="77777777" w:rsidR="00FA4F8C" w:rsidRPr="00B96D1A" w:rsidRDefault="00FA4F8C" w:rsidP="00FA4F8C">
      <w:r w:rsidRPr="00B96D1A">
        <w:rPr>
          <w:rStyle w:val="Style13ptBold"/>
        </w:rPr>
        <w:t>Donnan</w:t>
      </w:r>
      <w:r w:rsidRPr="00B96D1A">
        <w:t xml:space="preserve"> 20</w:t>
      </w:r>
      <w:r w:rsidRPr="00B96D1A">
        <w:rPr>
          <w:rStyle w:val="Style13ptBold"/>
        </w:rPr>
        <w:t>16</w:t>
      </w:r>
      <w:r w:rsidRPr="00B96D1A">
        <w:t xml:space="preserve"> – World Trade Editor for The Financial Times (Shawn, “US and China skirmish as trade clash looms,” http://www.ft.com/intl/cms/s/0/4bd8c6ec-16c5-11e6-b8d5-4c1fcdbe169f.html#axzz4BuMCf5aw)</w:t>
      </w:r>
    </w:p>
    <w:p w14:paraId="4833723E" w14:textId="08BC3E7F" w:rsidR="00FA4F8C" w:rsidRPr="0093123B" w:rsidRDefault="00FA4F8C" w:rsidP="00FA4F8C">
      <w:pPr>
        <w:rPr>
          <w:sz w:val="26"/>
          <w:u w:val="single"/>
        </w:rPr>
      </w:pPr>
      <w:r w:rsidRPr="00B96D1A">
        <w:rPr>
          <w:rStyle w:val="StyleUnderline"/>
        </w:rPr>
        <w:t xml:space="preserve">The latest move is part of a broader effort by the administration </w:t>
      </w:r>
      <w:r w:rsidRPr="00B96D1A">
        <w:rPr>
          <w:sz w:val="14"/>
        </w:rPr>
        <w:t xml:space="preserve">and American industry </w:t>
      </w:r>
      <w:r w:rsidRPr="00B96D1A">
        <w:rPr>
          <w:rStyle w:val="StyleUnderline"/>
        </w:rPr>
        <w:t xml:space="preserve">to get tough on China that is seeing the trade rhetoric being dialled up even far away from the campaign trail. </w:t>
      </w:r>
      <w:r w:rsidRPr="00B96D1A">
        <w:rPr>
          <w:sz w:val="14"/>
        </w:rPr>
        <w:t xml:space="preserve"> “This is war. This is not trade. China is waging economic war. We ought to recognise that and act accordingly,” Lourenco Goncalves, chief executive of iron ore producer Cliffs Natural Resources, told reporters last week on the sidelines of a US steel industry association meeting.  </w:t>
      </w:r>
      <w:r w:rsidRPr="00B96D1A">
        <w:rPr>
          <w:rStyle w:val="StyleUnderline"/>
        </w:rPr>
        <w:t xml:space="preserve">Driving the administration’s push is its desire to secure congressional approval before </w:t>
      </w:r>
      <w:r w:rsidRPr="00B96D1A">
        <w:rPr>
          <w:sz w:val="14"/>
        </w:rPr>
        <w:t xml:space="preserve">President Barack </w:t>
      </w:r>
      <w:r w:rsidRPr="00B96D1A">
        <w:rPr>
          <w:rStyle w:val="StyleUnderline"/>
        </w:rPr>
        <w:t>Obama leaves office in January for the Trans-Pacific Partnership</w:t>
      </w:r>
      <w:r w:rsidRPr="00B96D1A">
        <w:rPr>
          <w:sz w:val="14"/>
        </w:rPr>
        <w:t xml:space="preserve">, the largest trade deal negotiated by the US in decades.  </w:t>
      </w:r>
      <w:r w:rsidRPr="00B96D1A">
        <w:rPr>
          <w:rStyle w:val="StyleUnderline"/>
        </w:rPr>
        <w:t xml:space="preserve">Those plans have been complicated by the antitrade rhetoric of </w:t>
      </w:r>
      <w:r w:rsidRPr="00B96D1A">
        <w:rPr>
          <w:sz w:val="14"/>
        </w:rPr>
        <w:t xml:space="preserve">Mr </w:t>
      </w:r>
      <w:r w:rsidRPr="00B96D1A">
        <w:rPr>
          <w:rStyle w:val="StyleUnderline"/>
        </w:rPr>
        <w:t>Trump</w:t>
      </w:r>
      <w:r w:rsidRPr="00B96D1A">
        <w:rPr>
          <w:sz w:val="14"/>
        </w:rPr>
        <w:t xml:space="preserve"> and others campaigning to succeed Mr Obama. </w:t>
      </w:r>
      <w:r w:rsidRPr="00B96D1A">
        <w:rPr>
          <w:rStyle w:val="StyleUnderline"/>
        </w:rPr>
        <w:t>The administration’s response has been to turn up the volume on its own argument that the TPP</w:t>
      </w:r>
      <w:r w:rsidRPr="00B96D1A">
        <w:rPr>
          <w:sz w:val="14"/>
        </w:rPr>
        <w:t xml:space="preserve"> — which besides the US includes Japan and 10 other Pacific Rim economies but not China — </w:t>
      </w:r>
      <w:r w:rsidRPr="00B96D1A">
        <w:rPr>
          <w:rStyle w:val="StyleUnderline"/>
        </w:rPr>
        <w:t xml:space="preserve">is an important strategic response to Beijing’s own bid to control the region’s commerce. </w:t>
      </w:r>
    </w:p>
    <w:p w14:paraId="565A5B29" w14:textId="77777777" w:rsidR="00986FA7" w:rsidRPr="00B96D1A" w:rsidRDefault="00986FA7" w:rsidP="00986FA7">
      <w:pPr>
        <w:pStyle w:val="Heading4"/>
        <w:rPr>
          <w:rFonts w:cs="Times New Roman"/>
        </w:rPr>
      </w:pPr>
      <w:r w:rsidRPr="00B96D1A">
        <w:rPr>
          <w:rFonts w:cs="Times New Roman"/>
        </w:rPr>
        <w:t>Obama is distancing himself from China now – BIT undermines his stance and kills TPP</w:t>
      </w:r>
    </w:p>
    <w:p w14:paraId="636829AE" w14:textId="77777777" w:rsidR="00986FA7" w:rsidRPr="00B96D1A" w:rsidRDefault="00986FA7" w:rsidP="00986FA7">
      <w:pPr>
        <w:rPr>
          <w:szCs w:val="20"/>
        </w:rPr>
      </w:pPr>
      <w:r w:rsidRPr="00B96D1A">
        <w:rPr>
          <w:rStyle w:val="Style13ptBold"/>
        </w:rPr>
        <w:t xml:space="preserve">Cox and Newton </w:t>
      </w:r>
      <w:r w:rsidRPr="00B96D1A">
        <w:rPr>
          <w:szCs w:val="20"/>
        </w:rPr>
        <w:t>20</w:t>
      </w:r>
      <w:r w:rsidRPr="00B96D1A">
        <w:rPr>
          <w:rStyle w:val="Style13ptBold"/>
        </w:rPr>
        <w:t>15</w:t>
      </w:r>
      <w:r w:rsidRPr="00B96D1A">
        <w:rPr>
          <w:szCs w:val="20"/>
        </w:rPr>
        <w:t xml:space="preserve"> – Simon Cox</w:t>
      </w:r>
      <w:r w:rsidRPr="00B96D1A">
        <w:rPr>
          <w:sz w:val="12"/>
          <w:szCs w:val="20"/>
        </w:rPr>
        <w:t xml:space="preserve"> </w:t>
      </w:r>
      <w:r w:rsidRPr="00B96D1A">
        <w:rPr>
          <w:szCs w:val="20"/>
        </w:rPr>
        <w:t>Managing Director and</w:t>
      </w:r>
      <w:r w:rsidRPr="00B96D1A">
        <w:rPr>
          <w:sz w:val="12"/>
          <w:szCs w:val="20"/>
        </w:rPr>
        <w:t xml:space="preserve"> </w:t>
      </w:r>
      <w:r w:rsidRPr="00B96D1A">
        <w:rPr>
          <w:szCs w:val="20"/>
        </w:rPr>
        <w:t>Investment Strategist</w:t>
      </w:r>
      <w:r w:rsidRPr="00B96D1A">
        <w:rPr>
          <w:sz w:val="12"/>
          <w:szCs w:val="20"/>
        </w:rPr>
        <w:t xml:space="preserve"> </w:t>
      </w:r>
      <w:r w:rsidRPr="00B96D1A">
        <w:rPr>
          <w:szCs w:val="20"/>
        </w:rPr>
        <w:t>BNY Mellon Investment</w:t>
      </w:r>
      <w:r w:rsidRPr="00B96D1A">
        <w:rPr>
          <w:sz w:val="12"/>
          <w:szCs w:val="20"/>
        </w:rPr>
        <w:t xml:space="preserve"> </w:t>
      </w:r>
      <w:r w:rsidRPr="00B96D1A">
        <w:rPr>
          <w:szCs w:val="20"/>
        </w:rPr>
        <w:t>Management Asia Pacific. Alastair Newton</w:t>
      </w:r>
      <w:r w:rsidRPr="00B96D1A">
        <w:rPr>
          <w:sz w:val="12"/>
          <w:szCs w:val="20"/>
        </w:rPr>
        <w:t xml:space="preserve"> </w:t>
      </w:r>
      <w:r w:rsidRPr="00B96D1A">
        <w:rPr>
          <w:szCs w:val="20"/>
        </w:rPr>
        <w:t>Co-founder and Director</w:t>
      </w:r>
      <w:r w:rsidRPr="00B96D1A">
        <w:rPr>
          <w:sz w:val="12"/>
          <w:szCs w:val="20"/>
        </w:rPr>
        <w:t xml:space="preserve"> </w:t>
      </w:r>
      <w:r w:rsidRPr="00B96D1A">
        <w:rPr>
          <w:szCs w:val="20"/>
        </w:rPr>
        <w:t>Alavan Business Advisory Ltd (“The G4: Undiminished Expectations-Geopolitical Rivalry or Rapport?,” https://www.bnymellon.com/apac/en/_locale-assets/g4conference/pdf/the-g4-undiminished-expectations-geopolitical-rivalry-or-rapport-white-paper.pdf)</w:t>
      </w:r>
    </w:p>
    <w:p w14:paraId="1927905E" w14:textId="4C876AB3" w:rsidR="00986FA7" w:rsidRDefault="00986FA7" w:rsidP="00986FA7">
      <w:pPr>
        <w:rPr>
          <w:sz w:val="14"/>
          <w:szCs w:val="20"/>
        </w:rPr>
      </w:pPr>
      <w:r w:rsidRPr="00B96D1A">
        <w:rPr>
          <w:sz w:val="14"/>
          <w:szCs w:val="20"/>
        </w:rPr>
        <w:t>Another timely example is the proposed bilateral investment treaty (</w:t>
      </w:r>
      <w:r w:rsidRPr="00B96D1A">
        <w:rPr>
          <w:rStyle w:val="StyleUnderline"/>
        </w:rPr>
        <w:t>BIT</w:t>
      </w:r>
      <w:r w:rsidRPr="00B96D1A">
        <w:rPr>
          <w:sz w:val="14"/>
          <w:szCs w:val="20"/>
        </w:rPr>
        <w:t xml:space="preserve">) between China and the United States. When Xi Jinping’s state visit to the US was first agreed a year or so ago it was hoped that a deal on the BIT could be announced during his stay. But (we understand) some major hurdles remain to be overcome 90. Some of those </w:t>
      </w:r>
      <w:r w:rsidRPr="00B96D1A">
        <w:rPr>
          <w:rStyle w:val="StyleUnderline"/>
        </w:rPr>
        <w:t xml:space="preserve">obstacles are </w:t>
      </w:r>
      <w:r w:rsidRPr="00B96D1A">
        <w:rPr>
          <w:sz w:val="14"/>
          <w:szCs w:val="20"/>
        </w:rPr>
        <w:t xml:space="preserve">no doubt narrowly commercial. But others are possibly </w:t>
      </w:r>
      <w:r w:rsidRPr="00B96D1A">
        <w:rPr>
          <w:rStyle w:val="StyleUnderline"/>
        </w:rPr>
        <w:t>geopolitical</w:t>
      </w:r>
      <w:r w:rsidRPr="00B96D1A">
        <w:rPr>
          <w:sz w:val="14"/>
          <w:szCs w:val="20"/>
        </w:rPr>
        <w:t xml:space="preserve">. The Chinese, for example, complain about America’s opaque Committee on Foreign Investment in the US, which can block investments that, in the committee’s view, compromise national security. Few proposals end up being barred on these grounds. But the committee’s criteria are unclear and the prospect of a timeconsuming review, whatever the outcome, serves as a deterrent to investment 91. Historical scholarship, investment statistics, and current events all, therefore, illustrate the potential economic dangers of geopolitical tension. But that is not the whole story. The same range of evidence - history, statistics and contemporary events - also suggest that </w:t>
      </w:r>
      <w:r w:rsidRPr="00B96D1A">
        <w:rPr>
          <w:rStyle w:val="StyleUnderline"/>
        </w:rPr>
        <w:t>geopolitical</w:t>
      </w:r>
      <w:r w:rsidRPr="00B96D1A">
        <w:rPr>
          <w:rStyle w:val="StyleUnderline"/>
          <w:sz w:val="12"/>
        </w:rPr>
        <w:t xml:space="preserve"> </w:t>
      </w:r>
      <w:r w:rsidRPr="00B96D1A">
        <w:rPr>
          <w:rStyle w:val="StyleUnderline"/>
        </w:rPr>
        <w:t>rivalry - up to a point - can benefit growth.</w:t>
      </w:r>
      <w:r w:rsidRPr="00B96D1A">
        <w:rPr>
          <w:rStyle w:val="StyleUnderline"/>
          <w:sz w:val="12"/>
        </w:rPr>
        <w:t xml:space="preserve"> </w:t>
      </w:r>
      <w:r w:rsidRPr="00B96D1A">
        <w:rPr>
          <w:rStyle w:val="StyleUnderline"/>
        </w:rPr>
        <w:t>One timely example</w:t>
      </w:r>
      <w:r w:rsidRPr="00B96D1A">
        <w:rPr>
          <w:sz w:val="14"/>
          <w:szCs w:val="20"/>
        </w:rPr>
        <w:t xml:space="preserve">, as mentioned at the outset of this paper, </w:t>
      </w:r>
      <w:r w:rsidRPr="00B96D1A">
        <w:rPr>
          <w:rStyle w:val="StyleUnderline"/>
        </w:rPr>
        <w:t>is the Trans-Pacific Partnership.</w:t>
      </w:r>
      <w:r w:rsidRPr="00B96D1A">
        <w:rPr>
          <w:rStyle w:val="StyleUnderline"/>
          <w:sz w:val="12"/>
        </w:rPr>
        <w:t xml:space="preserve"> </w:t>
      </w:r>
      <w:r w:rsidRPr="00B96D1A">
        <w:rPr>
          <w:rStyle w:val="StyleUnderline"/>
        </w:rPr>
        <w:t>Obama showed little enthusiasm for free-trade agreements during his first five years in</w:t>
      </w:r>
      <w:r w:rsidRPr="00B96D1A">
        <w:rPr>
          <w:rStyle w:val="StyleUnderline"/>
          <w:sz w:val="12"/>
        </w:rPr>
        <w:t xml:space="preserve"> </w:t>
      </w:r>
      <w:r w:rsidRPr="00B96D1A">
        <w:rPr>
          <w:rStyle w:val="StyleUnderline"/>
        </w:rPr>
        <w:t>office. Only geopolitics can explain his sudden embrace of the TPP as a cause worth pursuing.</w:t>
      </w:r>
      <w:r w:rsidRPr="00B96D1A">
        <w:rPr>
          <w:rStyle w:val="StyleUnderline"/>
          <w:sz w:val="12"/>
        </w:rPr>
        <w:t xml:space="preserve"> </w:t>
      </w:r>
      <w:r w:rsidRPr="00B96D1A">
        <w:rPr>
          <w:rStyle w:val="StyleUnderline"/>
        </w:rPr>
        <w:t>Although Sino-US rivalry has hampered talk on the bilateral investment treaty, it has spurred</w:t>
      </w:r>
      <w:r w:rsidRPr="00B96D1A">
        <w:rPr>
          <w:rStyle w:val="StyleUnderline"/>
          <w:sz w:val="12"/>
        </w:rPr>
        <w:t xml:space="preserve"> </w:t>
      </w:r>
      <w:r w:rsidRPr="00B96D1A">
        <w:rPr>
          <w:rStyle w:val="StyleUnderline"/>
        </w:rPr>
        <w:t>negotiations on the TPP.</w:t>
      </w:r>
      <w:r w:rsidRPr="00B96D1A">
        <w:rPr>
          <w:sz w:val="14"/>
          <w:szCs w:val="20"/>
        </w:rPr>
        <w:t xml:space="preserve"> “If we don’t write the rules, China will write the rules,” Obama told the Wall Street Journal in a May interview. “We will be shut out….We don’t want China to use its size to muscle other countries in the region.” Thus, in common with other commentators, </w:t>
      </w:r>
      <w:r w:rsidRPr="00B96D1A">
        <w:rPr>
          <w:rStyle w:val="StyleUnderline"/>
        </w:rPr>
        <w:t>we see the</w:t>
      </w:r>
      <w:r w:rsidRPr="00B96D1A">
        <w:rPr>
          <w:rStyle w:val="StyleUnderline"/>
          <w:sz w:val="12"/>
        </w:rPr>
        <w:t xml:space="preserve"> </w:t>
      </w:r>
      <w:r w:rsidRPr="00B96D1A">
        <w:rPr>
          <w:rStyle w:val="StyleUnderline"/>
        </w:rPr>
        <w:t>TPP as being of strategic, as well as economic, significance.</w:t>
      </w:r>
      <w:r w:rsidRPr="00B96D1A">
        <w:rPr>
          <w:sz w:val="14"/>
          <w:szCs w:val="20"/>
        </w:rPr>
        <w:t xml:space="preserve"> If nothing else, it will allow Obama’s Democratic Party to counter Republican attacks on the party’s alleged weakness on national security, a potentially key issue in the 2016 presidential election 92. The same motive also appears to animate Japan 93. If anything, </w:t>
      </w:r>
      <w:r w:rsidRPr="00B96D1A">
        <w:rPr>
          <w:rStyle w:val="StyleUnderline"/>
        </w:rPr>
        <w:t>Abe’s strategic hopes for the</w:t>
      </w:r>
      <w:r w:rsidRPr="00B96D1A">
        <w:rPr>
          <w:rStyle w:val="StyleUnderline"/>
          <w:sz w:val="12"/>
        </w:rPr>
        <w:t xml:space="preserve"> </w:t>
      </w:r>
      <w:r w:rsidRPr="00B96D1A">
        <w:rPr>
          <w:rStyle w:val="StyleUnderline"/>
        </w:rPr>
        <w:t>TPP are even loftier than Obama’s. “The TPP goes far beyond just economic benefits,” he told</w:t>
      </w:r>
      <w:r w:rsidRPr="00B96D1A">
        <w:rPr>
          <w:rStyle w:val="StyleUnderline"/>
          <w:sz w:val="12"/>
        </w:rPr>
        <w:t xml:space="preserve"> </w:t>
      </w:r>
      <w:r w:rsidRPr="00B96D1A">
        <w:rPr>
          <w:rStyle w:val="StyleUnderline"/>
        </w:rPr>
        <w:t>a rare joint session of Congress. “It is also about our security. Long-term, its strategic value is</w:t>
      </w:r>
      <w:r w:rsidRPr="00B96D1A">
        <w:rPr>
          <w:rStyle w:val="StyleUnderline"/>
          <w:sz w:val="12"/>
        </w:rPr>
        <w:t xml:space="preserve"> </w:t>
      </w:r>
      <w:r w:rsidRPr="00B96D1A">
        <w:rPr>
          <w:rStyle w:val="StyleUnderline"/>
        </w:rPr>
        <w:t>awesome. We should never forget that.”</w:t>
      </w:r>
      <w:r w:rsidRPr="00A83F4D">
        <w:t xml:space="preserve"> </w:t>
      </w:r>
      <w:r w:rsidRPr="00B96D1A">
        <w:rPr>
          <w:sz w:val="14"/>
          <w:szCs w:val="20"/>
        </w:rPr>
        <w:t>94</w:t>
      </w:r>
    </w:p>
    <w:p w14:paraId="551639C9" w14:textId="77777777" w:rsidR="007703A6" w:rsidRPr="00B96D1A" w:rsidRDefault="007703A6" w:rsidP="007703A6">
      <w:pPr>
        <w:pStyle w:val="Heading3"/>
        <w:rPr>
          <w:rFonts w:cs="Times New Roman"/>
        </w:rPr>
      </w:pPr>
      <w:r w:rsidRPr="00B96D1A">
        <w:rPr>
          <w:rFonts w:cs="Times New Roman"/>
        </w:rPr>
        <w:t>UQ – Bipart High</w:t>
      </w:r>
    </w:p>
    <w:p w14:paraId="50B3AA69" w14:textId="77777777" w:rsidR="007703A6" w:rsidRPr="00B96D1A" w:rsidRDefault="007703A6" w:rsidP="007703A6">
      <w:pPr>
        <w:pStyle w:val="Heading4"/>
        <w:rPr>
          <w:rFonts w:cs="Times New Roman"/>
        </w:rPr>
      </w:pPr>
      <w:r w:rsidRPr="00B96D1A">
        <w:rPr>
          <w:rFonts w:cs="Times New Roman"/>
        </w:rPr>
        <w:t>Bipart high – chemicals bill proves</w:t>
      </w:r>
    </w:p>
    <w:p w14:paraId="179D688C" w14:textId="77777777" w:rsidR="007703A6" w:rsidRPr="00B96D1A" w:rsidRDefault="007703A6" w:rsidP="007703A6">
      <w:pPr>
        <w:rPr>
          <w:rStyle w:val="Style13ptBold"/>
        </w:rPr>
      </w:pPr>
      <w:r w:rsidRPr="00B96D1A">
        <w:rPr>
          <w:rStyle w:val="Style13ptBold"/>
        </w:rPr>
        <w:t>Eilperin 6-7</w:t>
      </w:r>
      <w:r w:rsidRPr="00B96D1A">
        <w:t xml:space="preserve"> –</w:t>
      </w:r>
      <w:r w:rsidRPr="00B96D1A">
        <w:rPr>
          <w:rStyle w:val="Style13ptBold"/>
        </w:rPr>
        <w:t xml:space="preserve"> </w:t>
      </w:r>
      <w:r w:rsidRPr="00B96D1A">
        <w:t>D.C. bureau chief</w:t>
      </w:r>
    </w:p>
    <w:p w14:paraId="0CC073A4" w14:textId="77777777" w:rsidR="007703A6" w:rsidRPr="00B96D1A" w:rsidRDefault="007703A6" w:rsidP="007703A6">
      <w:r w:rsidRPr="00B96D1A">
        <w:t>Juliet, The Washington Post, “Sweeping overhaul of nation’s chemical-safety laws clears final legislative hurdle,” https://www.washingtonpost.com/national/health-science/sweeping-overhaul-of-nations-chemical-safety-laws-clears-final-legislative-hurdle/2016/06/07/85df0654-2cc2-11e6-9de3-6e6e7a14000c_story.html</w:t>
      </w:r>
    </w:p>
    <w:p w14:paraId="4E211792" w14:textId="77777777" w:rsidR="007703A6" w:rsidRPr="00B96D1A" w:rsidRDefault="007703A6" w:rsidP="007703A6">
      <w:r w:rsidRPr="00B96D1A">
        <w:rPr>
          <w:rStyle w:val="StyleUnderline"/>
        </w:rPr>
        <w:t>The Senate passed legislation</w:t>
      </w:r>
      <w:r w:rsidRPr="00B96D1A">
        <w:t xml:space="preserve"> Tuesday evening </w:t>
      </w:r>
      <w:r w:rsidRPr="00B96D1A">
        <w:rPr>
          <w:rStyle w:val="StyleUnderline"/>
        </w:rPr>
        <w:t>that will overhaul the way the federal government regulates every chemical sold on the market in the U</w:t>
      </w:r>
      <w:r w:rsidRPr="00B96D1A">
        <w:t xml:space="preserve">nited </w:t>
      </w:r>
      <w:r w:rsidRPr="00B96D1A">
        <w:rPr>
          <w:rStyle w:val="StyleUnderline"/>
        </w:rPr>
        <w:t>S</w:t>
      </w:r>
      <w:r w:rsidRPr="00B96D1A">
        <w:t>tates</w:t>
      </w:r>
      <w:r w:rsidRPr="00B96D1A">
        <w:rPr>
          <w:rStyle w:val="StyleUnderline"/>
        </w:rPr>
        <w:t>.</w:t>
      </w:r>
      <w:r w:rsidRPr="00B96D1A">
        <w:t xml:space="preserve"> </w:t>
      </w:r>
      <w:r w:rsidRPr="00B96D1A">
        <w:rPr>
          <w:rStyle w:val="StyleUnderline"/>
        </w:rPr>
        <w:t xml:space="preserve">The </w:t>
      </w:r>
      <w:r w:rsidRPr="00B96D1A">
        <w:rPr>
          <w:rStyle w:val="Emphasis"/>
        </w:rPr>
        <w:t>bipartisan accord</w:t>
      </w:r>
      <w:r w:rsidRPr="00B96D1A">
        <w:t xml:space="preserve"> </w:t>
      </w:r>
      <w:r w:rsidRPr="00B96D1A">
        <w:rPr>
          <w:rStyle w:val="StyleUnderline"/>
        </w:rPr>
        <w:t>represents the most sweeping environmental measure to pass Congress in a quarter-century.</w:t>
      </w:r>
      <w:r w:rsidRPr="00B96D1A">
        <w:t xml:space="preserve"> The bill, which drew support from the chemical industry, trial lawyers and many public health and environmental groups, updates a 40-year-old law long criticized as ineffective. In reauthorizing the 1976 Toxic Substances Control Act on a voice vote, lawmakers are providing chemical manufacturers with greater certainty while giving the Environmental Protection Agency the ability to obtain more information about a chemical before approving its use. And because the laws involved regulate thousands of chemicals used in products including furniture, sippy cups and detergents, the measure will affect Americans’ everyday lives in ways large and small. In an interview before the vote, Sen. Jeff Merkley (D-Ore.) said many Americans were largely unaware of the risks posed by toxic chemicals, whether they are flame retardants in rugs and drapes or materials in clothing. “When people learn their little baby is crawling on the floor with their nose an inch from the rug, and they are inhaling toxic-laden dust right from birth, they’re shocked,” he said. “We finally found a way to bring people together to change that.” </w:t>
      </w:r>
      <w:r w:rsidRPr="00B96D1A">
        <w:rPr>
          <w:rStyle w:val="StyleUnderline"/>
        </w:rPr>
        <w:t>Sen</w:t>
      </w:r>
      <w:r w:rsidRPr="00B96D1A">
        <w:t xml:space="preserve">. David </w:t>
      </w:r>
      <w:r w:rsidRPr="00B96D1A">
        <w:rPr>
          <w:rStyle w:val="StyleUnderline"/>
        </w:rPr>
        <w:t>Vitter</w:t>
      </w:r>
      <w:r w:rsidRPr="00B96D1A">
        <w:t xml:space="preserve"> (</w:t>
      </w:r>
      <w:r w:rsidRPr="00B96D1A">
        <w:rPr>
          <w:rStyle w:val="Emphasis"/>
        </w:rPr>
        <w:t>R</w:t>
      </w:r>
      <w:r w:rsidRPr="00B96D1A">
        <w:t xml:space="preserve">-La.), who </w:t>
      </w:r>
      <w:r w:rsidRPr="00B96D1A">
        <w:rPr>
          <w:rStyle w:val="StyleUnderline"/>
        </w:rPr>
        <w:t>co-authored the bill with Sen.</w:t>
      </w:r>
      <w:r w:rsidRPr="00B96D1A">
        <w:t xml:space="preserve"> Tom </w:t>
      </w:r>
      <w:r w:rsidRPr="00B96D1A">
        <w:rPr>
          <w:rStyle w:val="StyleUnderline"/>
        </w:rPr>
        <w:t>Udall</w:t>
      </w:r>
      <w:r w:rsidRPr="00B96D1A">
        <w:t xml:space="preserve"> (</w:t>
      </w:r>
      <w:r w:rsidRPr="00B96D1A">
        <w:rPr>
          <w:rStyle w:val="StyleUnderline"/>
        </w:rPr>
        <w:t>D</w:t>
      </w:r>
      <w:r w:rsidRPr="00B96D1A">
        <w:t xml:space="preserve">-N.M.), said the measure could spur economic innovation because more functional oversight would encourage chemical manufacturers to bring new products to market. “I’m so very glad to have passed a law that strengthens our country’s international competitiveness, provides desperately needed regulatory certainty for industry and mandates that the federal government use better science and provide more transparency,” he said in a statement. Currently, the EPA must prove that a chemical poses a potential risk before it can demand data or require testing, and that substance can automatically enter the marketplace after 90 days. As a result, the agency has required testing for 200 out of thousands of chemicals that have entered the market, and it has issued regulations to control only five of them. More than 8,000 chemicals are produced in the United States at an annual rate of more than 25,000 pounds each, according to the agency The overhaul will allow the EPA to order companies to test their new products. The measure will also create a more uniform regulatory system for chemical manufacturers, although states will still have the right to seek a federal waiver to impose their rules on a given chemical. It will also severely limit the testing of chemicals on animals. “We lack information on many chemicals and how they affect a diverse human population, because we rely too heavily on slow, unreliable, and expensive animal tests,” Kristie Sullivan, a toxicity expert at the Physicians Committee for Responsible Medicine, said in a statement. The legislation “will ensure strong protection of human health and the environment by modernizing toxicity test methods, allowing the Environmental Protection Agency to collect better information more quickly.” Manufacturers have lobbied for updated legislation because several states have begun to impose their own curbs on toxic chemicals out of concern that the federal government was not doing enough. “The regulations on these chemicals will be clearer and more straightforward, meaning time and resources that would have been spent trying to navigate outdated, confusing rules can now be spent on driving innovation and creating jobs,” said Jay Timmons, president of the National Association of Manufacturers. Some environmental groups have criticized the bill as too weak. U.S. Public Interest Research Group Toxics Campaign Director Carli Jensen said it “preempts state action to regulate a chemical while the EPA is merely assessing its safety – a years-long process that will leave us all at risk.” </w:t>
      </w:r>
      <w:r w:rsidRPr="00B96D1A">
        <w:rPr>
          <w:rStyle w:val="StyleUnderline"/>
        </w:rPr>
        <w:t>The measure</w:t>
      </w:r>
      <w:r w:rsidRPr="00B96D1A">
        <w:t xml:space="preserve">, which President Obama is poised to sign into law, </w:t>
      </w:r>
      <w:r w:rsidRPr="00B96D1A">
        <w:rPr>
          <w:rStyle w:val="StyleUnderline"/>
        </w:rPr>
        <w:t>grew out of an effort</w:t>
      </w:r>
      <w:r w:rsidRPr="00B96D1A">
        <w:t xml:space="preserve"> that the late </w:t>
      </w:r>
      <w:r w:rsidRPr="00B96D1A">
        <w:rPr>
          <w:rStyle w:val="StyleUnderline"/>
        </w:rPr>
        <w:t>Sen</w:t>
      </w:r>
      <w:r w:rsidRPr="00B96D1A">
        <w:t xml:space="preserve">. Frank </w:t>
      </w:r>
      <w:r w:rsidRPr="00B96D1A">
        <w:rPr>
          <w:rStyle w:val="StyleUnderline"/>
        </w:rPr>
        <w:t>Lautenberg</w:t>
      </w:r>
      <w:r w:rsidRPr="00B96D1A">
        <w:t xml:space="preserve"> (D-N.J.) l</w:t>
      </w:r>
      <w:r w:rsidRPr="00B96D1A">
        <w:rPr>
          <w:rStyle w:val="StyleUnderline"/>
        </w:rPr>
        <w:t>aunched with Vitter and Sen.</w:t>
      </w:r>
      <w:r w:rsidRPr="00B96D1A">
        <w:t xml:space="preserve"> James M. </w:t>
      </w:r>
      <w:r w:rsidRPr="00B96D1A">
        <w:rPr>
          <w:rStyle w:val="StyleUnderline"/>
        </w:rPr>
        <w:t>Inhofe</w:t>
      </w:r>
      <w:r w:rsidRPr="00B96D1A">
        <w:t xml:space="preserve"> (R-Okla.) in 2012. </w:t>
      </w:r>
      <w:r w:rsidRPr="00B96D1A">
        <w:rPr>
          <w:rStyle w:val="StyleUnderline"/>
        </w:rPr>
        <w:t xml:space="preserve">The bill passed the House by an </w:t>
      </w:r>
      <w:r w:rsidRPr="00B96D1A">
        <w:rPr>
          <w:rStyle w:val="Emphasis"/>
        </w:rPr>
        <w:t>overwhelming margin</w:t>
      </w:r>
      <w:r w:rsidRPr="00B96D1A">
        <w:rPr>
          <w:rStyle w:val="StyleUnderline"/>
        </w:rPr>
        <w:t xml:space="preserve"> </w:t>
      </w:r>
      <w:r w:rsidRPr="00B96D1A">
        <w:t>late last month, but Sen. Rand Paul (R-Ky.) put a hold on it that delayed its passage. “</w:t>
      </w:r>
      <w:r w:rsidRPr="00B96D1A">
        <w:rPr>
          <w:rStyle w:val="StyleUnderline"/>
        </w:rPr>
        <w:t>This is a historic day</w:t>
      </w:r>
      <w:r w:rsidRPr="00B96D1A">
        <w:t xml:space="preserve"> and a fitting way to honor Frank Lautenberg’s years of work for a healthier and safer environment for our children and grandchildren,” Vitter said.</w:t>
      </w:r>
    </w:p>
    <w:p w14:paraId="66921055" w14:textId="77777777" w:rsidR="007703A6" w:rsidRPr="00B96D1A" w:rsidRDefault="007703A6" w:rsidP="007703A6">
      <w:pPr>
        <w:pStyle w:val="Heading3"/>
        <w:rPr>
          <w:rFonts w:cs="Times New Roman"/>
        </w:rPr>
      </w:pPr>
      <w:r w:rsidRPr="00B96D1A">
        <w:rPr>
          <w:rFonts w:cs="Times New Roman"/>
        </w:rPr>
        <w:t>UQ – Focus</w:t>
      </w:r>
    </w:p>
    <w:p w14:paraId="0C8973FC" w14:textId="77777777" w:rsidR="007703A6" w:rsidRPr="00B96D1A" w:rsidRDefault="007703A6" w:rsidP="007703A6">
      <w:pPr>
        <w:pStyle w:val="Heading4"/>
        <w:rPr>
          <w:rFonts w:cs="Times New Roman"/>
        </w:rPr>
      </w:pPr>
      <w:r w:rsidRPr="00B96D1A">
        <w:rPr>
          <w:rFonts w:cs="Times New Roman"/>
        </w:rPr>
        <w:t xml:space="preserve">Only a risk of a link – Congress has </w:t>
      </w:r>
      <w:r w:rsidRPr="00B96D1A">
        <w:rPr>
          <w:rFonts w:cs="Times New Roman"/>
          <w:u w:val="single"/>
        </w:rPr>
        <w:t>just</w:t>
      </w:r>
      <w:r w:rsidRPr="00B96D1A">
        <w:rPr>
          <w:rFonts w:cs="Times New Roman"/>
        </w:rPr>
        <w:t xml:space="preserve"> enough time to pass it’s agenda</w:t>
      </w:r>
    </w:p>
    <w:p w14:paraId="10333BA1" w14:textId="77777777" w:rsidR="007703A6" w:rsidRPr="00B96D1A" w:rsidRDefault="007703A6" w:rsidP="007703A6">
      <w:pPr>
        <w:rPr>
          <w:rStyle w:val="Style13ptBold"/>
        </w:rPr>
      </w:pPr>
      <w:r w:rsidRPr="00B96D1A">
        <w:rPr>
          <w:rStyle w:val="Style13ptBold"/>
        </w:rPr>
        <w:t>Hughes 6-1</w:t>
      </w:r>
      <w:r w:rsidRPr="00B96D1A">
        <w:t xml:space="preserve"> – Reporter</w:t>
      </w:r>
    </w:p>
    <w:p w14:paraId="188341FE" w14:textId="77777777" w:rsidR="007703A6" w:rsidRPr="00B96D1A" w:rsidRDefault="007703A6" w:rsidP="007703A6">
      <w:r w:rsidRPr="00B96D1A">
        <w:t xml:space="preserve">Siobhan, Market Watch, “Crisis? What crisis? </w:t>
      </w:r>
      <w:r w:rsidRPr="00B96D1A">
        <w:rPr>
          <w:rStyle w:val="Emphasis"/>
        </w:rPr>
        <w:t>Congress running out of time to act on</w:t>
      </w:r>
      <w:r w:rsidRPr="00B96D1A">
        <w:t xml:space="preserve"> Zika, Puerto Rico </w:t>
      </w:r>
      <w:r w:rsidRPr="00B96D1A">
        <w:rPr>
          <w:rStyle w:val="Emphasis"/>
        </w:rPr>
        <w:t>bills</w:t>
      </w:r>
      <w:r w:rsidRPr="00B96D1A">
        <w:t>,” http://www.marketwatch.com/story/crisis-what-crisis-congress-running-out-of-time-to-act-on-zika-puerto-rico-bills-2016-06-01</w:t>
      </w:r>
    </w:p>
    <w:p w14:paraId="7E877114" w14:textId="77777777" w:rsidR="007703A6" w:rsidRPr="00B96D1A" w:rsidRDefault="007703A6" w:rsidP="007703A6">
      <w:r w:rsidRPr="00B96D1A">
        <w:t xml:space="preserve">WASHINGTON — </w:t>
      </w:r>
      <w:r w:rsidRPr="00B96D1A">
        <w:rPr>
          <w:rStyle w:val="StyleUnderline"/>
        </w:rPr>
        <w:t xml:space="preserve">Congress left town last week without completing bills to combat </w:t>
      </w:r>
      <w:r w:rsidRPr="00B96D1A">
        <w:t xml:space="preserve">the Zika virus or deal with the debt crisis in Puerto Rico, two </w:t>
      </w:r>
      <w:r w:rsidRPr="00B96D1A">
        <w:rPr>
          <w:rStyle w:val="StyleUnderline"/>
        </w:rPr>
        <w:t xml:space="preserve">pressing issues that will require </w:t>
      </w:r>
      <w:r w:rsidRPr="00B96D1A">
        <w:rPr>
          <w:rStyle w:val="Emphasis"/>
        </w:rPr>
        <w:t>lawmakers’ attention</w:t>
      </w:r>
      <w:r w:rsidRPr="00B96D1A">
        <w:rPr>
          <w:rStyle w:val="StyleUnderline"/>
        </w:rPr>
        <w:t xml:space="preserve"> in the </w:t>
      </w:r>
      <w:r w:rsidRPr="00B96D1A">
        <w:rPr>
          <w:rStyle w:val="Emphasis"/>
        </w:rPr>
        <w:t>narrow window</w:t>
      </w:r>
      <w:r w:rsidRPr="00B96D1A">
        <w:rPr>
          <w:rStyle w:val="StyleUnderline"/>
        </w:rPr>
        <w:t xml:space="preserve"> they have left for legislating this year.</w:t>
      </w:r>
      <w:r w:rsidRPr="00B96D1A">
        <w:t xml:space="preserve"> </w:t>
      </w:r>
      <w:r w:rsidRPr="00B96D1A">
        <w:rPr>
          <w:rStyle w:val="StyleUnderline"/>
        </w:rPr>
        <w:t>The election-year calendar leaves six weeks of work</w:t>
      </w:r>
      <w:r w:rsidRPr="00B96D1A">
        <w:t xml:space="preserve"> at most </w:t>
      </w:r>
      <w:r w:rsidRPr="00B96D1A">
        <w:rPr>
          <w:rStyle w:val="StyleUnderline"/>
        </w:rPr>
        <w:t>before lawmakers adjourn again for a break</w:t>
      </w:r>
      <w:r w:rsidRPr="00B96D1A">
        <w:t xml:space="preserve"> lasting from mid-July until September — time that will be </w:t>
      </w:r>
      <w:r w:rsidRPr="00B96D1A">
        <w:rPr>
          <w:rStyle w:val="StyleUnderline"/>
        </w:rPr>
        <w:t>taken up by</w:t>
      </w:r>
      <w:r w:rsidRPr="00B96D1A">
        <w:t xml:space="preserve"> the parties’ </w:t>
      </w:r>
      <w:r w:rsidRPr="00B96D1A">
        <w:rPr>
          <w:rStyle w:val="StyleUnderline"/>
        </w:rPr>
        <w:t>July</w:t>
      </w:r>
      <w:r w:rsidRPr="00B96D1A">
        <w:t xml:space="preserve"> nominating </w:t>
      </w:r>
      <w:r w:rsidRPr="00B96D1A">
        <w:rPr>
          <w:rStyle w:val="StyleUnderline"/>
        </w:rPr>
        <w:t>conventions and August parades and town halls that will figure into</w:t>
      </w:r>
      <w:r w:rsidRPr="00B96D1A">
        <w:t xml:space="preserve"> their re</w:t>
      </w:r>
      <w:r w:rsidRPr="00B96D1A">
        <w:rPr>
          <w:rStyle w:val="StyleUnderline"/>
        </w:rPr>
        <w:t xml:space="preserve">-election efforts. </w:t>
      </w:r>
      <w:r w:rsidRPr="00B96D1A">
        <w:rPr>
          <w:rStyle w:val="Emphasis"/>
        </w:rPr>
        <w:t>After that, all bets are off.</w:t>
      </w:r>
      <w:r w:rsidRPr="00B96D1A">
        <w:t xml:space="preserve"> </w:t>
      </w:r>
      <w:r w:rsidRPr="00B96D1A">
        <w:rPr>
          <w:rStyle w:val="StyleUnderline"/>
        </w:rPr>
        <w:t>Congress</w:t>
      </w:r>
      <w:r w:rsidRPr="00B96D1A">
        <w:t xml:space="preserve"> generally </w:t>
      </w:r>
      <w:r w:rsidRPr="00B96D1A">
        <w:rPr>
          <w:rStyle w:val="StyleUnderline"/>
        </w:rPr>
        <w:t>doesn’t get much done in the months before an election.</w:t>
      </w:r>
      <w:r w:rsidRPr="00B96D1A">
        <w:t xml:space="preserve"> The Senate returns next week and works for all of June and eight days in July. The House also comes back next week, doing three weeks of work in June and two weeks in July before departing for the rest of the summer. Neither chamber heads back to Washington again until September. </w:t>
      </w:r>
      <w:r w:rsidRPr="00B96D1A">
        <w:rPr>
          <w:rStyle w:val="StyleUnderline"/>
        </w:rPr>
        <w:t>The compressed work schedule will provide</w:t>
      </w:r>
      <w:r w:rsidRPr="00B96D1A">
        <w:t xml:space="preserve"> the </w:t>
      </w:r>
      <w:r w:rsidRPr="00B96D1A">
        <w:rPr>
          <w:rStyle w:val="StyleUnderline"/>
        </w:rPr>
        <w:t>deadlines that could be catalysts for deal-making.</w:t>
      </w:r>
      <w:r w:rsidRPr="00B96D1A">
        <w:t xml:space="preserve"> On the other hand, it could force leaders to scale back their legislative ambitions.</w:t>
      </w:r>
    </w:p>
    <w:p w14:paraId="2D0A1B3B" w14:textId="77777777" w:rsidR="007703A6" w:rsidRPr="00B96D1A" w:rsidRDefault="007703A6" w:rsidP="007703A6"/>
    <w:p w14:paraId="77C36FC9" w14:textId="77777777" w:rsidR="007703A6" w:rsidRPr="00B96D1A" w:rsidRDefault="007703A6" w:rsidP="007703A6">
      <w:pPr>
        <w:pStyle w:val="Heading2"/>
        <w:rPr>
          <w:rFonts w:cs="Times New Roman"/>
        </w:rPr>
      </w:pPr>
    </w:p>
    <w:p w14:paraId="1FA46B8E" w14:textId="77777777" w:rsidR="007703A6" w:rsidRPr="00B96D1A" w:rsidRDefault="007703A6" w:rsidP="007703A6">
      <w:pPr>
        <w:pStyle w:val="Heading2"/>
        <w:rPr>
          <w:rFonts w:cs="Times New Roman"/>
        </w:rPr>
      </w:pPr>
      <w:r w:rsidRPr="00B96D1A">
        <w:rPr>
          <w:rFonts w:cs="Times New Roman"/>
        </w:rPr>
        <w:t>*Internals</w:t>
      </w:r>
    </w:p>
    <w:p w14:paraId="01BEF20B" w14:textId="6E6754D3" w:rsidR="007703A6" w:rsidRPr="00B96D1A" w:rsidRDefault="003859DB" w:rsidP="007703A6">
      <w:pPr>
        <w:pStyle w:val="Heading3"/>
        <w:rPr>
          <w:rFonts w:cs="Times New Roman"/>
        </w:rPr>
      </w:pPr>
      <w:r>
        <w:rPr>
          <w:rFonts w:cs="Times New Roman"/>
        </w:rPr>
        <w:t xml:space="preserve">1nc </w:t>
      </w:r>
      <w:r w:rsidR="007703A6" w:rsidRPr="00B96D1A">
        <w:rPr>
          <w:rFonts w:cs="Times New Roman"/>
        </w:rPr>
        <w:t>PC Key</w:t>
      </w:r>
    </w:p>
    <w:p w14:paraId="43DB94C2" w14:textId="77777777" w:rsidR="007703A6" w:rsidRPr="00B96D1A" w:rsidRDefault="007703A6" w:rsidP="007703A6">
      <w:pPr>
        <w:pStyle w:val="Heading4"/>
        <w:rPr>
          <w:rFonts w:cs="Times New Roman"/>
        </w:rPr>
      </w:pPr>
      <w:r w:rsidRPr="00B96D1A">
        <w:rPr>
          <w:rFonts w:cs="Times New Roman"/>
        </w:rPr>
        <w:t>Obama’s PC key to passage</w:t>
      </w:r>
    </w:p>
    <w:p w14:paraId="59E6AD8B" w14:textId="77777777" w:rsidR="007703A6" w:rsidRPr="00B96D1A" w:rsidRDefault="007703A6" w:rsidP="007703A6">
      <w:pPr>
        <w:rPr>
          <w:rStyle w:val="Style13ptBold"/>
        </w:rPr>
      </w:pPr>
      <w:r w:rsidRPr="00B96D1A">
        <w:rPr>
          <w:rStyle w:val="Style13ptBold"/>
        </w:rPr>
        <w:t>Miller 6-15</w:t>
      </w:r>
      <w:r w:rsidRPr="00B96D1A">
        <w:t xml:space="preserve"> – director of the Council on International Policy</w:t>
      </w:r>
    </w:p>
    <w:p w14:paraId="019C89E3" w14:textId="77777777" w:rsidR="007703A6" w:rsidRPr="00B96D1A" w:rsidRDefault="007703A6" w:rsidP="007703A6">
      <w:r w:rsidRPr="00B96D1A">
        <w:t>J. Berkshire, Al Jazeera, “</w:t>
      </w:r>
      <w:r w:rsidRPr="00B96D1A">
        <w:rPr>
          <w:rStyle w:val="Emphasis"/>
        </w:rPr>
        <w:t>Time is running out on TPP</w:t>
      </w:r>
      <w:r w:rsidRPr="00B96D1A">
        <w:t>,” http://www.aljazeera.com/indepth/opinion/2016/06/time-running-tpp-160613091202942.html</w:t>
      </w:r>
    </w:p>
    <w:p w14:paraId="628C851D" w14:textId="76295DAE" w:rsidR="007703A6" w:rsidRDefault="007703A6" w:rsidP="007703A6">
      <w:pPr>
        <w:rPr>
          <w:rStyle w:val="Emphasis"/>
        </w:rPr>
      </w:pPr>
      <w:r w:rsidRPr="00B96D1A">
        <w:rPr>
          <w:rStyle w:val="StyleUnderline"/>
        </w:rPr>
        <w:t>The T</w:t>
      </w:r>
      <w:r w:rsidRPr="00B96D1A">
        <w:t>rans-</w:t>
      </w:r>
      <w:r w:rsidRPr="00B96D1A">
        <w:rPr>
          <w:rStyle w:val="StyleUnderline"/>
        </w:rPr>
        <w:t>P</w:t>
      </w:r>
      <w:r w:rsidRPr="00B96D1A">
        <w:t xml:space="preserve">acific </w:t>
      </w:r>
      <w:r w:rsidRPr="00B96D1A">
        <w:rPr>
          <w:rStyle w:val="StyleUnderline"/>
        </w:rPr>
        <w:t>P</w:t>
      </w:r>
      <w:r w:rsidRPr="00B96D1A">
        <w:t xml:space="preserve">artnership </w:t>
      </w:r>
      <w:r w:rsidRPr="00B96D1A">
        <w:rPr>
          <w:rStyle w:val="StyleUnderline"/>
        </w:rPr>
        <w:t>continues to be one of the critical unfinished issues as</w:t>
      </w:r>
      <w:r w:rsidRPr="00B96D1A">
        <w:t xml:space="preserve"> the </w:t>
      </w:r>
      <w:r w:rsidRPr="00B96D1A">
        <w:rPr>
          <w:rStyle w:val="StyleUnderline"/>
        </w:rPr>
        <w:t>Obama</w:t>
      </w:r>
      <w:r w:rsidRPr="00B96D1A">
        <w:t xml:space="preserve"> administration </w:t>
      </w:r>
      <w:r w:rsidRPr="00B96D1A">
        <w:rPr>
          <w:rStyle w:val="StyleUnderline"/>
        </w:rPr>
        <w:t xml:space="preserve">wraps up its eight-year tenure. The </w:t>
      </w:r>
      <w:r w:rsidRPr="00B96D1A">
        <w:t xml:space="preserve">regional trade </w:t>
      </w:r>
      <w:r w:rsidRPr="00B96D1A">
        <w:rPr>
          <w:rStyle w:val="StyleUnderline"/>
        </w:rPr>
        <w:t xml:space="preserve">agreement involves </w:t>
      </w:r>
      <w:r w:rsidRPr="00B96D1A">
        <w:t xml:space="preserve">12 nations and </w:t>
      </w:r>
      <w:r w:rsidRPr="00B96D1A">
        <w:rPr>
          <w:rStyle w:val="StyleUnderline"/>
        </w:rPr>
        <w:t>nearly 40 percent of global GDP</w:t>
      </w:r>
      <w:r w:rsidRPr="00B96D1A">
        <w:t xml:space="preserve"> - </w:t>
      </w:r>
      <w:r w:rsidRPr="00B96D1A">
        <w:rPr>
          <w:rStyle w:val="StyleUnderline"/>
        </w:rPr>
        <w:t>including</w:t>
      </w:r>
      <w:r w:rsidRPr="00B96D1A">
        <w:t xml:space="preserve"> the </w:t>
      </w:r>
      <w:r w:rsidRPr="00B96D1A">
        <w:rPr>
          <w:rStyle w:val="Emphasis"/>
        </w:rPr>
        <w:t>key economies</w:t>
      </w:r>
      <w:r w:rsidRPr="00B96D1A">
        <w:t xml:space="preserve"> such as the United States, Japan, Canada, Mexico, Australia and Vietnam. The pact was signed in February at a ceremony in New Zealand, but has not yet entered into force as signatory members must first ratify the deal in their respective legislatures. While TPP ratification faces challenges in many states, including Japan and Canada, </w:t>
      </w:r>
      <w:r w:rsidRPr="00B96D1A">
        <w:rPr>
          <w:rStyle w:val="StyleUnderline"/>
        </w:rPr>
        <w:t>the key to the agreement centres on Washington's ability to pass the TPP</w:t>
      </w:r>
      <w:r w:rsidRPr="00B96D1A">
        <w:t xml:space="preserve"> into law </w:t>
      </w:r>
      <w:r w:rsidRPr="00B96D1A">
        <w:rPr>
          <w:rStyle w:val="StyleUnderline"/>
        </w:rPr>
        <w:t>through Congress</w:t>
      </w:r>
      <w:r w:rsidRPr="00B96D1A">
        <w:t xml:space="preserve">. The </w:t>
      </w:r>
      <w:r w:rsidRPr="00B96D1A">
        <w:rPr>
          <w:rStyle w:val="Emphasis"/>
        </w:rPr>
        <w:t>Obama</w:t>
      </w:r>
      <w:r w:rsidRPr="00B96D1A">
        <w:t xml:space="preserve"> administration </w:t>
      </w:r>
      <w:r w:rsidRPr="00B96D1A">
        <w:rPr>
          <w:rStyle w:val="Emphasis"/>
        </w:rPr>
        <w:t>has staked its reputation and</w:t>
      </w:r>
      <w:r w:rsidRPr="00B96D1A">
        <w:t xml:space="preserve"> the </w:t>
      </w:r>
      <w:r w:rsidRPr="00B96D1A">
        <w:rPr>
          <w:rStyle w:val="Emphasis"/>
        </w:rPr>
        <w:t>legacy</w:t>
      </w:r>
      <w:r w:rsidRPr="00B96D1A">
        <w:t xml:space="preserve"> of its "rebalance" strategy in large part </w:t>
      </w:r>
      <w:r w:rsidRPr="00B96D1A">
        <w:rPr>
          <w:rStyle w:val="Emphasis"/>
        </w:rPr>
        <w:t>on the realisation of TPP.</w:t>
      </w:r>
      <w:r w:rsidRPr="00B96D1A">
        <w:t xml:space="preserve"> The rebalance is framed on three key - and interconnected - pillars of US engagement in the Asia-Pacific region: economic, diplomatic and security. Strategic linchpin The trade agreement has been described by the Obama administration as a strategic linchpin that would ensure that the region adopts standards and rules guided by established trade norms. The alternative has been described - often in overly pejorative terms - as a green light for Beijing to "write the rules" in the region. The TPP has also been framed in a security lens, with senior officials in Washington describing it as "important as another aircraft carrier". Despite the TPP's significance, and its notional support from the Republican-led Congress, </w:t>
      </w:r>
      <w:r w:rsidRPr="00B96D1A">
        <w:rPr>
          <w:rStyle w:val="StyleUnderline"/>
        </w:rPr>
        <w:t>the pact is now caught up in heated electoral politics with both nominees</w:t>
      </w:r>
      <w:r w:rsidRPr="00B96D1A">
        <w:t xml:space="preserve"> - Hillary Clinton and Donald Trump - </w:t>
      </w:r>
      <w:r w:rsidRPr="00B96D1A">
        <w:rPr>
          <w:rStyle w:val="StyleUnderline"/>
        </w:rPr>
        <w:t xml:space="preserve">indicating their disapproval of the agreement. </w:t>
      </w:r>
      <w:r w:rsidRPr="00B96D1A">
        <w:t xml:space="preserve">On the Republican side, this has resulted in Senate Majority Leader Mitch McConnell and House Speaker Paul Ryan maintaining a non-committal approach to TPP ratification. This follows a gruelling political battle last year, through which Congress eventually authorised the Trade Promotion Authority (TPA), which allows the Obama administration the ability to "fast track" the approval process in Congress, by receiving either a Yes or No vote on the signed deal. The TPA was an essential step for Washington's leverage in TPP talks as its negotiators could look to conclude the deal without the looming concern of Congress coming back with amendments. Now </w:t>
      </w:r>
      <w:r w:rsidRPr="00B96D1A">
        <w:rPr>
          <w:rStyle w:val="StyleUnderline"/>
        </w:rPr>
        <w:t>there are</w:t>
      </w:r>
      <w:r w:rsidRPr="00B96D1A">
        <w:t xml:space="preserve"> serious </w:t>
      </w:r>
      <w:r w:rsidRPr="00B96D1A">
        <w:rPr>
          <w:rStyle w:val="StyleUnderline"/>
        </w:rPr>
        <w:t>concerns</w:t>
      </w:r>
      <w:r w:rsidRPr="00B96D1A">
        <w:t xml:space="preserve"> that </w:t>
      </w:r>
      <w:r w:rsidRPr="00B96D1A">
        <w:rPr>
          <w:rStyle w:val="StyleUnderline"/>
        </w:rPr>
        <w:t>the deal will not get through before</w:t>
      </w:r>
      <w:r w:rsidRPr="00B96D1A">
        <w:t xml:space="preserve"> the </w:t>
      </w:r>
      <w:r w:rsidRPr="00B96D1A">
        <w:rPr>
          <w:rStyle w:val="StyleUnderline"/>
        </w:rPr>
        <w:t>Obama</w:t>
      </w:r>
      <w:r w:rsidRPr="00B96D1A">
        <w:t xml:space="preserve"> administration </w:t>
      </w:r>
      <w:r w:rsidRPr="00B96D1A">
        <w:rPr>
          <w:rStyle w:val="StyleUnderline"/>
        </w:rPr>
        <w:t>leaves office</w:t>
      </w:r>
      <w:r w:rsidRPr="00B96D1A">
        <w:t xml:space="preserve"> and will be either held up, re-opened or become redundant under the next president. The </w:t>
      </w:r>
      <w:r w:rsidRPr="00B96D1A">
        <w:rPr>
          <w:rStyle w:val="Emphasis"/>
        </w:rPr>
        <w:t>Obama</w:t>
      </w:r>
      <w:r w:rsidRPr="00B96D1A">
        <w:t xml:space="preserve"> administration is facing pressure from a number of groups opposed to the deal and - like the case in most free trade agreements - </w:t>
      </w:r>
      <w:r w:rsidRPr="00B96D1A">
        <w:rPr>
          <w:rStyle w:val="Emphasis"/>
        </w:rPr>
        <w:t>will have to make a number of side deals with</w:t>
      </w:r>
      <w:r w:rsidRPr="00B96D1A">
        <w:t xml:space="preserve"> internal </w:t>
      </w:r>
      <w:r w:rsidRPr="00B96D1A">
        <w:rPr>
          <w:rStyle w:val="Emphasis"/>
        </w:rPr>
        <w:t>stakeholders to garner sufficient support to get the legislation through Congress.</w:t>
      </w:r>
      <w:r w:rsidRPr="00B96D1A">
        <w:t xml:space="preserve"> Most ideal scenario Key opposition from the Republican side revolves around biologics and the fact that the TPP doesn't contain the 12 years of data protection for biologic medicine. This protection was made law through the Biologics Price Competition and Innovation Act of 2009, which serves to strengthen intellectual property protections for pharmaceutical companies in the US. Orrin Hatch, the Senate Finance Committee chairman, is one their key backers and will be an important player for the administration to have on-side if it wants to get the TPP put into force before its mandate ends. In an ideal world, the </w:t>
      </w:r>
      <w:r w:rsidRPr="00B96D1A">
        <w:rPr>
          <w:rStyle w:val="StyleUnderline"/>
        </w:rPr>
        <w:t>Obama</w:t>
      </w:r>
      <w:r w:rsidRPr="00B96D1A">
        <w:t xml:space="preserve"> administration would </w:t>
      </w:r>
      <w:r w:rsidRPr="00B96D1A">
        <w:rPr>
          <w:rStyle w:val="StyleUnderline"/>
        </w:rPr>
        <w:t>look to get the deal ratified during its "lame-duck" session</w:t>
      </w:r>
      <w:r w:rsidRPr="00B96D1A">
        <w:t xml:space="preserve"> - immediately following the election in November and before the new president-elect takes office in January. Obama's top trade envoy Michael Froman has taken a sanguine view that the deal be put into force, noting: "There is a pathway forward here and what we're trying to do right now is just maximise the likelihood that we’ll be able to walk down that path successfully." But while </w:t>
      </w:r>
      <w:r w:rsidRPr="00B96D1A">
        <w:rPr>
          <w:rStyle w:val="StyleUnderline"/>
        </w:rPr>
        <w:t xml:space="preserve">there is </w:t>
      </w:r>
      <w:r w:rsidRPr="00B96D1A">
        <w:rPr>
          <w:rStyle w:val="Emphasis"/>
        </w:rPr>
        <w:t>cautious optimism</w:t>
      </w:r>
      <w:r w:rsidRPr="00B96D1A">
        <w:t xml:space="preserve"> in the Obama administration, the timelines and sensitivities attached to election politics do not portend well for the deal being struck by the end of the year. </w:t>
      </w:r>
      <w:r w:rsidRPr="00B96D1A">
        <w:rPr>
          <w:rStyle w:val="Emphasis"/>
        </w:rPr>
        <w:t>It will require political capital</w:t>
      </w:r>
      <w:r w:rsidRPr="00B96D1A">
        <w:t xml:space="preserve"> that is needed on other key priorities such as the confirmation of Merrick Garland to the Supreme Court. Despite the fact that the TPP was largely pushed under her watch as Secretary of State, Clinton has been forced to distance herself from it due to concerns that her base has on its impact on US jobs. The Republicans are similarly boxed in with the presumptive nomination of Donald Trump - who has blasted the deal. This has tempered their support for the TPP due the timing and the signal its ratification might deliver. Despite </w:t>
      </w:r>
      <w:r w:rsidRPr="00B96D1A">
        <w:rPr>
          <w:rStyle w:val="Emphasis"/>
        </w:rPr>
        <w:t>the</w:t>
      </w:r>
      <w:r w:rsidRPr="00B96D1A">
        <w:t xml:space="preserve"> strategic imperative of ratifying the pact, it appears that </w:t>
      </w:r>
      <w:r w:rsidRPr="00B96D1A">
        <w:rPr>
          <w:rStyle w:val="Emphasis"/>
        </w:rPr>
        <w:t>deal's approval is hanging by a thread.</w:t>
      </w:r>
    </w:p>
    <w:p w14:paraId="4F9A14C5" w14:textId="651B9671" w:rsidR="003859DB" w:rsidRPr="003859DB" w:rsidRDefault="003859DB" w:rsidP="003859DB">
      <w:pPr>
        <w:pStyle w:val="Heading3"/>
      </w:pPr>
      <w:r w:rsidRPr="003859DB">
        <w:t xml:space="preserve">2nc/1nr PC Key </w:t>
      </w:r>
    </w:p>
    <w:p w14:paraId="1558401A" w14:textId="77777777" w:rsidR="007703A6" w:rsidRPr="00B96D1A" w:rsidRDefault="007703A6" w:rsidP="007703A6">
      <w:pPr>
        <w:pStyle w:val="Heading4"/>
        <w:rPr>
          <w:rFonts w:cs="Times New Roman"/>
        </w:rPr>
      </w:pPr>
      <w:r w:rsidRPr="00B96D1A">
        <w:rPr>
          <w:rFonts w:cs="Times New Roman"/>
        </w:rPr>
        <w:t>TPP will pass as long as Obama continues his sales pitch – solves great power war and allied credibility in Asia</w:t>
      </w:r>
    </w:p>
    <w:p w14:paraId="759FF073" w14:textId="77777777" w:rsidR="007703A6" w:rsidRPr="00B96D1A" w:rsidRDefault="007703A6" w:rsidP="007703A6">
      <w:r w:rsidRPr="00B96D1A">
        <w:rPr>
          <w:rStyle w:val="Style13ptBold"/>
        </w:rPr>
        <w:t>Ikenson 6-3</w:t>
      </w:r>
      <w:r w:rsidRPr="00B96D1A">
        <w:t xml:space="preserve"> – director of the Cato Institute’s Herbert A. Stiefel Center for Trade Policy Studies with an MA in economics from George Washington University</w:t>
      </w:r>
    </w:p>
    <w:p w14:paraId="13D855CE" w14:textId="77777777" w:rsidR="007703A6" w:rsidRPr="00B96D1A" w:rsidRDefault="007703A6" w:rsidP="007703A6">
      <w:r w:rsidRPr="00B96D1A">
        <w:t>Daniel, Newsweek, “WHY IS OBAMA STRANGELY SILENT ON THE PACIFIC TRADE DEAL?,” http://www.newsweek.com/why-obama-strangely-silent-pacific-trade-deal-465787</w:t>
      </w:r>
    </w:p>
    <w:p w14:paraId="6D607435" w14:textId="77777777" w:rsidR="007703A6" w:rsidRPr="00B96D1A" w:rsidRDefault="007703A6" w:rsidP="007703A6">
      <w:r w:rsidRPr="00B96D1A">
        <w:t xml:space="preserve">Barack Obama assumed office promising to restore some of the U.S. foreign policy credibility notoriously squandered by his predecessor. But if Congress doesn’t ratify the Trans-Pacific Partnership (TPP) agreement before Christmas, the president will leave office with American commercial and strategic positions weakened in the Asia-Pacific and U.S. credibility further diminished globally. The specter of that outcome should be keeping the president awake at night. The TPP is a comprehensive trade agreement between the United States and 11 other Pacific-Rim nations not called China. It is the economic linchpin of the administration’s “strategic pivot” to Asia, which in 2009 heralded U.S. intentions to extricate itself from the messes in Iraq and Afghanistan and to reassert its interests in the world’s fastest-growing region. </w:t>
      </w:r>
      <w:r w:rsidRPr="00B96D1A">
        <w:rPr>
          <w:rStyle w:val="StyleUnderline"/>
        </w:rPr>
        <w:t>One would assume TPP ratification an obvious policy priority</w:t>
      </w:r>
      <w:r w:rsidRPr="00B96D1A">
        <w:t xml:space="preserve"> in Washington, </w:t>
      </w:r>
      <w:r w:rsidRPr="00B96D1A">
        <w:rPr>
          <w:rStyle w:val="StyleUnderline"/>
        </w:rPr>
        <w:t xml:space="preserve">but the lack of enthusiasm for considering the deal in Congress is exceeded only by the president’s unwillingness to </w:t>
      </w:r>
      <w:r w:rsidRPr="00B96D1A">
        <w:rPr>
          <w:rStyle w:val="Emphasis"/>
        </w:rPr>
        <w:t>break a sweat pitching its merits.</w:t>
      </w:r>
      <w:r w:rsidRPr="00B96D1A">
        <w:t xml:space="preserve"> Superficially, one could blame election-year politics and a metastasizing popular antipathy toward trade agreements for the situation, but </w:t>
      </w:r>
      <w:r w:rsidRPr="00B96D1A">
        <w:rPr>
          <w:rStyle w:val="StyleUnderline"/>
        </w:rPr>
        <w:t>the</w:t>
      </w:r>
      <w:r w:rsidRPr="00B96D1A">
        <w:t xml:space="preserve"> original </w:t>
      </w:r>
      <w:r w:rsidRPr="00B96D1A">
        <w:rPr>
          <w:rStyle w:val="StyleUnderline"/>
        </w:rPr>
        <w:t xml:space="preserve">sin is the president’s lackluster effort to sell the TPP to his trade-skeptical party and the American public. </w:t>
      </w:r>
      <w:r w:rsidRPr="00B96D1A">
        <w:t xml:space="preserve">In the administration’s division of labor, those tasked with negotiating the TPP kept their noses to the grindstone and brought back an agreement that reduces taxes and other protectionist impediments to trade, establishes precedents for tackling new kinds of barriers that have emerged in the 21st century and positions U.S. businesses, workers, consumers and investors to capitalize on the region’s growth. Meanwhile, </w:t>
      </w:r>
      <w:r w:rsidRPr="00B96D1A">
        <w:rPr>
          <w:rStyle w:val="StyleUnderline"/>
        </w:rPr>
        <w:t>those responsible for explaining the deal’s merits domestically spent too much time on the golf course. With scarcely greater frequency than a couple of sentences</w:t>
      </w:r>
      <w:r w:rsidRPr="00B96D1A">
        <w:t xml:space="preserve"> in his past two State of the Union addresses </w:t>
      </w:r>
      <w:r w:rsidRPr="00B96D1A">
        <w:rPr>
          <w:rStyle w:val="StyleUnderline"/>
        </w:rPr>
        <w:t>has President Obama attempted to articulate the importance of trade and the TPP</w:t>
      </w:r>
      <w:r w:rsidRPr="00B96D1A">
        <w:t xml:space="preserve"> to the American public. Even then, </w:t>
      </w:r>
      <w:r w:rsidRPr="00B96D1A">
        <w:rPr>
          <w:rStyle w:val="StyleUnderline"/>
        </w:rPr>
        <w:t>his “advocacy” has been grudging and couched in enough skepticism to create and reinforce fears about trade and globalization.</w:t>
      </w:r>
      <w:r w:rsidRPr="00B96D1A">
        <w:t xml:space="preserve"> When Hillary Clinton—the president’s former secretary of state, co-architect of the Asian pivot and champion of the TPP—announced her opposition to the negotiated deal because it became a political liability for her, President Obama remained silent. If the president really believes in the trade agenda his administration has pursued for eight years, his decision not to challenge Clinton was a significant tactical error—and a profoundly lamentable display of cowardice. Foregone was a prime opportunity to inject an affirmative case for the trade deal into the fact-deprived election debate. And how could Obama let Clinton’s political ambitions take priority over his policy agenda? How could the president of the United States be so cavalier about actions and inactions that amount to kneecapping the U.S. foreign policy agenda and subverting American commercial interests? </w:t>
      </w:r>
      <w:r w:rsidRPr="00B96D1A">
        <w:rPr>
          <w:rStyle w:val="StyleUnderline"/>
        </w:rPr>
        <w:t>The president’s</w:t>
      </w:r>
      <w:r w:rsidRPr="00B96D1A">
        <w:t xml:space="preserve"> near </w:t>
      </w:r>
      <w:r w:rsidRPr="00B96D1A">
        <w:rPr>
          <w:rStyle w:val="StyleUnderline"/>
        </w:rPr>
        <w:t>total absence of promotion of the TPP explains why</w:t>
      </w:r>
      <w:r w:rsidRPr="00B96D1A">
        <w:t xml:space="preserve">, in the waning months of his tenure, </w:t>
      </w:r>
      <w:r w:rsidRPr="00B96D1A">
        <w:rPr>
          <w:rStyle w:val="StyleUnderline"/>
        </w:rPr>
        <w:t>ratification of the economic centerpiece of the</w:t>
      </w:r>
      <w:r w:rsidRPr="00B96D1A">
        <w:t xml:space="preserve"> vaunted </w:t>
      </w:r>
      <w:r w:rsidRPr="00B96D1A">
        <w:rPr>
          <w:rStyle w:val="StyleUnderline"/>
        </w:rPr>
        <w:t>Asian pivot is unlikely.</w:t>
      </w:r>
      <w:r w:rsidRPr="00B96D1A">
        <w:t xml:space="preserve"> </w:t>
      </w:r>
      <w:r w:rsidRPr="00B96D1A">
        <w:rPr>
          <w:rStyle w:val="StyleUnderline"/>
        </w:rPr>
        <w:t>In this absence emerged a fallacious, hysterical narrative about the allegedly deleterious effects of the TPP</w:t>
      </w:r>
      <w:r w:rsidRPr="00B96D1A">
        <w:t xml:space="preserve"> on jobs, the environment, public health and even cancer rates, which became the dry tinder that fueled the fiery anti-trade rhetoric of this year’s demagogic presidential campaigns. As if that rhetoric weren’t already enough to render congressional support for TPP extremely difficult in Rust Belt districts (and beyond), the U.S. International Trade Commission’s assessment of the deal’s likely impact on the U.S. economy, with estimates of only very modest improvements in income and gross domestic product, is offering insufficient counterweight for politicians who might otherwise be inclined to push back against the populist narrative. But entirely too much significance has been attached to the ITC analysis. It focuses exclusively on the easily quantifiable terms of the agreement and makes no effort to estimate the benefits of provisions that are qualitatively liberalizing, but too difficult to model quantitatively. How would one measure the benefits of rules designed to curtail the monopolistic behavior of state-owned enterprises anyway? Moreover, </w:t>
      </w:r>
      <w:r w:rsidRPr="00B96D1A">
        <w:rPr>
          <w:rStyle w:val="StyleUnderline"/>
        </w:rPr>
        <w:t>the TPP’s importance exceeds its value as a single, static trade agreement, and the costs of its failure would be much greater than the immediate economic benefits of its success.</w:t>
      </w:r>
      <w:r w:rsidRPr="00B96D1A">
        <w:t xml:space="preserve"> </w:t>
      </w:r>
      <w:r w:rsidRPr="00B96D1A">
        <w:rPr>
          <w:rStyle w:val="StyleUnderline"/>
        </w:rPr>
        <w:t>There is a strategic rationale for trade agreements</w:t>
      </w:r>
      <w:r w:rsidRPr="00B96D1A">
        <w:t xml:space="preserve"> and those kinds of arguments can be </w:t>
      </w:r>
      <w:r w:rsidRPr="00B96D1A">
        <w:rPr>
          <w:rStyle w:val="StyleUnderline"/>
        </w:rPr>
        <w:t>more</w:t>
      </w:r>
      <w:r w:rsidRPr="00B96D1A">
        <w:t xml:space="preserve"> politically </w:t>
      </w:r>
      <w:r w:rsidRPr="00B96D1A">
        <w:rPr>
          <w:rStyle w:val="StyleUnderline"/>
        </w:rPr>
        <w:t>persuasive than the economic ones.</w:t>
      </w:r>
      <w:r w:rsidRPr="00B96D1A">
        <w:t xml:space="preserve"> Indeed, </w:t>
      </w:r>
      <w:r w:rsidRPr="00B96D1A">
        <w:rPr>
          <w:rStyle w:val="StyleUnderline"/>
        </w:rPr>
        <w:t xml:space="preserve">the post-WWII liberal global trading order reflects the lessons of history: </w:t>
      </w:r>
      <w:r w:rsidRPr="00B96D1A">
        <w:rPr>
          <w:rStyle w:val="Emphasis"/>
        </w:rPr>
        <w:t>Commerce and economic interdependence are</w:t>
      </w:r>
      <w:r w:rsidRPr="00B96D1A">
        <w:t xml:space="preserve"> the best </w:t>
      </w:r>
      <w:r w:rsidRPr="00B96D1A">
        <w:rPr>
          <w:rStyle w:val="Emphasis"/>
        </w:rPr>
        <w:t>guarantors of peace.</w:t>
      </w:r>
      <w:r w:rsidRPr="00B96D1A">
        <w:t xml:space="preserve"> Or as the French economics writer Fredric Bastiat is alleged to have quipped a century earlier: “</w:t>
      </w:r>
      <w:r w:rsidRPr="00B96D1A">
        <w:rPr>
          <w:rStyle w:val="Emphasis"/>
        </w:rPr>
        <w:t>When goods don’t cross borders, armies will.</w:t>
      </w:r>
      <w:r w:rsidRPr="00B96D1A">
        <w:t xml:space="preserve">” </w:t>
      </w:r>
      <w:r w:rsidRPr="00B96D1A">
        <w:rPr>
          <w:rStyle w:val="StyleUnderline"/>
        </w:rPr>
        <w:t>It was with those lessons in mind that</w:t>
      </w:r>
      <w:r w:rsidRPr="00B96D1A">
        <w:t xml:space="preserve"> President George W. </w:t>
      </w:r>
      <w:r w:rsidRPr="00B96D1A">
        <w:rPr>
          <w:rStyle w:val="StyleUnderline"/>
        </w:rPr>
        <w:t>Bush paid a visit to the Senate</w:t>
      </w:r>
      <w:r w:rsidRPr="00B96D1A">
        <w:t xml:space="preserve"> in June 2005, </w:t>
      </w:r>
      <w:r w:rsidRPr="00B96D1A">
        <w:rPr>
          <w:rStyle w:val="StyleUnderline"/>
        </w:rPr>
        <w:t>with legislation to implement his</w:t>
      </w:r>
      <w:r w:rsidRPr="00B96D1A">
        <w:t xml:space="preserve"> Central American Free Trade Agreement (</w:t>
      </w:r>
      <w:r w:rsidRPr="00B96D1A">
        <w:rPr>
          <w:rStyle w:val="StyleUnderline"/>
        </w:rPr>
        <w:t>CAFTA</w:t>
      </w:r>
      <w:r w:rsidRPr="00B96D1A">
        <w:t xml:space="preserve">) </w:t>
      </w:r>
      <w:r w:rsidRPr="00B96D1A">
        <w:rPr>
          <w:rStyle w:val="StyleUnderline"/>
        </w:rPr>
        <w:t>facing uncertain prospects.</w:t>
      </w:r>
      <w:r w:rsidRPr="00B96D1A">
        <w:t xml:space="preserve"> Citing the rise of Hugo Chávez in Venezuela and the return of Daniel Ortega in Nicaragua, </w:t>
      </w:r>
      <w:r w:rsidRPr="00B96D1A">
        <w:rPr>
          <w:rStyle w:val="StyleUnderline"/>
        </w:rPr>
        <w:t>Bush urged his colleagues to consider CAFTA an agreement that would serve long-standing U.S. strategic interests—with a sprinkling of economic benefits to boot. The following day the agreement was ratified.</w:t>
      </w:r>
      <w:r w:rsidRPr="00B96D1A">
        <w:t xml:space="preserve"> President </w:t>
      </w:r>
      <w:r w:rsidRPr="00B96D1A">
        <w:rPr>
          <w:rStyle w:val="StyleUnderline"/>
        </w:rPr>
        <w:t xml:space="preserve">Obama is down to his </w:t>
      </w:r>
      <w:r w:rsidRPr="00B96D1A">
        <w:rPr>
          <w:rStyle w:val="Emphasis"/>
        </w:rPr>
        <w:t>last chance</w:t>
      </w:r>
      <w:r w:rsidRPr="00B96D1A">
        <w:rPr>
          <w:rStyle w:val="StyleUnderline"/>
        </w:rPr>
        <w:t xml:space="preserve"> to fulfill his obligation to posterity. Success requires that he put the TPP into its broader</w:t>
      </w:r>
      <w:r w:rsidRPr="00B96D1A">
        <w:t xml:space="preserve"> geopolitical and geoeconomic </w:t>
      </w:r>
      <w:r w:rsidRPr="00B96D1A">
        <w:rPr>
          <w:rStyle w:val="StyleUnderline"/>
        </w:rPr>
        <w:t>contexts and describe a world with and without its ratification.</w:t>
      </w:r>
      <w:r w:rsidRPr="00B96D1A">
        <w:t xml:space="preserve"> The president attempted as much in a Washington Post opinion piece last month, describing the TPP as an opportunity for the United States to write the new rules of global trade before China does. It was a laudable start, if not too reliant on the myth of trade as a competition between the United States and China. With so many Americans leery of China’s rise and U.S.-China relations growing more contentious over economic and security issues, the president may be tempted to describe the TPP as an agreement that “excludes,” “contains” or “isolates” China. That characterization would certainly resonate with members of Congress looking for cover to support the TPP. But portraying the TPP as a weapon of economic warfare essential to “beating” or “defeating” China is short-sighted and fraught with the perils of self-fulfilling prophesy. Our economic relationship with China is more collaborative than competitive and the costs of estrangement would be felt deeply in the United States. Instead, </w:t>
      </w:r>
      <w:r w:rsidRPr="00B96D1A">
        <w:rPr>
          <w:rStyle w:val="StyleUnderline"/>
        </w:rPr>
        <w:t>President Obama should argue that U.S. leadership, and immersion in the process of crafting the 21st-century rules that will govern the trade of China’s most important partners, will leave Beijing with no better alternatives than to embrace those rules.</w:t>
      </w:r>
      <w:r w:rsidRPr="00B96D1A">
        <w:t xml:space="preserve"> Accession to the TPP is open to all newcomers that can meet the deal’s relatively high standards, and that, importantly, includes China. The president’s comprehensive case for the TPP must go well beyond the static benefits estimated by the ITC. It must include the benefits associated with the liberalizing policy reactions of other countries in the region, as they aspire to become parties to the agreement. It must include the benefits associated with TPP expansion to include South Korea, the Philippines, Indonesia, Thailand, Colombia, Taiwan and China. It must include the benefits of TPP as a catalyst for an eventual Free Trade Area of the Asia Pacific to include countries like India and Russia. And it must include the benefits of the TPP as an inducement to Europe, Brazil, South Africa and the rest of the world to resuscitate the process of multilateral trade liberalization, which has been mostly defunct for over 20 years. </w:t>
      </w:r>
      <w:r w:rsidRPr="00B96D1A">
        <w:rPr>
          <w:rStyle w:val="StyleUnderline"/>
        </w:rPr>
        <w:t>These enormous potential benefits of TPP ratification this year are also the costs of failure to ratify this year. If the U</w:t>
      </w:r>
      <w:r w:rsidRPr="00B96D1A">
        <w:t xml:space="preserve">nited </w:t>
      </w:r>
      <w:r w:rsidRPr="00B96D1A">
        <w:rPr>
          <w:rStyle w:val="StyleUnderline"/>
        </w:rPr>
        <w:t>S</w:t>
      </w:r>
      <w:r w:rsidRPr="00B96D1A">
        <w:t xml:space="preserve">tates </w:t>
      </w:r>
      <w:r w:rsidRPr="00B96D1A">
        <w:rPr>
          <w:rStyle w:val="StyleUnderline"/>
        </w:rPr>
        <w:t>fails to ratify the agreement this year</w:t>
      </w:r>
      <w:r w:rsidRPr="00B96D1A">
        <w:t xml:space="preserve">, </w:t>
      </w:r>
      <w:r w:rsidRPr="00B96D1A">
        <w:rPr>
          <w:rStyle w:val="Emphasis"/>
        </w:rPr>
        <w:t>TPP members</w:t>
      </w:r>
      <w:r w:rsidRPr="00B96D1A">
        <w:t xml:space="preserve"> that are also party to the China-centric Regional Comprehensive Economic Partnership negotiations </w:t>
      </w:r>
      <w:r w:rsidRPr="00B96D1A">
        <w:rPr>
          <w:rStyle w:val="Emphasis"/>
        </w:rPr>
        <w:t>will be drawn more deeply into China’s ambit.</w:t>
      </w:r>
      <w:r w:rsidRPr="00B96D1A">
        <w:t xml:space="preserve"> While that doesn’t mean that U.S. entities will be excluded from engaging in commerce with entities in those countries, it does mean that existing </w:t>
      </w:r>
      <w:r w:rsidRPr="00B96D1A">
        <w:rPr>
          <w:rStyle w:val="StyleUnderline"/>
        </w:rPr>
        <w:t>China-centric investment and supply</w:t>
      </w:r>
      <w:r w:rsidRPr="00B96D1A">
        <w:t xml:space="preserve"> chain </w:t>
      </w:r>
      <w:r w:rsidRPr="00B96D1A">
        <w:rPr>
          <w:rStyle w:val="StyleUnderline"/>
        </w:rPr>
        <w:t>relationships will be reinforced, new ones will emerge and become established and the costs of reorienting those relationships</w:t>
      </w:r>
      <w:r w:rsidRPr="00B96D1A">
        <w:t xml:space="preserve"> in the event of some future TPP implementation </w:t>
      </w:r>
      <w:r w:rsidRPr="00B96D1A">
        <w:rPr>
          <w:rStyle w:val="StyleUnderline"/>
        </w:rPr>
        <w:t>will increase with each passing year.</w:t>
      </w:r>
      <w:r w:rsidRPr="00B96D1A">
        <w:t xml:space="preserve"> But </w:t>
      </w:r>
      <w:r w:rsidRPr="00B96D1A">
        <w:rPr>
          <w:rStyle w:val="StyleUnderline"/>
        </w:rPr>
        <w:t>at a deeper, institutional level, failure to ratify would impair U.S. commercial and diplomatic interests in the region. Foreign governments that incurred political costs to push the TPP</w:t>
      </w:r>
      <w:r w:rsidRPr="00B96D1A">
        <w:t xml:space="preserve"> in their countries </w:t>
      </w:r>
      <w:r w:rsidRPr="00B96D1A">
        <w:rPr>
          <w:rStyle w:val="StyleUnderline"/>
        </w:rPr>
        <w:t>with expectations of U.S. participation wouldn’t soon forget that the U</w:t>
      </w:r>
      <w:r w:rsidRPr="00B96D1A">
        <w:t xml:space="preserve">nited </w:t>
      </w:r>
      <w:r w:rsidRPr="00B96D1A">
        <w:rPr>
          <w:rStyle w:val="StyleUnderline"/>
        </w:rPr>
        <w:t>S</w:t>
      </w:r>
      <w:r w:rsidRPr="00B96D1A">
        <w:t xml:space="preserve">tates </w:t>
      </w:r>
      <w:r w:rsidRPr="00B96D1A">
        <w:rPr>
          <w:rStyle w:val="StyleUnderline"/>
        </w:rPr>
        <w:t>proved</w:t>
      </w:r>
      <w:r w:rsidRPr="00B96D1A">
        <w:t xml:space="preserve"> to be </w:t>
      </w:r>
      <w:r w:rsidRPr="00B96D1A">
        <w:rPr>
          <w:rStyle w:val="StyleUnderline"/>
        </w:rPr>
        <w:t>an unreliable partner.</w:t>
      </w:r>
      <w:r w:rsidRPr="00B96D1A">
        <w:t xml:space="preserve"> </w:t>
      </w:r>
      <w:r w:rsidRPr="00B96D1A">
        <w:rPr>
          <w:rStyle w:val="StyleUnderline"/>
        </w:rPr>
        <w:t>Expectations that the U</w:t>
      </w:r>
      <w:r w:rsidRPr="00B96D1A">
        <w:t xml:space="preserve">nited </w:t>
      </w:r>
      <w:r w:rsidRPr="00B96D1A">
        <w:rPr>
          <w:rStyle w:val="StyleUnderline"/>
        </w:rPr>
        <w:t>S</w:t>
      </w:r>
      <w:r w:rsidRPr="00B96D1A">
        <w:t xml:space="preserve">tates </w:t>
      </w:r>
      <w:r w:rsidRPr="00B96D1A">
        <w:rPr>
          <w:rStyle w:val="StyleUnderline"/>
        </w:rPr>
        <w:t>is</w:t>
      </w:r>
      <w:r w:rsidRPr="00B96D1A">
        <w:t xml:space="preserve"> still capa</w:t>
      </w:r>
      <w:r w:rsidRPr="00B96D1A">
        <w:rPr>
          <w:rStyle w:val="StyleUnderline"/>
        </w:rPr>
        <w:t>ble of leading the world to the economic liberalization it so desperately needs would erode, and with that diminished credibility U.S. policy objectives would become</w:t>
      </w:r>
      <w:r w:rsidRPr="00B96D1A">
        <w:t xml:space="preserve"> more difficult or, in some cases, </w:t>
      </w:r>
      <w:r w:rsidRPr="00B96D1A">
        <w:rPr>
          <w:rStyle w:val="StyleUnderline"/>
        </w:rPr>
        <w:t>impossible to meet.</w:t>
      </w:r>
      <w:r w:rsidRPr="00B96D1A">
        <w:t xml:space="preserve"> </w:t>
      </w:r>
      <w:r w:rsidRPr="00B96D1A">
        <w:rPr>
          <w:rStyle w:val="StyleUnderline"/>
        </w:rPr>
        <w:t xml:space="preserve">Those would be the costs of a U.S. failure to ratify the TPP this year. </w:t>
      </w:r>
      <w:r w:rsidRPr="00B96D1A">
        <w:rPr>
          <w:rStyle w:val="Emphasis"/>
        </w:rPr>
        <w:t>Avoiding that outcome is President Obama’s obligation to posterity.</w:t>
      </w:r>
    </w:p>
    <w:p w14:paraId="2857142F" w14:textId="77777777" w:rsidR="007703A6" w:rsidRPr="00B96D1A" w:rsidRDefault="007703A6" w:rsidP="007703A6">
      <w:pPr>
        <w:pStyle w:val="Heading3"/>
        <w:rPr>
          <w:rFonts w:cs="Times New Roman"/>
        </w:rPr>
      </w:pPr>
      <w:r w:rsidRPr="00B96D1A">
        <w:rPr>
          <w:rFonts w:cs="Times New Roman"/>
        </w:rPr>
        <w:t>PC Key/Now Key</w:t>
      </w:r>
    </w:p>
    <w:p w14:paraId="2FAE1D87" w14:textId="77777777" w:rsidR="007703A6" w:rsidRPr="00B96D1A" w:rsidRDefault="007703A6" w:rsidP="007703A6">
      <w:pPr>
        <w:pStyle w:val="Heading4"/>
        <w:rPr>
          <w:rFonts w:cs="Times New Roman"/>
        </w:rPr>
      </w:pPr>
      <w:r w:rsidRPr="00B96D1A">
        <w:rPr>
          <w:rFonts w:cs="Times New Roman"/>
        </w:rPr>
        <w:t>This month is key – last chance for Obama to make the case for his agenda</w:t>
      </w:r>
    </w:p>
    <w:p w14:paraId="45AF7E56" w14:textId="77777777" w:rsidR="007703A6" w:rsidRPr="00B96D1A" w:rsidRDefault="007703A6" w:rsidP="007703A6">
      <w:r w:rsidRPr="00B96D1A">
        <w:rPr>
          <w:rStyle w:val="Style13ptBold"/>
        </w:rPr>
        <w:t>Bennett</w:t>
      </w:r>
      <w:r w:rsidRPr="00B96D1A">
        <w:t xml:space="preserve">,  </w:t>
      </w:r>
      <w:r w:rsidRPr="00B96D1A">
        <w:rPr>
          <w:rStyle w:val="Style13ptBold"/>
        </w:rPr>
        <w:t>6-7</w:t>
      </w:r>
      <w:r w:rsidRPr="00B96D1A">
        <w:t xml:space="preserve"> – Political Correspondent</w:t>
      </w:r>
    </w:p>
    <w:p w14:paraId="788E8F37" w14:textId="77777777" w:rsidR="007703A6" w:rsidRPr="00B96D1A" w:rsidRDefault="007703A6" w:rsidP="007703A6">
      <w:r w:rsidRPr="00B96D1A">
        <w:t xml:space="preserve">John T. Roll Call, “A Final Round for Obama's Wish List,” http://www.rollcall.com/news/politics/final-round-obamas-wish-list </w:t>
      </w:r>
    </w:p>
    <w:p w14:paraId="1019395A" w14:textId="77777777" w:rsidR="007703A6" w:rsidRPr="00B96D1A" w:rsidRDefault="007703A6" w:rsidP="007703A6">
      <w:r w:rsidRPr="00B96D1A">
        <w:t xml:space="preserve">Barack </w:t>
      </w:r>
      <w:r w:rsidRPr="00B96D1A">
        <w:rPr>
          <w:rStyle w:val="StyleUnderline"/>
        </w:rPr>
        <w:t xml:space="preserve">Obama vowed to play offense during his final year in office, but the president has </w:t>
      </w:r>
      <w:r w:rsidRPr="00B96D1A">
        <w:rPr>
          <w:rStyle w:val="Emphasis"/>
        </w:rPr>
        <w:t>precious little time</w:t>
      </w:r>
      <w:r w:rsidRPr="00B96D1A">
        <w:rPr>
          <w:rStyle w:val="StyleUnderline"/>
        </w:rPr>
        <w:t xml:space="preserve"> to advance his legislative agenda as Congress returns for a sprint toward two lengthy election-year breaks.</w:t>
      </w:r>
      <w:r w:rsidRPr="00B96D1A">
        <w:t xml:space="preserve"> A</w:t>
      </w:r>
      <w:r w:rsidRPr="00B96D1A">
        <w:rPr>
          <w:rStyle w:val="StyleUnderline"/>
        </w:rPr>
        <w:t xml:space="preserve"> president with a history of </w:t>
      </w:r>
      <w:r w:rsidRPr="00B96D1A">
        <w:rPr>
          <w:rStyle w:val="Emphasis"/>
        </w:rPr>
        <w:t>brittle negotiations</w:t>
      </w:r>
      <w:r w:rsidRPr="00B96D1A">
        <w:rPr>
          <w:rStyle w:val="StyleUnderline"/>
        </w:rPr>
        <w:t xml:space="preserve"> with Republican lawmakers has not shied away from ambitious agenda items. They include</w:t>
      </w:r>
      <w:r w:rsidRPr="00B96D1A">
        <w:t xml:space="preserve"> an emergency spending measure to counter the Zika virus , an overhaul of federal criminal justice policies and </w:t>
      </w:r>
      <w:r w:rsidRPr="00B96D1A">
        <w:rPr>
          <w:rStyle w:val="StyleUnderline"/>
        </w:rPr>
        <w:t>a massive trade pact with Asian allies.</w:t>
      </w:r>
      <w:r w:rsidRPr="00B96D1A">
        <w:t xml:space="preserve"> </w:t>
      </w:r>
      <w:r w:rsidRPr="00B96D1A">
        <w:rPr>
          <w:rStyle w:val="StyleUnderline"/>
        </w:rPr>
        <w:t xml:space="preserve">Even though Obama appears to have pockets of GOP support, it is </w:t>
      </w:r>
      <w:r w:rsidRPr="00B96D1A">
        <w:rPr>
          <w:rStyle w:val="Emphasis"/>
        </w:rPr>
        <w:t>no sure thing</w:t>
      </w:r>
      <w:r w:rsidRPr="00B96D1A">
        <w:rPr>
          <w:rStyle w:val="StyleUnderline"/>
        </w:rPr>
        <w:t xml:space="preserve"> that lawmakers will accommodate him before fleeing Washington for the</w:t>
      </w:r>
      <w:r w:rsidRPr="00B96D1A">
        <w:t xml:space="preserve"> national </w:t>
      </w:r>
      <w:r w:rsidRPr="00B96D1A">
        <w:rPr>
          <w:rStyle w:val="StyleUnderline"/>
        </w:rPr>
        <w:t>party conventions and a month-long August recess. Election-year politics, one of the slimmest late-year congressional calendars ever, steadfast Republican opposition to his agenda and his own</w:t>
      </w:r>
      <w:r w:rsidRPr="00B96D1A">
        <w:t xml:space="preserve"> in</w:t>
      </w:r>
      <w:r w:rsidRPr="00B96D1A">
        <w:rPr>
          <w:rStyle w:val="StyleUnderline"/>
        </w:rPr>
        <w:t>abilit</w:t>
      </w:r>
      <w:r w:rsidRPr="00B96D1A">
        <w:t>y to</w:t>
      </w:r>
      <w:r w:rsidRPr="00B96D1A">
        <w:rPr>
          <w:rStyle w:val="StyleUnderline"/>
        </w:rPr>
        <w:t xml:space="preserve"> effectively work with the legislative branch all stand in his way.</w:t>
      </w:r>
      <w:r w:rsidRPr="00B96D1A">
        <w:t xml:space="preserve"> “</w:t>
      </w:r>
      <w:r w:rsidRPr="00B96D1A">
        <w:rPr>
          <w:rStyle w:val="Emphasis"/>
        </w:rPr>
        <w:t>This month absolutely is crunch time for the president</w:t>
      </w:r>
      <w:r w:rsidRPr="00B96D1A">
        <w:t>,” said Steve Bell , a former senior Senate aide now with the Bipartisan Policy Center. “I don’t think people realize — even fairly sophisticated ones — what September will be like. “</w:t>
      </w:r>
      <w:r w:rsidRPr="00B96D1A">
        <w:rPr>
          <w:rStyle w:val="StyleUnderline"/>
        </w:rPr>
        <w:t>They’ll say, ‘We can get this done in September,</w:t>
      </w:r>
      <w:r w:rsidRPr="00B96D1A">
        <w:t>’” he said, referring to people on Capitol Hill and elsewhere around Washington. “I tell them, ‘</w:t>
      </w:r>
      <w:r w:rsidRPr="00B96D1A">
        <w:rPr>
          <w:rStyle w:val="StyleUnderline"/>
        </w:rPr>
        <w:t>In September, they’ll have to do a continuing resolution</w:t>
      </w:r>
      <w:r w:rsidRPr="00B96D1A">
        <w:t xml:space="preserve">,” he said, referring to a likely stopgap spending measure </w:t>
      </w:r>
      <w:r w:rsidRPr="00B96D1A">
        <w:rPr>
          <w:rStyle w:val="StyleUnderline"/>
        </w:rPr>
        <w:t>to keep the government running.</w:t>
      </w:r>
      <w:r w:rsidRPr="00B96D1A">
        <w:t xml:space="preserve"> Recent history has shown those kinds of short-term spending bills can take weeks to pass. That’s because shutdown-averting bills often become the crucible for battles on so-called “poison pill ” provisions to which one party fiercely objects. “</w:t>
      </w:r>
      <w:r w:rsidRPr="00B96D1A">
        <w:rPr>
          <w:rStyle w:val="StyleUnderline"/>
        </w:rPr>
        <w:t>That will suck most of the oxygen out of September</w:t>
      </w:r>
      <w:r w:rsidRPr="00B96D1A">
        <w:t>,” Bell said. B</w:t>
      </w:r>
      <w:r w:rsidRPr="00B96D1A">
        <w:rPr>
          <w:rStyle w:val="StyleUnderline"/>
        </w:rPr>
        <w:t xml:space="preserve">ut before all eyes turn toward the post-Labor Day schedule, lawmakers and </w:t>
      </w:r>
      <w:r w:rsidRPr="00B96D1A">
        <w:rPr>
          <w:rStyle w:val="Emphasis"/>
        </w:rPr>
        <w:t>the White House have six weeks to make a case for their priorities.</w:t>
      </w:r>
      <w:r w:rsidRPr="00B96D1A">
        <w:rPr>
          <w:rStyle w:val="StyleUnderline"/>
        </w:rPr>
        <w:t xml:space="preserve"> The Senate plans to be in session just 27 more days before</w:t>
      </w:r>
      <w:r w:rsidRPr="00B96D1A">
        <w:t xml:space="preserve"> departing for </w:t>
      </w:r>
      <w:r w:rsidRPr="00B96D1A">
        <w:rPr>
          <w:rStyle w:val="StyleUnderline"/>
        </w:rPr>
        <w:t>its</w:t>
      </w:r>
      <w:r w:rsidRPr="00B96D1A">
        <w:t xml:space="preserve"> annual </w:t>
      </w:r>
      <w:r w:rsidRPr="00B96D1A">
        <w:rPr>
          <w:rStyle w:val="StyleUnderline"/>
        </w:rPr>
        <w:t>August recess</w:t>
      </w:r>
      <w:r w:rsidRPr="00B96D1A">
        <w:t xml:space="preserve"> — </w:t>
      </w:r>
      <w:r w:rsidRPr="00B96D1A">
        <w:rPr>
          <w:rStyle w:val="StyleUnderline"/>
        </w:rPr>
        <w:t>on July 15</w:t>
      </w:r>
      <w:r w:rsidRPr="00B96D1A">
        <w:t xml:space="preserve">, early even by congressional standards. </w:t>
      </w:r>
      <w:r w:rsidRPr="00B96D1A">
        <w:rPr>
          <w:rStyle w:val="StyleUnderline"/>
        </w:rPr>
        <w:t>The House is slated to be in for just 21 days before also skipping town on July 15.</w:t>
      </w:r>
      <w:r w:rsidRPr="00B96D1A">
        <w:t xml:space="preserve"> </w:t>
      </w:r>
      <w:r w:rsidRPr="00B96D1A">
        <w:rPr>
          <w:rStyle w:val="Emphasis"/>
        </w:rPr>
        <w:t xml:space="preserve">That gives Obama even less time to turn his aspirations into reality. </w:t>
      </w:r>
    </w:p>
    <w:p w14:paraId="32B9FBA7" w14:textId="77777777" w:rsidR="007703A6" w:rsidRPr="00B96D1A" w:rsidRDefault="007703A6" w:rsidP="007703A6">
      <w:pPr>
        <w:pStyle w:val="Heading4"/>
        <w:rPr>
          <w:rFonts w:cs="Times New Roman"/>
        </w:rPr>
      </w:pPr>
      <w:r w:rsidRPr="00B96D1A">
        <w:rPr>
          <w:rFonts w:cs="Times New Roman"/>
        </w:rPr>
        <w:t>Squo is key – late game push isn’t enough, Obama has to make the case now for TPP</w:t>
      </w:r>
    </w:p>
    <w:p w14:paraId="23F7F3DC" w14:textId="77777777" w:rsidR="007703A6" w:rsidRPr="00B96D1A" w:rsidRDefault="007703A6" w:rsidP="007703A6">
      <w:pPr>
        <w:rPr>
          <w:rStyle w:val="Style13ptBold"/>
        </w:rPr>
      </w:pPr>
      <w:r w:rsidRPr="00B96D1A">
        <w:rPr>
          <w:rStyle w:val="Style13ptBold"/>
        </w:rPr>
        <w:t>Ikenson 6-3</w:t>
      </w:r>
      <w:r w:rsidRPr="00B96D1A">
        <w:t xml:space="preserve"> – director of the Cato Institute’s Herbert A. Stiefel Center for Trade Policy Studies with an MA in economics from George Washington University</w:t>
      </w:r>
    </w:p>
    <w:p w14:paraId="7A530F9E" w14:textId="77777777" w:rsidR="007703A6" w:rsidRPr="00B96D1A" w:rsidRDefault="007703A6" w:rsidP="007703A6">
      <w:r w:rsidRPr="00B96D1A">
        <w:t>Daniel, Cato Institute, “Playing the China Card Wisely Is Obama’s Last Best Chance to Sell the Trans-Pacific Partnership,” http://www.cato.org/blog/playing-china-card-wisely-obamas-last-best-chance-sell-trans-pacific-partnership</w:t>
      </w:r>
    </w:p>
    <w:p w14:paraId="5F8B124A" w14:textId="77777777" w:rsidR="007703A6" w:rsidRPr="00B96D1A" w:rsidRDefault="007703A6" w:rsidP="007703A6">
      <w:r w:rsidRPr="00B96D1A">
        <w:rPr>
          <w:rStyle w:val="StyleUnderline"/>
        </w:rPr>
        <w:t>Lately, it has become convenient</w:t>
      </w:r>
      <w:r w:rsidRPr="00B96D1A">
        <w:t xml:space="preserve"> for the president’s apologists </w:t>
      </w:r>
      <w:r w:rsidRPr="00B96D1A">
        <w:rPr>
          <w:rStyle w:val="StyleUnderline"/>
        </w:rPr>
        <w:t>to point to</w:t>
      </w:r>
      <w:r w:rsidRPr="00B96D1A">
        <w:t xml:space="preserve"> Donald </w:t>
      </w:r>
      <w:r w:rsidRPr="00B96D1A">
        <w:rPr>
          <w:rStyle w:val="StyleUnderline"/>
        </w:rPr>
        <w:t>Trump’s bluster and</w:t>
      </w:r>
      <w:r w:rsidRPr="00B96D1A">
        <w:t xml:space="preserve"> the </w:t>
      </w:r>
      <w:r w:rsidRPr="00B96D1A">
        <w:rPr>
          <w:rStyle w:val="StyleUnderline"/>
        </w:rPr>
        <w:t>dampening enthusiasm for the TPP among Republicans in Congress as</w:t>
      </w:r>
      <w:r w:rsidRPr="00B96D1A">
        <w:t xml:space="preserve"> the </w:t>
      </w:r>
      <w:r w:rsidRPr="00B96D1A">
        <w:rPr>
          <w:rStyle w:val="StyleUnderline"/>
        </w:rPr>
        <w:t>major obstacles to ratification. But that is all a consequence of President Obama’s failure to rebut</w:t>
      </w:r>
      <w:r w:rsidRPr="00B96D1A">
        <w:t xml:space="preserve"> the </w:t>
      </w:r>
      <w:r w:rsidRPr="00B96D1A">
        <w:rPr>
          <w:rStyle w:val="StyleUnderline"/>
        </w:rPr>
        <w:t>trade fallacies and tall tales concocted by groups on the left</w:t>
      </w:r>
      <w:r w:rsidRPr="00B96D1A">
        <w:t>, like the Sierra Club, the AFL-CIO, and Public Citizen, and his abject deference to Harry Reid, Nancy Pelosi, and then candidate Hillary Clinton in helming his party’s platform on trade and the TPP. I warned of this problem over the years, and unless things change in a New York minute, we will soon be reaping the whirlwind.</w:t>
      </w:r>
    </w:p>
    <w:p w14:paraId="75497E51" w14:textId="77777777" w:rsidR="007703A6" w:rsidRPr="00B96D1A" w:rsidRDefault="007703A6" w:rsidP="007703A6"/>
    <w:p w14:paraId="1F7FD6AC" w14:textId="77777777" w:rsidR="007703A6" w:rsidRPr="00B96D1A" w:rsidRDefault="007703A6" w:rsidP="007703A6">
      <w:r w:rsidRPr="00B96D1A">
        <w:rPr>
          <w:rStyle w:val="Emphasis"/>
        </w:rPr>
        <w:t>Late in the 11th hour, selling the TPP</w:t>
      </w:r>
      <w:r w:rsidRPr="00B96D1A">
        <w:t xml:space="preserve"> for its immediate economic benefits </w:t>
      </w:r>
      <w:r w:rsidRPr="00B96D1A">
        <w:rPr>
          <w:rStyle w:val="Emphasis"/>
        </w:rPr>
        <w:t>will not be enough.</w:t>
      </w:r>
      <w:r w:rsidRPr="00B96D1A">
        <w:t xml:space="preserve">  </w:t>
      </w:r>
      <w:r w:rsidRPr="00B96D1A">
        <w:rPr>
          <w:rStyle w:val="Emphasis"/>
        </w:rPr>
        <w:t>The president must make a compelling, comprehensive case to Congress and the public about what is really at stake</w:t>
      </w:r>
      <w:r w:rsidRPr="00B96D1A">
        <w:t>. This is what I suggested in Newsweek:</w:t>
      </w:r>
    </w:p>
    <w:p w14:paraId="065B5809" w14:textId="77777777" w:rsidR="007703A6" w:rsidRPr="00B96D1A" w:rsidRDefault="007703A6" w:rsidP="007703A6">
      <w:pPr>
        <w:pStyle w:val="Heading4"/>
        <w:rPr>
          <w:rFonts w:cs="Times New Roman"/>
        </w:rPr>
      </w:pPr>
      <w:r w:rsidRPr="00B96D1A">
        <w:rPr>
          <w:rFonts w:cs="Times New Roman"/>
        </w:rPr>
        <w:t xml:space="preserve">Pre-election hearings mean events </w:t>
      </w:r>
      <w:r w:rsidRPr="00B96D1A">
        <w:rPr>
          <w:rFonts w:cs="Times New Roman"/>
          <w:u w:val="single"/>
        </w:rPr>
        <w:t>now</w:t>
      </w:r>
      <w:r w:rsidRPr="00B96D1A">
        <w:rPr>
          <w:rFonts w:cs="Times New Roman"/>
        </w:rPr>
        <w:t xml:space="preserve"> determine the final outcome</w:t>
      </w:r>
    </w:p>
    <w:p w14:paraId="794CF2AF" w14:textId="77777777" w:rsidR="007703A6" w:rsidRPr="00B96D1A" w:rsidRDefault="007703A6" w:rsidP="007703A6">
      <w:r w:rsidRPr="00B96D1A">
        <w:rPr>
          <w:rStyle w:val="Style13ptBold"/>
        </w:rPr>
        <w:t>Perry 6-2</w:t>
      </w:r>
      <w:r w:rsidRPr="00B96D1A">
        <w:t xml:space="preserve"> – Politics Reporter</w:t>
      </w:r>
    </w:p>
    <w:p w14:paraId="1807243B" w14:textId="77777777" w:rsidR="007703A6" w:rsidRPr="00B96D1A" w:rsidRDefault="007703A6" w:rsidP="007703A6">
      <w:r w:rsidRPr="00B96D1A">
        <w:t>Mitch, Florida Politics, “MITCH PERRY REPORT FOR 6.2.16 — WHAT’S HAPPENING WITH THE TPP?,” http://floridapolitics.com/archives/211990-mitch-perry-report-6-2-16-draft</w:t>
      </w:r>
    </w:p>
    <w:p w14:paraId="65059A43" w14:textId="77777777" w:rsidR="007703A6" w:rsidRPr="00B96D1A" w:rsidRDefault="007703A6" w:rsidP="007703A6">
      <w:pPr>
        <w:rPr>
          <w:rStyle w:val="Emphasis"/>
        </w:rPr>
      </w:pPr>
      <w:r w:rsidRPr="00B96D1A">
        <w:rPr>
          <w:rStyle w:val="StyleUnderline"/>
        </w:rPr>
        <w:t>So what’s going to happen to this deal, anyway?</w:t>
      </w:r>
      <w:r w:rsidRPr="00B96D1A">
        <w:t xml:space="preserve"> The New York Times’ Jackie Calmes reports this morning </w:t>
      </w:r>
      <w:r w:rsidRPr="00B96D1A">
        <w:rPr>
          <w:rStyle w:val="StyleUnderline"/>
        </w:rPr>
        <w:t>there is still fading hope</w:t>
      </w:r>
      <w:r w:rsidRPr="00B96D1A">
        <w:t xml:space="preserve"> in the D.C. establishment </w:t>
      </w:r>
      <w:r w:rsidRPr="00B96D1A">
        <w:rPr>
          <w:rStyle w:val="StyleUnderline"/>
        </w:rPr>
        <w:t xml:space="preserve">that it can pass during the lame duck session of Congress that will take place after the November election but before the new Congress begins in January </w:t>
      </w:r>
      <w:r w:rsidRPr="00B96D1A">
        <w:t xml:space="preserve">(Maybe at the same time that the Senate will confirm Merrick Garland?) </w:t>
      </w:r>
      <w:r w:rsidRPr="00B96D1A">
        <w:rPr>
          <w:rStyle w:val="StyleUnderline"/>
        </w:rPr>
        <w:t>However, for it to pass in the lame-duck means there would have to be votes before the election.</w:t>
      </w:r>
      <w:r w:rsidRPr="00B96D1A">
        <w:t xml:space="preserve"> </w:t>
      </w:r>
      <w:r w:rsidRPr="00B96D1A">
        <w:rPr>
          <w:rStyle w:val="StyleUnderline"/>
        </w:rPr>
        <w:t>Under the terms of</w:t>
      </w:r>
      <w:r w:rsidRPr="00B96D1A">
        <w:t xml:space="preserve"> trade </w:t>
      </w:r>
      <w:r w:rsidRPr="00B96D1A">
        <w:rPr>
          <w:rStyle w:val="StyleUnderline"/>
        </w:rPr>
        <w:t>legislation that helped</w:t>
      </w:r>
      <w:r w:rsidRPr="00B96D1A">
        <w:t xml:space="preserve"> Mr. </w:t>
      </w:r>
      <w:r w:rsidRPr="00B96D1A">
        <w:rPr>
          <w:rStyle w:val="StyleUnderline"/>
        </w:rPr>
        <w:t>Obama complete the accord, Congress must hold public hearings</w:t>
      </w:r>
      <w:r w:rsidRPr="00B96D1A">
        <w:t xml:space="preserve"> on the agreement </w:t>
      </w:r>
      <w:r w:rsidRPr="00B96D1A">
        <w:rPr>
          <w:rStyle w:val="StyleUnderline"/>
        </w:rPr>
        <w:t>before it is voted on, and a lame-duck session would not provide enough time for committee action and House and Senate debates</w:t>
      </w:r>
      <w:r w:rsidRPr="00B96D1A">
        <w:t xml:space="preserve">. President </w:t>
      </w:r>
      <w:r w:rsidRPr="00B96D1A">
        <w:rPr>
          <w:rStyle w:val="StyleUnderline"/>
        </w:rPr>
        <w:t>Obama predicted</w:t>
      </w:r>
      <w:r w:rsidRPr="00B96D1A">
        <w:t xml:space="preserve"> last week </w:t>
      </w:r>
      <w:r w:rsidRPr="00B96D1A">
        <w:rPr>
          <w:rStyle w:val="StyleUnderline"/>
        </w:rPr>
        <w:t xml:space="preserve">the measure would pass this year. So can Mitch McConnell and Paul Ryan (who both support approving the measure) outmuscle the opposition? </w:t>
      </w:r>
      <w:r w:rsidRPr="00B96D1A">
        <w:rPr>
          <w:rStyle w:val="Emphasis"/>
        </w:rPr>
        <w:t>Stay tuned, because</w:t>
      </w:r>
      <w:r w:rsidRPr="00B96D1A">
        <w:t xml:space="preserve"> apparently </w:t>
      </w:r>
      <w:r w:rsidRPr="00B96D1A">
        <w:rPr>
          <w:rStyle w:val="Emphasis"/>
        </w:rPr>
        <w:t>this issue will come to a head before November.</w:t>
      </w:r>
    </w:p>
    <w:p w14:paraId="22FBEA56" w14:textId="77777777" w:rsidR="007703A6" w:rsidRPr="00B96D1A" w:rsidRDefault="007703A6" w:rsidP="007703A6">
      <w:pPr>
        <w:pStyle w:val="Heading3"/>
        <w:rPr>
          <w:rFonts w:cs="Times New Roman"/>
        </w:rPr>
      </w:pPr>
      <w:r w:rsidRPr="00B96D1A">
        <w:rPr>
          <w:rFonts w:cs="Times New Roman"/>
        </w:rPr>
        <w:t>Focus K2 Agenda</w:t>
      </w:r>
    </w:p>
    <w:p w14:paraId="3559B198" w14:textId="77777777" w:rsidR="007703A6" w:rsidRPr="00B96D1A" w:rsidRDefault="007703A6" w:rsidP="007703A6">
      <w:pPr>
        <w:pStyle w:val="Heading4"/>
        <w:rPr>
          <w:rFonts w:cs="Times New Roman"/>
        </w:rPr>
      </w:pPr>
      <w:r w:rsidRPr="00B96D1A">
        <w:rPr>
          <w:rFonts w:cs="Times New Roman"/>
        </w:rPr>
        <w:t>Insufficient presidential focus tanks the agenda</w:t>
      </w:r>
    </w:p>
    <w:p w14:paraId="6B86A10A" w14:textId="77777777" w:rsidR="007703A6" w:rsidRPr="00B96D1A" w:rsidRDefault="007703A6" w:rsidP="007703A6">
      <w:pPr>
        <w:rPr>
          <w:rStyle w:val="Style13ptBold"/>
        </w:rPr>
      </w:pPr>
      <w:r w:rsidRPr="00B96D1A">
        <w:rPr>
          <w:rStyle w:val="Style13ptBold"/>
        </w:rPr>
        <w:t>Beckman 10 – Professor of Political Science</w:t>
      </w:r>
    </w:p>
    <w:p w14:paraId="26DCFA84" w14:textId="77777777" w:rsidR="007703A6" w:rsidRPr="00B96D1A" w:rsidRDefault="007703A6" w:rsidP="007703A6">
      <w:r w:rsidRPr="00B96D1A">
        <w:t>Matthew N. Beckman, Professor of Political Science @ UC-Irvine, 2010, “Pushing the Agenda: Presidential Leadership in U.S. Lawmaking, 1953-2004,” pg. 152</w:t>
      </w:r>
    </w:p>
    <w:p w14:paraId="0683536D" w14:textId="77777777" w:rsidR="007703A6" w:rsidRPr="00B96D1A" w:rsidRDefault="007703A6" w:rsidP="007703A6">
      <w:pPr>
        <w:pStyle w:val="card"/>
        <w:ind w:left="0"/>
        <w:rPr>
          <w:bCs/>
          <w:sz w:val="22"/>
          <w:u w:val="single"/>
        </w:rPr>
      </w:pPr>
      <w:r w:rsidRPr="00B96D1A">
        <w:t xml:space="preserve">Americans never see a shortage of national problems needing solutions. Reviewing Gallup's time-honored question about the "most important problem facing the country today" reveals that postwar Americans, in addition to frequently viewing the economy as problematic, have at various points also cited civil rights, energy, health care, crime, and welfare as being among their most pressing concerns. And, however much the omnibus categories paper over the particulars (e.g., inflation versus unemployment versus taxes), they nonetheless capture the essential point: </w:t>
      </w:r>
      <w:r w:rsidRPr="00B96D1A">
        <w:rPr>
          <w:rStyle w:val="StyleUnderline"/>
        </w:rPr>
        <w:t>salient, substantial problems always await American presidents</w:t>
      </w:r>
      <w:r w:rsidRPr="00B96D1A">
        <w:t xml:space="preserve">.  Before spelling out which problems are ripest for presidential pick- ing, I should first note that </w:t>
      </w:r>
      <w:r w:rsidRPr="00B96D1A">
        <w:rPr>
          <w:rStyle w:val="StyleUnderline"/>
        </w:rPr>
        <w:t>presidents must pick; they must prioritize</w:t>
      </w:r>
      <w:r w:rsidRPr="00B96D1A">
        <w:t xml:space="preserve">. On this score, President Jimmy Carter's experience is instructive. Asked by a reporter if he would "be able to keep fully all [his] campaign promises," President Carter expressed his intention sincerely: "My determination is to keep all those promises" (23 February 1977). As became readily apparent, </w:t>
      </w:r>
      <w:r w:rsidRPr="00B96D1A">
        <w:rPr>
          <w:rStyle w:val="StyleUnderline"/>
        </w:rPr>
        <w:t>by insufficiently prioritizing certain initiatives</w:t>
      </w:r>
      <w:r w:rsidRPr="00B96D1A">
        <w:t xml:space="preserve">, the </w:t>
      </w:r>
      <w:r w:rsidRPr="00B96D1A">
        <w:rPr>
          <w:rStyle w:val="StyleUnderline"/>
        </w:rPr>
        <w:t>Carter</w:t>
      </w:r>
      <w:r w:rsidRPr="00B96D1A">
        <w:t xml:space="preserve"> administration </w:t>
      </w:r>
      <w:r w:rsidRPr="00B96D1A">
        <w:rPr>
          <w:rStyle w:val="StyleUnderline"/>
        </w:rPr>
        <w:t>was unable to target resources effectively, from start to finish, earlygame to endgame. This basic error helps explain why so much of</w:t>
      </w:r>
      <w:r w:rsidRPr="00B96D1A">
        <w:t xml:space="preserve"> President </w:t>
      </w:r>
      <w:r w:rsidRPr="00B96D1A">
        <w:rPr>
          <w:rStyle w:val="StyleUnderline"/>
        </w:rPr>
        <w:t>Carter's legislative agenda languished on Capitol Hill.</w:t>
      </w:r>
    </w:p>
    <w:p w14:paraId="77243C49" w14:textId="77777777" w:rsidR="007703A6" w:rsidRPr="00B96D1A" w:rsidRDefault="007703A6" w:rsidP="007703A6">
      <w:pPr>
        <w:pStyle w:val="Heading4"/>
        <w:rPr>
          <w:rFonts w:cs="Times New Roman"/>
        </w:rPr>
      </w:pPr>
      <w:r w:rsidRPr="00B96D1A">
        <w:rPr>
          <w:rFonts w:cs="Times New Roman"/>
        </w:rPr>
        <w:t>New issues tradeoff with congressional agenda</w:t>
      </w:r>
    </w:p>
    <w:p w14:paraId="4429A57F" w14:textId="77777777" w:rsidR="007703A6" w:rsidRPr="00B96D1A" w:rsidRDefault="007703A6" w:rsidP="007703A6">
      <w:r w:rsidRPr="00B96D1A">
        <w:rPr>
          <w:rStyle w:val="Style13ptBold"/>
        </w:rPr>
        <w:t xml:space="preserve">Feehery ‘9 </w:t>
      </w:r>
    </w:p>
    <w:p w14:paraId="0CBEBF0C" w14:textId="77777777" w:rsidR="007703A6" w:rsidRPr="00B96D1A" w:rsidRDefault="007703A6" w:rsidP="007703A6">
      <w:pPr>
        <w:rPr>
          <w:b/>
          <w:sz w:val="24"/>
        </w:rPr>
      </w:pPr>
      <w:r w:rsidRPr="00B96D1A">
        <w:t>John, president of Feehery Group, a Washington-based advocacy firm that has represented clients including the News Corp., Ford Motor Co. and the U.S. Chamber of Commerce, Commentary: Obama enters 'The Matrix', http://www.cnn.com/2009/POLITICS/07/21/feehery.obama.matrix/</w:t>
      </w:r>
    </w:p>
    <w:p w14:paraId="0CB3F4E5" w14:textId="77777777" w:rsidR="007703A6" w:rsidRPr="00B96D1A" w:rsidRDefault="007703A6" w:rsidP="007703A6">
      <w:pPr>
        <w:pStyle w:val="card"/>
        <w:ind w:left="0"/>
      </w:pPr>
      <w:r w:rsidRPr="00B96D1A">
        <w:rPr>
          <w:rStyle w:val="underline"/>
        </w:rPr>
        <w:t>The legislative calendar is simply not that long.</w:t>
      </w:r>
      <w:r w:rsidRPr="00B96D1A">
        <w:t xml:space="preserve"> A new administration has a little less than a year to pass its big-ticket items, mostly because it is very hard to get major initiatives done in an election year. Take away the three months it takes to hire key staff, a couple of months for the various congressional recesses, and</w:t>
      </w:r>
      <w:r w:rsidRPr="00B96D1A">
        <w:rPr>
          <w:rStyle w:val="underline"/>
        </w:rPr>
        <w:t xml:space="preserve"> you have about six months to really legislate.  Since Congress is supposed to use some time to pass its annual spending bills</w:t>
      </w:r>
      <w:r w:rsidRPr="00B96D1A">
        <w:t xml:space="preserve"> (there are 12 that need to be passed each year, not counting supplemental spending bills), </w:t>
      </w:r>
      <w:r w:rsidRPr="00B96D1A">
        <w:rPr>
          <w:rStyle w:val="underline"/>
        </w:rPr>
        <w:t>time for big initiatives is actually very limited</w:t>
      </w:r>
      <w:r w:rsidRPr="00B96D1A">
        <w:t xml:space="preserve">. </w:t>
      </w:r>
      <w:r w:rsidRPr="00B96D1A">
        <w:rPr>
          <w:rStyle w:val="underline"/>
        </w:rPr>
        <w:t>Each day the president takes time</w:t>
      </w:r>
      <w:r w:rsidRPr="00B96D1A">
        <w:t xml:space="preserve"> to travel overseas or to throw out the first pitch at an All Star game, </w:t>
      </w:r>
      <w:r w:rsidRPr="00B96D1A">
        <w:rPr>
          <w:rStyle w:val="underline"/>
        </w:rPr>
        <w:t>he is taking time away from making contacts with legislators whose support is crucial for the president's agenda. Time is not a limitless resource on Capitol Hill</w:t>
      </w:r>
      <w:r w:rsidRPr="00B96D1A">
        <w:t>.</w:t>
      </w:r>
    </w:p>
    <w:p w14:paraId="6EC6BE3E" w14:textId="77777777" w:rsidR="007703A6" w:rsidRPr="00B96D1A" w:rsidRDefault="007703A6" w:rsidP="007703A6">
      <w:pPr>
        <w:pStyle w:val="Heading4"/>
        <w:rPr>
          <w:rFonts w:cs="Times New Roman"/>
        </w:rPr>
      </w:pPr>
      <w:r w:rsidRPr="00B96D1A">
        <w:rPr>
          <w:rFonts w:cs="Times New Roman"/>
        </w:rPr>
        <w:t>New priorities trade off with Obama’s agenda</w:t>
      </w:r>
    </w:p>
    <w:p w14:paraId="597D548C" w14:textId="77777777" w:rsidR="007703A6" w:rsidRPr="00B96D1A" w:rsidRDefault="007703A6" w:rsidP="007703A6">
      <w:r w:rsidRPr="00B96D1A">
        <w:rPr>
          <w:rStyle w:val="Style13ptBold"/>
        </w:rPr>
        <w:t xml:space="preserve">Feehery ‘9 </w:t>
      </w:r>
    </w:p>
    <w:p w14:paraId="38215ACC" w14:textId="77777777" w:rsidR="007703A6" w:rsidRPr="00B96D1A" w:rsidRDefault="007703A6" w:rsidP="007703A6">
      <w:pPr>
        <w:rPr>
          <w:b/>
          <w:sz w:val="24"/>
        </w:rPr>
      </w:pPr>
      <w:r w:rsidRPr="00B96D1A">
        <w:t>John, president of Feehery Group, a Washington-based advocacy firm that has represented clients including the News Corp., Ford Motor Co. and the U.S. Chamber of Commerce, Commentary: Obama enters 'The Matrix', http://www.cnn.com/2009/POLITICS/07/21/feehery.obama.matrix/</w:t>
      </w:r>
    </w:p>
    <w:p w14:paraId="72A51913" w14:textId="77777777" w:rsidR="007703A6" w:rsidRPr="00B96D1A" w:rsidRDefault="007703A6" w:rsidP="007703A6">
      <w:pPr>
        <w:pStyle w:val="card"/>
        <w:ind w:left="0"/>
      </w:pPr>
      <w:r w:rsidRPr="00B96D1A">
        <w:rPr>
          <w:rStyle w:val="underline"/>
        </w:rPr>
        <w:t xml:space="preserve">Congress can walk and chew gum at the same time. But </w:t>
      </w:r>
      <w:r w:rsidRPr="00B96D1A">
        <w:rPr>
          <w:rStyle w:val="Emphasis"/>
        </w:rPr>
        <w:t>focus is essential to achieving results</w:t>
      </w:r>
      <w:r w:rsidRPr="00B96D1A">
        <w:t xml:space="preserve">. Presidential focus quite often moves off the domestic agenda and into the wider world of diplomacy. But that can spell greater political danger for a president and his party. George H.W. Bush spent most of his presidency winning a war against Iraq and successfully concluded the Cold War conflict with the Soviet Union. But neither of those foreign policy successes helped him win re-election. His son, George W. Bush, understood that he had to keep a tight focus on the economy and one big domestic policy item (education), and while the war on terror did end up dominating his presidency, Bush never forgot to focus on his domestic achievements. </w:t>
      </w:r>
      <w:r w:rsidRPr="00B96D1A">
        <w:rPr>
          <w:rStyle w:val="underline"/>
        </w:rPr>
        <w:t>The biggest danger to</w:t>
      </w:r>
      <w:r w:rsidRPr="00B96D1A">
        <w:t xml:space="preserve"> President </w:t>
      </w:r>
      <w:r w:rsidRPr="00B96D1A">
        <w:rPr>
          <w:rStyle w:val="underline"/>
        </w:rPr>
        <w:t>Obama</w:t>
      </w:r>
      <w:r w:rsidRPr="00B96D1A">
        <w:t xml:space="preserve"> is not just foreign entanglements, it </w:t>
      </w:r>
      <w:r w:rsidRPr="00B96D1A">
        <w:rPr>
          <w:rStyle w:val="underline"/>
        </w:rPr>
        <w:t>is</w:t>
      </w:r>
      <w:r w:rsidRPr="00B96D1A">
        <w:t xml:space="preserve"> also </w:t>
      </w:r>
      <w:r w:rsidRPr="00B96D1A">
        <w:rPr>
          <w:rStyle w:val="underline"/>
        </w:rPr>
        <w:t>competing domestic priorities that threaten to undermine his ability to get big things done</w:t>
      </w:r>
      <w:r w:rsidRPr="00B96D1A">
        <w:t xml:space="preserve">. For example, the House vote on cap and trade has made it very hard for conservative and moderate Democrats to join with Speaker Nancy Pelosi on a more important health care bill. </w:t>
      </w:r>
    </w:p>
    <w:p w14:paraId="50E4A3C4" w14:textId="2CEF4E10" w:rsidR="00224C6E" w:rsidRPr="00B96D1A" w:rsidRDefault="00224C6E" w:rsidP="00224C6E">
      <w:pPr>
        <w:pStyle w:val="Heading3"/>
        <w:rPr>
          <w:rFonts w:cs="Times New Roman"/>
        </w:rPr>
      </w:pPr>
      <w:r w:rsidRPr="00B96D1A">
        <w:rPr>
          <w:rFonts w:cs="Times New Roman"/>
        </w:rPr>
        <w:t>AT Winners Win</w:t>
      </w:r>
    </w:p>
    <w:p w14:paraId="0DC9A4B0" w14:textId="77777777" w:rsidR="00224C6E" w:rsidRPr="00B96D1A" w:rsidRDefault="00224C6E" w:rsidP="00224C6E">
      <w:pPr>
        <w:pStyle w:val="Heading4"/>
        <w:rPr>
          <w:rFonts w:cs="Times New Roman"/>
        </w:rPr>
      </w:pPr>
      <w:r w:rsidRPr="00B96D1A">
        <w:rPr>
          <w:rFonts w:cs="Times New Roman"/>
        </w:rPr>
        <w:t xml:space="preserve">Winner’s don’t win and PC is finite – empirics prove and especially true in the context of Obama </w:t>
      </w:r>
    </w:p>
    <w:p w14:paraId="0BBFAB63" w14:textId="77777777" w:rsidR="00224C6E" w:rsidRPr="00B96D1A" w:rsidRDefault="00224C6E" w:rsidP="00224C6E">
      <w:pPr>
        <w:rPr>
          <w:rStyle w:val="Style13ptBold"/>
        </w:rPr>
      </w:pPr>
      <w:r w:rsidRPr="00B96D1A">
        <w:rPr>
          <w:rStyle w:val="Style13ptBold"/>
        </w:rPr>
        <w:t xml:space="preserve">Eberly 13 – political science assistant professor @ St. Mary’s College </w:t>
      </w:r>
    </w:p>
    <w:p w14:paraId="531EB853" w14:textId="77777777" w:rsidR="00224C6E" w:rsidRPr="00B96D1A" w:rsidRDefault="00224C6E" w:rsidP="00224C6E">
      <w:r w:rsidRPr="00B96D1A">
        <w:t>Todd, “The presidential power trap” [http://articles.baltimoresun.com/2013-01-21/news/bs-ed-political-capital-20130121_1_political-system-george-hw-bush-party-support/2]  January 21 //mtc</w:t>
      </w:r>
    </w:p>
    <w:p w14:paraId="5C922D4E" w14:textId="77777777" w:rsidR="00224C6E" w:rsidRPr="00B96D1A" w:rsidRDefault="00224C6E" w:rsidP="00224C6E">
      <w:pPr>
        <w:pStyle w:val="card"/>
        <w:ind w:left="0"/>
      </w:pPr>
      <w:r w:rsidRPr="00B96D1A">
        <w:t xml:space="preserve">As Barack </w:t>
      </w:r>
      <w:r w:rsidRPr="00B96D1A">
        <w:rPr>
          <w:rStyle w:val="StyleUnderline"/>
        </w:rPr>
        <w:t>Obama</w:t>
      </w:r>
      <w:r w:rsidRPr="00B96D1A">
        <w:t xml:space="preserve"> prepares to be sworn in for the second time as president of the United States, he </w:t>
      </w:r>
      <w:r w:rsidRPr="00B96D1A">
        <w:rPr>
          <w:rStyle w:val="StyleUnderline"/>
        </w:rPr>
        <w:t>faces</w:t>
      </w:r>
      <w:r w:rsidRPr="00B96D1A">
        <w:t xml:space="preserve"> the </w:t>
      </w:r>
      <w:r w:rsidRPr="00B96D1A">
        <w:rPr>
          <w:rStyle w:val="StyleUnderline"/>
        </w:rPr>
        <w:t>stark reality that</w:t>
      </w:r>
      <w:r w:rsidRPr="00B96D1A">
        <w:t xml:space="preserve"> </w:t>
      </w:r>
      <w:r w:rsidRPr="00B96D1A">
        <w:rPr>
          <w:rStyle w:val="StyleUnderline"/>
        </w:rPr>
        <w:t>little of what he hopes to accomplish</w:t>
      </w:r>
      <w:r w:rsidRPr="00B96D1A">
        <w:t xml:space="preserve"> in a second term </w:t>
      </w:r>
      <w:r w:rsidRPr="00B96D1A">
        <w:rPr>
          <w:rStyle w:val="StyleUnderline"/>
        </w:rPr>
        <w:t>will likely come to pass</w:t>
      </w:r>
      <w:r w:rsidRPr="00B96D1A">
        <w:t xml:space="preserve">. Mr. Obama occupies an office that many assume to be all powerful, but like so many of his recent predecessors, the president knows better. </w:t>
      </w:r>
      <w:r w:rsidRPr="00B96D1A">
        <w:rPr>
          <w:rStyle w:val="StyleUnderline"/>
        </w:rPr>
        <w:t xml:space="preserve">He </w:t>
      </w:r>
      <w:r w:rsidRPr="00B96D1A">
        <w:rPr>
          <w:rStyle w:val="Emphasis"/>
          <w:rFonts w:eastAsiaTheme="majorEastAsia"/>
        </w:rPr>
        <w:t>faces a political capital problem</w:t>
      </w:r>
      <w:r w:rsidRPr="00B96D1A">
        <w:rPr>
          <w:rStyle w:val="StyleUnderline"/>
        </w:rPr>
        <w:t xml:space="preserve"> </w:t>
      </w:r>
      <w:r w:rsidRPr="00B96D1A">
        <w:t>and a power trap.</w:t>
      </w:r>
      <w:r w:rsidRPr="00B96D1A">
        <w:rPr>
          <w:sz w:val="12"/>
        </w:rPr>
        <w:t xml:space="preserve">¶ </w:t>
      </w:r>
      <w:r w:rsidRPr="00B96D1A">
        <w:t xml:space="preserve">In the post-1960s American political system, </w:t>
      </w:r>
      <w:r w:rsidRPr="00B96D1A">
        <w:rPr>
          <w:rStyle w:val="StyleUnderline"/>
        </w:rPr>
        <w:t>presidents have found the exercise of effective leadership a difficult task. To lead well, a president needs support</w:t>
      </w:r>
      <w:r w:rsidRPr="00B96D1A">
        <w:t xml:space="preserve"> — or at least permission — </w:t>
      </w:r>
      <w:r w:rsidRPr="00B96D1A">
        <w:rPr>
          <w:rStyle w:val="StyleUnderline"/>
        </w:rPr>
        <w:t>from</w:t>
      </w:r>
      <w:r w:rsidRPr="00B96D1A">
        <w:t xml:space="preserve"> federal courts and </w:t>
      </w:r>
      <w:r w:rsidRPr="00B96D1A">
        <w:rPr>
          <w:rStyle w:val="StyleUnderline"/>
        </w:rPr>
        <w:t>Congress</w:t>
      </w:r>
      <w:r w:rsidRPr="00B96D1A">
        <w:t xml:space="preserve">; steady allegiance from public opinion and fellow partisans in the electorate; backing from powerful, entrenched interest groups; and accordance with contemporary public opinion about the proper size and scope of government. This is a long list of requirements. </w:t>
      </w:r>
      <w:r w:rsidRPr="00B96D1A">
        <w:rPr>
          <w:rStyle w:val="StyleUnderline"/>
        </w:rPr>
        <w:t>If presidents fail to satisfy these requirements</w:t>
      </w:r>
      <w:r w:rsidRPr="00B96D1A">
        <w:t xml:space="preserve">, </w:t>
      </w:r>
      <w:r w:rsidRPr="00B96D1A">
        <w:rPr>
          <w:rStyle w:val="StyleUnderline"/>
        </w:rPr>
        <w:t>they face the prospect of inadequate</w:t>
      </w:r>
      <w:r w:rsidRPr="00B96D1A">
        <w:t xml:space="preserve"> political support or </w:t>
      </w:r>
      <w:r w:rsidRPr="00B96D1A">
        <w:rPr>
          <w:rStyle w:val="StyleUnderline"/>
        </w:rPr>
        <w:t>political capital to back their power assertions.</w:t>
      </w:r>
      <w:r w:rsidRPr="00B96D1A">
        <w:rPr>
          <w:rStyle w:val="StyleUnderline"/>
          <w:sz w:val="12"/>
        </w:rPr>
        <w:t xml:space="preserve">¶ </w:t>
      </w:r>
      <w:r w:rsidRPr="00B96D1A">
        <w:t xml:space="preserve">What was so crucial about the 1960s? We can trace so much of what defines contemporary politics to trends that emerged then. Americans' confidence in government began a precipitous decline as the tumult and tragedies of the 1960s gave way to the scandals and economic uncertainties of the 1970s. Long-standing party coalitions began to fray as the New Deal coalition, which had elected Franklin Roosevelt to four terms and made Democrats the indisputable majority party, faded into history. The election of Richard Nixon in 1968 marked the beginning of an unprecedented era of divided government. Finally, </w:t>
      </w:r>
      <w:r w:rsidRPr="00B96D1A">
        <w:rPr>
          <w:rStyle w:val="StyleUnderline"/>
        </w:rPr>
        <w:t>the two parties began ideologically divergent journeys that resulted in intense polarization in Congress</w:t>
      </w:r>
      <w:r w:rsidRPr="00B96D1A">
        <w:t xml:space="preserve">, </w:t>
      </w:r>
      <w:r w:rsidRPr="00B96D1A">
        <w:rPr>
          <w:rStyle w:val="StyleUnderline"/>
        </w:rPr>
        <w:t>diminishing the</w:t>
      </w:r>
      <w:r w:rsidRPr="00B96D1A">
        <w:t xml:space="preserve"> </w:t>
      </w:r>
      <w:r w:rsidRPr="00B96D1A">
        <w:rPr>
          <w:rStyle w:val="StyleUnderline"/>
        </w:rPr>
        <w:t>possibility of bipartisan compromise</w:t>
      </w:r>
      <w:r w:rsidRPr="00B96D1A">
        <w:t xml:space="preserve">. </w:t>
      </w:r>
      <w:r w:rsidRPr="00B96D1A">
        <w:rPr>
          <w:rStyle w:val="StyleUnderline"/>
        </w:rPr>
        <w:t>These changes</w:t>
      </w:r>
      <w:r w:rsidRPr="00B96D1A">
        <w:t xml:space="preserve">, combined with the growing influence of money and interest groups and the steady "thickening" of the federal bureaucracy, </w:t>
      </w:r>
      <w:r w:rsidRPr="00B96D1A">
        <w:rPr>
          <w:rStyle w:val="StyleUnderline"/>
        </w:rPr>
        <w:t>introduced significant challenges to presidential leadership</w:t>
      </w:r>
      <w:r w:rsidRPr="00B96D1A">
        <w:t>.</w:t>
      </w:r>
      <w:r w:rsidRPr="00B96D1A">
        <w:rPr>
          <w:sz w:val="12"/>
        </w:rPr>
        <w:t xml:space="preserve">¶ </w:t>
      </w:r>
      <w:r w:rsidRPr="00B96D1A">
        <w:t xml:space="preserve">Political capital can best be understood as a combination of the president's party support in Congress, public approval of his job performance, and the president's electoral victory margin. The components of </w:t>
      </w:r>
      <w:r w:rsidRPr="00B96D1A">
        <w:rPr>
          <w:rStyle w:val="StyleUnderline"/>
        </w:rPr>
        <w:t>political capital are central to the fate of presidencies</w:t>
      </w:r>
      <w:r w:rsidRPr="00B96D1A">
        <w:t>. It is difficult to claim warrants for leadership in an era when job approval, congressional support and partisan affiliation provide less backing for a president than in times past. In recent years, presidents' political capital has shrunk while their power assertions have grown, making the president a volatile player in the national political system.</w:t>
      </w:r>
      <w:r w:rsidRPr="00B96D1A">
        <w:rPr>
          <w:sz w:val="12"/>
        </w:rPr>
        <w:t xml:space="preserve">¶ </w:t>
      </w:r>
      <w:r w:rsidRPr="00B96D1A">
        <w:t>Jimmy Carter and George H.W. Bush joined the small ranks of incumbents defeated while seeking a second term. Ronald Reagan was elected in two landslides, yet his most successful year for domestic policy was his first year in office. Bill Clinton was twice elected by a comfortable margin, but with less than majority support, and despite a strong economy during his second term, his greatest legislative successes came during his first year with the passage of a controversial but crucial budget bill, the Family and Medical Leave Act, and the North American Free Trade Agreement. George W. Bush won election in 2000 having lost the popular vote, and though his impact on national security policy after the Sept. 11 attacks was far reaching, his greatest domestic policy successes came during 2001. Ambitious plans for Social Security reform, following his narrow re-election in 2004, went nowhere.</w:t>
      </w:r>
      <w:r w:rsidRPr="00B96D1A">
        <w:rPr>
          <w:sz w:val="12"/>
        </w:rPr>
        <w:t xml:space="preserve">¶ </w:t>
      </w:r>
      <w:r w:rsidRPr="00B96D1A">
        <w:t>Faced with obstacles to successful leadership, recent presidents have come to rely more on their formal powers. The number of important executive orders has increased significantly since the 1960s, as have the issuance of presidential signing statements. Both are used by presidents in an attempt to shape and direct policy on their terms. Presidents have had to rely more on recess appointments as well, appointing individuals to important positions during a congressional recess (even a weekend recess) to avoid delays and obstruction often encountered in the Senate. Such power assertions typically elicit close media scrutiny and often further erode political capital.</w:t>
      </w:r>
      <w:r w:rsidRPr="00B96D1A">
        <w:rPr>
          <w:sz w:val="12"/>
        </w:rPr>
        <w:t xml:space="preserve">¶ </w:t>
      </w:r>
      <w:r w:rsidRPr="00B96D1A">
        <w:t xml:space="preserve">Barack </w:t>
      </w:r>
      <w:r w:rsidRPr="00B96D1A">
        <w:rPr>
          <w:rStyle w:val="StyleUnderline"/>
        </w:rPr>
        <w:t xml:space="preserve">Obama's election </w:t>
      </w:r>
      <w:r w:rsidRPr="00B96D1A">
        <w:t xml:space="preserve">in 2008 </w:t>
      </w:r>
      <w:r w:rsidRPr="00B96D1A">
        <w:rPr>
          <w:rStyle w:val="StyleUnderline"/>
        </w:rPr>
        <w:t>seemed to signal a change</w:t>
      </w:r>
      <w:r w:rsidRPr="00B96D1A">
        <w:t xml:space="preserve">. Mr. Obama's popular vote majority was the largest for any president since 1988, and he was the first Democrat to clear the 50 percent mark since Lyndon Johnson. The president initially enjoyed strong public approval and, with a Democratic Congress, was able to produce an impressive string of legislative accomplishments during his first year and early into his second, capped by enactment of the Patient Protection and Affordable Care Act. </w:t>
      </w:r>
      <w:r w:rsidRPr="00B96D1A">
        <w:rPr>
          <w:rStyle w:val="Emphasis"/>
          <w:rFonts w:eastAsiaTheme="majorEastAsia"/>
        </w:rPr>
        <w:t>But with each legislative battle and success, his political capital waned</w:t>
      </w:r>
      <w:r w:rsidRPr="00B96D1A">
        <w:t xml:space="preserve">. </w:t>
      </w:r>
      <w:r w:rsidRPr="00B96D1A">
        <w:rPr>
          <w:rStyle w:val="StyleUnderline"/>
        </w:rPr>
        <w:t>His impressive successes with Congress in 2009 and 2010 were accompanied by a shift in the public mood against him,</w:t>
      </w:r>
      <w:r w:rsidRPr="00B96D1A">
        <w:t xml:space="preserve"> evident in </w:t>
      </w:r>
      <w:r w:rsidRPr="00B96D1A">
        <w:rPr>
          <w:rStyle w:val="StyleUnderline"/>
        </w:rPr>
        <w:t>the rise of the tea party movement</w:t>
      </w:r>
      <w:r w:rsidRPr="00B96D1A">
        <w:t xml:space="preserve">, the </w:t>
      </w:r>
      <w:r w:rsidRPr="00B96D1A">
        <w:rPr>
          <w:rStyle w:val="StyleUnderline"/>
        </w:rPr>
        <w:t>collapse in his approval rating, and</w:t>
      </w:r>
      <w:r w:rsidRPr="00B96D1A">
        <w:t xml:space="preserve"> the </w:t>
      </w:r>
      <w:r w:rsidRPr="00B96D1A">
        <w:rPr>
          <w:rStyle w:val="StyleUnderline"/>
        </w:rPr>
        <w:t>large GOP gains</w:t>
      </w:r>
      <w:r w:rsidRPr="00B96D1A">
        <w:t xml:space="preserve"> in the 2010 elections, which brought a return to divided government.</w:t>
      </w:r>
      <w:r w:rsidRPr="00B96D1A">
        <w:rPr>
          <w:sz w:val="12"/>
        </w:rPr>
        <w:t xml:space="preserve">¶ </w:t>
      </w:r>
      <w:r w:rsidRPr="00B96D1A">
        <w:t>By mid-2011, Mr. Obama's job approval had slipped well below its initial levels, and Congress was proving increasingly intransigent. In the face of declining public support and rising congressional opposition, Mr. Obama, like his predecessors, looked to the energetic use of executive power. In 2012, the president relied on executive discretion and legal ambiguity to allow homeowners to more easily refinance federally backed mortgages, to help veterans find employment and to make it easier for college graduates to consolidate federal student loan debt. He issued several executive orders effecting change in the nation's enforcement of existing immigration laws. He used an executive order to authorize the Department of Education to grant states waivers from the requirements of the No Child Left Behind Act — though the enacting legislation makes no accommodation for such waivers. Contrary to the outcry from partisan opponents, Mr. Obama's actions were hardly unprecedented or imperial. Rather, they represented a rather typical power assertion from a contemporary president.</w:t>
      </w:r>
      <w:r w:rsidRPr="00B96D1A">
        <w:rPr>
          <w:sz w:val="12"/>
        </w:rPr>
        <w:t xml:space="preserve">¶ </w:t>
      </w:r>
      <w:r w:rsidRPr="00B96D1A">
        <w:rPr>
          <w:rStyle w:val="StyleUnderline"/>
        </w:rPr>
        <w:t>Many looked to the 2012 election as a means to break present trends. But</w:t>
      </w:r>
      <w:r w:rsidRPr="00B96D1A">
        <w:t xml:space="preserve"> Barack </w:t>
      </w:r>
      <w:r w:rsidRPr="00B96D1A">
        <w:rPr>
          <w:rStyle w:val="StyleUnderline"/>
        </w:rPr>
        <w:t>Obama's narrow re-election victory</w:t>
      </w:r>
      <w:r w:rsidRPr="00B96D1A">
        <w:t xml:space="preserve">, coupled with the re-election of a somewhat-diminished Republican majority House and Democratic majority Senate, </w:t>
      </w:r>
      <w:r w:rsidRPr="00B96D1A">
        <w:rPr>
          <w:rStyle w:val="StyleUnderline"/>
        </w:rPr>
        <w:t>hardly signals a grand resurgence of his political capital</w:t>
      </w:r>
      <w:r w:rsidRPr="00B96D1A">
        <w:t>. The president's recent issuance of multiple executive orders to deal with the issue of gun violence is further evidence of his power trap. Faced with the likelihood of legislative defeat in Congress, the president must rely on claims of unilateral power. But such claims are not without limit or cost and will likely further erode his political capital.</w:t>
      </w:r>
      <w:r w:rsidRPr="00B96D1A">
        <w:rPr>
          <w:sz w:val="12"/>
        </w:rPr>
        <w:t xml:space="preserve">¶ </w:t>
      </w:r>
      <w:r w:rsidRPr="00B96D1A">
        <w:t xml:space="preserve">Only by solving the problem of political capital is a president likely to avoid a power trap. </w:t>
      </w:r>
      <w:r w:rsidRPr="00B96D1A">
        <w:rPr>
          <w:rStyle w:val="StyleUnderline"/>
        </w:rPr>
        <w:t>Presidents</w:t>
      </w:r>
      <w:r w:rsidRPr="00B96D1A">
        <w:t xml:space="preserve"> in recent years </w:t>
      </w:r>
      <w:r w:rsidRPr="00B96D1A">
        <w:rPr>
          <w:rStyle w:val="StyleUnderline"/>
        </w:rPr>
        <w:t>have</w:t>
      </w:r>
      <w:r w:rsidRPr="00B96D1A">
        <w:t xml:space="preserve"> </w:t>
      </w:r>
      <w:r w:rsidRPr="00B96D1A">
        <w:rPr>
          <w:rStyle w:val="StyleUnderline"/>
        </w:rPr>
        <w:t xml:space="preserve">been </w:t>
      </w:r>
      <w:r w:rsidRPr="00B96D1A">
        <w:rPr>
          <w:rStyle w:val="Emphasis"/>
          <w:rFonts w:eastAsiaTheme="majorEastAsia"/>
        </w:rPr>
        <w:t>unable to prevent their political capital from eroding</w:t>
      </w:r>
      <w:r w:rsidRPr="00B96D1A">
        <w:t>. When it did, their power assertions often got them into further political trouble. 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w:t>
      </w:r>
      <w:r w:rsidRPr="00B96D1A">
        <w:rPr>
          <w:sz w:val="12"/>
        </w:rPr>
        <w:t xml:space="preserve">¶ </w:t>
      </w:r>
      <w:r w:rsidRPr="00B96D1A">
        <w:t xml:space="preserve">However, </w:t>
      </w:r>
      <w:r w:rsidRPr="00B96D1A">
        <w:rPr>
          <w:rStyle w:val="StyleUnderline"/>
        </w:rPr>
        <w:t xml:space="preserve">short-term legislative strategies may win policy success </w:t>
      </w:r>
      <w:r w:rsidRPr="00B96D1A">
        <w:t>for a president</w:t>
      </w:r>
      <w:r w:rsidRPr="00B96D1A">
        <w:rPr>
          <w:rStyle w:val="StyleUnderline"/>
        </w:rPr>
        <w:t xml:space="preserve"> but </w:t>
      </w:r>
      <w:r w:rsidRPr="00B96D1A">
        <w:rPr>
          <w:rStyle w:val="Emphasis"/>
          <w:rFonts w:eastAsiaTheme="majorEastAsia"/>
        </w:rPr>
        <w:t>do not serve as an antidote</w:t>
      </w:r>
      <w:r w:rsidRPr="00B96D1A">
        <w:rPr>
          <w:rStyle w:val="StyleUnderline"/>
        </w:rPr>
        <w:t xml:space="preserve"> to declining political capital over time</w:t>
      </w:r>
      <w:r w:rsidRPr="00B96D1A">
        <w:t xml:space="preserve">, </w:t>
      </w:r>
      <w:r w:rsidRPr="00B96D1A">
        <w:rPr>
          <w:rStyle w:val="StyleUnderline"/>
        </w:rPr>
        <w:t>as the</w:t>
      </w:r>
      <w:r w:rsidRPr="00B96D1A">
        <w:t xml:space="preserve"> difficult </w:t>
      </w:r>
      <w:r w:rsidRPr="00B96D1A">
        <w:rPr>
          <w:rStyle w:val="StyleUnderline"/>
        </w:rPr>
        <w:t>final years of both</w:t>
      </w:r>
      <w:r w:rsidRPr="00B96D1A">
        <w:t xml:space="preserve"> the Bill </w:t>
      </w:r>
      <w:r w:rsidRPr="00B96D1A">
        <w:rPr>
          <w:rStyle w:val="StyleUnderline"/>
        </w:rPr>
        <w:t>Clinton and</w:t>
      </w:r>
      <w:r w:rsidRPr="00B96D1A">
        <w:t xml:space="preserve"> George W. </w:t>
      </w:r>
      <w:r w:rsidRPr="00B96D1A">
        <w:rPr>
          <w:rStyle w:val="StyleUnderline"/>
        </w:rPr>
        <w:t>Bush</w:t>
      </w:r>
      <w:r w:rsidRPr="00B96D1A">
        <w:t xml:space="preserve"> presidencies </w:t>
      </w:r>
      <w:r w:rsidRPr="00B96D1A">
        <w:rPr>
          <w:rStyle w:val="StyleUnderline"/>
        </w:rPr>
        <w:t>demonstrate</w:t>
      </w:r>
      <w:r w:rsidRPr="00B96D1A">
        <w:t xml:space="preserve">. </w:t>
      </w:r>
      <w:r w:rsidRPr="00B96D1A">
        <w:rPr>
          <w:rStyle w:val="StyleUnderline"/>
        </w:rPr>
        <w:t>None of</w:t>
      </w:r>
      <w:r w:rsidRPr="00B96D1A">
        <w:t xml:space="preserve"> Barack </w:t>
      </w:r>
      <w:r w:rsidRPr="00B96D1A">
        <w:rPr>
          <w:rStyle w:val="StyleUnderline"/>
        </w:rPr>
        <w:t>Obama's</w:t>
      </w:r>
      <w:r w:rsidRPr="00B96D1A">
        <w:t xml:space="preserve"> recent </w:t>
      </w:r>
      <w:r w:rsidRPr="00B96D1A">
        <w:rPr>
          <w:rStyle w:val="StyleUnderline"/>
        </w:rPr>
        <w:t>predecessors solved the political capital problem</w:t>
      </w:r>
      <w:r w:rsidRPr="00B96D1A">
        <w:t xml:space="preserve"> or avoided the power trap. It is the central political challenge confronted by modern presidents and one that will likely weigh heavily on the current president's mind today as he takes his second oath of office.</w:t>
      </w:r>
    </w:p>
    <w:p w14:paraId="6EE0EB6A" w14:textId="77777777" w:rsidR="00224C6E" w:rsidRPr="00B96D1A" w:rsidRDefault="00224C6E" w:rsidP="00224C6E">
      <w:pPr>
        <w:pStyle w:val="Heading4"/>
        <w:rPr>
          <w:rFonts w:cs="Times New Roman"/>
        </w:rPr>
      </w:pPr>
      <w:r w:rsidRPr="00B96D1A">
        <w:rPr>
          <w:rFonts w:cs="Times New Roman"/>
        </w:rPr>
        <w:t>Health care and energy prove winners don’t win – capital is finite</w:t>
      </w:r>
    </w:p>
    <w:p w14:paraId="45B438CB" w14:textId="77777777" w:rsidR="00224C6E" w:rsidRPr="00B96D1A" w:rsidRDefault="00224C6E" w:rsidP="00224C6E">
      <w:pPr>
        <w:rPr>
          <w:rStyle w:val="Style13ptBold"/>
        </w:rPr>
      </w:pPr>
      <w:r w:rsidRPr="00B96D1A">
        <w:rPr>
          <w:rStyle w:val="Style13ptBold"/>
        </w:rPr>
        <w:t>Lashof ‘10</w:t>
      </w:r>
    </w:p>
    <w:p w14:paraId="2DF3A42E" w14:textId="77777777" w:rsidR="00224C6E" w:rsidRPr="00B96D1A" w:rsidRDefault="00224C6E" w:rsidP="00224C6E">
      <w:r w:rsidRPr="00B96D1A">
        <w:t>Dan Lashof, director of the National Resource Defense Council's climate center, Ph.D. from the Energy and Resources Group at UC-Berkeley, 7-28-2010, NRDC Switchboard Blog, "Coulda, Shoulda, Woulda: Lessons from Senate Climate Fail," http://switchboard.nrdc.org/blogs/dlashof/coulda_shoulda_woulda_lessons.html</w:t>
      </w:r>
    </w:p>
    <w:p w14:paraId="76EE49C8" w14:textId="77777777" w:rsidR="00224C6E" w:rsidRPr="00B96D1A" w:rsidRDefault="00224C6E" w:rsidP="00224C6E">
      <w:r w:rsidRPr="00B96D1A">
        <w:t xml:space="preserve">Lesson 2: </w:t>
      </w:r>
      <w:r w:rsidRPr="00B96D1A">
        <w:rPr>
          <w:rStyle w:val="underline"/>
        </w:rPr>
        <w:t>Political capital is not necessarily a renewable resourc</w:t>
      </w:r>
      <w:r w:rsidRPr="00B96D1A">
        <w:rPr>
          <w:rStyle w:val="StyleUnderline"/>
        </w:rPr>
        <w:t>e</w:t>
      </w:r>
      <w:r w:rsidRPr="00B96D1A">
        <w:t xml:space="preserve">. Perhaps the most fateful decision the Obama administration made early on was to move </w:t>
      </w:r>
      <w:r w:rsidRPr="00B96D1A">
        <w:rPr>
          <w:rStyle w:val="underline"/>
        </w:rPr>
        <w:t>healthcare</w:t>
      </w:r>
      <w:r w:rsidRPr="00B96D1A">
        <w:t xml:space="preserve"> reform </w:t>
      </w:r>
      <w:r w:rsidRPr="00B96D1A">
        <w:rPr>
          <w:rStyle w:val="underline"/>
        </w:rPr>
        <w:t>before energy</w:t>
      </w:r>
      <w:r w:rsidRPr="00B96D1A">
        <w:t xml:space="preserve"> and climate legislation. I’m sure this </w:t>
      </w:r>
      <w:r w:rsidRPr="00B96D1A">
        <w:rPr>
          <w:rStyle w:val="underline"/>
        </w:rPr>
        <w:t>seemed like a good idea</w:t>
      </w:r>
      <w:r w:rsidRPr="00B96D1A">
        <w:t xml:space="preserve"> at the time. Healthcare reform was popular, was seen as an issue that the public cared about on a personal level, and was expected to unite Democrats from all regions. White House officials and Congressional leaders reassured environmentalists with their theory that success breeds success. A quick victory on healthcare reform would renew Obama’s political capital, some of which had to be spent early on to push the economic stimulus bill through Congress with no Republican help. </w:t>
      </w:r>
      <w:r w:rsidRPr="00B96D1A">
        <w:rPr>
          <w:rStyle w:val="underline"/>
        </w:rPr>
        <w:t>Healthcare</w:t>
      </w:r>
      <w:r w:rsidRPr="00B96D1A">
        <w:t xml:space="preserve"> reform </w:t>
      </w:r>
      <w:r w:rsidRPr="00B96D1A">
        <w:rPr>
          <w:rStyle w:val="underline"/>
        </w:rPr>
        <w:t>was</w:t>
      </w:r>
      <w:r w:rsidRPr="00B96D1A">
        <w:t xml:space="preserve"> eventually </w:t>
      </w:r>
      <w:r w:rsidRPr="00B96D1A">
        <w:rPr>
          <w:rStyle w:val="underline"/>
        </w:rPr>
        <w:t>enacted</w:t>
      </w:r>
      <w:r w:rsidRPr="00B96D1A">
        <w:t xml:space="preserve">, but </w:t>
      </w:r>
      <w:r w:rsidRPr="00B96D1A">
        <w:rPr>
          <w:rStyle w:val="underline"/>
        </w:rPr>
        <w:t>only after an exhausting battle that eroded public support, drained political capital and created the Tea Party movement. Public support</w:t>
      </w:r>
      <w:r w:rsidRPr="00B96D1A">
        <w:t xml:space="preserve"> for healthcare reform </w:t>
      </w:r>
      <w:r w:rsidRPr="00B96D1A">
        <w:rPr>
          <w:rStyle w:val="underline"/>
        </w:rPr>
        <w:t>is slowly rebounding</w:t>
      </w:r>
      <w:r w:rsidRPr="00B96D1A">
        <w:t xml:space="preserve"> as some of the early benefits kick in and people realize that the forecasted Armageddon is not happening. </w:t>
      </w:r>
      <w:r w:rsidRPr="00B96D1A">
        <w:rPr>
          <w:rStyle w:val="underline"/>
        </w:rPr>
        <w:t>But this is occurring too slowly to rebuild Obama’s political capital in time to help push climate legislation across the finish line</w:t>
      </w:r>
      <w:r w:rsidRPr="00B96D1A">
        <w:t>.</w:t>
      </w:r>
    </w:p>
    <w:p w14:paraId="1BEA1173" w14:textId="77777777" w:rsidR="00224C6E" w:rsidRPr="00B96D1A" w:rsidRDefault="00224C6E" w:rsidP="00224C6E">
      <w:pPr>
        <w:pStyle w:val="Heading4"/>
        <w:rPr>
          <w:rFonts w:cs="Times New Roman"/>
        </w:rPr>
      </w:pPr>
      <w:r w:rsidRPr="00B96D1A">
        <w:rPr>
          <w:rFonts w:cs="Times New Roman"/>
        </w:rPr>
        <w:t>Wins won’t spillover—political circumstances are different</w:t>
      </w:r>
    </w:p>
    <w:p w14:paraId="7DAC387F" w14:textId="77777777" w:rsidR="00224C6E" w:rsidRPr="00B96D1A" w:rsidRDefault="00224C6E" w:rsidP="00224C6E">
      <w:pPr>
        <w:rPr>
          <w:rStyle w:val="Style13ptBold"/>
        </w:rPr>
      </w:pPr>
      <w:r w:rsidRPr="00B96D1A">
        <w:rPr>
          <w:rStyle w:val="Style13ptBold"/>
        </w:rPr>
        <w:t>Robinson ‘10</w:t>
      </w:r>
    </w:p>
    <w:p w14:paraId="53006A87" w14:textId="77777777" w:rsidR="00224C6E" w:rsidRPr="00B96D1A" w:rsidRDefault="00224C6E" w:rsidP="00224C6E">
      <w:r w:rsidRPr="00B96D1A">
        <w:t xml:space="preserve">Gordon Robinson, a writer and commentator who has covered the Middle East for ABC News, CNN and Fox since the 1980s. He teaches Middle East Politics at the University of Vermont and has taught Islamic History at Emerson College. “Obama returns to winning ways”. Gulf News. December 29, 2010. </w:t>
      </w:r>
    </w:p>
    <w:p w14:paraId="5203A9C3" w14:textId="77777777" w:rsidR="00224C6E" w:rsidRPr="00B96D1A" w:rsidRDefault="00224C6E" w:rsidP="00224C6E">
      <w:pPr>
        <w:pStyle w:val="card"/>
        <w:ind w:left="0"/>
        <w:rPr>
          <w:rStyle w:val="underline"/>
        </w:rPr>
      </w:pPr>
      <w:r w:rsidRPr="00B96D1A">
        <w:t xml:space="preserve">If there is a single lesson for the president to take away from the last few weeks it is not to make the mistake of paying much attention to the praise: those in the media who are smitten by him today will go back to calling him incompetent and out of touch the moment something goes wrong, as it inevitably will. </w:t>
      </w:r>
      <w:r w:rsidRPr="00B96D1A">
        <w:rPr>
          <w:rStyle w:val="underline"/>
        </w:rPr>
        <w:t>Many of Obama's wins</w:t>
      </w:r>
      <w:r w:rsidRPr="00B96D1A">
        <w:t xml:space="preserve"> over the last few weeks </w:t>
      </w:r>
      <w:r w:rsidRPr="00B96D1A">
        <w:rPr>
          <w:rStyle w:val="underline"/>
        </w:rPr>
        <w:t>were built on unique political dynamics unlikely to be recreated any time soon</w:t>
      </w:r>
      <w:r w:rsidRPr="00B96D1A">
        <w:t xml:space="preserve">. Take, for example, the Strategic Arms Reduction Treaty with Russia (commonly known as ‘New START'). Optimists have spent the last few days pointing to Obama's successful wooing of 13 Republicans, a total that put the treaty comfortably over the minimum needed for ratification. The fact that he achieved this despite opposition from most of the Senate's Republican leaders was certainly a virtuoso performance, but </w:t>
      </w:r>
      <w:r w:rsidRPr="00B96D1A">
        <w:rPr>
          <w:rStyle w:val="underline"/>
        </w:rPr>
        <w:t xml:space="preserve">it would be a mistake to read it as a hint of better things to come. </w:t>
      </w:r>
      <w:r w:rsidRPr="00B96D1A">
        <w:t xml:space="preserve">Peeling off all of those Republicans required pleas for ‘yes' votes from every single living former Republican secretary of state, former president George W. Bush and most of the top officers in the military. Even then, the outcome remained in doubt until almost the last minute. As recently as two weeks ago the treaty was widely presumed to be dead. </w:t>
      </w:r>
      <w:r w:rsidRPr="00B96D1A">
        <w:rPr>
          <w:rStyle w:val="underline"/>
        </w:rPr>
        <w:t>If this is what it takes to get a real bipartisan measure through the Senate do not look for it to serve as a model for much of anything during the coming year. It is difficult, if not impossible, to imagine a similar set of circumstances coming together again any time soon.</w:t>
      </w:r>
    </w:p>
    <w:p w14:paraId="7F0FB033" w14:textId="2C300570" w:rsidR="0023319A" w:rsidRPr="00B96D1A" w:rsidRDefault="0023319A" w:rsidP="0023319A">
      <w:pPr>
        <w:pStyle w:val="Heading3"/>
        <w:rPr>
          <w:rFonts w:cs="Times New Roman"/>
        </w:rPr>
      </w:pPr>
      <w:r w:rsidRPr="00B96D1A">
        <w:rPr>
          <w:rFonts w:cs="Times New Roman"/>
        </w:rPr>
        <w:t>AT PC No Key</w:t>
      </w:r>
    </w:p>
    <w:p w14:paraId="00F204AE" w14:textId="77777777" w:rsidR="0023319A" w:rsidRPr="00B96D1A" w:rsidRDefault="0023319A" w:rsidP="0023319A">
      <w:pPr>
        <w:pStyle w:val="Heading4"/>
        <w:rPr>
          <w:rFonts w:cs="Times New Roman"/>
        </w:rPr>
      </w:pPr>
      <w:r w:rsidRPr="00B96D1A">
        <w:rPr>
          <w:rFonts w:cs="Times New Roman"/>
        </w:rPr>
        <w:t>Political capital key to the agenda</w:t>
      </w:r>
    </w:p>
    <w:p w14:paraId="5FAA2841" w14:textId="77777777" w:rsidR="0023319A" w:rsidRPr="00B96D1A" w:rsidRDefault="0023319A" w:rsidP="0023319A">
      <w:r w:rsidRPr="00B96D1A">
        <w:rPr>
          <w:rStyle w:val="Style13ptBold"/>
        </w:rPr>
        <w:t>Hill ‘10</w:t>
      </w:r>
      <w:r w:rsidRPr="00B96D1A">
        <w:t xml:space="preserve"> </w:t>
      </w:r>
    </w:p>
    <w:p w14:paraId="1DD7236D" w14:textId="77777777" w:rsidR="0023319A" w:rsidRPr="00B96D1A" w:rsidRDefault="0023319A" w:rsidP="0023319A">
      <w:r w:rsidRPr="00B96D1A">
        <w:t>Dell [http://www.uncoverage.net/2010/05/obama-political-capital-tank-running-on-empty/] Obama’s Political Capital Tank Running On Empty/May 2)</w:t>
      </w:r>
    </w:p>
    <w:p w14:paraId="6176DB6C" w14:textId="77777777" w:rsidR="0023319A" w:rsidRPr="00B96D1A" w:rsidRDefault="0023319A" w:rsidP="0023319A">
      <w:pPr>
        <w:pStyle w:val="card"/>
        <w:ind w:left="0"/>
      </w:pPr>
      <w:r w:rsidRPr="00B96D1A">
        <w:t xml:space="preserve">Basically, </w:t>
      </w:r>
      <w:r w:rsidRPr="00B96D1A">
        <w:rPr>
          <w:rStyle w:val="underline"/>
        </w:rPr>
        <w:t>political capital is the currency of politics</w:t>
      </w:r>
      <w:r w:rsidRPr="00B96D1A">
        <w:t xml:space="preserve">.  It’s what one politician uses to convince another politician to support a particular piece of legislation.  </w:t>
      </w:r>
      <w:r w:rsidRPr="00B96D1A">
        <w:rPr>
          <w:rStyle w:val="underline"/>
        </w:rPr>
        <w:t>Some would call it “one hand washing the other” and that’s a fair analogy.   For the President to advance a political agenda, political capital is his fuel tank to get things done.  He wheels and deals – all the while using that political fuel tank to get what he ultimately wants, and some agendas consume incredible amounts of that fuel.  ObamaCare,</w:t>
      </w:r>
      <w:r w:rsidRPr="00B96D1A">
        <w:t xml:space="preserve"> for instance, </w:t>
      </w:r>
      <w:r w:rsidRPr="00B96D1A">
        <w:rPr>
          <w:rStyle w:val="underline"/>
        </w:rPr>
        <w:t>required an enormous amount of political capital to get enacted. </w:t>
      </w:r>
      <w:r w:rsidRPr="00B96D1A">
        <w:t xml:space="preserve"> It has become the centerpiece of the Obama administration and is, quite frankly, about the only real victory the President can claim, but </w:t>
      </w:r>
      <w:r w:rsidRPr="00B96D1A">
        <w:rPr>
          <w:rStyle w:val="underline"/>
        </w:rPr>
        <w:t>it came at a tremendous</w:t>
      </w:r>
      <w:r w:rsidRPr="00B96D1A">
        <w:t xml:space="preserve"> cost, literally and </w:t>
      </w:r>
      <w:r w:rsidRPr="00B96D1A">
        <w:rPr>
          <w:rStyle w:val="underline"/>
        </w:rPr>
        <w:t>figuratively</w:t>
      </w:r>
      <w:r w:rsidRPr="00B96D1A">
        <w:t xml:space="preserve">. </w:t>
      </w:r>
    </w:p>
    <w:p w14:paraId="020E14C9" w14:textId="77777777" w:rsidR="0023319A" w:rsidRPr="00B96D1A" w:rsidRDefault="0023319A" w:rsidP="0023319A">
      <w:pPr>
        <w:pStyle w:val="Heading4"/>
        <w:rPr>
          <w:rFonts w:cs="Times New Roman"/>
        </w:rPr>
      </w:pPr>
      <w:r w:rsidRPr="00B96D1A">
        <w:rPr>
          <w:rFonts w:cs="Times New Roman"/>
        </w:rPr>
        <w:t>Political capital key and finite</w:t>
      </w:r>
    </w:p>
    <w:p w14:paraId="71400E2D" w14:textId="77777777" w:rsidR="0023319A" w:rsidRPr="00B96D1A" w:rsidRDefault="0023319A" w:rsidP="0023319A">
      <w:r w:rsidRPr="00B96D1A">
        <w:rPr>
          <w:rStyle w:val="Style13ptBold"/>
        </w:rPr>
        <w:t>McClellan ‘9 – Professor of Political Science at Elizabethtown College</w:t>
      </w:r>
    </w:p>
    <w:p w14:paraId="416CC62B" w14:textId="77777777" w:rsidR="0023319A" w:rsidRPr="00B96D1A" w:rsidRDefault="0023319A" w:rsidP="0023319A">
      <w:r w:rsidRPr="00B96D1A">
        <w:t>E. Fletcher McClellan is professor and Chair of the political science department at Elizabethtown College, Checking In, Patriot News, April 26, 2009, LN</w:t>
      </w:r>
    </w:p>
    <w:p w14:paraId="494D67C3" w14:textId="179C414C" w:rsidR="0023319A" w:rsidRPr="00B96D1A" w:rsidRDefault="0023319A" w:rsidP="0092511D">
      <w:pPr>
        <w:pStyle w:val="card"/>
        <w:ind w:left="0"/>
      </w:pPr>
      <w:r w:rsidRPr="00B96D1A">
        <w:rPr>
          <w:rStyle w:val="underline"/>
        </w:rPr>
        <w:t>Presidents make decisions, and it will soon be time for Obama to choose</w:t>
      </w:r>
      <w:r w:rsidRPr="00B96D1A">
        <w:t xml:space="preserve">. So far he has had the luxury, if it can be called that, of justifying his actions as responses to economic crisis and the failed policies of his opponents. For their part, the Republicans have played the role of Washington Generals to Obama's Globetrotters, providing little in the way of credible alternatives to the president's plans. </w:t>
      </w:r>
      <w:r w:rsidRPr="00B96D1A">
        <w:rPr>
          <w:rStyle w:val="underline"/>
        </w:rPr>
        <w:t>As Obama's predecessors discovered, political capital and time are finite resources</w:t>
      </w:r>
      <w:r w:rsidRPr="00B96D1A">
        <w:t xml:space="preserve">. These are anxious times, and the public does not have unlimited patience.  Though ridiculed for their manufactured character, the recent "tea party" protests, estimated to involve more than 300,000 participants nationwide, indicate that there are political boundaries to government spending and public debt.  The same phenomenon is happening in Washington. </w:t>
      </w:r>
      <w:r w:rsidRPr="00B96D1A">
        <w:rPr>
          <w:rStyle w:val="underline"/>
        </w:rPr>
        <w:t>Powerful lobbies and their Congressional allies are lining up to block the president's proposals</w:t>
      </w:r>
      <w:r w:rsidRPr="00B96D1A">
        <w:t xml:space="preserve"> </w:t>
      </w:r>
      <w:r w:rsidRPr="00B96D1A">
        <w:rPr>
          <w:sz w:val="12"/>
          <w:szCs w:val="12"/>
        </w:rPr>
        <w:t>to cut costly defense projects and curb corporate subsidies. Obama's plans for raising revenue, including his "cap and trade" proposal to reduce reliance on fossil fuels, are meeting stiff resistance.  Taking a different approach, traditional opponents of health care reform such as the pharmaceutical industry are advocating expansion of the existing Medicaid program so as to prevent the adoption of a new public health insurance option.  The unanswered question of the first 100 days is what is Obama willing to fight for? Is it health care? Energy independence? Tax cuts for the middle class?  If the history of recent presidents is any guide</w:t>
      </w:r>
      <w:r w:rsidRPr="00B96D1A">
        <w:t xml:space="preserve">, </w:t>
      </w:r>
      <w:r w:rsidRPr="00B96D1A">
        <w:rPr>
          <w:rStyle w:val="underline"/>
        </w:rPr>
        <w:t>there will come a time when Obama must shed his cool demeanor, abandon the soothing rhetoric, and draw a line in the sand.</w:t>
      </w:r>
      <w:r w:rsidRPr="00B96D1A">
        <w:t xml:space="preserve"> You don't have to believe in global warming to know that it will be a hot summer in the nation's capitol.</w:t>
      </w:r>
    </w:p>
    <w:p w14:paraId="487978A3" w14:textId="77777777" w:rsidR="0023319A" w:rsidRPr="00B96D1A" w:rsidRDefault="0023319A" w:rsidP="0023319A">
      <w:pPr>
        <w:pStyle w:val="Heading4"/>
        <w:rPr>
          <w:rFonts w:cs="Times New Roman"/>
        </w:rPr>
      </w:pPr>
      <w:r w:rsidRPr="00B96D1A">
        <w:rPr>
          <w:rFonts w:cs="Times New Roman"/>
        </w:rPr>
        <w:t xml:space="preserve">Academic studies go our way </w:t>
      </w:r>
    </w:p>
    <w:p w14:paraId="7715DE27" w14:textId="77777777" w:rsidR="0023319A" w:rsidRPr="00B96D1A" w:rsidRDefault="0023319A" w:rsidP="0023319A">
      <w:pPr>
        <w:rPr>
          <w:rStyle w:val="Style13ptBold"/>
        </w:rPr>
      </w:pPr>
      <w:r w:rsidRPr="00B96D1A">
        <w:rPr>
          <w:rStyle w:val="Style13ptBold"/>
        </w:rPr>
        <w:t>Schier 9</w:t>
      </w:r>
    </w:p>
    <w:p w14:paraId="1CF86F50" w14:textId="77777777" w:rsidR="0023319A" w:rsidRPr="00B96D1A" w:rsidRDefault="0023319A" w:rsidP="0023319A">
      <w:r w:rsidRPr="00B96D1A">
        <w:t>Professor of Political Science at Carleton, (Steven, "Understanding the Obama Presidency," The Forum: Vol. 7: Iss. 1, Berkely Electronic Press, http://www.bepress.com/forum/vol7/iss1/art10)</w:t>
      </w:r>
    </w:p>
    <w:p w14:paraId="01D30E55" w14:textId="77777777" w:rsidR="0023319A" w:rsidRPr="00B96D1A" w:rsidRDefault="0023319A" w:rsidP="0023319A">
      <w:pPr>
        <w:pStyle w:val="card"/>
        <w:ind w:left="0"/>
      </w:pPr>
      <w:r w:rsidRPr="00B96D1A">
        <w:t xml:space="preserve">In additional to formal powers, </w:t>
      </w:r>
      <w:r w:rsidRPr="00B96D1A">
        <w:rPr>
          <w:rStyle w:val="StyleUnderline"/>
        </w:rPr>
        <w:t>a president’s informal power</w:t>
      </w:r>
      <w:r w:rsidRPr="00B96D1A">
        <w:t xml:space="preserve"> is situationally derived and highly variable. Informal power </w:t>
      </w:r>
      <w:r w:rsidRPr="00B96D1A">
        <w:rPr>
          <w:rStyle w:val="StyleUnderline"/>
        </w:rPr>
        <w:t>is a function of the “political capital” presidents amass and deplete as they operate in office</w:t>
      </w:r>
      <w:r w:rsidRPr="00B96D1A">
        <w:t xml:space="preserve">. Paul </w:t>
      </w:r>
      <w:r w:rsidRPr="00B96D1A">
        <w:rPr>
          <w:rStyle w:val="StyleUnderline"/>
        </w:rPr>
        <w:t>Light defines several components of political capital</w:t>
      </w:r>
      <w:r w:rsidRPr="00B96D1A">
        <w:t xml:space="preserve">: party support of the president in Congress, public approval of the presidential conduct of his job, the President’s electoral margin and patronage appointments (Light 1983, 15). Richard </w:t>
      </w:r>
      <w:r w:rsidRPr="00B96D1A">
        <w:rPr>
          <w:rStyle w:val="StyleUnderline"/>
        </w:rPr>
        <w:t>Neustadt’s concept of a president’s “professional reputation” likewise figures into his political capital</w:t>
      </w:r>
      <w:r w:rsidRPr="00B96D1A">
        <w:t>. Neustadt defines this as the “impressions in the Washington community about the skill and will with which he puts [his formal powers] to use” (Neustadt 1990, 185). In the wake of 9/11, George W. Bush’s political capital surged, and both the public and Washington elites granted him a broad ability to prosecute the war on terror. By the later stages of Bush’s troubled second term, beset by a lengthy and unpopular occupation of Iraq and an aggressive Democratic Congress, he found that his political capital had shrunk.</w:t>
      </w:r>
      <w:r w:rsidRPr="00B96D1A">
        <w:rPr>
          <w:sz w:val="12"/>
        </w:rPr>
        <w:t xml:space="preserve"> </w:t>
      </w:r>
      <w:r w:rsidRPr="00B96D1A">
        <w:rPr>
          <w:rStyle w:val="StyleUnderline"/>
        </w:rPr>
        <w:t>Obama’s informal powers will prove variable</w:t>
      </w:r>
      <w:r w:rsidRPr="00B96D1A">
        <w:t xml:space="preserve">, not stable, </w:t>
      </w:r>
      <w:r w:rsidRPr="00B96D1A">
        <w:rPr>
          <w:rStyle w:val="StyleUnderline"/>
        </w:rPr>
        <w:t>as is always the case for presidents</w:t>
      </w:r>
      <w:r w:rsidRPr="00B96D1A">
        <w:t>. Nevertheless, he entered office with a formidable store of political capital. His solid electoral victory means he initially will receive high public support and strong backing from fellow Congressional partisans, a combination that will allow him much leeway in his presidential appointments and with his policy agenda. Obama probably enjoys the prospect of a happier honeymoon during his first year than did George W. Bush, who entered office amidst continuing controversy over the 2000 election outcome.</w:t>
      </w:r>
      <w:r w:rsidRPr="00B96D1A">
        <w:rPr>
          <w:sz w:val="12"/>
        </w:rPr>
        <w:t xml:space="preserve"> </w:t>
      </w:r>
      <w:r w:rsidRPr="00B96D1A">
        <w:rPr>
          <w:rStyle w:val="StyleUnderline"/>
        </w:rPr>
        <w:t>Presidents usually employ power to disrupt the political order they inherit in order to reshape it according to their own agendas</w:t>
      </w:r>
      <w:r w:rsidRPr="00B96D1A">
        <w:t xml:space="preserve">. Stephen </w:t>
      </w:r>
      <w:r w:rsidRPr="00B96D1A">
        <w:rPr>
          <w:rStyle w:val="StyleUnderline"/>
        </w:rPr>
        <w:t>Skowronek argues that “presidents disrupt systems, reshape political landscapes, and pass to successors leadership challenges that are different from the ones just faced</w:t>
      </w:r>
      <w:r w:rsidRPr="00B96D1A">
        <w:t xml:space="preserve">” (Skowronek 1997, 6). Given their limited time in office and the hostile political alignments often present in Washington policymaking networks and among the electorate, </w:t>
      </w:r>
      <w:r w:rsidRPr="00B96D1A">
        <w:rPr>
          <w:rStyle w:val="StyleUnderline"/>
        </w:rPr>
        <w:t xml:space="preserve">presidents must </w:t>
      </w:r>
      <w:r w:rsidRPr="00B96D1A">
        <w:rPr>
          <w:rStyle w:val="Emphasis"/>
          <w:rFonts w:eastAsiaTheme="majorEastAsia"/>
        </w:rPr>
        <w:t>force political change</w:t>
      </w:r>
      <w:r w:rsidRPr="00B96D1A">
        <w:rPr>
          <w:rStyle w:val="StyleUnderline"/>
        </w:rPr>
        <w:t xml:space="preserve"> if they are to enact their agendas</w:t>
      </w:r>
      <w:r w:rsidRPr="00B96D1A">
        <w:t xml:space="preserve">. In recent decades, Washington power structures have become more entrenched and elaborate (Drucker 1995) while presidential powers – through increased use of executive orders and legislative delegation (Howell 2003) –have also grown. </w:t>
      </w:r>
      <w:r w:rsidRPr="00B96D1A">
        <w:rPr>
          <w:rStyle w:val="StyleUnderline"/>
        </w:rPr>
        <w:t>The presidency</w:t>
      </w:r>
      <w:r w:rsidRPr="00B96D1A">
        <w:t xml:space="preserve"> has more powers in the early 21st century but also </w:t>
      </w:r>
      <w:r w:rsidRPr="00B96D1A">
        <w:rPr>
          <w:rStyle w:val="StyleUnderline"/>
        </w:rPr>
        <w:t>faces more entrenched coalitions of interests, lawmakers, and bureaucrats whose agendas often differ from that of the president. This is an invitation for an energetic president</w:t>
      </w:r>
      <w:r w:rsidRPr="00B96D1A">
        <w:t xml:space="preserve"> – and that seems to describe Barack Obama – </w:t>
      </w:r>
      <w:r w:rsidRPr="00B96D1A">
        <w:rPr>
          <w:rStyle w:val="StyleUnderline"/>
        </w:rPr>
        <w:t xml:space="preserve">to engage in major ongoing battles to </w:t>
      </w:r>
      <w:r w:rsidRPr="00B96D1A">
        <w:rPr>
          <w:rStyle w:val="Emphasis"/>
          <w:rFonts w:eastAsiaTheme="majorEastAsia"/>
        </w:rPr>
        <w:t>impose his preferences</w:t>
      </w:r>
      <w:r w:rsidRPr="00B96D1A">
        <w:t>.</w:t>
      </w:r>
    </w:p>
    <w:p w14:paraId="6E6B7EE0" w14:textId="77777777" w:rsidR="00224C6E" w:rsidRPr="00B96D1A" w:rsidRDefault="00224C6E" w:rsidP="00224C6E"/>
    <w:p w14:paraId="171E3704" w14:textId="77777777" w:rsidR="007703A6" w:rsidRPr="00B96D1A" w:rsidRDefault="007703A6" w:rsidP="007703A6"/>
    <w:p w14:paraId="32A6020A" w14:textId="77777777" w:rsidR="009972F0" w:rsidRPr="00B96D1A" w:rsidRDefault="009972F0" w:rsidP="007703A6">
      <w:pPr>
        <w:pStyle w:val="Heading2"/>
        <w:rPr>
          <w:rFonts w:cs="Times New Roman"/>
        </w:rPr>
      </w:pPr>
    </w:p>
    <w:p w14:paraId="7D315DA8" w14:textId="159B2664" w:rsidR="007703A6" w:rsidRPr="00B96D1A" w:rsidRDefault="005C7ED4" w:rsidP="007703A6">
      <w:pPr>
        <w:pStyle w:val="Heading2"/>
        <w:rPr>
          <w:rFonts w:cs="Times New Roman"/>
        </w:rPr>
      </w:pPr>
      <w:r w:rsidRPr="00B96D1A">
        <w:rPr>
          <w:rFonts w:cs="Times New Roman"/>
        </w:rPr>
        <w:t>*! – Asia</w:t>
      </w:r>
    </w:p>
    <w:p w14:paraId="63797A8E" w14:textId="5B2E9C7A" w:rsidR="005C7ED4" w:rsidRPr="00B96D1A" w:rsidRDefault="005C7ED4" w:rsidP="005C7ED4">
      <w:pPr>
        <w:pStyle w:val="Heading3"/>
        <w:rPr>
          <w:rFonts w:cs="Times New Roman"/>
        </w:rPr>
      </w:pPr>
      <w:r w:rsidRPr="00B96D1A">
        <w:rPr>
          <w:rFonts w:cs="Times New Roman"/>
        </w:rPr>
        <w:t>1nc</w:t>
      </w:r>
    </w:p>
    <w:p w14:paraId="7C1C8F2F" w14:textId="77777777" w:rsidR="005C7ED4" w:rsidRPr="00B96D1A" w:rsidRDefault="005C7ED4" w:rsidP="005C7ED4">
      <w:pPr>
        <w:keepNext/>
        <w:keepLines/>
        <w:outlineLvl w:val="3"/>
        <w:rPr>
          <w:rFonts w:eastAsia="Times New Roman"/>
          <w:b/>
          <w:iCs/>
          <w:sz w:val="24"/>
        </w:rPr>
      </w:pPr>
      <w:r w:rsidRPr="00B96D1A">
        <w:rPr>
          <w:rFonts w:eastAsia="Times New Roman"/>
          <w:b/>
          <w:iCs/>
          <w:sz w:val="24"/>
        </w:rPr>
        <w:t>TPP solves Asian wars</w:t>
      </w:r>
    </w:p>
    <w:p w14:paraId="6EADFB80" w14:textId="77777777" w:rsidR="005C7ED4" w:rsidRPr="00B96D1A" w:rsidRDefault="005C7ED4" w:rsidP="005C7ED4">
      <w:pPr>
        <w:rPr>
          <w:rFonts w:eastAsia="Calibri"/>
          <w:sz w:val="22"/>
        </w:rPr>
      </w:pPr>
      <w:r w:rsidRPr="00B96D1A">
        <w:rPr>
          <w:rFonts w:eastAsia="Calibri"/>
          <w:b/>
          <w:bCs/>
          <w:sz w:val="24"/>
        </w:rPr>
        <w:t>Morimoto 15</w:t>
      </w:r>
      <w:r w:rsidRPr="00B96D1A">
        <w:rPr>
          <w:rFonts w:eastAsia="Calibri"/>
          <w:sz w:val="22"/>
        </w:rPr>
        <w:t xml:space="preserve"> – research associate at The Chicago Council on Global Affairs</w:t>
      </w:r>
    </w:p>
    <w:p w14:paraId="23966067" w14:textId="77777777" w:rsidR="005C7ED4" w:rsidRPr="00B96D1A" w:rsidRDefault="005C7ED4" w:rsidP="005C7ED4">
      <w:pPr>
        <w:rPr>
          <w:rFonts w:eastAsia="Calibri"/>
          <w:sz w:val="22"/>
        </w:rPr>
      </w:pPr>
      <w:r w:rsidRPr="00B96D1A">
        <w:rPr>
          <w:rFonts w:eastAsia="Calibri"/>
          <w:sz w:val="22"/>
        </w:rPr>
        <w:t>(Andy, “The Strategic Costs of TPP Failure,” http://thediplomat.com/2015/08/the-strategic-costs-of-tpp-failure/)</w:t>
      </w:r>
    </w:p>
    <w:p w14:paraId="5AFD0F7B" w14:textId="77777777" w:rsidR="005C7ED4" w:rsidRPr="00B96D1A" w:rsidRDefault="005C7ED4" w:rsidP="005C7ED4">
      <w:pPr>
        <w:rPr>
          <w:rFonts w:eastAsia="Calibri"/>
          <w:sz w:val="22"/>
        </w:rPr>
      </w:pPr>
      <w:r w:rsidRPr="00B96D1A">
        <w:rPr>
          <w:rStyle w:val="StyleUnderline"/>
        </w:rPr>
        <w:t>If the TPP falls through, it could greatly hurt</w:t>
      </w:r>
      <w:r w:rsidRPr="00B96D1A">
        <w:rPr>
          <w:rFonts w:eastAsia="Calibri"/>
          <w:sz w:val="22"/>
        </w:rPr>
        <w:t xml:space="preserve"> the </w:t>
      </w:r>
      <w:r w:rsidRPr="00B96D1A">
        <w:rPr>
          <w:rStyle w:val="StyleUnderline"/>
        </w:rPr>
        <w:t>America’s ability to stabilize the fraught geopolitics of Asia</w:t>
      </w:r>
      <w:r w:rsidRPr="00B96D1A">
        <w:rPr>
          <w:rFonts w:eastAsia="Calibri"/>
          <w:sz w:val="22"/>
        </w:rPr>
        <w:t xml:space="preserve">. </w:t>
      </w:r>
      <w:r w:rsidRPr="00B96D1A">
        <w:rPr>
          <w:rStyle w:val="StyleUnderline"/>
        </w:rPr>
        <w:t>Some have argued that a TPP failure would be a net positive for regional stability. The deal, they claim, would isolate and provoke China</w:t>
      </w:r>
      <w:r w:rsidRPr="00B96D1A">
        <w:rPr>
          <w:rFonts w:eastAsia="Calibri"/>
          <w:sz w:val="22"/>
        </w:rPr>
        <w:t xml:space="preserve">, and should therefore be abandoned. </w:t>
      </w:r>
      <w:r w:rsidRPr="00B96D1A">
        <w:rPr>
          <w:rStyle w:val="StyleUnderline"/>
        </w:rPr>
        <w:t>But this view is blinkered</w:t>
      </w:r>
      <w:r w:rsidRPr="00B96D1A">
        <w:rPr>
          <w:rFonts w:eastAsia="Calibri"/>
          <w:sz w:val="22"/>
        </w:rPr>
        <w:t xml:space="preserve">. Given the high trade volumes and trade arrangements across the Asia-pacific, </w:t>
      </w:r>
      <w:r w:rsidRPr="00B96D1A">
        <w:rPr>
          <w:rStyle w:val="StyleUnderline"/>
        </w:rPr>
        <w:t>China stands very little chance of being isolated</w:t>
      </w:r>
      <w:r w:rsidRPr="00B96D1A">
        <w:rPr>
          <w:rFonts w:eastAsia="Calibri"/>
          <w:sz w:val="22"/>
        </w:rPr>
        <w:t>. Moreover, Chinese officials have other ventures on their minds. According to He Weiwen, a former Chinese Commerce Ministry official, “</w:t>
      </w:r>
      <w:r w:rsidRPr="00B96D1A">
        <w:rPr>
          <w:rStyle w:val="StyleUnderline"/>
        </w:rPr>
        <w:t>the Chinese are more or less neutral</w:t>
      </w:r>
      <w:r w:rsidRPr="00B96D1A">
        <w:rPr>
          <w:rFonts w:eastAsia="Calibri"/>
          <w:sz w:val="22"/>
        </w:rPr>
        <w:t xml:space="preserve"> because we have our own agenda, pushing forward ASEAN plus six and the Silk Road.” In fact, there are a number of reasons to believe that the </w:t>
      </w:r>
      <w:r w:rsidRPr="00B96D1A">
        <w:rPr>
          <w:rStyle w:val="StyleUnderline"/>
        </w:rPr>
        <w:t>opposite is true</w:t>
      </w:r>
      <w:r w:rsidRPr="00B96D1A">
        <w:rPr>
          <w:rFonts w:eastAsia="Calibri"/>
          <w:sz w:val="22"/>
        </w:rPr>
        <w:t xml:space="preserve">: that </w:t>
      </w:r>
      <w:r w:rsidRPr="00B96D1A">
        <w:rPr>
          <w:rStyle w:val="StyleUnderline"/>
        </w:rPr>
        <w:t>a TPP failure will cause a number of strategic problems for the U.S. in the Asia-Pacific</w:t>
      </w:r>
      <w:r w:rsidRPr="00B96D1A">
        <w:rPr>
          <w:rFonts w:eastAsia="Calibri"/>
          <w:sz w:val="22"/>
        </w:rPr>
        <w:t xml:space="preserve">. First, </w:t>
      </w:r>
      <w:r w:rsidRPr="00B96D1A">
        <w:rPr>
          <w:rStyle w:val="StyleUnderline"/>
        </w:rPr>
        <w:t>failure would mean stunting the growth of America’s Pacific partners</w:t>
      </w:r>
      <w:r w:rsidRPr="00B96D1A">
        <w:rPr>
          <w:rFonts w:eastAsia="Calibri"/>
          <w:sz w:val="22"/>
        </w:rPr>
        <w:t xml:space="preserve">. </w:t>
      </w:r>
      <w:r w:rsidRPr="00B96D1A">
        <w:rPr>
          <w:rStyle w:val="StyleUnderline"/>
        </w:rPr>
        <w:t>This is problematic for two reasons</w:t>
      </w:r>
      <w:r w:rsidRPr="00B96D1A">
        <w:rPr>
          <w:rFonts w:eastAsia="Calibri"/>
          <w:sz w:val="22"/>
        </w:rPr>
        <w:t xml:space="preserve">. Most importantly, </w:t>
      </w:r>
      <w:r w:rsidRPr="00B96D1A">
        <w:rPr>
          <w:rStyle w:val="StyleUnderline"/>
        </w:rPr>
        <w:t>fewer states would be devoting fewer resources to meet shared challenges like counterterrorism and climate change</w:t>
      </w:r>
      <w:r w:rsidRPr="00B96D1A">
        <w:rPr>
          <w:rFonts w:eastAsia="Calibri"/>
          <w:sz w:val="22"/>
        </w:rPr>
        <w:t xml:space="preserve">. In addition, as countries get richer and more interdependent, they become more invested in the well-being of their neighbors. And while </w:t>
      </w:r>
      <w:r w:rsidRPr="00B96D1A">
        <w:rPr>
          <w:rStyle w:val="StyleUnderline"/>
        </w:rPr>
        <w:t>free trade, interdependence, and prosperity</w:t>
      </w:r>
      <w:r w:rsidRPr="00B96D1A">
        <w:rPr>
          <w:rFonts w:eastAsia="Calibri"/>
          <w:sz w:val="22"/>
        </w:rPr>
        <w:t xml:space="preserve"> do not guarantee stability and peace (see: World War I), they do </w:t>
      </w:r>
      <w:r w:rsidRPr="00B96D1A">
        <w:rPr>
          <w:rStyle w:val="StyleUnderline"/>
        </w:rPr>
        <w:t>create conditions that make conflict less appealing</w:t>
      </w:r>
      <w:r w:rsidRPr="00B96D1A">
        <w:rPr>
          <w:rFonts w:eastAsia="Calibri"/>
          <w:sz w:val="22"/>
        </w:rPr>
        <w:t xml:space="preserve">. Second, </w:t>
      </w:r>
      <w:r w:rsidRPr="00B96D1A">
        <w:rPr>
          <w:rStyle w:val="StyleUnderline"/>
        </w:rPr>
        <w:t xml:space="preserve">failure would create more potential for </w:t>
      </w:r>
      <w:r w:rsidRPr="00B96D1A">
        <w:rPr>
          <w:rFonts w:eastAsia="Cambria"/>
          <w:b/>
          <w:iCs/>
          <w:sz w:val="22"/>
          <w:u w:val="single"/>
          <w:bdr w:val="single" w:sz="8" w:space="0" w:color="auto"/>
        </w:rPr>
        <w:t>instability and crises</w:t>
      </w:r>
      <w:r w:rsidRPr="00B96D1A">
        <w:rPr>
          <w:rFonts w:eastAsia="Calibri"/>
          <w:sz w:val="22"/>
        </w:rPr>
        <w:t xml:space="preserve">. </w:t>
      </w:r>
      <w:r w:rsidRPr="00B96D1A">
        <w:rPr>
          <w:rStyle w:val="StyleUnderline"/>
        </w:rPr>
        <w:t>Consider a hypothetical scenario in which China and one of its neighbors along the South China Sea</w:t>
      </w:r>
      <w:r w:rsidRPr="00B96D1A">
        <w:rPr>
          <w:rFonts w:eastAsia="Calibri"/>
          <w:sz w:val="22"/>
        </w:rPr>
        <w:t xml:space="preserve"> (say, Vietnam) get </w:t>
      </w:r>
      <w:r w:rsidRPr="00B96D1A">
        <w:rPr>
          <w:rStyle w:val="StyleUnderline"/>
        </w:rPr>
        <w:t>into a serious spat over territorial claims. With the TPP, this spat would be less likely to escalate into a full-blown crisis</w:t>
      </w:r>
      <w:r w:rsidRPr="00B96D1A">
        <w:rPr>
          <w:rFonts w:eastAsia="Calibri"/>
          <w:sz w:val="22"/>
        </w:rPr>
        <w:t xml:space="preserve">, as China understands that the U.S. is more inclined to intervene in situations that threaten its growing trade interests. </w:t>
      </w:r>
      <w:r w:rsidRPr="00B96D1A">
        <w:rPr>
          <w:rStyle w:val="StyleUnderline"/>
        </w:rPr>
        <w:t xml:space="preserve">Without the TPP, there is less clarity about U.S. resolve, so the potential for </w:t>
      </w:r>
      <w:r w:rsidRPr="00B96D1A">
        <w:rPr>
          <w:rFonts w:eastAsia="Cambria"/>
          <w:b/>
          <w:iCs/>
          <w:sz w:val="22"/>
          <w:u w:val="single"/>
          <w:bdr w:val="single" w:sz="8" w:space="0" w:color="auto"/>
        </w:rPr>
        <w:t>miscalculation and escalation increases</w:t>
      </w:r>
      <w:r w:rsidRPr="00B96D1A">
        <w:rPr>
          <w:rFonts w:eastAsia="Calibri"/>
          <w:sz w:val="22"/>
        </w:rPr>
        <w:t xml:space="preserve">. Third, </w:t>
      </w:r>
      <w:r w:rsidRPr="00B96D1A">
        <w:rPr>
          <w:rStyle w:val="StyleUnderline"/>
        </w:rPr>
        <w:t>failure would send a strong signal that the U.S. no longer has the political will to lead in the region. This would come at a time when allies are already uncertain of U.S. commitments</w:t>
      </w:r>
      <w:r w:rsidRPr="00B96D1A">
        <w:rPr>
          <w:rFonts w:eastAsia="Calibri"/>
          <w:sz w:val="22"/>
        </w:rPr>
        <w:t xml:space="preserve">. Earlier this week, for example, Japan’s trade minister expressed disappointment in last month’s trade meetings, saying “every TPP country wondered why the U.S. was quick to give up the conclusion without its usual relentless persistence.” </w:t>
      </w:r>
      <w:r w:rsidRPr="00B96D1A">
        <w:rPr>
          <w:rStyle w:val="StyleUnderline"/>
        </w:rPr>
        <w:t>If the U.S. allows negotiations to collapse, it would demonstrate the Obama administration’s declaration – that the U.S. is “all in, when it comes to the Asia-Pacific” – to be hollow. This has important geopolitical implications. If Asia’s great powers perceive the U.S. to be unserious about its role in the region, this will increase the incentive for the powerful regional states</w:t>
      </w:r>
      <w:r w:rsidRPr="00B96D1A">
        <w:rPr>
          <w:rFonts w:eastAsia="Cambria"/>
          <w:sz w:val="22"/>
        </w:rPr>
        <w:t xml:space="preserve"> </w:t>
      </w:r>
      <w:r w:rsidRPr="00B96D1A">
        <w:rPr>
          <w:rFonts w:eastAsia="Calibri"/>
          <w:sz w:val="22"/>
        </w:rPr>
        <w:t xml:space="preserve">(i.e. China and Japan) </w:t>
      </w:r>
      <w:r w:rsidRPr="00B96D1A">
        <w:rPr>
          <w:rStyle w:val="StyleUnderline"/>
        </w:rPr>
        <w:t>to jockey</w:t>
      </w:r>
      <w:r w:rsidRPr="00B96D1A">
        <w:rPr>
          <w:rFonts w:eastAsia="Calibri"/>
          <w:sz w:val="22"/>
        </w:rPr>
        <w:t xml:space="preserve"> with one another </w:t>
      </w:r>
      <w:r w:rsidRPr="00B96D1A">
        <w:rPr>
          <w:rStyle w:val="StyleUnderline"/>
        </w:rPr>
        <w:t>for regional hegemony</w:t>
      </w:r>
      <w:r w:rsidRPr="00B96D1A">
        <w:rPr>
          <w:rFonts w:eastAsia="Calibri"/>
          <w:sz w:val="22"/>
        </w:rPr>
        <w:t>. Finally, failure would be a missed opportunity for the U.S. economy – and America’s ability to project strength abroad rests on its economic foundation at home. According to an analysis from the Peterson Institute, U.S. income gains under the TPP would be significant, potentially adding $59 billion per year by 2020. Failing to conclude the TPP would forego these potential gains, and would make it more difficult for the U.S. to stem the defense cuts put in place by the sequester and invest in our military presence in the Asia-Pacific. The Nobel Prize winning economist Thomas Schelling noted that “</w:t>
      </w:r>
      <w:r w:rsidRPr="00B96D1A">
        <w:rPr>
          <w:rStyle w:val="StyleUnderline"/>
        </w:rPr>
        <w:t>trade is what most of international relations are about. For that reason trade policy is national security policy</w:t>
      </w:r>
      <w:r w:rsidRPr="00B96D1A">
        <w:rPr>
          <w:rFonts w:eastAsia="Calibri"/>
          <w:sz w:val="22"/>
        </w:rPr>
        <w:t xml:space="preserve">.” </w:t>
      </w:r>
      <w:r w:rsidRPr="00B96D1A">
        <w:rPr>
          <w:rStyle w:val="StyleUnderline"/>
        </w:rPr>
        <w:t>Today, U.S. trade policy – and indeed, its national security policy – are in danger of falling ap</w:t>
      </w:r>
      <w:r w:rsidRPr="00B96D1A">
        <w:rPr>
          <w:rFonts w:eastAsia="Calibri"/>
          <w:sz w:val="22"/>
        </w:rPr>
        <w:t xml:space="preserve">art. </w:t>
      </w:r>
      <w:r w:rsidRPr="00B96D1A">
        <w:rPr>
          <w:rStyle w:val="StyleUnderline"/>
        </w:rPr>
        <w:t>Getting</w:t>
      </w:r>
      <w:r w:rsidRPr="00B96D1A">
        <w:rPr>
          <w:rFonts w:eastAsia="Calibri"/>
          <w:sz w:val="22"/>
        </w:rPr>
        <w:t xml:space="preserve"> something as big and complicated as the </w:t>
      </w:r>
      <w:r w:rsidRPr="00B96D1A">
        <w:rPr>
          <w:rStyle w:val="StyleUnderline"/>
        </w:rPr>
        <w:t xml:space="preserve">TPP across the line won’t be easy. But given the </w:t>
      </w:r>
      <w:r w:rsidRPr="00B96D1A">
        <w:rPr>
          <w:rFonts w:eastAsia="Cambria"/>
          <w:b/>
          <w:iCs/>
          <w:sz w:val="22"/>
          <w:u w:val="single"/>
          <w:bdr w:val="single" w:sz="8" w:space="0" w:color="auto"/>
        </w:rPr>
        <w:t>smoldering flashpoints across Asia</w:t>
      </w:r>
      <w:r w:rsidRPr="00B96D1A">
        <w:rPr>
          <w:rStyle w:val="StyleUnderline"/>
        </w:rPr>
        <w:t xml:space="preserve">, the U.S. </w:t>
      </w:r>
      <w:r w:rsidRPr="00B96D1A">
        <w:rPr>
          <w:rFonts w:eastAsia="Cambria"/>
          <w:b/>
          <w:iCs/>
          <w:sz w:val="22"/>
          <w:u w:val="single"/>
          <w:bdr w:val="single" w:sz="8" w:space="0" w:color="auto"/>
        </w:rPr>
        <w:t>can hardly afford to squander any tools in its foreign policy toolkit.</w:t>
      </w:r>
      <w:r w:rsidRPr="00B96D1A">
        <w:rPr>
          <w:rStyle w:val="StyleUnderline"/>
        </w:rPr>
        <w:t xml:space="preserve"> The stakes are too high</w:t>
      </w:r>
      <w:r w:rsidRPr="00B96D1A">
        <w:rPr>
          <w:rFonts w:eastAsia="Calibri"/>
          <w:sz w:val="22"/>
        </w:rPr>
        <w:t>.</w:t>
      </w:r>
    </w:p>
    <w:p w14:paraId="3947C723" w14:textId="77777777" w:rsidR="005C7ED4" w:rsidRPr="00B96D1A" w:rsidRDefault="005C7ED4" w:rsidP="005C7ED4"/>
    <w:p w14:paraId="11AF614F" w14:textId="77777777" w:rsidR="005C7ED4" w:rsidRPr="00B96D1A" w:rsidRDefault="005C7ED4" w:rsidP="005C7ED4">
      <w:pPr>
        <w:keepNext/>
        <w:keepLines/>
        <w:outlineLvl w:val="3"/>
        <w:rPr>
          <w:rFonts w:eastAsia="Times New Roman"/>
          <w:b/>
          <w:iCs/>
          <w:sz w:val="26"/>
        </w:rPr>
      </w:pPr>
      <w:r w:rsidRPr="00B96D1A">
        <w:rPr>
          <w:rFonts w:eastAsia="Times New Roman"/>
          <w:b/>
          <w:iCs/>
          <w:sz w:val="26"/>
        </w:rPr>
        <w:t xml:space="preserve">Nuclear war </w:t>
      </w:r>
    </w:p>
    <w:p w14:paraId="1034D424" w14:textId="77777777" w:rsidR="005C7ED4" w:rsidRPr="00B96D1A" w:rsidRDefault="005C7ED4" w:rsidP="005C7ED4">
      <w:r w:rsidRPr="00B96D1A">
        <w:t xml:space="preserve">*most probable </w:t>
      </w:r>
    </w:p>
    <w:p w14:paraId="55BB24A5" w14:textId="77777777" w:rsidR="005C7ED4" w:rsidRPr="00B96D1A" w:rsidRDefault="005C7ED4" w:rsidP="005C7ED4">
      <w:pPr>
        <w:rPr>
          <w:rFonts w:eastAsia="Calibri"/>
          <w:sz w:val="22"/>
        </w:rPr>
      </w:pPr>
      <w:r w:rsidRPr="00B96D1A">
        <w:rPr>
          <w:rFonts w:eastAsia="Calibri"/>
          <w:b/>
          <w:bCs/>
          <w:sz w:val="26"/>
        </w:rPr>
        <w:t>Campbell 8</w:t>
      </w:r>
      <w:r w:rsidRPr="00B96D1A">
        <w:rPr>
          <w:rFonts w:eastAsia="Calibri"/>
          <w:sz w:val="22"/>
        </w:rPr>
        <w:t xml:space="preserve"> (Kurt M, Assistant Secretary of State for East Asian and Pacific Affairs, Dr. Campbell served in several capacities in government, including as Deputy Assistant Secretary of Defense for Asia and the Pacific, Director on theNational Security Council Staff, previously the Chief Executive Officer and co-founder of the Center for a New American Security (CNAS), served as Director of the Aspen Strategy Group and the Chairman of the Editorial Board of the Washington Quarterly, and was the founder and Principal of StratAsia, a strategic advisory company focused on Asia, rior to co-founding CNAS, he served as Senior Vice President, Director of the International Security Program, and the Henry A. Kissinger Chair in National Security Policy at the Center for Strategic and International Studies, doctorate in International Relation Theory from Oxford, former associate professor of public policy and international relations at the John F. Kennedy School of Government and Assistant Director of the Center for Science and International Affairs at Harvard University, member of Council on Foreign Relations and  International Institute for Strategic Studies, “The Power of Balance: America in iAsia” June 2008, </w:t>
      </w:r>
      <w:hyperlink r:id="rId9" w:history="1">
        <w:r w:rsidRPr="00B96D1A">
          <w:rPr>
            <w:rFonts w:eastAsia="Calibri"/>
            <w:sz w:val="22"/>
          </w:rPr>
          <w:t>http://www.cnas.org/files/documents/publications/CampbellPatelSingh_iAsia_June08.pdf</w:t>
        </w:r>
      </w:hyperlink>
      <w:r w:rsidRPr="00B96D1A">
        <w:rPr>
          <w:rFonts w:eastAsia="Calibri"/>
          <w:sz w:val="22"/>
        </w:rPr>
        <w:t xml:space="preserve">) </w:t>
      </w:r>
    </w:p>
    <w:p w14:paraId="0779B74B" w14:textId="77777777" w:rsidR="005C7ED4" w:rsidRPr="00B96D1A" w:rsidRDefault="005C7ED4" w:rsidP="005C7ED4">
      <w:pPr>
        <w:rPr>
          <w:rFonts w:eastAsia="Calibri"/>
          <w:sz w:val="22"/>
        </w:rPr>
      </w:pPr>
      <w:r w:rsidRPr="00B96D1A">
        <w:rPr>
          <w:rFonts w:eastAsia="Calibri"/>
          <w:sz w:val="22"/>
        </w:rPr>
        <w:t xml:space="preserve">Asian </w:t>
      </w:r>
      <w:r w:rsidRPr="00B96D1A">
        <w:rPr>
          <w:rFonts w:eastAsia="Calibri"/>
          <w:i/>
          <w:iCs/>
          <w:sz w:val="22"/>
        </w:rPr>
        <w:t xml:space="preserve">investment </w:t>
      </w:r>
      <w:r w:rsidRPr="00B96D1A">
        <w:rPr>
          <w:rFonts w:eastAsia="Calibri"/>
          <w:sz w:val="22"/>
        </w:rPr>
        <w:t>is also at record levels. Asian countries lead the world with unprecedented infra</w:t>
      </w:r>
      <w:r w:rsidRPr="00B96D1A">
        <w:rPr>
          <w:rFonts w:eastAsia="Calibri"/>
          <w:sz w:val="22"/>
        </w:rPr>
        <w:softHyphen/>
        <w:t>structure projects. With over $3 trillion in foreign currency reserves, Asian nations and businesses are starting to shape global economic activity. Indian firms are purchasing industrial giants such as Arcelor Steel, as well as iconic brands of its once-colonial ruler, such as Jaguar and Range Rover. China’s Lenovo bought IBM’s personal computer We call the transformations across the Asia-Pacific the emergence of “iAsia” to reflect the adoption by countries across Asia of fundamentally new stra</w:t>
      </w:r>
      <w:r w:rsidRPr="00B96D1A">
        <w:rPr>
          <w:rFonts w:eastAsia="Calibri"/>
          <w:sz w:val="22"/>
        </w:rPr>
        <w:softHyphen/>
        <w:t xml:space="preserve">tegic approaches to their neighbors and the world. </w:t>
      </w:r>
      <w:r w:rsidRPr="00B96D1A">
        <w:rPr>
          <w:sz w:val="26"/>
          <w:u w:val="single"/>
        </w:rPr>
        <w:t>Asian nations are pursuing their interests with real power in a period of</w:t>
      </w:r>
      <w:r w:rsidRPr="00B96D1A">
        <w:rPr>
          <w:rFonts w:eastAsia="Calibri"/>
          <w:sz w:val="22"/>
        </w:rPr>
        <w:t xml:space="preserve"> both </w:t>
      </w:r>
      <w:r w:rsidRPr="00B96D1A">
        <w:rPr>
          <w:sz w:val="26"/>
          <w:u w:val="single"/>
        </w:rPr>
        <w:t>tremendous potential and</w:t>
      </w:r>
      <w:r w:rsidRPr="00B96D1A">
        <w:rPr>
          <w:rFonts w:eastAsia="Calibri"/>
          <w:sz w:val="22"/>
        </w:rPr>
        <w:t xml:space="preserve"> great </w:t>
      </w:r>
      <w:r w:rsidRPr="00B96D1A">
        <w:rPr>
          <w:sz w:val="26"/>
          <w:u w:val="single"/>
        </w:rPr>
        <w:t>uncertainty</w:t>
      </w:r>
      <w:r w:rsidRPr="00B96D1A">
        <w:rPr>
          <w:rFonts w:eastAsia="Calibri"/>
          <w:sz w:val="22"/>
        </w:rPr>
        <w:t xml:space="preserve">. iAsia is: </w:t>
      </w:r>
      <w:r w:rsidRPr="00B96D1A">
        <w:rPr>
          <w:rFonts w:eastAsia="Calibri"/>
          <w:i/>
          <w:iCs/>
          <w:sz w:val="22"/>
        </w:rPr>
        <w:t xml:space="preserve">Integrating: </w:t>
      </w:r>
      <w:r w:rsidRPr="00B96D1A">
        <w:rPr>
          <w:rFonts w:eastAsia="Calibri"/>
          <w:sz w:val="22"/>
        </w:rPr>
        <w:t xml:space="preserve">iAsia includes increasing economic interdependence and a flowering of multinational forums to deal with trade, cultural exchange, and, to some degree, security. </w:t>
      </w:r>
      <w:r w:rsidRPr="00B96D1A">
        <w:rPr>
          <w:rFonts w:eastAsia="Calibri"/>
          <w:i/>
          <w:iCs/>
          <w:sz w:val="22"/>
        </w:rPr>
        <w:t xml:space="preserve">Innovating: </w:t>
      </w:r>
      <w:r w:rsidRPr="00B96D1A">
        <w:rPr>
          <w:rFonts w:eastAsia="Calibri"/>
          <w:sz w:val="22"/>
        </w:rPr>
        <w:t xml:space="preserve">iAsia boasts the world’s most successful manufacturing and technology sectors and could start taking the lead in everything from finance to nanotech to green tech. </w:t>
      </w:r>
      <w:r w:rsidRPr="00B96D1A">
        <w:rPr>
          <w:rFonts w:eastAsia="Calibri"/>
          <w:i/>
          <w:iCs/>
          <w:sz w:val="22"/>
        </w:rPr>
        <w:t xml:space="preserve">Investing: </w:t>
      </w:r>
      <w:r w:rsidRPr="00B96D1A">
        <w:rPr>
          <w:rFonts w:eastAsia="Calibri"/>
          <w:sz w:val="22"/>
        </w:rPr>
        <w:t>Asian nations are developing infrastruc</w:t>
      </w:r>
      <w:r w:rsidRPr="00B96D1A">
        <w:rPr>
          <w:rFonts w:eastAsia="Calibri"/>
          <w:sz w:val="22"/>
        </w:rPr>
        <w:softHyphen/>
        <w:t xml:space="preserve">ture and human capital at unprecedented rates. But </w:t>
      </w:r>
      <w:r w:rsidRPr="00B96D1A">
        <w:rPr>
          <w:sz w:val="26"/>
          <w:u w:val="single"/>
        </w:rPr>
        <w:t>the continent remains plagued by: Insecurity: Great-power rivalry is alive in Asia. Massive military investments along with historic suspicions and contemporary territorial and other conflicts make war in Asia plausible</w:t>
      </w:r>
      <w:r w:rsidRPr="00B96D1A">
        <w:rPr>
          <w:rFonts w:eastAsia="Calibri"/>
          <w:sz w:val="22"/>
        </w:rPr>
        <w:t xml:space="preserve">. Instability: </w:t>
      </w:r>
      <w:r w:rsidRPr="00B96D1A">
        <w:rPr>
          <w:sz w:val="26"/>
          <w:u w:val="single"/>
        </w:rPr>
        <w:t>From environmental degradation to violent extremism to trafficking in drugs, people, and weapons, Asian nations have much to worry about.</w:t>
      </w:r>
      <w:r w:rsidRPr="00B96D1A">
        <w:rPr>
          <w:rFonts w:eastAsia="Calibri"/>
          <w:sz w:val="22"/>
        </w:rPr>
        <w:t xml:space="preserve"> </w:t>
      </w:r>
      <w:r w:rsidRPr="00B96D1A">
        <w:rPr>
          <w:rFonts w:eastAsia="Calibri"/>
          <w:i/>
          <w:iCs/>
          <w:sz w:val="22"/>
        </w:rPr>
        <w:t xml:space="preserve">Inequality: </w:t>
      </w:r>
      <w:r w:rsidRPr="00B96D1A">
        <w:rPr>
          <w:rFonts w:eastAsia="Calibri"/>
          <w:sz w:val="22"/>
        </w:rPr>
        <w:t xml:space="preserve">Within nations and between them, </w:t>
      </w:r>
      <w:r w:rsidRPr="00B96D1A">
        <w:rPr>
          <w:sz w:val="26"/>
          <w:u w:val="single"/>
        </w:rPr>
        <w:t>inequality in Asia is more stark than anywhere else in the world. Impoverished minorities in countries like India and China, and the gap in governance and capacity within countries</w:t>
      </w:r>
      <w:r w:rsidRPr="00B96D1A">
        <w:rPr>
          <w:rFonts w:eastAsia="Calibri"/>
          <w:sz w:val="22"/>
        </w:rPr>
        <w:t>, whether as back</w:t>
      </w:r>
      <w:r w:rsidRPr="00B96D1A">
        <w:rPr>
          <w:rFonts w:eastAsia="Calibri"/>
          <w:sz w:val="22"/>
        </w:rPr>
        <w:softHyphen/>
        <w:t xml:space="preserve">ward as Burma or as advanced as Singapore, </w:t>
      </w:r>
      <w:r w:rsidRPr="00B96D1A">
        <w:rPr>
          <w:sz w:val="26"/>
          <w:u w:val="single"/>
        </w:rPr>
        <w:t>present unique challenges</w:t>
      </w:r>
      <w:r w:rsidRPr="00B96D1A">
        <w:rPr>
          <w:rFonts w:eastAsia="Calibri"/>
          <w:sz w:val="22"/>
        </w:rPr>
        <w:t xml:space="preserve">. A traditional approach to Asia will not suffice if the United States is to both protect American interests and help iAsia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B96D1A">
        <w:rPr>
          <w:sz w:val="26"/>
          <w:u w:val="single"/>
        </w:rPr>
        <w:t>Asia is not a theater at peace.</w:t>
      </w:r>
      <w:r w:rsidRPr="00B96D1A">
        <w:rPr>
          <w:rFonts w:eastAsia="Calibri"/>
          <w:sz w:val="22"/>
        </w:rPr>
        <w:t xml:space="preserve"> On average, between </w:t>
      </w:r>
      <w:r w:rsidRPr="00B96D1A">
        <w:rPr>
          <w:sz w:val="26"/>
          <w:u w:val="single"/>
        </w:rPr>
        <w:t>15 and 50 people die every day from causes tied to conflict, and suspicions rooted in rivalry and nationalism run deep. The continent harbors every traditional and non-traditional challenge of our age: it is a cauldron of religious and ethnic tension; a source of terror and extrem</w:t>
      </w:r>
      <w:r w:rsidRPr="00B96D1A">
        <w:rPr>
          <w:sz w:val="26"/>
          <w:u w:val="single"/>
        </w:rPr>
        <w:softHyphen/>
        <w:t>ism; an accelerating driver of the insatiable global appetite for energy; the place where the most people will suffer the adverse effects of global climate change; the primary source of nuclear proliferation; and the</w:t>
      </w:r>
      <w:r w:rsidRPr="00B96D1A">
        <w:rPr>
          <w:b/>
          <w:iCs/>
          <w:sz w:val="22"/>
          <w:u w:val="single"/>
          <w:bdr w:val="single" w:sz="24" w:space="0" w:color="auto"/>
        </w:rPr>
        <w:t xml:space="preserve"> most likely theater on Earth</w:t>
      </w:r>
      <w:r w:rsidRPr="00B96D1A">
        <w:rPr>
          <w:sz w:val="26"/>
          <w:u w:val="single"/>
        </w:rPr>
        <w:t xml:space="preserve"> for a major conventional confrontation and even a nuclear conflict.</w:t>
      </w:r>
      <w:r w:rsidRPr="00B96D1A">
        <w:rPr>
          <w:rFonts w:eastAsia="Calibri"/>
          <w:sz w:val="22"/>
        </w:rPr>
        <w:t xml:space="preserve"> Coexisting with the optimism of iAsia are the ingredients for </w:t>
      </w:r>
      <w:r w:rsidRPr="00B96D1A">
        <w:rPr>
          <w:sz w:val="26"/>
          <w:u w:val="single"/>
        </w:rPr>
        <w:t>internal strife, non-traditional threats like terrorism, and traditional interstate conflict, which are all</w:t>
      </w:r>
      <w:r w:rsidRPr="00B96D1A">
        <w:rPr>
          <w:rFonts w:eastAsia="Calibri"/>
          <w:b/>
          <w:sz w:val="22"/>
          <w:u w:val="single"/>
        </w:rPr>
        <w:t xml:space="preserve"> </w:t>
      </w:r>
      <w:r w:rsidRPr="00B96D1A">
        <w:rPr>
          <w:b/>
          <w:iCs/>
          <w:sz w:val="22"/>
          <w:u w:val="single"/>
          <w:bdr w:val="single" w:sz="24" w:space="0" w:color="auto"/>
        </w:rPr>
        <w:t>magnified by the risk of miscalculation or poor decision-making</w:t>
      </w:r>
      <w:r w:rsidRPr="00B96D1A">
        <w:rPr>
          <w:rFonts w:eastAsia="Calibri"/>
          <w:sz w:val="22"/>
        </w:rPr>
        <w:t>.</w:t>
      </w:r>
    </w:p>
    <w:p w14:paraId="3C14090B" w14:textId="71AEE9CF" w:rsidR="00485F49" w:rsidRPr="00B96D1A" w:rsidRDefault="00485F49" w:rsidP="00485F49">
      <w:pPr>
        <w:pStyle w:val="Heading3"/>
        <w:rPr>
          <w:rFonts w:cs="Times New Roman"/>
        </w:rPr>
      </w:pPr>
      <w:r w:rsidRPr="00B96D1A">
        <w:rPr>
          <w:rFonts w:cs="Times New Roman"/>
        </w:rPr>
        <w:t>Internal – TPP Solves Asia War</w:t>
      </w:r>
    </w:p>
    <w:p w14:paraId="5E4CAC0C" w14:textId="77777777" w:rsidR="00485F49" w:rsidRPr="00B96D1A" w:rsidRDefault="00485F49" w:rsidP="00485F49">
      <w:pPr>
        <w:keepNext/>
        <w:keepLines/>
        <w:spacing w:before="200"/>
        <w:contextualSpacing/>
        <w:outlineLvl w:val="3"/>
        <w:rPr>
          <w:rFonts w:eastAsiaTheme="majorEastAsia"/>
          <w:b/>
          <w:bCs/>
          <w:sz w:val="26"/>
          <w:szCs w:val="26"/>
        </w:rPr>
      </w:pPr>
      <w:r w:rsidRPr="00B96D1A">
        <w:rPr>
          <w:rFonts w:eastAsiaTheme="majorEastAsia"/>
          <w:b/>
          <w:bCs/>
          <w:sz w:val="26"/>
          <w:szCs w:val="26"/>
        </w:rPr>
        <w:t>TPP key to US leadership in Asia, Asia war and trade writ large</w:t>
      </w:r>
    </w:p>
    <w:p w14:paraId="2375229C" w14:textId="2E6A7F3A" w:rsidR="00485F49" w:rsidRPr="00B96D1A" w:rsidRDefault="00485F49" w:rsidP="00485F49">
      <w:pPr>
        <w:contextualSpacing/>
      </w:pPr>
      <w:r w:rsidRPr="00B96D1A">
        <w:rPr>
          <w:b/>
          <w:sz w:val="26"/>
        </w:rPr>
        <w:t>Mulgan 15</w:t>
      </w:r>
      <w:r w:rsidRPr="00B96D1A">
        <w:t xml:space="preserve"> - professor of Japanese Politics, University of New South Wales, Australian Defence Force Academy, Canberra, Australia.</w:t>
      </w:r>
    </w:p>
    <w:p w14:paraId="5FBD8D51" w14:textId="469F8F43" w:rsidR="00485F49" w:rsidRPr="00B96D1A" w:rsidRDefault="00485F49" w:rsidP="00485F49">
      <w:pPr>
        <w:contextualSpacing/>
      </w:pPr>
      <w:r w:rsidRPr="00B96D1A">
        <w:t xml:space="preserve">(Aurelia, November 30, “Abe Touts the TPP in Battle to Define the Regional Order”, 11/30/15, </w:t>
      </w:r>
      <w:hyperlink r:id="rId10" w:history="1">
        <w:r w:rsidRPr="00B96D1A">
          <w:t>http://thediplomat.com/2015/11/abe-touts-the-tpp-in-battle-to-define-the-regional-order/</w:t>
        </w:r>
      </w:hyperlink>
      <w:r w:rsidRPr="00B96D1A">
        <w:t>, The Diplomat)</w:t>
      </w:r>
    </w:p>
    <w:p w14:paraId="14328898" w14:textId="7AA82939" w:rsidR="00485F49" w:rsidRPr="00B96D1A" w:rsidRDefault="00485F49" w:rsidP="00485F49">
      <w:pPr>
        <w:contextualSpacing/>
        <w:rPr>
          <w:b/>
          <w:iCs/>
          <w:sz w:val="22"/>
          <w:u w:val="single"/>
          <w:bdr w:val="single" w:sz="24" w:space="0" w:color="auto"/>
        </w:rPr>
      </w:pPr>
      <w:r w:rsidRPr="00B96D1A">
        <w:rPr>
          <w:sz w:val="26"/>
          <w:u w:val="single"/>
        </w:rPr>
        <w:t>In the wake of the broad agreement on the TPP</w:t>
      </w:r>
      <w:r w:rsidRPr="00B96D1A">
        <w:t xml:space="preserve"> reached in Atlanta on October 5, </w:t>
      </w:r>
      <w:r w:rsidRPr="00B96D1A">
        <w:rPr>
          <w:sz w:val="26"/>
          <w:u w:val="single"/>
        </w:rPr>
        <w:t xml:space="preserve">strategic competition in the Asia-Pacific has taken on two </w:t>
      </w:r>
      <w:r w:rsidRPr="00B96D1A">
        <w:rPr>
          <w:b/>
          <w:iCs/>
          <w:sz w:val="22"/>
          <w:u w:val="single"/>
          <w:bdr w:val="single" w:sz="24" w:space="0" w:color="auto"/>
        </w:rPr>
        <w:t>even more salient dimensions</w:t>
      </w:r>
      <w:r w:rsidRPr="00B96D1A">
        <w:rPr>
          <w:sz w:val="26"/>
          <w:u w:val="single"/>
        </w:rPr>
        <w:t xml:space="preserve">. The first centers on competing trade models for the region. Japan wants to turn the TPP into the model for the </w:t>
      </w:r>
      <w:r w:rsidRPr="00B96D1A">
        <w:t>Regional Comprehensive Economic Partnership (</w:t>
      </w:r>
      <w:r w:rsidRPr="00B96D1A">
        <w:rPr>
          <w:sz w:val="26"/>
          <w:u w:val="single"/>
        </w:rPr>
        <w:t>RCEP</w:t>
      </w:r>
      <w:r w:rsidRPr="00B96D1A">
        <w:t xml:space="preserve">) </w:t>
      </w:r>
      <w:r w:rsidRPr="00B96D1A">
        <w:rPr>
          <w:sz w:val="26"/>
          <w:u w:val="single"/>
        </w:rPr>
        <w:t>and the Japan-China-South Korea FTA, while China wants these trade agreements to be modeled on the China-South Korea FTA signed in June this year, not the TPP.</w:t>
      </w:r>
      <w:r w:rsidRPr="00B96D1A">
        <w:t xml:space="preserve"> During the recent G20 summit meeting in Turkey, Prime Minister Shinzo Abe asserted that “The economic order built by the TPP will become the preliminary draft for the regulations for the RCEP etc.’ In the wake of the Atlanta agreement and the recent APEC meeting in Manila, </w:t>
      </w:r>
      <w:r w:rsidRPr="00B96D1A">
        <w:rPr>
          <w:sz w:val="26"/>
          <w:u w:val="single"/>
        </w:rPr>
        <w:t>both Xi Jinping and Valdimir Putin have indirectly criticized the TPP as counter to their own plans for the region. China’s position was previously cautious rather than openly negative towards the trade pact</w:t>
      </w:r>
      <w:r w:rsidRPr="00B96D1A">
        <w:t xml:space="preserve">, not rejecting it outright. It remains to be seen whether the Chinese authorities will seriously consider membership, with some reports suggesting that China may now be seeing the agreement in a more positive light. </w:t>
      </w:r>
      <w:r w:rsidRPr="00B96D1A">
        <w:rPr>
          <w:sz w:val="26"/>
          <w:u w:val="single"/>
        </w:rPr>
        <w:t>Some Chinese commentators identify the TPP and RCEP as alternative and competing routes to trade liberalization and economic integration in the region. One depicted the TPP as “powerfully promoted by the United States and excluding the two major nations China and India” and RCEP as led by ASEAN and proactively promoted by China.</w:t>
      </w:r>
      <w:r w:rsidRPr="00B96D1A">
        <w:t xml:space="preserve"> Such comments belie the fact that the TPP is open to Chinese membership, while the RCEP is widely seen as a China-led trade agreement even though it was initiated by the 10 ASEAN members, which invited China, Japan, South Korea, Australia, New Zealand and India – to join the negotiations. </w:t>
      </w:r>
      <w:r w:rsidRPr="00B96D1A">
        <w:rPr>
          <w:sz w:val="26"/>
          <w:u w:val="single"/>
        </w:rPr>
        <w:t xml:space="preserve">Ultimately </w:t>
      </w:r>
      <w:r w:rsidRPr="00B96D1A">
        <w:rPr>
          <w:b/>
          <w:iCs/>
          <w:sz w:val="22"/>
          <w:u w:val="single"/>
          <w:bdr w:val="single" w:sz="24" w:space="0" w:color="auto"/>
        </w:rPr>
        <w:t>competition over trade agreements may determine what kind of free trade zone will prove preponderant</w:t>
      </w:r>
      <w:r w:rsidRPr="00B96D1A">
        <w:rPr>
          <w:sz w:val="26"/>
          <w:u w:val="single"/>
        </w:rPr>
        <w:t xml:space="preserve"> in the Asia-Pacific as rivalry for the design of the </w:t>
      </w:r>
      <w:r w:rsidRPr="00B96D1A">
        <w:t>Free Trade Agreement for the Asia Pacific (</w:t>
      </w:r>
      <w:r w:rsidRPr="00B96D1A">
        <w:rPr>
          <w:sz w:val="26"/>
          <w:u w:val="single"/>
        </w:rPr>
        <w:t>FTAAP</w:t>
      </w:r>
      <w:r w:rsidRPr="00B96D1A">
        <w:t xml:space="preserve">) </w:t>
      </w:r>
      <w:r w:rsidRPr="00B96D1A">
        <w:rPr>
          <w:sz w:val="26"/>
          <w:u w:val="single"/>
        </w:rPr>
        <w:t>intensifies</w:t>
      </w:r>
      <w:r w:rsidRPr="00B96D1A">
        <w:t xml:space="preserve">. </w:t>
      </w:r>
      <w:r w:rsidRPr="00B96D1A">
        <w:rPr>
          <w:sz w:val="26"/>
          <w:u w:val="single"/>
        </w:rPr>
        <w:t xml:space="preserve">Japan and the United States are explicitly pushing for the TPP to be used as the model or building block for the FTAAP, viewing the recent broad agreement on the TPP as a </w:t>
      </w:r>
      <w:r w:rsidRPr="00B96D1A">
        <w:rPr>
          <w:b/>
          <w:iCs/>
          <w:sz w:val="22"/>
          <w:u w:val="single"/>
          <w:bdr w:val="single" w:sz="24" w:space="0" w:color="auto"/>
        </w:rPr>
        <w:t>major step towards realizing the region-wide agreement</w:t>
      </w:r>
      <w:r w:rsidRPr="00B96D1A">
        <w:t xml:space="preserve">. </w:t>
      </w:r>
      <w:r w:rsidRPr="00B96D1A">
        <w:rPr>
          <w:sz w:val="26"/>
          <w:u w:val="single"/>
        </w:rPr>
        <w:t>In the short term, trends appear to be favoring the TPP over any other FTA model</w:t>
      </w:r>
      <w:r w:rsidRPr="00B96D1A">
        <w:t>, with the Philippines, Indonesia, Thailand and South Korea either expressing an interest in joining or seriously considering it. Abe was quoted on NHK News on November 20 as saying that “</w:t>
      </w:r>
      <w:r w:rsidRPr="00B96D1A">
        <w:rPr>
          <w:sz w:val="26"/>
          <w:u w:val="single"/>
        </w:rPr>
        <w:t>the new economic order [in the Asia Pacific] that will be established based on the TPP will become the springboard for rule formation in the FTAAP and reiterated that he would like to promote regional economic integration proactively with the TPP as the basis</w:t>
      </w:r>
      <w:r w:rsidRPr="00B96D1A">
        <w:t>.” In these developments, he is playing a dual leadership role with U.S. President Barack Obama in promoting the TPP around the region, causing at least one Chinese critic to ask the question: “Does Japan want to have a fall out with China in order to pander to the TPP led by the United States?”</w:t>
      </w:r>
      <w:r w:rsidRPr="00B96D1A">
        <w:rPr>
          <w:sz w:val="26"/>
          <w:u w:val="single"/>
        </w:rPr>
        <w:t xml:space="preserve"> The reality is</w:t>
      </w:r>
      <w:r w:rsidRPr="00B96D1A">
        <w:t xml:space="preserve">, however, </w:t>
      </w:r>
      <w:r w:rsidRPr="00B96D1A">
        <w:rPr>
          <w:sz w:val="26"/>
          <w:u w:val="single"/>
        </w:rPr>
        <w:t xml:space="preserve">that Japan is a leading power in the TPP, with Abe pursuing Japan’s own regional trade interests in promoting it as potentially a region-wide agreement. The second dimension of strategic competition that is emerging centers on the growing importance of the TPP in terms of its </w:t>
      </w:r>
      <w:r w:rsidRPr="00B96D1A">
        <w:rPr>
          <w:b/>
          <w:iCs/>
          <w:sz w:val="22"/>
          <w:u w:val="single"/>
          <w:bdr w:val="single" w:sz="24" w:space="0" w:color="auto"/>
        </w:rPr>
        <w:t>geopolitical and security spin-offs</w:t>
      </w:r>
      <w:r w:rsidRPr="00B96D1A">
        <w:rPr>
          <w:sz w:val="26"/>
          <w:u w:val="single"/>
        </w:rPr>
        <w:t>.</w:t>
      </w:r>
      <w:r w:rsidRPr="00B96D1A">
        <w:t xml:space="preserve"> </w:t>
      </w:r>
      <w:r w:rsidRPr="00B96D1A">
        <w:rPr>
          <w:sz w:val="26"/>
          <w:u w:val="single"/>
        </w:rPr>
        <w:t xml:space="preserve">This aspect of the TPP has become much clearer in the wake of the Atlanta agreement and the recent round of summitry in Manila and Kuala Lumpur. Obama’s overtures to non-TPP member South East Asian countries to join the pact reflects keen awareness of the </w:t>
      </w:r>
      <w:r w:rsidRPr="00B96D1A">
        <w:rPr>
          <w:b/>
          <w:iCs/>
          <w:sz w:val="22"/>
          <w:u w:val="single"/>
          <w:bdr w:val="single" w:sz="24" w:space="0" w:color="auto"/>
        </w:rPr>
        <w:t>TPP’s strategic value in supporting U.S. leadership</w:t>
      </w:r>
      <w:r w:rsidRPr="00B96D1A">
        <w:rPr>
          <w:sz w:val="26"/>
          <w:u w:val="single"/>
        </w:rPr>
        <w:t xml:space="preserve"> in the region</w:t>
      </w:r>
      <w:r w:rsidRPr="00B96D1A">
        <w:t xml:space="preserve">. He is urging more ASEAN countries to join the pact, </w:t>
      </w:r>
      <w:r w:rsidRPr="00B96D1A">
        <w:rPr>
          <w:sz w:val="26"/>
          <w:u w:val="single"/>
        </w:rPr>
        <w:t>delivering a message that the trade agreement would generate not only trade and economic benefits for member nations but also “important strategic and geopolitical benefits.” Abe has also spoken about both the economic and strategic advantages of TPP membership</w:t>
      </w:r>
      <w:r w:rsidRPr="00B96D1A">
        <w:t xml:space="preserve"> at the recent meetings in Southeast Asia and expressed a keen interest in expanding participation amongst regional countries and focusing on expanding the pact. Even before the East Asia Summit in Kuala Lumpur </w:t>
      </w:r>
      <w:r w:rsidRPr="00B96D1A">
        <w:rPr>
          <w:sz w:val="26"/>
          <w:u w:val="single"/>
        </w:rPr>
        <w:t>Abe had drawn attention to the importance of widening TPP membership as being extremely important to Japan’s security</w:t>
      </w:r>
      <w:r w:rsidRPr="00B96D1A">
        <w:t>. He elaborated on this idea at the summit of TPP country leaders meeting on the sidelines of the APEC meeting in Manila, saying “</w:t>
      </w:r>
      <w:r w:rsidRPr="00B96D1A">
        <w:rPr>
          <w:b/>
          <w:iCs/>
          <w:sz w:val="22"/>
          <w:u w:val="single"/>
          <w:bdr w:val="single" w:sz="24" w:space="0" w:color="auto"/>
        </w:rPr>
        <w:t>deepening economic interdependence</w:t>
      </w:r>
      <w:r w:rsidRPr="00B96D1A">
        <w:rPr>
          <w:sz w:val="26"/>
          <w:u w:val="single"/>
        </w:rPr>
        <w:t xml:space="preserve"> and expanding the circle of such ties will contribute to the </w:t>
      </w:r>
      <w:r w:rsidRPr="00B96D1A">
        <w:rPr>
          <w:b/>
          <w:iCs/>
          <w:sz w:val="22"/>
          <w:u w:val="single"/>
          <w:bdr w:val="single" w:sz="24" w:space="0" w:color="auto"/>
        </w:rPr>
        <w:t>stability of the Asia-Pacific region</w:t>
      </w:r>
      <w:r w:rsidRPr="00B96D1A">
        <w:t>.” A Japanese diplomatic source explained: “</w:t>
      </w:r>
      <w:r w:rsidRPr="00B96D1A">
        <w:rPr>
          <w:b/>
          <w:iCs/>
          <w:sz w:val="22"/>
          <w:u w:val="single"/>
          <w:bdr w:val="single" w:sz="24" w:space="0" w:color="auto"/>
        </w:rPr>
        <w:t>Even if security problems arise</w:t>
      </w:r>
      <w:r w:rsidRPr="00B96D1A">
        <w:rPr>
          <w:sz w:val="26"/>
          <w:u w:val="single"/>
        </w:rPr>
        <w:t xml:space="preserve"> amongst participating countries, they will </w:t>
      </w:r>
      <w:r w:rsidRPr="00B96D1A">
        <w:rPr>
          <w:b/>
          <w:iCs/>
          <w:sz w:val="22"/>
          <w:u w:val="single"/>
          <w:bdr w:val="single" w:sz="24" w:space="0" w:color="auto"/>
        </w:rPr>
        <w:t>emphasize economics</w:t>
      </w:r>
      <w:r w:rsidRPr="00B96D1A">
        <w:rPr>
          <w:sz w:val="26"/>
          <w:u w:val="single"/>
        </w:rPr>
        <w:t xml:space="preserve"> and aim [to resolve issues] through </w:t>
      </w:r>
      <w:r w:rsidRPr="00B96D1A">
        <w:rPr>
          <w:b/>
          <w:iCs/>
          <w:sz w:val="22"/>
          <w:u w:val="single"/>
          <w:bdr w:val="single" w:sz="24" w:space="0" w:color="auto"/>
        </w:rPr>
        <w:t>peaceful processes</w:t>
      </w:r>
      <w:r w:rsidRPr="00B96D1A">
        <w:rPr>
          <w:sz w:val="26"/>
          <w:u w:val="single"/>
        </w:rPr>
        <w:t>.</w:t>
      </w:r>
      <w:r w:rsidRPr="00B96D1A">
        <w:t xml:space="preserve">” </w:t>
      </w:r>
      <w:r w:rsidRPr="00B96D1A">
        <w:rPr>
          <w:sz w:val="26"/>
          <w:u w:val="single"/>
        </w:rPr>
        <w:t>China’s push into the South China Sea is behind the growing awareness of the strategic value of the TPP and underpinning its strategic importance well beyond its significance as a trade and economic pact. Three participating countries</w:t>
      </w:r>
      <w:r w:rsidRPr="00B96D1A">
        <w:t xml:space="preserve"> (Brunei, Malaysia and Vietnam) </w:t>
      </w:r>
      <w:r w:rsidRPr="00B96D1A">
        <w:rPr>
          <w:sz w:val="26"/>
          <w:u w:val="single"/>
        </w:rPr>
        <w:t xml:space="preserve">have rival claims to islands and the Philippines, which is most concerned about the Chinese advance into the South China Sea, has expressed the strongest interest in joining the TPP. Member countries also share a common interest in </w:t>
      </w:r>
      <w:r w:rsidRPr="00B96D1A">
        <w:rPr>
          <w:b/>
          <w:iCs/>
          <w:sz w:val="22"/>
          <w:u w:val="single"/>
          <w:bdr w:val="single" w:sz="24" w:space="0" w:color="auto"/>
        </w:rPr>
        <w:t>stable sea lanes</w:t>
      </w:r>
      <w:r w:rsidRPr="00B96D1A">
        <w:t xml:space="preserve">, </w:t>
      </w:r>
      <w:r w:rsidRPr="00B96D1A">
        <w:rPr>
          <w:sz w:val="26"/>
          <w:u w:val="single"/>
        </w:rPr>
        <w:t xml:space="preserve">which are </w:t>
      </w:r>
      <w:r w:rsidRPr="00B96D1A">
        <w:rPr>
          <w:b/>
          <w:iCs/>
          <w:sz w:val="22"/>
          <w:u w:val="single"/>
          <w:bdr w:val="single" w:sz="24" w:space="0" w:color="auto"/>
        </w:rPr>
        <w:t>indispensable for trade</w:t>
      </w:r>
      <w:r w:rsidRPr="00B96D1A">
        <w:t xml:space="preserve">, </w:t>
      </w:r>
      <w:r w:rsidRPr="00B96D1A">
        <w:rPr>
          <w:sz w:val="26"/>
          <w:u w:val="single"/>
        </w:rPr>
        <w:t xml:space="preserve">so there will be incentive to coordinate in shaping regional public opinion on the issue as a possible deterrent to China. At the same time, membership is also </w:t>
      </w:r>
      <w:r w:rsidRPr="00B96D1A">
        <w:rPr>
          <w:b/>
          <w:iCs/>
          <w:sz w:val="22"/>
          <w:u w:val="single"/>
          <w:bdr w:val="single" w:sz="24" w:space="0" w:color="auto"/>
        </w:rPr>
        <w:t>widely seen</w:t>
      </w:r>
      <w:r w:rsidRPr="00B96D1A">
        <w:rPr>
          <w:sz w:val="26"/>
          <w:u w:val="single"/>
        </w:rPr>
        <w:t xml:space="preserve"> by both participants and non-participants as </w:t>
      </w:r>
      <w:r w:rsidRPr="00B96D1A">
        <w:rPr>
          <w:b/>
          <w:iCs/>
          <w:sz w:val="22"/>
          <w:u w:val="single"/>
          <w:bdr w:val="single" w:sz="24" w:space="0" w:color="auto"/>
        </w:rPr>
        <w:t>supporting U.S.-led order in the region.</w:t>
      </w:r>
    </w:p>
    <w:p w14:paraId="078AB769" w14:textId="672E19D2" w:rsidR="002C0268" w:rsidRPr="00B96D1A" w:rsidRDefault="002C0268" w:rsidP="002C0268">
      <w:pPr>
        <w:pStyle w:val="Heading3"/>
        <w:rPr>
          <w:rFonts w:cs="Times New Roman"/>
        </w:rPr>
      </w:pPr>
      <w:r w:rsidRPr="00B96D1A">
        <w:rPr>
          <w:rFonts w:cs="Times New Roman"/>
        </w:rPr>
        <w:t>Impact – Asia War</w:t>
      </w:r>
    </w:p>
    <w:p w14:paraId="6EA16FE4" w14:textId="77777777" w:rsidR="002C0268" w:rsidRPr="00B96D1A" w:rsidRDefault="002C0268" w:rsidP="002C0268">
      <w:pPr>
        <w:keepNext/>
        <w:keepLines/>
        <w:spacing w:before="40" w:line="259" w:lineRule="auto"/>
        <w:outlineLvl w:val="3"/>
        <w:rPr>
          <w:rFonts w:eastAsia="Times New Roman"/>
          <w:b/>
          <w:iCs/>
          <w:sz w:val="26"/>
        </w:rPr>
      </w:pPr>
      <w:r w:rsidRPr="00B96D1A">
        <w:rPr>
          <w:rFonts w:eastAsia="Times New Roman"/>
          <w:b/>
          <w:iCs/>
          <w:sz w:val="26"/>
        </w:rPr>
        <w:t>Nuclear war</w:t>
      </w:r>
    </w:p>
    <w:p w14:paraId="424E7F87" w14:textId="77777777" w:rsidR="002C0268" w:rsidRPr="00B96D1A" w:rsidRDefault="002C0268" w:rsidP="002C0268">
      <w:pPr>
        <w:spacing w:after="160" w:line="259" w:lineRule="auto"/>
        <w:rPr>
          <w:rFonts w:eastAsia="Times New Roman"/>
          <w:b/>
          <w:bCs/>
          <w:sz w:val="26"/>
        </w:rPr>
      </w:pPr>
      <w:r w:rsidRPr="00B96D1A">
        <w:rPr>
          <w:rFonts w:eastAsia="Times New Roman"/>
          <w:b/>
          <w:bCs/>
          <w:sz w:val="26"/>
        </w:rPr>
        <w:t>Hiatt 13</w:t>
      </w:r>
    </w:p>
    <w:p w14:paraId="587F4811" w14:textId="77777777" w:rsidR="002C0268" w:rsidRPr="00B96D1A" w:rsidRDefault="002C0268" w:rsidP="002C0268">
      <w:pPr>
        <w:spacing w:after="160" w:line="259" w:lineRule="auto"/>
        <w:rPr>
          <w:rFonts w:eastAsia="Calibri"/>
          <w:sz w:val="22"/>
        </w:rPr>
      </w:pPr>
      <w:r w:rsidRPr="00B96D1A">
        <w:rPr>
          <w:rFonts w:eastAsia="Calibri"/>
          <w:sz w:val="22"/>
        </w:rPr>
        <w:t xml:space="preserve">(Fred, “editorial page editor of The Post. He writes editorials for the newspaper and a biweekly column that appears on Mondays. He also contributes to the PostPartisan blog. Hiatt has been with The Post since 1981. Earlier, he worked as a reporter for the Atlanta Journal and the Washington Star. At The Post, he covered government, politics, development and other issues in Fairfax County and statewide in Virginia, and later military and national security affairs on the newspaper’s national staff. From 1987 to 1990, he and his wife were co-bureau chiefs of The Post’s Tokyo bureau, and from 1991 to 1995 they served as correspondents and co-bureau chiefs in Moscow. He joined the editorial board in 1996 and became editorial page editor in 2000. He is the author of “The Secret Sun: A Novel of Japan,” which was published in 1992, as well as two books for children, “If I Were Queen of the World” (1997) and “Baby Talk ” (1999). “Asian tensions add urgency to Obama’s ‘pivot’” </w:t>
      </w:r>
      <w:hyperlink r:id="rId11" w:history="1">
        <w:r w:rsidRPr="00B96D1A">
          <w:rPr>
            <w:rFonts w:eastAsia="Calibri"/>
            <w:sz w:val="22"/>
          </w:rPr>
          <w:t>http://articles.washingtonpost.com/2013-02-10/opinions/37026174_1_kim-jong-eun-diaoyu-islands-young-leader</w:t>
        </w:r>
      </w:hyperlink>
      <w:r w:rsidRPr="00B96D1A">
        <w:rPr>
          <w:rFonts w:eastAsia="Calibri"/>
          <w:sz w:val="22"/>
        </w:rPr>
        <w:t xml:space="preserve">) </w:t>
      </w:r>
    </w:p>
    <w:p w14:paraId="37AF9D30" w14:textId="65009FB3" w:rsidR="002C0268" w:rsidRPr="00B96D1A" w:rsidRDefault="002C0268" w:rsidP="002C0268">
      <w:pPr>
        <w:spacing w:after="160" w:line="259" w:lineRule="auto"/>
        <w:rPr>
          <w:b/>
          <w:iCs/>
          <w:sz w:val="22"/>
          <w:u w:val="single"/>
          <w:bdr w:val="single" w:sz="24" w:space="0" w:color="auto"/>
        </w:rPr>
      </w:pPr>
      <w:r w:rsidRPr="00B96D1A">
        <w:rPr>
          <w:rFonts w:eastAsia="Calibri"/>
          <w:sz w:val="22"/>
        </w:rPr>
        <w:t xml:space="preserve">As President </w:t>
      </w:r>
      <w:r w:rsidRPr="00B96D1A">
        <w:rPr>
          <w:sz w:val="26"/>
          <w:u w:val="single"/>
        </w:rPr>
        <w:t>Obama</w:t>
      </w:r>
      <w:r w:rsidRPr="00B96D1A">
        <w:rPr>
          <w:rFonts w:eastAsia="Calibri"/>
          <w:sz w:val="22"/>
        </w:rPr>
        <w:t xml:space="preserve"> ponders his second-term foreign policy, he </w:t>
      </w:r>
      <w:r w:rsidRPr="00B96D1A">
        <w:rPr>
          <w:sz w:val="26"/>
          <w:u w:val="single"/>
        </w:rPr>
        <w:t>faces jihadists</w:t>
      </w:r>
      <w:r w:rsidRPr="00B96D1A">
        <w:rPr>
          <w:rFonts w:eastAsia="Calibri"/>
          <w:sz w:val="22"/>
        </w:rPr>
        <w:t xml:space="preserve"> spreading </w:t>
      </w:r>
      <w:r w:rsidRPr="00B96D1A">
        <w:rPr>
          <w:sz w:val="26"/>
          <w:u w:val="single"/>
        </w:rPr>
        <w:t>across North Africa, Syria dissolving into chaos, Israelis and Palestinians further apart than ever, Iraq trending toward civil war, Afghanistan mired in corruption and Iran relentlessly accelerating its nuclear program.</w:t>
      </w:r>
      <w:r w:rsidRPr="00B96D1A">
        <w:rPr>
          <w:rFonts w:eastAsia="Calibri"/>
          <w:b/>
          <w:bCs/>
          <w:sz w:val="22"/>
          <w:u w:val="single"/>
        </w:rPr>
        <w:t xml:space="preserve"> </w:t>
      </w:r>
      <w:r w:rsidRPr="00B96D1A">
        <w:rPr>
          <w:b/>
          <w:iCs/>
          <w:sz w:val="22"/>
          <w:u w:val="single"/>
          <w:bdr w:val="single" w:sz="24" w:space="0" w:color="auto"/>
        </w:rPr>
        <w:t>That may turn out to be the easy stuff</w:t>
      </w:r>
      <w:r w:rsidRPr="00B96D1A">
        <w:rPr>
          <w:rFonts w:eastAsia="Calibri"/>
          <w:sz w:val="22"/>
        </w:rPr>
        <w:t xml:space="preserve">. In Asia, things could get really scary. Since he entered the White House, </w:t>
      </w:r>
      <w:r w:rsidRPr="00B96D1A">
        <w:rPr>
          <w:sz w:val="26"/>
          <w:u w:val="single"/>
        </w:rPr>
        <w:t>Obama</w:t>
      </w:r>
      <w:r w:rsidRPr="00B96D1A">
        <w:rPr>
          <w:rFonts w:eastAsia="Calibri"/>
          <w:sz w:val="22"/>
        </w:rPr>
        <w:t xml:space="preserve"> has </w:t>
      </w:r>
      <w:r w:rsidRPr="00B96D1A">
        <w:rPr>
          <w:sz w:val="26"/>
          <w:u w:val="single"/>
        </w:rPr>
        <w:t>wanted to shift</w:t>
      </w:r>
      <w:r w:rsidRPr="00B96D1A">
        <w:rPr>
          <w:rFonts w:eastAsia="Calibri"/>
          <w:sz w:val="22"/>
        </w:rPr>
        <w:t xml:space="preserve"> attention and </w:t>
      </w:r>
      <w:r w:rsidRPr="00B96D1A">
        <w:rPr>
          <w:sz w:val="26"/>
          <w:u w:val="single"/>
        </w:rPr>
        <w:t>resources to the Pacific</w:t>
      </w:r>
      <w:r w:rsidRPr="00B96D1A">
        <w:rPr>
          <w:rFonts w:eastAsia="Calibri"/>
          <w:sz w:val="22"/>
        </w:rPr>
        <w:t xml:space="preserve">. The biggest opportunities are there: economic growth, innovation, potential for cross-border investment and trade. </w:t>
      </w:r>
      <w:r w:rsidRPr="00B96D1A">
        <w:rPr>
          <w:sz w:val="26"/>
          <w:u w:val="single"/>
        </w:rPr>
        <w:t>That the 21st century will be a Pacific century has become a cliche. The cliche may still prove out</w:t>
      </w:r>
      <w:r w:rsidRPr="00B96D1A">
        <w:rPr>
          <w:rFonts w:eastAsia="Calibri"/>
          <w:sz w:val="22"/>
        </w:rPr>
        <w:t xml:space="preserve">. But rather suddenly, </w:t>
      </w:r>
      <w:r w:rsidRPr="00B96D1A">
        <w:rPr>
          <w:b/>
          <w:iCs/>
          <w:sz w:val="22"/>
          <w:u w:val="single"/>
          <w:bdr w:val="single" w:sz="24" w:space="0" w:color="auto"/>
        </w:rPr>
        <w:t>the region of economic miracles has become a zone of frightening confrontation</w:t>
      </w:r>
      <w:r w:rsidRPr="00B96D1A">
        <w:rPr>
          <w:rFonts w:eastAsia="Calibri"/>
          <w:sz w:val="22"/>
        </w:rPr>
        <w:t xml:space="preserve">. The </w:t>
      </w:r>
      <w:r w:rsidRPr="00B96D1A">
        <w:rPr>
          <w:sz w:val="26"/>
          <w:u w:val="single"/>
        </w:rPr>
        <w:t>North Koreans are turning out videos depicting New York in flames. Chinese warships</w:t>
      </w:r>
      <w:r w:rsidRPr="00B96D1A">
        <w:rPr>
          <w:rFonts w:eastAsia="Calibri"/>
          <w:sz w:val="22"/>
        </w:rPr>
        <w:t xml:space="preserve"> have </w:t>
      </w:r>
      <w:r w:rsidRPr="00B96D1A">
        <w:rPr>
          <w:sz w:val="26"/>
          <w:u w:val="single"/>
        </w:rPr>
        <w:t>fixed their weapon-targeting radar on a Japanese ship</w:t>
      </w:r>
      <w:r w:rsidRPr="00B96D1A">
        <w:rPr>
          <w:rFonts w:eastAsia="Calibri"/>
          <w:sz w:val="22"/>
        </w:rPr>
        <w:t xml:space="preserve"> and helicopter. </w:t>
      </w:r>
      <w:r w:rsidRPr="00B96D1A">
        <w:rPr>
          <w:sz w:val="26"/>
          <w:u w:val="single"/>
        </w:rPr>
        <w:t>Quarrels</w:t>
      </w:r>
      <w:r w:rsidRPr="00B96D1A">
        <w:rPr>
          <w:rFonts w:eastAsia="Calibri"/>
          <w:sz w:val="22"/>
        </w:rPr>
        <w:t xml:space="preserve"> have </w:t>
      </w:r>
      <w:r w:rsidRPr="00B96D1A">
        <w:rPr>
          <w:sz w:val="26"/>
          <w:u w:val="single"/>
        </w:rPr>
        <w:t>intensified between South Korea and Japan, North Korea and South Korea, China and the Philippines, India and China. Taiwan is always a possible flashpoint. Any one of these could drag the</w:t>
      </w:r>
      <w:r w:rsidRPr="00B96D1A">
        <w:rPr>
          <w:rFonts w:eastAsia="Calibri"/>
          <w:b/>
          <w:bCs/>
          <w:sz w:val="22"/>
          <w:u w:val="single"/>
        </w:rPr>
        <w:t xml:space="preserve"> </w:t>
      </w:r>
      <w:r w:rsidRPr="00B96D1A">
        <w:rPr>
          <w:b/>
          <w:iCs/>
          <w:sz w:val="22"/>
          <w:u w:val="single"/>
          <w:bdr w:val="single" w:sz="24" w:space="0" w:color="auto"/>
        </w:rPr>
        <w:t>U</w:t>
      </w:r>
      <w:r w:rsidRPr="00B96D1A">
        <w:rPr>
          <w:sz w:val="26"/>
          <w:u w:val="single"/>
        </w:rPr>
        <w:t>nited</w:t>
      </w:r>
      <w:r w:rsidRPr="00B96D1A">
        <w:rPr>
          <w:rFonts w:eastAsia="Calibri"/>
          <w:b/>
          <w:bCs/>
          <w:sz w:val="22"/>
          <w:u w:val="single"/>
        </w:rPr>
        <w:t xml:space="preserve"> </w:t>
      </w:r>
      <w:r w:rsidRPr="00B96D1A">
        <w:rPr>
          <w:b/>
          <w:iCs/>
          <w:sz w:val="22"/>
          <w:u w:val="single"/>
          <w:bdr w:val="single" w:sz="24" w:space="0" w:color="auto"/>
        </w:rPr>
        <w:t>S</w:t>
      </w:r>
      <w:r w:rsidRPr="00B96D1A">
        <w:rPr>
          <w:sz w:val="26"/>
          <w:u w:val="single"/>
        </w:rPr>
        <w:t>tates in.</w:t>
      </w:r>
      <w:r w:rsidRPr="00B96D1A">
        <w:rPr>
          <w:rFonts w:eastAsia="Calibri"/>
          <w:b/>
          <w:bCs/>
          <w:sz w:val="22"/>
          <w:u w:val="single"/>
        </w:rPr>
        <w:t xml:space="preserve"> </w:t>
      </w:r>
      <w:r w:rsidRPr="00B96D1A">
        <w:rPr>
          <w:rFonts w:eastAsia="Calibri"/>
          <w:sz w:val="22"/>
        </w:rPr>
        <w:t xml:space="preserve">The scariest development may be </w:t>
      </w:r>
      <w:r w:rsidRPr="00B96D1A">
        <w:rPr>
          <w:sz w:val="26"/>
          <w:u w:val="single"/>
        </w:rPr>
        <w:t>in North Korea</w:t>
      </w:r>
      <w:r w:rsidRPr="00B96D1A">
        <w:rPr>
          <w:rFonts w:eastAsia="Calibri"/>
          <w:sz w:val="22"/>
        </w:rPr>
        <w:t xml:space="preserve">, the world’s only hereditary prison camp, where the young leader — </w:t>
      </w:r>
      <w:r w:rsidRPr="00B96D1A">
        <w:rPr>
          <w:sz w:val="26"/>
          <w:u w:val="single"/>
        </w:rPr>
        <w:t>the third-generation Kim — seems determined to expand and improve</w:t>
      </w:r>
      <w:r w:rsidRPr="00B96D1A">
        <w:rPr>
          <w:rFonts w:eastAsia="Calibri"/>
          <w:b/>
          <w:bCs/>
          <w:sz w:val="22"/>
          <w:u w:val="single"/>
        </w:rPr>
        <w:t xml:space="preserve"> </w:t>
      </w:r>
      <w:r w:rsidRPr="00B96D1A">
        <w:rPr>
          <w:b/>
          <w:iCs/>
          <w:sz w:val="22"/>
          <w:u w:val="single"/>
          <w:bdr w:val="single" w:sz="24" w:space="0" w:color="auto"/>
        </w:rPr>
        <w:t>his nuclear arsenal</w:t>
      </w:r>
      <w:r w:rsidRPr="00B96D1A">
        <w:rPr>
          <w:sz w:val="26"/>
          <w:u w:val="single"/>
        </w:rPr>
        <w:t xml:space="preserve"> until he becomes a genuine threat not only to South Korea and Japan but</w:t>
      </w:r>
      <w:r w:rsidRPr="00B96D1A">
        <w:rPr>
          <w:rFonts w:eastAsia="Calibri"/>
          <w:b/>
          <w:bCs/>
          <w:sz w:val="22"/>
          <w:u w:val="single"/>
        </w:rPr>
        <w:t xml:space="preserve"> </w:t>
      </w:r>
      <w:r w:rsidRPr="00B96D1A">
        <w:rPr>
          <w:rFonts w:eastAsia="Calibri"/>
          <w:sz w:val="22"/>
        </w:rPr>
        <w:t xml:space="preserve">to </w:t>
      </w:r>
      <w:r w:rsidRPr="00B96D1A">
        <w:rPr>
          <w:sz w:val="26"/>
          <w:u w:val="single"/>
        </w:rPr>
        <w:t>the</w:t>
      </w:r>
      <w:r w:rsidRPr="00B96D1A">
        <w:rPr>
          <w:rFonts w:eastAsia="Calibri"/>
          <w:sz w:val="22"/>
        </w:rPr>
        <w:t xml:space="preserve"> </w:t>
      </w:r>
      <w:r w:rsidRPr="00B96D1A">
        <w:rPr>
          <w:b/>
          <w:iCs/>
          <w:sz w:val="22"/>
          <w:u w:val="single"/>
          <w:bdr w:val="single" w:sz="24" w:space="0" w:color="auto"/>
        </w:rPr>
        <w:t>U</w:t>
      </w:r>
      <w:r w:rsidRPr="00B96D1A">
        <w:rPr>
          <w:rFonts w:eastAsia="Calibri"/>
          <w:sz w:val="22"/>
        </w:rPr>
        <w:t xml:space="preserve">nited </w:t>
      </w:r>
      <w:r w:rsidRPr="00B96D1A">
        <w:rPr>
          <w:b/>
          <w:iCs/>
          <w:sz w:val="22"/>
          <w:u w:val="single"/>
          <w:bdr w:val="single" w:sz="24" w:space="0" w:color="auto"/>
        </w:rPr>
        <w:t>S</w:t>
      </w:r>
      <w:r w:rsidRPr="00B96D1A">
        <w:rPr>
          <w:rFonts w:eastAsia="Calibri"/>
          <w:sz w:val="22"/>
        </w:rPr>
        <w:t xml:space="preserve">tates </w:t>
      </w:r>
      <w:r w:rsidRPr="00B96D1A">
        <w:rPr>
          <w:sz w:val="26"/>
          <w:u w:val="single"/>
        </w:rPr>
        <w:t>as well</w:t>
      </w:r>
      <w:r w:rsidRPr="00B96D1A">
        <w:rPr>
          <w:rFonts w:eastAsia="Calibri"/>
          <w:sz w:val="22"/>
        </w:rPr>
        <w:t xml:space="preserve">. </w:t>
      </w:r>
      <w:r w:rsidRPr="00B96D1A">
        <w:rPr>
          <w:sz w:val="26"/>
          <w:u w:val="single"/>
        </w:rPr>
        <w:t>Chinese officials are</w:t>
      </w:r>
      <w:r w:rsidRPr="00B96D1A">
        <w:rPr>
          <w:rFonts w:eastAsia="Calibri"/>
          <w:sz w:val="22"/>
        </w:rPr>
        <w:t xml:space="preserve"> said to be alarmed by his intransigence but </w:t>
      </w:r>
      <w:r w:rsidRPr="00B96D1A">
        <w:rPr>
          <w:sz w:val="26"/>
          <w:u w:val="single"/>
        </w:rPr>
        <w:t>unwilling to try to rein him in, fearing even more</w:t>
      </w:r>
      <w:r w:rsidRPr="00B96D1A">
        <w:rPr>
          <w:rFonts w:eastAsia="Calibri"/>
          <w:sz w:val="22"/>
        </w:rPr>
        <w:t xml:space="preserve"> the </w:t>
      </w:r>
      <w:r w:rsidRPr="00B96D1A">
        <w:rPr>
          <w:sz w:val="26"/>
          <w:u w:val="single"/>
        </w:rPr>
        <w:t>instability</w:t>
      </w:r>
      <w:r w:rsidRPr="00B96D1A">
        <w:rPr>
          <w:rFonts w:eastAsia="Calibri"/>
          <w:sz w:val="22"/>
        </w:rPr>
        <w:t xml:space="preserve"> that might result. Obama in his first term adopted a reasonable policy of ignoring North Korea as much as possible, while making clear that he would reciprocate if it became more accommodating. Kim Jong Eun, who is thought to be in his late 20s, could find ways to make that stance untenable. Meanwhile, </w:t>
      </w:r>
      <w:r w:rsidRPr="00B96D1A">
        <w:rPr>
          <w:sz w:val="26"/>
          <w:u w:val="single"/>
        </w:rPr>
        <w:t>China’s increasing assertiveness</w:t>
      </w:r>
      <w:r w:rsidRPr="00B96D1A">
        <w:rPr>
          <w:rFonts w:eastAsia="Calibri"/>
          <w:b/>
          <w:bCs/>
          <w:sz w:val="22"/>
          <w:u w:val="single"/>
        </w:rPr>
        <w:t xml:space="preserve"> </w:t>
      </w:r>
      <w:r w:rsidRPr="00B96D1A">
        <w:rPr>
          <w:b/>
          <w:iCs/>
          <w:sz w:val="22"/>
          <w:u w:val="single"/>
          <w:bdr w:val="single" w:sz="24" w:space="0" w:color="auto"/>
        </w:rPr>
        <w:t>discomfits neighbors throughout Southeast and East Asia</w:t>
      </w:r>
      <w:r w:rsidRPr="00B96D1A">
        <w:rPr>
          <w:rFonts w:eastAsia="Calibri"/>
          <w:sz w:val="22"/>
        </w:rPr>
        <w:t xml:space="preserve">. </w:t>
      </w:r>
      <w:r w:rsidRPr="00B96D1A">
        <w:rPr>
          <w:sz w:val="26"/>
          <w:u w:val="single"/>
        </w:rPr>
        <w:t>China</w:t>
      </w:r>
      <w:r w:rsidRPr="00B96D1A">
        <w:rPr>
          <w:rFonts w:eastAsia="Calibri"/>
          <w:sz w:val="22"/>
        </w:rPr>
        <w:t xml:space="preserve"> has </w:t>
      </w:r>
      <w:r w:rsidRPr="00B96D1A">
        <w:rPr>
          <w:sz w:val="26"/>
          <w:u w:val="single"/>
        </w:rPr>
        <w:t>claimed pretty much the whole South China Sea</w:t>
      </w:r>
      <w:r w:rsidRPr="00B96D1A">
        <w:rPr>
          <w:rFonts w:eastAsia="Calibri"/>
          <w:sz w:val="22"/>
        </w:rPr>
        <w:t>, though its coastline is farther from much of it than that of Vietnam, Malaysia or the Philippines</w:t>
      </w:r>
      <w:r w:rsidRPr="00B96D1A">
        <w:rPr>
          <w:sz w:val="26"/>
          <w:u w:val="single"/>
        </w:rPr>
        <w:t>.</w:t>
      </w:r>
      <w:r w:rsidRPr="00B96D1A">
        <w:rPr>
          <w:rFonts w:eastAsia="Calibri"/>
          <w:sz w:val="22"/>
        </w:rPr>
        <w:t xml:space="preserve"> </w:t>
      </w:r>
      <w:r w:rsidRPr="00B96D1A">
        <w:rPr>
          <w:sz w:val="26"/>
          <w:u w:val="single"/>
        </w:rPr>
        <w:t>It</w:t>
      </w:r>
      <w:r w:rsidRPr="00B96D1A">
        <w:rPr>
          <w:rFonts w:eastAsia="Calibri"/>
          <w:sz w:val="22"/>
        </w:rPr>
        <w:t xml:space="preserve"> has </w:t>
      </w:r>
      <w:r w:rsidRPr="00B96D1A">
        <w:rPr>
          <w:sz w:val="26"/>
          <w:u w:val="single"/>
        </w:rPr>
        <w:t>sent planes and ships to challenge Japan over a few rocky outcroppings that Japan calls the Senkakus</w:t>
      </w:r>
      <w:r w:rsidRPr="00B96D1A">
        <w:rPr>
          <w:rFonts w:eastAsia="Calibri"/>
          <w:sz w:val="22"/>
        </w:rPr>
        <w:t xml:space="preserve"> and China the Diaoyu Islands. </w:t>
      </w:r>
      <w:r w:rsidRPr="00B96D1A">
        <w:rPr>
          <w:sz w:val="26"/>
          <w:u w:val="single"/>
        </w:rPr>
        <w:t>It has been steadily increasing the size and capability of its military forces</w:t>
      </w:r>
      <w:r w:rsidRPr="00B96D1A">
        <w:rPr>
          <w:rFonts w:eastAsia="Calibri"/>
          <w:sz w:val="22"/>
        </w:rPr>
        <w:t xml:space="preserve">; for the first time in many years, </w:t>
      </w:r>
      <w:r w:rsidRPr="00B96D1A">
        <w:rPr>
          <w:sz w:val="26"/>
          <w:u w:val="single"/>
        </w:rPr>
        <w:t>a neighbor, Japan,</w:t>
      </w:r>
      <w:r w:rsidRPr="00B96D1A">
        <w:rPr>
          <w:rFonts w:eastAsia="Calibri"/>
          <w:b/>
          <w:bCs/>
          <w:sz w:val="22"/>
          <w:u w:val="single"/>
        </w:rPr>
        <w:t xml:space="preserve"> </w:t>
      </w:r>
      <w:r w:rsidRPr="00B96D1A">
        <w:rPr>
          <w:b/>
          <w:iCs/>
          <w:sz w:val="22"/>
          <w:u w:val="single"/>
          <w:bdr w:val="single" w:sz="24" w:space="0" w:color="auto"/>
        </w:rPr>
        <w:t>is following suit</w:t>
      </w:r>
      <w:r w:rsidRPr="00B96D1A">
        <w:rPr>
          <w:rFonts w:eastAsia="Calibri"/>
          <w:sz w:val="22"/>
        </w:rPr>
        <w:t xml:space="preserve">. If all this seems decidedly last century, maybe it’s because new leaders in every key country are second- or third-generation, bearing the burdens of their past. Japanese Prime Minister Shinzo Abe is the grandson of a leader of imperial Japan—including in occupied China — who remade himself as a pro-American prime minister after World War II. South Korea’s president-elect, Park Geun-hye, is the daughter of a longtime president; her mother was killed by a devotee of North Korea. (The bullet was intended for her father, who was later assassinated by his intelligence chief.) Xi Jinping, China’s new president, is the son of a revolutionary colleague of Mao Tsetung who helped battle the Japanese during World War II. North Korea’s Kim Jong Eun is the grandson of Kim Il-sung, who according to North Korean mythology fought the Japanese in the 1930s and 1940s and the Americans and South Koreans in the 1950s. </w:t>
      </w:r>
      <w:r w:rsidRPr="00B96D1A">
        <w:rPr>
          <w:sz w:val="26"/>
          <w:u w:val="single"/>
        </w:rPr>
        <w:t>It’s intriguing to speculate on the ghostly whisperings</w:t>
      </w:r>
      <w:r w:rsidRPr="00B96D1A">
        <w:rPr>
          <w:rFonts w:eastAsia="Calibri"/>
          <w:sz w:val="22"/>
        </w:rPr>
        <w:t xml:space="preserve"> these </w:t>
      </w:r>
      <w:r w:rsidRPr="00B96D1A">
        <w:rPr>
          <w:sz w:val="26"/>
          <w:u w:val="single"/>
        </w:rPr>
        <w:t>leaders</w:t>
      </w:r>
      <w:r w:rsidRPr="00B96D1A">
        <w:rPr>
          <w:rFonts w:eastAsia="Calibri"/>
          <w:sz w:val="22"/>
        </w:rPr>
        <w:t xml:space="preserve"> may </w:t>
      </w:r>
      <w:r w:rsidRPr="00B96D1A">
        <w:rPr>
          <w:sz w:val="26"/>
          <w:u w:val="single"/>
        </w:rPr>
        <w:t>hear. It may be more useful</w:t>
      </w:r>
      <w:r w:rsidRPr="00B96D1A">
        <w:rPr>
          <w:rFonts w:eastAsia="Calibri"/>
          <w:sz w:val="22"/>
        </w:rPr>
        <w:t xml:space="preserve">, though, </w:t>
      </w:r>
      <w:r w:rsidRPr="00B96D1A">
        <w:rPr>
          <w:sz w:val="26"/>
          <w:u w:val="single"/>
        </w:rPr>
        <w:t>to focus on the national weaknesses that may propel them to act. North Korea is a failed and hungry state for which blackmail</w:t>
      </w:r>
      <w:r w:rsidRPr="00B96D1A">
        <w:rPr>
          <w:rFonts w:eastAsia="Calibri"/>
          <w:b/>
          <w:bCs/>
          <w:sz w:val="22"/>
          <w:u w:val="single"/>
        </w:rPr>
        <w:t xml:space="preserve"> </w:t>
      </w:r>
      <w:r w:rsidRPr="00B96D1A">
        <w:rPr>
          <w:rFonts w:eastAsia="Calibri"/>
          <w:sz w:val="22"/>
        </w:rPr>
        <w:t xml:space="preserve">and bluster </w:t>
      </w:r>
      <w:r w:rsidRPr="00B96D1A">
        <w:rPr>
          <w:b/>
          <w:iCs/>
          <w:sz w:val="22"/>
          <w:u w:val="single"/>
          <w:bdr w:val="single" w:sz="24" w:space="0" w:color="auto"/>
        </w:rPr>
        <w:t>have long been the only survival strategy</w:t>
      </w:r>
      <w:r w:rsidRPr="00B96D1A">
        <w:rPr>
          <w:rFonts w:eastAsia="Calibri"/>
          <w:sz w:val="22"/>
        </w:rPr>
        <w:t xml:space="preserve">. </w:t>
      </w:r>
      <w:r w:rsidRPr="00B96D1A">
        <w:rPr>
          <w:sz w:val="26"/>
          <w:u w:val="single"/>
        </w:rPr>
        <w:t>China is a rising</w:t>
      </w:r>
      <w:r w:rsidRPr="00B96D1A">
        <w:rPr>
          <w:rFonts w:eastAsia="Calibri"/>
          <w:sz w:val="22"/>
        </w:rPr>
        <w:t xml:space="preserve"> </w:t>
      </w:r>
      <w:r w:rsidRPr="00B96D1A">
        <w:rPr>
          <w:sz w:val="26"/>
          <w:u w:val="single"/>
        </w:rPr>
        <w:t>power</w:t>
      </w:r>
      <w:r w:rsidRPr="00B96D1A">
        <w:rPr>
          <w:rFonts w:eastAsia="Calibri"/>
          <w:sz w:val="22"/>
        </w:rPr>
        <w:t xml:space="preserve"> and a growing economy — but </w:t>
      </w:r>
      <w:r w:rsidRPr="00B96D1A">
        <w:rPr>
          <w:sz w:val="26"/>
          <w:u w:val="single"/>
        </w:rPr>
        <w:t>led by a one-party regime that may be tempted</w:t>
      </w:r>
      <w:r w:rsidRPr="00B96D1A">
        <w:rPr>
          <w:rFonts w:eastAsia="Calibri"/>
          <w:b/>
          <w:bCs/>
          <w:sz w:val="22"/>
          <w:u w:val="single"/>
        </w:rPr>
        <w:t xml:space="preserve"> </w:t>
      </w:r>
      <w:r w:rsidRPr="00B96D1A">
        <w:rPr>
          <w:b/>
          <w:iCs/>
          <w:sz w:val="22"/>
          <w:u w:val="single"/>
          <w:bdr w:val="single" w:sz="24" w:space="0" w:color="auto"/>
        </w:rPr>
        <w:t>to use nationalism</w:t>
      </w:r>
      <w:r w:rsidRPr="00B96D1A">
        <w:rPr>
          <w:rFonts w:eastAsia="Calibri"/>
          <w:sz w:val="22"/>
        </w:rPr>
        <w:t xml:space="preserve"> </w:t>
      </w:r>
      <w:r w:rsidRPr="00B96D1A">
        <w:rPr>
          <w:sz w:val="26"/>
          <w:u w:val="single"/>
        </w:rPr>
        <w:t>to distract a restive population from domestic troubles.</w:t>
      </w:r>
      <w:r w:rsidRPr="00B96D1A">
        <w:rPr>
          <w:rFonts w:eastAsia="Calibri"/>
          <w:sz w:val="22"/>
        </w:rPr>
        <w:t xml:space="preserve"> </w:t>
      </w:r>
      <w:r w:rsidRPr="00B96D1A">
        <w:rPr>
          <w:sz w:val="26"/>
          <w:u w:val="single"/>
        </w:rPr>
        <w:t>Japan has discarded one prime minister after another</w:t>
      </w:r>
      <w:r w:rsidRPr="00B96D1A">
        <w:rPr>
          <w:rFonts w:eastAsia="Calibri"/>
          <w:sz w:val="22"/>
        </w:rPr>
        <w:t xml:space="preserve">, pretty much </w:t>
      </w:r>
      <w:r w:rsidRPr="00B96D1A">
        <w:rPr>
          <w:sz w:val="26"/>
          <w:u w:val="single"/>
        </w:rPr>
        <w:t>on an annual basis</w:t>
      </w:r>
      <w:r w:rsidRPr="00B96D1A">
        <w:rPr>
          <w:rFonts w:eastAsia="Calibri"/>
          <w:sz w:val="22"/>
        </w:rPr>
        <w:t xml:space="preserve">, for most of the past decade, </w:t>
      </w:r>
      <w:r w:rsidRPr="00B96D1A">
        <w:rPr>
          <w:b/>
          <w:iCs/>
          <w:sz w:val="22"/>
          <w:u w:val="single"/>
          <w:bdr w:val="single" w:sz="24" w:space="0" w:color="auto"/>
        </w:rPr>
        <w:t>an instability that leaves it punching below its economic and military weight.</w:t>
      </w:r>
      <w:r w:rsidRPr="00B96D1A">
        <w:rPr>
          <w:rFonts w:eastAsia="Calibri"/>
          <w:b/>
          <w:iCs/>
          <w:sz w:val="22"/>
          <w:u w:val="single"/>
          <w:bdr w:val="single" w:sz="8" w:space="0" w:color="auto"/>
        </w:rPr>
        <w:t xml:space="preserve"> </w:t>
      </w:r>
      <w:r w:rsidRPr="00B96D1A">
        <w:rPr>
          <w:sz w:val="26"/>
          <w:u w:val="single"/>
        </w:rPr>
        <w:t>All of this makes the region</w:t>
      </w:r>
      <w:r w:rsidRPr="00B96D1A">
        <w:rPr>
          <w:rFonts w:eastAsia="Calibri"/>
          <w:b/>
          <w:bCs/>
          <w:sz w:val="22"/>
          <w:u w:val="single"/>
        </w:rPr>
        <w:t xml:space="preserve"> </w:t>
      </w:r>
      <w:r w:rsidRPr="00B96D1A">
        <w:rPr>
          <w:b/>
          <w:iCs/>
          <w:sz w:val="22"/>
          <w:u w:val="single"/>
          <w:bdr w:val="single" w:sz="24" w:space="0" w:color="auto"/>
        </w:rPr>
        <w:t>hungry for U.S. presence and leadership</w:t>
      </w:r>
      <w:r w:rsidRPr="00B96D1A">
        <w:rPr>
          <w:rFonts w:eastAsia="Calibri"/>
          <w:sz w:val="22"/>
        </w:rPr>
        <w:t xml:space="preserve">, </w:t>
      </w:r>
      <w:r w:rsidRPr="00B96D1A">
        <w:rPr>
          <w:sz w:val="26"/>
          <w:u w:val="single"/>
        </w:rPr>
        <w:t>which Obama understood with his first-term promise of a “pivot” to Asia</w:t>
      </w:r>
      <w:r w:rsidRPr="00B96D1A">
        <w:rPr>
          <w:rFonts w:eastAsia="Calibri"/>
          <w:sz w:val="22"/>
        </w:rPr>
        <w:t xml:space="preserve">. Regional leaders hope he can make good on that promise in a second term but wonder whether U.S. policy, too, will be shaped by political weakness. They notice when the Navy announces that it is, again, reducing its planned number of ships or Defense Secretary Leon Panetta orders an aircraft carrier kept in port because of budgetary constraints. They wonder who will inherit the Asia focus of former secretary of state Hillary Rodham Clinton and departing assistant secretary Kurt Campbell. </w:t>
      </w:r>
      <w:r w:rsidRPr="00B96D1A">
        <w:rPr>
          <w:sz w:val="26"/>
          <w:u w:val="single"/>
        </w:rPr>
        <w:t>They see the dangers</w:t>
      </w:r>
      <w:r w:rsidRPr="00B96D1A">
        <w:rPr>
          <w:rFonts w:eastAsia="Calibri"/>
          <w:sz w:val="22"/>
        </w:rPr>
        <w:t xml:space="preserve">, from Mali to Kandahar, </w:t>
      </w:r>
      <w:r w:rsidRPr="00B96D1A">
        <w:rPr>
          <w:sz w:val="26"/>
          <w:u w:val="single"/>
        </w:rPr>
        <w:t>that pull Obama’s attention.</w:t>
      </w:r>
      <w:r w:rsidRPr="00B96D1A">
        <w:rPr>
          <w:rFonts w:eastAsia="Calibri"/>
          <w:b/>
          <w:bCs/>
          <w:sz w:val="22"/>
          <w:u w:val="single"/>
        </w:rPr>
        <w:t xml:space="preserve"> </w:t>
      </w:r>
      <w:r w:rsidRPr="00B96D1A">
        <w:rPr>
          <w:b/>
          <w:iCs/>
          <w:sz w:val="22"/>
          <w:u w:val="single"/>
          <w:bdr w:val="single" w:sz="24" w:space="0" w:color="auto"/>
        </w:rPr>
        <w:t>They hope it won’t take a more dangerous crisis in their region to make the pivot a reality.</w:t>
      </w:r>
    </w:p>
    <w:p w14:paraId="242E0C50" w14:textId="77777777" w:rsidR="005C7ED4" w:rsidRPr="00B96D1A" w:rsidRDefault="005C7ED4" w:rsidP="005C7ED4"/>
    <w:p w14:paraId="659C659C" w14:textId="77777777" w:rsidR="007703A6" w:rsidRPr="00B96D1A" w:rsidRDefault="007703A6" w:rsidP="007703A6"/>
    <w:p w14:paraId="3BF2F268" w14:textId="77777777" w:rsidR="007703A6" w:rsidRPr="00B96D1A" w:rsidRDefault="007703A6" w:rsidP="007703A6"/>
    <w:p w14:paraId="0D49B356" w14:textId="77777777" w:rsidR="001F0200" w:rsidRPr="00B96D1A" w:rsidRDefault="001F0200" w:rsidP="007703A6">
      <w:pPr>
        <w:pStyle w:val="Heading2"/>
        <w:rPr>
          <w:rFonts w:cs="Times New Roman"/>
        </w:rPr>
      </w:pPr>
    </w:p>
    <w:p w14:paraId="47BD33FA" w14:textId="18E726D8" w:rsidR="00155568" w:rsidRPr="00B96D1A" w:rsidRDefault="007A3EA6" w:rsidP="007703A6">
      <w:pPr>
        <w:pStyle w:val="Heading2"/>
        <w:rPr>
          <w:rFonts w:cs="Times New Roman"/>
        </w:rPr>
      </w:pPr>
      <w:r w:rsidRPr="00B96D1A">
        <w:rPr>
          <w:rFonts w:cs="Times New Roman"/>
        </w:rPr>
        <w:t>*! – Economy</w:t>
      </w:r>
    </w:p>
    <w:p w14:paraId="0B6E2A9E" w14:textId="38BB22EF" w:rsidR="007A3EA6" w:rsidRPr="00B96D1A" w:rsidRDefault="007A3EA6" w:rsidP="007A3EA6">
      <w:pPr>
        <w:pStyle w:val="Heading3"/>
      </w:pPr>
      <w:r w:rsidRPr="00B96D1A">
        <w:t>1nc</w:t>
      </w:r>
    </w:p>
    <w:p w14:paraId="118A5683" w14:textId="77777777" w:rsidR="007A3EA6" w:rsidRPr="00B96D1A" w:rsidRDefault="007A3EA6" w:rsidP="007A3EA6">
      <w:pPr>
        <w:keepNext/>
        <w:keepLines/>
        <w:spacing w:before="200"/>
        <w:outlineLvl w:val="3"/>
        <w:rPr>
          <w:rFonts w:eastAsiaTheme="majorEastAsia" w:cstheme="majorBidi"/>
          <w:b/>
          <w:bCs/>
          <w:sz w:val="26"/>
          <w:szCs w:val="26"/>
        </w:rPr>
      </w:pPr>
      <w:r w:rsidRPr="00B96D1A">
        <w:rPr>
          <w:rFonts w:eastAsiaTheme="majorEastAsia" w:cstheme="majorBidi"/>
          <w:b/>
          <w:bCs/>
          <w:sz w:val="26"/>
          <w:szCs w:val="26"/>
        </w:rPr>
        <w:t>TPP key to global economic growth, trade leadership, and US tech leadership</w:t>
      </w:r>
    </w:p>
    <w:p w14:paraId="032590D2" w14:textId="77777777" w:rsidR="007A3EA6" w:rsidRPr="00B96D1A" w:rsidRDefault="007A3EA6" w:rsidP="007A3EA6">
      <w:pPr>
        <w:rPr>
          <w:b/>
          <w:sz w:val="26"/>
        </w:rPr>
      </w:pPr>
      <w:r w:rsidRPr="00B96D1A">
        <w:rPr>
          <w:b/>
          <w:sz w:val="26"/>
        </w:rPr>
        <w:t>Sanford 1-13</w:t>
      </w:r>
    </w:p>
    <w:p w14:paraId="533188BA" w14:textId="77777777" w:rsidR="007A3EA6" w:rsidRPr="00B96D1A" w:rsidRDefault="007A3EA6" w:rsidP="007A3EA6">
      <w:r w:rsidRPr="00B96D1A">
        <w:t xml:space="preserve">Jennifer, Cisco senior manager of international trade and energy/environment policy, </w:t>
      </w:r>
      <w:r w:rsidRPr="00B96D1A">
        <w:rPr>
          <w:i/>
        </w:rPr>
        <w:t>CNBC</w:t>
      </w:r>
      <w:r w:rsidRPr="00B96D1A">
        <w:t>, “Here's how to jump-start the economy,” http://www.cnbc.com/2016/01/13/tpp-will-jump-start-the-economy-cisco-commentary.html</w:t>
      </w:r>
    </w:p>
    <w:p w14:paraId="2E572981" w14:textId="77777777" w:rsidR="007A3EA6" w:rsidRPr="00B96D1A" w:rsidRDefault="007A3EA6" w:rsidP="007A3EA6">
      <w:pPr>
        <w:spacing w:after="160" w:line="259" w:lineRule="auto"/>
        <w:rPr>
          <w:rStyle w:val="Emphasis"/>
        </w:rPr>
      </w:pPr>
      <w:r w:rsidRPr="00B96D1A">
        <w:rPr>
          <w:rFonts w:eastAsia="Times New Roman"/>
          <w:sz w:val="12"/>
          <w:szCs w:val="20"/>
        </w:rPr>
        <w:t xml:space="preserve">The </w:t>
      </w:r>
      <w:r w:rsidRPr="00B96D1A">
        <w:rPr>
          <w:rStyle w:val="StyleUnderline"/>
        </w:rPr>
        <w:t>conventional wisdom</w:t>
      </w:r>
      <w:r w:rsidRPr="00B96D1A">
        <w:rPr>
          <w:rFonts w:eastAsia="Times New Roman"/>
          <w:sz w:val="12"/>
          <w:szCs w:val="20"/>
        </w:rPr>
        <w:t xml:space="preserve"> in Washington </w:t>
      </w:r>
      <w:r w:rsidRPr="00B96D1A">
        <w:rPr>
          <w:rStyle w:val="StyleUnderline"/>
        </w:rPr>
        <w:t>is that very little of substance can get done during the</w:t>
      </w:r>
      <w:r w:rsidRPr="00B96D1A">
        <w:rPr>
          <w:rFonts w:eastAsia="Times New Roman"/>
          <w:sz w:val="12"/>
          <w:szCs w:val="20"/>
        </w:rPr>
        <w:t xml:space="preserve"> long </w:t>
      </w:r>
      <w:r w:rsidRPr="00B96D1A">
        <w:rPr>
          <w:rStyle w:val="StyleUnderline"/>
        </w:rPr>
        <w:t>presidential election season. But there is one major action Congress should take immediately that will have a major impact on our nation's ability to drive economic growth and grow jobs</w:t>
      </w:r>
      <w:r w:rsidRPr="00B96D1A">
        <w:rPr>
          <w:rFonts w:eastAsia="Times New Roman"/>
          <w:sz w:val="12"/>
          <w:szCs w:val="20"/>
        </w:rPr>
        <w:t xml:space="preserve"> – and that's </w:t>
      </w:r>
      <w:r w:rsidRPr="00B96D1A">
        <w:rPr>
          <w:b/>
          <w:iCs/>
          <w:sz w:val="22"/>
          <w:u w:val="single"/>
          <w:bdr w:val="single" w:sz="24" w:space="0" w:color="auto"/>
        </w:rPr>
        <w:t>passage of the</w:t>
      </w:r>
      <w:r w:rsidRPr="00B96D1A">
        <w:rPr>
          <w:rFonts w:eastAsia="Times New Roman"/>
          <w:sz w:val="12"/>
          <w:szCs w:val="20"/>
        </w:rPr>
        <w:t xml:space="preserve"> Trans-Pacific Partnership (</w:t>
      </w:r>
      <w:r w:rsidRPr="00B96D1A">
        <w:rPr>
          <w:b/>
          <w:iCs/>
          <w:sz w:val="22"/>
          <w:u w:val="single"/>
          <w:bdr w:val="single" w:sz="24" w:space="0" w:color="auto"/>
        </w:rPr>
        <w:t>TPP</w:t>
      </w:r>
      <w:r w:rsidRPr="00B96D1A">
        <w:rPr>
          <w:rFonts w:eastAsia="Times New Roman"/>
          <w:sz w:val="12"/>
          <w:szCs w:val="20"/>
        </w:rPr>
        <w:t xml:space="preserve">). President </w:t>
      </w:r>
      <w:r w:rsidRPr="00B96D1A">
        <w:rPr>
          <w:rStyle w:val="StyleUnderline"/>
        </w:rPr>
        <w:t>Obama urged Congress to do so in his</w:t>
      </w:r>
      <w:r w:rsidRPr="00B96D1A">
        <w:rPr>
          <w:rFonts w:eastAsia="Times New Roman"/>
          <w:sz w:val="12"/>
          <w:szCs w:val="20"/>
        </w:rPr>
        <w:t xml:space="preserve"> State of the Union </w:t>
      </w:r>
      <w:r w:rsidRPr="00B96D1A">
        <w:rPr>
          <w:rStyle w:val="StyleUnderline"/>
        </w:rPr>
        <w:t>address.</w:t>
      </w:r>
      <w:r w:rsidRPr="00B96D1A">
        <w:rPr>
          <w:rFonts w:eastAsia="Times New Roman"/>
          <w:sz w:val="12"/>
          <w:szCs w:val="20"/>
        </w:rPr>
        <w:t xml:space="preserve"> For those of you who don't know, </w:t>
      </w:r>
      <w:r w:rsidRPr="00B96D1A">
        <w:rPr>
          <w:rStyle w:val="StyleUnderline"/>
        </w:rPr>
        <w:t>the TPP</w:t>
      </w:r>
      <w:r w:rsidRPr="00B96D1A">
        <w:rPr>
          <w:rFonts w:eastAsia="Times New Roman"/>
          <w:sz w:val="12"/>
          <w:szCs w:val="20"/>
        </w:rPr>
        <w:t xml:space="preserve"> is a free-trade agreement including the United States, Canada and 10 other Pacific Rim nations. Combined, this trading block </w:t>
      </w:r>
      <w:r w:rsidRPr="00B96D1A">
        <w:rPr>
          <w:rStyle w:val="StyleUnderline"/>
        </w:rPr>
        <w:t>comprises nearly 40 percent of the world's g</w:t>
      </w:r>
      <w:r w:rsidRPr="00B96D1A">
        <w:rPr>
          <w:rFonts w:eastAsia="Times New Roman"/>
          <w:sz w:val="12"/>
          <w:szCs w:val="20"/>
        </w:rPr>
        <w:t xml:space="preserve">ross </w:t>
      </w:r>
      <w:r w:rsidRPr="00B96D1A">
        <w:rPr>
          <w:rStyle w:val="StyleUnderline"/>
        </w:rPr>
        <w:t>d</w:t>
      </w:r>
      <w:r w:rsidRPr="00B96D1A">
        <w:rPr>
          <w:rFonts w:eastAsia="Times New Roman"/>
          <w:sz w:val="12"/>
          <w:szCs w:val="20"/>
        </w:rPr>
        <w:t xml:space="preserve">omestic </w:t>
      </w:r>
      <w:r w:rsidRPr="00B96D1A">
        <w:rPr>
          <w:rStyle w:val="StyleUnderline"/>
        </w:rPr>
        <w:t>p</w:t>
      </w:r>
      <w:r w:rsidRPr="00B96D1A">
        <w:rPr>
          <w:rFonts w:eastAsia="Times New Roman"/>
          <w:sz w:val="12"/>
          <w:szCs w:val="20"/>
        </w:rPr>
        <w:t xml:space="preserve">roduct </w:t>
      </w:r>
      <w:r w:rsidRPr="00B96D1A">
        <w:rPr>
          <w:rStyle w:val="StyleUnderline"/>
        </w:rPr>
        <w:t>and will have a major impact on our nation's ability to drive U.S. economic and job growth. This</w:t>
      </w:r>
      <w:r w:rsidRPr="00B96D1A">
        <w:rPr>
          <w:rFonts w:eastAsia="Times New Roman"/>
          <w:sz w:val="12"/>
          <w:szCs w:val="20"/>
        </w:rPr>
        <w:t xml:space="preserve"> landmark agreement </w:t>
      </w:r>
      <w:r w:rsidRPr="00B96D1A">
        <w:rPr>
          <w:rStyle w:val="StyleUnderline"/>
        </w:rPr>
        <w:t>will break down barriers that prevent the free flow of goods, services, and information</w:t>
      </w:r>
      <w:r w:rsidRPr="00B96D1A">
        <w:rPr>
          <w:rFonts w:eastAsia="Times New Roman"/>
          <w:sz w:val="12"/>
          <w:szCs w:val="20"/>
        </w:rPr>
        <w:t xml:space="preserve"> over borders. Why should Congress support this agreement? For three very simple reasons: </w:t>
      </w:r>
      <w:r w:rsidRPr="00B96D1A">
        <w:rPr>
          <w:b/>
          <w:iCs/>
          <w:sz w:val="22"/>
          <w:u w:val="single"/>
          <w:bdr w:val="single" w:sz="24" w:space="0" w:color="auto"/>
        </w:rPr>
        <w:t>it will grow jobs in the U.S., drive economic growth, and help ensure U.S. technology leadership around the globe.</w:t>
      </w:r>
      <w:r w:rsidRPr="00B96D1A">
        <w:rPr>
          <w:rFonts w:eastAsia="Times New Roman"/>
          <w:sz w:val="12"/>
          <w:szCs w:val="20"/>
        </w:rPr>
        <w:t xml:space="preserve"> </w:t>
      </w:r>
      <w:r w:rsidRPr="00B96D1A">
        <w:rPr>
          <w:rStyle w:val="StyleUnderline"/>
        </w:rPr>
        <w:t>The economic impact of free trade goes well beyond</w:t>
      </w:r>
      <w:r w:rsidRPr="00B96D1A">
        <w:rPr>
          <w:rFonts w:eastAsia="Times New Roman"/>
          <w:sz w:val="12"/>
          <w:szCs w:val="20"/>
        </w:rPr>
        <w:t xml:space="preserve"> one company or </w:t>
      </w:r>
      <w:r w:rsidRPr="00B96D1A">
        <w:rPr>
          <w:rStyle w:val="StyleUnderline"/>
        </w:rPr>
        <w:t>one industry. It affects every sector of every industry in the economy</w:t>
      </w:r>
      <w:r w:rsidRPr="00B96D1A">
        <w:rPr>
          <w:rFonts w:eastAsia="Times New Roman"/>
          <w:sz w:val="12"/>
          <w:szCs w:val="20"/>
        </w:rPr>
        <w:t xml:space="preserve">. According to the Business Roundtable, </w:t>
      </w:r>
      <w:r w:rsidRPr="00B96D1A">
        <w:rPr>
          <w:rStyle w:val="StyleUnderline"/>
        </w:rPr>
        <w:t>free trade supports 39.8 million jobs</w:t>
      </w:r>
      <w:r w:rsidRPr="00B96D1A">
        <w:rPr>
          <w:rFonts w:eastAsia="Times New Roman"/>
          <w:sz w:val="12"/>
          <w:szCs w:val="20"/>
        </w:rPr>
        <w:t xml:space="preserve"> across the nation. </w:t>
      </w:r>
      <w:r w:rsidRPr="00B96D1A">
        <w:rPr>
          <w:rStyle w:val="StyleUnderline"/>
        </w:rPr>
        <w:t>In 2013, trade with TPP countries supported more than 15 million American jobs.</w:t>
      </w:r>
      <w:r w:rsidRPr="00B96D1A">
        <w:rPr>
          <w:rFonts w:eastAsia="Times New Roman"/>
          <w:sz w:val="20"/>
          <w:szCs w:val="20"/>
          <w:u w:val="single"/>
        </w:rPr>
        <w:t xml:space="preserve"> </w:t>
      </w:r>
      <w:r w:rsidRPr="00B96D1A">
        <w:rPr>
          <w:rFonts w:eastAsia="Times New Roman"/>
          <w:sz w:val="12"/>
          <w:szCs w:val="20"/>
        </w:rPr>
        <w:t xml:space="preserve">For Cisco, we have over 36,000 jobs here in the U.S., and free trade supports the vast majority of them. </w:t>
      </w:r>
      <w:r w:rsidRPr="00B96D1A">
        <w:rPr>
          <w:rStyle w:val="StyleUnderline"/>
        </w:rPr>
        <w:t>Over the past 30 years, the U</w:t>
      </w:r>
      <w:r w:rsidRPr="00B96D1A">
        <w:rPr>
          <w:rFonts w:eastAsia="Times New Roman"/>
          <w:sz w:val="12"/>
          <w:szCs w:val="20"/>
        </w:rPr>
        <w:t xml:space="preserve">nited </w:t>
      </w:r>
      <w:r w:rsidRPr="00B96D1A">
        <w:rPr>
          <w:rStyle w:val="StyleUnderline"/>
        </w:rPr>
        <w:t>S</w:t>
      </w:r>
      <w:r w:rsidRPr="00B96D1A">
        <w:rPr>
          <w:rFonts w:eastAsia="Times New Roman"/>
          <w:sz w:val="12"/>
          <w:szCs w:val="20"/>
        </w:rPr>
        <w:t xml:space="preserve">tates </w:t>
      </w:r>
      <w:r w:rsidRPr="00B96D1A">
        <w:rPr>
          <w:rStyle w:val="StyleUnderline"/>
        </w:rPr>
        <w:t>has been the global leader in technology.</w:t>
      </w:r>
      <w:r w:rsidRPr="00B96D1A">
        <w:rPr>
          <w:rFonts w:eastAsia="Times New Roman"/>
          <w:sz w:val="12"/>
          <w:szCs w:val="20"/>
        </w:rPr>
        <w:t xml:space="preserve"> We're home to the iPhone, the personal computer, and digital tablets. </w:t>
      </w:r>
      <w:r w:rsidRPr="00B96D1A">
        <w:rPr>
          <w:rStyle w:val="StyleUnderline"/>
        </w:rPr>
        <w:t>We're the source country for the app economy. And the U.S. tech</w:t>
      </w:r>
      <w:r w:rsidRPr="00B96D1A">
        <w:rPr>
          <w:rFonts w:eastAsia="Times New Roman"/>
          <w:sz w:val="12"/>
          <w:szCs w:val="20"/>
        </w:rPr>
        <w:t xml:space="preserve">nology </w:t>
      </w:r>
      <w:r w:rsidRPr="00B96D1A">
        <w:rPr>
          <w:rStyle w:val="StyleUnderline"/>
        </w:rPr>
        <w:t>industry continues to lead the transition to the cloud.</w:t>
      </w:r>
      <w:r w:rsidRPr="00B96D1A">
        <w:rPr>
          <w:rFonts w:eastAsia="Times New Roman"/>
          <w:sz w:val="20"/>
          <w:szCs w:val="20"/>
          <w:u w:val="single"/>
        </w:rPr>
        <w:t xml:space="preserve"> </w:t>
      </w:r>
      <w:r w:rsidRPr="00B96D1A">
        <w:rPr>
          <w:rFonts w:eastAsia="Times New Roman"/>
          <w:sz w:val="12"/>
          <w:szCs w:val="20"/>
        </w:rPr>
        <w:t xml:space="preserve">As we look to the future, </w:t>
      </w:r>
      <w:r w:rsidRPr="00B96D1A">
        <w:rPr>
          <w:rStyle w:val="StyleUnderline"/>
        </w:rPr>
        <w:t>we</w:t>
      </w:r>
      <w:r w:rsidRPr="00B96D1A">
        <w:rPr>
          <w:rFonts w:eastAsia="Times New Roman"/>
          <w:sz w:val="12"/>
          <w:szCs w:val="20"/>
        </w:rPr>
        <w:t xml:space="preserve"> at Cisco </w:t>
      </w:r>
      <w:r w:rsidRPr="00B96D1A">
        <w:rPr>
          <w:rStyle w:val="StyleUnderline"/>
        </w:rPr>
        <w:t>see a major shift to the Internet of Things that will mean entire countries</w:t>
      </w:r>
      <w:r w:rsidRPr="00B96D1A">
        <w:rPr>
          <w:rFonts w:eastAsia="Times New Roman"/>
          <w:sz w:val="12"/>
          <w:szCs w:val="20"/>
        </w:rPr>
        <w:t xml:space="preserve">, cities, and companies </w:t>
      </w:r>
      <w:r w:rsidRPr="00B96D1A">
        <w:rPr>
          <w:rStyle w:val="StyleUnderline"/>
        </w:rPr>
        <w:t>will be digitized and connected to the Internet. This will change</w:t>
      </w:r>
      <w:r w:rsidRPr="00B96D1A">
        <w:rPr>
          <w:rFonts w:eastAsia="Times New Roman"/>
          <w:sz w:val="12"/>
          <w:szCs w:val="20"/>
        </w:rPr>
        <w:t xml:space="preserve"> just about </w:t>
      </w:r>
      <w:r w:rsidRPr="00B96D1A">
        <w:rPr>
          <w:rStyle w:val="StyleUnderline"/>
        </w:rPr>
        <w:t>everything</w:t>
      </w:r>
      <w:r w:rsidRPr="00B96D1A">
        <w:rPr>
          <w:rFonts w:eastAsia="Times New Roman"/>
          <w:sz w:val="12"/>
          <w:szCs w:val="20"/>
        </w:rPr>
        <w:t xml:space="preserve"> – from the clothes we wear, to the cars we drive, to how health care is provided </w:t>
      </w:r>
      <w:r w:rsidRPr="00B96D1A">
        <w:rPr>
          <w:rStyle w:val="StyleUnderline"/>
        </w:rPr>
        <w:t>and the ways</w:t>
      </w:r>
      <w:r w:rsidRPr="00B96D1A">
        <w:rPr>
          <w:rFonts w:eastAsia="Times New Roman"/>
          <w:sz w:val="12"/>
          <w:szCs w:val="20"/>
        </w:rPr>
        <w:t xml:space="preserve"> that major </w:t>
      </w:r>
      <w:r w:rsidRPr="00B96D1A">
        <w:rPr>
          <w:rStyle w:val="StyleUnderline"/>
        </w:rPr>
        <w:t>global issues like climate change are addressed.</w:t>
      </w:r>
      <w:r w:rsidRPr="00B96D1A">
        <w:rPr>
          <w:rFonts w:eastAsia="Times New Roman"/>
          <w:sz w:val="12"/>
          <w:szCs w:val="20"/>
        </w:rPr>
        <w:t xml:space="preserve"> </w:t>
      </w:r>
      <w:r w:rsidRPr="00B96D1A">
        <w:rPr>
          <w:rStyle w:val="StyleUnderline"/>
        </w:rPr>
        <w:t>But how this tech</w:t>
      </w:r>
      <w:r w:rsidRPr="00B96D1A">
        <w:rPr>
          <w:rFonts w:eastAsia="Times New Roman"/>
          <w:sz w:val="12"/>
          <w:szCs w:val="20"/>
        </w:rPr>
        <w:t xml:space="preserve">nological </w:t>
      </w:r>
      <w:r w:rsidRPr="00B96D1A">
        <w:rPr>
          <w:rStyle w:val="StyleUnderline"/>
        </w:rPr>
        <w:t>transformation develops will depend on</w:t>
      </w:r>
      <w:r w:rsidRPr="00B96D1A">
        <w:rPr>
          <w:rFonts w:eastAsia="Times New Roman"/>
          <w:sz w:val="12"/>
          <w:szCs w:val="20"/>
        </w:rPr>
        <w:t xml:space="preserve"> the </w:t>
      </w:r>
      <w:r w:rsidRPr="00B96D1A">
        <w:rPr>
          <w:rStyle w:val="StyleUnderline"/>
        </w:rPr>
        <w:t>decisions made today. Will we open up new markets to new</w:t>
      </w:r>
      <w:r w:rsidRPr="00B96D1A">
        <w:rPr>
          <w:rFonts w:eastAsia="Times New Roman"/>
          <w:sz w:val="12"/>
          <w:szCs w:val="20"/>
        </w:rPr>
        <w:t xml:space="preserve"> opportunities and new </w:t>
      </w:r>
      <w:r w:rsidRPr="00B96D1A">
        <w:rPr>
          <w:rStyle w:val="StyleUnderline"/>
        </w:rPr>
        <w:t>tech</w:t>
      </w:r>
      <w:r w:rsidRPr="00B96D1A">
        <w:rPr>
          <w:rFonts w:eastAsia="Times New Roman"/>
          <w:sz w:val="12"/>
          <w:szCs w:val="20"/>
        </w:rPr>
        <w:t>nologies</w:t>
      </w:r>
      <w:r w:rsidRPr="00B96D1A">
        <w:rPr>
          <w:rStyle w:val="StyleUnderline"/>
        </w:rPr>
        <w:t>?</w:t>
      </w:r>
      <w:r w:rsidRPr="00B96D1A">
        <w:rPr>
          <w:rFonts w:eastAsia="Times New Roman"/>
          <w:sz w:val="12"/>
          <w:szCs w:val="20"/>
        </w:rPr>
        <w:t xml:space="preserve"> </w:t>
      </w:r>
      <w:r w:rsidRPr="00B96D1A">
        <w:rPr>
          <w:rStyle w:val="StyleUnderline"/>
        </w:rPr>
        <w:t>Or, will we stifle growth, job creation and innovation.</w:t>
      </w:r>
      <w:r w:rsidRPr="00B96D1A">
        <w:rPr>
          <w:rFonts w:eastAsia="Times New Roman"/>
          <w:sz w:val="12"/>
          <w:szCs w:val="20"/>
        </w:rPr>
        <w:t xml:space="preserve"> To me, </w:t>
      </w:r>
      <w:r w:rsidRPr="00B96D1A">
        <w:rPr>
          <w:rStyle w:val="Emphasis"/>
        </w:rPr>
        <w:t>there is no choice</w:t>
      </w:r>
      <w:r w:rsidRPr="00B96D1A">
        <w:rPr>
          <w:rFonts w:eastAsia="Times New Roman"/>
          <w:sz w:val="12"/>
          <w:szCs w:val="20"/>
        </w:rPr>
        <w:t>. W</w:t>
      </w:r>
      <w:r w:rsidRPr="00B96D1A">
        <w:rPr>
          <w:rStyle w:val="StyleUnderline"/>
        </w:rPr>
        <w:t>e're in a globally connected world, and that requires strong agreements that ensure the free flow of goods, services, and data</w:t>
      </w:r>
      <w:r w:rsidRPr="00B96D1A">
        <w:rPr>
          <w:rFonts w:eastAsia="Times New Roman"/>
          <w:sz w:val="12"/>
          <w:szCs w:val="20"/>
        </w:rPr>
        <w:t xml:space="preserve"> over borders. </w:t>
      </w:r>
      <w:r w:rsidRPr="00B96D1A">
        <w:rPr>
          <w:rStyle w:val="StyleUnderline"/>
        </w:rPr>
        <w:t>The U.S. is the most innovative country in the world. The health of the U.S. economy</w:t>
      </w:r>
      <w:r w:rsidRPr="00B96D1A">
        <w:rPr>
          <w:rFonts w:eastAsia="Times New Roman"/>
          <w:sz w:val="12"/>
          <w:szCs w:val="20"/>
        </w:rPr>
        <w:t xml:space="preserve"> increasingly </w:t>
      </w:r>
      <w:r w:rsidRPr="00B96D1A">
        <w:rPr>
          <w:rStyle w:val="StyleUnderline"/>
        </w:rPr>
        <w:t>relies on international trade partners buying U.S. goods and services. More than 95 percent of the world's population, and 80 percent of its purchasing power, are outside the U</w:t>
      </w:r>
      <w:r w:rsidRPr="00B96D1A">
        <w:rPr>
          <w:rFonts w:eastAsia="Times New Roman"/>
          <w:sz w:val="12"/>
          <w:szCs w:val="20"/>
        </w:rPr>
        <w:t xml:space="preserve">nited </w:t>
      </w:r>
      <w:r w:rsidRPr="00B96D1A">
        <w:rPr>
          <w:rStyle w:val="StyleUnderline"/>
        </w:rPr>
        <w:t>S</w:t>
      </w:r>
      <w:r w:rsidRPr="00B96D1A">
        <w:rPr>
          <w:rFonts w:eastAsia="Times New Roman"/>
          <w:sz w:val="12"/>
          <w:szCs w:val="20"/>
        </w:rPr>
        <w:t xml:space="preserve">tates. </w:t>
      </w:r>
      <w:r w:rsidRPr="00B96D1A">
        <w:rPr>
          <w:rStyle w:val="StyleUnderline"/>
        </w:rPr>
        <w:t>That's why it's</w:t>
      </w:r>
      <w:r w:rsidRPr="00B96D1A">
        <w:rPr>
          <w:rFonts w:eastAsia="Times New Roman"/>
          <w:sz w:val="12"/>
          <w:szCs w:val="20"/>
        </w:rPr>
        <w:t xml:space="preserve"> so </w:t>
      </w:r>
      <w:r w:rsidRPr="00B96D1A">
        <w:rPr>
          <w:rStyle w:val="StyleUnderline"/>
        </w:rPr>
        <w:t>critical</w:t>
      </w:r>
      <w:r w:rsidRPr="00B96D1A">
        <w:rPr>
          <w:rFonts w:eastAsia="Times New Roman"/>
          <w:sz w:val="12"/>
          <w:szCs w:val="20"/>
        </w:rPr>
        <w:t xml:space="preserve"> that </w:t>
      </w:r>
      <w:r w:rsidRPr="00B96D1A">
        <w:rPr>
          <w:rStyle w:val="StyleUnderline"/>
        </w:rPr>
        <w:t>we enact free-trade agreements, like the TPP.</w:t>
      </w:r>
      <w:r w:rsidRPr="00B96D1A">
        <w:rPr>
          <w:rFonts w:eastAsia="Times New Roman"/>
          <w:sz w:val="12"/>
          <w:szCs w:val="20"/>
        </w:rPr>
        <w:t xml:space="preserve"> At Cisco, </w:t>
      </w:r>
      <w:r w:rsidRPr="00B96D1A">
        <w:rPr>
          <w:rStyle w:val="StyleUnderline"/>
        </w:rPr>
        <w:t>our continued ability to grow, innovate, create jobs, and</w:t>
      </w:r>
      <w:r w:rsidRPr="00B96D1A">
        <w:rPr>
          <w:rFonts w:eastAsia="Times New Roman"/>
          <w:sz w:val="12"/>
          <w:szCs w:val="20"/>
        </w:rPr>
        <w:t xml:space="preserve"> help </w:t>
      </w:r>
      <w:r w:rsidRPr="00B96D1A">
        <w:rPr>
          <w:rStyle w:val="StyleUnderline"/>
        </w:rPr>
        <w:t>shape the technological future is tied directly to our ability to reach new markets.</w:t>
      </w:r>
      <w:r w:rsidRPr="00B96D1A">
        <w:rPr>
          <w:rFonts w:eastAsia="Times New Roman"/>
          <w:sz w:val="12"/>
          <w:szCs w:val="20"/>
        </w:rPr>
        <w:t xml:space="preserve"> </w:t>
      </w:r>
      <w:r w:rsidRPr="00B96D1A">
        <w:rPr>
          <w:rStyle w:val="StyleUnderline"/>
        </w:rPr>
        <w:t>The TPP will help</w:t>
      </w:r>
      <w:r w:rsidRPr="00B96D1A">
        <w:rPr>
          <w:rFonts w:eastAsia="Times New Roman"/>
          <w:sz w:val="20"/>
          <w:szCs w:val="20"/>
          <w:u w:val="single"/>
        </w:rPr>
        <w:t xml:space="preserve"> </w:t>
      </w:r>
      <w:r w:rsidRPr="00B96D1A">
        <w:rPr>
          <w:rFonts w:eastAsia="Times New Roman"/>
          <w:sz w:val="12"/>
          <w:szCs w:val="20"/>
        </w:rPr>
        <w:t xml:space="preserve">us and hundreds of </w:t>
      </w:r>
      <w:r w:rsidRPr="00B96D1A">
        <w:rPr>
          <w:rStyle w:val="StyleUnderline"/>
        </w:rPr>
        <w:t>thousands of</w:t>
      </w:r>
      <w:r w:rsidRPr="00B96D1A">
        <w:rPr>
          <w:rFonts w:eastAsia="Times New Roman"/>
          <w:sz w:val="12"/>
          <w:szCs w:val="20"/>
        </w:rPr>
        <w:t xml:space="preserve"> other </w:t>
      </w:r>
      <w:r w:rsidRPr="00B96D1A">
        <w:rPr>
          <w:rStyle w:val="StyleUnderline"/>
        </w:rPr>
        <w:t>U.S. companies do just that</w:t>
      </w:r>
      <w:r w:rsidRPr="00B96D1A">
        <w:rPr>
          <w:rFonts w:eastAsia="Times New Roman"/>
          <w:sz w:val="12"/>
          <w:szCs w:val="20"/>
        </w:rPr>
        <w:t xml:space="preserve">, and we urge Congress to </w:t>
      </w:r>
      <w:r w:rsidRPr="00B96D1A">
        <w:rPr>
          <w:rStyle w:val="StyleUnderline"/>
        </w:rPr>
        <w:t>take swift action to pass TPP</w:t>
      </w:r>
      <w:r w:rsidRPr="00B96D1A">
        <w:rPr>
          <w:rFonts w:eastAsia="Times New Roman"/>
          <w:sz w:val="12"/>
          <w:szCs w:val="20"/>
        </w:rPr>
        <w:t xml:space="preserve"> implementing legislation. </w:t>
      </w:r>
      <w:r w:rsidRPr="00B96D1A">
        <w:rPr>
          <w:rStyle w:val="Emphasis"/>
        </w:rPr>
        <w:t>The clock is ticking.</w:t>
      </w:r>
    </w:p>
    <w:p w14:paraId="01824F7E" w14:textId="77777777" w:rsidR="00AE1CB8" w:rsidRPr="00B96D1A" w:rsidRDefault="00AE1CB8" w:rsidP="00AE1CB8">
      <w:pPr>
        <w:pStyle w:val="Heading4"/>
        <w:rPr>
          <w:rFonts w:cs="Times New Roman"/>
        </w:rPr>
      </w:pPr>
      <w:r w:rsidRPr="00B96D1A">
        <w:rPr>
          <w:rFonts w:cs="Times New Roman"/>
        </w:rPr>
        <w:t xml:space="preserve">Economic decline causes nuclear war </w:t>
      </w:r>
    </w:p>
    <w:p w14:paraId="7F305894" w14:textId="77777777" w:rsidR="00AE1CB8" w:rsidRPr="00B96D1A" w:rsidRDefault="00AE1CB8" w:rsidP="00AE1CB8">
      <w:r w:rsidRPr="00B96D1A">
        <w:rPr>
          <w:rStyle w:val="Style13ptBold"/>
        </w:rPr>
        <w:t>Mann ’14</w:t>
      </w:r>
      <w:r w:rsidRPr="00B96D1A">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2" w:history="1">
        <w:r w:rsidRPr="00B96D1A">
          <w:t>https://jscholarship.library.jhu.edu/bitstream/handle/1774.2/37262/MANN-THESIS-2014.pdf</w:t>
        </w:r>
      </w:hyperlink>
      <w:r w:rsidRPr="00B96D1A">
        <w:t>)</w:t>
      </w:r>
    </w:p>
    <w:p w14:paraId="7548B630" w14:textId="67CABED3" w:rsidR="00AE1CB8" w:rsidRPr="00B96D1A" w:rsidRDefault="00AE1CB8" w:rsidP="00AE1CB8">
      <w:r w:rsidRPr="00B96D1A">
        <w:t xml:space="preserve">The conclusions reached in this thesis demonstrate how </w:t>
      </w:r>
      <w:r w:rsidRPr="00B96D1A">
        <w:rPr>
          <w:rStyle w:val="StyleUnderline"/>
          <w:shd w:val="clear" w:color="auto" w:fill="FFFFFF" w:themeFill="background1"/>
        </w:rPr>
        <w:t>economic considerations</w:t>
      </w:r>
      <w:r w:rsidRPr="00B96D1A">
        <w:rPr>
          <w:rStyle w:val="StyleUnderline"/>
        </w:rPr>
        <w:t xml:space="preserve"> within states </w:t>
      </w:r>
      <w:r w:rsidRPr="00B96D1A">
        <w:rPr>
          <w:rStyle w:val="StyleUnderline"/>
          <w:shd w:val="clear" w:color="auto" w:fill="FFFFFF" w:themeFill="background1"/>
        </w:rPr>
        <w:t xml:space="preserve">can figure </w:t>
      </w:r>
      <w:r w:rsidRPr="00B96D1A">
        <w:rPr>
          <w:rStyle w:val="Emphasis"/>
          <w:shd w:val="clear" w:color="auto" w:fill="FFFFFF" w:themeFill="background1"/>
        </w:rPr>
        <w:t>prominently into</w:t>
      </w:r>
      <w:r w:rsidRPr="00B96D1A">
        <w:rPr>
          <w:rStyle w:val="Emphasis"/>
        </w:rPr>
        <w:t xml:space="preserve"> the calculus for </w:t>
      </w:r>
      <w:r w:rsidRPr="00B96D1A">
        <w:rPr>
          <w:rStyle w:val="Emphasis"/>
          <w:shd w:val="clear" w:color="auto" w:fill="FFFFFF" w:themeFill="background1"/>
        </w:rPr>
        <w:t>future conflicts</w:t>
      </w:r>
      <w:r w:rsidRPr="00B96D1A">
        <w:t xml:space="preserve">. The findings also suggest that </w:t>
      </w:r>
      <w:r w:rsidRPr="00B96D1A">
        <w:rPr>
          <w:rStyle w:val="StyleUnderline"/>
        </w:rPr>
        <w:t xml:space="preserve">security issues with economic or </w:t>
      </w:r>
      <w:r w:rsidRPr="00B96D1A">
        <w:rPr>
          <w:rStyle w:val="StyleUnderline"/>
          <w:shd w:val="clear" w:color="auto" w:fill="FFFFFF" w:themeFill="background1"/>
        </w:rPr>
        <w:t>financial underpinnings will transcend classical determinants of war</w:t>
      </w:r>
      <w:r w:rsidRPr="00B96D1A">
        <w:rPr>
          <w:rStyle w:val="StyleUnderline"/>
        </w:rPr>
        <w:t xml:space="preserve"> and conflict, and change the manner by which rival states engage in hostile acts toward one another</w:t>
      </w:r>
      <w:r w:rsidRPr="00B96D1A">
        <w:t xml:space="preserve">. The research shows that </w:t>
      </w:r>
      <w:r w:rsidRPr="00B96D1A">
        <w:rPr>
          <w:rStyle w:val="StyleUnderline"/>
        </w:rPr>
        <w:t xml:space="preserve">security concerns emanating from </w:t>
      </w:r>
      <w:r w:rsidRPr="00B96D1A">
        <w:rPr>
          <w:rStyle w:val="StyleUnderline"/>
          <w:shd w:val="clear" w:color="auto" w:fill="FFFFFF" w:themeFill="background1"/>
        </w:rPr>
        <w:t>economic uncertainty</w:t>
      </w:r>
      <w:r w:rsidRPr="00B96D1A">
        <w:rPr>
          <w:rStyle w:val="StyleUnderline"/>
        </w:rPr>
        <w:t xml:space="preserve"> and the inherent vulnerabilities within global financial markets </w:t>
      </w:r>
      <w:r w:rsidRPr="00B96D1A">
        <w:rPr>
          <w:rStyle w:val="StyleUnderline"/>
          <w:shd w:val="clear" w:color="auto" w:fill="FFFFFF" w:themeFill="background1"/>
        </w:rPr>
        <w:t>will present new challenges for national security</w:t>
      </w:r>
      <w:r w:rsidRPr="00B96D1A">
        <w:rPr>
          <w:rStyle w:val="StyleUnderline"/>
        </w:rPr>
        <w:t xml:space="preserve">, </w:t>
      </w:r>
      <w:r w:rsidRPr="00B96D1A">
        <w:rPr>
          <w:rStyle w:val="StyleUnderline"/>
          <w:shd w:val="clear" w:color="auto" w:fill="FFFFFF" w:themeFill="background1"/>
        </w:rPr>
        <w:t>and</w:t>
      </w:r>
      <w:r w:rsidRPr="00B96D1A">
        <w:rPr>
          <w:rStyle w:val="StyleUnderline"/>
        </w:rPr>
        <w:t xml:space="preserve"> provide developing </w:t>
      </w:r>
      <w:r w:rsidRPr="00B96D1A">
        <w:rPr>
          <w:rStyle w:val="StyleUnderline"/>
          <w:shd w:val="clear" w:color="auto" w:fill="FFFFFF" w:themeFill="background1"/>
        </w:rPr>
        <w:t>states new asymmetric options for balancing</w:t>
      </w:r>
      <w:r w:rsidRPr="00B96D1A">
        <w:rPr>
          <w:rStyle w:val="StyleUnderline"/>
        </w:rPr>
        <w:t xml:space="preserve"> </w:t>
      </w:r>
      <w:r w:rsidRPr="00B96D1A">
        <w:rPr>
          <w:rStyle w:val="StyleUnderline"/>
          <w:shd w:val="clear" w:color="auto" w:fill="FFFFFF" w:themeFill="background1"/>
        </w:rPr>
        <w:t>against stronger states</w:t>
      </w:r>
      <w:r w:rsidRPr="00B96D1A">
        <w:rPr>
          <w:rStyle w:val="StyleUnderline"/>
        </w:rPr>
        <w:t>.</w:t>
      </w:r>
      <w:r w:rsidRPr="00B96D1A">
        <w:rPr>
          <w:sz w:val="12"/>
        </w:rPr>
        <w:t>¶</w:t>
      </w:r>
      <w:r w:rsidRPr="00B96D1A">
        <w:t xml:space="preserve"> </w:t>
      </w:r>
      <w:r w:rsidRPr="00B96D1A">
        <w:rPr>
          <w:rStyle w:val="StyleUnderline"/>
        </w:rPr>
        <w:t>The security areas</w:t>
      </w:r>
      <w:r w:rsidRPr="00B96D1A">
        <w:t xml:space="preserve">, identified in the proceeding chapters, </w:t>
      </w:r>
      <w:r w:rsidRPr="00B96D1A">
        <w:rPr>
          <w:rStyle w:val="StyleUnderline"/>
        </w:rPr>
        <w:t xml:space="preserve">are </w:t>
      </w:r>
      <w:r w:rsidRPr="00B96D1A">
        <w:rPr>
          <w:rStyle w:val="StyleUnderline"/>
          <w:shd w:val="clear" w:color="auto" w:fill="FFFFFF" w:themeFill="background1"/>
        </w:rPr>
        <w:t xml:space="preserve">likely to mature into </w:t>
      </w:r>
      <w:r w:rsidRPr="00B96D1A">
        <w:rPr>
          <w:rStyle w:val="Emphasis"/>
          <w:shd w:val="clear" w:color="auto" w:fill="FFFFFF" w:themeFill="background1"/>
        </w:rPr>
        <w:t>global security threats</w:t>
      </w:r>
      <w:r w:rsidRPr="00B96D1A">
        <w:rPr>
          <w:rStyle w:val="StyleUnderline"/>
        </w:rPr>
        <w:t xml:space="preserve"> in the immediate future</w:t>
      </w:r>
      <w:r w:rsidRPr="00B96D1A">
        <w:t xml:space="preserve">. As the case study on South Korea suggest, </w:t>
      </w:r>
      <w:r w:rsidRPr="00B96D1A">
        <w:rPr>
          <w:rStyle w:val="StyleUnderline"/>
        </w:rPr>
        <w:t xml:space="preserve">the overlapping security issues associated with </w:t>
      </w:r>
      <w:r w:rsidRPr="00B96D1A">
        <w:rPr>
          <w:rStyle w:val="StyleUnderline"/>
          <w:shd w:val="clear" w:color="auto" w:fill="FFFFFF" w:themeFill="background1"/>
        </w:rPr>
        <w:t>economic decline</w:t>
      </w:r>
      <w:r w:rsidRPr="00B96D1A">
        <w:rPr>
          <w:rStyle w:val="StyleUnderline"/>
        </w:rPr>
        <w:t xml:space="preserve"> and reduced military spending by the United States </w:t>
      </w:r>
      <w:r w:rsidRPr="00B96D1A">
        <w:rPr>
          <w:rStyle w:val="StyleUnderline"/>
          <w:shd w:val="clear" w:color="auto" w:fill="FFFFFF" w:themeFill="background1"/>
        </w:rPr>
        <w:t xml:space="preserve">will </w:t>
      </w:r>
      <w:r w:rsidRPr="00B96D1A">
        <w:rPr>
          <w:rStyle w:val="Emphasis"/>
          <w:shd w:val="clear" w:color="auto" w:fill="FFFFFF" w:themeFill="background1"/>
        </w:rPr>
        <w:t>affect allied confidence</w:t>
      </w:r>
      <w:r w:rsidRPr="00B96D1A">
        <w:rPr>
          <w:rStyle w:val="Emphasis"/>
        </w:rPr>
        <w:t xml:space="preserve"> in America’s security guarantees</w:t>
      </w:r>
      <w:r w:rsidRPr="00B96D1A">
        <w:t xml:space="preserve">. The study shows that </w:t>
      </w:r>
      <w:r w:rsidRPr="00B96D1A">
        <w:rPr>
          <w:rStyle w:val="StyleUnderline"/>
        </w:rPr>
        <w:t xml:space="preserve">this outcome </w:t>
      </w:r>
      <w:r w:rsidRPr="00B96D1A">
        <w:rPr>
          <w:rStyle w:val="StyleUnderline"/>
          <w:shd w:val="clear" w:color="auto" w:fill="FFFFFF" w:themeFill="background1"/>
        </w:rPr>
        <w:t xml:space="preserve">could cause </w:t>
      </w:r>
      <w:r w:rsidRPr="00B96D1A">
        <w:rPr>
          <w:rStyle w:val="Emphasis"/>
          <w:shd w:val="clear" w:color="auto" w:fill="FFFFFF" w:themeFill="background1"/>
        </w:rPr>
        <w:t>regional instability</w:t>
      </w:r>
      <w:r w:rsidRPr="00B96D1A">
        <w:rPr>
          <w:rStyle w:val="StyleUnderline"/>
        </w:rPr>
        <w:t xml:space="preserve"> or realignments of strategic partnerships in the Asia-pacific region with ramifications for U.S. national security</w:t>
      </w:r>
      <w:r w:rsidRPr="00B96D1A">
        <w:t xml:space="preserve">. </w:t>
      </w:r>
      <w:r w:rsidRPr="00B96D1A">
        <w:rPr>
          <w:rStyle w:val="StyleUnderline"/>
          <w:shd w:val="clear" w:color="auto" w:fill="FFFFFF" w:themeFill="background1"/>
        </w:rPr>
        <w:t>Rival states</w:t>
      </w:r>
      <w:r w:rsidRPr="00B96D1A">
        <w:rPr>
          <w:rStyle w:val="StyleUnderline"/>
        </w:rPr>
        <w:t xml:space="preserve"> and non-state groups </w:t>
      </w:r>
      <w:r w:rsidRPr="00B96D1A">
        <w:rPr>
          <w:rStyle w:val="StyleUnderline"/>
          <w:shd w:val="clear" w:color="auto" w:fill="FFFFFF" w:themeFill="background1"/>
        </w:rPr>
        <w:t>may</w:t>
      </w:r>
      <w:r w:rsidRPr="00B96D1A">
        <w:rPr>
          <w:rStyle w:val="StyleUnderline"/>
        </w:rPr>
        <w:t xml:space="preserve"> also </w:t>
      </w:r>
      <w:r w:rsidRPr="00B96D1A">
        <w:rPr>
          <w:rStyle w:val="StyleUnderline"/>
          <w:shd w:val="clear" w:color="auto" w:fill="FFFFFF" w:themeFill="background1"/>
        </w:rPr>
        <w:t xml:space="preserve">become </w:t>
      </w:r>
      <w:r w:rsidRPr="00B96D1A">
        <w:rPr>
          <w:rStyle w:val="Emphasis"/>
          <w:shd w:val="clear" w:color="auto" w:fill="FFFFFF" w:themeFill="background1"/>
        </w:rPr>
        <w:t>emboldened to challenge America</w:t>
      </w:r>
      <w:r w:rsidRPr="00B96D1A">
        <w:rPr>
          <w:rStyle w:val="Emphasis"/>
        </w:rPr>
        <w:t>’s status</w:t>
      </w:r>
      <w:r w:rsidRPr="00B96D1A">
        <w:t xml:space="preserve"> in the unipolar international system.</w:t>
      </w:r>
      <w:r w:rsidRPr="00B96D1A">
        <w:rPr>
          <w:sz w:val="12"/>
        </w:rPr>
        <w:t>¶</w:t>
      </w:r>
      <w:r w:rsidRPr="00B96D1A">
        <w:t xml:space="preserve"> </w:t>
      </w:r>
      <w:r w:rsidRPr="00B96D1A">
        <w:rPr>
          <w:rStyle w:val="StyleUnderline"/>
        </w:rPr>
        <w:t xml:space="preserve">The potential risks associated with </w:t>
      </w:r>
      <w:r w:rsidRPr="00B96D1A">
        <w:rPr>
          <w:rStyle w:val="Emphasis"/>
        </w:rPr>
        <w:t xml:space="preserve">stolen or </w:t>
      </w:r>
      <w:r w:rsidRPr="00B96D1A">
        <w:rPr>
          <w:rStyle w:val="Emphasis"/>
          <w:shd w:val="clear" w:color="auto" w:fill="FFFFFF" w:themeFill="background1"/>
        </w:rPr>
        <w:t>loose WMD</w:t>
      </w:r>
      <w:r w:rsidRPr="00B96D1A">
        <w:t xml:space="preserve">, </w:t>
      </w:r>
      <w:r w:rsidRPr="00B96D1A">
        <w:rPr>
          <w:rStyle w:val="StyleUnderline"/>
        </w:rPr>
        <w:t xml:space="preserve">resulting from poor security, </w:t>
      </w:r>
      <w:r w:rsidRPr="00B96D1A">
        <w:rPr>
          <w:rStyle w:val="StyleUnderline"/>
          <w:shd w:val="clear" w:color="auto" w:fill="FFFFFF" w:themeFill="background1"/>
        </w:rPr>
        <w:t>can</w:t>
      </w:r>
      <w:r w:rsidRPr="00B96D1A">
        <w:rPr>
          <w:rStyle w:val="StyleUnderline"/>
        </w:rPr>
        <w:t xml:space="preserve"> also </w:t>
      </w:r>
      <w:r w:rsidRPr="00B96D1A">
        <w:rPr>
          <w:rStyle w:val="StyleUnderline"/>
          <w:shd w:val="clear" w:color="auto" w:fill="FFFFFF" w:themeFill="background1"/>
        </w:rPr>
        <w:t>pose a threat to</w:t>
      </w:r>
      <w:r w:rsidRPr="00B96D1A">
        <w:rPr>
          <w:rStyle w:val="StyleUnderline"/>
        </w:rPr>
        <w:t xml:space="preserve"> U.S. national </w:t>
      </w:r>
      <w:r w:rsidRPr="00B96D1A">
        <w:rPr>
          <w:rStyle w:val="StyleUnderline"/>
          <w:shd w:val="clear" w:color="auto" w:fill="FFFFFF" w:themeFill="background1"/>
        </w:rPr>
        <w:t>security</w:t>
      </w:r>
      <w:r w:rsidRPr="00B96D1A">
        <w:t xml:space="preserve">. The case study on Pakistan, Syria and North Korea show how </w:t>
      </w:r>
      <w:r w:rsidRPr="00B96D1A">
        <w:rPr>
          <w:rStyle w:val="StyleUnderline"/>
        </w:rPr>
        <w:t xml:space="preserve">financial constraints affect weapons security making weapons vulnerable to theft, and how </w:t>
      </w:r>
      <w:r w:rsidRPr="00B96D1A">
        <w:rPr>
          <w:rStyle w:val="StyleUnderline"/>
          <w:shd w:val="clear" w:color="auto" w:fill="FFFFFF" w:themeFill="background1"/>
        </w:rPr>
        <w:t>financial factors can influence WMD proliferation</w:t>
      </w:r>
      <w:r w:rsidRPr="00B96D1A">
        <w:t xml:space="preserve"> by contributing to the motivating factors behind a trusted insider’s decision to sell weapons technology. The </w:t>
      </w:r>
      <w:r w:rsidRPr="00B96D1A">
        <w:rPr>
          <w:rStyle w:val="StyleUnderline"/>
        </w:rPr>
        <w:t xml:space="preserve">inherent </w:t>
      </w:r>
      <w:r w:rsidRPr="00B96D1A">
        <w:rPr>
          <w:rStyle w:val="StyleUnderline"/>
          <w:shd w:val="clear" w:color="auto" w:fill="FFFFFF" w:themeFill="background1"/>
        </w:rPr>
        <w:t>vulnerabilities within</w:t>
      </w:r>
      <w:r w:rsidRPr="00B96D1A">
        <w:rPr>
          <w:rStyle w:val="StyleUnderline"/>
        </w:rPr>
        <w:t xml:space="preserve"> the global financial </w:t>
      </w:r>
      <w:r w:rsidRPr="00B96D1A">
        <w:rPr>
          <w:rStyle w:val="StyleUnderline"/>
          <w:shd w:val="clear" w:color="auto" w:fill="FFFFFF" w:themeFill="background1"/>
        </w:rPr>
        <w:t>markets will provide terrorists’</w:t>
      </w:r>
      <w:r w:rsidRPr="00B96D1A">
        <w:rPr>
          <w:rStyle w:val="StyleUnderline"/>
        </w:rPr>
        <w:t xml:space="preserve"> organizations and other non-state groups</w:t>
      </w:r>
      <w:r w:rsidRPr="00B96D1A">
        <w:t xml:space="preserve">, who object to the current international system or distribution of power, </w:t>
      </w:r>
      <w:r w:rsidRPr="00B96D1A">
        <w:rPr>
          <w:rStyle w:val="StyleUnderline"/>
        </w:rPr>
        <w:t xml:space="preserve">with </w:t>
      </w:r>
      <w:r w:rsidRPr="00B96D1A">
        <w:rPr>
          <w:rStyle w:val="StyleUnderline"/>
          <w:shd w:val="clear" w:color="auto" w:fill="FFFFFF" w:themeFill="background1"/>
        </w:rPr>
        <w:t>opportunities to</w:t>
      </w:r>
      <w:r w:rsidRPr="00B96D1A">
        <w:rPr>
          <w:rStyle w:val="StyleUnderline"/>
        </w:rPr>
        <w:t xml:space="preserve"> disrupt global finance and perhaps </w:t>
      </w:r>
      <w:r w:rsidRPr="00B96D1A">
        <w:rPr>
          <w:rStyle w:val="StyleUnderline"/>
          <w:shd w:val="clear" w:color="auto" w:fill="FFFFFF" w:themeFill="background1"/>
        </w:rPr>
        <w:t>weaken America’s status</w:t>
      </w:r>
      <w:r w:rsidRPr="00B96D1A">
        <w:t>. A more ominous threat originates from states intent on increasing diversification of foreign currency holdings, establishing alternatives to the dollar for international trade, or engaging financial warfare against the United States.</w:t>
      </w:r>
    </w:p>
    <w:p w14:paraId="0AD38D4B" w14:textId="22F08786" w:rsidR="007A3EA6" w:rsidRPr="00B96D1A" w:rsidRDefault="007A3EA6" w:rsidP="007A3EA6">
      <w:pPr>
        <w:pStyle w:val="Heading3"/>
      </w:pPr>
      <w:bookmarkStart w:id="0" w:name="_GoBack"/>
      <w:bookmarkEnd w:id="0"/>
      <w:r w:rsidRPr="00B96D1A">
        <w:t>Internal – TPP K2 Growth</w:t>
      </w:r>
    </w:p>
    <w:p w14:paraId="64AE1A2D" w14:textId="77777777" w:rsidR="00C7682E" w:rsidRPr="00B96D1A" w:rsidRDefault="00C7682E" w:rsidP="00C7682E">
      <w:pPr>
        <w:pStyle w:val="Heading4"/>
      </w:pPr>
      <w:r w:rsidRPr="00B96D1A">
        <w:t>TPP key to global economic growth – lifts millions out of poverty</w:t>
      </w:r>
    </w:p>
    <w:p w14:paraId="062F0F96" w14:textId="77777777" w:rsidR="00C7682E" w:rsidRPr="00B96D1A" w:rsidRDefault="00C7682E" w:rsidP="00C7682E">
      <w:pPr>
        <w:rPr>
          <w:rStyle w:val="Style13ptBold"/>
        </w:rPr>
      </w:pPr>
      <w:r w:rsidRPr="00B96D1A">
        <w:rPr>
          <w:rStyle w:val="Style13ptBold"/>
        </w:rPr>
        <w:t>Washington Post 1-13</w:t>
      </w:r>
    </w:p>
    <w:p w14:paraId="56759BCC" w14:textId="77777777" w:rsidR="00C7682E" w:rsidRPr="00B96D1A" w:rsidRDefault="00C7682E" w:rsidP="00C7682E">
      <w:r w:rsidRPr="00B96D1A">
        <w:t>Editorial Board, “Put aside demagoguery and approve the Trans-Pacific Partnership,” https://www.washingtonpost.com/opinions/put-aside-demagoguery-and-approve-the-trans-pacific-partnership/2016/01/13/23fa4d70-b8a2-11e5-99f3-184bc379b12d_story.html</w:t>
      </w:r>
    </w:p>
    <w:p w14:paraId="78E6C4B0" w14:textId="77777777" w:rsidR="00C7682E" w:rsidRPr="00B96D1A" w:rsidRDefault="00C7682E" w:rsidP="00C7682E">
      <w:pPr>
        <w:spacing w:after="160" w:line="259" w:lineRule="auto"/>
        <w:rPr>
          <w:rFonts w:eastAsia="Times New Roman"/>
          <w:sz w:val="14"/>
        </w:rPr>
      </w:pPr>
      <w:r w:rsidRPr="00B96D1A">
        <w:rPr>
          <w:rFonts w:eastAsia="Times New Roman"/>
          <w:sz w:val="22"/>
          <w:u w:val="single"/>
        </w:rPr>
        <w:t>In a world desperate for new sources of economic growth</w:t>
      </w:r>
      <w:r w:rsidRPr="00B96D1A">
        <w:rPr>
          <w:rFonts w:eastAsia="Times New Roman"/>
          <w:sz w:val="14"/>
        </w:rPr>
        <w:t xml:space="preserve">, the World Bank finds that </w:t>
      </w:r>
      <w:r w:rsidRPr="00B96D1A">
        <w:rPr>
          <w:rFonts w:eastAsia="Times New Roman"/>
          <w:sz w:val="22"/>
          <w:u w:val="single"/>
        </w:rPr>
        <w:t>the TPP would help by stimulating global trade, which had been increasing rapidly until the Great Recession but has been growing less rapidly since</w:t>
      </w:r>
      <w:r w:rsidRPr="00B96D1A">
        <w:rPr>
          <w:rFonts w:eastAsia="Times New Roman"/>
          <w:sz w:val="14"/>
        </w:rPr>
        <w:t xml:space="preserve"> then. By 2030, the World Bank calculates, </w:t>
      </w:r>
      <w:r w:rsidRPr="00B96D1A">
        <w:rPr>
          <w:rFonts w:eastAsia="Times New Roman"/>
          <w:sz w:val="22"/>
          <w:u w:val="single"/>
        </w:rPr>
        <w:t>the economic output of TPP member nations could be 1.1 percent larger than without the TPP.</w:t>
      </w:r>
      <w:r w:rsidRPr="00B96D1A">
        <w:rPr>
          <w:rFonts w:eastAsia="Times New Roman"/>
          <w:sz w:val="14"/>
        </w:rPr>
        <w:t xml:space="preserve"> The biggest winner would be Vietnam, which would add 10 percentage points to its gross domestic product, along with a 14 percent increment to the unskilled worker’s average wage. In other words, </w:t>
      </w:r>
      <w:r w:rsidRPr="00B96D1A">
        <w:rPr>
          <w:rStyle w:val="Emphasis"/>
        </w:rPr>
        <w:t>it would lift</w:t>
      </w:r>
      <w:r w:rsidRPr="00B96D1A">
        <w:rPr>
          <w:rFonts w:eastAsia="Times New Roman"/>
          <w:sz w:val="14"/>
        </w:rPr>
        <w:t xml:space="preserve"> hundreds of thousands of people, if not </w:t>
      </w:r>
      <w:r w:rsidRPr="00B96D1A">
        <w:rPr>
          <w:rStyle w:val="Emphasis"/>
        </w:rPr>
        <w:t xml:space="preserve">millions, out of poverty. </w:t>
      </w:r>
      <w:r w:rsidRPr="00B96D1A">
        <w:rPr>
          <w:rFonts w:eastAsia="Times New Roman"/>
          <w:sz w:val="14"/>
        </w:rPr>
        <w:t xml:space="preserve">Meanwhile, </w:t>
      </w:r>
      <w:r w:rsidRPr="00B96D1A">
        <w:rPr>
          <w:rFonts w:eastAsia="Times New Roman"/>
          <w:sz w:val="22"/>
          <w:u w:val="single"/>
        </w:rPr>
        <w:t>the TPP would add 0.6 percent to the size of the U.S. economy</w:t>
      </w:r>
      <w:r w:rsidRPr="00B96D1A">
        <w:rPr>
          <w:rFonts w:eastAsia="Times New Roman"/>
          <w:sz w:val="14"/>
        </w:rPr>
        <w:t xml:space="preserve">, not because the deal is somehow tilted to Vietnam but </w:t>
      </w:r>
      <w:r w:rsidRPr="00B96D1A">
        <w:rPr>
          <w:rFonts w:eastAsia="Times New Roman"/>
          <w:sz w:val="22"/>
          <w:u w:val="single"/>
        </w:rPr>
        <w:t>because the U.S. economy is already huge and open to trade</w:t>
      </w:r>
      <w:r w:rsidRPr="00B96D1A">
        <w:rPr>
          <w:rFonts w:eastAsia="Times New Roman"/>
          <w:sz w:val="14"/>
        </w:rPr>
        <w:t xml:space="preserve">, unlike Vietnam’s. Indeed, </w:t>
      </w:r>
      <w:r w:rsidRPr="00B96D1A">
        <w:rPr>
          <w:rFonts w:eastAsia="Times New Roman"/>
          <w:sz w:val="22"/>
          <w:u w:val="single"/>
        </w:rPr>
        <w:t>the TPP would increase U.S. unskilled wages</w:t>
      </w:r>
      <w:r w:rsidRPr="00B96D1A">
        <w:rPr>
          <w:rFonts w:eastAsia="Times New Roman"/>
          <w:sz w:val="14"/>
        </w:rPr>
        <w:t xml:space="preserve"> by 0.4 percent, according to the World Bank, </w:t>
      </w:r>
      <w:r w:rsidRPr="00B96D1A">
        <w:rPr>
          <w:rFonts w:eastAsia="Times New Roman"/>
          <w:sz w:val="22"/>
          <w:u w:val="single"/>
        </w:rPr>
        <w:t>contrary to much fear-mongering about the impact of free trade on low-skilled, low-wage workers. Skilled workers’ wages would also benefit, to the tune of 0.6 percent.</w:t>
      </w:r>
      <w:r w:rsidRPr="00B96D1A">
        <w:rPr>
          <w:rFonts w:eastAsia="Times New Roman"/>
          <w:sz w:val="14"/>
        </w:rPr>
        <w:t xml:space="preserve"> </w:t>
      </w:r>
    </w:p>
    <w:p w14:paraId="445975CF" w14:textId="77777777" w:rsidR="00C7682E" w:rsidRPr="00B96D1A" w:rsidRDefault="00C7682E" w:rsidP="00C7682E">
      <w:pPr>
        <w:keepNext/>
        <w:keepLines/>
        <w:spacing w:before="40" w:line="259" w:lineRule="auto"/>
        <w:outlineLvl w:val="3"/>
        <w:rPr>
          <w:rFonts w:eastAsia="Times New Roman"/>
          <w:b/>
          <w:iCs/>
          <w:sz w:val="26"/>
        </w:rPr>
      </w:pPr>
      <w:r w:rsidRPr="00B96D1A">
        <w:rPr>
          <w:rFonts w:eastAsia="Times New Roman"/>
          <w:b/>
          <w:iCs/>
          <w:sz w:val="26"/>
        </w:rPr>
        <w:t>Key to the economy</w:t>
      </w:r>
    </w:p>
    <w:p w14:paraId="37094E0E" w14:textId="77777777" w:rsidR="00C7682E" w:rsidRPr="00B96D1A" w:rsidRDefault="00C7682E" w:rsidP="00C7682E">
      <w:r w:rsidRPr="00B96D1A">
        <w:rPr>
          <w:b/>
          <w:bCs/>
          <w:sz w:val="26"/>
        </w:rPr>
        <w:t>Meltzer 15</w:t>
      </w:r>
      <w:r w:rsidRPr="00B96D1A">
        <w:t xml:space="preserve"> - Fellow, Global Economy and Development, Brookings Institution</w:t>
      </w:r>
    </w:p>
    <w:p w14:paraId="7B045057" w14:textId="77777777" w:rsidR="00C7682E" w:rsidRPr="00B96D1A" w:rsidRDefault="00C7682E" w:rsidP="00C7682E">
      <w:r w:rsidRPr="00B96D1A">
        <w:t>(Joshua, “Benefits of Trade and Importance of TPP: Resource Kit,” October, Benefits of Trade and Importance of TPP: Resource Kit)</w:t>
      </w:r>
    </w:p>
    <w:p w14:paraId="761A2944" w14:textId="4516BB35" w:rsidR="00C7682E" w:rsidRPr="00B96D1A" w:rsidRDefault="00C7682E" w:rsidP="00C7682E">
      <w:pPr>
        <w:rPr>
          <w:rFonts w:eastAsia="Calibri"/>
          <w:sz w:val="22"/>
        </w:rPr>
      </w:pPr>
      <w:r w:rsidRPr="00B96D1A">
        <w:rPr>
          <w:rFonts w:eastAsia="Calibri"/>
          <w:sz w:val="22"/>
        </w:rPr>
        <w:t xml:space="preserve">The TPP Is Important To The United States’ Economic Future. “The </w:t>
      </w:r>
      <w:r w:rsidRPr="00B96D1A">
        <w:rPr>
          <w:sz w:val="26"/>
          <w:u w:val="single"/>
        </w:rPr>
        <w:t>TPP</w:t>
      </w:r>
      <w:r w:rsidRPr="00B96D1A">
        <w:rPr>
          <w:rFonts w:eastAsia="Calibri"/>
          <w:sz w:val="22"/>
        </w:rPr>
        <w:t xml:space="preserve"> is an agreement that </w:t>
      </w:r>
      <w:r w:rsidRPr="00B96D1A">
        <w:rPr>
          <w:sz w:val="26"/>
          <w:u w:val="single"/>
        </w:rPr>
        <w:t>will support a U.S. economic future that is geared towards innovation in high-end manufacturing and services. The TPP will also</w:t>
      </w:r>
      <w:r w:rsidRPr="00B96D1A">
        <w:rPr>
          <w:rFonts w:eastAsia="Calibri"/>
          <w:b/>
          <w:sz w:val="22"/>
          <w:u w:val="single"/>
        </w:rPr>
        <w:t xml:space="preserve"> </w:t>
      </w:r>
      <w:r w:rsidRPr="00B96D1A">
        <w:rPr>
          <w:b/>
          <w:iCs/>
          <w:sz w:val="22"/>
          <w:u w:val="single"/>
          <w:bdr w:val="single" w:sz="24" w:space="0" w:color="auto"/>
        </w:rPr>
        <w:t>underpin</w:t>
      </w:r>
      <w:r w:rsidRPr="00B96D1A">
        <w:rPr>
          <w:sz w:val="26"/>
          <w:u w:val="single"/>
        </w:rPr>
        <w:t xml:space="preserve"> a global economic system that is</w:t>
      </w:r>
      <w:r w:rsidRPr="00B96D1A">
        <w:rPr>
          <w:rFonts w:eastAsia="Calibri"/>
          <w:b/>
          <w:sz w:val="22"/>
          <w:u w:val="single"/>
        </w:rPr>
        <w:t xml:space="preserve"> </w:t>
      </w:r>
      <w:r w:rsidRPr="00B96D1A">
        <w:rPr>
          <w:b/>
          <w:iCs/>
          <w:sz w:val="22"/>
          <w:u w:val="single"/>
          <w:bdr w:val="single" w:sz="24" w:space="0" w:color="auto"/>
        </w:rPr>
        <w:t>rules-based</w:t>
      </w:r>
      <w:r w:rsidRPr="00B96D1A">
        <w:rPr>
          <w:sz w:val="26"/>
          <w:u w:val="single"/>
        </w:rPr>
        <w:t>, consistent with U.S. values, and</w:t>
      </w:r>
      <w:r w:rsidRPr="00B96D1A">
        <w:rPr>
          <w:rFonts w:eastAsia="Calibri"/>
          <w:b/>
          <w:sz w:val="22"/>
          <w:u w:val="single"/>
        </w:rPr>
        <w:t xml:space="preserve"> </w:t>
      </w:r>
      <w:r w:rsidRPr="00B96D1A">
        <w:rPr>
          <w:b/>
          <w:iCs/>
          <w:sz w:val="22"/>
          <w:u w:val="single"/>
          <w:bdr w:val="single" w:sz="24" w:space="0" w:color="auto"/>
        </w:rPr>
        <w:t>strengthens the ability of U.S. businesses</w:t>
      </w:r>
      <w:r w:rsidRPr="00B96D1A">
        <w:rPr>
          <w:sz w:val="26"/>
          <w:u w:val="single"/>
        </w:rPr>
        <w:t xml:space="preserve"> to compete in TPP markets. Such a system will ensure that the U.S. benefits more fully from the global economy</w:t>
      </w:r>
      <w:r w:rsidRPr="00B96D1A">
        <w:rPr>
          <w:rFonts w:eastAsia="Calibri"/>
          <w:sz w:val="22"/>
        </w:rPr>
        <w:t xml:space="preserve"> — and the opportunities here are significant. Currently, 95 percent of the world’s population lives outside the United States. Global middle-class consumption is projected to grow from $21 trillion in 2009 to over $56 trillion in 2030, with most of the growth happening outside the U.S. in the Asia-Pacific region.” (Joshua Meltzer, “Pass Trade Promotion Authority and Enable Conclusion of the Trans-Pacific Partnership Negotiations,” Brookings Institution, 4/9/15)</w:t>
      </w:r>
    </w:p>
    <w:p w14:paraId="76C9D9F2" w14:textId="6BF852AE" w:rsidR="007A3EA6" w:rsidRPr="00B96D1A" w:rsidRDefault="002B1D09" w:rsidP="007A3EA6">
      <w:pPr>
        <w:pStyle w:val="Heading3"/>
      </w:pPr>
      <w:r w:rsidRPr="00B96D1A">
        <w:t>Econ Impacts</w:t>
      </w:r>
    </w:p>
    <w:p w14:paraId="59554B8E" w14:textId="77777777" w:rsidR="002B1D09" w:rsidRPr="00B96D1A" w:rsidRDefault="002B1D09" w:rsidP="002B1D09">
      <w:pPr>
        <w:keepNext/>
        <w:keepLines/>
        <w:spacing w:before="40" w:line="259" w:lineRule="auto"/>
        <w:outlineLvl w:val="3"/>
        <w:rPr>
          <w:rFonts w:eastAsia="ＭＳ ゴシック"/>
          <w:b/>
          <w:iCs/>
          <w:sz w:val="26"/>
          <w:szCs w:val="22"/>
        </w:rPr>
      </w:pPr>
      <w:r w:rsidRPr="00B96D1A">
        <w:rPr>
          <w:rFonts w:eastAsia="ＭＳ ゴシック"/>
          <w:b/>
          <w:iCs/>
          <w:sz w:val="26"/>
          <w:szCs w:val="22"/>
        </w:rPr>
        <w:t>Growth prevents conflicts that lead to nuclear war</w:t>
      </w:r>
    </w:p>
    <w:p w14:paraId="384073AF" w14:textId="77777777" w:rsidR="002B1D09" w:rsidRPr="00B96D1A" w:rsidRDefault="002B1D09" w:rsidP="002B1D09">
      <w:pPr>
        <w:rPr>
          <w:rStyle w:val="Style13ptBold"/>
        </w:rPr>
      </w:pPr>
      <w:r w:rsidRPr="00B96D1A">
        <w:rPr>
          <w:rStyle w:val="Style13ptBold"/>
        </w:rPr>
        <w:t>Friedberg and Schoenfeld 8</w:t>
      </w:r>
    </w:p>
    <w:p w14:paraId="1BA2C609" w14:textId="77777777" w:rsidR="002B1D09" w:rsidRPr="00B96D1A" w:rsidRDefault="002B1D09" w:rsidP="002B1D09">
      <w:r w:rsidRPr="00B96D1A">
        <w:t>Aaron, professor of politics and international relations at Princeton University's Woodrow Wilson School, Gabriel, Visiting Scholar @ Witherspoon Institute, The Dangers of a Diminished America, WSJ, 10/21, Proquest</w:t>
      </w:r>
    </w:p>
    <w:p w14:paraId="4E94095B" w14:textId="77777777" w:rsidR="002B1D09" w:rsidRPr="00B96D1A" w:rsidRDefault="002B1D09" w:rsidP="002B1D09">
      <w:pPr>
        <w:spacing w:after="160" w:line="259" w:lineRule="auto"/>
        <w:rPr>
          <w:rFonts w:eastAsia="Calibri"/>
          <w:szCs w:val="22"/>
        </w:rPr>
      </w:pPr>
      <w:r w:rsidRPr="00B96D1A">
        <w:rPr>
          <w:rFonts w:eastAsia="Calibri"/>
          <w:sz w:val="22"/>
          <w:szCs w:val="22"/>
          <w:u w:val="single"/>
        </w:rPr>
        <w:t>Pressures to cut defense spending</w:t>
      </w:r>
      <w:r w:rsidRPr="00B96D1A">
        <w:rPr>
          <w:rFonts w:eastAsia="Calibri"/>
          <w:szCs w:val="22"/>
        </w:rPr>
        <w:t>, and to dodge the cost of waging two wars, already intense before this crisis</w:t>
      </w:r>
      <w:r w:rsidRPr="00B96D1A">
        <w:rPr>
          <w:rFonts w:eastAsia="Calibri"/>
          <w:sz w:val="22"/>
          <w:szCs w:val="22"/>
          <w:u w:val="single"/>
        </w:rPr>
        <w:t>, are likely to mount</w:t>
      </w:r>
      <w:r w:rsidRPr="00B96D1A">
        <w:rPr>
          <w:rFonts w:eastAsia="Calibri"/>
          <w:szCs w:val="22"/>
        </w:rPr>
        <w:t xml:space="preserve">. Despite the success of the surge, the war in Iraq remains deeply unpopular. Precipitous withdrawal -- attractive to a sizable swath of the electorate before the financial implosion -- might well become even more popular with annual war bills running in the hundreds of billions.  </w:t>
      </w:r>
      <w:r w:rsidRPr="00B96D1A">
        <w:rPr>
          <w:rFonts w:eastAsia="Calibri"/>
          <w:sz w:val="22"/>
          <w:szCs w:val="22"/>
          <w:u w:val="single"/>
        </w:rPr>
        <w:t>Protectionist sentiments are sure to grow stronger</w:t>
      </w:r>
      <w:r w:rsidRPr="00B96D1A">
        <w:rPr>
          <w:rFonts w:eastAsia="Calibri"/>
          <w:szCs w:val="22"/>
        </w:rPr>
        <w:t xml:space="preserve"> as jobs disappear in the coming slowdown. Even before our current woes, calls to save jobs by restricting imports had begun to gather support among many Democrats and some Republicans. </w:t>
      </w:r>
      <w:r w:rsidRPr="00B96D1A">
        <w:rPr>
          <w:rFonts w:eastAsia="Calibri"/>
          <w:sz w:val="22"/>
          <w:szCs w:val="22"/>
          <w:u w:val="single"/>
        </w:rPr>
        <w:t>In a prolonged recession</w:t>
      </w:r>
      <w:r w:rsidRPr="00B96D1A">
        <w:rPr>
          <w:rFonts w:eastAsia="Calibri"/>
          <w:szCs w:val="22"/>
        </w:rPr>
        <w:t xml:space="preserve">, gale-force </w:t>
      </w:r>
      <w:r w:rsidRPr="00B96D1A">
        <w:rPr>
          <w:rFonts w:eastAsia="Calibri"/>
          <w:sz w:val="22"/>
          <w:szCs w:val="22"/>
          <w:u w:val="single"/>
        </w:rPr>
        <w:t>winds of protectionism will blow</w:t>
      </w:r>
      <w:r w:rsidRPr="00B96D1A">
        <w:rPr>
          <w:rFonts w:eastAsia="Calibri"/>
          <w:szCs w:val="22"/>
        </w:rPr>
        <w:t>.  Then there are the dolorous consequences of a potential collapse of the world's financial architecture. For decades now, 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 Will this be possible in the future?  Meanwhile, traditional</w:t>
      </w:r>
      <w:r w:rsidRPr="00B96D1A">
        <w:rPr>
          <w:rFonts w:eastAsia="Calibri"/>
          <w:szCs w:val="12"/>
        </w:rPr>
        <w:t xml:space="preserve"> </w:t>
      </w:r>
      <w:r w:rsidRPr="00B96D1A">
        <w:rPr>
          <w:rFonts w:eastAsia="Calibri"/>
          <w:sz w:val="22"/>
          <w:szCs w:val="22"/>
          <w:u w:val="single"/>
        </w:rPr>
        <w:t>foreign</w:t>
      </w:r>
      <w:r w:rsidRPr="00B96D1A">
        <w:rPr>
          <w:rFonts w:eastAsia="Calibri"/>
          <w:szCs w:val="22"/>
        </w:rPr>
        <w:t xml:space="preserve">-policy </w:t>
      </w:r>
      <w:r w:rsidRPr="00B96D1A">
        <w:rPr>
          <w:rFonts w:eastAsia="Calibri"/>
          <w:sz w:val="22"/>
          <w:szCs w:val="22"/>
          <w:u w:val="single"/>
        </w:rPr>
        <w:t>challenges are multiplying</w:t>
      </w:r>
      <w:r w:rsidRPr="00B96D1A">
        <w:rPr>
          <w:rFonts w:eastAsia="Calibri"/>
          <w:szCs w:val="22"/>
        </w:rPr>
        <w:t xml:space="preserve">. The threat from </w:t>
      </w:r>
      <w:r w:rsidRPr="00B96D1A">
        <w:rPr>
          <w:rFonts w:eastAsia="Calibri"/>
          <w:sz w:val="22"/>
          <w:szCs w:val="22"/>
          <w:u w:val="single"/>
        </w:rPr>
        <w:t>al Qaeda</w:t>
      </w:r>
      <w:r w:rsidRPr="00B96D1A">
        <w:rPr>
          <w:rFonts w:eastAsia="Calibri"/>
          <w:szCs w:val="22"/>
        </w:rPr>
        <w:t xml:space="preserve"> and Islamic terrorist affiliates </w:t>
      </w:r>
      <w:r w:rsidRPr="00B96D1A">
        <w:rPr>
          <w:rFonts w:eastAsia="Calibri"/>
          <w:sz w:val="22"/>
          <w:szCs w:val="22"/>
          <w:u w:val="single"/>
        </w:rPr>
        <w:t>has not been extinguished. Iran and North Korea are</w:t>
      </w:r>
      <w:r w:rsidRPr="00B96D1A">
        <w:rPr>
          <w:rFonts w:ascii="Baskerville" w:eastAsia="Calibri" w:hAnsi="Baskerville" w:cs="Baskerville"/>
          <w:sz w:val="22"/>
          <w:u w:val="thick"/>
        </w:rPr>
        <w:t xml:space="preserve"> </w:t>
      </w:r>
      <w:r w:rsidRPr="00B96D1A">
        <w:rPr>
          <w:rFonts w:eastAsia="Calibri"/>
          <w:szCs w:val="22"/>
        </w:rPr>
        <w:t xml:space="preserve">continuing on their </w:t>
      </w:r>
      <w:r w:rsidRPr="00B96D1A">
        <w:rPr>
          <w:rFonts w:eastAsia="Calibri"/>
          <w:sz w:val="22"/>
          <w:szCs w:val="22"/>
          <w:u w:val="single"/>
        </w:rPr>
        <w:t>bellicose</w:t>
      </w:r>
      <w:r w:rsidRPr="00B96D1A">
        <w:rPr>
          <w:rFonts w:eastAsia="Calibri"/>
          <w:szCs w:val="22"/>
        </w:rPr>
        <w:t xml:space="preserve"> paths, while </w:t>
      </w:r>
      <w:r w:rsidRPr="00B96D1A">
        <w:rPr>
          <w:rFonts w:eastAsia="Calibri"/>
          <w:sz w:val="22"/>
          <w:szCs w:val="22"/>
          <w:u w:val="single"/>
        </w:rPr>
        <w:t>Pakistan and Afghanistan are progressing</w:t>
      </w:r>
      <w:r w:rsidRPr="00B96D1A">
        <w:rPr>
          <w:rFonts w:eastAsia="Calibri"/>
          <w:szCs w:val="22"/>
        </w:rPr>
        <w:t xml:space="preserve"> smartly </w:t>
      </w:r>
      <w:r w:rsidRPr="00B96D1A">
        <w:rPr>
          <w:rFonts w:eastAsia="Calibri"/>
          <w:sz w:val="22"/>
          <w:szCs w:val="22"/>
          <w:u w:val="single"/>
        </w:rPr>
        <w:t>down the road to chaos. Russia's</w:t>
      </w:r>
      <w:r w:rsidRPr="00B96D1A">
        <w:rPr>
          <w:rFonts w:eastAsia="Calibri"/>
          <w:szCs w:val="22"/>
        </w:rPr>
        <w:t xml:space="preserve"> new </w:t>
      </w:r>
      <w:r w:rsidRPr="00B96D1A">
        <w:rPr>
          <w:rFonts w:eastAsia="Calibri"/>
          <w:sz w:val="22"/>
          <w:szCs w:val="22"/>
          <w:u w:val="single"/>
        </w:rPr>
        <w:t>militancy and China's</w:t>
      </w:r>
      <w:r w:rsidRPr="00B96D1A">
        <w:rPr>
          <w:rFonts w:eastAsia="Calibri"/>
          <w:szCs w:val="22"/>
        </w:rPr>
        <w:t xml:space="preserve"> seemingly </w:t>
      </w:r>
      <w:r w:rsidRPr="00B96D1A">
        <w:rPr>
          <w:rFonts w:eastAsia="Calibri"/>
          <w:sz w:val="22"/>
          <w:szCs w:val="22"/>
          <w:u w:val="single"/>
        </w:rPr>
        <w:t xml:space="preserve">relentless rise also give cause for concern.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there are shades of the 1930s, when global trade and finance ground nearly to a halt, the peaceful democracies failed to cooperate, and aggressive powers led by the remorseless fanatics who rose up on the crest of economic disaster exploited their divisions. Today we run the risk that rogue states may choose to become ever more </w:t>
      </w:r>
      <w:r w:rsidRPr="00B96D1A">
        <w:rPr>
          <w:rFonts w:eastAsia="Calibri"/>
          <w:b/>
          <w:i/>
          <w:iCs/>
          <w:sz w:val="24"/>
          <w:szCs w:val="22"/>
          <w:u w:val="single"/>
          <w:bdr w:val="single" w:sz="18" w:space="0" w:color="auto" w:frame="1"/>
        </w:rPr>
        <w:t>reckless with their nuclear toys,</w:t>
      </w:r>
      <w:r w:rsidRPr="00B96D1A">
        <w:rPr>
          <w:rFonts w:eastAsia="Calibri"/>
          <w:sz w:val="22"/>
          <w:szCs w:val="22"/>
          <w:u w:val="single"/>
        </w:rPr>
        <w:t xml:space="preserve"> just at our moment of maximum vulnerability</w:t>
      </w:r>
      <w:r w:rsidRPr="00B96D1A">
        <w:rPr>
          <w:rFonts w:eastAsia="Calibri"/>
          <w:szCs w:val="22"/>
        </w:rPr>
        <w:t xml:space="preserve">.  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w:t>
      </w:r>
      <w:r w:rsidRPr="00B96D1A">
        <w:rPr>
          <w:rFonts w:eastAsia="Calibri"/>
          <w:sz w:val="22"/>
          <w:szCs w:val="22"/>
          <w:u w:val="single"/>
        </w:rPr>
        <w:t>China is</w:t>
      </w:r>
      <w:r w:rsidRPr="00B96D1A">
        <w:rPr>
          <w:rFonts w:eastAsia="Calibri"/>
          <w:szCs w:val="22"/>
        </w:rPr>
        <w:t xml:space="preserve"> perhaps even more </w:t>
      </w:r>
      <w:r w:rsidRPr="00B96D1A">
        <w:rPr>
          <w:rFonts w:eastAsia="Calibri"/>
          <w:sz w:val="22"/>
          <w:szCs w:val="22"/>
          <w:u w:val="single"/>
        </w:rPr>
        <w:t>fragile</w:t>
      </w:r>
      <w:r w:rsidRPr="00B96D1A">
        <w:rPr>
          <w:rFonts w:eastAsia="Calibri"/>
          <w:szCs w:val="22"/>
        </w:rPr>
        <w:t xml:space="preserve">, its economic growth depending heavily on foreign investment and access to foreign markets. </w:t>
      </w:r>
      <w:r w:rsidRPr="00B96D1A">
        <w:rPr>
          <w:rFonts w:eastAsia="Calibri"/>
          <w:sz w:val="22"/>
          <w:szCs w:val="22"/>
          <w:u w:val="single"/>
        </w:rPr>
        <w:t>Both will now be constricted, inflicting economic pain and perhaps even sparking unrest</w:t>
      </w:r>
      <w:r w:rsidRPr="00B96D1A">
        <w:rPr>
          <w:rFonts w:eastAsia="Calibri"/>
          <w:szCs w:val="22"/>
        </w:rPr>
        <w:t xml:space="preserve"> in a country where political legitimacy rests on progress in the long march to prosperity.  None of this is good news if the authoritarian leaders of these countries seek to divert attention from internal travails with external adventures. </w:t>
      </w:r>
    </w:p>
    <w:p w14:paraId="2037C9D8" w14:textId="77777777" w:rsidR="002B1D09" w:rsidRPr="00B96D1A" w:rsidRDefault="002B1D09" w:rsidP="002B1D09">
      <w:pPr>
        <w:pStyle w:val="Heading4"/>
      </w:pPr>
      <w:r w:rsidRPr="00B96D1A">
        <w:t xml:space="preserve">Growth controls conflict escalation – solves aff impacts </w:t>
      </w:r>
    </w:p>
    <w:p w14:paraId="17471885" w14:textId="77777777" w:rsidR="002B1D09" w:rsidRPr="00B96D1A" w:rsidRDefault="002B1D09" w:rsidP="002B1D09">
      <w:r w:rsidRPr="00B96D1A">
        <w:rPr>
          <w:rStyle w:val="Style13ptBold"/>
        </w:rPr>
        <w:t xml:space="preserve">Griswold 7 </w:t>
      </w:r>
      <w:r w:rsidRPr="00B96D1A">
        <w:t xml:space="preserve">Griswold, Trade Policy Studies @ Cato, 4/20/’7, </w:t>
      </w:r>
    </w:p>
    <w:p w14:paraId="1D8470DF" w14:textId="77777777" w:rsidR="002B1D09" w:rsidRPr="00B96D1A" w:rsidRDefault="002B1D09" w:rsidP="002B1D09">
      <w:r w:rsidRPr="00B96D1A">
        <w:t>(Daniel, Trade, Democracy and Peace, http://www.freetrade.org/node/681</w:t>
      </w:r>
    </w:p>
    <w:p w14:paraId="7CEAEA95" w14:textId="77777777" w:rsidR="002B1D09" w:rsidRPr="00B96D1A" w:rsidRDefault="002B1D09" w:rsidP="002B1D09">
      <w:pPr>
        <w:pStyle w:val="card"/>
        <w:ind w:left="0"/>
        <w:rPr>
          <w:rStyle w:val="StyleUnderline"/>
        </w:rPr>
      </w:pPr>
      <w:r w:rsidRPr="00B96D1A">
        <w:t xml:space="preserve">A second and even more potent way that trade has promoted peace is by promoting more economic integration. </w:t>
      </w:r>
      <w:r w:rsidRPr="00B96D1A">
        <w:rPr>
          <w:rStyle w:val="StyleUnderline"/>
        </w:rPr>
        <w:t>As</w:t>
      </w:r>
      <w:r w:rsidRPr="00B96D1A">
        <w:t xml:space="preserve"> national </w:t>
      </w:r>
      <w:r w:rsidRPr="00B96D1A">
        <w:rPr>
          <w:rStyle w:val="StyleUnderline"/>
        </w:rPr>
        <w:t xml:space="preserve">economies become </w:t>
      </w:r>
      <w:r w:rsidRPr="00B96D1A">
        <w:rPr>
          <w:sz w:val="24"/>
          <w:szCs w:val="20"/>
        </w:rPr>
        <w:t xml:space="preserve">more </w:t>
      </w:r>
      <w:r w:rsidRPr="00B96D1A">
        <w:rPr>
          <w:rStyle w:val="StyleUnderline"/>
        </w:rPr>
        <w:t>intertwined with each other, those nations have more to lose should war break out. War in a globalized world</w:t>
      </w:r>
      <w:r w:rsidRPr="00B96D1A">
        <w:t xml:space="preserve"> not only </w:t>
      </w:r>
      <w:r w:rsidRPr="00B96D1A">
        <w:rPr>
          <w:rStyle w:val="StyleUnderline"/>
        </w:rPr>
        <w:t>means</w:t>
      </w:r>
      <w:r w:rsidRPr="00B96D1A">
        <w:t xml:space="preserve"> human casualties and bigger government, but also </w:t>
      </w:r>
      <w:r w:rsidRPr="00B96D1A">
        <w:rPr>
          <w:rStyle w:val="StyleUnderline"/>
        </w:rPr>
        <w:t>ruptured trade and investment ties that impose lasting damage on the economy</w:t>
      </w:r>
      <w:r w:rsidRPr="00B96D1A">
        <w:t xml:space="preserve">. In short, </w:t>
      </w:r>
      <w:r w:rsidRPr="00B96D1A">
        <w:rPr>
          <w:rStyle w:val="StyleUnderline"/>
        </w:rPr>
        <w:t>globalization has dramatically raised the economic cost of war.</w:t>
      </w:r>
    </w:p>
    <w:p w14:paraId="5B365295" w14:textId="77777777" w:rsidR="002B1D09" w:rsidRPr="00B96D1A" w:rsidRDefault="002B1D09" w:rsidP="002B1D09">
      <w:pPr>
        <w:pStyle w:val="Heading4"/>
        <w:rPr>
          <w:rFonts w:cs="Times New Roman"/>
        </w:rPr>
      </w:pPr>
      <w:r w:rsidRPr="00B96D1A">
        <w:rPr>
          <w:rFonts w:cs="Times New Roman"/>
        </w:rPr>
        <w:t>More evidence</w:t>
      </w:r>
    </w:p>
    <w:p w14:paraId="4E0B1317" w14:textId="77777777" w:rsidR="002B1D09" w:rsidRPr="00B96D1A" w:rsidRDefault="002B1D09" w:rsidP="002B1D09">
      <w:r w:rsidRPr="00B96D1A">
        <w:rPr>
          <w:rStyle w:val="Style13ptBold"/>
        </w:rPr>
        <w:t>Royal 10</w:t>
      </w:r>
      <w:r w:rsidRPr="00B96D1A">
        <w:t xml:space="preserve"> — Director of Cooperative Threat Reduction at the U.S. Department of Defense </w:t>
      </w:r>
    </w:p>
    <w:p w14:paraId="19E847F4" w14:textId="77777777" w:rsidR="002B1D09" w:rsidRPr="00B96D1A" w:rsidRDefault="002B1D09" w:rsidP="002B1D09">
      <w:r w:rsidRPr="00B96D1A">
        <w:t>Jedediah, “Economic Integration, Economic Signaling and the Problem of Economic Crises?”, Economics of War and Peace: Economic, Legal and Political Perspectives, ed. Goldsmith and Brauer, p. 213-215</w:t>
      </w:r>
    </w:p>
    <w:p w14:paraId="7F1D1302" w14:textId="77777777" w:rsidR="002B1D09" w:rsidRPr="00B96D1A" w:rsidRDefault="002B1D09" w:rsidP="002B1D09">
      <w:pPr>
        <w:pStyle w:val="card"/>
        <w:ind w:left="0"/>
      </w:pPr>
      <w:r w:rsidRPr="00B96D1A">
        <w:t xml:space="preserve">Less intuitive is how </w:t>
      </w:r>
      <w:r w:rsidRPr="00B96D1A">
        <w:rPr>
          <w:rStyle w:val="StyleUnderline"/>
        </w:rPr>
        <w:t>periods of economic decline may increase the likelihood of external conflict</w:t>
      </w:r>
      <w:r w:rsidRPr="00B96D1A">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B96D1A">
        <w:rPr>
          <w:rStyle w:val="StyleUnderline"/>
        </w:rPr>
        <w:t>rhythms in the global economy are associated with the rise and fall of a pre-eminent power and the often bloody transition from one pre-eminent leader to the next. As such, exogenous shocks such as economic crises could usher in a redistribution of relative power</w:t>
      </w:r>
      <w:r w:rsidRPr="00B96D1A">
        <w:t xml:space="preserve"> (see also Gilpin, 1981) </w:t>
      </w:r>
      <w:r w:rsidRPr="00B96D1A">
        <w:rPr>
          <w:rStyle w:val="StyleUnderline"/>
        </w:rPr>
        <w:t>that leads to uncertainty about power balances, increasing the risk of miscalculation</w:t>
      </w:r>
      <w:r w:rsidRPr="00B96D1A">
        <w:t xml:space="preserve"> (Fearon, 1995). Alternatively, even a relatively certain </w:t>
      </w:r>
      <w:r w:rsidRPr="00B96D1A">
        <w:rPr>
          <w:rStyle w:val="StyleUnderline"/>
        </w:rPr>
        <w:t>redistribution</w:t>
      </w:r>
      <w:r w:rsidRPr="00B96D1A">
        <w:rPr>
          <w:u w:val="single"/>
        </w:rPr>
        <w:t xml:space="preserve"> </w:t>
      </w:r>
      <w:r w:rsidRPr="00B96D1A">
        <w:t xml:space="preserve">of power </w:t>
      </w:r>
      <w:r w:rsidRPr="00B96D1A">
        <w:rPr>
          <w:rStyle w:val="StyleUnderline"/>
        </w:rPr>
        <w:t>could lead to a permissive environment for conflict as a rising power may seek to challenge a declining power</w:t>
      </w:r>
      <w:r w:rsidRPr="00B96D1A">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w:t>
      </w:r>
      <w:r w:rsidRPr="00B96D1A">
        <w:rPr>
          <w:rStyle w:val="StyleUnderline"/>
        </w:rPr>
        <w:t>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w:t>
      </w:r>
      <w:r w:rsidRPr="00B96D1A">
        <w:t xml:space="preserve">, as states will be inclined to use force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w:t>
      </w:r>
      <w:r w:rsidRPr="00B96D1A">
        <w:rPr>
          <w:rStyle w:val="StyleUnderline"/>
        </w:rPr>
        <w:t>Economic conflict tends to spawn internal conflict, which in turn returns the favour. Moreover, the presence of a recession tends to amplify the extent to which international and external conflicts self-reinforce each other</w:t>
      </w:r>
      <w:r w:rsidRPr="00B96D1A">
        <w:t xml:space="preserve">. (Blomberg &amp; Hess, 2002, p. 89) </w:t>
      </w:r>
      <w:r w:rsidRPr="00B96D1A">
        <w:rPr>
          <w:rStyle w:val="StyleUnderline"/>
        </w:rPr>
        <w:t>Economic decline has also been linked with an increase in the likelihood of terrorism (Blomberg, Hess, &amp; Weerapana, 2004), which has the capacity to spill across borders and lead to external tensions</w:t>
      </w:r>
      <w:r w:rsidRPr="00B96D1A">
        <w:t xml:space="preserve">. Furthermore, crises generally reduce the popularity of a sitting government. </w:t>
      </w:r>
      <w:r w:rsidRPr="00B96D1A">
        <w:rPr>
          <w:rStyle w:val="StyleUnderline"/>
        </w:rPr>
        <w:t>'Diversionary theory' suggests that, when facing unpopularity arising from economic decline, sitting governments have increased incentives to fabricate external military conflicts to create a 'rally around the flag' effect</w:t>
      </w:r>
      <w:r w:rsidRPr="00B96D1A">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B96D1A">
        <w:rPr>
          <w:rStyle w:val="StyleUnderline"/>
        </w:rPr>
        <w:t xml:space="preserve">periods of weak economic performance in the United States, and thus weak Presidential popularity, are </w:t>
      </w:r>
      <w:r w:rsidRPr="00B96D1A">
        <w:rPr>
          <w:rStyle w:val="Emphasis"/>
          <w:rFonts w:eastAsiaTheme="majorEastAsia"/>
        </w:rPr>
        <w:t>statistically linked</w:t>
      </w:r>
      <w:r w:rsidRPr="00B96D1A">
        <w:rPr>
          <w:rStyle w:val="StyleUnderline"/>
        </w:rPr>
        <w:t xml:space="preserve"> to an increase in the use of force</w:t>
      </w:r>
      <w:r w:rsidRPr="00B96D1A">
        <w:t>.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14:paraId="37863287" w14:textId="77777777" w:rsidR="002B1D09" w:rsidRPr="00B96D1A" w:rsidRDefault="002B1D09" w:rsidP="002B1D09"/>
    <w:p w14:paraId="24CC1AE9" w14:textId="77777777" w:rsidR="007A3EA6" w:rsidRPr="00B96D1A" w:rsidRDefault="007A3EA6" w:rsidP="007A3EA6"/>
    <w:p w14:paraId="3088DB16" w14:textId="77777777" w:rsidR="001F0200" w:rsidRPr="00B96D1A" w:rsidRDefault="001F0200" w:rsidP="007703A6">
      <w:pPr>
        <w:pStyle w:val="Heading2"/>
        <w:rPr>
          <w:rFonts w:cs="Times New Roman"/>
        </w:rPr>
      </w:pPr>
    </w:p>
    <w:p w14:paraId="23DEBA83" w14:textId="174A5CC4" w:rsidR="009972F0" w:rsidRPr="00B96D1A" w:rsidRDefault="00D94B2B" w:rsidP="007703A6">
      <w:pPr>
        <w:pStyle w:val="Heading2"/>
        <w:rPr>
          <w:rFonts w:cs="Times New Roman"/>
        </w:rPr>
      </w:pPr>
      <w:r w:rsidRPr="00B96D1A">
        <w:rPr>
          <w:rFonts w:cs="Times New Roman"/>
        </w:rPr>
        <w:t>*! – Japan Relations</w:t>
      </w:r>
    </w:p>
    <w:p w14:paraId="34C57C9D" w14:textId="0FA27A42" w:rsidR="00D94B2B" w:rsidRPr="00B96D1A" w:rsidRDefault="00D94B2B" w:rsidP="00D94B2B">
      <w:pPr>
        <w:pStyle w:val="Heading3"/>
        <w:rPr>
          <w:rFonts w:cs="Times New Roman"/>
        </w:rPr>
      </w:pPr>
      <w:r w:rsidRPr="00B96D1A">
        <w:rPr>
          <w:rFonts w:cs="Times New Roman"/>
        </w:rPr>
        <w:t>1nc</w:t>
      </w:r>
    </w:p>
    <w:p w14:paraId="67390061" w14:textId="77777777" w:rsidR="00D94B2B" w:rsidRPr="00B96D1A" w:rsidRDefault="00D94B2B" w:rsidP="00D94B2B">
      <w:pPr>
        <w:keepNext/>
        <w:keepLines/>
        <w:spacing w:before="40" w:line="259" w:lineRule="auto"/>
        <w:outlineLvl w:val="3"/>
        <w:rPr>
          <w:rFonts w:eastAsia="Times New Roman"/>
          <w:b/>
          <w:iCs/>
          <w:sz w:val="26"/>
        </w:rPr>
      </w:pPr>
      <w:r w:rsidRPr="00B96D1A">
        <w:rPr>
          <w:rFonts w:eastAsia="Times New Roman"/>
          <w:b/>
          <w:iCs/>
          <w:sz w:val="26"/>
        </w:rPr>
        <w:t>TPP failure wrecks US-Japan relations</w:t>
      </w:r>
    </w:p>
    <w:p w14:paraId="10D0713E" w14:textId="6862DDDA" w:rsidR="00D94B2B" w:rsidRPr="00B96D1A" w:rsidRDefault="00D94B2B" w:rsidP="00D94B2B">
      <w:pPr>
        <w:rPr>
          <w:rStyle w:val="Style13ptBold"/>
        </w:rPr>
      </w:pPr>
      <w:r w:rsidRPr="00B96D1A">
        <w:rPr>
          <w:rStyle w:val="Style13ptBold"/>
        </w:rPr>
        <w:t>Goto 15</w:t>
      </w:r>
    </w:p>
    <w:p w14:paraId="27950F7F" w14:textId="77777777" w:rsidR="00D94B2B" w:rsidRPr="00B96D1A" w:rsidRDefault="00D94B2B" w:rsidP="00D94B2B">
      <w:r w:rsidRPr="00B96D1A">
        <w:t>Shihoko Goto is the Northeast Asia associate of the Woodrow Wilson International Center for Scholars' Asia Program in Washington. She was formerly senior business correspondent at United Press International.</w:t>
      </w:r>
    </w:p>
    <w:p w14:paraId="1C8048EA" w14:textId="63913EC4" w:rsidR="00D94B2B" w:rsidRPr="00B96D1A" w:rsidRDefault="00D94B2B" w:rsidP="00D94B2B">
      <w:r w:rsidRPr="00B96D1A">
        <w:t>September 6, http://www.upi.com/Top_News/Analysis/Outside-View/2013/09/06/Outside-View-The-trade-deal-that-cant-afford-to-be-derailed/UPI-62561378440180/#ixzz2e7vbOD00</w:t>
      </w:r>
    </w:p>
    <w:p w14:paraId="007A0151" w14:textId="77777777" w:rsidR="00D94B2B" w:rsidRPr="00B96D1A" w:rsidRDefault="00D94B2B" w:rsidP="00D94B2B">
      <w:pPr>
        <w:spacing w:after="160" w:line="259" w:lineRule="auto"/>
        <w:rPr>
          <w:rStyle w:val="StyleUnderline"/>
        </w:rPr>
      </w:pPr>
      <w:r w:rsidRPr="00B96D1A">
        <w:rPr>
          <w:rFonts w:eastAsia="Times New Roman"/>
          <w:sz w:val="22"/>
        </w:rPr>
        <w:t xml:space="preserve">WASHINGTON, Sept. 6 (UPI) -- </w:t>
      </w:r>
      <w:r w:rsidRPr="00B96D1A">
        <w:rPr>
          <w:sz w:val="26"/>
          <w:u w:val="single"/>
        </w:rPr>
        <w:t>Time is running out for what would be the world's biggest trade deal to be clinched on time.</w:t>
      </w:r>
      <w:r w:rsidRPr="00B96D1A">
        <w:rPr>
          <w:rFonts w:eastAsia="Times New Roman"/>
          <w:iCs/>
          <w:sz w:val="12"/>
          <w:u w:val="single"/>
        </w:rPr>
        <w:t>¶</w:t>
      </w:r>
      <w:r w:rsidRPr="00B96D1A">
        <w:rPr>
          <w:rFonts w:eastAsia="Times New Roman"/>
          <w:sz w:val="22"/>
        </w:rPr>
        <w:t xml:space="preserve"> </w:t>
      </w:r>
      <w:r w:rsidRPr="00B96D1A">
        <w:rPr>
          <w:rStyle w:val="StyleUnderline"/>
        </w:rPr>
        <w:t>While rumblings of the possibility of the Trans-Pacific Partnership agreement not meeting its October deadline grow stronger, politics must not pre-empt the United States or Japan from stalling the momentum forward</w:t>
      </w:r>
      <w:r w:rsidRPr="00B96D1A">
        <w:rPr>
          <w:rFonts w:eastAsia="Times New Roman"/>
          <w:sz w:val="22"/>
        </w:rPr>
        <w:t xml:space="preserve">. </w:t>
      </w:r>
      <w:r w:rsidRPr="00B96D1A">
        <w:rPr>
          <w:rStyle w:val="StyleUnderline"/>
        </w:rPr>
        <w:t xml:space="preserve">The price to pay for the two biggest countries in the 12-country talks to walk away from TPP </w:t>
      </w:r>
      <w:r w:rsidRPr="00B96D1A">
        <w:rPr>
          <w:sz w:val="26"/>
          <w:u w:val="single"/>
        </w:rPr>
        <w:t>would be too great</w:t>
      </w:r>
      <w:r w:rsidRPr="00B96D1A">
        <w:rPr>
          <w:rStyle w:val="StyleUnderline"/>
        </w:rPr>
        <w:t xml:space="preserve"> for both.</w:t>
      </w:r>
      <w:r w:rsidRPr="00B96D1A">
        <w:rPr>
          <w:rFonts w:eastAsia="Times New Roman"/>
          <w:sz w:val="12"/>
        </w:rPr>
        <w:t>¶</w:t>
      </w:r>
      <w:r w:rsidRPr="00B96D1A">
        <w:rPr>
          <w:rFonts w:eastAsia="Times New Roman"/>
          <w:sz w:val="22"/>
        </w:rPr>
        <w:t xml:space="preserve"> Cautious optimism about the global economic outlook prevails, not least at the latest Group of 20 summit in St. Petersburg, Russia. With the worst of Europe's financial crisis seemingly behind, economic concerns now focus on U.S. monetary policy and international tax codes but most attention will be focused on Syria.</w:t>
      </w:r>
      <w:r w:rsidRPr="00B96D1A">
        <w:rPr>
          <w:rFonts w:eastAsia="Times New Roman"/>
          <w:sz w:val="12"/>
        </w:rPr>
        <w:t>¶</w:t>
      </w:r>
      <w:r w:rsidRPr="00B96D1A">
        <w:rPr>
          <w:rFonts w:eastAsia="Times New Roman"/>
          <w:sz w:val="22"/>
        </w:rPr>
        <w:t xml:space="preserve"> Yet </w:t>
      </w:r>
      <w:r w:rsidRPr="00B96D1A">
        <w:rPr>
          <w:rStyle w:val="StyleUnderline"/>
        </w:rPr>
        <w:t>this is hardly the time to lose sight of the momentum that could further open markets worldwide.</w:t>
      </w:r>
      <w:r w:rsidRPr="00B96D1A">
        <w:rPr>
          <w:rFonts w:eastAsia="Times New Roman"/>
          <w:sz w:val="22"/>
        </w:rPr>
        <w:t xml:space="preserve"> With the United States looking into signing a landmark trade pact with Europe under the auspices of the Transatlantic Trade and Investment Partnership, </w:t>
      </w:r>
      <w:r w:rsidRPr="00B96D1A">
        <w:rPr>
          <w:rStyle w:val="StyleUnderline"/>
        </w:rPr>
        <w:t>it is in Asia's best interest to ensure that TPP is successful.</w:t>
      </w:r>
      <w:r w:rsidRPr="00B96D1A">
        <w:rPr>
          <w:rFonts w:eastAsia="Times New Roman"/>
          <w:sz w:val="12"/>
          <w:u w:val="single"/>
        </w:rPr>
        <w:t>¶</w:t>
      </w:r>
      <w:r w:rsidRPr="00B96D1A">
        <w:rPr>
          <w:rFonts w:eastAsia="Times New Roman"/>
          <w:sz w:val="22"/>
        </w:rPr>
        <w:t xml:space="preserve"> </w:t>
      </w:r>
      <w:r w:rsidRPr="00B96D1A">
        <w:rPr>
          <w:rStyle w:val="StyleUnderline"/>
        </w:rPr>
        <w:t>In concluding the latest round of TPP negotiations</w:t>
      </w:r>
      <w:r w:rsidRPr="00B96D1A">
        <w:rPr>
          <w:rFonts w:eastAsia="Times New Roman"/>
          <w:sz w:val="22"/>
        </w:rPr>
        <w:t xml:space="preserve"> in Brunei Aug. 30, </w:t>
      </w:r>
      <w:r w:rsidRPr="00B96D1A">
        <w:rPr>
          <w:rStyle w:val="StyleUnderline"/>
        </w:rPr>
        <w:t>the U.S. Trade Representative's office stated that</w:t>
      </w:r>
      <w:r w:rsidRPr="00B96D1A">
        <w:rPr>
          <w:rFonts w:eastAsia="Times New Roman"/>
          <w:sz w:val="22"/>
        </w:rPr>
        <w:t xml:space="preserve"> officials from Australia, Brunei, Canada, Chile, </w:t>
      </w:r>
      <w:r w:rsidRPr="00B96D1A">
        <w:rPr>
          <w:rStyle w:val="StyleUnderline"/>
        </w:rPr>
        <w:t>Japan</w:t>
      </w:r>
      <w:r w:rsidRPr="00B96D1A">
        <w:rPr>
          <w:rFonts w:eastAsia="Times New Roman"/>
          <w:sz w:val="22"/>
        </w:rPr>
        <w:t xml:space="preserve">, Malaysia, Mexico, New Zealand, Peru, Singapore, </w:t>
      </w:r>
      <w:r w:rsidRPr="00B96D1A">
        <w:rPr>
          <w:rStyle w:val="StyleUnderline"/>
        </w:rPr>
        <w:t>and</w:t>
      </w:r>
      <w:r w:rsidRPr="00B96D1A">
        <w:rPr>
          <w:rFonts w:eastAsia="Times New Roman"/>
          <w:sz w:val="22"/>
        </w:rPr>
        <w:t xml:space="preserve"> Vietnam as well as </w:t>
      </w:r>
      <w:r w:rsidRPr="00B96D1A">
        <w:rPr>
          <w:rStyle w:val="StyleUnderline"/>
        </w:rPr>
        <w:t>the U</w:t>
      </w:r>
      <w:r w:rsidRPr="00B96D1A">
        <w:rPr>
          <w:rFonts w:eastAsia="Times New Roman"/>
          <w:sz w:val="22"/>
        </w:rPr>
        <w:t xml:space="preserve">nited </w:t>
      </w:r>
      <w:r w:rsidRPr="00B96D1A">
        <w:rPr>
          <w:rStyle w:val="StyleUnderline"/>
        </w:rPr>
        <w:t>S</w:t>
      </w:r>
      <w:r w:rsidRPr="00B96D1A">
        <w:rPr>
          <w:rFonts w:eastAsia="Times New Roman"/>
          <w:sz w:val="22"/>
        </w:rPr>
        <w:t xml:space="preserve">tates still </w:t>
      </w:r>
      <w:r w:rsidRPr="00B96D1A">
        <w:rPr>
          <w:rStyle w:val="StyleUnderline"/>
        </w:rPr>
        <w:t>look "to conclude this landmark agreement this year,"</w:t>
      </w:r>
      <w:r w:rsidRPr="00B96D1A">
        <w:rPr>
          <w:rFonts w:eastAsia="Times New Roman"/>
          <w:sz w:val="22"/>
        </w:rPr>
        <w:t xml:space="preserve"> even as a slew of highly sensitive issues including opening dairy and auto markets, not to mention the sparring of pharmaceutical companies and tackling environmental regulations, being part of the mix.</w:t>
      </w:r>
      <w:r w:rsidRPr="00B96D1A">
        <w:rPr>
          <w:rFonts w:eastAsia="Times New Roman"/>
          <w:sz w:val="12"/>
        </w:rPr>
        <w:t>¶</w:t>
      </w:r>
      <w:r w:rsidRPr="00B96D1A">
        <w:rPr>
          <w:rFonts w:eastAsia="Times New Roman"/>
          <w:sz w:val="22"/>
        </w:rPr>
        <w:t xml:space="preserve"> But while the urgency to conclude what would be the world's most ambitious trade deal yet should be felt by Japan, </w:t>
      </w:r>
      <w:r w:rsidRPr="00B96D1A">
        <w:rPr>
          <w:rStyle w:val="StyleUnderline"/>
        </w:rPr>
        <w:t>it is in the U</w:t>
      </w:r>
      <w:r w:rsidRPr="00B96D1A">
        <w:rPr>
          <w:rFonts w:eastAsia="Times New Roman"/>
          <w:sz w:val="22"/>
        </w:rPr>
        <w:t xml:space="preserve">nited </w:t>
      </w:r>
      <w:r w:rsidRPr="00B96D1A">
        <w:rPr>
          <w:rStyle w:val="StyleUnderline"/>
        </w:rPr>
        <w:t>S</w:t>
      </w:r>
      <w:r w:rsidRPr="00B96D1A">
        <w:rPr>
          <w:rFonts w:eastAsia="Times New Roman"/>
          <w:sz w:val="22"/>
        </w:rPr>
        <w:t xml:space="preserve">tates' </w:t>
      </w:r>
      <w:r w:rsidRPr="00B96D1A">
        <w:rPr>
          <w:rStyle w:val="StyleUnderline"/>
        </w:rPr>
        <w:t>interest</w:t>
      </w:r>
      <w:r w:rsidRPr="00B96D1A">
        <w:rPr>
          <w:rFonts w:eastAsia="Times New Roman"/>
          <w:sz w:val="22"/>
        </w:rPr>
        <w:t xml:space="preserve"> too </w:t>
      </w:r>
      <w:r w:rsidRPr="00B96D1A">
        <w:rPr>
          <w:rStyle w:val="StyleUnderline"/>
        </w:rPr>
        <w:t>for the October deadline to be met.</w:t>
      </w:r>
      <w:r w:rsidRPr="00B96D1A">
        <w:rPr>
          <w:rFonts w:eastAsia="Times New Roman"/>
          <w:sz w:val="12"/>
          <w:u w:val="single"/>
        </w:rPr>
        <w:t>¶</w:t>
      </w:r>
      <w:r w:rsidRPr="00B96D1A">
        <w:rPr>
          <w:rFonts w:eastAsia="Times New Roman"/>
          <w:sz w:val="22"/>
        </w:rPr>
        <w:t xml:space="preserve"> Japanese Prime Minister Shinzo </w:t>
      </w:r>
      <w:r w:rsidRPr="00B96D1A">
        <w:rPr>
          <w:rStyle w:val="StyleUnderline"/>
        </w:rPr>
        <w:t xml:space="preserve">Abe certainly has staked his political future into the success of TPP </w:t>
      </w:r>
      <w:r w:rsidRPr="00B96D1A">
        <w:rPr>
          <w:rFonts w:eastAsia="Times New Roman"/>
          <w:sz w:val="22"/>
        </w:rPr>
        <w:t>and, to date, the gamble has paid off.</w:t>
      </w:r>
      <w:r w:rsidRPr="00B96D1A">
        <w:rPr>
          <w:rFonts w:eastAsia="Times New Roman"/>
          <w:sz w:val="12"/>
        </w:rPr>
        <w:t>¶</w:t>
      </w:r>
      <w:r w:rsidRPr="00B96D1A">
        <w:rPr>
          <w:rFonts w:eastAsia="Times New Roman"/>
          <w:sz w:val="22"/>
        </w:rPr>
        <w:t xml:space="preserve"> Declaring that "if Japan alone should become inward-looking, we would have no chance of growth," </w:t>
      </w:r>
      <w:r w:rsidRPr="00B96D1A">
        <w:rPr>
          <w:rStyle w:val="StyleUnderline"/>
        </w:rPr>
        <w:t>Abe stated that TPP would also "significantly contribute to the security of our country and also to the stability of the Asia-Pacific region."</w:t>
      </w:r>
      <w:r w:rsidRPr="00B96D1A">
        <w:rPr>
          <w:rFonts w:eastAsia="Times New Roman"/>
          <w:sz w:val="12"/>
        </w:rPr>
        <w:t>¶</w:t>
      </w:r>
      <w:r w:rsidRPr="00B96D1A">
        <w:rPr>
          <w:rFonts w:eastAsia="Times New Roman"/>
          <w:sz w:val="22"/>
        </w:rPr>
        <w:t xml:space="preserve"> Joining the pact is a key part of his economic policy now known as "Abenomics," that looks to press ahead with structural reform that would include lowering tariffs on politically sensitive sectors including rice, which could obliterate some of Japan's most powerful farming groups.</w:t>
      </w:r>
      <w:r w:rsidRPr="00B96D1A">
        <w:rPr>
          <w:rFonts w:eastAsia="Times New Roman"/>
          <w:sz w:val="12"/>
        </w:rPr>
        <w:t>¶</w:t>
      </w:r>
      <w:r w:rsidRPr="00B96D1A">
        <w:rPr>
          <w:rFonts w:eastAsia="Times New Roman"/>
          <w:sz w:val="22"/>
        </w:rPr>
        <w:t xml:space="preserve"> </w:t>
      </w:r>
      <w:r w:rsidRPr="00B96D1A">
        <w:rPr>
          <w:rStyle w:val="StyleUnderline"/>
        </w:rPr>
        <w:t>The cost of TPP failing or even being watered down</w:t>
      </w:r>
      <w:r w:rsidRPr="00B96D1A">
        <w:rPr>
          <w:rFonts w:eastAsia="Times New Roman"/>
          <w:sz w:val="22"/>
        </w:rPr>
        <w:t xml:space="preserve">, however, </w:t>
      </w:r>
      <w:r w:rsidRPr="00B96D1A">
        <w:rPr>
          <w:rStyle w:val="StyleUnderline"/>
        </w:rPr>
        <w:t>would be far more damaging than the wrath of any single interest group</w:t>
      </w:r>
      <w:r w:rsidRPr="00B96D1A">
        <w:rPr>
          <w:rFonts w:eastAsia="Times New Roman"/>
          <w:sz w:val="22"/>
        </w:rPr>
        <w:t>, even the most powerful ones.</w:t>
      </w:r>
      <w:r w:rsidRPr="00B96D1A">
        <w:rPr>
          <w:rFonts w:eastAsia="Times New Roman"/>
          <w:sz w:val="12"/>
        </w:rPr>
        <w:t>¶</w:t>
      </w:r>
      <w:r w:rsidRPr="00B96D1A">
        <w:rPr>
          <w:rFonts w:eastAsia="Times New Roman"/>
          <w:sz w:val="22"/>
        </w:rPr>
        <w:t xml:space="preserve"> </w:t>
      </w:r>
      <w:r w:rsidRPr="00B96D1A">
        <w:rPr>
          <w:rStyle w:val="StyleUnderline"/>
        </w:rPr>
        <w:t>Massive debt, aging population, lackluster entrepreneurial incentives and energy challenges are but a few of the fundamental problems facing Japan that require the country to be an integral part of the global economy</w:t>
      </w:r>
      <w:r w:rsidRPr="00B96D1A">
        <w:rPr>
          <w:rFonts w:eastAsia="Times New Roman"/>
          <w:sz w:val="22"/>
        </w:rPr>
        <w:t>.</w:t>
      </w:r>
      <w:r w:rsidRPr="00B96D1A">
        <w:rPr>
          <w:rFonts w:eastAsia="Times New Roman"/>
          <w:sz w:val="12"/>
        </w:rPr>
        <w:t>¶</w:t>
      </w:r>
      <w:r w:rsidRPr="00B96D1A">
        <w:rPr>
          <w:rFonts w:eastAsia="Times New Roman"/>
          <w:sz w:val="22"/>
        </w:rPr>
        <w:t xml:space="preserve"> With China's ever-growing economic might on the one hand and Japan's seemingly continued slide on the economic ladder on the other, becoming a key player in the world's biggest trade deal to date would certainly enhance its standing in the global arena as it sits at the table to decide trade rules that will impact international markets over the next decades.</w:t>
      </w:r>
      <w:r w:rsidRPr="00B96D1A">
        <w:rPr>
          <w:rFonts w:eastAsia="Times New Roman"/>
          <w:sz w:val="12"/>
        </w:rPr>
        <w:t>¶</w:t>
      </w:r>
      <w:r w:rsidRPr="00B96D1A">
        <w:rPr>
          <w:rFonts w:eastAsia="Times New Roman"/>
          <w:sz w:val="22"/>
        </w:rPr>
        <w:t xml:space="preserve"> </w:t>
      </w:r>
      <w:r w:rsidRPr="00B96D1A">
        <w:rPr>
          <w:rStyle w:val="StyleUnderline"/>
        </w:rPr>
        <w:t>Equally important too would be an enhancement of Japan's relations with the United States. While South Korea concluded a bilateral free trade agreement with the United States in 2011, Tokyo has yet to sign an FTA with Washington</w:t>
      </w:r>
      <w:r w:rsidRPr="00B96D1A">
        <w:rPr>
          <w:rFonts w:eastAsia="Times New Roman"/>
          <w:sz w:val="22"/>
        </w:rPr>
        <w:t>. As such, the TPP agreement would effectively take place instead of a bilateral agreement between Japan and the United States.</w:t>
      </w:r>
      <w:r w:rsidRPr="00B96D1A">
        <w:rPr>
          <w:rFonts w:eastAsia="Times New Roman"/>
          <w:sz w:val="12"/>
        </w:rPr>
        <w:t>¶</w:t>
      </w:r>
      <w:r w:rsidRPr="00B96D1A">
        <w:rPr>
          <w:rFonts w:eastAsia="Times New Roman"/>
          <w:sz w:val="22"/>
        </w:rPr>
        <w:t xml:space="preserve"> Still, </w:t>
      </w:r>
      <w:r w:rsidRPr="00B96D1A">
        <w:rPr>
          <w:rStyle w:val="StyleUnderline"/>
        </w:rPr>
        <w:t>it is not only Japan that needs TPP. The United States too would be losing a tremendous opportunity to engage more actively with the Asia-Pacific region.</w:t>
      </w:r>
      <w:r w:rsidRPr="00B96D1A">
        <w:rPr>
          <w:rFonts w:eastAsia="Times New Roman"/>
          <w:sz w:val="12"/>
          <w:u w:val="single"/>
        </w:rPr>
        <w:t>¶</w:t>
      </w:r>
      <w:r w:rsidRPr="00B96D1A">
        <w:rPr>
          <w:rFonts w:eastAsia="Times New Roman"/>
          <w:sz w:val="22"/>
        </w:rPr>
        <w:t xml:space="preserve"> Granted, the treaty has caused outrage in certain sectors, most notably in the automobile industry. U.S. carmakers have clamored for tariffs on Japanese cars to be phased out only gradually, with the American Automotive Policy Council estimating that it would cost U.S. automakers $1 billion and about 100,000 U.S. jobs should tariffs be dropped immediately.</w:t>
      </w:r>
      <w:r w:rsidRPr="00B96D1A">
        <w:rPr>
          <w:rFonts w:eastAsia="Times New Roman"/>
          <w:sz w:val="12"/>
        </w:rPr>
        <w:t>¶</w:t>
      </w:r>
      <w:r w:rsidRPr="00B96D1A">
        <w:rPr>
          <w:rFonts w:eastAsia="Times New Roman"/>
          <w:sz w:val="22"/>
        </w:rPr>
        <w:t xml:space="preserve"> It goes without saying that certain industries in all TPP member countries will be particularly vulnerable to the competition and higher regulatory standards imposed by the trade pact. Yet the sheer size and ambition of the agreement also means that the United States would have a unique foothold in the Asia-Pacific region should it go through as planned.</w:t>
      </w:r>
      <w:r w:rsidRPr="00B96D1A">
        <w:rPr>
          <w:rFonts w:eastAsia="Times New Roman"/>
          <w:sz w:val="12"/>
        </w:rPr>
        <w:t>¶</w:t>
      </w:r>
      <w:r w:rsidRPr="00B96D1A">
        <w:rPr>
          <w:rFonts w:eastAsia="Times New Roman"/>
          <w:sz w:val="22"/>
        </w:rPr>
        <w:t xml:space="preserve"> With China's absence in the agreement, the United States will undoubtedly be the single most influential economy that will have a tremendous voice in shaping trade rules some of the world's most robust countries. Failure to play an active role in developing and implementing the framework would ultimately hurt the economic future of the United States.</w:t>
      </w:r>
      <w:r w:rsidRPr="00B96D1A">
        <w:rPr>
          <w:rFonts w:eastAsia="Times New Roman"/>
          <w:sz w:val="12"/>
        </w:rPr>
        <w:t>¶</w:t>
      </w:r>
      <w:r w:rsidRPr="00B96D1A">
        <w:rPr>
          <w:rFonts w:eastAsia="Times New Roman"/>
          <w:sz w:val="22"/>
        </w:rPr>
        <w:t xml:space="preserve"> </w:t>
      </w:r>
      <w:r w:rsidRPr="00B96D1A">
        <w:rPr>
          <w:rStyle w:val="StyleUnderline"/>
        </w:rPr>
        <w:t>Much rides on the success of the next round of talks</w:t>
      </w:r>
      <w:r w:rsidRPr="00B96D1A">
        <w:rPr>
          <w:rFonts w:eastAsia="Times New Roman"/>
          <w:sz w:val="22"/>
        </w:rPr>
        <w:t xml:space="preserve"> in Bali, Indonesia, </w:t>
      </w:r>
      <w:r w:rsidRPr="00B96D1A">
        <w:rPr>
          <w:rStyle w:val="StyleUnderline"/>
        </w:rPr>
        <w:t>next month during the Asia Pacific Economic Cooperation meeting. Losing that momentum would have far greater consequences to the global economy as well as political stability worldwide than simply opening up markets on both sides of the Pacific.</w:t>
      </w:r>
    </w:p>
    <w:p w14:paraId="1D9A9DDF" w14:textId="77777777" w:rsidR="00155568" w:rsidRPr="00B96D1A" w:rsidRDefault="00155568" w:rsidP="00155568">
      <w:pPr>
        <w:keepNext/>
        <w:keepLines/>
        <w:spacing w:before="40" w:line="259" w:lineRule="auto"/>
        <w:outlineLvl w:val="3"/>
        <w:rPr>
          <w:rFonts w:eastAsia="Times New Roman"/>
          <w:b/>
          <w:iCs/>
          <w:sz w:val="26"/>
        </w:rPr>
      </w:pPr>
      <w:r w:rsidRPr="00B96D1A">
        <w:rPr>
          <w:rFonts w:eastAsia="Times New Roman"/>
          <w:b/>
          <w:iCs/>
          <w:sz w:val="26"/>
        </w:rPr>
        <w:t>A strong US-Japanese alliance prevents multiple nuclear wars</w:t>
      </w:r>
    </w:p>
    <w:p w14:paraId="4FA72311" w14:textId="77777777" w:rsidR="00155568" w:rsidRPr="00B96D1A" w:rsidRDefault="00155568" w:rsidP="00155568">
      <w:pPr>
        <w:rPr>
          <w:rStyle w:val="Style13ptBold"/>
        </w:rPr>
      </w:pPr>
      <w:r w:rsidRPr="00B96D1A">
        <w:rPr>
          <w:rStyle w:val="Style13ptBold"/>
        </w:rPr>
        <w:t xml:space="preserve">Armitage 00 </w:t>
      </w:r>
    </w:p>
    <w:p w14:paraId="59F91FB6" w14:textId="77777777" w:rsidR="00155568" w:rsidRPr="00B96D1A" w:rsidRDefault="00155568" w:rsidP="00155568">
      <w:r w:rsidRPr="00B96D1A">
        <w:t xml:space="preserve">Richard Armitage, Deputy Secretary of State, 10-11-00, http://www.ndu.edu/inss/press/Spelreprts/SRJAPAN.HTM “The United States and Japan: Advancing Toward a Mature Partnership”, ACC: 9.11.04, p. online. </w:t>
      </w:r>
    </w:p>
    <w:p w14:paraId="413EB460" w14:textId="20BB2D15" w:rsidR="00155568" w:rsidRPr="00B96D1A" w:rsidRDefault="00155568" w:rsidP="00D94B2B">
      <w:pPr>
        <w:spacing w:after="160" w:line="259" w:lineRule="auto"/>
        <w:rPr>
          <w:rStyle w:val="StyleUnderline"/>
          <w:rFonts w:eastAsia="Times New Roman"/>
          <w:sz w:val="22"/>
        </w:rPr>
      </w:pPr>
      <w:r w:rsidRPr="00B96D1A">
        <w:rPr>
          <w:rStyle w:val="StyleUnderline"/>
        </w:rPr>
        <w:t>Major war in Europe is inconceivable for at least a generation, but the prospects for conflict in Asia are far from remote. The region features some of the world’s largest and most modern armies, nuclear-armed major powers, and several nuclear-capable states. Hostilities that could directly involve the U</w:t>
      </w:r>
      <w:r w:rsidRPr="00B96D1A">
        <w:rPr>
          <w:rFonts w:eastAsia="Times New Roman"/>
          <w:sz w:val="22"/>
        </w:rPr>
        <w:t xml:space="preserve">nited </w:t>
      </w:r>
      <w:r w:rsidRPr="00B96D1A">
        <w:rPr>
          <w:rStyle w:val="StyleUnderline"/>
        </w:rPr>
        <w:t>S</w:t>
      </w:r>
      <w:r w:rsidRPr="00B96D1A">
        <w:rPr>
          <w:rFonts w:eastAsia="Times New Roman"/>
          <w:sz w:val="22"/>
        </w:rPr>
        <w:t xml:space="preserve">tates </w:t>
      </w:r>
      <w:r w:rsidRPr="00B96D1A">
        <w:rPr>
          <w:rStyle w:val="StyleUnderline"/>
        </w:rPr>
        <w:t>in a major conflict could occur at a moment’s notice on the Korean peninsula and in the Taiwan Strait. The Indian subcontinent is a major flashpoint. In each area, war has the potential of nuclear escalation.</w:t>
      </w:r>
      <w:r w:rsidRPr="00B96D1A">
        <w:rPr>
          <w:rFonts w:eastAsia="Times New Roman"/>
          <w:sz w:val="22"/>
          <w:u w:val="single"/>
        </w:rPr>
        <w:t xml:space="preserve"> </w:t>
      </w:r>
      <w:r w:rsidRPr="00B96D1A">
        <w:rPr>
          <w:rFonts w:eastAsia="Times New Roman"/>
          <w:sz w:val="22"/>
        </w:rPr>
        <w:t xml:space="preserve">In addition, </w:t>
      </w:r>
      <w:r w:rsidRPr="00B96D1A">
        <w:rPr>
          <w:rStyle w:val="StyleUnderline"/>
        </w:rPr>
        <w:t>lingering turmoil in Indonesia, the world’s fourth-largest nation, threatens stability in Southeast Asia. The U</w:t>
      </w:r>
      <w:r w:rsidRPr="00B96D1A">
        <w:rPr>
          <w:rFonts w:eastAsia="Times New Roman"/>
          <w:sz w:val="22"/>
        </w:rPr>
        <w:t xml:space="preserve">nited </w:t>
      </w:r>
      <w:r w:rsidRPr="00B96D1A">
        <w:rPr>
          <w:rStyle w:val="StyleUnderline"/>
        </w:rPr>
        <w:t>S</w:t>
      </w:r>
      <w:r w:rsidRPr="00B96D1A">
        <w:rPr>
          <w:rFonts w:eastAsia="Times New Roman"/>
          <w:sz w:val="22"/>
        </w:rPr>
        <w:t xml:space="preserve">tates </w:t>
      </w:r>
      <w:r w:rsidRPr="00B96D1A">
        <w:rPr>
          <w:rStyle w:val="StyleUnderline"/>
        </w:rPr>
        <w:t>is tied to the region by a series of bilateral security alliances that remain the region’s de facto security architecture.</w:t>
      </w:r>
      <w:r w:rsidRPr="00B96D1A">
        <w:rPr>
          <w:rFonts w:eastAsia="Times New Roman"/>
          <w:sz w:val="22"/>
        </w:rPr>
        <w:t xml:space="preserve"> / In this promising but also potentially dangerous setting, </w:t>
      </w:r>
      <w:r w:rsidRPr="00B96D1A">
        <w:rPr>
          <w:rStyle w:val="StyleUnderline"/>
        </w:rPr>
        <w:t>the U.S.-Japan bilateral relationship is more important than ever. With the world’s second-largest economy and a well-equipped and competent military, and as our democratic ally, Japan remains the keystone of the U.S. involvement in Asia. The U.S.-Japan alliance is central to America’s global security strategy.</w:t>
      </w:r>
    </w:p>
    <w:p w14:paraId="33E5F0BA" w14:textId="237634F8" w:rsidR="00D94B2B" w:rsidRPr="00B96D1A" w:rsidRDefault="00D94B2B" w:rsidP="00D94B2B">
      <w:pPr>
        <w:pStyle w:val="Heading3"/>
        <w:rPr>
          <w:rFonts w:cs="Times New Roman"/>
        </w:rPr>
      </w:pPr>
      <w:r w:rsidRPr="00B96D1A">
        <w:rPr>
          <w:rFonts w:cs="Times New Roman"/>
        </w:rPr>
        <w:t>Internal – TPP K2 US-Japan Relations</w:t>
      </w:r>
    </w:p>
    <w:p w14:paraId="70FA5293" w14:textId="77777777" w:rsidR="008733A5" w:rsidRPr="00B96D1A" w:rsidRDefault="008733A5" w:rsidP="008733A5">
      <w:pPr>
        <w:keepNext/>
        <w:keepLines/>
        <w:spacing w:before="40" w:line="259" w:lineRule="auto"/>
        <w:outlineLvl w:val="3"/>
        <w:rPr>
          <w:rFonts w:eastAsia="Times New Roman"/>
          <w:b/>
          <w:iCs/>
          <w:sz w:val="26"/>
        </w:rPr>
      </w:pPr>
      <w:r w:rsidRPr="00B96D1A">
        <w:rPr>
          <w:rFonts w:eastAsia="Times New Roman"/>
          <w:b/>
          <w:iCs/>
          <w:sz w:val="26"/>
        </w:rPr>
        <w:t>TPP failure wrecks US-Japan relations</w:t>
      </w:r>
    </w:p>
    <w:p w14:paraId="4E3EC8D6" w14:textId="4FE8FD79" w:rsidR="008733A5" w:rsidRPr="00B96D1A" w:rsidRDefault="008733A5" w:rsidP="008733A5">
      <w:pPr>
        <w:rPr>
          <w:rStyle w:val="Style13ptBold"/>
        </w:rPr>
      </w:pPr>
      <w:r w:rsidRPr="00B96D1A">
        <w:rPr>
          <w:rStyle w:val="Style13ptBold"/>
        </w:rPr>
        <w:t>Japan Today 15</w:t>
      </w:r>
    </w:p>
    <w:p w14:paraId="59ABA843" w14:textId="59BC948C" w:rsidR="008733A5" w:rsidRPr="00B96D1A" w:rsidRDefault="008733A5" w:rsidP="008733A5">
      <w:r w:rsidRPr="00B96D1A">
        <w:t>December 31, “U.S. election frenzy threatens TPP pact,” http://www.japantoday.com/category/politics/view/u-s-election-frenzy-threatens-tpp-pact</w:t>
      </w:r>
    </w:p>
    <w:p w14:paraId="2962E91C" w14:textId="77777777" w:rsidR="008733A5" w:rsidRPr="00B96D1A" w:rsidRDefault="008733A5" w:rsidP="008733A5">
      <w:pPr>
        <w:spacing w:after="160" w:line="259" w:lineRule="auto"/>
        <w:rPr>
          <w:rFonts w:eastAsia="Calibri"/>
          <w:sz w:val="22"/>
        </w:rPr>
      </w:pPr>
      <w:r w:rsidRPr="00B96D1A">
        <w:rPr>
          <w:rFonts w:eastAsia="Calibri"/>
          <w:sz w:val="22"/>
        </w:rPr>
        <w:t xml:space="preserve">The full text of the TPP has already been released and Obama notified the legislature of his intention to sign. U.S. legislation requires the president to wait at least until early February before signing along with Australia, Brunei, Canada, Chile, Malaysia, Mexico, New Zealand, Peru, Singapore and Vietnam. </w:t>
      </w:r>
      <w:r w:rsidRPr="00B96D1A">
        <w:rPr>
          <w:sz w:val="26"/>
          <w:u w:val="single"/>
        </w:rPr>
        <w:t>After the signing, each TPP member will begin the ratification proces</w:t>
      </w:r>
      <w:r w:rsidRPr="00B96D1A">
        <w:rPr>
          <w:rFonts w:eastAsia="Calibri"/>
          <w:sz w:val="22"/>
        </w:rPr>
        <w:t xml:space="preserve">s. Ira Shapiro, a former senior official of the Office of the U.S. Trade Representative, said there is no need to worry that the Pacific trade deal may lose momentum even if it is shelved for some time, but added that it is difficult to predict when Congress may pass it. </w:t>
      </w:r>
      <w:r w:rsidRPr="00B96D1A">
        <w:rPr>
          <w:b/>
          <w:iCs/>
          <w:sz w:val="22"/>
          <w:u w:val="single"/>
          <w:bdr w:val="single" w:sz="24" w:space="0" w:color="auto"/>
        </w:rPr>
        <w:t>U.S.-Japan relations</w:t>
      </w:r>
      <w:r w:rsidRPr="00B96D1A">
        <w:rPr>
          <w:sz w:val="26"/>
          <w:u w:val="single"/>
        </w:rPr>
        <w:t xml:space="preserve"> are “going to have some</w:t>
      </w:r>
      <w:r w:rsidRPr="00B96D1A">
        <w:rPr>
          <w:rFonts w:eastAsia="Calibri"/>
          <w:b/>
          <w:sz w:val="22"/>
          <w:u w:val="single"/>
        </w:rPr>
        <w:t xml:space="preserve"> </w:t>
      </w:r>
      <w:r w:rsidRPr="00B96D1A">
        <w:rPr>
          <w:b/>
          <w:iCs/>
          <w:sz w:val="22"/>
          <w:u w:val="single"/>
          <w:bdr w:val="single" w:sz="24" w:space="0" w:color="auto"/>
        </w:rPr>
        <w:t>significant setback</w:t>
      </w:r>
      <w:r w:rsidRPr="00B96D1A">
        <w:rPr>
          <w:sz w:val="26"/>
          <w:u w:val="single"/>
        </w:rPr>
        <w:t>” without the TPP</w:t>
      </w:r>
      <w:r w:rsidRPr="00B96D1A">
        <w:rPr>
          <w:rFonts w:eastAsia="Calibri"/>
          <w:sz w:val="22"/>
        </w:rPr>
        <w:t>, Shapiro, who heads a consulting company, said. “</w:t>
      </w:r>
      <w:r w:rsidRPr="00B96D1A">
        <w:rPr>
          <w:sz w:val="26"/>
          <w:u w:val="single"/>
        </w:rPr>
        <w:t>The consequences of U.S. killing the agreement</w:t>
      </w:r>
      <w:r w:rsidRPr="00B96D1A">
        <w:rPr>
          <w:rFonts w:eastAsia="Calibri"/>
          <w:b/>
          <w:sz w:val="22"/>
          <w:u w:val="single"/>
        </w:rPr>
        <w:t xml:space="preserve"> </w:t>
      </w:r>
      <w:r w:rsidRPr="00B96D1A">
        <w:rPr>
          <w:b/>
          <w:iCs/>
          <w:sz w:val="22"/>
          <w:u w:val="single"/>
          <w:bdr w:val="single" w:sz="24" w:space="0" w:color="auto"/>
        </w:rPr>
        <w:t>are almost inconceivable</w:t>
      </w:r>
      <w:r w:rsidRPr="00B96D1A">
        <w:rPr>
          <w:rFonts w:eastAsia="Calibri"/>
          <w:sz w:val="22"/>
        </w:rPr>
        <w:t xml:space="preserve">.” Japan’s Amari said </w:t>
      </w:r>
      <w:r w:rsidRPr="00B96D1A">
        <w:rPr>
          <w:sz w:val="26"/>
          <w:u w:val="single"/>
        </w:rPr>
        <w:t>the Abe government will try to have parliament pass the TPP</w:t>
      </w:r>
      <w:r w:rsidRPr="00B96D1A">
        <w:rPr>
          <w:rFonts w:eastAsia="Calibri"/>
          <w:sz w:val="22"/>
        </w:rPr>
        <w:t xml:space="preserve"> and relevant bills </w:t>
      </w:r>
      <w:r w:rsidRPr="00B96D1A">
        <w:rPr>
          <w:sz w:val="26"/>
          <w:u w:val="single"/>
        </w:rPr>
        <w:t>after the Diet approves a budget</w:t>
      </w:r>
      <w:r w:rsidRPr="00B96D1A">
        <w:rPr>
          <w:rFonts w:eastAsia="Calibri"/>
          <w:sz w:val="22"/>
        </w:rPr>
        <w:t xml:space="preserve"> for the next fiscal year beginning in April, </w:t>
      </w:r>
      <w:r w:rsidRPr="00B96D1A">
        <w:rPr>
          <w:sz w:val="26"/>
          <w:u w:val="single"/>
        </w:rPr>
        <w:t>hoping the move would affect the U.S. legislature</w:t>
      </w:r>
      <w:r w:rsidRPr="00B96D1A">
        <w:rPr>
          <w:rFonts w:eastAsia="Calibri"/>
          <w:sz w:val="22"/>
        </w:rPr>
        <w:t>.</w:t>
      </w:r>
    </w:p>
    <w:p w14:paraId="320294F1" w14:textId="38D00038" w:rsidR="007C2033" w:rsidRPr="00B96D1A" w:rsidRDefault="007C2033" w:rsidP="007C2033">
      <w:pPr>
        <w:pStyle w:val="Heading3"/>
      </w:pPr>
      <w:r w:rsidRPr="00B96D1A">
        <w:t>Impact – US-Japan Relations – Laundry List</w:t>
      </w:r>
    </w:p>
    <w:p w14:paraId="1EA53532" w14:textId="77777777" w:rsidR="007C2033" w:rsidRPr="00B96D1A" w:rsidRDefault="007C2033" w:rsidP="007C2033">
      <w:pPr>
        <w:pStyle w:val="Heading4"/>
      </w:pPr>
      <w:r w:rsidRPr="00B96D1A">
        <w:t>The US-Japan alliance solves a litany of existential threats</w:t>
      </w:r>
    </w:p>
    <w:p w14:paraId="42F67244" w14:textId="77777777" w:rsidR="007C2033" w:rsidRPr="00B96D1A" w:rsidRDefault="007C2033" w:rsidP="007C2033">
      <w:pPr>
        <w:rPr>
          <w:rStyle w:val="Style13ptBold"/>
        </w:rPr>
      </w:pPr>
      <w:r w:rsidRPr="00B96D1A">
        <w:rPr>
          <w:rStyle w:val="Style13ptBold"/>
        </w:rPr>
        <w:t>Lin, ‘15</w:t>
      </w:r>
    </w:p>
    <w:p w14:paraId="70F3922F" w14:textId="7D30182B" w:rsidR="007C2033" w:rsidRPr="00B96D1A" w:rsidRDefault="007C2033" w:rsidP="007C2033">
      <w:r w:rsidRPr="00B96D1A">
        <w:t xml:space="preserve">Jenny LIN, Resident Sasakawa Peace Foundation Fellow, February 2015, Pacific Forum, CSIS, “The US-Japan Alliance in Transformation: The Management of the US Marine Corps Futenma Airfield Relocation Facility (FRF)” </w:t>
      </w:r>
      <w:hyperlink r:id="rId13" w:history="1">
        <w:r w:rsidRPr="00B96D1A">
          <w:rPr>
            <w:rStyle w:val="Hyperlink"/>
          </w:rPr>
          <w:t>http://csis.org/files/publication/issues_insightsvol15no3.pdf</w:t>
        </w:r>
      </w:hyperlink>
    </w:p>
    <w:p w14:paraId="1F591D91" w14:textId="5903ADD1" w:rsidR="007C2033" w:rsidRPr="00B96D1A" w:rsidRDefault="007C2033" w:rsidP="007C2033">
      <w:r w:rsidRPr="00B96D1A">
        <w:rPr>
          <w:rStyle w:val="StyleUnderline"/>
        </w:rPr>
        <w:t>21st century challenges to the global security environment are hybrid in nature. Increasing</w:t>
      </w:r>
      <w:r w:rsidRPr="00B96D1A">
        <w:rPr>
          <w:sz w:val="12"/>
        </w:rPr>
        <w:t xml:space="preserve">¶ </w:t>
      </w:r>
      <w:r w:rsidRPr="00B96D1A">
        <w:rPr>
          <w:rStyle w:val="StyleUnderline"/>
        </w:rPr>
        <w:t xml:space="preserve">international competition for influence and power is driving </w:t>
      </w:r>
      <w:r w:rsidRPr="00B96D1A">
        <w:rPr>
          <w:rStyle w:val="Emphasis"/>
        </w:rPr>
        <w:t>regional instability</w:t>
      </w:r>
      <w:r w:rsidRPr="00B96D1A">
        <w:t xml:space="preserve">; </w:t>
      </w:r>
      <w:r w:rsidRPr="00B96D1A">
        <w:rPr>
          <w:rStyle w:val="StyleUnderline"/>
        </w:rPr>
        <w:t>negative</w:t>
      </w:r>
      <w:r w:rsidRPr="00B96D1A">
        <w:rPr>
          <w:sz w:val="12"/>
        </w:rPr>
        <w:t xml:space="preserve">¶ </w:t>
      </w:r>
      <w:r w:rsidRPr="00B96D1A">
        <w:rPr>
          <w:rStyle w:val="StyleUnderline"/>
        </w:rPr>
        <w:t xml:space="preserve">externalities in </w:t>
      </w:r>
      <w:r w:rsidRPr="00B96D1A">
        <w:rPr>
          <w:rStyle w:val="Emphasis"/>
        </w:rPr>
        <w:t>fragile democratic states</w:t>
      </w:r>
      <w:r w:rsidRPr="00B96D1A">
        <w:rPr>
          <w:rStyle w:val="StyleUnderline"/>
        </w:rPr>
        <w:t xml:space="preserve"> are spilling over</w:t>
      </w:r>
      <w:r w:rsidRPr="00B96D1A">
        <w:t xml:space="preserve">; </w:t>
      </w:r>
      <w:r w:rsidRPr="00B96D1A">
        <w:rPr>
          <w:rStyle w:val="StyleUnderline"/>
        </w:rPr>
        <w:t xml:space="preserve">the </w:t>
      </w:r>
      <w:r w:rsidRPr="00B96D1A">
        <w:rPr>
          <w:rStyle w:val="Emphasis"/>
        </w:rPr>
        <w:t>proliferation</w:t>
      </w:r>
      <w:r w:rsidRPr="00B96D1A">
        <w:rPr>
          <w:rStyle w:val="StyleUnderline"/>
        </w:rPr>
        <w:t xml:space="preserve"> of advanced weapons</w:t>
      </w:r>
      <w:r w:rsidRPr="00B96D1A">
        <w:rPr>
          <w:sz w:val="12"/>
        </w:rPr>
        <w:t xml:space="preserve">¶ </w:t>
      </w:r>
      <w:r w:rsidRPr="00B96D1A">
        <w:rPr>
          <w:rStyle w:val="StyleUnderline"/>
        </w:rPr>
        <w:t xml:space="preserve">is outpacing </w:t>
      </w:r>
      <w:r w:rsidRPr="00B96D1A">
        <w:t xml:space="preserve">efforts at </w:t>
      </w:r>
      <w:r w:rsidRPr="00B96D1A">
        <w:rPr>
          <w:rStyle w:val="StyleUnderline"/>
        </w:rPr>
        <w:t xml:space="preserve">arms control; and, </w:t>
      </w:r>
      <w:r w:rsidRPr="00B96D1A">
        <w:rPr>
          <w:rStyle w:val="Emphasis"/>
        </w:rPr>
        <w:t>extremism</w:t>
      </w:r>
      <w:r w:rsidRPr="00B96D1A">
        <w:rPr>
          <w:rStyle w:val="StyleUnderline"/>
        </w:rPr>
        <w:t xml:space="preserve"> is threatening the safety of citizens</w:t>
      </w:r>
      <w:r w:rsidRPr="00B96D1A">
        <w:rPr>
          <w:sz w:val="12"/>
        </w:rPr>
        <w:t xml:space="preserve">¶ </w:t>
      </w:r>
      <w:r w:rsidRPr="00B96D1A">
        <w:t xml:space="preserve">everywhere. </w:t>
      </w:r>
      <w:r w:rsidRPr="00B96D1A">
        <w:rPr>
          <w:rStyle w:val="StyleUnderline"/>
        </w:rPr>
        <w:t>Washington</w:t>
      </w:r>
      <w:r w:rsidRPr="00B96D1A">
        <w:t xml:space="preserve"> is addressing those challenges, but with fewer resources. Moreover, it</w:t>
      </w:r>
      <w:r w:rsidRPr="00B96D1A">
        <w:rPr>
          <w:sz w:val="12"/>
        </w:rPr>
        <w:t xml:space="preserve">¶ </w:t>
      </w:r>
      <w:r w:rsidRPr="00B96D1A">
        <w:rPr>
          <w:rStyle w:val="StyleUnderline"/>
        </w:rPr>
        <w:t xml:space="preserve">is facing a </w:t>
      </w:r>
      <w:r w:rsidRPr="00B96D1A">
        <w:rPr>
          <w:rStyle w:val="Emphasis"/>
        </w:rPr>
        <w:t>resurgence of Russia</w:t>
      </w:r>
      <w:r w:rsidRPr="00B96D1A">
        <w:rPr>
          <w:rStyle w:val="StyleUnderline"/>
        </w:rPr>
        <w:t xml:space="preserve"> and an </w:t>
      </w:r>
      <w:r w:rsidRPr="00B96D1A">
        <w:rPr>
          <w:rStyle w:val="Emphasis"/>
        </w:rPr>
        <w:t>aggressive</w:t>
      </w:r>
      <w:r w:rsidRPr="00B96D1A">
        <w:t xml:space="preserve"> People‟s Republic of </w:t>
      </w:r>
      <w:r w:rsidRPr="00B96D1A">
        <w:rPr>
          <w:rStyle w:val="Emphasis"/>
        </w:rPr>
        <w:t>China</w:t>
      </w:r>
      <w:r w:rsidRPr="00B96D1A">
        <w:t xml:space="preserve">. </w:t>
      </w:r>
      <w:r w:rsidRPr="00B96D1A">
        <w:rPr>
          <w:rStyle w:val="StyleUnderline"/>
        </w:rPr>
        <w:t>To meet these</w:t>
      </w:r>
      <w:r w:rsidRPr="00B96D1A">
        <w:rPr>
          <w:sz w:val="12"/>
        </w:rPr>
        <w:t xml:space="preserve">¶ </w:t>
      </w:r>
      <w:r w:rsidRPr="00B96D1A">
        <w:rPr>
          <w:rStyle w:val="StyleUnderline"/>
        </w:rPr>
        <w:t>security challenges head on, relationships and alliance management with key allies and partners</w:t>
      </w:r>
      <w:r w:rsidRPr="00B96D1A">
        <w:rPr>
          <w:sz w:val="12"/>
        </w:rPr>
        <w:t xml:space="preserve">¶ </w:t>
      </w:r>
      <w:r w:rsidRPr="00B96D1A">
        <w:rPr>
          <w:rStyle w:val="StyleUnderline"/>
        </w:rPr>
        <w:t>are crucial</w:t>
      </w:r>
      <w:r w:rsidRPr="00B96D1A">
        <w:t xml:space="preserve"> for the United States; in the Asia Pacific, </w:t>
      </w:r>
      <w:r w:rsidRPr="00B96D1A">
        <w:rPr>
          <w:rStyle w:val="StyleUnderline"/>
        </w:rPr>
        <w:t>readiness in joint operations with Japan will</w:t>
      </w:r>
      <w:r w:rsidRPr="00B96D1A">
        <w:rPr>
          <w:sz w:val="12"/>
        </w:rPr>
        <w:t xml:space="preserve">¶ </w:t>
      </w:r>
      <w:r w:rsidRPr="00B96D1A">
        <w:rPr>
          <w:rStyle w:val="StyleUnderline"/>
        </w:rPr>
        <w:t>be vital to peace and security in the region.</w:t>
      </w:r>
      <w:r w:rsidRPr="00B96D1A">
        <w:t xml:space="preserve"> </w:t>
      </w:r>
    </w:p>
    <w:p w14:paraId="77DA6D91" w14:textId="7C6704E5" w:rsidR="00484CFC" w:rsidRPr="00B96D1A" w:rsidRDefault="00484CFC" w:rsidP="00484CFC">
      <w:pPr>
        <w:pStyle w:val="Heading3"/>
        <w:rPr>
          <w:rFonts w:cs="Times New Roman"/>
        </w:rPr>
      </w:pPr>
      <w:r w:rsidRPr="00B96D1A">
        <w:rPr>
          <w:rFonts w:cs="Times New Roman"/>
        </w:rPr>
        <w:t>Impact – US-Japan Relations – Cyber</w:t>
      </w:r>
    </w:p>
    <w:p w14:paraId="4FD1E47E" w14:textId="77777777" w:rsidR="0092393D" w:rsidRPr="00B96D1A" w:rsidRDefault="0092393D" w:rsidP="0092393D">
      <w:pPr>
        <w:pStyle w:val="Heading4"/>
        <w:rPr>
          <w:rFonts w:cs="Times New Roman"/>
        </w:rPr>
      </w:pPr>
      <w:r w:rsidRPr="00B96D1A">
        <w:rPr>
          <w:rFonts w:cs="Times New Roman"/>
        </w:rPr>
        <w:t xml:space="preserve">Alliance key to norm setting in cyber – prevents conflicts deters aggression </w:t>
      </w:r>
    </w:p>
    <w:p w14:paraId="4237A6EA" w14:textId="77777777" w:rsidR="0092393D" w:rsidRPr="00B96D1A" w:rsidRDefault="0092393D" w:rsidP="0092393D">
      <w:r w:rsidRPr="00B96D1A">
        <w:rPr>
          <w:rStyle w:val="Style13ptBold"/>
        </w:rPr>
        <w:t>Petretti 15</w:t>
      </w:r>
      <w:r w:rsidRPr="00B96D1A">
        <w:t xml:space="preserve"> - counsel in Morgan Lewis's Global Outsourcing, Technology, and Commercial Transactions Practice </w:t>
      </w:r>
    </w:p>
    <w:p w14:paraId="6C0B437C" w14:textId="77777777" w:rsidR="0092393D" w:rsidRPr="00B96D1A" w:rsidRDefault="0092393D" w:rsidP="0092393D">
      <w:r w:rsidRPr="00B96D1A">
        <w:t>(Vito, “United States and Japan Form Cybersecurity Alliance in Hopes of Building International Norms,” http://www.natlawreview.com/article/united-states-and-japan-form-cybersecurity-alliance-hopes-building-international-nor)</w:t>
      </w:r>
    </w:p>
    <w:p w14:paraId="0728DC25" w14:textId="77777777" w:rsidR="0092393D" w:rsidRPr="00B96D1A" w:rsidRDefault="0092393D" w:rsidP="0092393D">
      <w:pPr>
        <w:spacing w:after="160" w:line="259" w:lineRule="auto"/>
        <w:rPr>
          <w:rFonts w:eastAsia="Calibri"/>
          <w:szCs w:val="22"/>
        </w:rPr>
      </w:pPr>
      <w:r w:rsidRPr="00B96D1A">
        <w:rPr>
          <w:rFonts w:eastAsia="Calibri"/>
          <w:szCs w:val="22"/>
        </w:rPr>
        <w:t xml:space="preserve">On April 28, </w:t>
      </w:r>
      <w:r w:rsidRPr="00B96D1A">
        <w:rPr>
          <w:rFonts w:eastAsia="Calibri"/>
          <w:b/>
          <w:sz w:val="22"/>
          <w:szCs w:val="22"/>
          <w:u w:val="single"/>
        </w:rPr>
        <w:t>the U</w:t>
      </w:r>
      <w:r w:rsidRPr="00B96D1A">
        <w:rPr>
          <w:rFonts w:eastAsia="Calibri"/>
          <w:szCs w:val="22"/>
        </w:rPr>
        <w:t xml:space="preserve">nited </w:t>
      </w:r>
      <w:r w:rsidRPr="00B96D1A">
        <w:rPr>
          <w:rFonts w:eastAsia="Calibri"/>
          <w:b/>
          <w:sz w:val="22"/>
          <w:szCs w:val="22"/>
          <w:u w:val="single"/>
        </w:rPr>
        <w:t>S</w:t>
      </w:r>
      <w:r w:rsidRPr="00B96D1A">
        <w:rPr>
          <w:rFonts w:eastAsia="Calibri"/>
          <w:szCs w:val="22"/>
        </w:rPr>
        <w:t xml:space="preserve">tates </w:t>
      </w:r>
      <w:r w:rsidRPr="00B96D1A">
        <w:rPr>
          <w:rFonts w:eastAsia="Calibri"/>
          <w:b/>
          <w:sz w:val="22"/>
          <w:szCs w:val="22"/>
          <w:u w:val="single"/>
        </w:rPr>
        <w:t>and Japan</w:t>
      </w:r>
      <w:r w:rsidRPr="00B96D1A">
        <w:rPr>
          <w:rFonts w:eastAsia="Calibri"/>
          <w:szCs w:val="22"/>
        </w:rPr>
        <w:t xml:space="preserve"> </w:t>
      </w:r>
      <w:r w:rsidRPr="00B96D1A">
        <w:rPr>
          <w:rFonts w:eastAsia="Calibri"/>
          <w:b/>
          <w:sz w:val="22"/>
          <w:szCs w:val="22"/>
          <w:u w:val="single"/>
        </w:rPr>
        <w:t xml:space="preserve">reached an agreement to form a </w:t>
      </w:r>
      <w:r w:rsidRPr="00B96D1A">
        <w:rPr>
          <w:rFonts w:eastAsia="Calibri"/>
          <w:b/>
          <w:iCs/>
          <w:sz w:val="26"/>
          <w:szCs w:val="22"/>
          <w:u w:val="single"/>
        </w:rPr>
        <w:t>cybersecurity alliance</w:t>
      </w:r>
      <w:r w:rsidRPr="00B96D1A">
        <w:rPr>
          <w:rFonts w:eastAsia="Calibri"/>
          <w:szCs w:val="22"/>
        </w:rPr>
        <w:t xml:space="preserve"> between the countries. Faced with the growth of hacking threats from countries like China and North Korea and nonstate actors, the White House hopes to leverage the alliance along with other efforts to encourage the growth of international cyber norms. As Cory Bennett describes in The Hill article White House Unveils Cyber Part with Japan, “U.S. officials have publicly acknowledged that several countries — including Asian power China — are sitting on the United States’ critical networks, collecting data and possibly waiting to attack.” </w:t>
      </w:r>
      <w:r w:rsidRPr="00B96D1A">
        <w:rPr>
          <w:rFonts w:eastAsia="Calibri"/>
          <w:b/>
          <w:sz w:val="22"/>
          <w:szCs w:val="22"/>
          <w:u w:val="single"/>
        </w:rPr>
        <w:t>As part of the new alliance</w:t>
      </w:r>
      <w:r w:rsidRPr="00B96D1A">
        <w:rPr>
          <w:rFonts w:eastAsia="Calibri"/>
          <w:szCs w:val="22"/>
        </w:rPr>
        <w:t xml:space="preserve">, </w:t>
      </w:r>
      <w:r w:rsidRPr="00B96D1A">
        <w:rPr>
          <w:rFonts w:eastAsia="Calibri"/>
          <w:b/>
          <w:sz w:val="22"/>
          <w:szCs w:val="22"/>
          <w:u w:val="single"/>
        </w:rPr>
        <w:t>Japan and the U</w:t>
      </w:r>
      <w:r w:rsidRPr="00B96D1A">
        <w:rPr>
          <w:rFonts w:eastAsia="Calibri"/>
          <w:szCs w:val="22"/>
        </w:rPr>
        <w:t xml:space="preserve">nited </w:t>
      </w:r>
      <w:r w:rsidRPr="00B96D1A">
        <w:rPr>
          <w:rFonts w:eastAsia="Calibri"/>
          <w:b/>
          <w:sz w:val="22"/>
          <w:szCs w:val="22"/>
          <w:u w:val="single"/>
        </w:rPr>
        <w:t>S</w:t>
      </w:r>
      <w:r w:rsidRPr="00B96D1A">
        <w:rPr>
          <w:rFonts w:eastAsia="Calibri"/>
          <w:szCs w:val="22"/>
        </w:rPr>
        <w:t xml:space="preserve">tates have </w:t>
      </w:r>
      <w:r w:rsidRPr="00B96D1A">
        <w:rPr>
          <w:rFonts w:eastAsia="Calibri"/>
          <w:b/>
          <w:sz w:val="22"/>
          <w:szCs w:val="22"/>
          <w:u w:val="single"/>
        </w:rPr>
        <w:t xml:space="preserve">agreed to </w:t>
      </w:r>
      <w:r w:rsidRPr="00B96D1A">
        <w:rPr>
          <w:rFonts w:eastAsia="Calibri"/>
          <w:b/>
          <w:iCs/>
          <w:sz w:val="26"/>
          <w:szCs w:val="22"/>
          <w:u w:val="single"/>
        </w:rPr>
        <w:t>share cybersecurity data</w:t>
      </w:r>
      <w:r w:rsidRPr="00B96D1A">
        <w:rPr>
          <w:rFonts w:eastAsia="Calibri"/>
          <w:szCs w:val="22"/>
        </w:rPr>
        <w:t xml:space="preserve"> such as threat data regarding </w:t>
      </w:r>
      <w:r w:rsidRPr="00B96D1A">
        <w:rPr>
          <w:rFonts w:eastAsia="Calibri"/>
          <w:b/>
          <w:sz w:val="22"/>
          <w:szCs w:val="22"/>
          <w:u w:val="single"/>
        </w:rPr>
        <w:t xml:space="preserve">hackers and assistance in </w:t>
      </w:r>
      <w:r w:rsidRPr="00B96D1A">
        <w:rPr>
          <w:rFonts w:eastAsia="Calibri"/>
          <w:b/>
          <w:iCs/>
          <w:sz w:val="26"/>
          <w:szCs w:val="22"/>
          <w:u w:val="single"/>
        </w:rPr>
        <w:t>strengthening</w:t>
      </w:r>
      <w:r w:rsidRPr="00B96D1A">
        <w:rPr>
          <w:rFonts w:eastAsia="Calibri"/>
          <w:szCs w:val="22"/>
        </w:rPr>
        <w:t xml:space="preserve"> cybersecurity </w:t>
      </w:r>
      <w:r w:rsidRPr="00B96D1A">
        <w:rPr>
          <w:rFonts w:eastAsia="Calibri"/>
          <w:b/>
          <w:iCs/>
          <w:sz w:val="26"/>
          <w:szCs w:val="22"/>
          <w:u w:val="single"/>
        </w:rPr>
        <w:t>infrastructure</w:t>
      </w:r>
      <w:r w:rsidRPr="00B96D1A">
        <w:rPr>
          <w:rFonts w:eastAsia="Calibri"/>
          <w:szCs w:val="22"/>
        </w:rPr>
        <w:t xml:space="preserve">. The alliance also allows Japan to engage in some international cybersecurity initiatives. </w:t>
      </w:r>
      <w:r w:rsidRPr="00B96D1A">
        <w:rPr>
          <w:rFonts w:eastAsia="Calibri"/>
          <w:b/>
          <w:sz w:val="22"/>
          <w:szCs w:val="22"/>
          <w:u w:val="single"/>
        </w:rPr>
        <w:t>Bennett</w:t>
      </w:r>
      <w:r w:rsidRPr="00B96D1A">
        <w:rPr>
          <w:rFonts w:eastAsia="Calibri"/>
          <w:szCs w:val="22"/>
        </w:rPr>
        <w:t xml:space="preserve">’s article </w:t>
      </w:r>
      <w:r w:rsidRPr="00B96D1A">
        <w:rPr>
          <w:rFonts w:eastAsia="Calibri"/>
          <w:b/>
          <w:sz w:val="22"/>
          <w:szCs w:val="22"/>
          <w:u w:val="single"/>
        </w:rPr>
        <w:t xml:space="preserve">describes the alliance as a step </w:t>
      </w:r>
      <w:r w:rsidRPr="00B96D1A">
        <w:rPr>
          <w:rFonts w:eastAsia="Calibri"/>
          <w:b/>
          <w:iCs/>
          <w:sz w:val="26"/>
          <w:szCs w:val="22"/>
          <w:u w:val="single"/>
        </w:rPr>
        <w:t>toward establishing broader international cybersecurity norms</w:t>
      </w:r>
      <w:r w:rsidRPr="00B96D1A">
        <w:rPr>
          <w:rFonts w:eastAsia="Calibri"/>
          <w:szCs w:val="22"/>
        </w:rPr>
        <w:t xml:space="preserve">, noting that </w:t>
      </w:r>
      <w:r w:rsidRPr="00B96D1A">
        <w:rPr>
          <w:rFonts w:eastAsia="Calibri"/>
          <w:b/>
          <w:sz w:val="22"/>
          <w:szCs w:val="22"/>
          <w:u w:val="single"/>
        </w:rPr>
        <w:t>the countries agreed to develop “peacetime cyber norms”</w:t>
      </w:r>
      <w:r w:rsidRPr="00B96D1A">
        <w:rPr>
          <w:rFonts w:eastAsia="Calibri"/>
          <w:szCs w:val="22"/>
        </w:rPr>
        <w:t xml:space="preserve"> and to coordinate efforts with international organizations like the United Nations. The White House hopes that building </w:t>
      </w:r>
      <w:r w:rsidRPr="00B96D1A">
        <w:rPr>
          <w:rFonts w:eastAsia="Calibri"/>
          <w:b/>
          <w:iCs/>
          <w:sz w:val="26"/>
          <w:szCs w:val="22"/>
          <w:u w:val="single"/>
        </w:rPr>
        <w:t>international consensus</w:t>
      </w:r>
      <w:r w:rsidRPr="00B96D1A">
        <w:rPr>
          <w:rFonts w:eastAsia="Calibri"/>
          <w:szCs w:val="22"/>
        </w:rPr>
        <w:t xml:space="preserve"> behind some cyber norms </w:t>
      </w:r>
      <w:r w:rsidRPr="00B96D1A">
        <w:rPr>
          <w:rFonts w:eastAsia="Calibri"/>
          <w:b/>
          <w:sz w:val="22"/>
          <w:szCs w:val="22"/>
          <w:u w:val="single"/>
        </w:rPr>
        <w:t>will give the U</w:t>
      </w:r>
      <w:r w:rsidRPr="00B96D1A">
        <w:rPr>
          <w:rFonts w:eastAsia="Calibri"/>
          <w:szCs w:val="22"/>
        </w:rPr>
        <w:t xml:space="preserve">nited </w:t>
      </w:r>
      <w:r w:rsidRPr="00B96D1A">
        <w:rPr>
          <w:rFonts w:eastAsia="Calibri"/>
          <w:b/>
          <w:sz w:val="22"/>
          <w:szCs w:val="22"/>
          <w:u w:val="single"/>
        </w:rPr>
        <w:t>S</w:t>
      </w:r>
      <w:r w:rsidRPr="00B96D1A">
        <w:rPr>
          <w:rFonts w:eastAsia="Calibri"/>
          <w:szCs w:val="22"/>
        </w:rPr>
        <w:t xml:space="preserve">tates </w:t>
      </w:r>
      <w:r w:rsidRPr="00B96D1A">
        <w:rPr>
          <w:rFonts w:eastAsia="Calibri"/>
          <w:b/>
          <w:iCs/>
          <w:sz w:val="26"/>
          <w:szCs w:val="22"/>
          <w:u w:val="single"/>
        </w:rPr>
        <w:t>more authority to prosecute bad actors</w:t>
      </w:r>
      <w:r w:rsidRPr="00B96D1A">
        <w:rPr>
          <w:rFonts w:eastAsia="Calibri"/>
          <w:szCs w:val="22"/>
        </w:rPr>
        <w:t xml:space="preserve">. Although </w:t>
      </w:r>
      <w:r w:rsidRPr="00B96D1A">
        <w:rPr>
          <w:rFonts w:eastAsia="Calibri"/>
          <w:b/>
          <w:sz w:val="22"/>
          <w:szCs w:val="22"/>
          <w:u w:val="single"/>
        </w:rPr>
        <w:t>the U</w:t>
      </w:r>
      <w:r w:rsidRPr="00B96D1A">
        <w:rPr>
          <w:rFonts w:eastAsia="Calibri"/>
          <w:szCs w:val="22"/>
        </w:rPr>
        <w:t xml:space="preserve">nited </w:t>
      </w:r>
      <w:r w:rsidRPr="00B96D1A">
        <w:rPr>
          <w:rFonts w:eastAsia="Calibri"/>
          <w:b/>
          <w:sz w:val="22"/>
          <w:szCs w:val="22"/>
          <w:u w:val="single"/>
        </w:rPr>
        <w:t>S</w:t>
      </w:r>
      <w:r w:rsidRPr="00B96D1A">
        <w:rPr>
          <w:rFonts w:eastAsia="Calibri"/>
          <w:szCs w:val="22"/>
        </w:rPr>
        <w:t xml:space="preserve">tates has expressed grave concern about the growth of hacking threats, particularly from state actors like China, it </w:t>
      </w:r>
      <w:r w:rsidRPr="00B96D1A">
        <w:rPr>
          <w:rFonts w:eastAsia="Calibri"/>
          <w:b/>
          <w:iCs/>
          <w:sz w:val="26"/>
          <w:szCs w:val="22"/>
          <w:u w:val="single"/>
        </w:rPr>
        <w:t>has been hesitant to retaliate</w:t>
      </w:r>
      <w:r w:rsidRPr="00B96D1A">
        <w:rPr>
          <w:rFonts w:eastAsia="Calibri"/>
          <w:szCs w:val="22"/>
        </w:rPr>
        <w:t xml:space="preserve">. The Obama administration indicted five Chinese military servicemen last year on hacking charges, but this has been viewed as “a largely symbolic measure.” </w:t>
      </w:r>
      <w:r w:rsidRPr="00B96D1A">
        <w:rPr>
          <w:rFonts w:eastAsia="Calibri"/>
          <w:b/>
          <w:sz w:val="22"/>
          <w:szCs w:val="22"/>
          <w:u w:val="single"/>
        </w:rPr>
        <w:t>The new</w:t>
      </w:r>
      <w:r w:rsidRPr="00B96D1A">
        <w:rPr>
          <w:rFonts w:eastAsia="Calibri"/>
          <w:szCs w:val="22"/>
        </w:rPr>
        <w:t xml:space="preserve"> US-Japan cybersecurity </w:t>
      </w:r>
      <w:r w:rsidRPr="00B96D1A">
        <w:rPr>
          <w:rFonts w:eastAsia="Calibri"/>
          <w:b/>
          <w:sz w:val="22"/>
          <w:szCs w:val="22"/>
          <w:u w:val="single"/>
        </w:rPr>
        <w:t>alliance</w:t>
      </w:r>
      <w:r w:rsidRPr="00B96D1A">
        <w:rPr>
          <w:rFonts w:eastAsia="Calibri"/>
          <w:szCs w:val="22"/>
        </w:rPr>
        <w:t xml:space="preserve"> </w:t>
      </w:r>
      <w:r w:rsidRPr="00B96D1A">
        <w:rPr>
          <w:rFonts w:eastAsia="Calibri"/>
          <w:b/>
          <w:iCs/>
          <w:sz w:val="26"/>
          <w:szCs w:val="22"/>
          <w:u w:val="single"/>
        </w:rPr>
        <w:t>may be a model</w:t>
      </w:r>
      <w:r w:rsidRPr="00B96D1A">
        <w:rPr>
          <w:rFonts w:eastAsia="Calibri"/>
          <w:szCs w:val="22"/>
        </w:rPr>
        <w:t xml:space="preserve"> </w:t>
      </w:r>
      <w:r w:rsidRPr="00B96D1A">
        <w:rPr>
          <w:rFonts w:eastAsia="Calibri"/>
          <w:b/>
          <w:sz w:val="22"/>
          <w:szCs w:val="22"/>
          <w:u w:val="single"/>
        </w:rPr>
        <w:t>for future cooperation</w:t>
      </w:r>
      <w:r w:rsidRPr="00B96D1A">
        <w:rPr>
          <w:rFonts w:eastAsia="Calibri"/>
          <w:szCs w:val="22"/>
        </w:rPr>
        <w:t xml:space="preserve"> among other nations </w:t>
      </w:r>
      <w:r w:rsidRPr="00B96D1A">
        <w:rPr>
          <w:rFonts w:eastAsia="Calibri"/>
          <w:b/>
          <w:sz w:val="22"/>
          <w:szCs w:val="22"/>
          <w:u w:val="single"/>
        </w:rPr>
        <w:t xml:space="preserve">that may lead to </w:t>
      </w:r>
      <w:r w:rsidRPr="00B96D1A">
        <w:rPr>
          <w:rFonts w:eastAsia="Calibri"/>
          <w:b/>
          <w:iCs/>
          <w:sz w:val="26"/>
          <w:szCs w:val="22"/>
          <w:u w:val="single"/>
        </w:rPr>
        <w:t>new cyber norms</w:t>
      </w:r>
      <w:r w:rsidRPr="00B96D1A">
        <w:rPr>
          <w:rFonts w:eastAsia="Calibri"/>
          <w:szCs w:val="22"/>
        </w:rPr>
        <w:t xml:space="preserve"> and new </w:t>
      </w:r>
      <w:r w:rsidRPr="00B96D1A">
        <w:rPr>
          <w:rFonts w:eastAsia="Calibri"/>
          <w:b/>
          <w:sz w:val="22"/>
          <w:szCs w:val="22"/>
          <w:u w:val="single"/>
        </w:rPr>
        <w:t>policing</w:t>
      </w:r>
      <w:r w:rsidRPr="00B96D1A">
        <w:rPr>
          <w:rFonts w:eastAsia="Calibri"/>
          <w:szCs w:val="22"/>
        </w:rPr>
        <w:t xml:space="preserve"> of international cyber </w:t>
      </w:r>
      <w:r w:rsidRPr="00B96D1A">
        <w:rPr>
          <w:rFonts w:eastAsia="Calibri"/>
          <w:b/>
          <w:iCs/>
          <w:sz w:val="26"/>
          <w:szCs w:val="22"/>
          <w:u w:val="single"/>
        </w:rPr>
        <w:t>threats</w:t>
      </w:r>
      <w:r w:rsidRPr="00B96D1A">
        <w:rPr>
          <w:rFonts w:eastAsia="Calibri"/>
          <w:szCs w:val="22"/>
        </w:rPr>
        <w:t>.</w:t>
      </w:r>
    </w:p>
    <w:p w14:paraId="459220BA" w14:textId="77777777" w:rsidR="0092393D" w:rsidRPr="00B96D1A" w:rsidRDefault="0092393D" w:rsidP="0092393D">
      <w:pPr>
        <w:pStyle w:val="Heading4"/>
        <w:rPr>
          <w:rFonts w:cs="Times New Roman"/>
        </w:rPr>
      </w:pPr>
      <w:r w:rsidRPr="00B96D1A">
        <w:rPr>
          <w:rFonts w:cs="Times New Roman"/>
        </w:rPr>
        <w:t>Nuclear war</w:t>
      </w:r>
    </w:p>
    <w:p w14:paraId="11FE5CA2" w14:textId="77777777" w:rsidR="0092393D" w:rsidRPr="00B96D1A" w:rsidRDefault="0092393D" w:rsidP="0092393D">
      <w:r w:rsidRPr="00B96D1A">
        <w:rPr>
          <w:rStyle w:val="Style13ptBold"/>
        </w:rPr>
        <w:t>Tilford 12</w:t>
      </w:r>
      <w:r w:rsidRPr="00B96D1A">
        <w:t xml:space="preserve">, Graduate US Army Airborne School, Ft. Benning, Georgia, “Cyber attackers could shut down the electric grid for the entire east coast” 2012, </w:t>
      </w:r>
      <w:hyperlink r:id="rId14" w:history="1">
        <w:r w:rsidRPr="00B96D1A">
          <w:t>http://www.examiner.com/article/cyber-attackers-could-easily-shut-down-the-electric-grid-for-the-entire-east-coa</w:t>
        </w:r>
      </w:hyperlink>
      <w:r w:rsidRPr="00B96D1A">
        <w:t xml:space="preserve"> ***modified to avoid ableist language</w:t>
      </w:r>
    </w:p>
    <w:p w14:paraId="1432DB79" w14:textId="7D98B949" w:rsidR="0092393D" w:rsidRPr="00B96D1A" w:rsidRDefault="0092393D" w:rsidP="0092393D">
      <w:pPr>
        <w:spacing w:after="160" w:line="259" w:lineRule="auto"/>
        <w:rPr>
          <w:rFonts w:eastAsia="Calibri"/>
          <w:szCs w:val="22"/>
          <w:lang w:eastAsia="ko-KR"/>
        </w:rPr>
      </w:pPr>
      <w:r w:rsidRPr="00B96D1A">
        <w:rPr>
          <w:rFonts w:eastAsia="Calibri"/>
          <w:szCs w:val="22"/>
          <w:lang w:eastAsia="ko-KR"/>
        </w:rPr>
        <w:t xml:space="preserve">To make matters worse </w:t>
      </w:r>
      <w:r w:rsidRPr="00B96D1A">
        <w:rPr>
          <w:rStyle w:val="StyleUnderline"/>
        </w:rPr>
        <w:t>a cyber attack that can take out a civilian power grid</w:t>
      </w:r>
      <w:r w:rsidRPr="00B96D1A">
        <w:rPr>
          <w:rFonts w:eastAsia="Calibri"/>
          <w:szCs w:val="22"/>
          <w:lang w:eastAsia="ko-KR"/>
        </w:rPr>
        <w:t xml:space="preserve">, for example </w:t>
      </w:r>
      <w:r w:rsidRPr="00B96D1A">
        <w:rPr>
          <w:rStyle w:val="StyleUnderline"/>
        </w:rPr>
        <w:t>could</w:t>
      </w:r>
      <w:r w:rsidRPr="00B96D1A">
        <w:rPr>
          <w:rFonts w:eastAsia="Calibri"/>
          <w:szCs w:val="22"/>
          <w:lang w:eastAsia="ko-KR"/>
        </w:rPr>
        <w:t xml:space="preserve"> also </w:t>
      </w:r>
      <w:r w:rsidRPr="00B96D1A">
        <w:t>cripple</w:t>
      </w:r>
      <w:r w:rsidRPr="00B96D1A">
        <w:rPr>
          <w:rFonts w:eastAsia="Calibri"/>
          <w:b/>
          <w:iCs/>
          <w:sz w:val="26"/>
          <w:szCs w:val="22"/>
          <w:u w:val="single"/>
        </w:rPr>
        <w:t xml:space="preserve"> [</w:t>
      </w:r>
      <w:r w:rsidRPr="00B96D1A">
        <w:rPr>
          <w:rStyle w:val="Emphasis"/>
        </w:rPr>
        <w:t>destroy</w:t>
      </w:r>
      <w:r w:rsidRPr="00B96D1A">
        <w:rPr>
          <w:rFonts w:eastAsia="Calibri"/>
          <w:b/>
          <w:iCs/>
          <w:sz w:val="26"/>
          <w:szCs w:val="22"/>
          <w:u w:val="single"/>
        </w:rPr>
        <w:t xml:space="preserve">] </w:t>
      </w:r>
      <w:r w:rsidRPr="00B96D1A">
        <w:rPr>
          <w:rStyle w:val="Emphasis"/>
        </w:rPr>
        <w:t>the U.S. military</w:t>
      </w:r>
      <w:r w:rsidRPr="00B96D1A">
        <w:rPr>
          <w:rFonts w:eastAsia="Calibri"/>
          <w:szCs w:val="22"/>
          <w:lang w:eastAsia="ko-KR"/>
        </w:rPr>
        <w:t>.</w:t>
      </w:r>
      <w:r w:rsidRPr="00B96D1A">
        <w:rPr>
          <w:rFonts w:eastAsia="Calibri"/>
          <w:sz w:val="12"/>
          <w:szCs w:val="22"/>
          <w:lang w:eastAsia="ko-KR"/>
        </w:rPr>
        <w:t>¶</w:t>
      </w:r>
      <w:r w:rsidRPr="00B96D1A">
        <w:rPr>
          <w:rFonts w:eastAsia="Calibri"/>
          <w:szCs w:val="22"/>
          <w:lang w:eastAsia="ko-KR"/>
        </w:rPr>
        <w:t xml:space="preserve"> The senator notes that is that </w:t>
      </w:r>
      <w:r w:rsidRPr="00B96D1A">
        <w:rPr>
          <w:rStyle w:val="StyleUnderline"/>
        </w:rPr>
        <w:t>the</w:t>
      </w:r>
      <w:r w:rsidRPr="00B96D1A">
        <w:rPr>
          <w:rFonts w:eastAsia="Calibri"/>
          <w:szCs w:val="22"/>
          <w:lang w:eastAsia="ko-KR"/>
        </w:rPr>
        <w:t xml:space="preserve"> same </w:t>
      </w:r>
      <w:r w:rsidRPr="00B96D1A">
        <w:rPr>
          <w:rStyle w:val="StyleUnderline"/>
        </w:rPr>
        <w:t>power grids</w:t>
      </w:r>
      <w:r w:rsidRPr="00B96D1A">
        <w:rPr>
          <w:rFonts w:eastAsia="Calibri"/>
          <w:szCs w:val="22"/>
          <w:lang w:eastAsia="ko-KR"/>
        </w:rPr>
        <w:t xml:space="preserve"> </w:t>
      </w:r>
      <w:r w:rsidRPr="00B96D1A">
        <w:rPr>
          <w:rStyle w:val="StyleUnderline"/>
        </w:rPr>
        <w:t>that supply cities and towns</w:t>
      </w:r>
      <w:r w:rsidRPr="00B96D1A">
        <w:rPr>
          <w:rFonts w:eastAsia="Calibri"/>
          <w:szCs w:val="22"/>
          <w:lang w:eastAsia="ko-KR"/>
        </w:rPr>
        <w:t xml:space="preserve">, </w:t>
      </w:r>
      <w:r w:rsidRPr="00B96D1A">
        <w:rPr>
          <w:rStyle w:val="StyleUnderline"/>
        </w:rPr>
        <w:t>stores and gas stations</w:t>
      </w:r>
      <w:r w:rsidRPr="00B96D1A">
        <w:rPr>
          <w:rFonts w:eastAsia="Calibri"/>
          <w:szCs w:val="22"/>
          <w:lang w:eastAsia="ko-KR"/>
        </w:rPr>
        <w:t xml:space="preserve">, cell towers and heart monitors also </w:t>
      </w:r>
      <w:r w:rsidRPr="00B96D1A">
        <w:rPr>
          <w:rStyle w:val="StyleUnderline"/>
        </w:rPr>
        <w:t>power</w:t>
      </w:r>
      <w:r w:rsidRPr="00B96D1A">
        <w:rPr>
          <w:rStyle w:val="StyleUnderline"/>
          <w:lang w:eastAsia="ko-KR"/>
        </w:rPr>
        <w:t xml:space="preserve"> “</w:t>
      </w:r>
      <w:r w:rsidRPr="00B96D1A">
        <w:rPr>
          <w:rStyle w:val="StyleUnderline"/>
        </w:rPr>
        <w:t>every military base in</w:t>
      </w:r>
      <w:r w:rsidRPr="00B96D1A">
        <w:rPr>
          <w:rFonts w:eastAsia="Calibri"/>
          <w:szCs w:val="22"/>
          <w:lang w:eastAsia="ko-KR"/>
        </w:rPr>
        <w:t xml:space="preserve"> our </w:t>
      </w:r>
      <w:r w:rsidRPr="00B96D1A">
        <w:rPr>
          <w:rStyle w:val="StyleUnderline"/>
        </w:rPr>
        <w:t>country</w:t>
      </w:r>
      <w:r w:rsidRPr="00B96D1A">
        <w:rPr>
          <w:rFonts w:eastAsia="Calibri"/>
          <w:szCs w:val="22"/>
          <w:lang w:eastAsia="ko-KR"/>
        </w:rPr>
        <w:t>.”</w:t>
      </w:r>
      <w:r w:rsidRPr="00B96D1A">
        <w:rPr>
          <w:rFonts w:eastAsia="Calibri"/>
          <w:sz w:val="12"/>
          <w:szCs w:val="22"/>
          <w:lang w:eastAsia="ko-KR"/>
        </w:rPr>
        <w:t>¶</w:t>
      </w:r>
      <w:r w:rsidRPr="00B96D1A">
        <w:rPr>
          <w:rFonts w:eastAsia="Calibri"/>
          <w:szCs w:val="22"/>
          <w:lang w:eastAsia="ko-KR"/>
        </w:rPr>
        <w:t xml:space="preserve"> “Although </w:t>
      </w:r>
      <w:r w:rsidRPr="00B96D1A">
        <w:rPr>
          <w:rStyle w:val="StyleUnderline"/>
        </w:rPr>
        <w:t>bases would be prepared to weather a short</w:t>
      </w:r>
      <w:r w:rsidRPr="00B96D1A">
        <w:rPr>
          <w:rFonts w:eastAsia="Calibri"/>
          <w:szCs w:val="22"/>
          <w:lang w:eastAsia="ko-KR"/>
        </w:rPr>
        <w:t xml:space="preserve"> power </w:t>
      </w:r>
      <w:r w:rsidRPr="00B96D1A">
        <w:rPr>
          <w:rFonts w:eastAsia="Calibri"/>
          <w:szCs w:val="22"/>
        </w:rPr>
        <w:t>outage</w:t>
      </w:r>
      <w:r w:rsidRPr="00B96D1A">
        <w:rPr>
          <w:rStyle w:val="StyleUnderline"/>
        </w:rPr>
        <w:t xml:space="preserve"> with backup</w:t>
      </w:r>
      <w:r w:rsidRPr="00B96D1A">
        <w:rPr>
          <w:rFonts w:eastAsia="Calibri"/>
          <w:szCs w:val="22"/>
          <w:lang w:eastAsia="ko-KR"/>
        </w:rPr>
        <w:t xml:space="preserve"> diesel </w:t>
      </w:r>
      <w:r w:rsidRPr="00B96D1A">
        <w:rPr>
          <w:rStyle w:val="StyleUnderline"/>
        </w:rPr>
        <w:t>generators</w:t>
      </w:r>
      <w:r w:rsidRPr="00B96D1A">
        <w:rPr>
          <w:rFonts w:eastAsia="Calibri"/>
          <w:szCs w:val="22"/>
          <w:lang w:eastAsia="ko-KR"/>
        </w:rPr>
        <w:t xml:space="preserve">, within hours, not days, fuel </w:t>
      </w:r>
      <w:r w:rsidRPr="00B96D1A">
        <w:rPr>
          <w:rStyle w:val="StyleUnderline"/>
        </w:rPr>
        <w:t>supplies would run out</w:t>
      </w:r>
      <w:r w:rsidRPr="00B96D1A">
        <w:rPr>
          <w:rFonts w:eastAsia="Calibri"/>
          <w:szCs w:val="22"/>
          <w:lang w:eastAsia="ko-KR"/>
        </w:rPr>
        <w:t>”, he said.</w:t>
      </w:r>
      <w:r w:rsidRPr="00B96D1A">
        <w:rPr>
          <w:rFonts w:eastAsia="Calibri"/>
          <w:sz w:val="12"/>
          <w:szCs w:val="22"/>
          <w:lang w:eastAsia="ko-KR"/>
        </w:rPr>
        <w:t>¶</w:t>
      </w:r>
      <w:r w:rsidRPr="00B96D1A">
        <w:rPr>
          <w:rFonts w:eastAsia="Calibri"/>
          <w:szCs w:val="22"/>
          <w:lang w:eastAsia="ko-KR"/>
        </w:rPr>
        <w:t xml:space="preserve"> Which means </w:t>
      </w:r>
      <w:r w:rsidRPr="00B96D1A">
        <w:rPr>
          <w:rStyle w:val="StyleUnderline"/>
        </w:rPr>
        <w:t>military</w:t>
      </w:r>
      <w:r w:rsidRPr="00B96D1A">
        <w:rPr>
          <w:rFonts w:eastAsia="Calibri"/>
          <w:szCs w:val="22"/>
          <w:lang w:eastAsia="ko-KR"/>
        </w:rPr>
        <w:t xml:space="preserve"> </w:t>
      </w:r>
      <w:r w:rsidRPr="00B96D1A">
        <w:rPr>
          <w:rFonts w:eastAsia="Calibri"/>
          <w:b/>
          <w:iCs/>
          <w:sz w:val="26"/>
          <w:szCs w:val="22"/>
          <w:u w:val="single"/>
        </w:rPr>
        <w:t>c</w:t>
      </w:r>
      <w:r w:rsidRPr="00B96D1A">
        <w:rPr>
          <w:rFonts w:eastAsia="Calibri"/>
          <w:szCs w:val="22"/>
        </w:rPr>
        <w:t>ommand</w:t>
      </w:r>
      <w:r w:rsidRPr="00B96D1A">
        <w:rPr>
          <w:rStyle w:val="StyleUnderline"/>
        </w:rPr>
        <w:t xml:space="preserve"> </w:t>
      </w:r>
      <w:r w:rsidRPr="00B96D1A">
        <w:rPr>
          <w:rFonts w:eastAsia="Calibri"/>
          <w:b/>
          <w:iCs/>
          <w:sz w:val="26"/>
          <w:szCs w:val="22"/>
          <w:u w:val="single"/>
        </w:rPr>
        <w:t>and c</w:t>
      </w:r>
      <w:r w:rsidRPr="00B96D1A">
        <w:rPr>
          <w:rFonts w:eastAsia="Calibri"/>
          <w:szCs w:val="22"/>
        </w:rPr>
        <w:t xml:space="preserve">ontrol </w:t>
      </w:r>
      <w:r w:rsidRPr="00B96D1A">
        <w:rPr>
          <w:rStyle w:val="StyleUnderline"/>
        </w:rPr>
        <w:t>centers could go dark</w:t>
      </w:r>
      <w:r w:rsidRPr="00B96D1A">
        <w:rPr>
          <w:rFonts w:eastAsia="Calibri"/>
          <w:szCs w:val="22"/>
          <w:lang w:eastAsia="ko-KR"/>
        </w:rPr>
        <w:t>.</w:t>
      </w:r>
      <w:r w:rsidRPr="00B96D1A">
        <w:rPr>
          <w:rFonts w:eastAsia="Calibri"/>
          <w:sz w:val="12"/>
          <w:szCs w:val="22"/>
          <w:lang w:eastAsia="ko-KR"/>
        </w:rPr>
        <w:t>¶</w:t>
      </w:r>
      <w:r w:rsidRPr="00B96D1A">
        <w:rPr>
          <w:rFonts w:eastAsia="Calibri"/>
          <w:szCs w:val="22"/>
          <w:lang w:eastAsia="ko-KR"/>
        </w:rPr>
        <w:t xml:space="preserve"> </w:t>
      </w:r>
      <w:r w:rsidRPr="00B96D1A">
        <w:rPr>
          <w:rStyle w:val="StyleUnderline"/>
        </w:rPr>
        <w:t>Radar systems that detect</w:t>
      </w:r>
      <w:r w:rsidRPr="00B96D1A">
        <w:rPr>
          <w:rFonts w:eastAsia="Calibri"/>
          <w:szCs w:val="22"/>
          <w:lang w:eastAsia="ko-KR"/>
        </w:rPr>
        <w:t xml:space="preserve"> </w:t>
      </w:r>
      <w:r w:rsidRPr="00B96D1A">
        <w:rPr>
          <w:rStyle w:val="StyleUnderline"/>
        </w:rPr>
        <w:t>air threats</w:t>
      </w:r>
      <w:r w:rsidRPr="00B96D1A">
        <w:rPr>
          <w:rFonts w:eastAsia="Calibri"/>
          <w:szCs w:val="22"/>
          <w:lang w:eastAsia="ko-KR"/>
        </w:rPr>
        <w:t xml:space="preserve"> to our country </w:t>
      </w:r>
      <w:r w:rsidRPr="00B96D1A">
        <w:rPr>
          <w:rStyle w:val="StyleUnderline"/>
        </w:rPr>
        <w:t>would shut Down</w:t>
      </w:r>
      <w:r w:rsidRPr="00B96D1A">
        <w:rPr>
          <w:rFonts w:eastAsia="Calibri"/>
          <w:szCs w:val="22"/>
          <w:lang w:eastAsia="ko-KR"/>
        </w:rPr>
        <w:t xml:space="preserve"> completely.</w:t>
      </w:r>
      <w:r w:rsidRPr="00B96D1A">
        <w:rPr>
          <w:rFonts w:eastAsia="Calibri"/>
          <w:sz w:val="12"/>
          <w:szCs w:val="22"/>
          <w:lang w:eastAsia="ko-KR"/>
        </w:rPr>
        <w:t>¶</w:t>
      </w:r>
      <w:r w:rsidRPr="00B96D1A">
        <w:rPr>
          <w:rFonts w:eastAsia="Calibri"/>
          <w:szCs w:val="22"/>
          <w:lang w:eastAsia="ko-KR"/>
        </w:rPr>
        <w:t xml:space="preserve"> “</w:t>
      </w:r>
      <w:r w:rsidRPr="00B96D1A">
        <w:rPr>
          <w:rStyle w:val="StyleUnderline"/>
        </w:rPr>
        <w:t>Communication</w:t>
      </w:r>
      <w:r w:rsidRPr="00B96D1A">
        <w:rPr>
          <w:rFonts w:eastAsia="Calibri"/>
          <w:szCs w:val="22"/>
          <w:lang w:eastAsia="ko-KR"/>
        </w:rPr>
        <w:t xml:space="preserve"> </w:t>
      </w:r>
      <w:r w:rsidRPr="00B96D1A">
        <w:rPr>
          <w:rStyle w:val="StyleUnderline"/>
        </w:rPr>
        <w:t>between commanders and their troop</w:t>
      </w:r>
      <w:r w:rsidRPr="00B96D1A">
        <w:rPr>
          <w:rFonts w:eastAsia="Calibri"/>
          <w:szCs w:val="22"/>
          <w:lang w:eastAsia="ko-KR"/>
        </w:rPr>
        <w:t xml:space="preserve">s </w:t>
      </w:r>
      <w:r w:rsidRPr="00B96D1A">
        <w:rPr>
          <w:rStyle w:val="StyleUnderline"/>
        </w:rPr>
        <w:t>would</w:t>
      </w:r>
      <w:r w:rsidRPr="00B96D1A">
        <w:rPr>
          <w:rFonts w:eastAsia="Calibri"/>
          <w:szCs w:val="22"/>
          <w:lang w:eastAsia="ko-KR"/>
        </w:rPr>
        <w:t xml:space="preserve"> also </w:t>
      </w:r>
      <w:r w:rsidRPr="00B96D1A">
        <w:rPr>
          <w:rStyle w:val="StyleUnderline"/>
        </w:rPr>
        <w:t>go silent</w:t>
      </w:r>
      <w:r w:rsidRPr="00B96D1A">
        <w:rPr>
          <w:rFonts w:eastAsia="Calibri"/>
          <w:szCs w:val="22"/>
          <w:lang w:eastAsia="ko-KR"/>
        </w:rPr>
        <w:t xml:space="preserve">. And </w:t>
      </w:r>
      <w:r w:rsidRPr="00B96D1A">
        <w:rPr>
          <w:rStyle w:val="StyleUnderline"/>
        </w:rPr>
        <w:t>many</w:t>
      </w:r>
      <w:r w:rsidRPr="00B96D1A">
        <w:rPr>
          <w:rFonts w:eastAsia="Calibri"/>
          <w:szCs w:val="22"/>
          <w:lang w:eastAsia="ko-KR"/>
        </w:rPr>
        <w:t xml:space="preserve"> </w:t>
      </w:r>
      <w:r w:rsidRPr="00B96D1A">
        <w:rPr>
          <w:rStyle w:val="StyleUnderline"/>
        </w:rPr>
        <w:t>weapons systems would be left without</w:t>
      </w:r>
      <w:r w:rsidRPr="00B96D1A">
        <w:rPr>
          <w:rFonts w:eastAsia="Calibri"/>
          <w:szCs w:val="22"/>
          <w:lang w:eastAsia="ko-KR"/>
        </w:rPr>
        <w:t xml:space="preserve"> either fuel or </w:t>
      </w:r>
      <w:r w:rsidRPr="00B96D1A">
        <w:rPr>
          <w:rStyle w:val="StyleUnderline"/>
        </w:rPr>
        <w:t>electric power</w:t>
      </w:r>
      <w:r w:rsidRPr="00B96D1A">
        <w:rPr>
          <w:rFonts w:eastAsia="Calibri"/>
          <w:szCs w:val="22"/>
          <w:lang w:eastAsia="ko-KR"/>
        </w:rPr>
        <w:t xml:space="preserve">”, </w:t>
      </w:r>
      <w:r w:rsidRPr="00B96D1A">
        <w:rPr>
          <w:rStyle w:val="StyleUnderline"/>
        </w:rPr>
        <w:t>said Senator Grassley</w:t>
      </w:r>
      <w:r w:rsidRPr="00B96D1A">
        <w:rPr>
          <w:rFonts w:eastAsia="Calibri"/>
          <w:szCs w:val="22"/>
          <w:lang w:eastAsia="ko-KR"/>
        </w:rPr>
        <w:t>.</w:t>
      </w:r>
      <w:r w:rsidRPr="00B96D1A">
        <w:rPr>
          <w:rFonts w:eastAsia="Calibri"/>
          <w:sz w:val="12"/>
          <w:szCs w:val="22"/>
          <w:lang w:eastAsia="ko-KR"/>
        </w:rPr>
        <w:t>¶</w:t>
      </w:r>
      <w:r w:rsidRPr="00B96D1A">
        <w:rPr>
          <w:rFonts w:eastAsia="Calibri"/>
          <w:szCs w:val="22"/>
          <w:lang w:eastAsia="ko-KR"/>
        </w:rPr>
        <w:t xml:space="preserve"> “So </w:t>
      </w:r>
      <w:r w:rsidRPr="00B96D1A">
        <w:rPr>
          <w:rStyle w:val="StyleUnderline"/>
        </w:rPr>
        <w:t>in a few short hours</w:t>
      </w:r>
      <w:r w:rsidRPr="00B96D1A">
        <w:rPr>
          <w:rFonts w:eastAsia="Calibri"/>
          <w:szCs w:val="22"/>
          <w:lang w:eastAsia="ko-KR"/>
        </w:rPr>
        <w:t xml:space="preserve"> or days, </w:t>
      </w:r>
      <w:r w:rsidRPr="00B96D1A">
        <w:rPr>
          <w:rStyle w:val="StyleUnderline"/>
        </w:rPr>
        <w:t>the</w:t>
      </w:r>
      <w:r w:rsidRPr="00B96D1A">
        <w:rPr>
          <w:rFonts w:eastAsia="Calibri"/>
          <w:szCs w:val="22"/>
          <w:lang w:eastAsia="ko-KR"/>
        </w:rPr>
        <w:t xml:space="preserve"> </w:t>
      </w:r>
      <w:r w:rsidRPr="00B96D1A">
        <w:rPr>
          <w:rStyle w:val="StyleUnderline"/>
        </w:rPr>
        <w:t>mightiest</w:t>
      </w:r>
      <w:r w:rsidRPr="00B96D1A">
        <w:rPr>
          <w:rFonts w:eastAsia="Calibri"/>
          <w:szCs w:val="22"/>
          <w:lang w:eastAsia="ko-KR"/>
        </w:rPr>
        <w:t xml:space="preserve"> </w:t>
      </w:r>
      <w:r w:rsidRPr="00B96D1A">
        <w:rPr>
          <w:rStyle w:val="StyleUnderline"/>
        </w:rPr>
        <w:t>military</w:t>
      </w:r>
      <w:r w:rsidRPr="00B96D1A">
        <w:rPr>
          <w:rFonts w:eastAsia="Calibri"/>
          <w:szCs w:val="22"/>
          <w:lang w:eastAsia="ko-KR"/>
        </w:rPr>
        <w:t xml:space="preserve"> </w:t>
      </w:r>
      <w:r w:rsidRPr="00B96D1A">
        <w:rPr>
          <w:rStyle w:val="StyleUnderline"/>
        </w:rPr>
        <w:t>in the world</w:t>
      </w:r>
      <w:r w:rsidRPr="00B96D1A">
        <w:rPr>
          <w:rFonts w:eastAsia="Calibri"/>
          <w:szCs w:val="22"/>
          <w:lang w:eastAsia="ko-KR"/>
        </w:rPr>
        <w:t xml:space="preserve"> </w:t>
      </w:r>
      <w:r w:rsidRPr="00B96D1A">
        <w:rPr>
          <w:rStyle w:val="StyleUnderline"/>
        </w:rPr>
        <w:t>would be left scrambling to maintain base functions</w:t>
      </w:r>
      <w:r w:rsidRPr="00B96D1A">
        <w:rPr>
          <w:rFonts w:eastAsia="Calibri"/>
          <w:szCs w:val="22"/>
          <w:lang w:eastAsia="ko-KR"/>
        </w:rPr>
        <w:t>”, he said.</w:t>
      </w:r>
      <w:r w:rsidRPr="00B96D1A">
        <w:rPr>
          <w:rFonts w:eastAsia="Calibri"/>
          <w:sz w:val="12"/>
          <w:szCs w:val="22"/>
          <w:lang w:eastAsia="ko-KR"/>
        </w:rPr>
        <w:t>¶</w:t>
      </w:r>
      <w:r w:rsidRPr="00B96D1A">
        <w:rPr>
          <w:rFonts w:eastAsia="Calibri"/>
          <w:szCs w:val="22"/>
          <w:lang w:eastAsia="ko-KR"/>
        </w:rPr>
        <w:t xml:space="preserve"> </w:t>
      </w:r>
      <w:r w:rsidRPr="00B96D1A">
        <w:rPr>
          <w:rStyle w:val="StyleUnderline"/>
        </w:rPr>
        <w:t>We contacted the Pentagon and officials confirmed the threat of a cyber attack is something very real</w:t>
      </w:r>
      <w:r w:rsidRPr="00B96D1A">
        <w:rPr>
          <w:rStyle w:val="StyleUnderline"/>
          <w:lang w:eastAsia="ko-KR"/>
        </w:rPr>
        <w:t>.</w:t>
      </w:r>
      <w:r w:rsidRPr="00B96D1A">
        <w:rPr>
          <w:rFonts w:eastAsia="Calibri"/>
          <w:sz w:val="12"/>
          <w:szCs w:val="22"/>
          <w:lang w:eastAsia="ko-KR"/>
        </w:rPr>
        <w:t>¶</w:t>
      </w:r>
      <w:r w:rsidRPr="00B96D1A">
        <w:rPr>
          <w:rFonts w:eastAsia="Calibri"/>
          <w:szCs w:val="22"/>
          <w:lang w:eastAsia="ko-KR"/>
        </w:rPr>
        <w:t xml:space="preserve"> </w:t>
      </w:r>
      <w:r w:rsidRPr="00B96D1A">
        <w:rPr>
          <w:rStyle w:val="StyleUnderline"/>
        </w:rPr>
        <w:t>Top national security officials</w:t>
      </w:r>
      <w:r w:rsidRPr="00B96D1A">
        <w:rPr>
          <w:rFonts w:eastAsia="Calibri"/>
          <w:szCs w:val="22"/>
          <w:lang w:eastAsia="ko-KR"/>
        </w:rPr>
        <w:t xml:space="preserve">—including the Chairman of the Joint Chiefs, the Director of the National Security Agency, the Secretary of Defense, and the CIA Director— </w:t>
      </w:r>
      <w:r w:rsidRPr="00B96D1A">
        <w:rPr>
          <w:rStyle w:val="StyleUnderline"/>
        </w:rPr>
        <w:t>have said</w:t>
      </w:r>
      <w:r w:rsidRPr="00B96D1A">
        <w:rPr>
          <w:rFonts w:eastAsia="Calibri"/>
          <w:szCs w:val="22"/>
          <w:lang w:eastAsia="ko-KR"/>
        </w:rPr>
        <w:t>, “</w:t>
      </w:r>
      <w:r w:rsidRPr="00B96D1A">
        <w:rPr>
          <w:rStyle w:val="StyleUnderline"/>
        </w:rPr>
        <w:t>preventing a cyber attack</w:t>
      </w:r>
      <w:r w:rsidRPr="00B96D1A">
        <w:rPr>
          <w:rFonts w:eastAsia="Calibri"/>
          <w:szCs w:val="22"/>
          <w:lang w:eastAsia="ko-KR"/>
        </w:rPr>
        <w:t xml:space="preserve"> and improving the nation’s electric grids </w:t>
      </w:r>
      <w:r w:rsidRPr="00B96D1A">
        <w:rPr>
          <w:rStyle w:val="StyleUnderline"/>
        </w:rPr>
        <w:t>is</w:t>
      </w:r>
      <w:r w:rsidRPr="00B96D1A">
        <w:rPr>
          <w:rFonts w:eastAsia="Calibri"/>
          <w:szCs w:val="22"/>
          <w:lang w:eastAsia="ko-KR"/>
        </w:rPr>
        <w:t xml:space="preserve"> among </w:t>
      </w:r>
      <w:r w:rsidRPr="00B96D1A">
        <w:rPr>
          <w:rStyle w:val="StyleUnderline"/>
        </w:rPr>
        <w:t>the most urgent priorities</w:t>
      </w:r>
      <w:r w:rsidRPr="00B96D1A">
        <w:rPr>
          <w:rFonts w:eastAsia="Calibri"/>
          <w:szCs w:val="22"/>
          <w:lang w:eastAsia="ko-KR"/>
        </w:rPr>
        <w:t xml:space="preserve"> of our country” (source: Congressional Record).</w:t>
      </w:r>
      <w:r w:rsidRPr="00B96D1A">
        <w:rPr>
          <w:rFonts w:eastAsia="Calibri"/>
          <w:sz w:val="12"/>
          <w:szCs w:val="22"/>
          <w:lang w:eastAsia="ko-KR"/>
        </w:rPr>
        <w:t>¶</w:t>
      </w:r>
      <w:r w:rsidRPr="00B96D1A">
        <w:rPr>
          <w:rFonts w:eastAsia="Calibri"/>
          <w:szCs w:val="22"/>
          <w:lang w:eastAsia="ko-KR"/>
        </w:rPr>
        <w:t xml:space="preserve"> So how serious is the Pentagon taking all this?</w:t>
      </w:r>
      <w:r w:rsidRPr="00B96D1A">
        <w:rPr>
          <w:rFonts w:eastAsia="Calibri"/>
          <w:sz w:val="12"/>
          <w:szCs w:val="22"/>
          <w:lang w:eastAsia="ko-KR"/>
        </w:rPr>
        <w:t>¶</w:t>
      </w:r>
      <w:r w:rsidRPr="00B96D1A">
        <w:rPr>
          <w:rFonts w:eastAsia="Calibri"/>
          <w:szCs w:val="22"/>
          <w:lang w:eastAsia="ko-KR"/>
        </w:rPr>
        <w:t xml:space="preserve"> Enough to start, or end a war over it, for sure.</w:t>
      </w:r>
      <w:r w:rsidRPr="00B96D1A">
        <w:rPr>
          <w:rFonts w:eastAsia="Calibri"/>
          <w:sz w:val="12"/>
          <w:szCs w:val="22"/>
          <w:lang w:eastAsia="ko-KR"/>
        </w:rPr>
        <w:t>¶</w:t>
      </w:r>
      <w:r w:rsidRPr="00B96D1A">
        <w:rPr>
          <w:rFonts w:eastAsia="Calibri"/>
          <w:szCs w:val="22"/>
          <w:lang w:eastAsia="ko-KR"/>
        </w:rPr>
        <w:t xml:space="preserve"> </w:t>
      </w:r>
      <w:r w:rsidRPr="00B96D1A">
        <w:rPr>
          <w:rStyle w:val="StyleUnderline"/>
        </w:rPr>
        <w:t>A cyber attack</w:t>
      </w:r>
      <w:r w:rsidRPr="00B96D1A">
        <w:rPr>
          <w:rFonts w:eastAsia="Calibri"/>
          <w:szCs w:val="22"/>
          <w:lang w:eastAsia="ko-KR"/>
        </w:rPr>
        <w:t xml:space="preserve"> today </w:t>
      </w:r>
      <w:r w:rsidRPr="00B96D1A">
        <w:rPr>
          <w:rStyle w:val="StyleUnderline"/>
        </w:rPr>
        <w:t>against the US could</w:t>
      </w:r>
      <w:r w:rsidRPr="00B96D1A">
        <w:rPr>
          <w:rFonts w:eastAsia="Calibri"/>
          <w:szCs w:val="22"/>
          <w:lang w:eastAsia="ko-KR"/>
        </w:rPr>
        <w:t xml:space="preserve"> very well </w:t>
      </w:r>
      <w:r w:rsidRPr="00B96D1A">
        <w:rPr>
          <w:rStyle w:val="StyleUnderline"/>
        </w:rPr>
        <w:t>be seen as an</w:t>
      </w:r>
      <w:r w:rsidRPr="00B96D1A">
        <w:rPr>
          <w:rFonts w:eastAsia="Calibri"/>
          <w:bCs/>
          <w:sz w:val="22"/>
          <w:szCs w:val="22"/>
          <w:u w:val="single"/>
        </w:rPr>
        <w:t xml:space="preserve"> </w:t>
      </w:r>
      <w:r w:rsidRPr="00B96D1A">
        <w:rPr>
          <w:rStyle w:val="Emphasis"/>
        </w:rPr>
        <w:t>“Act of War”</w:t>
      </w:r>
      <w:r w:rsidRPr="00B96D1A">
        <w:rPr>
          <w:rFonts w:eastAsia="Calibri"/>
          <w:b/>
          <w:iCs/>
          <w:sz w:val="26"/>
          <w:szCs w:val="22"/>
          <w:u w:val="single"/>
        </w:rPr>
        <w:t xml:space="preserve"> </w:t>
      </w:r>
      <w:r w:rsidRPr="00B96D1A">
        <w:rPr>
          <w:rStyle w:val="StyleUnderline"/>
        </w:rPr>
        <w:t>and could be met with a “full scale” US military response.</w:t>
      </w:r>
      <w:r w:rsidRPr="00B96D1A">
        <w:rPr>
          <w:rFonts w:eastAsia="Calibri"/>
          <w:bCs/>
          <w:sz w:val="12"/>
          <w:szCs w:val="22"/>
          <w:lang w:eastAsia="ko-KR"/>
        </w:rPr>
        <w:t>¶</w:t>
      </w:r>
      <w:r w:rsidRPr="00B96D1A">
        <w:rPr>
          <w:rStyle w:val="StyleUnderline"/>
          <w:lang w:eastAsia="ko-KR"/>
        </w:rPr>
        <w:t xml:space="preserve"> </w:t>
      </w:r>
      <w:r w:rsidRPr="00B96D1A">
        <w:rPr>
          <w:rStyle w:val="StyleUnderline"/>
        </w:rPr>
        <w:t>That</w:t>
      </w:r>
      <w:r w:rsidRPr="00B96D1A">
        <w:rPr>
          <w:rStyle w:val="StyleUnderline"/>
          <w:lang w:eastAsia="ko-KR"/>
        </w:rPr>
        <w:t xml:space="preserve"> could </w:t>
      </w:r>
      <w:r w:rsidRPr="00B96D1A">
        <w:rPr>
          <w:rStyle w:val="StyleUnderline"/>
        </w:rPr>
        <w:t>include the use of</w:t>
      </w:r>
      <w:r w:rsidRPr="00B96D1A">
        <w:rPr>
          <w:rFonts w:eastAsia="Calibri"/>
          <w:bCs/>
          <w:sz w:val="22"/>
          <w:szCs w:val="22"/>
          <w:u w:val="single"/>
        </w:rPr>
        <w:t xml:space="preserve"> </w:t>
      </w:r>
      <w:r w:rsidRPr="00B96D1A">
        <w:rPr>
          <w:rStyle w:val="Emphasis"/>
        </w:rPr>
        <w:t>“nuclear weapons”,</w:t>
      </w:r>
      <w:r w:rsidRPr="00B96D1A">
        <w:rPr>
          <w:rFonts w:eastAsia="Calibri"/>
          <w:szCs w:val="22"/>
        </w:rPr>
        <w:t xml:space="preserve"> </w:t>
      </w:r>
      <w:r w:rsidRPr="00B96D1A">
        <w:rPr>
          <w:rFonts w:eastAsia="Calibri"/>
          <w:szCs w:val="22"/>
          <w:lang w:eastAsia="ko-KR"/>
        </w:rPr>
        <w:t>if authorized by the President.</w:t>
      </w:r>
    </w:p>
    <w:p w14:paraId="21BDFB8A" w14:textId="5F77A5B7" w:rsidR="00BA3FA0" w:rsidRPr="00B96D1A" w:rsidRDefault="00BA3FA0" w:rsidP="00BA3FA0">
      <w:pPr>
        <w:pStyle w:val="Heading3"/>
        <w:rPr>
          <w:rFonts w:cs="Times New Roman"/>
        </w:rPr>
      </w:pPr>
      <w:r w:rsidRPr="00B96D1A">
        <w:rPr>
          <w:rFonts w:cs="Times New Roman"/>
        </w:rPr>
        <w:t>Internal – Relations K2 Cyber Coop</w:t>
      </w:r>
    </w:p>
    <w:p w14:paraId="1733C0AD" w14:textId="77777777" w:rsidR="00484CFC" w:rsidRPr="00B96D1A" w:rsidRDefault="00484CFC" w:rsidP="00BA3FA0">
      <w:pPr>
        <w:pStyle w:val="Heading4"/>
        <w:rPr>
          <w:rFonts w:cs="Times New Roman"/>
        </w:rPr>
      </w:pPr>
      <w:r w:rsidRPr="00B96D1A">
        <w:rPr>
          <w:rFonts w:cs="Times New Roman"/>
        </w:rPr>
        <w:t>The alliance is key to global cyber security—it’s a model for global cooperation</w:t>
      </w:r>
    </w:p>
    <w:p w14:paraId="37736D83" w14:textId="77777777" w:rsidR="00484CFC" w:rsidRPr="00B96D1A" w:rsidRDefault="00484CFC" w:rsidP="00484CFC">
      <w:pPr>
        <w:rPr>
          <w:b/>
          <w:bCs/>
        </w:rPr>
      </w:pPr>
      <w:r w:rsidRPr="00B96D1A">
        <w:rPr>
          <w:rStyle w:val="Style13ptBold"/>
        </w:rPr>
        <w:t xml:space="preserve">Petretti 15 </w:t>
      </w:r>
      <w:r w:rsidRPr="00B96D1A">
        <w:t xml:space="preserve">[5/20/15, Vito Petretti is of counsel in Morgan Lewis's Global Outsourcing, Technology, and Commercial Transactions Practice. Mr. Petretti's practice focuses on technology and outsourcing matters. As part of his practice, Mr. Petretti regularly drafts and negotiates an array of domestic and international outsourcing service agreements for a variety of business processes, such as information technology, finance and accounting, human resources, and procurement, “United States and Japan Form Cybersecurity Alliance in Hopes of Building International Norms”, </w:t>
      </w:r>
      <w:hyperlink r:id="rId15" w:anchor="sthash.L1rZKzd0.dpuf" w:history="1">
        <w:r w:rsidRPr="00B96D1A">
          <w:rPr>
            <w:rStyle w:val="Hyperlink"/>
          </w:rPr>
          <w:t>http://www.natlawreview.com/article/united-states-and-japan-form-cybersecurity-alliance-hopes-building-international-nor#sthash.L1rZKzd0.dpuf</w:t>
        </w:r>
      </w:hyperlink>
      <w:r w:rsidRPr="00B96D1A">
        <w:t>]</w:t>
      </w:r>
    </w:p>
    <w:p w14:paraId="623D0B10" w14:textId="77777777" w:rsidR="00484CFC" w:rsidRPr="00B96D1A" w:rsidRDefault="00484CFC" w:rsidP="00484CFC">
      <w:pPr>
        <w:rPr>
          <w:rStyle w:val="Emphasis"/>
        </w:rPr>
      </w:pPr>
      <w:r w:rsidRPr="00B96D1A">
        <w:t xml:space="preserve">On April 28, </w:t>
      </w:r>
      <w:r w:rsidRPr="00B96D1A">
        <w:rPr>
          <w:rStyle w:val="StyleUnderline"/>
        </w:rPr>
        <w:t xml:space="preserve">the United States and Japan reached an agreement to form a cybersecurity alliance between the countries. Faced with the growth of hacking threats from countries like China and North Korea and nonstate actors, the White House </w:t>
      </w:r>
      <w:r w:rsidRPr="00B96D1A">
        <w:rPr>
          <w:rStyle w:val="Emphasis"/>
        </w:rPr>
        <w:t>hopes to leverage the alliance along with other efforts to encourage the growth of international cyber norms</w:t>
      </w:r>
      <w:r w:rsidRPr="00B96D1A">
        <w:t>. As Cory Bennett describes in The Hill article White House Unveils Cyber Part with Japan, “U</w:t>
      </w:r>
      <w:r w:rsidRPr="00B96D1A">
        <w:rPr>
          <w:rStyle w:val="StyleUnderline"/>
        </w:rPr>
        <w:t>.S. officials have publicly acknowledged that several countries — including Asian power China — are sitting on the United States’ critical networks, collecting data and possibly waiting to attack</w:t>
      </w:r>
      <w:r w:rsidRPr="00B96D1A">
        <w:t xml:space="preserve">.” As part of the new alliance, </w:t>
      </w:r>
      <w:r w:rsidRPr="00B96D1A">
        <w:rPr>
          <w:rStyle w:val="StyleUnderline"/>
        </w:rPr>
        <w:t>Japan and the United States have agreed to share cybersecurity data such as threat data regarding hackers and assistance in strengthening cybersecurity infrastructure</w:t>
      </w:r>
      <w:r w:rsidRPr="00B96D1A">
        <w:rPr>
          <w:rStyle w:val="Emphasis"/>
        </w:rPr>
        <w:t>. The alliance also allows Japan to engage in some international cybersecurity initiatives</w:t>
      </w:r>
      <w:r w:rsidRPr="00B96D1A">
        <w:rPr>
          <w:rStyle w:val="StyleUnderline"/>
        </w:rPr>
        <w:t>. Bennett’s article describes the alliance as a step toward establishing broader international cybersecurity norms, noting that the countries agreed to develop “peacetime cyber norms” and to coordinate efforts with international organizations</w:t>
      </w:r>
      <w:r w:rsidRPr="00B96D1A">
        <w:t xml:space="preserve"> like the United Nations. </w:t>
      </w:r>
      <w:r w:rsidRPr="00B96D1A">
        <w:rPr>
          <w:rStyle w:val="StyleUnderline"/>
        </w:rPr>
        <w:t xml:space="preserve">The White House hopes that </w:t>
      </w:r>
      <w:r w:rsidRPr="00B96D1A">
        <w:rPr>
          <w:rStyle w:val="Emphasis"/>
        </w:rPr>
        <w:t xml:space="preserve">building international consensus behind some cyber norms will give the United States more authority to prosecute bad actors. </w:t>
      </w:r>
      <w:r w:rsidRPr="00B96D1A">
        <w:t xml:space="preserve">Although the United States has expressed grave concern about the growth of hacking threats, particularly from state actors like China, it has been hesitant to retaliate. </w:t>
      </w:r>
      <w:r w:rsidRPr="00B96D1A">
        <w:rPr>
          <w:rStyle w:val="StyleUnderline"/>
        </w:rPr>
        <w:t xml:space="preserve">The Obama administration indicted five Chinese military servicemen last year on hacking charges, but this has been viewed as “a largely symbolic measure.” </w:t>
      </w:r>
      <w:r w:rsidRPr="00B96D1A">
        <w:rPr>
          <w:rStyle w:val="Emphasis"/>
        </w:rPr>
        <w:t>The new US-Japan cybersecurity alliance may be a model for future cooperation among other nations that may lead to new cyber norms and new policing of international cyber threats.</w:t>
      </w:r>
    </w:p>
    <w:p w14:paraId="7FE15D01" w14:textId="02BF7C07" w:rsidR="00882CD3" w:rsidRPr="00B96D1A" w:rsidRDefault="00882CD3" w:rsidP="00882CD3">
      <w:pPr>
        <w:pStyle w:val="Heading3"/>
        <w:rPr>
          <w:rFonts w:cs="Times New Roman"/>
        </w:rPr>
      </w:pPr>
      <w:r w:rsidRPr="00B96D1A">
        <w:rPr>
          <w:rFonts w:cs="Times New Roman"/>
        </w:rPr>
        <w:t>Impact – US-Japan Relation – Cyber Terminals</w:t>
      </w:r>
    </w:p>
    <w:p w14:paraId="1D471539" w14:textId="77777777" w:rsidR="00882CD3" w:rsidRPr="00B96D1A" w:rsidRDefault="00882CD3" w:rsidP="00882CD3">
      <w:pPr>
        <w:keepNext/>
        <w:keepLines/>
        <w:spacing w:before="40" w:line="259" w:lineRule="auto"/>
        <w:outlineLvl w:val="3"/>
        <w:rPr>
          <w:rFonts w:eastAsia="Times New Roman"/>
          <w:b/>
          <w:iCs/>
          <w:sz w:val="26"/>
          <w:szCs w:val="22"/>
        </w:rPr>
      </w:pPr>
      <w:r w:rsidRPr="00B96D1A">
        <w:rPr>
          <w:rFonts w:eastAsia="Times New Roman"/>
          <w:b/>
          <w:iCs/>
          <w:sz w:val="26"/>
          <w:szCs w:val="22"/>
        </w:rPr>
        <w:t>Cyber vulnerabilities cause nuclear war</w:t>
      </w:r>
    </w:p>
    <w:p w14:paraId="4B05DF55" w14:textId="77777777" w:rsidR="00882CD3" w:rsidRPr="00B96D1A" w:rsidRDefault="00882CD3" w:rsidP="00882CD3">
      <w:pPr>
        <w:spacing w:after="160" w:line="259" w:lineRule="auto"/>
        <w:rPr>
          <w:rFonts w:eastAsia="Calibri"/>
          <w:szCs w:val="22"/>
        </w:rPr>
      </w:pPr>
      <w:r w:rsidRPr="00B96D1A">
        <w:rPr>
          <w:rFonts w:eastAsia="Calibri"/>
          <w:b/>
          <w:bCs/>
          <w:sz w:val="26"/>
          <w:szCs w:val="22"/>
        </w:rPr>
        <w:t>Gady 15</w:t>
      </w:r>
      <w:r w:rsidRPr="00B96D1A">
        <w:rPr>
          <w:rFonts w:eastAsia="Calibri"/>
          <w:szCs w:val="22"/>
        </w:rPr>
        <w:t xml:space="preserve"> (Franz Stefan, Associate Editor of The Diplomat, Senior Fellow with the EastWest Institute. Article quotes: James Cartwright, retired US Marine Corps General and eighth Vice Chair[hu]man of the Joint Chiefs of Staff, Greg Austin of the EastWest Institute in New York, and Pavel Sharikov of the Russian Academy of Sciences, “Could Cyber Attacks Lead to Nuclear War?”, http://thediplomat.com/2015/05/could-cyber-attacks-lead-to-nuclear-war/)</w:t>
      </w:r>
    </w:p>
    <w:p w14:paraId="43F67068" w14:textId="5ED44F8E" w:rsidR="00484CFC" w:rsidRPr="00B96D1A" w:rsidRDefault="00882CD3" w:rsidP="00882CD3">
      <w:pPr>
        <w:spacing w:after="160" w:line="259" w:lineRule="auto"/>
        <w:rPr>
          <w:rFonts w:eastAsia="Calibri"/>
          <w:szCs w:val="22"/>
        </w:rPr>
      </w:pPr>
      <w:r w:rsidRPr="00B96D1A">
        <w:rPr>
          <w:rStyle w:val="StyleUnderline"/>
        </w:rPr>
        <w:t>Short fuses on U.S. and Russian strategic forces have particularly</w:t>
      </w:r>
      <w:r w:rsidRPr="00B96D1A">
        <w:rPr>
          <w:rFonts w:eastAsia="Calibri"/>
          <w:sz w:val="22"/>
          <w:szCs w:val="22"/>
          <w:u w:val="single"/>
        </w:rPr>
        <w:t xml:space="preserve"> </w:t>
      </w:r>
      <w:r w:rsidRPr="00B96D1A">
        <w:rPr>
          <w:rFonts w:eastAsia="Calibri"/>
          <w:b/>
          <w:iCs/>
          <w:sz w:val="22"/>
          <w:szCs w:val="22"/>
          <w:u w:val="single"/>
          <w:bdr w:val="single" w:sz="8" w:space="0" w:color="auto"/>
        </w:rPr>
        <w:t>increased the risk of accidental nuclear war</w:t>
      </w:r>
      <w:r w:rsidRPr="00B96D1A">
        <w:rPr>
          <w:rFonts w:eastAsia="Calibri"/>
          <w:szCs w:val="22"/>
        </w:rPr>
        <w:t xml:space="preserve">, </w:t>
      </w:r>
      <w:r w:rsidRPr="00B96D1A">
        <w:rPr>
          <w:rStyle w:val="StyleUnderline"/>
        </w:rPr>
        <w:t>according to Cartwright</w:t>
      </w:r>
      <w:r w:rsidRPr="00B96D1A">
        <w:rPr>
          <w:rFonts w:eastAsia="Calibri"/>
          <w:szCs w:val="22"/>
        </w:rPr>
        <w:t xml:space="preserve">, </w:t>
      </w:r>
      <w:r w:rsidRPr="00B96D1A">
        <w:rPr>
          <w:rStyle w:val="StyleUnderline"/>
        </w:rPr>
        <w:t>while ”the sophistication of the cyberthreat [to nuclear weapons] has increased exponentially.”</w:t>
      </w:r>
      <w:r w:rsidRPr="00B96D1A">
        <w:rPr>
          <w:rFonts w:eastAsia="Calibri"/>
          <w:szCs w:val="22"/>
        </w:rPr>
        <w:t xml:space="preserve"> </w:t>
      </w:r>
      <w:r w:rsidRPr="00B96D1A">
        <w:rPr>
          <w:rStyle w:val="StyleUnderline"/>
        </w:rPr>
        <w:t>“One-half of</w:t>
      </w:r>
      <w:r w:rsidRPr="00B96D1A">
        <w:rPr>
          <w:rFonts w:eastAsia="Calibri"/>
          <w:szCs w:val="22"/>
        </w:rPr>
        <w:t xml:space="preserve"> their [</w:t>
      </w:r>
      <w:r w:rsidRPr="00B96D1A">
        <w:rPr>
          <w:rStyle w:val="StyleUnderline"/>
        </w:rPr>
        <w:t>U.S. and Russian</w:t>
      </w:r>
      <w:r w:rsidRPr="00B96D1A">
        <w:rPr>
          <w:rFonts w:eastAsia="Calibri"/>
          <w:szCs w:val="22"/>
        </w:rPr>
        <w:t xml:space="preserve">] </w:t>
      </w:r>
      <w:r w:rsidRPr="00B96D1A">
        <w:rPr>
          <w:rStyle w:val="StyleUnderline"/>
        </w:rPr>
        <w:t>strategic arsenals are continuously maintained on high alert</w:t>
      </w:r>
      <w:r w:rsidRPr="00B96D1A">
        <w:rPr>
          <w:rFonts w:eastAsia="Calibri"/>
          <w:szCs w:val="22"/>
        </w:rPr>
        <w:t xml:space="preserve">. </w:t>
      </w:r>
      <w:r w:rsidRPr="00B96D1A">
        <w:rPr>
          <w:rStyle w:val="StyleUnderline"/>
        </w:rPr>
        <w:t>Hundreds of missiles carrying nearly 1,800 warheads are ready to fly at a moment’s notice,”</w:t>
      </w:r>
      <w:r w:rsidRPr="00B96D1A">
        <w:rPr>
          <w:rFonts w:eastAsia="Calibri"/>
          <w:szCs w:val="22"/>
        </w:rPr>
        <w:t xml:space="preserve"> </w:t>
      </w:r>
      <w:r w:rsidRPr="00B96D1A">
        <w:rPr>
          <w:rStyle w:val="StyleUnderline"/>
        </w:rPr>
        <w:t>a policy report</w:t>
      </w:r>
      <w:r w:rsidRPr="00B96D1A">
        <w:rPr>
          <w:rFonts w:eastAsia="Calibri"/>
          <w:szCs w:val="22"/>
        </w:rPr>
        <w:t xml:space="preserve"> compiled by a study group chaired by the retired U.S. general </w:t>
      </w:r>
      <w:r w:rsidRPr="00B96D1A">
        <w:rPr>
          <w:rStyle w:val="StyleUnderline"/>
        </w:rPr>
        <w:t>summarized</w:t>
      </w:r>
      <w:r w:rsidRPr="00B96D1A">
        <w:rPr>
          <w:rFonts w:eastAsia="Calibri"/>
          <w:szCs w:val="22"/>
        </w:rPr>
        <w:t>. “</w:t>
      </w:r>
      <w:r w:rsidRPr="00B96D1A">
        <w:rPr>
          <w:rStyle w:val="StyleUnderline"/>
        </w:rPr>
        <w:t>At the brink of conflict, nuclear command and warning networks around the world may be</w:t>
      </w:r>
      <w:r w:rsidRPr="00B96D1A">
        <w:rPr>
          <w:rFonts w:eastAsia="Calibri"/>
          <w:sz w:val="22"/>
          <w:szCs w:val="22"/>
          <w:u w:val="single"/>
        </w:rPr>
        <w:t xml:space="preserve"> </w:t>
      </w:r>
      <w:r w:rsidRPr="00B96D1A">
        <w:rPr>
          <w:rFonts w:eastAsia="Calibri"/>
          <w:b/>
          <w:iCs/>
          <w:sz w:val="22"/>
          <w:szCs w:val="22"/>
          <w:u w:val="single"/>
          <w:bdr w:val="single" w:sz="8" w:space="0" w:color="auto"/>
        </w:rPr>
        <w:t>besieged by electronic intruders whose onslaught degrades the coherence and rationality of nuclear decision-making</w:t>
      </w:r>
      <w:r w:rsidRPr="00B96D1A">
        <w:rPr>
          <w:rFonts w:eastAsia="Calibri"/>
          <w:szCs w:val="22"/>
        </w:rPr>
        <w:t xml:space="preserve">,” the report further points out. </w:t>
      </w:r>
      <w:r w:rsidRPr="00B96D1A">
        <w:rPr>
          <w:rStyle w:val="StyleUnderline"/>
        </w:rPr>
        <w:t>The War Games-like scenario could unfold in one of</w:t>
      </w:r>
      <w:r w:rsidRPr="00B96D1A">
        <w:rPr>
          <w:rFonts w:eastAsia="Calibri"/>
          <w:szCs w:val="22"/>
        </w:rPr>
        <w:t xml:space="preserve"> the following </w:t>
      </w:r>
      <w:r w:rsidRPr="00B96D1A">
        <w:rPr>
          <w:rStyle w:val="StyleUnderline"/>
        </w:rPr>
        <w:t>three ways:</w:t>
      </w:r>
      <w:r w:rsidRPr="00B96D1A">
        <w:rPr>
          <w:rFonts w:eastAsia="Calibri"/>
          <w:szCs w:val="22"/>
        </w:rPr>
        <w:t xml:space="preserve"> </w:t>
      </w:r>
      <w:r w:rsidRPr="00B96D1A">
        <w:rPr>
          <w:rStyle w:val="StyleUnderline"/>
        </w:rPr>
        <w:t>First, sophisticated attackers from cyberspace could spoof U.S. or Russian early warning networks into reporting that nuclear missiles have been launched</w:t>
      </w:r>
      <w:r w:rsidRPr="00B96D1A">
        <w:rPr>
          <w:rFonts w:eastAsia="Calibri"/>
          <w:szCs w:val="22"/>
        </w:rPr>
        <w:t xml:space="preserve">, </w:t>
      </w:r>
      <w:r w:rsidRPr="00B96D1A">
        <w:rPr>
          <w:rStyle w:val="StyleUnderline"/>
        </w:rPr>
        <w:t>which would</w:t>
      </w:r>
      <w:r w:rsidRPr="00B96D1A">
        <w:rPr>
          <w:rFonts w:eastAsia="Calibri"/>
          <w:sz w:val="22"/>
          <w:szCs w:val="22"/>
          <w:u w:val="single"/>
        </w:rPr>
        <w:t xml:space="preserve"> </w:t>
      </w:r>
      <w:r w:rsidRPr="00B96D1A">
        <w:rPr>
          <w:rFonts w:eastAsia="Calibri"/>
          <w:b/>
          <w:iCs/>
          <w:sz w:val="22"/>
          <w:szCs w:val="22"/>
          <w:u w:val="single"/>
          <w:bdr w:val="single" w:sz="8" w:space="0" w:color="auto"/>
        </w:rPr>
        <w:t>demand immediate retaliatory strikes</w:t>
      </w:r>
      <w:r w:rsidRPr="00B96D1A">
        <w:rPr>
          <w:rFonts w:eastAsia="Calibri"/>
          <w:szCs w:val="22"/>
        </w:rPr>
        <w:t xml:space="preserve"> according to both nations’ nuclear warfare doctrines. </w:t>
      </w:r>
      <w:r w:rsidRPr="00B96D1A">
        <w:rPr>
          <w:rStyle w:val="StyleUnderline"/>
        </w:rPr>
        <w:t>Second, online hackers could</w:t>
      </w:r>
      <w:r w:rsidRPr="00B96D1A">
        <w:rPr>
          <w:rFonts w:eastAsia="Calibri"/>
          <w:sz w:val="22"/>
          <w:szCs w:val="22"/>
          <w:u w:val="single"/>
        </w:rPr>
        <w:t xml:space="preserve"> </w:t>
      </w:r>
      <w:r w:rsidRPr="00B96D1A">
        <w:rPr>
          <w:rFonts w:eastAsia="Calibri"/>
          <w:b/>
          <w:iCs/>
          <w:sz w:val="22"/>
          <w:szCs w:val="22"/>
          <w:u w:val="single"/>
          <w:bdr w:val="single" w:sz="8" w:space="0" w:color="auto"/>
        </w:rPr>
        <w:t>manipulate communication</w:t>
      </w:r>
      <w:r w:rsidRPr="00B96D1A">
        <w:rPr>
          <w:rStyle w:val="StyleUnderline"/>
        </w:rPr>
        <w:t xml:space="preserve"> systems into issuing unauthorized launch orders to missile crews</w:t>
      </w:r>
      <w:r w:rsidRPr="00B96D1A">
        <w:rPr>
          <w:rFonts w:eastAsia="Calibri"/>
          <w:szCs w:val="22"/>
        </w:rPr>
        <w:t xml:space="preserve">. </w:t>
      </w:r>
      <w:r w:rsidRPr="00B96D1A">
        <w:rPr>
          <w:rStyle w:val="StyleUnderline"/>
        </w:rPr>
        <w:t>Third and last</w:t>
      </w:r>
      <w:r w:rsidRPr="00B96D1A">
        <w:rPr>
          <w:rFonts w:eastAsia="Calibri"/>
          <w:szCs w:val="22"/>
        </w:rPr>
        <w:t xml:space="preserve">, </w:t>
      </w:r>
      <w:r w:rsidRPr="00B96D1A">
        <w:rPr>
          <w:rStyle w:val="StyleUnderline"/>
        </w:rPr>
        <w:t>attackers could directly hack into missile</w:t>
      </w:r>
      <w:r w:rsidRPr="00B96D1A">
        <w:rPr>
          <w:rFonts w:eastAsia="Calibri"/>
          <w:sz w:val="22"/>
          <w:szCs w:val="22"/>
          <w:u w:val="single"/>
        </w:rPr>
        <w:t xml:space="preserve"> </w:t>
      </w:r>
      <w:r w:rsidRPr="00B96D1A">
        <w:rPr>
          <w:rFonts w:eastAsia="Calibri"/>
          <w:b/>
          <w:iCs/>
          <w:sz w:val="22"/>
          <w:szCs w:val="22"/>
          <w:u w:val="single"/>
          <w:bdr w:val="single" w:sz="8" w:space="0" w:color="auto"/>
        </w:rPr>
        <w:t>c</w:t>
      </w:r>
      <w:r w:rsidRPr="00B96D1A">
        <w:rPr>
          <w:rStyle w:val="StyleUnderline"/>
        </w:rPr>
        <w:t>ommand a</w:t>
      </w:r>
      <w:r w:rsidRPr="00B96D1A">
        <w:rPr>
          <w:rFonts w:eastAsia="Calibri"/>
          <w:b/>
          <w:iCs/>
          <w:sz w:val="22"/>
          <w:szCs w:val="22"/>
          <w:u w:val="single"/>
          <w:bdr w:val="single" w:sz="8" w:space="0" w:color="auto"/>
        </w:rPr>
        <w:t>n</w:t>
      </w:r>
      <w:r w:rsidRPr="00B96D1A">
        <w:rPr>
          <w:rStyle w:val="StyleUnderline"/>
        </w:rPr>
        <w:t>d</w:t>
      </w:r>
      <w:r w:rsidRPr="00B96D1A">
        <w:rPr>
          <w:rFonts w:eastAsia="Calibri"/>
          <w:sz w:val="22"/>
          <w:szCs w:val="22"/>
          <w:u w:val="single"/>
        </w:rPr>
        <w:t xml:space="preserve"> </w:t>
      </w:r>
      <w:r w:rsidRPr="00B96D1A">
        <w:rPr>
          <w:rFonts w:eastAsia="Calibri"/>
          <w:b/>
          <w:iCs/>
          <w:sz w:val="22"/>
          <w:szCs w:val="22"/>
          <w:u w:val="single"/>
          <w:bdr w:val="single" w:sz="8" w:space="0" w:color="auto"/>
        </w:rPr>
        <w:t>c</w:t>
      </w:r>
      <w:r w:rsidRPr="00B96D1A">
        <w:rPr>
          <w:rStyle w:val="StyleUnderline"/>
        </w:rPr>
        <w:t>ontrol systems</w:t>
      </w:r>
      <w:r w:rsidRPr="00B96D1A">
        <w:rPr>
          <w:rFonts w:eastAsia="Calibri"/>
          <w:sz w:val="22"/>
          <w:szCs w:val="22"/>
          <w:u w:val="single"/>
        </w:rPr>
        <w:t xml:space="preserve"> </w:t>
      </w:r>
      <w:r w:rsidRPr="00B96D1A">
        <w:rPr>
          <w:rFonts w:eastAsia="Calibri"/>
          <w:b/>
          <w:iCs/>
          <w:sz w:val="22"/>
          <w:szCs w:val="22"/>
          <w:u w:val="single"/>
          <w:bdr w:val="single" w:sz="8" w:space="0" w:color="auto"/>
        </w:rPr>
        <w:t>launching the weapon</w:t>
      </w:r>
      <w:r w:rsidRPr="00B96D1A">
        <w:rPr>
          <w:rFonts w:eastAsia="Calibri"/>
          <w:szCs w:val="22"/>
        </w:rPr>
        <w:t xml:space="preserve"> or dismantling it on site ( a highly unlikely scenario). To reduce the likelihood of such an scenario ever occurring, Cartwright proposes that Moscow and Washington should adjust their nuclear war contingency plan timetables from calling for missiles to be launched within 3 to 5 minutes to 24 to 72 hours. Reducing the lead time to prepare nuclear missiles for launch would not diminish the deterrent value of the weapons, Cartwright, who headed Strategic Command from 2004 to 2007 and was vice chair[hu]man of the Joint Chiefs of Staff before retiring in 2011, emphasized. However, </w:t>
      </w:r>
      <w:r w:rsidRPr="00B96D1A">
        <w:rPr>
          <w:rStyle w:val="StyleUnderline"/>
        </w:rPr>
        <w:t>the Obama White House has so far rejected the idea</w:t>
      </w:r>
      <w:r w:rsidRPr="00B96D1A">
        <w:rPr>
          <w:rFonts w:eastAsia="Calibri"/>
          <w:szCs w:val="22"/>
        </w:rPr>
        <w:t xml:space="preserve">, </w:t>
      </w:r>
      <w:r w:rsidRPr="00B96D1A">
        <w:rPr>
          <w:rStyle w:val="StyleUnderline"/>
        </w:rPr>
        <w:t>particularly due to the recent deterioration of U.S.-Russia relations</w:t>
      </w:r>
      <w:r w:rsidRPr="00B96D1A">
        <w:rPr>
          <w:rFonts w:eastAsia="Calibri"/>
          <w:szCs w:val="22"/>
        </w:rPr>
        <w:t xml:space="preserve">. Also, Robert </w:t>
      </w:r>
      <w:r w:rsidRPr="00B96D1A">
        <w:rPr>
          <w:rStyle w:val="StyleUnderline"/>
        </w:rPr>
        <w:t>Scher</w:t>
      </w:r>
      <w:r w:rsidRPr="00B96D1A">
        <w:rPr>
          <w:rFonts w:eastAsia="Calibri"/>
          <w:szCs w:val="22"/>
        </w:rPr>
        <w:t xml:space="preserve">, Assistant Secretary of Defense for Strategy, Plans, and Capabilities, </w:t>
      </w:r>
      <w:r w:rsidRPr="00B96D1A">
        <w:rPr>
          <w:rStyle w:val="StyleUnderline"/>
        </w:rPr>
        <w:t>testified in Congress this month arguing “it did not make any great sense to de-alert forces” because nuclear missiles “needed to be ready and effective and able to prosecute the mission at any point in time.”</w:t>
      </w:r>
      <w:r w:rsidRPr="00B96D1A">
        <w:rPr>
          <w:rFonts w:eastAsia="Calibri"/>
          <w:szCs w:val="22"/>
        </w:rPr>
        <w:t xml:space="preserve"> Cartwright’s credibility may have also suffered among Washington policy circles ever since he has been under investigation for leaking information about the top secret Stuxnet virus – a sophisticated cyber weapon allegedly jointly developed by Israel and the United States – to the New York Times. </w:t>
      </w:r>
      <w:r w:rsidRPr="00B96D1A">
        <w:rPr>
          <w:rStyle w:val="StyleUnderline"/>
        </w:rPr>
        <w:t>Nevertheless</w:t>
      </w:r>
      <w:r w:rsidRPr="00B96D1A">
        <w:rPr>
          <w:rFonts w:eastAsia="Calibri"/>
          <w:szCs w:val="22"/>
        </w:rPr>
        <w:t xml:space="preserve">, a co-authored paper, seen in draft by The Diplomat, argues that </w:t>
      </w:r>
      <w:r w:rsidRPr="00B96D1A">
        <w:rPr>
          <w:rStyle w:val="StyleUnderline"/>
        </w:rPr>
        <w:t>“</w:t>
      </w:r>
      <w:r w:rsidRPr="00B96D1A">
        <w:rPr>
          <w:rFonts w:eastAsia="Calibri"/>
          <w:b/>
          <w:iCs/>
          <w:sz w:val="22"/>
          <w:szCs w:val="22"/>
          <w:u w:val="single"/>
          <w:bdr w:val="single" w:sz="8" w:space="0" w:color="auto"/>
        </w:rPr>
        <w:t>cyber weapons and strategies have brought us to a situation of aggravated nuclear instability</w:t>
      </w:r>
      <w:r w:rsidRPr="00B96D1A">
        <w:rPr>
          <w:rStyle w:val="StyleUnderline"/>
        </w:rPr>
        <w:t xml:space="preserve"> </w:t>
      </w:r>
      <w:r w:rsidRPr="00B96D1A">
        <w:rPr>
          <w:rFonts w:eastAsia="Calibri"/>
          <w:szCs w:val="16"/>
        </w:rPr>
        <w:t>that needs to be more explicitly and more openly addressed in the diplomacy of leading powers, both in private and in public.”</w:t>
      </w:r>
      <w:r w:rsidRPr="00B96D1A">
        <w:rPr>
          <w:rFonts w:eastAsia="Calibri"/>
          <w:szCs w:val="22"/>
        </w:rPr>
        <w:t xml:space="preserve"> The authors, Greg Austin of the EastWest Institute in New York (and a regular contributor to The Diplomat) and Pavel Sharikov of the Russian Academy of Sciences, have concluded that “Russia now sees U.S. plans to disrupt the command and control of its nuclear weapons as the only actual (current) threat at the strategic level of warfare.” Laura Saalman of the Asia Pacific Research Centre in Hawaii has also warned of the need to look at the impact of U.S. strategies and nuclear force posture on China in a 2014 paper titled “Prompt Global Strike: China and the Spear”.</w:t>
      </w:r>
    </w:p>
    <w:p w14:paraId="72FBC0E9" w14:textId="12D1CE29" w:rsidR="007459FC" w:rsidRPr="00B96D1A" w:rsidRDefault="007459FC" w:rsidP="007459FC">
      <w:pPr>
        <w:pStyle w:val="Heading3"/>
        <w:rPr>
          <w:rFonts w:cs="Times New Roman"/>
        </w:rPr>
      </w:pPr>
      <w:r w:rsidRPr="00B96D1A">
        <w:rPr>
          <w:rFonts w:cs="Times New Roman"/>
        </w:rPr>
        <w:t>Impact – US-Japan Relations – Heg</w:t>
      </w:r>
    </w:p>
    <w:p w14:paraId="15DEB198" w14:textId="77777777" w:rsidR="007459FC" w:rsidRPr="00B96D1A" w:rsidRDefault="007459FC" w:rsidP="007459FC">
      <w:pPr>
        <w:pStyle w:val="Heading4"/>
        <w:rPr>
          <w:rFonts w:cs="Times New Roman"/>
        </w:rPr>
      </w:pPr>
      <w:r w:rsidRPr="00B96D1A">
        <w:rPr>
          <w:rFonts w:cs="Times New Roman"/>
        </w:rPr>
        <w:t xml:space="preserve">The alliance spills up to </w:t>
      </w:r>
      <w:r w:rsidRPr="00B96D1A">
        <w:rPr>
          <w:rFonts w:cs="Times New Roman"/>
          <w:u w:val="single"/>
        </w:rPr>
        <w:t>global heg</w:t>
      </w:r>
      <w:r w:rsidRPr="00B96D1A">
        <w:rPr>
          <w:rFonts w:cs="Times New Roman"/>
        </w:rPr>
        <w:t xml:space="preserve"> and institution building– manages China’s rise and is </w:t>
      </w:r>
      <w:r w:rsidRPr="00B96D1A">
        <w:rPr>
          <w:rFonts w:cs="Times New Roman"/>
          <w:u w:val="single"/>
        </w:rPr>
        <w:t>foundational</w:t>
      </w:r>
      <w:r w:rsidRPr="00B96D1A">
        <w:rPr>
          <w:rFonts w:cs="Times New Roman"/>
        </w:rPr>
        <w:t xml:space="preserve"> to the US-led alliance system</w:t>
      </w:r>
    </w:p>
    <w:p w14:paraId="1B4FDEA0" w14:textId="77777777" w:rsidR="007459FC" w:rsidRPr="00B96D1A" w:rsidRDefault="007459FC" w:rsidP="007459FC">
      <w:r w:rsidRPr="00B96D1A">
        <w:rPr>
          <w:rStyle w:val="Style13ptBold"/>
        </w:rPr>
        <w:t>Ikenberry 14</w:t>
      </w:r>
      <w:r w:rsidRPr="00B96D1A">
        <w:t xml:space="preserve"> - the Albert G. Milbank Professor of Politics and International Affairs at Princeton University in the Department of Politics and the Woodrow Wilson School of Public and International Affairs.  He is also Co-Director of Princeton’s Center for International Security Studies. Ikenberry is also a Global Eminence Scholar at Kyung Hee University in Seoul, Korea. In 2013-2014 Ikenberry will be the 72nd Eastman Visiting Professor at Balliol College, Oxford. PhD from the University of Chicago.</w:t>
      </w:r>
    </w:p>
    <w:p w14:paraId="621C61C3" w14:textId="77777777" w:rsidR="007459FC" w:rsidRPr="00B96D1A" w:rsidRDefault="007459FC" w:rsidP="007459FC">
      <w:r w:rsidRPr="00B96D1A">
        <w:t>(G John, “From Hegemony to the Balance of Power: The Rise of China and American Grand Strategy in East Asia”, October 2014, Vol. 23, No. 2, 2014, 41–63, International Journal of Korean Unification Studies)</w:t>
      </w:r>
    </w:p>
    <w:p w14:paraId="75DF542C" w14:textId="77777777" w:rsidR="007459FC" w:rsidRPr="00B96D1A" w:rsidRDefault="007459FC" w:rsidP="007459FC">
      <w:r w:rsidRPr="00B96D1A">
        <w:rPr>
          <w:rStyle w:val="StyleUnderline"/>
        </w:rPr>
        <w:t xml:space="preserve">The American-led order in East Asia </w:t>
      </w:r>
      <w:r w:rsidRPr="00B96D1A">
        <w:rPr>
          <w:rStyle w:val="Emphasis"/>
        </w:rPr>
        <w:t>provided the foundation for the cascade of political and economic transitions</w:t>
      </w:r>
      <w:r w:rsidRPr="00B96D1A">
        <w:rPr>
          <w:rStyle w:val="StyleUnderline"/>
        </w:rPr>
        <w:t xml:space="preserve"> that have marked the region</w:t>
      </w:r>
      <w:r w:rsidRPr="00B96D1A">
        <w:t xml:space="preserve">. But at the same time, </w:t>
      </w:r>
      <w:r w:rsidRPr="00B96D1A">
        <w:rPr>
          <w:rStyle w:val="StyleUnderline"/>
        </w:rPr>
        <w:t>these great transitions have served to transform — and undermine — America’s old relationship with the region.</w:t>
      </w:r>
      <w:r w:rsidRPr="00B96D1A">
        <w:t xml:space="preserve"> If the old order in East Asia was “partially hegemonic,” </w:t>
      </w:r>
      <w:r w:rsidRPr="00B96D1A">
        <w:rPr>
          <w:rStyle w:val="StyleUnderline"/>
        </w:rPr>
        <w:t>the emerging order in East Asia is more multipolar and shaped by balance of power impulses.</w:t>
      </w:r>
      <w:r w:rsidRPr="00B96D1A">
        <w:t xml:space="preserve"> </w:t>
      </w:r>
      <w:r w:rsidRPr="00B96D1A">
        <w:rPr>
          <w:rStyle w:val="StyleUnderline"/>
        </w:rPr>
        <w:t>With the rise of China, the United States is no longer the only major great power in the region</w:t>
      </w:r>
      <w:r w:rsidRPr="00B96D1A">
        <w:t xml:space="preserve">. The region is in transition to a new sort of order, although the specific features and organizing logic remains unclear. </w:t>
      </w:r>
      <w:r w:rsidRPr="00B96D1A">
        <w:rPr>
          <w:rStyle w:val="StyleUnderline"/>
        </w:rPr>
        <w:t xml:space="preserve">Indeed, the rise of China is perhaps the </w:t>
      </w:r>
      <w:r w:rsidRPr="00B96D1A">
        <w:rPr>
          <w:rStyle w:val="Emphasis"/>
        </w:rPr>
        <w:t>defining drama of East Asia</w:t>
      </w:r>
      <w:r w:rsidRPr="00B96D1A">
        <w:rPr>
          <w:rStyle w:val="StyleUnderline"/>
        </w:rPr>
        <w:t xml:space="preserve"> </w:t>
      </w:r>
      <w:r w:rsidRPr="00B96D1A">
        <w:rPr>
          <w:rStyle w:val="Emphasis"/>
        </w:rPr>
        <w:t>and</w:t>
      </w:r>
      <w:r w:rsidRPr="00B96D1A">
        <w:rPr>
          <w:rStyle w:val="StyleUnderline"/>
        </w:rPr>
        <w:t xml:space="preserve"> </w:t>
      </w:r>
      <w:r w:rsidRPr="00B96D1A">
        <w:rPr>
          <w:rStyle w:val="Emphasis"/>
        </w:rPr>
        <w:t>the global order</w:t>
      </w:r>
      <w:r w:rsidRPr="00B96D1A">
        <w:t xml:space="preserve">. The extraordinary growth of the Chinese economy — and its active diplomacy and military buildup — is already transforming East Asia. </w:t>
      </w:r>
      <w:r w:rsidRPr="00B96D1A">
        <w:rPr>
          <w:rStyle w:val="StyleUnderline"/>
        </w:rPr>
        <w:t>Future decades will almost certainly see further increases in Chinese power and further expansion of its influence on the world stage</w:t>
      </w:r>
      <w:r w:rsidRPr="00B96D1A">
        <w:t xml:space="preserve">. </w:t>
      </w:r>
      <w:r w:rsidRPr="00B96D1A">
        <w:rPr>
          <w:rStyle w:val="StyleUnderline"/>
        </w:rPr>
        <w:t xml:space="preserve">This is a power transition with </w:t>
      </w:r>
      <w:r w:rsidRPr="00B96D1A">
        <w:rPr>
          <w:rStyle w:val="Emphasis"/>
        </w:rPr>
        <w:t>far-reaching implications</w:t>
      </w:r>
      <w:r w:rsidRPr="00B96D1A">
        <w:rPr>
          <w:rStyle w:val="StyleUnderline"/>
        </w:rPr>
        <w:t xml:space="preserve"> for America’s strategic interests and </w:t>
      </w:r>
      <w:r w:rsidRPr="00B96D1A">
        <w:rPr>
          <w:rStyle w:val="Emphasis"/>
        </w:rPr>
        <w:t>global position</w:t>
      </w:r>
      <w:r w:rsidRPr="00B96D1A">
        <w:t xml:space="preserve">. </w:t>
      </w:r>
      <w:r w:rsidRPr="00B96D1A">
        <w:rPr>
          <w:rStyle w:val="StyleUnderline"/>
        </w:rPr>
        <w:t xml:space="preserve">How the United States responds to growing Chinese power is — and will increasingly be — a </w:t>
      </w:r>
      <w:r w:rsidRPr="00B96D1A">
        <w:rPr>
          <w:rStyle w:val="Emphasis"/>
        </w:rPr>
        <w:t xml:space="preserve">seminal question of American grand strategy </w:t>
      </w:r>
      <w:r w:rsidRPr="00B96D1A">
        <w:rPr>
          <w:rStyle w:val="StyleUnderline"/>
        </w:rPr>
        <w:t>in the years ahead</w:t>
      </w:r>
      <w:r w:rsidRPr="00B96D1A">
        <w:t>.1 This essay looks at America’s approach to order in East Asia and asks a series of questions. What has been its vision of East Asian order? What has been its global and regional grand strategy? How is the rise of China transforming the region and altering America’s role within it? Can the United States and China find a way to live together in East Asia? If the region is moving away from an American-led hegemonic order, what will a post-hegemonic East Asia look like? Is the Obama administration’s “pivot” to Asia a shift away from the older American grand strategy or a continuation of a longer-standing grand strategy toward China, allies, and the region? In what follows, I argue that the United States has pursued a remarkably consistent grand strategy toward East Asia. It is built around American power, interests, and ideals. In this sense, it is not best seen as simply a geopolitical strategy of hegemony or balance of power. Rather, it is infused with distinctive American ideas about order, identity, and community. It is a synthesis of realist and liberal thinking</w:t>
      </w:r>
      <w:r w:rsidRPr="00B96D1A">
        <w:rPr>
          <w:rStyle w:val="StyleUnderline"/>
        </w:rPr>
        <w:t xml:space="preserve">. It has guided America’s relationship with East Asia during the long-era of U.S. hegemonic leadership, and it continues to inform today’s efforts by Washington to </w:t>
      </w:r>
      <w:r w:rsidRPr="00B96D1A">
        <w:rPr>
          <w:rStyle w:val="Emphasis"/>
        </w:rPr>
        <w:t>remain tied to East Asia</w:t>
      </w:r>
      <w:r w:rsidRPr="00B96D1A">
        <w:rPr>
          <w:rStyle w:val="StyleUnderline"/>
        </w:rPr>
        <w:t xml:space="preserve"> and </w:t>
      </w:r>
      <w:r w:rsidRPr="00B96D1A">
        <w:rPr>
          <w:rStyle w:val="Emphasis"/>
        </w:rPr>
        <w:t>shape the terms of China’s rise</w:t>
      </w:r>
      <w:r w:rsidRPr="00B96D1A">
        <w:t xml:space="preserve">. The United States seeks a regional order that is open and organized around widely-shared rules and principles of politics and economics. </w:t>
      </w:r>
      <w:r w:rsidRPr="00B96D1A">
        <w:rPr>
          <w:rStyle w:val="StyleUnderline"/>
        </w:rPr>
        <w:t xml:space="preserve">Chinese power and leadership will grow within the region. The American goal is not to prevent this growth in Chinese power and leadership, but to make sure it is not used to turn the region into a closed, illiberal Chinese sphere of influence. </w:t>
      </w:r>
      <w:r w:rsidRPr="00B96D1A">
        <w:t xml:space="preserve">The region is moving to a post-hegemonic order that is increasingly defined by balance of power calculations and logics. </w:t>
      </w:r>
      <w:r w:rsidRPr="00B96D1A">
        <w:rPr>
          <w:rStyle w:val="StyleUnderline"/>
        </w:rPr>
        <w:t xml:space="preserve">Great power politics is returning. But there are constraints on how far the region will move to a more volatile setting in which security rivalry and Cold War geopolitics will rule. </w:t>
      </w:r>
      <w:r w:rsidRPr="00B96D1A">
        <w:t xml:space="preserve">The American grand strategy in East Asia seeks, in part, to provide a counterweight to a rising China. But the key elements of this strategy are not simply power balancing and alliance building. The United States seeks to pull China into the liberal international order at the same time, that is, seeks to restrain China’s power and influence in the region. I argue that there are reasons for both the United States and China to restrain their geopolitical rivalry. They will surely struggle and compete, seeking to be the leading state in the region. But American efforts to contain China and China’s efforts to push the United States out of the region will both be self-defeating strategies. </w:t>
      </w:r>
      <w:r w:rsidRPr="00B96D1A">
        <w:rPr>
          <w:rStyle w:val="StyleUnderline"/>
        </w:rPr>
        <w:t xml:space="preserve">The most optimistic vision of a peaceful rise of China and a managed U.S.-Chinese rivalry in Asia is one in which Beijing comes to see that the American-led liberal international order can help facilitate China’s peaceful rise — and not stand as an obstacle to it. </w:t>
      </w:r>
      <w:r w:rsidRPr="00B96D1A">
        <w:t xml:space="preserve">American Global Order Building </w:t>
      </w:r>
      <w:r w:rsidRPr="00B96D1A">
        <w:rPr>
          <w:rStyle w:val="StyleUnderline"/>
        </w:rPr>
        <w:t xml:space="preserve">United States grand strategy toward East Asia has been </w:t>
      </w:r>
      <w:r w:rsidRPr="00B96D1A">
        <w:rPr>
          <w:rStyle w:val="Emphasis"/>
        </w:rPr>
        <w:t>part of a larger global order</w:t>
      </w:r>
      <w:r w:rsidRPr="00B96D1A">
        <w:rPr>
          <w:rStyle w:val="StyleUnderline"/>
        </w:rPr>
        <w:t xml:space="preserve"> building project</w:t>
      </w:r>
      <w:r w:rsidRPr="00B96D1A">
        <w:t xml:space="preserve">, unfolding over the last sixty-five years. It is a fusion of realist and liberal impulses. In the early postwar decades, under the shadow of the Cold War, the United States began building governing arrangements within the West and — later on — within the wider global system. </w:t>
      </w:r>
      <w:r w:rsidRPr="00B96D1A">
        <w:rPr>
          <w:rStyle w:val="StyleUnderline"/>
        </w:rPr>
        <w:t xml:space="preserve">It was a vision of order tied together by </w:t>
      </w:r>
      <w:r w:rsidRPr="00B96D1A">
        <w:rPr>
          <w:rStyle w:val="Emphasis"/>
        </w:rPr>
        <w:t>partnerships</w:t>
      </w:r>
      <w:r w:rsidRPr="00B96D1A">
        <w:rPr>
          <w:rStyle w:val="StyleUnderline"/>
        </w:rPr>
        <w:t xml:space="preserve">, </w:t>
      </w:r>
      <w:r w:rsidRPr="00B96D1A">
        <w:rPr>
          <w:rStyle w:val="Emphasis"/>
        </w:rPr>
        <w:t>institutions</w:t>
      </w:r>
      <w:r w:rsidRPr="00B96D1A">
        <w:rPr>
          <w:rStyle w:val="StyleUnderline"/>
        </w:rPr>
        <w:t xml:space="preserve">, and </w:t>
      </w:r>
      <w:r w:rsidRPr="00B96D1A">
        <w:rPr>
          <w:rStyle w:val="Emphasis"/>
        </w:rPr>
        <w:t>grand bargains</w:t>
      </w:r>
      <w:r w:rsidRPr="00B96D1A">
        <w:t xml:space="preserve">. </w:t>
      </w:r>
      <w:r w:rsidRPr="00B96D1A">
        <w:rPr>
          <w:rStyle w:val="StyleUnderline"/>
        </w:rPr>
        <w:t>It was built around multilayered agreements that served to open markets, bind democracies and anti-communist authoritarian regimes together, and create a far-flung security community</w:t>
      </w:r>
      <w:r w:rsidRPr="00B96D1A">
        <w:t xml:space="preserve">. Between 1944 and the early 1950s, the United States undertook extraordinary efforts to build regional and global order around institutionalized partnerships. The United Nations, Bretton Woods, the General Agreement on Tariffs and Trade, NATO, and the U.S.-Japan alliance were launched. The United States helped to rebuild the economies of Germany and Japan — and to integrate them into the emerging Western system. With the Atlantic Charter, the UN Charter, and the Universal Declaration of Human Rights, the United States also articulated more general global ideas about rights, protections, and progressive change.2 </w:t>
      </w:r>
      <w:r w:rsidRPr="00B96D1A">
        <w:rPr>
          <w:rStyle w:val="StyleUnderline"/>
        </w:rPr>
        <w:t>The core idea of this postwar international order was that the United States would need to actively shape its security environment, creating a stable, open, and friendly geopolitical space across</w:t>
      </w:r>
      <w:r w:rsidRPr="00B96D1A">
        <w:t xml:space="preserve"> Europe and </w:t>
      </w:r>
      <w:r w:rsidRPr="00B96D1A">
        <w:rPr>
          <w:rStyle w:val="StyleUnderline"/>
        </w:rPr>
        <w:t>Asia</w:t>
      </w:r>
      <w:r w:rsidRPr="00B96D1A">
        <w:t xml:space="preserve">. </w:t>
      </w:r>
      <w:r w:rsidRPr="00B96D1A">
        <w:rPr>
          <w:rStyle w:val="StyleUnderline"/>
        </w:rPr>
        <w:t xml:space="preserve">This required making commitments, establishing institutions, forging partnerships, acquiring clients, and providing liberal hegemonic leadership. </w:t>
      </w:r>
      <w:r w:rsidRPr="00B96D1A">
        <w:t xml:space="preserve">The United States would seek to shape its environment, using its power advantages to create new facts on the ground. It was to be a liberal international order, organized around trade and multilateral cooperation. </w:t>
      </w:r>
      <w:r w:rsidRPr="00B96D1A">
        <w:rPr>
          <w:rStyle w:val="StyleUnderline"/>
        </w:rPr>
        <w:t xml:space="preserve">In the background, an array of </w:t>
      </w:r>
      <w:r w:rsidRPr="00B96D1A">
        <w:rPr>
          <w:rStyle w:val="Emphasis"/>
        </w:rPr>
        <w:t>alliances and security relationships</w:t>
      </w:r>
      <w:r w:rsidRPr="00B96D1A">
        <w:rPr>
          <w:rStyle w:val="StyleUnderline"/>
        </w:rPr>
        <w:t xml:space="preserve"> across Europe and Asia would provide the </w:t>
      </w:r>
      <w:r w:rsidRPr="00B96D1A">
        <w:rPr>
          <w:rStyle w:val="Emphasis"/>
        </w:rPr>
        <w:t>stable underpinning</w:t>
      </w:r>
      <w:r w:rsidRPr="00B96D1A">
        <w:rPr>
          <w:rStyle w:val="StyleUnderline"/>
        </w:rPr>
        <w:t xml:space="preserve"> of this open and loosely rule-oriented system.</w:t>
      </w:r>
      <w:r w:rsidRPr="00B96D1A">
        <w:t xml:space="preserve">3 </w:t>
      </w:r>
      <w:r w:rsidRPr="00B96D1A">
        <w:rPr>
          <w:rStyle w:val="StyleUnderline"/>
        </w:rPr>
        <w:t>Three objectives have been the core of this postwar grand strategy of order building</w:t>
      </w:r>
      <w:r w:rsidRPr="00B96D1A">
        <w:t xml:space="preserve">. </w:t>
      </w:r>
      <w:r w:rsidRPr="00B96D1A">
        <w:rPr>
          <w:rStyle w:val="StyleUnderline"/>
        </w:rPr>
        <w:t>The United States has sought to manage its international environment to reduce great power threats to its national security</w:t>
      </w:r>
      <w:r w:rsidRPr="00B96D1A">
        <w:t xml:space="preserve">; </w:t>
      </w:r>
      <w:r w:rsidRPr="00B96D1A">
        <w:rPr>
          <w:rStyle w:val="StyleUnderline"/>
        </w:rPr>
        <w:t xml:space="preserve">to encourage the emergence of a liberal economic order to expand the global economy and facilitate domestic prosperity; and to work with other states to establish a global institutional order </w:t>
      </w:r>
      <w:r w:rsidRPr="00B96D1A">
        <w:t xml:space="preserve">to facilitate international cooperation and provide a congenial setting for the exercise of American leadership.4 </w:t>
      </w:r>
      <w:r w:rsidRPr="00B96D1A">
        <w:rPr>
          <w:rStyle w:val="StyleUnderline"/>
        </w:rPr>
        <w:t xml:space="preserve">Rather than staying confined within its hemisphere, the </w:t>
      </w:r>
      <w:r w:rsidRPr="00B96D1A">
        <w:rPr>
          <w:rStyle w:val="Emphasis"/>
        </w:rPr>
        <w:t>U</w:t>
      </w:r>
      <w:r w:rsidRPr="00B96D1A">
        <w:rPr>
          <w:rStyle w:val="StyleUnderline"/>
        </w:rPr>
        <w:t xml:space="preserve">nited </w:t>
      </w:r>
      <w:r w:rsidRPr="00B96D1A">
        <w:rPr>
          <w:rStyle w:val="Emphasis"/>
        </w:rPr>
        <w:t>S</w:t>
      </w:r>
      <w:r w:rsidRPr="00B96D1A">
        <w:rPr>
          <w:rStyle w:val="StyleUnderline"/>
        </w:rPr>
        <w:t>tates projected power and tied itself to states across Eurasia. This is a grand strategy that might best be described, following Joseph Nye, as “</w:t>
      </w:r>
      <w:r w:rsidRPr="00B96D1A">
        <w:rPr>
          <w:rStyle w:val="Emphasis"/>
        </w:rPr>
        <w:t>deep engagement</w:t>
      </w:r>
      <w:r w:rsidRPr="00B96D1A">
        <w:rPr>
          <w:rStyle w:val="StyleUnderline"/>
        </w:rPr>
        <w:t>.”</w:t>
      </w:r>
      <w:r w:rsidRPr="00B96D1A">
        <w:t xml:space="preserve">5 </w:t>
      </w:r>
      <w:r w:rsidRPr="00B96D1A">
        <w:rPr>
          <w:rStyle w:val="StyleUnderline"/>
        </w:rPr>
        <w:t xml:space="preserve">The first objective — reducing great power threats to national security — was pursued through a strategy to </w:t>
      </w:r>
      <w:r w:rsidRPr="00B96D1A">
        <w:rPr>
          <w:rStyle w:val="Emphasis"/>
        </w:rPr>
        <w:t>alliance building</w:t>
      </w:r>
      <w:r w:rsidRPr="00B96D1A">
        <w:rPr>
          <w:rStyle w:val="StyleUnderline"/>
        </w:rPr>
        <w:t xml:space="preserve"> and </w:t>
      </w:r>
      <w:r w:rsidRPr="00B96D1A">
        <w:rPr>
          <w:rStyle w:val="Emphasis"/>
        </w:rPr>
        <w:t>cooperative security</w:t>
      </w:r>
      <w:r w:rsidRPr="00B96D1A">
        <w:rPr>
          <w:rStyle w:val="StyleUnderline"/>
        </w:rPr>
        <w:t>.</w:t>
      </w:r>
      <w:r w:rsidRPr="00B96D1A">
        <w:t xml:space="preserve"> </w:t>
      </w:r>
      <w:r w:rsidRPr="00B96D1A">
        <w:rPr>
          <w:rStyle w:val="StyleUnderline"/>
        </w:rPr>
        <w:t xml:space="preserve">The </w:t>
      </w:r>
      <w:r w:rsidRPr="00B96D1A">
        <w:rPr>
          <w:rStyle w:val="Emphasis"/>
        </w:rPr>
        <w:t>grand strategy was to remain connected in close alliance</w:t>
      </w:r>
      <w:r w:rsidRPr="00B96D1A">
        <w:rPr>
          <w:rStyle w:val="StyleUnderline"/>
        </w:rPr>
        <w:t xml:space="preserve"> with other democratic countries. NATO and </w:t>
      </w:r>
      <w:r w:rsidRPr="00B96D1A">
        <w:rPr>
          <w:rStyle w:val="Emphasis"/>
        </w:rPr>
        <w:t>the U.S.- Japan alliance have been at the core of this alliance system</w:t>
      </w:r>
      <w:r w:rsidRPr="00B96D1A">
        <w:rPr>
          <w:rStyle w:val="StyleUnderline"/>
        </w:rPr>
        <w:t>.</w:t>
      </w:r>
      <w:r w:rsidRPr="00B96D1A">
        <w:t xml:space="preserve"> In a departure from an earlier era of no “entangling alliances,” the U.S. would bind itself to other major non-Communist states to create a global security system. </w:t>
      </w:r>
      <w:r w:rsidRPr="00B96D1A">
        <w:rPr>
          <w:rStyle w:val="StyleUnderline"/>
        </w:rPr>
        <w:t xml:space="preserve">Such a system would ensure that the democratic great powers would not go back to the </w:t>
      </w:r>
      <w:r w:rsidRPr="00B96D1A">
        <w:rPr>
          <w:rStyle w:val="Emphasis"/>
        </w:rPr>
        <w:t>dangerous game</w:t>
      </w:r>
      <w:r w:rsidRPr="00B96D1A">
        <w:rPr>
          <w:rStyle w:val="StyleUnderline"/>
        </w:rPr>
        <w:t xml:space="preserve"> of strategic rivalry and power politics.</w:t>
      </w:r>
      <w:r w:rsidRPr="00B96D1A">
        <w:t xml:space="preserve"> It helped, of course, to have an emerging Cold War to generate this cooperative security arrangement. </w:t>
      </w:r>
      <w:r w:rsidRPr="00B96D1A">
        <w:rPr>
          <w:rStyle w:val="StyleUnderline"/>
        </w:rPr>
        <w:t xml:space="preserve">But a security relationship between the </w:t>
      </w:r>
      <w:r w:rsidRPr="00B96D1A">
        <w:rPr>
          <w:rStyle w:val="Emphasis"/>
        </w:rPr>
        <w:t>U</w:t>
      </w:r>
      <w:r w:rsidRPr="00B96D1A">
        <w:rPr>
          <w:rStyle w:val="StyleUnderline"/>
        </w:rPr>
        <w:t xml:space="preserve">nited </w:t>
      </w:r>
      <w:r w:rsidRPr="00B96D1A">
        <w:rPr>
          <w:rStyle w:val="Emphasis"/>
        </w:rPr>
        <w:t>S</w:t>
      </w:r>
      <w:r w:rsidRPr="00B96D1A">
        <w:rPr>
          <w:rStyle w:val="StyleUnderline"/>
        </w:rPr>
        <w:t xml:space="preserve">tates and its allies was </w:t>
      </w:r>
      <w:r w:rsidRPr="00B96D1A">
        <w:rPr>
          <w:rStyle w:val="Emphasis"/>
        </w:rPr>
        <w:t>implicit in other elements of liberal international order</w:t>
      </w:r>
      <w:r w:rsidRPr="00B96D1A">
        <w:rPr>
          <w:rStyle w:val="StyleUnderline"/>
        </w:rPr>
        <w:t xml:space="preserve">. A cooperative security order — embodied in formal alliance institutions — ensured that the power of the </w:t>
      </w:r>
      <w:r w:rsidRPr="00B96D1A">
        <w:rPr>
          <w:rStyle w:val="Emphasis"/>
        </w:rPr>
        <w:t>U</w:t>
      </w:r>
      <w:r w:rsidRPr="00B96D1A">
        <w:rPr>
          <w:rStyle w:val="StyleUnderline"/>
        </w:rPr>
        <w:t xml:space="preserve">nited </w:t>
      </w:r>
      <w:r w:rsidRPr="00B96D1A">
        <w:rPr>
          <w:rStyle w:val="Emphasis"/>
        </w:rPr>
        <w:t>S</w:t>
      </w:r>
      <w:r w:rsidRPr="00B96D1A">
        <w:rPr>
          <w:rStyle w:val="StyleUnderline"/>
        </w:rPr>
        <w:t>tates would be rendered more predictable</w:t>
      </w:r>
      <w:r w:rsidRPr="00B96D1A">
        <w:t xml:space="preserve">. Power would be caged in institutions thereby making American power more reliable and connected to Europe and East Asia. The second objective — creating a liberal economic order — was manifest in a commit to trade and economic openness across the world’s regions. That is, capitalism would be organized internationally and not along national, regional, or imperial lines. In many ways, this is what World War II was fought over. Germany and Japan each built their states around the military domination of their respective regions, Soviet Russia was an imperial continental power, and Great Britain had the imperial preference system. American interests were deeply committed to an open world economy — and an open world economy would tie together friends and allies. </w:t>
      </w:r>
      <w:r w:rsidRPr="00B96D1A">
        <w:rPr>
          <w:rStyle w:val="StyleUnderline"/>
        </w:rPr>
        <w:t>The third objective — building an institutionalized order — was reflected in the ambitious agenda of multilateral cooperation</w:t>
      </w:r>
      <w:r w:rsidRPr="00B96D1A">
        <w:t>. This idea was seen most clearly in the efforts to create the Bretton Woods institutions. Governments would need to play a more direct supervisory role in stabilizing and managing economic order. New forms of intergovernmental cooperation would need to be invented</w:t>
      </w:r>
      <w:r w:rsidRPr="00B96D1A">
        <w:rPr>
          <w:rStyle w:val="StyleUnderline"/>
        </w:rPr>
        <w:t xml:space="preserve">. The democratic countries would enmesh themselves in a dense array of intergovernmental networks and loose rule-based institutional relationships. </w:t>
      </w:r>
      <w:r w:rsidRPr="00B96D1A">
        <w:t xml:space="preserve">In doing so, </w:t>
      </w:r>
      <w:r w:rsidRPr="00B96D1A">
        <w:rPr>
          <w:rStyle w:val="StyleUnderline"/>
        </w:rPr>
        <w:t>the United States committed itself to exercising power through these regional and global institutions</w:t>
      </w:r>
      <w:r w:rsidRPr="00B96D1A">
        <w:t xml:space="preserve">. This was a great innovation in international order. The United States and its partners would create permanent governance institutions — ones that they themselves would dominate — to provide ongoing streams of cooperation needed to managing growing realms of complex interdependence.6 In these various ways, the United States has laced its grand strategy with both realist and liberal ideas. It has been realist most directly in its Cold War emphasis on containment of the Soviet Union and global communism. It has been realist in its focus on building “centers of power” that serve as counterweights to rival great powers or rival hegemonic projects. </w:t>
      </w:r>
      <w:r w:rsidRPr="00B96D1A">
        <w:rPr>
          <w:rStyle w:val="StyleUnderline"/>
        </w:rPr>
        <w:t xml:space="preserve">It has been realist in its focus on forging alliances and building capacities to project military force. But it has also been liberal in its focus on organizing international order around open trade and institutionalized cooperation among the liberal democracies. </w:t>
      </w:r>
      <w:r w:rsidRPr="00B96D1A">
        <w:t xml:space="preserve">It has been liberal in its focus on encouraging a worldwide movement toward democracy and Western-style modernization. It has sought to secure its fundamental interests within a liberal international order, organized around openness and rule-based relations. </w:t>
      </w:r>
      <w:r w:rsidRPr="00B96D1A">
        <w:rPr>
          <w:rStyle w:val="StyleUnderline"/>
        </w:rPr>
        <w:t xml:space="preserve">Indeed, </w:t>
      </w:r>
      <w:r w:rsidRPr="00B96D1A">
        <w:rPr>
          <w:rStyle w:val="Emphasis"/>
        </w:rPr>
        <w:t>it is this synthesis of realist and liberal ideas and strategies that market the American grand strategic orientation</w:t>
      </w:r>
      <w:r w:rsidRPr="00B96D1A">
        <w:rPr>
          <w:rStyle w:val="StyleUnderline"/>
        </w:rPr>
        <w:t xml:space="preserve">. America’s strategy of deep engagement aimed not just to protect and advance the country’s national interests but </w:t>
      </w:r>
      <w:r w:rsidRPr="00B96D1A">
        <w:rPr>
          <w:rStyle w:val="Emphasis"/>
        </w:rPr>
        <w:t>to also shape the overall international system</w:t>
      </w:r>
      <w:r w:rsidRPr="00B96D1A">
        <w:t xml:space="preserve">. In this way, </w:t>
      </w:r>
      <w:r w:rsidRPr="00B96D1A">
        <w:rPr>
          <w:rStyle w:val="StyleUnderline"/>
        </w:rPr>
        <w:t>it was a “milieu” oriented grand strategy rather than a “positional” grand strategy</w:t>
      </w:r>
      <w:r w:rsidRPr="00B96D1A">
        <w:t>. A positional grand strategy is one in which a great power seeks to counter, undercut, contain, and limit the power and threats of a specific challenger state or group of states</w:t>
      </w:r>
      <w:r w:rsidRPr="00B96D1A">
        <w:rPr>
          <w:rStyle w:val="StyleUnderline"/>
        </w:rPr>
        <w:t>. A milieu grand strategy is one in which a great power does not target a specific state but seeks to shape the international environment to make it congenial with its long-term security and interests.</w:t>
      </w:r>
      <w:r w:rsidRPr="00B96D1A">
        <w:t xml:space="preserve">7 In the case of </w:t>
      </w:r>
      <w:r w:rsidRPr="00B96D1A">
        <w:rPr>
          <w:rStyle w:val="StyleUnderline"/>
        </w:rPr>
        <w:t xml:space="preserve">the </w:t>
      </w:r>
      <w:r w:rsidRPr="00B96D1A">
        <w:rPr>
          <w:rStyle w:val="Emphasis"/>
        </w:rPr>
        <w:t>U</w:t>
      </w:r>
      <w:r w:rsidRPr="00B96D1A">
        <w:rPr>
          <w:rStyle w:val="StyleUnderline"/>
        </w:rPr>
        <w:t xml:space="preserve">nited </w:t>
      </w:r>
      <w:r w:rsidRPr="00B96D1A">
        <w:rPr>
          <w:rStyle w:val="Emphasis"/>
        </w:rPr>
        <w:t>S</w:t>
      </w:r>
      <w:r w:rsidRPr="00B96D1A">
        <w:rPr>
          <w:rStyle w:val="StyleUnderline"/>
        </w:rPr>
        <w:t xml:space="preserve">tates, this has involved building the </w:t>
      </w:r>
      <w:r w:rsidRPr="00B96D1A">
        <w:rPr>
          <w:rStyle w:val="Emphasis"/>
        </w:rPr>
        <w:t>“infrastructure” of international cooperation</w:t>
      </w:r>
      <w:r w:rsidRPr="00B96D1A">
        <w:rPr>
          <w:rStyle w:val="StyleUnderline"/>
        </w:rPr>
        <w:t>, promoting trade and democracy, and establishing partnerships.</w:t>
      </w:r>
    </w:p>
    <w:p w14:paraId="13AD1020" w14:textId="77777777" w:rsidR="007459FC" w:rsidRPr="00B96D1A" w:rsidRDefault="007459FC" w:rsidP="007459FC">
      <w:pPr>
        <w:pStyle w:val="Heading4"/>
        <w:rPr>
          <w:rFonts w:cs="Times New Roman"/>
        </w:rPr>
      </w:pPr>
      <w:r w:rsidRPr="00B96D1A">
        <w:rPr>
          <w:rFonts w:cs="Times New Roman"/>
        </w:rPr>
        <w:t xml:space="preserve">The pursuit of heg is </w:t>
      </w:r>
      <w:r w:rsidRPr="00B96D1A">
        <w:rPr>
          <w:rFonts w:cs="Times New Roman"/>
          <w:u w:val="single"/>
        </w:rPr>
        <w:t>inevitable and sustainable</w:t>
      </w:r>
      <w:r w:rsidRPr="00B96D1A">
        <w:rPr>
          <w:rFonts w:cs="Times New Roman"/>
        </w:rPr>
        <w:t xml:space="preserve"> – retrenchment causes escalating wars in Europe, Asia, and the Middle East</w:t>
      </w:r>
    </w:p>
    <w:p w14:paraId="71506414" w14:textId="77777777" w:rsidR="007459FC" w:rsidRPr="00B96D1A" w:rsidRDefault="007459FC" w:rsidP="007459FC">
      <w:pPr>
        <w:jc w:val="both"/>
      </w:pPr>
      <w:r w:rsidRPr="00B96D1A">
        <w:rPr>
          <w:rStyle w:val="Style13ptBold"/>
        </w:rPr>
        <w:t>Brooks et al 13</w:t>
      </w:r>
      <w:r w:rsidRPr="00B96D1A">
        <w:t>, Associate Professor of Government at Dartmouth College and the Albert G. Milbank Professor of Politics and International Affairs at Princeton University and Global Eminence Scholar at Kyung Hee University in Seoul and the Daniel Webster Professor of Government at Dartmouth College, (John Ikenberry, Stephen G. Brooks, William C. Wohlforth, January/February 2013, Foreign Affairs, “Lean Forward: In Defense of American Engagement” http://www.foreignaffairs.com/articles/138468/stephen-g-brooks-g-john-ikenberry-and-william-c-wohlforth/lean-forward)</w:t>
      </w:r>
    </w:p>
    <w:p w14:paraId="057FCC6B" w14:textId="3BB2ABD3" w:rsidR="007459FC" w:rsidRPr="00B96D1A" w:rsidRDefault="007459FC" w:rsidP="007459FC">
      <w:pPr>
        <w:jc w:val="both"/>
        <w:rPr>
          <w:rStyle w:val="Emphasis"/>
        </w:rPr>
      </w:pPr>
      <w:r w:rsidRPr="00B96D1A">
        <w:t xml:space="preserve">Of course, even if it is true that the costs of deep engagement fall far below what advocates of retrenchment claim, they would not be worth bearing unless they yielded greater benefits. In fact, they do. The most obvious benefit of the current </w:t>
      </w:r>
      <w:r w:rsidRPr="00B96D1A">
        <w:rPr>
          <w:rStyle w:val="StyleUnderline"/>
        </w:rPr>
        <w:t>strategy</w:t>
      </w:r>
      <w:r w:rsidRPr="00B96D1A">
        <w:t xml:space="preserve"> is that it </w:t>
      </w:r>
      <w:r w:rsidRPr="00B96D1A">
        <w:rPr>
          <w:rStyle w:val="StyleUnderline"/>
        </w:rPr>
        <w:t>reduces</w:t>
      </w:r>
      <w:r w:rsidRPr="00B96D1A">
        <w:t xml:space="preserve"> the </w:t>
      </w:r>
      <w:r w:rsidRPr="00B96D1A">
        <w:rPr>
          <w:rStyle w:val="StyleUnderline"/>
        </w:rPr>
        <w:t>risk of</w:t>
      </w:r>
      <w:r w:rsidRPr="00B96D1A">
        <w:t xml:space="preserve"> a dangerous </w:t>
      </w:r>
      <w:r w:rsidRPr="00B96D1A">
        <w:rPr>
          <w:rStyle w:val="StyleUnderline"/>
        </w:rPr>
        <w:t>conflict</w:t>
      </w:r>
      <w:r w:rsidRPr="00B96D1A">
        <w:t xml:space="preserve">. The </w:t>
      </w:r>
      <w:r w:rsidRPr="00B96D1A">
        <w:rPr>
          <w:rStyle w:val="StyleUnderline"/>
        </w:rPr>
        <w:t>U</w:t>
      </w:r>
      <w:r w:rsidRPr="00B96D1A">
        <w:t xml:space="preserve">nited </w:t>
      </w:r>
      <w:r w:rsidRPr="00B96D1A">
        <w:rPr>
          <w:rStyle w:val="StyleUnderline"/>
        </w:rPr>
        <w:t>S</w:t>
      </w:r>
      <w:r w:rsidRPr="00B96D1A">
        <w:t xml:space="preserve">tates' </w:t>
      </w:r>
      <w:r w:rsidRPr="00B96D1A">
        <w:rPr>
          <w:rStyle w:val="StyleUnderline"/>
        </w:rPr>
        <w:t>security commitments deter states</w:t>
      </w:r>
      <w:r w:rsidRPr="00B96D1A">
        <w:t xml:space="preserve"> with aspirations to regional hegemony </w:t>
      </w:r>
      <w:r w:rsidRPr="00B96D1A">
        <w:rPr>
          <w:rStyle w:val="StyleUnderline"/>
        </w:rPr>
        <w:t>from contemplating expansion and dissuade</w:t>
      </w:r>
      <w:r w:rsidRPr="00B96D1A">
        <w:t xml:space="preserve"> U.S</w:t>
      </w:r>
      <w:r w:rsidRPr="00B96D1A">
        <w:rPr>
          <w:rStyle w:val="StyleUnderline"/>
        </w:rPr>
        <w:t>. partners from trying to solve security problems on their own</w:t>
      </w:r>
      <w:r w:rsidRPr="00B96D1A">
        <w:t xml:space="preserve"> in ways that would end up threatening other states. 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multipolarity without the American pacifier. But that outlook is too sanguine. If Washington got out of East Asia, Japan and South Korea would likely expand their military capabilities and go nuclear, which could provoke a destabilizing reaction from China. It's worth noting that during the Cold War, both South Korea and Taiwan tried to obtain nuclear weapons; the only thing that stopped them was the United States, which used its security commitments to restrain their nuclear temptations. Similarly, </w:t>
      </w:r>
      <w:r w:rsidRPr="00B96D1A">
        <w:rPr>
          <w:rStyle w:val="StyleUnderline"/>
        </w:rPr>
        <w:t>were the U</w:t>
      </w:r>
      <w:r w:rsidRPr="00B96D1A">
        <w:t xml:space="preserve">nited </w:t>
      </w:r>
      <w:r w:rsidRPr="00B96D1A">
        <w:rPr>
          <w:rStyle w:val="StyleUnderline"/>
        </w:rPr>
        <w:t>S</w:t>
      </w:r>
      <w:r w:rsidRPr="00B96D1A">
        <w:t xml:space="preserve">tates </w:t>
      </w:r>
      <w:r w:rsidRPr="00B96D1A">
        <w:rPr>
          <w:rStyle w:val="StyleUnderline"/>
        </w:rPr>
        <w:t>to leave the Middle East</w:t>
      </w:r>
      <w:r w:rsidRPr="00B96D1A">
        <w:t xml:space="preserve">, the countries currently backed by Washington--notably, </w:t>
      </w:r>
      <w:r w:rsidRPr="00B96D1A">
        <w:rPr>
          <w:rStyle w:val="StyleUnderline"/>
        </w:rPr>
        <w:t>Israel, Egypt, and Saudi Arabia--might</w:t>
      </w:r>
      <w:r w:rsidRPr="00B96D1A">
        <w:t xml:space="preserve"> act in ways that would </w:t>
      </w:r>
      <w:r w:rsidRPr="00B96D1A">
        <w:rPr>
          <w:rStyle w:val="Emphasis"/>
        </w:rPr>
        <w:t>intensify the region's security dilemmas.</w:t>
      </w:r>
      <w:r w:rsidRPr="00B96D1A">
        <w:rPr>
          <w:rStyle w:val="StyleUnderline"/>
        </w:rPr>
        <w:t xml:space="preserve"> There would</w:t>
      </w:r>
      <w:r w:rsidRPr="00B96D1A">
        <w:t xml:space="preserve"> even </w:t>
      </w:r>
      <w:r w:rsidRPr="00B96D1A">
        <w:rPr>
          <w:rStyle w:val="StyleUnderline"/>
        </w:rPr>
        <w:t>be reason to worry about Europe</w:t>
      </w:r>
      <w:r w:rsidRPr="00B96D1A">
        <w:t xml:space="preserve">. Although it's hard to imagine the return of great-power military competition in a post-American Europe, </w:t>
      </w:r>
      <w:r w:rsidRPr="00B96D1A">
        <w:rPr>
          <w:rStyle w:val="StyleUnderline"/>
        </w:rPr>
        <w:t>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w:t>
      </w:r>
      <w:r w:rsidRPr="00B96D1A">
        <w:t xml:space="preserve">. Given how easily a U.S. withdrawal from key regions could lead to dangerous competition, advocates of retrenchment tend to put forth another argument: that such rivalries wouldn't actually hurt the United States. To be sure, few doubt that the United States could survive the return of conflict among powers in Asia or the Middle East--but at what cost? Were </w:t>
      </w:r>
      <w:r w:rsidRPr="00B96D1A">
        <w:rPr>
          <w:rStyle w:val="StyleUnderline"/>
        </w:rPr>
        <w:t>states</w:t>
      </w:r>
      <w:r w:rsidRPr="00B96D1A">
        <w:t xml:space="preserve"> in one or both of these regions to start competing against one another, they </w:t>
      </w:r>
      <w:r w:rsidRPr="00B96D1A">
        <w:rPr>
          <w:rStyle w:val="StyleUnderline"/>
        </w:rPr>
        <w:t>would</w:t>
      </w:r>
      <w:r w:rsidRPr="00B96D1A">
        <w:t xml:space="preserve"> likely </w:t>
      </w:r>
      <w:r w:rsidRPr="00B96D1A">
        <w:rPr>
          <w:rStyle w:val="StyleUnderline"/>
        </w:rPr>
        <w:t>boost their military budgets</w:t>
      </w:r>
      <w:r w:rsidRPr="00B96D1A">
        <w:t xml:space="preserve">, arm client states, </w:t>
      </w:r>
      <w:r w:rsidRPr="00B96D1A">
        <w:rPr>
          <w:rStyle w:val="StyleUnderline"/>
        </w:rPr>
        <w:t>and</w:t>
      </w:r>
      <w:r w:rsidRPr="00B96D1A">
        <w:t xml:space="preserve"> perhaps even </w:t>
      </w:r>
      <w:r w:rsidRPr="00B96D1A">
        <w:rPr>
          <w:rStyle w:val="Emphasis"/>
        </w:rPr>
        <w:t>start regional proxy wars</w:t>
      </w:r>
      <w:r w:rsidRPr="00B96D1A">
        <w:t xml:space="preserve">, all of which should concern the United States, in part because its lead in military capabilities would narrow. </w:t>
      </w:r>
      <w:r w:rsidRPr="00B96D1A">
        <w:rPr>
          <w:rStyle w:val="StyleUnderline"/>
        </w:rPr>
        <w:t xml:space="preserve">Greater regional insecurity could also produce </w:t>
      </w:r>
      <w:r w:rsidRPr="00B96D1A">
        <w:rPr>
          <w:rStyle w:val="Emphasis"/>
        </w:rPr>
        <w:t>cascades of nuclear proliferation</w:t>
      </w:r>
      <w:r w:rsidRPr="00B96D1A">
        <w:rPr>
          <w:rStyle w:val="StyleUnderline"/>
        </w:rPr>
        <w:t xml:space="preserve"> as powers such as Egypt, Saudi Arabia, Japan, South Korea, and Taiwan built nuclear forces of their own. Those countries' regional competitors might then also seek nuclear arsenals. Although nuclear deterrence can promote stability between two states with the kinds of nuclear forces that the Soviet Union and the United States possessed, things get shakier when there are multiple nuclear rivals with less robust arsenals. </w:t>
      </w:r>
      <w:r w:rsidRPr="00B96D1A">
        <w:t xml:space="preserve">As the number of nuclear powers increases, the </w:t>
      </w:r>
      <w:r w:rsidRPr="00B96D1A">
        <w:rPr>
          <w:rStyle w:val="StyleUnderline"/>
        </w:rPr>
        <w:t>probability o</w:t>
      </w:r>
      <w:r w:rsidRPr="00B96D1A">
        <w:t xml:space="preserve">f illicit transfers, irrational decisions, </w:t>
      </w:r>
      <w:r w:rsidRPr="00B96D1A">
        <w:rPr>
          <w:rStyle w:val="StyleUnderline"/>
        </w:rPr>
        <w:t>accidents, and unforeseen crises goes up.</w:t>
      </w:r>
      <w:r w:rsidRPr="00B96D1A">
        <w:t xml:space="preserve"> The case for abandoning the United States' global role misses the underlying security logic of the current approach. By reassuring allies and actively managing regional relations, </w:t>
      </w:r>
      <w:r w:rsidRPr="00B96D1A">
        <w:rPr>
          <w:rStyle w:val="Emphasis"/>
        </w:rPr>
        <w:t>Washington dampens competition</w:t>
      </w:r>
      <w:r w:rsidRPr="00B96D1A">
        <w:t xml:space="preserve"> in the world s key areas, thereby </w:t>
      </w:r>
      <w:r w:rsidRPr="00B96D1A">
        <w:rPr>
          <w:rStyle w:val="StyleUnderline"/>
        </w:rPr>
        <w:t>preventing the emergence of a hothouse</w:t>
      </w:r>
      <w:r w:rsidRPr="00B96D1A">
        <w:t xml:space="preserve"> in which countries would grow new military capabilities. For proof that this strategy is working, one need look no further than the defense budgets of the current great powers: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 On top of all this, the current </w:t>
      </w:r>
      <w:r w:rsidRPr="00B96D1A">
        <w:rPr>
          <w:rStyle w:val="StyleUnderline"/>
        </w:rPr>
        <w:t>grand strategy acts as a hedge against</w:t>
      </w:r>
      <w:r w:rsidRPr="00B96D1A">
        <w:t xml:space="preserve"> the emergence </w:t>
      </w:r>
      <w:r w:rsidRPr="00B96D1A">
        <w:rPr>
          <w:rStyle w:val="StyleUnderline"/>
        </w:rPr>
        <w:t>regional hegemons</w:t>
      </w:r>
      <w:r w:rsidRPr="00B96D1A">
        <w:t xml:space="preserve">.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w:t>
      </w:r>
      <w:r w:rsidRPr="00B96D1A">
        <w:rPr>
          <w:rStyle w:val="StyleUnderline"/>
        </w:rPr>
        <w:t xml:space="preserve">Yet there is already a potential contender for regional hegemony--China--and to balance it, the United States </w:t>
      </w:r>
      <w:r w:rsidRPr="00B96D1A">
        <w:rPr>
          <w:rStyle w:val="Emphasis"/>
        </w:rPr>
        <w:t>will need to maintain its key alliances in Asia</w:t>
      </w:r>
      <w:r w:rsidRPr="00B96D1A">
        <w:t xml:space="preserve"> and the military capacity to intervene there. The implication is that the United States should get out of Afghanistan and Iraq, reduce its military presence in Europe, and pivot to Asia. Yet that is exactly what the Obama administration is doing. MILITARY DOMINANCE, ECONOMIC PREEMINENCE Preoccupied with security issues, critics of the current grand strategy miss one of its most important benefits: sustaining an open global economy and a favorable place for the United States within it. To be sure, the sheer size of its output would guarantee the United States a major role in the global economy whatever grand strategy it adopted. Yet the country's military dominance undergirds its economic leadership. In addition to protecting the world economy from instability, its military commitments and naval superiority help secure the sea-lanes and other shipping corridors that allow trade to flow freely and cheaply. </w:t>
      </w:r>
      <w:r w:rsidRPr="00B96D1A">
        <w:rPr>
          <w:rStyle w:val="StyleUnderline"/>
        </w:rPr>
        <w:t>Were the United States to pull back from the world, the task of securing the global commons would get much harder. Washington would have less leverage with which it could convince countries to cooperate on economic matters and less access to the military bases throughout the world needed to keep the seas open.</w:t>
      </w:r>
      <w:r w:rsidRPr="00B96D1A">
        <w:t xml:space="preserve"> </w:t>
      </w:r>
      <w:r w:rsidRPr="00B96D1A">
        <w:rPr>
          <w:rStyle w:val="StyleUnderline"/>
        </w:rPr>
        <w:t>A global role also lets the United States structure the world economy in ways that serve its particular economic interests.</w:t>
      </w:r>
      <w:r w:rsidRPr="00B96D1A">
        <w:t xml:space="preserve"> During the Cold War, Washington used its overseas security commitments to get allies to embrace the economic policies it preferred--convincing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 More broadly, the United States wields its security leverage to shape the overall structure of the global economy. </w:t>
      </w:r>
      <w:r w:rsidRPr="00B96D1A">
        <w:rPr>
          <w:rStyle w:val="StyleUnderline"/>
        </w:rPr>
        <w:t xml:space="preserve">Much of what the United States wants from the economic order is more of the same: for instance, it likes the current structure of the World Trade Organization and the International Monetary Fund and prefers that free trade continue. Washington wins </w:t>
      </w:r>
      <w:r w:rsidRPr="00B96D1A">
        <w:rPr>
          <w:rStyle w:val="Emphasis"/>
        </w:rPr>
        <w:t>when U.S. allies favor this status quo, and one reason they are inclined to support the existing system is because they value their military alliances</w:t>
      </w:r>
      <w:r w:rsidRPr="00B96D1A">
        <w:rPr>
          <w:rStyle w:val="StyleUnderline"/>
        </w:rPr>
        <w:t>.</w:t>
      </w:r>
      <w:r w:rsidRPr="00B96D1A">
        <w:t xml:space="preserve">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 </w:t>
      </w:r>
      <w:r w:rsidRPr="00B96D1A">
        <w:rPr>
          <w:rStyle w:val="StyleUnderline"/>
        </w:rPr>
        <w:t>The United States' geopolitical dominance also helps keep the U.S. dollar in place as the world's reserve currency, which confers enormous benefits on the country, such as a greater ability to borrow money</w:t>
      </w:r>
      <w:r w:rsidRPr="00B96D1A">
        <w:t xml:space="preserve">.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it extracts disproportionate gains. Shirking that responsibility would place those benefits at risk. CREATING COOPERATION What goes for the global economy goes for other forms of international cooperation. Here, too, American leadership benefits many countries but disproportionately helps the United States. In order to counter transnational threats, such as terrorism, piracy, organized crime, climate change, and pandemics, states have to work together and take collective action. But cooperation does not come about effortlessly, especially when national interests diverge. The </w:t>
      </w:r>
      <w:r w:rsidRPr="00B96D1A">
        <w:rPr>
          <w:rStyle w:val="StyleUnderline"/>
        </w:rPr>
        <w:t>U</w:t>
      </w:r>
      <w:r w:rsidRPr="00B96D1A">
        <w:t xml:space="preserve">nited </w:t>
      </w:r>
      <w:r w:rsidRPr="00B96D1A">
        <w:rPr>
          <w:rStyle w:val="StyleUnderline"/>
        </w:rPr>
        <w:t>S</w:t>
      </w:r>
      <w:r w:rsidRPr="00B96D1A">
        <w:t xml:space="preserve">tates' </w:t>
      </w:r>
      <w:r w:rsidRPr="00B96D1A">
        <w:rPr>
          <w:rStyle w:val="StyleUnderline"/>
        </w:rPr>
        <w:t>military efforts</w:t>
      </w:r>
      <w:r w:rsidRPr="00B96D1A">
        <w:t xml:space="preserve"> to promote stability and its broader leadership </w:t>
      </w:r>
      <w:r w:rsidRPr="00B96D1A">
        <w:rPr>
          <w:rStyle w:val="StyleUnderline"/>
        </w:rPr>
        <w:t>make it easier</w:t>
      </w:r>
      <w:r w:rsidRPr="00B96D1A">
        <w:t xml:space="preserve"> for Washington </w:t>
      </w:r>
      <w:r w:rsidRPr="00B96D1A">
        <w:rPr>
          <w:rStyle w:val="StyleUnderline"/>
        </w:rPr>
        <w:t>to launch joint initiatives</w:t>
      </w:r>
      <w:r w:rsidRPr="00B96D1A">
        <w:t xml:space="preserve"> and shape them in ways that reflect U.S. interests. After all, cooperation is hard to come by in regions where chaos reigns, and it flourishes where leaders can anticipate lasting stability. U.S. </w:t>
      </w:r>
      <w:r w:rsidRPr="00B96D1A">
        <w:rPr>
          <w:rStyle w:val="StyleUnderline"/>
        </w:rPr>
        <w:t>alliances</w:t>
      </w:r>
      <w:r w:rsidRPr="00B96D1A">
        <w:t xml:space="preserve"> are about security first, but they also </w:t>
      </w:r>
      <w:r w:rsidRPr="00B96D1A">
        <w:rPr>
          <w:rStyle w:val="StyleUnderline"/>
        </w:rPr>
        <w:t>provide</w:t>
      </w:r>
      <w:r w:rsidRPr="00B96D1A">
        <w:t xml:space="preserve"> the political framework and </w:t>
      </w:r>
      <w:r w:rsidRPr="00B96D1A">
        <w:rPr>
          <w:rStyle w:val="StyleUnderline"/>
        </w:rPr>
        <w:t>channels</w:t>
      </w:r>
      <w:r w:rsidRPr="00B96D1A">
        <w:t xml:space="preserve"> of communication </w:t>
      </w:r>
      <w:r w:rsidRPr="00B96D1A">
        <w:rPr>
          <w:rStyle w:val="StyleUnderline"/>
        </w:rPr>
        <w:t>for cooperation</w:t>
      </w:r>
      <w:r w:rsidRPr="00B96D1A">
        <w:t xml:space="preserve"> on nonmilitary issues.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 Thanks to conduits such as this, the United States can use bargaining chips in one issue area to make progress in others. </w:t>
      </w:r>
      <w:r w:rsidRPr="00B96D1A">
        <w:rPr>
          <w:rStyle w:val="StyleUnderline"/>
        </w:rPr>
        <w:t>The benefits of</w:t>
      </w:r>
      <w:r w:rsidRPr="00B96D1A">
        <w:t xml:space="preserve"> these </w:t>
      </w:r>
      <w:r w:rsidRPr="00B96D1A">
        <w:rPr>
          <w:rStyle w:val="StyleUnderline"/>
        </w:rPr>
        <w:t>communication</w:t>
      </w:r>
      <w:r w:rsidRPr="00B96D1A">
        <w:t xml:space="preserve"> channels </w:t>
      </w:r>
      <w:r w:rsidRPr="00B96D1A">
        <w:rPr>
          <w:rStyle w:val="StyleUnderline"/>
        </w:rPr>
        <w:t>are especially pronounced when it comes to fighting</w:t>
      </w:r>
      <w:r w:rsidRPr="00B96D1A">
        <w:t xml:space="preserve"> the kinds of </w:t>
      </w:r>
      <w:r w:rsidRPr="00B96D1A">
        <w:rPr>
          <w:rStyle w:val="StyleUnderline"/>
        </w:rPr>
        <w:t>threats</w:t>
      </w:r>
      <w:r w:rsidRPr="00B96D1A">
        <w:t xml:space="preserve"> that require new forms of cooperation, such as terrorism and pandemics. With its alliance system in place, the United States is in a stronger position than it would otherwise be to advance cooperation and share burdens. For example, the intelligence-sharing network within NATO, which was originally designed to gather information on the Soviet Union, has been adapted to deal with terrorism.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 The United States' global role also has the more direct effect of facilitating the bargains among governments that get cooperation going in the first place. As the scholar Joseph Nye has written,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 THE DEVIL WE KNOW Should America come home? For many prominent scholars of international relations, the answer is yes--a view that seems even wiser in the wake of the disaster in Iraq and the Great Recession. Yet their arguments simply don't hold up. </w:t>
      </w:r>
      <w:r w:rsidRPr="00B96D1A">
        <w:rPr>
          <w:rStyle w:val="StyleUnderline"/>
        </w:rPr>
        <w:t>There is little evidence that the U</w:t>
      </w:r>
      <w:r w:rsidRPr="00B96D1A">
        <w:t xml:space="preserve">nited </w:t>
      </w:r>
      <w:r w:rsidRPr="00B96D1A">
        <w:rPr>
          <w:rStyle w:val="StyleUnderline"/>
        </w:rPr>
        <w:t>S</w:t>
      </w:r>
      <w:r w:rsidRPr="00B96D1A">
        <w:t xml:space="preserve">tates </w:t>
      </w:r>
      <w:r w:rsidRPr="00B96D1A">
        <w:rPr>
          <w:rStyle w:val="StyleUnderline"/>
        </w:rPr>
        <w:t>would save</w:t>
      </w:r>
      <w:r w:rsidRPr="00B96D1A">
        <w:t xml:space="preserve"> much </w:t>
      </w:r>
      <w:r w:rsidRPr="00B96D1A">
        <w:rPr>
          <w:rStyle w:val="StyleUnderline"/>
        </w:rPr>
        <w:t xml:space="preserve">money switching to a smaller global posture. Nor is the current strategy self-defeating: </w:t>
      </w:r>
      <w:r w:rsidRPr="00B96D1A">
        <w:rPr>
          <w:rStyle w:val="Emphasis"/>
        </w:rPr>
        <w:t>it has not provoked the formation of counterbalancing</w:t>
      </w:r>
      <w:r w:rsidRPr="00B96D1A">
        <w:t xml:space="preserve"> coalitions </w:t>
      </w:r>
      <w:r w:rsidRPr="00B96D1A">
        <w:rPr>
          <w:rStyle w:val="StyleUnderline"/>
        </w:rPr>
        <w:t>or caused</w:t>
      </w:r>
      <w:r w:rsidRPr="00B96D1A">
        <w:t xml:space="preserve"> the country to spend itself into </w:t>
      </w:r>
      <w:r w:rsidRPr="00B96D1A">
        <w:rPr>
          <w:rStyle w:val="StyleUnderline"/>
        </w:rPr>
        <w:t>economic decline. Nor will it condemn the U</w:t>
      </w:r>
      <w:r w:rsidRPr="00B96D1A">
        <w:t xml:space="preserve">nited </w:t>
      </w:r>
      <w:r w:rsidRPr="00B96D1A">
        <w:rPr>
          <w:rStyle w:val="StyleUnderline"/>
        </w:rPr>
        <w:t>S</w:t>
      </w:r>
      <w:r w:rsidRPr="00B96D1A">
        <w:t xml:space="preserve">tates </w:t>
      </w:r>
      <w:r w:rsidRPr="00B96D1A">
        <w:rPr>
          <w:rStyle w:val="StyleUnderline"/>
        </w:rPr>
        <w:t>to foolhardy wars</w:t>
      </w:r>
      <w:r w:rsidRPr="00B96D1A">
        <w:t xml:space="preserve"> in the future. </w:t>
      </w:r>
      <w:r w:rsidRPr="00B96D1A">
        <w:rPr>
          <w:rStyle w:val="StyleUnderline"/>
        </w:rPr>
        <w:t xml:space="preserve">What the strategy does do is </w:t>
      </w:r>
      <w:r w:rsidRPr="00B96D1A">
        <w:rPr>
          <w:rStyle w:val="Emphasis"/>
        </w:rPr>
        <w:t>help prevent the outbreak of conflict</w:t>
      </w:r>
      <w:r w:rsidRPr="00B96D1A">
        <w:t xml:space="preserve"> in the world's most important regions, </w:t>
      </w:r>
      <w:r w:rsidRPr="00B96D1A">
        <w:rPr>
          <w:rStyle w:val="StyleUnderline"/>
        </w:rPr>
        <w:t>keep the</w:t>
      </w:r>
      <w:r w:rsidRPr="00B96D1A">
        <w:t xml:space="preserve"> global </w:t>
      </w:r>
      <w:r w:rsidRPr="00B96D1A">
        <w:rPr>
          <w:rStyle w:val="StyleUnderline"/>
        </w:rPr>
        <w:t xml:space="preserve">economy humming, and </w:t>
      </w:r>
      <w:r w:rsidRPr="00B96D1A">
        <w:rPr>
          <w:rStyle w:val="Emphasis"/>
        </w:rPr>
        <w:t>make international cooperation easier</w:t>
      </w:r>
      <w:r w:rsidRPr="00B96D1A">
        <w:rPr>
          <w:rStyle w:val="StyleUnderline"/>
        </w:rPr>
        <w:t>. Charting a different course would threaten all these</w:t>
      </w:r>
      <w:r w:rsidRPr="00B96D1A">
        <w:t xml:space="preserve"> benefits. 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 A grand strategy of actively managing global security and promoting the liberal economic order has served the United States exceptionally well for the past six decades, and there is no reason to give it up now. The country's globe-spanning posture is the devil we know, and a world with a disengaged America is the devil we don't know. </w:t>
      </w:r>
      <w:r w:rsidRPr="00B96D1A">
        <w:rPr>
          <w:rStyle w:val="StyleUnderline"/>
        </w:rPr>
        <w:t>Were American leaders to choose retrenchment, they would</w:t>
      </w:r>
      <w:r w:rsidRPr="00B96D1A">
        <w:t xml:space="preserve"> in essence </w:t>
      </w:r>
      <w:r w:rsidRPr="00B96D1A">
        <w:rPr>
          <w:rStyle w:val="StyleUnderline"/>
        </w:rPr>
        <w:t xml:space="preserve">be running a massive experiment </w:t>
      </w:r>
      <w:r w:rsidRPr="00B96D1A">
        <w:t xml:space="preserve">to test how the world would work without an engaged and liberal leading power. </w:t>
      </w:r>
      <w:r w:rsidRPr="00B96D1A">
        <w:rPr>
          <w:rStyle w:val="StyleUnderline"/>
        </w:rPr>
        <w:t xml:space="preserve">The </w:t>
      </w:r>
      <w:r w:rsidRPr="00B96D1A">
        <w:rPr>
          <w:rStyle w:val="Emphasis"/>
        </w:rPr>
        <w:t>results could well be disastrous.</w:t>
      </w:r>
    </w:p>
    <w:p w14:paraId="50768FA0" w14:textId="4F7527B1" w:rsidR="007459FC" w:rsidRPr="00B96D1A" w:rsidRDefault="007459FC" w:rsidP="007459FC">
      <w:pPr>
        <w:pStyle w:val="Heading3"/>
        <w:rPr>
          <w:rFonts w:cs="Times New Roman"/>
        </w:rPr>
      </w:pPr>
      <w:r w:rsidRPr="00B96D1A">
        <w:rPr>
          <w:rFonts w:cs="Times New Roman"/>
        </w:rPr>
        <w:t>Impact – US-Japan Relations – Heg Terminals</w:t>
      </w:r>
    </w:p>
    <w:p w14:paraId="16E12B65" w14:textId="77777777" w:rsidR="007459FC" w:rsidRPr="00B96D1A" w:rsidRDefault="007459FC" w:rsidP="007459FC">
      <w:pPr>
        <w:pStyle w:val="Heading4"/>
        <w:rPr>
          <w:rFonts w:cs="Times New Roman"/>
        </w:rPr>
      </w:pPr>
      <w:r w:rsidRPr="00B96D1A">
        <w:rPr>
          <w:rFonts w:cs="Times New Roman"/>
          <w:u w:val="single"/>
        </w:rPr>
        <w:t>Only US heg solves</w:t>
      </w:r>
      <w:r w:rsidRPr="00B96D1A">
        <w:rPr>
          <w:rFonts w:cs="Times New Roman"/>
        </w:rPr>
        <w:t xml:space="preserve"> – transition causes war – China takes over and can’t </w:t>
      </w:r>
      <w:r w:rsidRPr="00B96D1A">
        <w:rPr>
          <w:rFonts w:cs="Times New Roman"/>
          <w:u w:val="single"/>
        </w:rPr>
        <w:t>facilitate multilat</w:t>
      </w:r>
    </w:p>
    <w:p w14:paraId="574A7A30" w14:textId="77777777" w:rsidR="007459FC" w:rsidRPr="00B96D1A" w:rsidRDefault="007459FC" w:rsidP="007459FC">
      <w:r w:rsidRPr="00B96D1A">
        <w:rPr>
          <w:rStyle w:val="Style13ptBold"/>
        </w:rPr>
        <w:t>Keck 14</w:t>
      </w:r>
      <w:r w:rsidRPr="00B96D1A">
        <w:t>—Managing Editor of The National Interest, MA in Political Science from George Mason</w:t>
      </w:r>
    </w:p>
    <w:p w14:paraId="5F3E5BA0" w14:textId="77777777" w:rsidR="007459FC" w:rsidRPr="00B96D1A" w:rsidRDefault="007459FC" w:rsidP="007459FC">
      <w:pPr>
        <w:rPr>
          <w:szCs w:val="16"/>
        </w:rPr>
      </w:pPr>
      <w:r w:rsidRPr="00B96D1A">
        <w:rPr>
          <w:szCs w:val="16"/>
        </w:rPr>
        <w:t xml:space="preserve">(Zachary, “America’s Relative Decline: Should We Panic?”, </w:t>
      </w:r>
      <w:hyperlink r:id="rId16" w:history="1">
        <w:r w:rsidRPr="00B96D1A">
          <w:rPr>
            <w:rStyle w:val="Hyperlink"/>
            <w:szCs w:val="16"/>
          </w:rPr>
          <w:t>http://thediplomat.com/2014/01/americas-relative-decline-should-we-panic/</w:t>
        </w:r>
      </w:hyperlink>
      <w:r w:rsidRPr="00B96D1A">
        <w:rPr>
          <w:szCs w:val="16"/>
        </w:rPr>
        <w:t>)</w:t>
      </w:r>
    </w:p>
    <w:p w14:paraId="764E014F" w14:textId="77777777" w:rsidR="007459FC" w:rsidRPr="00B96D1A" w:rsidRDefault="007459FC" w:rsidP="007459FC">
      <w:pPr>
        <w:rPr>
          <w:szCs w:val="16"/>
        </w:rPr>
      </w:pPr>
      <w:r w:rsidRPr="00B96D1A">
        <w:rPr>
          <w:szCs w:val="16"/>
        </w:rPr>
        <w:t xml:space="preserve">Still, </w:t>
      </w:r>
      <w:r w:rsidRPr="00B96D1A">
        <w:rPr>
          <w:rStyle w:val="StyleUnderline"/>
        </w:rPr>
        <w:t>on balance, the U.S. has been a positive force in the world</w:t>
      </w:r>
      <w:r w:rsidRPr="00B96D1A">
        <w:rPr>
          <w:szCs w:val="16"/>
        </w:rPr>
        <w:t xml:space="preserve">, especially for a unipolar power. Certainly, </w:t>
      </w:r>
      <w:r w:rsidRPr="00B96D1A">
        <w:rPr>
          <w:rStyle w:val="StyleUnderline"/>
        </w:rPr>
        <w:t>it’s hard to imagine many other countries acting as benignly</w:t>
      </w:r>
      <w:r w:rsidRPr="00B96D1A">
        <w:rPr>
          <w:szCs w:val="16"/>
        </w:rPr>
        <w:t xml:space="preserve">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w:t>
      </w:r>
      <w:r w:rsidRPr="00B96D1A">
        <w:rPr>
          <w:rStyle w:val="StyleUnderline"/>
        </w:rPr>
        <w:t xml:space="preserve">It’s difficult to imagine China defending a rule-based, open international order if it were a unipolar </w:t>
      </w:r>
      <w:r w:rsidRPr="00B96D1A">
        <w:t>power</w:t>
      </w:r>
      <w:r w:rsidRPr="00B96D1A">
        <w:rPr>
          <w:rStyle w:val="StyleUnderline"/>
        </w:rPr>
        <w:t>, much less making an effort to uphold a minimum level of human rights in the world</w:t>
      </w:r>
      <w:r w:rsidRPr="00B96D1A">
        <w:rPr>
          <w:szCs w:val="16"/>
        </w:rPr>
        <w:t xml:space="preserve">. Regardless of your opinion on U.S. global leadership over the last two decades, however, </w:t>
      </w:r>
      <w:r w:rsidRPr="00B96D1A">
        <w:rPr>
          <w:rStyle w:val="StyleUnderline"/>
        </w:rPr>
        <w:t>there is good reason to fear</w:t>
      </w:r>
      <w:r w:rsidRPr="00B96D1A">
        <w:rPr>
          <w:szCs w:val="16"/>
        </w:rPr>
        <w:t xml:space="preserve"> its </w:t>
      </w:r>
      <w:r w:rsidRPr="00B96D1A">
        <w:rPr>
          <w:rStyle w:val="StyleUnderline"/>
        </w:rPr>
        <w:t>relative decline compared with China</w:t>
      </w:r>
      <w:r w:rsidRPr="00B96D1A">
        <w:rPr>
          <w:szCs w:val="16"/>
        </w:rPr>
        <w:t xml:space="preserve"> and other emerging nations. To begin with, </w:t>
      </w:r>
      <w:r w:rsidRPr="00B96D1A">
        <w:rPr>
          <w:rStyle w:val="StyleUnderline"/>
        </w:rPr>
        <w:t>hegemonic transition periods have historically been the most destabilizing eras in history</w:t>
      </w:r>
      <w:r w:rsidRPr="00B96D1A">
        <w:rPr>
          <w:szCs w:val="16"/>
        </w:rPr>
        <w:t xml:space="preserve">. This is not only because of the malign intentions of the rising and established power(s). </w:t>
      </w:r>
      <w:r w:rsidRPr="00B96D1A">
        <w:rPr>
          <w:rStyle w:val="StyleUnderline"/>
        </w:rPr>
        <w:t xml:space="preserve">Even if all the parties have benign, peaceful intentions, the rise of new global powers necessitates revisions to the “rules of the road.” This is </w:t>
      </w:r>
      <w:r w:rsidRPr="00B96D1A">
        <w:rPr>
          <w:rStyle w:val="Emphasis"/>
        </w:rPr>
        <w:t>nearly impossible</w:t>
      </w:r>
      <w:r w:rsidRPr="00B96D1A">
        <w:rPr>
          <w:rStyle w:val="StyleUnderline"/>
        </w:rPr>
        <w:t xml:space="preserve"> to do in any organized fashion given the anarchic nature of the international system, where</w:t>
      </w:r>
      <w:r w:rsidRPr="00B96D1A">
        <w:rPr>
          <w:szCs w:val="16"/>
        </w:rPr>
        <w:t xml:space="preserve"> there is </w:t>
      </w:r>
      <w:r w:rsidRPr="00B96D1A">
        <w:rPr>
          <w:rStyle w:val="StyleUnderline"/>
        </w:rPr>
        <w:t>no central authority</w:t>
      </w:r>
      <w:r w:rsidRPr="00B96D1A">
        <w:rPr>
          <w:szCs w:val="16"/>
        </w:rPr>
        <w:t xml:space="preserve"> that </w:t>
      </w:r>
      <w:r w:rsidRPr="00B96D1A">
        <w:rPr>
          <w:rStyle w:val="StyleUnderline"/>
        </w:rPr>
        <w:t>can govern interactions</w:t>
      </w:r>
      <w:r w:rsidRPr="00B96D1A">
        <w:rPr>
          <w:szCs w:val="16"/>
        </w:rPr>
        <w:t xml:space="preserve"> between states. </w:t>
      </w:r>
      <w:r w:rsidRPr="00B96D1A">
        <w:rPr>
          <w:rStyle w:val="StyleUnderline"/>
        </w:rPr>
        <w:t>We are already starting to see the potential dangers of hegemonic transition periods in the Asia-Pacific</w:t>
      </w:r>
      <w:r w:rsidRPr="00B96D1A">
        <w:rPr>
          <w:szCs w:val="16"/>
        </w:rPr>
        <w:t xml:space="preserve"> (</w:t>
      </w:r>
      <w:r w:rsidRPr="00B96D1A">
        <w:rPr>
          <w:rStyle w:val="StyleUnderline"/>
        </w:rPr>
        <w:t>and</w:t>
      </w:r>
      <w:r w:rsidRPr="00B96D1A">
        <w:rPr>
          <w:szCs w:val="16"/>
        </w:rPr>
        <w:t xml:space="preserve"> arguably the </w:t>
      </w:r>
      <w:r w:rsidRPr="00B96D1A">
        <w:rPr>
          <w:rStyle w:val="StyleUnderline"/>
        </w:rPr>
        <w:t>Middle East</w:t>
      </w:r>
      <w:r w:rsidRPr="00B96D1A">
        <w:rPr>
          <w:szCs w:val="16"/>
        </w:rPr>
        <w:t xml:space="preserve">). </w:t>
      </w:r>
      <w:r w:rsidRPr="00B96D1A">
        <w:rPr>
          <w:rStyle w:val="StyleUnderline"/>
        </w:rPr>
        <w:t>As China grows more</w:t>
      </w:r>
      <w:r w:rsidRPr="00B96D1A">
        <w:rPr>
          <w:szCs w:val="16"/>
        </w:rPr>
        <w:t xml:space="preserve"> economically and militarily </w:t>
      </w:r>
      <w:r w:rsidRPr="00B96D1A">
        <w:rPr>
          <w:rStyle w:val="StyleUnderline"/>
        </w:rPr>
        <w:t>powerful, it has</w:t>
      </w:r>
      <w:r w:rsidRPr="00B96D1A">
        <w:rPr>
          <w:szCs w:val="16"/>
        </w:rPr>
        <w:t xml:space="preserve"> unsurprisingly </w:t>
      </w:r>
      <w:r w:rsidRPr="00B96D1A">
        <w:rPr>
          <w:rStyle w:val="StyleUnderline"/>
        </w:rPr>
        <w:t>sought to expand its influence in East Asia. This</w:t>
      </w:r>
      <w:r w:rsidRPr="00B96D1A">
        <w:rPr>
          <w:szCs w:val="16"/>
        </w:rPr>
        <w:t xml:space="preserve"> necessarily </w:t>
      </w:r>
      <w:r w:rsidRPr="00B96D1A">
        <w:rPr>
          <w:rStyle w:val="StyleUnderline"/>
        </w:rPr>
        <w:t>has to come at the expense of other powers</w:t>
      </w:r>
      <w:r w:rsidRPr="00B96D1A">
        <w:rPr>
          <w:szCs w:val="16"/>
        </w:rPr>
        <w:t xml:space="preserve">, which so far has primarily meant the U.S., Japan, Vietnam and the Philippines. Naturally, </w:t>
      </w:r>
      <w:r w:rsidRPr="00B96D1A">
        <w:rPr>
          <w:rStyle w:val="StyleUnderline"/>
        </w:rPr>
        <w:t>these</w:t>
      </w:r>
      <w:r w:rsidRPr="00B96D1A">
        <w:rPr>
          <w:szCs w:val="16"/>
        </w:rPr>
        <w:t xml:space="preserve"> powers </w:t>
      </w:r>
      <w:r w:rsidRPr="00B96D1A">
        <w:rPr>
          <w:rStyle w:val="StyleUnderline"/>
        </w:rPr>
        <w:t xml:space="preserve">have sought to resist Chinese encroachments on their territory and influence, and the situation </w:t>
      </w:r>
      <w:r w:rsidRPr="00B96D1A">
        <w:rPr>
          <w:rStyle w:val="Emphasis"/>
        </w:rPr>
        <w:t>grows more tense</w:t>
      </w:r>
      <w:r w:rsidRPr="00B96D1A">
        <w:rPr>
          <w:rStyle w:val="StyleUnderline"/>
        </w:rPr>
        <w:t xml:space="preserve"> with each passing day</w:t>
      </w:r>
      <w:r w:rsidRPr="00B96D1A">
        <w:rPr>
          <w:szCs w:val="16"/>
        </w:rPr>
        <w:t xml:space="preserve">. Should China eventually emerge as a global power, or should nations in other regions enjoy a similar rise as Kenny suggests, this situation will play itself out elsewhere in the years and decades ahead. </w:t>
      </w:r>
      <w:r w:rsidRPr="00B96D1A">
        <w:rPr>
          <w:rStyle w:val="StyleUnderline"/>
        </w:rPr>
        <w:t>All of this highlights</w:t>
      </w:r>
      <w:r w:rsidRPr="00B96D1A">
        <w:rPr>
          <w:szCs w:val="16"/>
        </w:rPr>
        <w:t xml:space="preserve"> some of </w:t>
      </w:r>
      <w:r w:rsidRPr="00B96D1A">
        <w:rPr>
          <w:rStyle w:val="StyleUnderline"/>
        </w:rPr>
        <w:t>the advantages of a unipolar system</w:t>
      </w:r>
      <w:r w:rsidRPr="00B96D1A">
        <w:rPr>
          <w:szCs w:val="16"/>
        </w:rPr>
        <w:t xml:space="preserve">. Namely, </w:t>
      </w:r>
      <w:r w:rsidRPr="00B96D1A">
        <w:rPr>
          <w:rStyle w:val="StyleUnderline"/>
        </w:rPr>
        <w:t>although the U.S. has asserted military force</w:t>
      </w:r>
      <w:r w:rsidRPr="00B96D1A">
        <w:rPr>
          <w:szCs w:val="16"/>
        </w:rPr>
        <w:t xml:space="preserve"> quite </w:t>
      </w:r>
      <w:r w:rsidRPr="00B96D1A">
        <w:rPr>
          <w:rStyle w:val="StyleUnderline"/>
        </w:rPr>
        <w:t>frequently</w:t>
      </w:r>
      <w:r w:rsidRPr="00B96D1A">
        <w:rPr>
          <w:szCs w:val="16"/>
        </w:rPr>
        <w:t xml:space="preserve"> in the post-Cold War era, </w:t>
      </w:r>
      <w:r w:rsidRPr="00B96D1A">
        <w:rPr>
          <w:rStyle w:val="StyleUnderline"/>
        </w:rPr>
        <w:t xml:space="preserve">it has only fought weak powers and thus its wars have been </w:t>
      </w:r>
      <w:r w:rsidRPr="00B96D1A">
        <w:rPr>
          <w:rStyle w:val="Emphasis"/>
        </w:rPr>
        <w:t>fairly limited</w:t>
      </w:r>
      <w:r w:rsidRPr="00B96D1A">
        <w:rPr>
          <w:rStyle w:val="StyleUnderline"/>
        </w:rPr>
        <w:t xml:space="preserve"> in terms of</w:t>
      </w:r>
      <w:r w:rsidRPr="00B96D1A">
        <w:rPr>
          <w:szCs w:val="16"/>
        </w:rPr>
        <w:t xml:space="preserve"> the number of </w:t>
      </w:r>
      <w:r w:rsidRPr="00B96D1A">
        <w:rPr>
          <w:rStyle w:val="StyleUnderline"/>
        </w:rPr>
        <w:t>casualties</w:t>
      </w:r>
      <w:r w:rsidRPr="00B96D1A">
        <w:rPr>
          <w:szCs w:val="16"/>
        </w:rPr>
        <w:t xml:space="preserve"> involved. At the same time, </w:t>
      </w:r>
      <w:r w:rsidRPr="00B96D1A">
        <w:rPr>
          <w:rStyle w:val="StyleUnderline"/>
        </w:rPr>
        <w:t xml:space="preserve">America’s preponderance of power has prevented a </w:t>
      </w:r>
      <w:r w:rsidRPr="00B96D1A">
        <w:rPr>
          <w:rStyle w:val="Emphasis"/>
        </w:rPr>
        <w:t>great power war</w:t>
      </w:r>
      <w:r w:rsidRPr="00B96D1A">
        <w:rPr>
          <w:rStyle w:val="StyleUnderline"/>
        </w:rPr>
        <w:t xml:space="preserve">, and even restrained major </w:t>
      </w:r>
      <w:r w:rsidRPr="00B96D1A">
        <w:rPr>
          <w:rStyle w:val="Emphasis"/>
        </w:rPr>
        <w:t>regional powers from coming to blows.</w:t>
      </w:r>
      <w:r w:rsidRPr="00B96D1A">
        <w:rPr>
          <w:szCs w:val="16"/>
        </w:rPr>
        <w:t xml:space="preserve"> For instance, </w:t>
      </w:r>
      <w:r w:rsidRPr="00B96D1A">
        <w:rPr>
          <w:rStyle w:val="StyleUnderline"/>
        </w:rPr>
        <w:t>the past 25 years haven’t seen any conflicts on par with the Israeli-Arab or Iran-Iraq wars of the Cold War. As the unipolar era comes to a close, the possibility of great power conflict and especially major regional wars rises dramatically. The world will also have to contend with conventionally inferior powers</w:t>
      </w:r>
      <w:r w:rsidRPr="00B96D1A">
        <w:rPr>
          <w:szCs w:val="16"/>
        </w:rPr>
        <w:t xml:space="preserve"> like Japan </w:t>
      </w:r>
      <w:r w:rsidRPr="00B96D1A">
        <w:rPr>
          <w:rStyle w:val="StyleUnderline"/>
        </w:rPr>
        <w:t>acquiring nuclear weapons to protect their interests</w:t>
      </w:r>
      <w:r w:rsidRPr="00B96D1A">
        <w:rPr>
          <w:szCs w:val="16"/>
        </w:rPr>
        <w:t xml:space="preserve"> against their newly empowered rivals. But </w:t>
      </w:r>
      <w:r w:rsidRPr="00B96D1A">
        <w:rPr>
          <w:rStyle w:val="StyleUnderline"/>
        </w:rPr>
        <w:t>even if the transitions</w:t>
      </w:r>
      <w:r w:rsidRPr="00B96D1A">
        <w:rPr>
          <w:szCs w:val="16"/>
        </w:rPr>
        <w:t xml:space="preserve"> caused by China’s and potentially other nations’ rises </w:t>
      </w:r>
      <w:r w:rsidRPr="00B96D1A">
        <w:rPr>
          <w:rStyle w:val="StyleUnderline"/>
        </w:rPr>
        <w:t>are managed successfully, there are</w:t>
      </w:r>
      <w:r w:rsidRPr="00B96D1A">
        <w:rPr>
          <w:szCs w:val="16"/>
        </w:rPr>
        <w:t xml:space="preserve"> still likely to be </w:t>
      </w:r>
      <w:r w:rsidRPr="00B96D1A">
        <w:rPr>
          <w:rStyle w:val="StyleUnderline"/>
        </w:rPr>
        <w:t>significant negative effects on international relations</w:t>
      </w:r>
      <w:r w:rsidRPr="00B96D1A">
        <w:rPr>
          <w:szCs w:val="16"/>
        </w:rPr>
        <w:t xml:space="preserve">. In today’s “globalized” world, </w:t>
      </w:r>
      <w:r w:rsidRPr="00B96D1A">
        <w:rPr>
          <w:rStyle w:val="StyleUnderline"/>
        </w:rPr>
        <w:t>it is commonly asserted that many of the defining challenges of our era can only be solved through multilateral cooperation. Examples</w:t>
      </w:r>
      <w:r w:rsidRPr="00B96D1A">
        <w:rPr>
          <w:szCs w:val="16"/>
        </w:rPr>
        <w:t xml:space="preserve"> of this </w:t>
      </w:r>
      <w:r w:rsidRPr="00B96D1A">
        <w:rPr>
          <w:rStyle w:val="StyleUnderline"/>
        </w:rPr>
        <w:t xml:space="preserve">include </w:t>
      </w:r>
      <w:r w:rsidRPr="00B96D1A">
        <w:rPr>
          <w:rStyle w:val="Emphasis"/>
        </w:rPr>
        <w:t>climate change</w:t>
      </w:r>
      <w:r w:rsidRPr="00B96D1A">
        <w:rPr>
          <w:rStyle w:val="StyleUnderline"/>
        </w:rPr>
        <w:t xml:space="preserve">, </w:t>
      </w:r>
      <w:r w:rsidRPr="00B96D1A">
        <w:rPr>
          <w:rStyle w:val="Emphasis"/>
        </w:rPr>
        <w:t>health pandemics</w:t>
      </w:r>
      <w:r w:rsidRPr="00B96D1A">
        <w:rPr>
          <w:szCs w:val="16"/>
        </w:rPr>
        <w:t xml:space="preserve">, organized crime and </w:t>
      </w:r>
      <w:r w:rsidRPr="00B96D1A">
        <w:rPr>
          <w:rStyle w:val="Emphasis"/>
        </w:rPr>
        <w:t>terrorism</w:t>
      </w:r>
      <w:r w:rsidRPr="00B96D1A">
        <w:rPr>
          <w:rStyle w:val="StyleUnderline"/>
        </w:rPr>
        <w:t xml:space="preserve">, </w:t>
      </w:r>
      <w:r w:rsidRPr="00B96D1A">
        <w:rPr>
          <w:rStyle w:val="Emphasis"/>
        </w:rPr>
        <w:t>global financial crises</w:t>
      </w:r>
      <w:r w:rsidRPr="00B96D1A">
        <w:rPr>
          <w:szCs w:val="16"/>
        </w:rPr>
        <w:t xml:space="preserve">, and the proliferation of weapons of mass destruction, among many others. </w:t>
      </w:r>
      <w:r w:rsidRPr="00B96D1A">
        <w:rPr>
          <w:rStyle w:val="StyleUnderline"/>
        </w:rPr>
        <w:t>A unipolar system,</w:t>
      </w:r>
      <w:r w:rsidRPr="00B96D1A">
        <w:rPr>
          <w:szCs w:val="16"/>
        </w:rPr>
        <w:t xml:space="preserve"> for all its limitations, </w:t>
      </w:r>
      <w:r w:rsidRPr="00B96D1A">
        <w:rPr>
          <w:rStyle w:val="StyleUnderline"/>
        </w:rPr>
        <w:t xml:space="preserve">is </w:t>
      </w:r>
      <w:r w:rsidRPr="00B96D1A">
        <w:rPr>
          <w:rStyle w:val="Emphasis"/>
        </w:rPr>
        <w:t>uniquely suited</w:t>
      </w:r>
      <w:r w:rsidRPr="00B96D1A">
        <w:rPr>
          <w:rStyle w:val="StyleUnderline"/>
        </w:rPr>
        <w:t xml:space="preserve"> for organizing effective </w:t>
      </w:r>
      <w:r w:rsidRPr="00B96D1A">
        <w:rPr>
          <w:rStyle w:val="Emphasis"/>
        </w:rPr>
        <w:t>global action</w:t>
      </w:r>
      <w:r w:rsidRPr="00B96D1A">
        <w:rPr>
          <w:rStyle w:val="StyleUnderline"/>
        </w:rPr>
        <w:t xml:space="preserve"> on these transnational issues</w:t>
      </w:r>
      <w:r w:rsidRPr="00B96D1A">
        <w:rPr>
          <w:szCs w:val="16"/>
        </w:rPr>
        <w:t xml:space="preserve">. This is because </w:t>
      </w:r>
      <w:r w:rsidRPr="00B96D1A">
        <w:rPr>
          <w:rStyle w:val="StyleUnderline"/>
        </w:rPr>
        <w:t>there is a clear global leader who can take the initiative and</w:t>
      </w:r>
      <w:r w:rsidRPr="00B96D1A">
        <w:rPr>
          <w:szCs w:val="16"/>
        </w:rPr>
        <w:t xml:space="preserve">, to some degree, </w:t>
      </w:r>
      <w:r w:rsidRPr="00B96D1A">
        <w:rPr>
          <w:rStyle w:val="StyleUnderline"/>
        </w:rPr>
        <w:t>compel others to fall in line</w:t>
      </w:r>
      <w:r w:rsidRPr="00B96D1A">
        <w:rPr>
          <w:szCs w:val="16"/>
        </w:rPr>
        <w:t xml:space="preserve">. In addition, </w:t>
      </w:r>
      <w:r w:rsidRPr="00B96D1A">
        <w:rPr>
          <w:rStyle w:val="StyleUnderline"/>
        </w:rPr>
        <w:t xml:space="preserve">the unipole’s preponderance of power </w:t>
      </w:r>
      <w:r w:rsidRPr="00B96D1A">
        <w:rPr>
          <w:rStyle w:val="Emphasis"/>
        </w:rPr>
        <w:t>lessens the intensity of competition</w:t>
      </w:r>
      <w:r w:rsidRPr="00B96D1A">
        <w:rPr>
          <w:rStyle w:val="StyleUnderline"/>
        </w:rPr>
        <w:t xml:space="preserve"> among the global players involved</w:t>
      </w:r>
      <w:r w:rsidRPr="00B96D1A">
        <w:rPr>
          <w:szCs w:val="16"/>
        </w:rPr>
        <w:t xml:space="preserve">. Thus, while there are no shortages of complaints about the limitations of global governance today, there is no question that </w:t>
      </w:r>
      <w:r w:rsidRPr="00B96D1A">
        <w:rPr>
          <w:rStyle w:val="StyleUnderline"/>
        </w:rPr>
        <w:t>global governance has been many times more effective in the last 25 years than it was during the Cold War</w:t>
      </w:r>
      <w:r w:rsidRPr="00B96D1A">
        <w:rPr>
          <w:szCs w:val="16"/>
        </w:rPr>
        <w:t>.</w:t>
      </w:r>
    </w:p>
    <w:p w14:paraId="5011A1B3" w14:textId="77777777" w:rsidR="007459FC" w:rsidRPr="00B96D1A" w:rsidRDefault="007459FC" w:rsidP="007459FC"/>
    <w:p w14:paraId="3C6901C8" w14:textId="094D2E6A" w:rsidR="00D94B2B" w:rsidRPr="00B96D1A" w:rsidRDefault="00D94B2B" w:rsidP="008733A5"/>
    <w:p w14:paraId="1AD59ADB" w14:textId="77777777" w:rsidR="00D94B2B" w:rsidRPr="00B96D1A" w:rsidRDefault="00D94B2B" w:rsidP="00D94B2B"/>
    <w:p w14:paraId="08DAC35F" w14:textId="77777777" w:rsidR="00D94B2B" w:rsidRPr="00B96D1A" w:rsidRDefault="00D94B2B" w:rsidP="007703A6">
      <w:pPr>
        <w:pStyle w:val="Heading2"/>
        <w:rPr>
          <w:rFonts w:cs="Times New Roman"/>
        </w:rPr>
      </w:pPr>
    </w:p>
    <w:p w14:paraId="34E61751" w14:textId="77777777" w:rsidR="007703A6" w:rsidRPr="00B96D1A" w:rsidRDefault="007703A6" w:rsidP="007703A6">
      <w:pPr>
        <w:pStyle w:val="Heading2"/>
        <w:rPr>
          <w:rFonts w:cs="Times New Roman"/>
        </w:rPr>
      </w:pPr>
      <w:r w:rsidRPr="00B96D1A">
        <w:rPr>
          <w:rFonts w:cs="Times New Roman"/>
        </w:rPr>
        <w:t>*! – Warming</w:t>
      </w:r>
    </w:p>
    <w:p w14:paraId="7A1943A8" w14:textId="77777777" w:rsidR="007703A6" w:rsidRPr="00B96D1A" w:rsidRDefault="007703A6" w:rsidP="007703A6">
      <w:pPr>
        <w:pStyle w:val="Heading3"/>
        <w:rPr>
          <w:rFonts w:cs="Times New Roman"/>
        </w:rPr>
      </w:pPr>
      <w:r w:rsidRPr="00B96D1A">
        <w:rPr>
          <w:rFonts w:cs="Times New Roman"/>
        </w:rPr>
        <w:t>1nc</w:t>
      </w:r>
    </w:p>
    <w:p w14:paraId="36457DF1" w14:textId="77777777" w:rsidR="007703A6" w:rsidRPr="00B96D1A" w:rsidRDefault="007703A6" w:rsidP="007703A6">
      <w:pPr>
        <w:pStyle w:val="Heading4"/>
        <w:rPr>
          <w:rFonts w:cs="Times New Roman"/>
        </w:rPr>
      </w:pPr>
      <w:r w:rsidRPr="00B96D1A">
        <w:rPr>
          <w:rFonts w:cs="Times New Roman"/>
        </w:rPr>
        <w:t>Failure to pass TPP wreck U.S. climate leadership and efforts to solve global warming</w:t>
      </w:r>
    </w:p>
    <w:p w14:paraId="22FD4E69" w14:textId="77777777" w:rsidR="007703A6" w:rsidRPr="00B96D1A" w:rsidRDefault="007703A6" w:rsidP="007703A6">
      <w:r w:rsidRPr="00B96D1A">
        <w:rPr>
          <w:rStyle w:val="Style13ptBold"/>
        </w:rPr>
        <w:t>Richardson 5-31</w:t>
      </w:r>
      <w:r w:rsidRPr="00B96D1A">
        <w:t xml:space="preserve"> – former governor of New Mexico and U.S. ambassador to the United Nations </w:t>
      </w:r>
    </w:p>
    <w:p w14:paraId="6AB5CD09" w14:textId="77777777" w:rsidR="007703A6" w:rsidRPr="00B96D1A" w:rsidRDefault="007703A6" w:rsidP="007703A6">
      <w:r w:rsidRPr="00B96D1A">
        <w:t>Bill, Miami Herald, “Congress should ratify the Trans- Pacific Partnership agreement,” http://www.miamiherald.com/opinion/op-ed/article80915612.html</w:t>
      </w:r>
    </w:p>
    <w:p w14:paraId="5B87C9A1" w14:textId="77777777" w:rsidR="007703A6" w:rsidRPr="00B96D1A" w:rsidRDefault="007703A6" w:rsidP="007703A6">
      <w:r w:rsidRPr="00B96D1A">
        <w:t>If you’re following the 2016 election campaigns, you might be under the impression that international trade is an unmitigated disaster and it’s time for America to turn inwards. But as former U.S. ambassador to the United Nations, I know that trade and economic relationships are the foundation for U.S. influence abroad.</w:t>
      </w:r>
    </w:p>
    <w:p w14:paraId="034F0CE5" w14:textId="77777777" w:rsidR="007703A6" w:rsidRPr="00B96D1A" w:rsidRDefault="007703A6" w:rsidP="007703A6">
      <w:pPr>
        <w:rPr>
          <w:rStyle w:val="Emphasis"/>
        </w:rPr>
      </w:pPr>
      <w:r w:rsidRPr="00B96D1A">
        <w:t xml:space="preserve">So </w:t>
      </w:r>
      <w:r w:rsidRPr="00B96D1A">
        <w:rPr>
          <w:rStyle w:val="StyleUnderline"/>
        </w:rPr>
        <w:t>as Congress considers</w:t>
      </w:r>
      <w:r w:rsidRPr="00B96D1A">
        <w:t xml:space="preserve"> whether to vote on President </w:t>
      </w:r>
      <w:r w:rsidRPr="00B96D1A">
        <w:rPr>
          <w:rStyle w:val="StyleUnderline"/>
        </w:rPr>
        <w:t>Obama’s major trade deal, the</w:t>
      </w:r>
      <w:r w:rsidRPr="00B96D1A">
        <w:t xml:space="preserve"> Trans-Pacific Partnership (</w:t>
      </w:r>
      <w:r w:rsidRPr="00B96D1A">
        <w:rPr>
          <w:rStyle w:val="StyleUnderline"/>
        </w:rPr>
        <w:t>TPP</w:t>
      </w:r>
      <w:r w:rsidRPr="00B96D1A">
        <w:t xml:space="preserve">), they should turn off the cable news and </w:t>
      </w:r>
      <w:r w:rsidRPr="00B96D1A">
        <w:rPr>
          <w:rStyle w:val="StyleUnderline"/>
        </w:rPr>
        <w:t>consider the cost of inaction, because it is far more significant than you might think.</w:t>
      </w:r>
      <w:r w:rsidRPr="00B96D1A">
        <w:t xml:space="preserve"> Recently, the U.S. International Trade Commission (ITC) released its economic impact report on TPP. After an extensive, 6-month, independent review, the report confirms that President Obama’s trade agreement with 11 Pacific Rim countries, representing 40 percent of world GDP, will open new markets, set fair rules of trade, and drive demand for “Made in America” products. But </w:t>
      </w:r>
      <w:r w:rsidRPr="00B96D1A">
        <w:rPr>
          <w:rStyle w:val="StyleUnderline"/>
        </w:rPr>
        <w:t>TPP’s benefits reach beyond wage and job gains for the U.S. economy. It</w:t>
      </w:r>
      <w:r w:rsidRPr="00B96D1A">
        <w:t xml:space="preserve"> also </w:t>
      </w:r>
      <w:r w:rsidRPr="00B96D1A">
        <w:rPr>
          <w:rStyle w:val="StyleUnderline"/>
        </w:rPr>
        <w:t>furthers important U.S. interests like higher labor standards, reduced wildlife trafficking, and cooperation to combat climate change. Access to clean energy technology is a cornerstone to solving the global climate change problem. TPP will boost international adoption of clean energy by cutting tariffs on renewable energy technologies and committing member countries shift to low-emission economies. TPP will eliminate taxes on wind turbines, solar panels, and other renewable energy products: making it cheaper and easier for these growing economies to switch to clean energy and reach their climate change goals.</w:t>
      </w:r>
      <w:r w:rsidRPr="00B96D1A">
        <w:t xml:space="preserve"> In an increasingly complex global economy, </w:t>
      </w:r>
      <w:r w:rsidRPr="00B96D1A">
        <w:rPr>
          <w:rStyle w:val="Emphasis"/>
        </w:rPr>
        <w:t>governments must be empowered to put in place regulations that account for climate change. TPP does this by securing the right of each</w:t>
      </w:r>
      <w:r w:rsidRPr="00B96D1A">
        <w:t xml:space="preserve"> member </w:t>
      </w:r>
      <w:r w:rsidRPr="00B96D1A">
        <w:rPr>
          <w:rStyle w:val="Emphasis"/>
        </w:rPr>
        <w:t>country to create laws and regulations in the public interest, like addressing carbon pollution and climate change.</w:t>
      </w:r>
      <w:r w:rsidRPr="00B96D1A">
        <w:t xml:space="preserve"> </w:t>
      </w:r>
      <w:r w:rsidRPr="00B96D1A">
        <w:rPr>
          <w:rStyle w:val="StyleUnderline"/>
        </w:rPr>
        <w:t xml:space="preserve">Countries need the freedom to take decisive action on climate change and the TPP protects its members rights to do so. </w:t>
      </w:r>
      <w:r w:rsidRPr="00B96D1A">
        <w:t xml:space="preserve">But most importantly, </w:t>
      </w:r>
      <w:r w:rsidRPr="00B96D1A">
        <w:rPr>
          <w:rStyle w:val="StyleUnderline"/>
        </w:rPr>
        <w:t>combatting climate change requires leadership. Last year, President Obama led the world to a groundbreaking global climate agreement in Paris.</w:t>
      </w:r>
      <w:r w:rsidRPr="00B96D1A">
        <w:t xml:space="preserve"> </w:t>
      </w:r>
      <w:r w:rsidRPr="00B96D1A">
        <w:rPr>
          <w:rStyle w:val="StyleUnderline"/>
        </w:rPr>
        <w:t>American leadership</w:t>
      </w:r>
      <w:r w:rsidRPr="00B96D1A">
        <w:t xml:space="preserve">, including significant domestic policy achievements like the Clean Power Plan, </w:t>
      </w:r>
      <w:r w:rsidRPr="00B96D1A">
        <w:rPr>
          <w:rStyle w:val="StyleUnderline"/>
        </w:rPr>
        <w:t>allowed the U</w:t>
      </w:r>
      <w:r w:rsidRPr="00B96D1A">
        <w:t xml:space="preserve">nited </w:t>
      </w:r>
      <w:r w:rsidRPr="00B96D1A">
        <w:rPr>
          <w:rStyle w:val="StyleUnderline"/>
        </w:rPr>
        <w:t>S</w:t>
      </w:r>
      <w:r w:rsidRPr="00B96D1A">
        <w:t xml:space="preserve">tates </w:t>
      </w:r>
      <w:r w:rsidRPr="00B96D1A">
        <w:rPr>
          <w:rStyle w:val="StyleUnderline"/>
        </w:rPr>
        <w:t>to bring other major world powers to the table and achieve this landmark deal.</w:t>
      </w:r>
      <w:r w:rsidRPr="00B96D1A">
        <w:t xml:space="preserve"> </w:t>
      </w:r>
      <w:r w:rsidRPr="00B96D1A">
        <w:rPr>
          <w:rStyle w:val="Emphasis"/>
        </w:rPr>
        <w:t>TPP is an</w:t>
      </w:r>
      <w:r w:rsidRPr="00B96D1A">
        <w:t xml:space="preserve">other </w:t>
      </w:r>
      <w:r w:rsidRPr="00B96D1A">
        <w:rPr>
          <w:rStyle w:val="Emphasis"/>
        </w:rPr>
        <w:t>opportunity to exert American leadership.</w:t>
      </w:r>
      <w:r w:rsidRPr="00B96D1A">
        <w:t xml:space="preserve"> </w:t>
      </w:r>
      <w:r w:rsidRPr="00B96D1A">
        <w:rPr>
          <w:rStyle w:val="StyleUnderline"/>
        </w:rPr>
        <w:t>It fosters strong economic and trade relationships in the fast-growing Asia</w:t>
      </w:r>
      <w:r w:rsidRPr="00B96D1A">
        <w:t xml:space="preserve"> Pacific </w:t>
      </w:r>
      <w:r w:rsidRPr="00B96D1A">
        <w:rPr>
          <w:rStyle w:val="StyleUnderline"/>
        </w:rPr>
        <w:t>region, home to countries responsible for over 25 percent of global carbon emissions.</w:t>
      </w:r>
      <w:r w:rsidRPr="00B96D1A">
        <w:t xml:space="preserve"> </w:t>
      </w:r>
      <w:r w:rsidRPr="00B96D1A">
        <w:rPr>
          <w:rStyle w:val="StyleUnderline"/>
        </w:rPr>
        <w:t>Deepening ties to the region renews U.S. commitment to its Asian allies, and adopting the same standards as its TPP counterparts establishes U.S. credibility as a global leader to advance other international issues, like climate change initiatives.</w:t>
      </w:r>
      <w:r w:rsidRPr="00B96D1A">
        <w:t xml:space="preserve"> </w:t>
      </w:r>
      <w:r w:rsidRPr="00B96D1A">
        <w:rPr>
          <w:rStyle w:val="StyleUnderline"/>
        </w:rPr>
        <w:t>Climate change is undoubtedly the issue of our time. The actions of this generation will determine the quality of life for generations to come.</w:t>
      </w:r>
      <w:r w:rsidRPr="00B96D1A">
        <w:t xml:space="preserve"> I have spent my three decade long career in public service working towards a sustainable, clean energy future — helping negotiate the Kyoto Protocol as U.S. ambassador and pushing policy reforms as governor of New Mexico to transform it into the “Clean Energy State”. </w:t>
      </w:r>
      <w:r w:rsidRPr="00B96D1A">
        <w:rPr>
          <w:rStyle w:val="Emphasis"/>
        </w:rPr>
        <w:t>TPP takes specific action to support climate change goals</w:t>
      </w:r>
      <w:r w:rsidRPr="00B96D1A">
        <w:t xml:space="preserve"> and is an opportunity to shape international trade, furthering not only our economic interests, but also our values. The cost of not ratifying TPP goes beyond the dollar value in the ITC report. </w:t>
      </w:r>
      <w:r w:rsidRPr="00B96D1A">
        <w:rPr>
          <w:rStyle w:val="Emphasis"/>
        </w:rPr>
        <w:t>If Congress does not</w:t>
      </w:r>
      <w:r w:rsidRPr="00B96D1A">
        <w:t xml:space="preserve"> take action to </w:t>
      </w:r>
      <w:r w:rsidRPr="00B96D1A">
        <w:rPr>
          <w:rStyle w:val="Emphasis"/>
        </w:rPr>
        <w:t>pass TPP, we miss the opportunity to lay important groundwork for a green future, be a model for international cooperation, and secure our place as the global steward for climate change action.</w:t>
      </w:r>
    </w:p>
    <w:p w14:paraId="0AAE53C8" w14:textId="77777777" w:rsidR="007703A6" w:rsidRPr="00B96D1A" w:rsidRDefault="007703A6" w:rsidP="007703A6"/>
    <w:p w14:paraId="5CD0E80A" w14:textId="77777777" w:rsidR="007703A6" w:rsidRPr="00B96D1A" w:rsidRDefault="007703A6" w:rsidP="007703A6">
      <w:pPr>
        <w:pStyle w:val="Heading4"/>
        <w:spacing w:before="0"/>
        <w:rPr>
          <w:rFonts w:cs="Times New Roman"/>
        </w:rPr>
      </w:pPr>
      <w:r w:rsidRPr="00B96D1A">
        <w:rPr>
          <w:rFonts w:cs="Times New Roman"/>
        </w:rPr>
        <w:t>Extinction</w:t>
      </w:r>
    </w:p>
    <w:p w14:paraId="5562A3EF" w14:textId="77777777" w:rsidR="007703A6" w:rsidRPr="00B96D1A" w:rsidRDefault="007703A6" w:rsidP="007703A6">
      <w:r w:rsidRPr="00B96D1A">
        <w:rPr>
          <w:rStyle w:val="Style13ptBold"/>
        </w:rPr>
        <w:t>Flournoy 12</w:t>
      </w:r>
      <w:r w:rsidRPr="00B96D1A">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14:paraId="4437F059" w14:textId="77777777" w:rsidR="007703A6" w:rsidRPr="00B96D1A" w:rsidRDefault="007703A6" w:rsidP="007703A6">
      <w:pPr>
        <w:rPr>
          <w:sz w:val="12"/>
        </w:rPr>
      </w:pPr>
      <w:r w:rsidRPr="00B96D1A">
        <w:rPr>
          <w:sz w:val="12"/>
        </w:rPr>
        <w:t>In the Online Journal of Space Communication , Dr. Feng Hsu, a  NASA scientist at Goddard Space Flight Center, a research center in the forefront of science of space and Earth, writes, “</w:t>
      </w:r>
      <w:r w:rsidRPr="00B96D1A">
        <w:rPr>
          <w:bCs/>
          <w:sz w:val="24"/>
          <w:u w:val="single"/>
        </w:rPr>
        <w:t>The evidence of global warming is alarming</w:t>
      </w:r>
      <w:r w:rsidRPr="00B96D1A">
        <w:rPr>
          <w:sz w:val="12"/>
        </w:rPr>
        <w:t xml:space="preserve">,” noting the </w:t>
      </w:r>
      <w:r w:rsidRPr="00B96D1A">
        <w:rPr>
          <w:bCs/>
          <w:sz w:val="24"/>
          <w:u w:val="single"/>
        </w:rPr>
        <w:t>potential for a</w:t>
      </w:r>
      <w:r w:rsidRPr="00B96D1A">
        <w:rPr>
          <w:sz w:val="12"/>
        </w:rPr>
        <w:t xml:space="preserve"> </w:t>
      </w:r>
      <w:r w:rsidRPr="00B96D1A">
        <w:rPr>
          <w:bCs/>
          <w:sz w:val="24"/>
          <w:u w:val="single"/>
        </w:rPr>
        <w:t>catastrophic planetary climate change</w:t>
      </w:r>
      <w:r w:rsidRPr="00B96D1A">
        <w:rPr>
          <w:sz w:val="12"/>
        </w:rPr>
        <w:t xml:space="preserve"> </w:t>
      </w:r>
      <w:r w:rsidRPr="00B96D1A">
        <w:rPr>
          <w:bCs/>
          <w:sz w:val="24"/>
          <w:u w:val="single"/>
        </w:rPr>
        <w:t>is real and troubling</w:t>
      </w:r>
      <w:r w:rsidRPr="00B96D1A">
        <w:rPr>
          <w:sz w:val="12"/>
        </w:rPr>
        <w:t> (Hsu 2010 ) . Hsu and his </w:t>
      </w:r>
      <w:r w:rsidRPr="00B96D1A">
        <w:rPr>
          <w:bCs/>
          <w:sz w:val="24"/>
          <w:u w:val="single"/>
        </w:rPr>
        <w:t>NASA</w:t>
      </w:r>
      <w:r w:rsidRPr="00B96D1A">
        <w:rPr>
          <w:sz w:val="12"/>
        </w:rPr>
        <w:t xml:space="preserve"> colleagues </w:t>
      </w:r>
      <w:r w:rsidRPr="00B96D1A">
        <w:rPr>
          <w:bCs/>
          <w:sz w:val="24"/>
          <w:u w:val="single"/>
        </w:rPr>
        <w:t>were</w:t>
      </w:r>
      <w:r w:rsidRPr="00B96D1A">
        <w:rPr>
          <w:sz w:val="12"/>
        </w:rPr>
        <w:t xml:space="preserve"> engaged in </w:t>
      </w:r>
      <w:r w:rsidRPr="00B96D1A">
        <w:rPr>
          <w:bCs/>
          <w:sz w:val="24"/>
          <w:u w:val="single"/>
        </w:rPr>
        <w:t>monitoring and analyzing climate changes on a global scale, through which they received first-hand scientific information and data</w:t>
      </w:r>
      <w:r w:rsidRPr="00B96D1A">
        <w:rPr>
          <w:sz w:val="12"/>
        </w:rPr>
        <w:t xml:space="preserve"> relating to global warming issues, </w:t>
      </w:r>
      <w:r w:rsidRPr="00B96D1A">
        <w:rPr>
          <w:bCs/>
          <w:sz w:val="24"/>
          <w:u w:val="single"/>
        </w:rPr>
        <w:t>including</w:t>
      </w:r>
      <w:r w:rsidRPr="00B96D1A">
        <w:rPr>
          <w:sz w:val="12"/>
        </w:rPr>
        <w:t xml:space="preserve"> the dynamics of </w:t>
      </w:r>
      <w:r w:rsidRPr="00B96D1A">
        <w:rPr>
          <w:bCs/>
          <w:sz w:val="24"/>
          <w:u w:val="single"/>
        </w:rPr>
        <w:t>polar ice cap melting.</w:t>
      </w:r>
      <w:r w:rsidRPr="00B96D1A">
        <w:rPr>
          <w:sz w:val="12"/>
        </w:rPr>
        <w:t xml:space="preserve"> After discussing this research with colleagues who were world experts on the subject, he wrote: </w:t>
      </w:r>
      <w:r w:rsidRPr="00B96D1A">
        <w:rPr>
          <w:bCs/>
          <w:sz w:val="24"/>
          <w:u w:val="single"/>
        </w:rPr>
        <w:t>I now have no doubt global temperatures are rising, and</w:t>
      </w:r>
      <w:r w:rsidRPr="00B96D1A">
        <w:rPr>
          <w:sz w:val="12"/>
        </w:rPr>
        <w:t xml:space="preserve"> that </w:t>
      </w:r>
      <w:r w:rsidRPr="00B96D1A">
        <w:rPr>
          <w:bCs/>
          <w:sz w:val="24"/>
          <w:u w:val="single"/>
        </w:rPr>
        <w:t>global warming is a serious problem confronting all of humanity</w:t>
      </w:r>
      <w:r w:rsidRPr="00B96D1A">
        <w:rPr>
          <w:sz w:val="12"/>
        </w:rPr>
        <w:t xml:space="preserve">. </w:t>
      </w:r>
      <w:r w:rsidRPr="00B96D1A">
        <w:rPr>
          <w:bCs/>
          <w:sz w:val="24"/>
          <w:u w:val="single"/>
        </w:rPr>
        <w:t>No matter whether these trends are due to human interference or</w:t>
      </w:r>
      <w:r w:rsidRPr="00B96D1A">
        <w:rPr>
          <w:sz w:val="12"/>
        </w:rPr>
        <w:t xml:space="preserve"> to the </w:t>
      </w:r>
      <w:r w:rsidRPr="00B96D1A">
        <w:rPr>
          <w:bCs/>
          <w:sz w:val="24"/>
          <w:u w:val="single"/>
        </w:rPr>
        <w:t>cosmic cycling</w:t>
      </w:r>
      <w:r w:rsidRPr="00B96D1A">
        <w:rPr>
          <w:sz w:val="12"/>
        </w:rPr>
        <w:t xml:space="preserve"> of our solar system, there are two basic facts that are crystal clear: (a) </w:t>
      </w:r>
      <w:r w:rsidRPr="00B96D1A">
        <w:rPr>
          <w:bCs/>
          <w:sz w:val="24"/>
          <w:u w:val="single"/>
        </w:rPr>
        <w:t>there is</w:t>
      </w:r>
      <w:r w:rsidRPr="00B96D1A">
        <w:rPr>
          <w:sz w:val="12"/>
        </w:rPr>
        <w:t xml:space="preserve"> </w:t>
      </w:r>
      <w:r w:rsidRPr="00B96D1A">
        <w:rPr>
          <w:bCs/>
          <w:sz w:val="24"/>
          <w:u w:val="single"/>
        </w:rPr>
        <w:t>overwhelming scientific evidence</w:t>
      </w:r>
      <w:r w:rsidRPr="00B96D1A">
        <w:rPr>
          <w:sz w:val="12"/>
        </w:rPr>
        <w:t xml:space="preserve"> </w:t>
      </w:r>
      <w:r w:rsidRPr="00B96D1A">
        <w:rPr>
          <w:bCs/>
          <w:sz w:val="24"/>
          <w:u w:val="single"/>
        </w:rPr>
        <w:t>showing positive correlations between the level of CO2 concentrations in Earth’s atmosphere with respect to</w:t>
      </w:r>
      <w:r w:rsidRPr="00B96D1A">
        <w:rPr>
          <w:sz w:val="12"/>
        </w:rPr>
        <w:t xml:space="preserve"> the </w:t>
      </w:r>
      <w:r w:rsidRPr="00B96D1A">
        <w:rPr>
          <w:bCs/>
          <w:sz w:val="24"/>
          <w:u w:val="single"/>
        </w:rPr>
        <w:t>historical fluctuations of global temperature changes; and</w:t>
      </w:r>
      <w:r w:rsidRPr="00B96D1A">
        <w:rPr>
          <w:sz w:val="12"/>
        </w:rPr>
        <w:t> (b) </w:t>
      </w:r>
      <w:r w:rsidRPr="00B96D1A">
        <w:rPr>
          <w:bCs/>
          <w:sz w:val="24"/>
          <w:u w:val="single"/>
        </w:rPr>
        <w:t>the</w:t>
      </w:r>
      <w:r w:rsidRPr="00B96D1A">
        <w:rPr>
          <w:sz w:val="12"/>
        </w:rPr>
        <w:t xml:space="preserve"> </w:t>
      </w:r>
      <w:r w:rsidRPr="00B96D1A">
        <w:rPr>
          <w:bCs/>
          <w:sz w:val="24"/>
          <w:u w:val="single"/>
        </w:rPr>
        <w:t>overwhelming majority of the world’s scientific community</w:t>
      </w:r>
      <w:r w:rsidRPr="00B96D1A">
        <w:rPr>
          <w:sz w:val="12"/>
        </w:rPr>
        <w:t xml:space="preserve"> </w:t>
      </w:r>
      <w:r w:rsidRPr="00B96D1A">
        <w:rPr>
          <w:bCs/>
          <w:sz w:val="24"/>
          <w:u w:val="single"/>
        </w:rPr>
        <w:t>is in agreement about the risks of a</w:t>
      </w:r>
      <w:r w:rsidRPr="00B96D1A">
        <w:rPr>
          <w:sz w:val="12"/>
        </w:rPr>
        <w:t xml:space="preserve"> </w:t>
      </w:r>
      <w:r w:rsidRPr="00B96D1A">
        <w:rPr>
          <w:bCs/>
          <w:sz w:val="24"/>
          <w:u w:val="single"/>
        </w:rPr>
        <w:t>potential catastrophic global climate change</w:t>
      </w:r>
      <w:r w:rsidRPr="00B96D1A">
        <w:rPr>
          <w:sz w:val="12"/>
        </w:rPr>
        <w:t xml:space="preserve">. That is, </w:t>
      </w:r>
      <w:r w:rsidRPr="00B96D1A">
        <w:rPr>
          <w:bCs/>
          <w:sz w:val="24"/>
          <w:u w:val="single"/>
        </w:rPr>
        <w:t>if</w:t>
      </w:r>
      <w:r w:rsidRPr="00B96D1A">
        <w:rPr>
          <w:sz w:val="12"/>
        </w:rPr>
        <w:t xml:space="preserve"> we </w:t>
      </w:r>
      <w:r w:rsidRPr="00B96D1A">
        <w:rPr>
          <w:bCs/>
          <w:sz w:val="24"/>
          <w:u w:val="single"/>
        </w:rPr>
        <w:t>humans continue to ignore this problem</w:t>
      </w:r>
      <w:r w:rsidRPr="00B96D1A">
        <w:rPr>
          <w:sz w:val="12"/>
        </w:rPr>
        <w:t xml:space="preserve"> and do nothing, if we continue dumping huge quantities of greenhouse gases into Earth’s biosphere, </w:t>
      </w:r>
      <w:r w:rsidRPr="00B96D1A">
        <w:rPr>
          <w:bCs/>
          <w:sz w:val="24"/>
          <w:u w:val="single"/>
        </w:rPr>
        <w:t>humanity will be at dire risk</w:t>
      </w:r>
      <w:r w:rsidRPr="00B96D1A">
        <w:rPr>
          <w:sz w:val="12"/>
        </w:rPr>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B96D1A">
        <w:rPr>
          <w:bCs/>
          <w:sz w:val="24"/>
          <w:u w:val="single"/>
        </w:rPr>
        <w:t>the risks of a catastrophic anthropogenic climate change can</w:t>
      </w:r>
      <w:r w:rsidRPr="00B96D1A">
        <w:rPr>
          <w:sz w:val="12"/>
        </w:rPr>
        <w:t xml:space="preserve"> </w:t>
      </w:r>
      <w:r w:rsidRPr="00B96D1A">
        <w:rPr>
          <w:bCs/>
          <w:sz w:val="24"/>
          <w:u w:val="single"/>
        </w:rPr>
        <w:t>be</w:t>
      </w:r>
      <w:r w:rsidRPr="00B96D1A">
        <w:rPr>
          <w:sz w:val="12"/>
        </w:rPr>
        <w:t xml:space="preserve"> potentially </w:t>
      </w:r>
      <w:r w:rsidRPr="00B96D1A">
        <w:rPr>
          <w:b/>
          <w:sz w:val="24"/>
          <w:u w:val="single"/>
          <w:bdr w:val="single" w:sz="4" w:space="0" w:color="auto"/>
        </w:rPr>
        <w:t>the extinction of human species</w:t>
      </w:r>
      <w:r w:rsidRPr="00B96D1A">
        <w:rPr>
          <w:sz w:val="12"/>
        </w:rPr>
        <w:t>, a risk that is simply too high for us to take any chances” (Hsu 2010 ) </w:t>
      </w:r>
    </w:p>
    <w:p w14:paraId="310C6F15" w14:textId="77777777" w:rsidR="007703A6" w:rsidRPr="00B96D1A" w:rsidRDefault="007703A6" w:rsidP="007703A6">
      <w:pPr>
        <w:pStyle w:val="Heading3"/>
        <w:rPr>
          <w:rFonts w:cs="Times New Roman"/>
        </w:rPr>
      </w:pPr>
      <w:r w:rsidRPr="00B96D1A">
        <w:rPr>
          <w:rFonts w:cs="Times New Roman"/>
        </w:rPr>
        <w:t>Internal – US Climate Leadership Key</w:t>
      </w:r>
    </w:p>
    <w:p w14:paraId="450E4FEC" w14:textId="77777777" w:rsidR="007703A6" w:rsidRPr="00B96D1A" w:rsidRDefault="007703A6" w:rsidP="007703A6">
      <w:pPr>
        <w:pStyle w:val="Heading4"/>
        <w:rPr>
          <w:rFonts w:cs="Times New Roman"/>
        </w:rPr>
      </w:pPr>
      <w:r w:rsidRPr="00B96D1A">
        <w:rPr>
          <w:rFonts w:cs="Times New Roman"/>
        </w:rPr>
        <w:t>There is no alternative to U.S. climate leadership – key to cement COP21 targets and get international support for GHG reductions</w:t>
      </w:r>
    </w:p>
    <w:p w14:paraId="511CDBA9" w14:textId="77777777" w:rsidR="007703A6" w:rsidRPr="00B96D1A" w:rsidRDefault="007703A6" w:rsidP="007703A6">
      <w:pPr>
        <w:rPr>
          <w:rStyle w:val="Style13ptBold"/>
        </w:rPr>
      </w:pPr>
      <w:r w:rsidRPr="00B96D1A">
        <w:rPr>
          <w:rStyle w:val="Style13ptBold"/>
        </w:rPr>
        <w:t>Kleven 6-10</w:t>
      </w:r>
      <w:r w:rsidRPr="00B96D1A">
        <w:t xml:space="preserve"> – economic risk consultant based in Singapore</w:t>
      </w:r>
    </w:p>
    <w:p w14:paraId="5B23D4CF" w14:textId="77777777" w:rsidR="007703A6" w:rsidRPr="00B96D1A" w:rsidRDefault="007703A6" w:rsidP="007703A6">
      <w:r w:rsidRPr="00B96D1A">
        <w:t>Anthony, The Diplomat, “Why US Leadership on Climate Change Still Matters,” http://thediplomat.com/2016/06/why-us-leadership-on-climate-change-still-matters/</w:t>
      </w:r>
    </w:p>
    <w:p w14:paraId="08A7F10E" w14:textId="77777777" w:rsidR="007703A6" w:rsidRPr="00B96D1A" w:rsidRDefault="007703A6" w:rsidP="007703A6">
      <w:r w:rsidRPr="00B96D1A">
        <w:rPr>
          <w:rStyle w:val="StyleUnderline"/>
        </w:rPr>
        <w:t>As the U</w:t>
      </w:r>
      <w:r w:rsidRPr="00B96D1A">
        <w:t xml:space="preserve">nited </w:t>
      </w:r>
      <w:r w:rsidRPr="00B96D1A">
        <w:rPr>
          <w:rStyle w:val="StyleUnderline"/>
        </w:rPr>
        <w:t>S</w:t>
      </w:r>
      <w:r w:rsidRPr="00B96D1A">
        <w:t xml:space="preserve">tates </w:t>
      </w:r>
      <w:r w:rsidRPr="00B96D1A">
        <w:rPr>
          <w:rStyle w:val="StyleUnderline"/>
        </w:rPr>
        <w:t>hosted the 7th Clean Energy Ministerial</w:t>
      </w:r>
      <w:r w:rsidRPr="00B96D1A">
        <w:t xml:space="preserve"> in San Francisco </w:t>
      </w:r>
      <w:r w:rsidRPr="00B96D1A">
        <w:rPr>
          <w:rStyle w:val="StyleUnderline"/>
        </w:rPr>
        <w:t>on June 1-2,</w:t>
      </w:r>
      <w:r w:rsidRPr="00B96D1A">
        <w:t xml:space="preserve"> the </w:t>
      </w:r>
      <w:r w:rsidRPr="00B96D1A">
        <w:rPr>
          <w:rStyle w:val="StyleUnderline"/>
        </w:rPr>
        <w:t>Obama</w:t>
      </w:r>
      <w:r w:rsidRPr="00B96D1A">
        <w:t xml:space="preserve"> administration </w:t>
      </w:r>
      <w:r w:rsidRPr="00B96D1A">
        <w:rPr>
          <w:rStyle w:val="StyleUnderline"/>
        </w:rPr>
        <w:t xml:space="preserve">sought to demonstrate </w:t>
      </w:r>
      <w:r w:rsidRPr="00B96D1A">
        <w:rPr>
          <w:rStyle w:val="Emphasis"/>
        </w:rPr>
        <w:t>global leadership</w:t>
      </w:r>
      <w:r w:rsidRPr="00B96D1A">
        <w:rPr>
          <w:rStyle w:val="StyleUnderline"/>
        </w:rPr>
        <w:t xml:space="preserve"> on green energy and climate change.</w:t>
      </w:r>
      <w:r w:rsidRPr="00B96D1A">
        <w:t xml:space="preserve"> Those efforts, however, are being undercut by GOP presidential nominee Donald Trump and Republicans in Congress. Just a few days before the meetings began, Trump promised to cancel the COP21 climate accords and embrace both coal energy and the Keystone XL pipeline if he wins the election. </w:t>
      </w:r>
      <w:r w:rsidRPr="00B96D1A">
        <w:rPr>
          <w:rStyle w:val="StyleUnderline"/>
        </w:rPr>
        <w:t>With the E</w:t>
      </w:r>
      <w:r w:rsidRPr="00B96D1A">
        <w:t xml:space="preserve">uropean </w:t>
      </w:r>
      <w:r w:rsidRPr="00B96D1A">
        <w:rPr>
          <w:rStyle w:val="StyleUnderline"/>
        </w:rPr>
        <w:t>U</w:t>
      </w:r>
      <w:r w:rsidRPr="00B96D1A">
        <w:t xml:space="preserve">nion </w:t>
      </w:r>
      <w:r w:rsidRPr="00B96D1A">
        <w:rPr>
          <w:rStyle w:val="StyleUnderline"/>
        </w:rPr>
        <w:t xml:space="preserve">in disarray and China and India prioritizing economic growth over environmental concerns, </w:t>
      </w:r>
      <w:r w:rsidRPr="00B96D1A">
        <w:rPr>
          <w:rStyle w:val="Emphasis"/>
        </w:rPr>
        <w:t>U.S. leadership remains critical</w:t>
      </w:r>
      <w:r w:rsidRPr="00B96D1A">
        <w:rPr>
          <w:rStyle w:val="StyleUnderline"/>
        </w:rPr>
        <w:t xml:space="preserve"> for the agreement’s success.</w:t>
      </w:r>
      <w:r w:rsidRPr="00B96D1A">
        <w:t xml:space="preserve"> </w:t>
      </w:r>
      <w:r w:rsidRPr="00B96D1A">
        <w:rPr>
          <w:rStyle w:val="Emphasis"/>
        </w:rPr>
        <w:t>If Washington fails to fulfill its obligations, the deal could fall apart</w:t>
      </w:r>
      <w:r w:rsidRPr="00B96D1A">
        <w:t xml:space="preserve">—even </w:t>
      </w:r>
      <w:r w:rsidRPr="00B96D1A">
        <w:rPr>
          <w:rStyle w:val="Emphasis"/>
        </w:rPr>
        <w:t>as global temperatures rise and the devastating effects of climate change become ever more apparent.</w:t>
      </w:r>
      <w:r w:rsidRPr="00B96D1A">
        <w:t xml:space="preserve"> In condemning such accords, opponents like Trump often cite insufficient action by </w:t>
      </w:r>
      <w:r w:rsidRPr="00B96D1A">
        <w:rPr>
          <w:rStyle w:val="StyleUnderline"/>
        </w:rPr>
        <w:t>China and India</w:t>
      </w:r>
      <w:r w:rsidRPr="00B96D1A">
        <w:t xml:space="preserve">. </w:t>
      </w:r>
      <w:r w:rsidRPr="00B96D1A">
        <w:rPr>
          <w:rStyle w:val="StyleUnderline"/>
        </w:rPr>
        <w:t>Though</w:t>
      </w:r>
      <w:r w:rsidRPr="00B96D1A">
        <w:t xml:space="preserve"> the two countries are </w:t>
      </w:r>
      <w:r w:rsidRPr="00B96D1A">
        <w:rPr>
          <w:rStyle w:val="StyleUnderline"/>
        </w:rPr>
        <w:t>regularly scrutinized for not doing enough to cut greenhouse gas emissions</w:t>
      </w:r>
      <w:r w:rsidRPr="00B96D1A">
        <w:t xml:space="preserve"> and for their heavy reliance on coal to spur development</w:t>
      </w:r>
      <w:r w:rsidRPr="00B96D1A">
        <w:rPr>
          <w:rStyle w:val="StyleUnderline"/>
        </w:rPr>
        <w:t>, the U</w:t>
      </w:r>
      <w:r w:rsidRPr="00B96D1A">
        <w:t xml:space="preserve">nited </w:t>
      </w:r>
      <w:r w:rsidRPr="00B96D1A">
        <w:rPr>
          <w:rStyle w:val="StyleUnderline"/>
        </w:rPr>
        <w:t>S</w:t>
      </w:r>
      <w:r w:rsidRPr="00B96D1A">
        <w:t xml:space="preserve">tates </w:t>
      </w:r>
      <w:r w:rsidRPr="00B96D1A">
        <w:rPr>
          <w:rStyle w:val="StyleUnderline"/>
        </w:rPr>
        <w:t>is to blame as well. As the world’s second-largest polluter and second-highest per capita emitter</w:t>
      </w:r>
      <w:r w:rsidRPr="00B96D1A">
        <w:t xml:space="preserve"> (significantly higher than either India or China), </w:t>
      </w:r>
      <w:r w:rsidRPr="00B96D1A">
        <w:rPr>
          <w:rStyle w:val="StyleUnderline"/>
        </w:rPr>
        <w:t>the U</w:t>
      </w:r>
      <w:r w:rsidRPr="00B96D1A">
        <w:t xml:space="preserve">nited </w:t>
      </w:r>
      <w:r w:rsidRPr="00B96D1A">
        <w:rPr>
          <w:rStyle w:val="StyleUnderline"/>
        </w:rPr>
        <w:t>S</w:t>
      </w:r>
      <w:r w:rsidRPr="00B96D1A">
        <w:t xml:space="preserve">tates </w:t>
      </w:r>
      <w:r w:rsidRPr="00B96D1A">
        <w:rPr>
          <w:rStyle w:val="StyleUnderline"/>
        </w:rPr>
        <w:t>is</w:t>
      </w:r>
      <w:r w:rsidRPr="00B96D1A">
        <w:t xml:space="preserve"> ultimately </w:t>
      </w:r>
      <w:r w:rsidRPr="00B96D1A">
        <w:rPr>
          <w:rStyle w:val="StyleUnderline"/>
        </w:rPr>
        <w:t>just as much of a wildcard in climate change efforts. While President Obama</w:t>
      </w:r>
      <w:r w:rsidRPr="00B96D1A">
        <w:t xml:space="preserve"> has made</w:t>
      </w:r>
      <w:r w:rsidRPr="00B96D1A">
        <w:rPr>
          <w:rStyle w:val="StyleUnderline"/>
        </w:rPr>
        <w:t xml:space="preserve"> historic commitments to reduce greenhouse gas emissions within the COP21 framework, it was not without political obstacles.</w:t>
      </w:r>
      <w:r w:rsidRPr="00B96D1A">
        <w:t xml:space="preserve"> The agreement faced stiff opposition in Congress, as has long been the case with climate accords. Having learned the lessons of past failed agreements, COP21 was made non-binding (in part to circumvent the need for Congressional ratification). Even so, a future president could just as easily undo the agreement, and that appears to be Donald Trump’s intention. This has already happened once: President George W. Bush reversed Bill Clinton’s decision to include the United States in the Kyoto Protocol. European, Chinese, and Indian diplomats are already worried that an American decision to renege on the COP21 would fatally undermine the agreement. Such an outcome would be a tremendous embarrassment for the United States and a significant step backward from its position of global leadership. For all the obstacles faced in Washington, </w:t>
      </w:r>
      <w:r w:rsidRPr="00B96D1A">
        <w:rPr>
          <w:rStyle w:val="Emphasis"/>
        </w:rPr>
        <w:t>there is no other diplomatic workhorse willing to put its full weight behind the grinding work of a multilateral energy shift.</w:t>
      </w:r>
      <w:r w:rsidRPr="00B96D1A">
        <w:t xml:space="preserve"> </w:t>
      </w:r>
      <w:r w:rsidRPr="00B96D1A">
        <w:rPr>
          <w:rStyle w:val="StyleUnderline"/>
        </w:rPr>
        <w:t>The</w:t>
      </w:r>
      <w:r w:rsidRPr="00B96D1A">
        <w:t xml:space="preserve"> only </w:t>
      </w:r>
      <w:r w:rsidRPr="00B96D1A">
        <w:rPr>
          <w:rStyle w:val="StyleUnderline"/>
        </w:rPr>
        <w:t>recently changed attitudes of China and India toward climate change efforts illustrate this point. As the world’s first and fourth largest polluters respectively</w:t>
      </w:r>
      <w:r w:rsidRPr="00B96D1A">
        <w:t xml:space="preserve">, and with emission volumes projected to increase significantly further, </w:t>
      </w:r>
      <w:r w:rsidRPr="00B96D1A">
        <w:rPr>
          <w:rStyle w:val="StyleUnderline"/>
        </w:rPr>
        <w:t>Chinese and Indian buy-in is essential. In place of cooperation, however, their actions on curtailing emissions have been inadequate and</w:t>
      </w:r>
      <w:r w:rsidRPr="00B96D1A">
        <w:t xml:space="preserve"> at times downright </w:t>
      </w:r>
      <w:r w:rsidRPr="00B96D1A">
        <w:rPr>
          <w:rStyle w:val="StyleUnderline"/>
        </w:rPr>
        <w:t>obstructive.</w:t>
      </w:r>
      <w:r w:rsidRPr="00B96D1A">
        <w:t xml:space="preserve"> The two countries jointly brought 2009’s COP15 to a halt: during the talks, China refused to accept proposed emissions targets and India rejected emissions reductions it had itself proposed. The two countries ultimately brokered their own agreement with South Africa and Brazil. China’s lingering reticence on climate issues is evident in other instances as well. The environmental safeguards put forward by its Asian Investment Infrastructure Bank (AIIB) were criticized for their rushed consultations and limited scope, seen as particularly meager for a $100 billion institution. It is still too early to know how seriously the AIIB will take implementing world-class standards, but critics worry the shortcomings in the bank’s environmental framework leave ample room for subjective interpretation. </w:t>
      </w:r>
      <w:r w:rsidRPr="00B96D1A">
        <w:rPr>
          <w:rStyle w:val="StyleUnderline"/>
        </w:rPr>
        <w:t>Ultimately, both China and India are primarily concerned with sustaining economic growth and will use cheap, dirty energy like coal if it offers them the best avenue to do that.</w:t>
      </w:r>
      <w:r w:rsidRPr="00B96D1A">
        <w:t xml:space="preserve"> As such, they are unwilling to accept more drastic emissions cuts for fear of harming to their economies. Despite India and China’s derelictions, there are still some notable examples of leadership outside the core of developed nations. The Alliance of Small Island States (AOSIS), for example, played a major role at COP21. With rising sea levels threatening to swallow entire islands, AOSIS has been among the most vocal advocates for action on climate change. Even oil-producing states such as Kazakhstan have become vocal leaders in the fight against climate change, with president Nursultan Nazarbayev renewing calls at the recent Astana Economic Forum for the development of a green economy road map based on the COP 21. The Kazakh capital will host the green energy-focused Astana Expo 2017 next year, emphasizing energy efficiency technologies, smart cities, and renewable energies, thereby marking a strikingly bold tone from other former Soviet republics. More immediately impacted by the effects of climate change, </w:t>
      </w:r>
      <w:r w:rsidRPr="00B96D1A">
        <w:rPr>
          <w:rStyle w:val="StyleUnderline"/>
        </w:rPr>
        <w:t>vulnerable countries like Bangladesh added much political impetus to COP21 as well.</w:t>
      </w:r>
      <w:r w:rsidRPr="00B96D1A">
        <w:t xml:space="preserve"> Even the likelihood of danger, however, does not always suffice to compel nations to act. The Philippines is a case in point. Despite the threat of rising sea levels to the over 7,000 islands that make up the country, Manila is still pushing ahead with coal plants to meet its drastic energy needs. </w:t>
      </w:r>
      <w:r w:rsidRPr="00B96D1A">
        <w:rPr>
          <w:rStyle w:val="StyleUnderline"/>
        </w:rPr>
        <w:t xml:space="preserve">Ultimately, the limited clout these countries enjoy and their relatively small share of global emissions inhibits their ability to influence global environmental action. With Europe preoccupied, China and India conflicted, and other developing nations lacking influence, </w:t>
      </w:r>
      <w:r w:rsidRPr="00B96D1A">
        <w:rPr>
          <w:rStyle w:val="Emphasis"/>
        </w:rPr>
        <w:t>the U</w:t>
      </w:r>
      <w:r w:rsidRPr="00B96D1A">
        <w:t xml:space="preserve">nited </w:t>
      </w:r>
      <w:r w:rsidRPr="00B96D1A">
        <w:rPr>
          <w:rStyle w:val="Emphasis"/>
        </w:rPr>
        <w:t>S</w:t>
      </w:r>
      <w:r w:rsidRPr="00B96D1A">
        <w:t xml:space="preserve">tates </w:t>
      </w:r>
      <w:r w:rsidRPr="00B96D1A">
        <w:rPr>
          <w:rStyle w:val="Emphasis"/>
        </w:rPr>
        <w:t>is still the only nation positioned to lead the world in its efforts to combat climate change.</w:t>
      </w:r>
      <w:r w:rsidRPr="00B96D1A">
        <w:t xml:space="preserve"> The </w:t>
      </w:r>
      <w:r w:rsidRPr="00B96D1A">
        <w:rPr>
          <w:rStyle w:val="StyleUnderline"/>
        </w:rPr>
        <w:t>COP21</w:t>
      </w:r>
      <w:r w:rsidRPr="00B96D1A">
        <w:t xml:space="preserve"> agreement is not without problems, but it also </w:t>
      </w:r>
      <w:r w:rsidRPr="00B96D1A">
        <w:rPr>
          <w:rStyle w:val="StyleUnderline"/>
        </w:rPr>
        <w:t xml:space="preserve">offers much hope. </w:t>
      </w:r>
      <w:r w:rsidRPr="00B96D1A">
        <w:rPr>
          <w:rStyle w:val="Emphasis"/>
        </w:rPr>
        <w:t>Only with faithful implementation in Washington will Beijing and New Delhi keep pace in tightening their emissions targets.</w:t>
      </w:r>
      <w:r w:rsidRPr="00B96D1A">
        <w:t xml:space="preserve"> For this to happen, U.S. policymakers must resist the distrust of the outside world seemingly embraced by a skeptical American public. If a President Donald Trump were to follow through on his pledges </w:t>
      </w:r>
      <w:r w:rsidRPr="00B96D1A">
        <w:rPr>
          <w:rStyle w:val="Emphasis"/>
        </w:rPr>
        <w:t>to throw out American climate commitments</w:t>
      </w:r>
      <w:r w:rsidRPr="00B96D1A">
        <w:t xml:space="preserve">, he </w:t>
      </w:r>
      <w:r w:rsidRPr="00B96D1A">
        <w:rPr>
          <w:rStyle w:val="Emphasis"/>
        </w:rPr>
        <w:t>could doom the international community’s joint efforts</w:t>
      </w:r>
      <w:r w:rsidRPr="00B96D1A">
        <w:t xml:space="preserve"> less than a year after the agreement was signed in New York.</w:t>
      </w:r>
    </w:p>
    <w:p w14:paraId="4C6A723E" w14:textId="7DAF51D6" w:rsidR="002B5E24" w:rsidRPr="00B96D1A" w:rsidRDefault="002B5E24" w:rsidP="002B5E24">
      <w:pPr>
        <w:pStyle w:val="Heading3"/>
        <w:rPr>
          <w:rFonts w:cs="Times New Roman"/>
        </w:rPr>
      </w:pPr>
      <w:r w:rsidRPr="00B96D1A">
        <w:rPr>
          <w:rFonts w:cs="Times New Roman"/>
        </w:rPr>
        <w:t>Impacts – Warming = Extinction</w:t>
      </w:r>
    </w:p>
    <w:p w14:paraId="6B0B2E0B" w14:textId="77777777" w:rsidR="002B5E24" w:rsidRPr="00B96D1A" w:rsidRDefault="002B5E24" w:rsidP="002B5E24">
      <w:pPr>
        <w:pStyle w:val="Heading4"/>
        <w:rPr>
          <w:rFonts w:cs="Times New Roman"/>
        </w:rPr>
      </w:pPr>
      <w:r w:rsidRPr="00B96D1A">
        <w:rPr>
          <w:rFonts w:cs="Times New Roman"/>
        </w:rPr>
        <w:t>Warming is an existential threat</w:t>
      </w:r>
    </w:p>
    <w:p w14:paraId="26F2493E" w14:textId="77777777" w:rsidR="002B5E24" w:rsidRPr="00B96D1A" w:rsidRDefault="002B5E24" w:rsidP="002B5E24">
      <w:pPr>
        <w:rPr>
          <w:rStyle w:val="Style13ptBold"/>
        </w:rPr>
      </w:pPr>
      <w:r w:rsidRPr="00B96D1A">
        <w:rPr>
          <w:rStyle w:val="Style13ptBold"/>
        </w:rPr>
        <w:t>Mazo 10 – PhD in Paleoclimatology from UCLA</w:t>
      </w:r>
    </w:p>
    <w:p w14:paraId="37F0A312" w14:textId="77777777" w:rsidR="002B5E24" w:rsidRPr="00B96D1A" w:rsidRDefault="002B5E24" w:rsidP="002B5E24">
      <w:r w:rsidRPr="00B96D1A">
        <w:t>Jeffrey Mazo, Managing Editor, Survival and Research Fellow for Environmental Security and Science Policy at the International Institute for Strategic Studies in London, 3-2010, “Climate Conflict: How global warming threatens security and what to do about it,” pg. 122</w:t>
      </w:r>
    </w:p>
    <w:p w14:paraId="25ACB153" w14:textId="77777777" w:rsidR="002B5E24" w:rsidRPr="00B96D1A" w:rsidRDefault="002B5E24" w:rsidP="002B5E24">
      <w:pPr>
        <w:pStyle w:val="card"/>
        <w:ind w:left="0"/>
      </w:pPr>
      <w:r w:rsidRPr="00B96D1A">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B96D1A">
        <w:rPr>
          <w:rStyle w:val="StyleUnderline"/>
        </w:rPr>
        <w:t xml:space="preserve">Without early and severe reductions in emissions, the effects of climate change in the second half of the twenty-first century are likely to be catastrophic </w:t>
      </w:r>
      <w:r w:rsidRPr="00B96D1A">
        <w:t xml:space="preserve">for the stability and security of countries in the developing world - not to mention the associated human tragedy. </w:t>
      </w:r>
      <w:r w:rsidRPr="00B96D1A">
        <w:rPr>
          <w:rStyle w:val="StyleUnderline"/>
        </w:rPr>
        <w:t xml:space="preserve">Climate change could </w:t>
      </w:r>
      <w:r w:rsidRPr="00B96D1A">
        <w:t xml:space="preserve">even </w:t>
      </w:r>
      <w:r w:rsidRPr="00B96D1A">
        <w:rPr>
          <w:rStyle w:val="StyleUnderline"/>
        </w:rPr>
        <w:t>undermine</w:t>
      </w:r>
      <w:r w:rsidRPr="00B96D1A">
        <w:t xml:space="preserve"> the strength and stability of emerging and </w:t>
      </w:r>
      <w:r w:rsidRPr="00B96D1A">
        <w:rPr>
          <w:rStyle w:val="StyleUnderline"/>
        </w:rPr>
        <w:t>advanced economies, beyond the knock-on effects on security of widespread state failure and collapse in developing countries</w:t>
      </w:r>
      <w:r w:rsidRPr="00B96D1A">
        <w:t xml:space="preserve">.' And although they have been condemned as melodramatic and alarmist, many informed observers believe that </w:t>
      </w:r>
      <w:r w:rsidRPr="00B96D1A">
        <w:rPr>
          <w:rStyle w:val="StyleUnderline"/>
        </w:rPr>
        <w:t>unmitigated climate change</w:t>
      </w:r>
      <w:r w:rsidRPr="00B96D1A">
        <w:t xml:space="preserve"> beyond the end of the century </w:t>
      </w:r>
      <w:r w:rsidRPr="00B96D1A">
        <w:rPr>
          <w:rStyle w:val="StyleUnderline"/>
        </w:rPr>
        <w:t>could pose an existential threat to civilisation</w:t>
      </w:r>
      <w:r w:rsidRPr="00B96D1A">
        <w:t xml:space="preserve">." What is certain is that </w:t>
      </w:r>
      <w:r w:rsidRPr="00B96D1A">
        <w:rPr>
          <w:rStyle w:val="StyleUnderline"/>
        </w:rPr>
        <w:t>there is no precedent in human experience for such rapid change or such climatic conditions</w:t>
      </w:r>
      <w:r w:rsidRPr="00B96D1A">
        <w:t xml:space="preserve">, and </w:t>
      </w:r>
      <w:r w:rsidRPr="00B96D1A">
        <w:rPr>
          <w:rStyle w:val="StyleUnderline"/>
        </w:rPr>
        <w:t>even in the best case adaptation</w:t>
      </w:r>
      <w:r w:rsidRPr="00B96D1A">
        <w:t xml:space="preserve"> to these extremes </w:t>
      </w:r>
      <w:r w:rsidRPr="00B96D1A">
        <w:rPr>
          <w:rStyle w:val="StyleUnderline"/>
        </w:rPr>
        <w:t>would mean profound</w:t>
      </w:r>
      <w:r w:rsidRPr="00B96D1A">
        <w:t xml:space="preserve"> social, cultural and political </w:t>
      </w:r>
      <w:r w:rsidRPr="00B96D1A">
        <w:rPr>
          <w:rStyle w:val="StyleUnderline"/>
        </w:rPr>
        <w:t>changes</w:t>
      </w:r>
      <w:r w:rsidRPr="00B96D1A">
        <w:t>.</w:t>
      </w:r>
    </w:p>
    <w:p w14:paraId="6D1B7113" w14:textId="77777777" w:rsidR="002B5E24" w:rsidRPr="00B96D1A" w:rsidRDefault="002B5E24" w:rsidP="002B5E24">
      <w:pPr>
        <w:pStyle w:val="Heading4"/>
        <w:rPr>
          <w:rFonts w:cs="Times New Roman"/>
        </w:rPr>
      </w:pPr>
      <w:r w:rsidRPr="00B96D1A">
        <w:rPr>
          <w:rFonts w:cs="Times New Roman"/>
        </w:rPr>
        <w:t>Extinction – tipping points</w:t>
      </w:r>
    </w:p>
    <w:p w14:paraId="50CDE162" w14:textId="77777777" w:rsidR="002B5E24" w:rsidRPr="00B96D1A" w:rsidRDefault="002B5E24" w:rsidP="002B5E24">
      <w:pPr>
        <w:rPr>
          <w:rStyle w:val="Style13ptBold"/>
        </w:rPr>
      </w:pPr>
      <w:r w:rsidRPr="00B96D1A">
        <w:rPr>
          <w:rStyle w:val="Style13ptBold"/>
        </w:rPr>
        <w:t>Hamilton 10 – Professor of Public Ethics @ ANU</w:t>
      </w:r>
    </w:p>
    <w:p w14:paraId="054C53A2" w14:textId="77777777" w:rsidR="002B5E24" w:rsidRPr="00B96D1A" w:rsidRDefault="002B5E24" w:rsidP="002B5E24">
      <w:r w:rsidRPr="00B96D1A">
        <w:t>Clive Hamilton, Professor of Public Ethics in Australia, 2010, “Requiem for a Species: Why We Resist the Truth About Climate Change,” pg. 1-2</w:t>
      </w:r>
    </w:p>
    <w:p w14:paraId="71F9228C" w14:textId="6C7AD476" w:rsidR="002B5E24" w:rsidRPr="00B96D1A" w:rsidRDefault="002B5E24" w:rsidP="002420CF">
      <w:pPr>
        <w:pStyle w:val="card"/>
        <w:ind w:left="0"/>
      </w:pPr>
      <w:r w:rsidRPr="00B96D1A">
        <w:t xml:space="preserve">One of the most striking features of the global warming debate has been how, with each advance in climate science, the news keeps getting worse. Although temporarily slowed by the effects of the 2008 global financial crisis, the world's greenhouse gas emissions have been growing much faster than predicted in the 1990s. In addition, </w:t>
      </w:r>
      <w:r w:rsidRPr="00B96D1A">
        <w:rPr>
          <w:rStyle w:val="StyleUnderline"/>
        </w:rPr>
        <w:t>since 2005 a number of scientific papers have described the likelihood of the climate system passing significant 'tipping points' beyond which the warming process is reinforced by positive feedback mechanisms—small perturbations that cause large changes</w:t>
      </w:r>
      <w:r w:rsidRPr="00B96D1A">
        <w:t xml:space="preserve">.1 This new understanding has upset the comforting idea of a 'dose—response' relationship between the amount of greenhouse gases we put into the atmosphere and the amount of global warming that follows. That idea has allowed us to believe that, although we may be slow to respond, once we decide to act we will be able to rescue the situation. In truth, </w:t>
      </w:r>
      <w:r w:rsidRPr="00B96D1A">
        <w:rPr>
          <w:rStyle w:val="StyleUnderline"/>
        </w:rPr>
        <w:t>it is likely that in the next decade</w:t>
      </w:r>
      <w:r w:rsidRPr="00B96D1A">
        <w:t xml:space="preserve"> or so, beginning with the melting of the Arctic's summer sea-ice, </w:t>
      </w:r>
      <w:r w:rsidRPr="00B96D1A">
        <w:rPr>
          <w:rStyle w:val="StyleUnderline"/>
        </w:rPr>
        <w:t>the Earth's climate will shift onto a new trajectory driven by 'natural' processes that will take millenniums to work themselves out</w:t>
      </w:r>
      <w:r w:rsidRPr="00B96D1A">
        <w:t xml:space="preserve">. </w:t>
      </w:r>
      <w:r w:rsidRPr="00B96D1A">
        <w:rPr>
          <w:rStyle w:val="StyleUnderline"/>
        </w:rPr>
        <w:t>The paleoclimate record shows the Earth's climate often changing abruptly, flipping from one state to another, sometimes within a few years</w:t>
      </w:r>
      <w:r w:rsidRPr="00B96D1A">
        <w:t xml:space="preserve">.2 It now seems almost certain that, if it has not occurred already, </w:t>
      </w:r>
      <w:r w:rsidRPr="00B96D1A">
        <w:rPr>
          <w:rStyle w:val="StyleUnderline"/>
        </w:rPr>
        <w:t>within the next several years enough warming will be locked in to the system to set in train feedback processes that will overwhelm any attempts we make to cut back on our carbon emissions</w:t>
      </w:r>
      <w:r w:rsidRPr="00B96D1A">
        <w:t xml:space="preserve">. We will be powerless to stop the jump to a new climate on Earth, one much less sympathetic to life. </w:t>
      </w:r>
      <w:r w:rsidRPr="00B96D1A">
        <w:rPr>
          <w:rStyle w:val="StyleUnderline"/>
        </w:rPr>
        <w:t>The kind of climate that has allowed civilisation to flourish will be gone and humans will enter a long struggle just to survive.</w:t>
      </w:r>
    </w:p>
    <w:p w14:paraId="2DD7501F" w14:textId="77777777" w:rsidR="007703A6" w:rsidRPr="00B96D1A" w:rsidRDefault="007703A6" w:rsidP="007703A6"/>
    <w:p w14:paraId="4C65F4E8" w14:textId="77777777" w:rsidR="00BC0A96" w:rsidRPr="00B96D1A" w:rsidRDefault="00BC0A96" w:rsidP="007703A6"/>
    <w:p w14:paraId="7E713A06" w14:textId="77777777" w:rsidR="00BC0A96" w:rsidRPr="00B96D1A" w:rsidRDefault="00BC0A96" w:rsidP="007703A6"/>
    <w:p w14:paraId="508ADB1E" w14:textId="77777777" w:rsidR="009972F0" w:rsidRPr="00B96D1A" w:rsidRDefault="009972F0" w:rsidP="00BC0A96">
      <w:pPr>
        <w:pStyle w:val="Heading2"/>
        <w:rPr>
          <w:rFonts w:cs="Times New Roman"/>
        </w:rPr>
      </w:pPr>
    </w:p>
    <w:p w14:paraId="596CA80C" w14:textId="44FF7210" w:rsidR="00BC0A96" w:rsidRPr="00B96D1A" w:rsidRDefault="009972F0" w:rsidP="00BC0A96">
      <w:pPr>
        <w:pStyle w:val="Heading2"/>
        <w:rPr>
          <w:rFonts w:cs="Times New Roman"/>
        </w:rPr>
      </w:pPr>
      <w:r w:rsidRPr="00B96D1A">
        <w:rPr>
          <w:rFonts w:cs="Times New Roman"/>
        </w:rPr>
        <w:t>*! – Turns Case</w:t>
      </w:r>
    </w:p>
    <w:p w14:paraId="0E8CA76B" w14:textId="03658D1F" w:rsidR="009972F0" w:rsidRPr="00B96D1A" w:rsidRDefault="009972F0" w:rsidP="009972F0">
      <w:pPr>
        <w:pStyle w:val="Heading3"/>
        <w:rPr>
          <w:rFonts w:cs="Times New Roman"/>
        </w:rPr>
      </w:pPr>
      <w:r w:rsidRPr="00B96D1A">
        <w:rPr>
          <w:rFonts w:cs="Times New Roman"/>
        </w:rPr>
        <w:t>Trade</w:t>
      </w:r>
    </w:p>
    <w:p w14:paraId="69E39555" w14:textId="22B3387D" w:rsidR="009972F0" w:rsidRPr="00B96D1A" w:rsidRDefault="009972F0" w:rsidP="009972F0">
      <w:pPr>
        <w:keepNext/>
        <w:keepLines/>
        <w:spacing w:line="259" w:lineRule="auto"/>
        <w:outlineLvl w:val="3"/>
        <w:rPr>
          <w:rFonts w:eastAsia="Times New Roman"/>
          <w:b/>
          <w:iCs/>
          <w:sz w:val="26"/>
        </w:rPr>
      </w:pPr>
      <w:r w:rsidRPr="00B96D1A">
        <w:rPr>
          <w:rFonts w:eastAsia="Times New Roman"/>
          <w:b/>
          <w:iCs/>
          <w:sz w:val="26"/>
        </w:rPr>
        <w:t>TPP reverses protectionism</w:t>
      </w:r>
    </w:p>
    <w:p w14:paraId="5AE4CB1F" w14:textId="77777777" w:rsidR="009972F0" w:rsidRPr="00B96D1A" w:rsidRDefault="009972F0" w:rsidP="009972F0">
      <w:pPr>
        <w:spacing w:line="259" w:lineRule="auto"/>
        <w:rPr>
          <w:rFonts w:eastAsia="Calibri"/>
          <w:sz w:val="22"/>
        </w:rPr>
      </w:pPr>
      <w:r w:rsidRPr="00B96D1A">
        <w:rPr>
          <w:rFonts w:eastAsia="Calibri"/>
          <w:b/>
          <w:bCs/>
          <w:sz w:val="26"/>
        </w:rPr>
        <w:t>Boskin 10-30</w:t>
      </w:r>
      <w:r w:rsidRPr="00B96D1A">
        <w:rPr>
          <w:rFonts w:eastAsia="Calibri"/>
          <w:sz w:val="22"/>
        </w:rPr>
        <w:t xml:space="preserve"> - professor of economics and senior fellow at the Hoover Institution, Stanford University</w:t>
      </w:r>
    </w:p>
    <w:p w14:paraId="16515E06" w14:textId="77777777" w:rsidR="009972F0" w:rsidRPr="00B96D1A" w:rsidRDefault="009972F0" w:rsidP="009972F0">
      <w:pPr>
        <w:spacing w:line="259" w:lineRule="auto"/>
        <w:rPr>
          <w:rFonts w:eastAsia="Calibri"/>
          <w:sz w:val="22"/>
        </w:rPr>
      </w:pPr>
      <w:r w:rsidRPr="00B96D1A">
        <w:rPr>
          <w:rFonts w:eastAsia="Calibri"/>
          <w:sz w:val="22"/>
        </w:rPr>
        <w:t>(Michael, “Trans-Pacific Partnership: the case for trade,” The Guardian, http://www.theguardian.com/business/2015/oct/30/tpp-trans-pacific-partnership-the-case-for-trade)</w:t>
      </w:r>
    </w:p>
    <w:p w14:paraId="16C7A083" w14:textId="2F09B6B6" w:rsidR="009972F0" w:rsidRPr="00B96D1A" w:rsidRDefault="009972F0" w:rsidP="009972F0">
      <w:pPr>
        <w:spacing w:line="259" w:lineRule="auto"/>
        <w:rPr>
          <w:rFonts w:eastAsia="Calibri"/>
          <w:sz w:val="22"/>
        </w:rPr>
      </w:pPr>
      <w:r w:rsidRPr="00B96D1A">
        <w:rPr>
          <w:rFonts w:eastAsia="Calibri"/>
          <w:b/>
          <w:sz w:val="22"/>
          <w:u w:val="single"/>
        </w:rPr>
        <w:t>Past experience reinforces the view that,</w:t>
      </w:r>
      <w:r w:rsidRPr="00B96D1A">
        <w:rPr>
          <w:rFonts w:eastAsia="Calibri"/>
          <w:sz w:val="22"/>
        </w:rPr>
        <w:t xml:space="preserve"> ultimately, </w:t>
      </w:r>
      <w:r w:rsidRPr="00B96D1A">
        <w:rPr>
          <w:rFonts w:eastAsia="Calibri"/>
          <w:b/>
          <w:sz w:val="22"/>
          <w:u w:val="single"/>
        </w:rPr>
        <w:t>voluntary trade is a good thing. Extreme protectionism in the early 1930s, following an era of relatively free international trade, had devastating consequences</w:t>
      </w:r>
      <w:r w:rsidRPr="00B96D1A">
        <w:rPr>
          <w:rFonts w:eastAsia="Calibri"/>
          <w:sz w:val="22"/>
        </w:rPr>
        <w:t xml:space="preserve">, ultimately </w:t>
      </w:r>
      <w:r w:rsidRPr="00B96D1A">
        <w:rPr>
          <w:rFonts w:eastAsia="Calibri"/>
          <w:b/>
          <w:sz w:val="22"/>
          <w:u w:val="single"/>
        </w:rPr>
        <w:t>setting the stage for the second world war</w:t>
      </w:r>
      <w:r w:rsidRPr="00B96D1A">
        <w:rPr>
          <w:rFonts w:eastAsia="Calibri"/>
          <w:sz w:val="22"/>
        </w:rPr>
        <w:t xml:space="preserve">. As the MIT economist Charles Kindleberger showed, America’s </w:t>
      </w:r>
      <w:r w:rsidRPr="00B96D1A">
        <w:rPr>
          <w:rFonts w:eastAsia="Calibri"/>
          <w:b/>
          <w:sz w:val="22"/>
          <w:u w:val="single"/>
        </w:rPr>
        <w:t>Smoot-Hawley tariff</w:t>
      </w:r>
      <w:r w:rsidRPr="00B96D1A">
        <w:rPr>
          <w:rFonts w:eastAsia="Calibri"/>
          <w:sz w:val="22"/>
        </w:rPr>
        <w:t xml:space="preserve">, in particular, </w:t>
      </w:r>
      <w:r w:rsidRPr="00B96D1A">
        <w:rPr>
          <w:rFonts w:eastAsia="Calibri"/>
          <w:b/>
          <w:sz w:val="22"/>
          <w:u w:val="single"/>
        </w:rPr>
        <w:t>helped to turn a deep recession into a global depression</w:t>
      </w:r>
      <w:r w:rsidRPr="00B96D1A">
        <w:rPr>
          <w:rFonts w:eastAsia="Calibri"/>
          <w:sz w:val="22"/>
        </w:rPr>
        <w:t xml:space="preserve">. Even before the war was over, major powers convened in Bretton Woods, New Hampshire, to establish a new international trade and finance regime, including the General Agreement on Tariffs and Trade. Through a succession of lengthy and difficult global negotiations – the so-called “GATT rounds” – tariffs were steadily lowered for an increasing variety of goods. As a result, global trade grew faster than world GDP for most of the postwar period. After five years of talks, a </w:t>
      </w:r>
      <w:r w:rsidRPr="00B96D1A">
        <w:rPr>
          <w:rFonts w:eastAsia="Calibri"/>
          <w:b/>
          <w:sz w:val="22"/>
          <w:u w:val="single"/>
        </w:rPr>
        <w:t>wide-ranging trade deal</w:t>
      </w:r>
      <w:r w:rsidRPr="00B96D1A">
        <w:rPr>
          <w:rFonts w:eastAsia="Calibri"/>
          <w:sz w:val="22"/>
        </w:rPr>
        <w:t xml:space="preserve"> is close </w:t>
      </w:r>
      <w:r w:rsidRPr="00B96D1A">
        <w:rPr>
          <w:rFonts w:eastAsia="Calibri"/>
          <w:b/>
          <w:sz w:val="22"/>
          <w:u w:val="single"/>
        </w:rPr>
        <w:t xml:space="preserve">between Pacific rim countries which could have </w:t>
      </w:r>
      <w:r w:rsidRPr="00B96D1A">
        <w:rPr>
          <w:rFonts w:eastAsia="Calibri"/>
          <w:b/>
          <w:iCs/>
          <w:sz w:val="22"/>
          <w:u w:val="single"/>
          <w:bdr w:val="single" w:sz="8" w:space="0" w:color="auto"/>
        </w:rPr>
        <w:t>long-reaching</w:t>
      </w:r>
      <w:r w:rsidRPr="00B96D1A">
        <w:rPr>
          <w:rFonts w:eastAsia="Calibri"/>
          <w:b/>
          <w:sz w:val="22"/>
          <w:u w:val="single"/>
        </w:rPr>
        <w:t xml:space="preserve"> economic consequences</w:t>
      </w:r>
      <w:r w:rsidRPr="00B96D1A">
        <w:rPr>
          <w:rFonts w:eastAsia="Calibri"/>
          <w:sz w:val="22"/>
        </w:rPr>
        <w:t xml:space="preserve">. Here is what you need to know about the TPP Read more </w:t>
      </w:r>
      <w:r w:rsidRPr="00B96D1A">
        <w:rPr>
          <w:rFonts w:eastAsia="Calibri"/>
          <w:b/>
          <w:sz w:val="22"/>
          <w:u w:val="single"/>
        </w:rPr>
        <w:t xml:space="preserve">Virtually all economists agree that </w:t>
      </w:r>
      <w:r w:rsidRPr="00B96D1A">
        <w:rPr>
          <w:rFonts w:eastAsia="Calibri"/>
          <w:sz w:val="22"/>
        </w:rPr>
        <w:t xml:space="preserve">this shift toward </w:t>
      </w:r>
      <w:r w:rsidRPr="00B96D1A">
        <w:rPr>
          <w:rFonts w:eastAsia="Calibri"/>
          <w:b/>
          <w:sz w:val="22"/>
          <w:u w:val="single"/>
        </w:rPr>
        <w:t>freer trade greatly benefited the world’s citizens and enhanced global growth</w:t>
      </w:r>
      <w:r w:rsidRPr="00B96D1A">
        <w:rPr>
          <w:rFonts w:eastAsia="Calibri"/>
          <w:sz w:val="22"/>
        </w:rPr>
        <w:t xml:space="preserve">. The economists Jeffrey Frankel and David Romer estimate that, in general, </w:t>
      </w:r>
      <w:r w:rsidRPr="00B96D1A">
        <w:rPr>
          <w:rFonts w:eastAsia="Calibri"/>
          <w:b/>
          <w:sz w:val="22"/>
          <w:u w:val="single"/>
        </w:rPr>
        <w:t>trade has a sizeable positive effect on growth</w:t>
      </w:r>
      <w:r w:rsidRPr="00B96D1A">
        <w:rPr>
          <w:rFonts w:eastAsia="Calibri"/>
          <w:sz w:val="22"/>
        </w:rPr>
        <w:t xml:space="preserve">. </w:t>
      </w:r>
      <w:r w:rsidRPr="00B96D1A">
        <w:rPr>
          <w:rFonts w:eastAsia="Calibri"/>
          <w:b/>
          <w:sz w:val="22"/>
          <w:u w:val="single"/>
        </w:rPr>
        <w:t>At a time when growth is failing to meet expectations almost everywhere</w:t>
      </w:r>
      <w:r w:rsidRPr="00B96D1A">
        <w:rPr>
          <w:rFonts w:eastAsia="Calibri"/>
          <w:sz w:val="22"/>
        </w:rPr>
        <w:t xml:space="preserve">, the </w:t>
      </w:r>
      <w:r w:rsidRPr="00B96D1A">
        <w:rPr>
          <w:rFonts w:eastAsia="Calibri"/>
          <w:b/>
          <w:sz w:val="22"/>
          <w:u w:val="single"/>
        </w:rPr>
        <w:t>TPP</w:t>
      </w:r>
      <w:r w:rsidRPr="00B96D1A">
        <w:rPr>
          <w:rFonts w:eastAsia="Calibri"/>
          <w:sz w:val="22"/>
        </w:rPr>
        <w:t xml:space="preserve"> thus </w:t>
      </w:r>
      <w:r w:rsidRPr="00B96D1A">
        <w:rPr>
          <w:rFonts w:eastAsia="Calibri"/>
          <w:b/>
          <w:sz w:val="22"/>
          <w:u w:val="single"/>
        </w:rPr>
        <w:t>seems like a good move</w:t>
      </w:r>
      <w:r w:rsidRPr="00B96D1A">
        <w:rPr>
          <w:rFonts w:eastAsia="Calibri"/>
          <w:sz w:val="22"/>
        </w:rPr>
        <w:t xml:space="preserve">. To be sure, because tariffs in the TPP member countries are already low (with some exceptions, such as Canada’s tariffs on dairy products and Japan’s on beef), the net benefit of eliminating them would be modest (except for a few items that are very sensitive to small price changes). But </w:t>
      </w:r>
      <w:r w:rsidRPr="00B96D1A">
        <w:rPr>
          <w:rFonts w:eastAsia="Calibri"/>
          <w:b/>
          <w:sz w:val="22"/>
          <w:u w:val="single"/>
        </w:rPr>
        <w:t>the TPP is also expected to reduce non-tariff barriers</w:t>
      </w:r>
      <w:r w:rsidRPr="00B96D1A">
        <w:rPr>
          <w:rFonts w:eastAsia="Calibri"/>
          <w:sz w:val="22"/>
        </w:rPr>
        <w:t xml:space="preserve"> (such as red tape and protection of state enterprises); harmonise policies and procedures; </w:t>
      </w:r>
      <w:r w:rsidRPr="00B96D1A">
        <w:rPr>
          <w:rFonts w:eastAsia="Calibri"/>
          <w:b/>
          <w:sz w:val="22"/>
          <w:u w:val="single"/>
        </w:rPr>
        <w:t>and include dispute-settlement mechanisms</w:t>
      </w:r>
      <w:r w:rsidRPr="00B96D1A">
        <w:rPr>
          <w:rFonts w:eastAsia="Calibri"/>
          <w:sz w:val="22"/>
        </w:rPr>
        <w:t xml:space="preserve">. Though the TPP’s precise provisions have not been made public, political leaders in the member countries predict that the deal, once ratified and implemented, will add hundreds of billions of dollars to their economies and bolster employment. </w:t>
      </w:r>
      <w:r w:rsidRPr="00B96D1A">
        <w:rPr>
          <w:rFonts w:eastAsia="Calibri"/>
          <w:b/>
          <w:sz w:val="22"/>
          <w:u w:val="single"/>
        </w:rPr>
        <w:t>Smaller and developing economies will</w:t>
      </w:r>
      <w:r w:rsidRPr="00B96D1A">
        <w:rPr>
          <w:rFonts w:eastAsia="Calibri"/>
          <w:sz w:val="22"/>
        </w:rPr>
        <w:t xml:space="preserve"> </w:t>
      </w:r>
      <w:r w:rsidRPr="00B96D1A">
        <w:rPr>
          <w:rFonts w:eastAsia="Calibri"/>
          <w:b/>
          <w:sz w:val="22"/>
          <w:u w:val="single"/>
        </w:rPr>
        <w:t>probably</w:t>
      </w:r>
      <w:r w:rsidRPr="00B96D1A">
        <w:rPr>
          <w:rFonts w:eastAsia="Calibri"/>
          <w:sz w:val="22"/>
        </w:rPr>
        <w:t xml:space="preserve"> gain the most, relative to size</w:t>
      </w:r>
      <w:r w:rsidRPr="00B96D1A">
        <w:rPr>
          <w:rFonts w:eastAsia="Calibri"/>
          <w:b/>
          <w:sz w:val="22"/>
          <w:u w:val="single"/>
        </w:rPr>
        <w:t>, but everyone will benefit overall</w:t>
      </w:r>
      <w:r w:rsidRPr="00B96D1A">
        <w:rPr>
          <w:rFonts w:eastAsia="Calibri"/>
          <w:sz w:val="22"/>
        </w:rPr>
        <w:t xml:space="preserve">. Other important outcomes are not included in these calculations. </w:t>
      </w:r>
      <w:r w:rsidRPr="00B96D1A">
        <w:rPr>
          <w:rFonts w:eastAsia="Calibri"/>
          <w:b/>
          <w:sz w:val="22"/>
          <w:u w:val="single"/>
        </w:rPr>
        <w:t>The alternative to liberalising trade is not the status quo; it is a consistent move away from openness</w:t>
      </w:r>
      <w:r w:rsidRPr="00B96D1A">
        <w:rPr>
          <w:rFonts w:eastAsia="Calibri"/>
          <w:sz w:val="22"/>
        </w:rPr>
        <w:t xml:space="preserve">. This can occur in a number of ways, such as the erection of non-tariff barriers that favor domestic incumbents at the expense of lower-priced potential imports that would benefit consumers. Moreover, </w:t>
      </w:r>
      <w:r w:rsidRPr="00B96D1A">
        <w:rPr>
          <w:rFonts w:eastAsia="Calibri"/>
          <w:b/>
          <w:sz w:val="22"/>
          <w:u w:val="single"/>
        </w:rPr>
        <w:t xml:space="preserve">it is much easier to build mutually beneficial trade relationships than it is to resolve military and geopolitical issues, such as combating the Islamic State or resolving tensions in the South China Sea. But strong trade relationships have the potential to </w:t>
      </w:r>
      <w:r w:rsidRPr="00B96D1A">
        <w:rPr>
          <w:rFonts w:eastAsia="Calibri"/>
          <w:b/>
          <w:iCs/>
          <w:sz w:val="22"/>
          <w:u w:val="single"/>
          <w:bdr w:val="single" w:sz="8" w:space="0" w:color="auto"/>
        </w:rPr>
        <w:t>encourage cooperation</w:t>
      </w:r>
      <w:r w:rsidRPr="00B96D1A">
        <w:rPr>
          <w:rFonts w:eastAsia="Calibri"/>
          <w:sz w:val="22"/>
        </w:rPr>
        <w:t xml:space="preserve"> – </w:t>
      </w:r>
      <w:r w:rsidRPr="00B96D1A">
        <w:rPr>
          <w:rFonts w:eastAsia="Calibri"/>
          <w:b/>
          <w:iCs/>
          <w:sz w:val="22"/>
          <w:u w:val="single"/>
          <w:bdr w:val="single" w:sz="8" w:space="0" w:color="auto"/>
        </w:rPr>
        <w:t>or</w:t>
      </w:r>
      <w:r w:rsidRPr="00B96D1A">
        <w:rPr>
          <w:rFonts w:eastAsia="Calibri"/>
          <w:sz w:val="22"/>
        </w:rPr>
        <w:t xml:space="preserve">, at least, </w:t>
      </w:r>
      <w:r w:rsidRPr="00B96D1A">
        <w:rPr>
          <w:rFonts w:eastAsia="Calibri"/>
          <w:b/>
          <w:iCs/>
          <w:sz w:val="22"/>
          <w:u w:val="single"/>
          <w:bdr w:val="single" w:sz="8" w:space="0" w:color="auto"/>
        </w:rPr>
        <w:t>discourage escalation of conflict</w:t>
      </w:r>
      <w:r w:rsidRPr="00B96D1A">
        <w:rPr>
          <w:rFonts w:eastAsia="Calibri"/>
          <w:sz w:val="22"/>
        </w:rPr>
        <w:t xml:space="preserve"> – </w:t>
      </w:r>
      <w:r w:rsidRPr="00B96D1A">
        <w:rPr>
          <w:rFonts w:eastAsia="Calibri"/>
          <w:b/>
          <w:iCs/>
          <w:sz w:val="22"/>
          <w:u w:val="single"/>
          <w:bdr w:val="single" w:sz="8" w:space="0" w:color="auto"/>
        </w:rPr>
        <w:t>in</w:t>
      </w:r>
      <w:r w:rsidRPr="00B96D1A">
        <w:rPr>
          <w:rFonts w:eastAsia="Calibri"/>
          <w:sz w:val="22"/>
        </w:rPr>
        <w:t xml:space="preserve"> </w:t>
      </w:r>
      <w:r w:rsidRPr="00B96D1A">
        <w:rPr>
          <w:rFonts w:eastAsia="Calibri"/>
          <w:b/>
          <w:iCs/>
          <w:sz w:val="22"/>
          <w:u w:val="single"/>
          <w:bdr w:val="single" w:sz="8" w:space="0" w:color="auto"/>
        </w:rPr>
        <w:t>other</w:t>
      </w:r>
      <w:r w:rsidRPr="00B96D1A">
        <w:rPr>
          <w:rFonts w:eastAsia="Calibri"/>
          <w:sz w:val="22"/>
        </w:rPr>
        <w:t xml:space="preserve">, </w:t>
      </w:r>
      <w:r w:rsidRPr="00B96D1A">
        <w:rPr>
          <w:rFonts w:eastAsia="Calibri"/>
          <w:b/>
          <w:iCs/>
          <w:sz w:val="22"/>
          <w:u w:val="single"/>
          <w:bdr w:val="single" w:sz="8" w:space="0" w:color="auto"/>
        </w:rPr>
        <w:t>more contentious areas</w:t>
      </w:r>
      <w:r w:rsidRPr="00B96D1A">
        <w:rPr>
          <w:rFonts w:eastAsia="Calibri"/>
          <w:sz w:val="22"/>
        </w:rPr>
        <w:t xml:space="preserve">. Still, there are some legitimate concerns about the TPP. Some worry that it could divert trade from non-member countries or undermine the moribund Doha round of multilateral trade negotiations (though 20 years ago, the North American Free Trade Agreement had the opposite effect, kick-starting the Uruguay round). Given all of this – not to mention renewed attention to national borders, owing to contentious immigration issues, such as the influx of Middle Eastern refugees in Europe – </w:t>
      </w:r>
      <w:r w:rsidRPr="00B96D1A">
        <w:rPr>
          <w:rFonts w:eastAsia="Calibri"/>
          <w:b/>
          <w:sz w:val="22"/>
          <w:u w:val="single"/>
        </w:rPr>
        <w:t>the TPP’s ratification is far from certain</w:t>
      </w:r>
      <w:r w:rsidRPr="00B96D1A">
        <w:rPr>
          <w:rFonts w:eastAsia="Calibri"/>
          <w:sz w:val="22"/>
        </w:rPr>
        <w:t xml:space="preserve">, especially in the US. The concentrated interests that oppose the agreement may turn out to be more influential than the diffuse interests of all consumers. </w:t>
      </w:r>
      <w:r w:rsidRPr="00B96D1A">
        <w:rPr>
          <w:rFonts w:eastAsia="Calibri"/>
          <w:b/>
          <w:iCs/>
          <w:sz w:val="22"/>
          <w:u w:val="single"/>
          <w:bdr w:val="single" w:sz="8" w:space="0" w:color="auto"/>
        </w:rPr>
        <w:t>That would be a major loss</w:t>
      </w:r>
      <w:r w:rsidRPr="00B96D1A">
        <w:rPr>
          <w:rFonts w:eastAsia="Calibri"/>
          <w:sz w:val="22"/>
        </w:rPr>
        <w:t xml:space="preserve">. </w:t>
      </w:r>
      <w:r w:rsidRPr="00B96D1A">
        <w:rPr>
          <w:rFonts w:eastAsia="Calibri"/>
          <w:b/>
          <w:sz w:val="22"/>
          <w:u w:val="single"/>
        </w:rPr>
        <w:t xml:space="preserve">Allowing existing protectionist trade barriers to remain in place – or worsen – would not only deprive citizens in TPP countries of higher incomes; it would also deal </w:t>
      </w:r>
      <w:r w:rsidRPr="00B96D1A">
        <w:rPr>
          <w:rFonts w:eastAsia="Calibri"/>
          <w:b/>
          <w:iCs/>
          <w:sz w:val="22"/>
          <w:u w:val="single"/>
          <w:bdr w:val="single" w:sz="8" w:space="0" w:color="auto"/>
        </w:rPr>
        <w:t>a damaging blow to international cooperation</w:t>
      </w:r>
      <w:r w:rsidRPr="00B96D1A">
        <w:rPr>
          <w:rFonts w:eastAsia="Calibri"/>
          <w:sz w:val="22"/>
        </w:rPr>
        <w:t>.</w:t>
      </w:r>
    </w:p>
    <w:p w14:paraId="59E4965B" w14:textId="77777777" w:rsidR="00BC0A96" w:rsidRPr="00B96D1A" w:rsidRDefault="00BC0A96" w:rsidP="00BC0A96">
      <w:pPr>
        <w:pStyle w:val="Heading2"/>
        <w:rPr>
          <w:rFonts w:cs="Times New Roman"/>
        </w:rPr>
      </w:pPr>
    </w:p>
    <w:p w14:paraId="7710A0BE" w14:textId="77777777" w:rsidR="008733A5" w:rsidRPr="00B96D1A" w:rsidRDefault="008733A5" w:rsidP="00BC0A96">
      <w:pPr>
        <w:pStyle w:val="Heading2"/>
        <w:rPr>
          <w:rFonts w:cs="Times New Roman"/>
        </w:rPr>
      </w:pPr>
    </w:p>
    <w:p w14:paraId="58CBFEE6" w14:textId="24FEAE2D" w:rsidR="00BC0A96" w:rsidRPr="00B96D1A" w:rsidRDefault="00BC0A96" w:rsidP="00BC0A96">
      <w:pPr>
        <w:pStyle w:val="Heading2"/>
        <w:rPr>
          <w:rFonts w:cs="Times New Roman"/>
        </w:rPr>
      </w:pPr>
      <w:r w:rsidRPr="00B96D1A">
        <w:rPr>
          <w:rFonts w:cs="Times New Roman"/>
        </w:rPr>
        <w:t>***Affirmative</w:t>
      </w:r>
    </w:p>
    <w:p w14:paraId="692C8C33" w14:textId="77777777" w:rsidR="00CB1CA3" w:rsidRPr="00B96D1A" w:rsidRDefault="00CB1CA3" w:rsidP="00CB1CA3">
      <w:pPr>
        <w:pStyle w:val="Heading2"/>
        <w:rPr>
          <w:rFonts w:cs="Times New Roman"/>
        </w:rPr>
      </w:pPr>
    </w:p>
    <w:p w14:paraId="340B4314" w14:textId="77777777" w:rsidR="00CB1CA3" w:rsidRPr="00B96D1A" w:rsidRDefault="00CB1CA3" w:rsidP="00CB1CA3">
      <w:pPr>
        <w:pStyle w:val="Heading2"/>
        <w:rPr>
          <w:rFonts w:cs="Times New Roman"/>
        </w:rPr>
      </w:pPr>
      <w:r w:rsidRPr="00B96D1A">
        <w:rPr>
          <w:rFonts w:cs="Times New Roman"/>
        </w:rPr>
        <w:t>*UQ</w:t>
      </w:r>
    </w:p>
    <w:p w14:paraId="2F191B6D" w14:textId="77777777" w:rsidR="00CB1CA3" w:rsidRPr="00B96D1A" w:rsidRDefault="00CB1CA3" w:rsidP="00CB1CA3">
      <w:pPr>
        <w:pStyle w:val="Heading3"/>
        <w:rPr>
          <w:rFonts w:cs="Times New Roman"/>
        </w:rPr>
      </w:pPr>
      <w:r w:rsidRPr="00B96D1A">
        <w:rPr>
          <w:rFonts w:cs="Times New Roman"/>
        </w:rPr>
        <w:t>2ac No Pass</w:t>
      </w:r>
    </w:p>
    <w:p w14:paraId="713DF12C" w14:textId="77777777" w:rsidR="00CB1CA3" w:rsidRPr="00B96D1A" w:rsidRDefault="00CB1CA3" w:rsidP="00CB1CA3">
      <w:pPr>
        <w:pStyle w:val="Heading4"/>
        <w:rPr>
          <w:rFonts w:cs="Times New Roman"/>
        </w:rPr>
      </w:pPr>
      <w:r w:rsidRPr="00B96D1A">
        <w:rPr>
          <w:rFonts w:cs="Times New Roman"/>
        </w:rPr>
        <w:t>TPP won’t pass – no post-election vote and too much opposition</w:t>
      </w:r>
    </w:p>
    <w:p w14:paraId="705A173F" w14:textId="77777777" w:rsidR="00CB1CA3" w:rsidRPr="00B96D1A" w:rsidRDefault="00CB1CA3" w:rsidP="00CB1CA3">
      <w:r w:rsidRPr="00B96D1A">
        <w:rPr>
          <w:rStyle w:val="Style13ptBold"/>
        </w:rPr>
        <w:t>Schiff</w:t>
      </w:r>
      <w:r w:rsidRPr="00B96D1A">
        <w:t xml:space="preserve">, </w:t>
      </w:r>
      <w:r w:rsidRPr="00B96D1A">
        <w:rPr>
          <w:rStyle w:val="Style13ptBold"/>
        </w:rPr>
        <w:t>6-4</w:t>
      </w:r>
      <w:r w:rsidRPr="00B96D1A">
        <w:t xml:space="preserve"> – Editorial Programs Manager</w:t>
      </w:r>
    </w:p>
    <w:p w14:paraId="4B3ACC3D" w14:textId="77777777" w:rsidR="00CB1CA3" w:rsidRPr="00B96D1A" w:rsidRDefault="00CB1CA3" w:rsidP="00CB1CA3">
      <w:r w:rsidRPr="00B96D1A">
        <w:t>Jaclyn, Modern Healthcare.com, “Patently perturbed: Trans-Pacific Partnership trade deal raises fears about drug patent periods, higher costs,” http://www.modernhealthcare.com/article/20160604/MAGAZINE/306049978</w:t>
      </w:r>
    </w:p>
    <w:p w14:paraId="29BA1FD8" w14:textId="77777777" w:rsidR="00CB1CA3" w:rsidRPr="00B96D1A" w:rsidRDefault="00CB1CA3" w:rsidP="00CB1CA3">
      <w:r w:rsidRPr="00B96D1A">
        <w:rPr>
          <w:rStyle w:val="StyleUnderline"/>
        </w:rPr>
        <w:t>While Obama</w:t>
      </w:r>
      <w:r w:rsidRPr="00B96D1A">
        <w:t xml:space="preserve"> has </w:t>
      </w:r>
      <w:r w:rsidRPr="00B96D1A">
        <w:rPr>
          <w:rStyle w:val="StyleUnderline"/>
        </w:rPr>
        <w:t>expressed confidence</w:t>
      </w:r>
      <w:r w:rsidRPr="00B96D1A">
        <w:t xml:space="preserve"> the </w:t>
      </w:r>
      <w:r w:rsidRPr="00B96D1A">
        <w:rPr>
          <w:rStyle w:val="StyleUnderline"/>
        </w:rPr>
        <w:t>TPP could pass in this session of Congress, it looks increasingly unlikely. Both Democratic and Republican front-runners</w:t>
      </w:r>
      <w:r w:rsidRPr="00B96D1A">
        <w:t xml:space="preserve"> in the race </w:t>
      </w:r>
      <w:r w:rsidRPr="00B96D1A">
        <w:rPr>
          <w:rStyle w:val="StyleUnderline"/>
        </w:rPr>
        <w:t>for the White House have attacked the deal, and Congress is unlikely to take up a controversial measure in an election year. Most trade deals</w:t>
      </w:r>
      <w:r w:rsidRPr="00B96D1A">
        <w:t xml:space="preserve"> are not considered treaties but are congressional-executive branch agreements that </w:t>
      </w:r>
      <w:r w:rsidRPr="00B96D1A">
        <w:rPr>
          <w:rStyle w:val="StyleUnderline"/>
        </w:rPr>
        <w:t>must be approved by both houses of Congress.</w:t>
      </w:r>
      <w:r w:rsidRPr="00B96D1A">
        <w:t xml:space="preserve"> Last November, Republican businessman Donald </w:t>
      </w:r>
      <w:r w:rsidRPr="00B96D1A">
        <w:rPr>
          <w:rStyle w:val="StyleUnderline"/>
        </w:rPr>
        <w:t>Trump call the TPP a “horrible deal</w:t>
      </w:r>
      <w:r w:rsidRPr="00B96D1A">
        <w:t xml:space="preserve"> … designed for China to come in, as they always do, through the back door and totally take advantage of everyone.” China isn't part of the deal, and some foreign policy experts see the deal as part of the U.S.' efforts to create a diplomatic bulwark against Chinese hegemony in the region. Democratic front-runner Hillary </w:t>
      </w:r>
      <w:r w:rsidRPr="00B96D1A">
        <w:rPr>
          <w:rStyle w:val="StyleUnderline"/>
        </w:rPr>
        <w:t>Clinton, under pressure from the left, has also attacked the deal</w:t>
      </w:r>
      <w:r w:rsidRPr="00B96D1A">
        <w:t xml:space="preserve">, which she supported while secretary of state. “We are not going any longer to be at the mercy of what any country is going to do to take advantage of our markets,” she told Ohio voters in March during a swing through that Rust Belt state. </w:t>
      </w:r>
      <w:r w:rsidRPr="00B96D1A">
        <w:rPr>
          <w:rStyle w:val="Emphasis"/>
        </w:rPr>
        <w:t>Leaders of both parties</w:t>
      </w:r>
      <w:r w:rsidRPr="00B96D1A">
        <w:t xml:space="preserve"> have </w:t>
      </w:r>
      <w:r w:rsidRPr="00B96D1A">
        <w:rPr>
          <w:rStyle w:val="Emphasis"/>
        </w:rPr>
        <w:t>expressed doubts that it will come up for a vote this year, even during the lame-duck session following the November presidential election.</w:t>
      </w:r>
      <w:r w:rsidRPr="00B96D1A">
        <w:t xml:space="preserve"> The TPP needs to pass through legislative channels in all 12 countries before it can be implemented. Negotiations could resume if some countries are unable to pass it in its current form.</w:t>
      </w:r>
    </w:p>
    <w:p w14:paraId="64647995" w14:textId="77777777" w:rsidR="00CB1CA3" w:rsidRPr="00B96D1A" w:rsidRDefault="00CB1CA3" w:rsidP="00CB1CA3">
      <w:pPr>
        <w:pStyle w:val="Heading3"/>
        <w:rPr>
          <w:rFonts w:cs="Times New Roman"/>
        </w:rPr>
      </w:pPr>
      <w:r w:rsidRPr="00B96D1A">
        <w:rPr>
          <w:rFonts w:cs="Times New Roman"/>
        </w:rPr>
        <w:t>1ar No Pass</w:t>
      </w:r>
    </w:p>
    <w:p w14:paraId="7D993A58" w14:textId="77777777" w:rsidR="00CB1CA3" w:rsidRPr="00B96D1A" w:rsidRDefault="00CB1CA3" w:rsidP="00CB1CA3">
      <w:pPr>
        <w:pStyle w:val="Heading4"/>
        <w:rPr>
          <w:rFonts w:cs="Times New Roman"/>
        </w:rPr>
      </w:pPr>
      <w:r w:rsidRPr="00B96D1A">
        <w:rPr>
          <w:rFonts w:cs="Times New Roman"/>
        </w:rPr>
        <w:t xml:space="preserve">TPP won’t pass, more evidence – </w:t>
      </w:r>
    </w:p>
    <w:p w14:paraId="7A602D6A" w14:textId="77777777" w:rsidR="00CB1CA3" w:rsidRPr="00B96D1A" w:rsidRDefault="00CB1CA3" w:rsidP="00CB1CA3">
      <w:pPr>
        <w:pStyle w:val="Heading4"/>
        <w:rPr>
          <w:rFonts w:cs="Times New Roman"/>
        </w:rPr>
      </w:pPr>
      <w:r w:rsidRPr="00B96D1A">
        <w:rPr>
          <w:rFonts w:cs="Times New Roman"/>
        </w:rPr>
        <w:t>a) insider statements and vote count</w:t>
      </w:r>
    </w:p>
    <w:p w14:paraId="56BB27A1" w14:textId="77777777" w:rsidR="00CB1CA3" w:rsidRPr="00B96D1A" w:rsidRDefault="00CB1CA3" w:rsidP="00CB1CA3">
      <w:r w:rsidRPr="00B96D1A">
        <w:rPr>
          <w:rStyle w:val="Style13ptBold"/>
        </w:rPr>
        <w:t>Buxbaum</w:t>
      </w:r>
      <w:r w:rsidRPr="00B96D1A">
        <w:t xml:space="preserve">, </w:t>
      </w:r>
      <w:r w:rsidRPr="00B96D1A">
        <w:rPr>
          <w:rStyle w:val="Style13ptBold"/>
        </w:rPr>
        <w:t>6-6</w:t>
      </w:r>
      <w:r w:rsidRPr="00B96D1A">
        <w:t xml:space="preserve"> – Freelance journalist</w:t>
      </w:r>
    </w:p>
    <w:p w14:paraId="64EC2985" w14:textId="77777777" w:rsidR="00CB1CA3" w:rsidRPr="00B96D1A" w:rsidRDefault="00CB1CA3" w:rsidP="00CB1CA3">
      <w:r w:rsidRPr="00B96D1A">
        <w:t>Peter, Global Trade.com, “TPP Faces Uphill Battle in Congressional Lame Duck Session,” http://www.globaltrademag.com/global-trade-daily/commentary/tpp-faces-uphill-battle-in-congressional-lame-duck-session</w:t>
      </w:r>
    </w:p>
    <w:p w14:paraId="5301D1F2" w14:textId="77777777" w:rsidR="00CB1CA3" w:rsidRPr="00B96D1A" w:rsidRDefault="00CB1CA3" w:rsidP="00CB1CA3">
      <w:r w:rsidRPr="00B96D1A">
        <w:t xml:space="preserve">The </w:t>
      </w:r>
      <w:r w:rsidRPr="00B96D1A">
        <w:rPr>
          <w:rStyle w:val="StyleUnderline"/>
        </w:rPr>
        <w:t>Obama</w:t>
      </w:r>
      <w:r w:rsidRPr="00B96D1A">
        <w:t xml:space="preserve"> administration </w:t>
      </w:r>
      <w:r w:rsidRPr="00B96D1A">
        <w:rPr>
          <w:rStyle w:val="StyleUnderline"/>
        </w:rPr>
        <w:t>is making a last-ditch effort to get Congress to approve the T</w:t>
      </w:r>
      <w:r w:rsidRPr="00B96D1A">
        <w:t>rans-</w:t>
      </w:r>
      <w:r w:rsidRPr="00B96D1A">
        <w:rPr>
          <w:rStyle w:val="StyleUnderline"/>
        </w:rPr>
        <w:t>P</w:t>
      </w:r>
      <w:r w:rsidRPr="00B96D1A">
        <w:t xml:space="preserve">acific </w:t>
      </w:r>
      <w:r w:rsidRPr="00B96D1A">
        <w:rPr>
          <w:rStyle w:val="StyleUnderline"/>
        </w:rPr>
        <w:t>P</w:t>
      </w:r>
      <w:r w:rsidRPr="00B96D1A">
        <w:t xml:space="preserve">artnership </w:t>
      </w:r>
      <w:r w:rsidRPr="00B96D1A">
        <w:rPr>
          <w:rStyle w:val="StyleUnderline"/>
        </w:rPr>
        <w:t>in a lame duck session after the November elections.</w:t>
      </w:r>
      <w:r w:rsidRPr="00B96D1A">
        <w:t xml:space="preserve"> </w:t>
      </w:r>
      <w:r w:rsidRPr="00B96D1A">
        <w:rPr>
          <w:rStyle w:val="StyleUnderline"/>
        </w:rPr>
        <w:t>The reasoning is that, with the current president and congressional leaders in both houses</w:t>
      </w:r>
      <w:r w:rsidRPr="00B96D1A">
        <w:t xml:space="preserve"> of Congress </w:t>
      </w:r>
      <w:r w:rsidRPr="00B96D1A">
        <w:rPr>
          <w:rStyle w:val="StyleUnderline"/>
        </w:rPr>
        <w:t>being pro-trade, the time is ripe for passage. And</w:t>
      </w:r>
      <w:r w:rsidRPr="00B96D1A">
        <w:t xml:space="preserve">, conversely, </w:t>
      </w:r>
      <w:r w:rsidRPr="00B96D1A">
        <w:rPr>
          <w:rStyle w:val="StyleUnderline"/>
        </w:rPr>
        <w:t xml:space="preserve">the likelihood of passage in 2017, after a new president takes office, is diminished. </w:t>
      </w:r>
      <w:r w:rsidRPr="00B96D1A">
        <w:rPr>
          <w:rStyle w:val="Emphasis"/>
        </w:rPr>
        <w:t>But a growing number of voices in Washington are expressing pessimism that the TPP will receive a vote in Congress, let alone passage, in 2016.</w:t>
      </w:r>
      <w:r w:rsidRPr="00B96D1A">
        <w:t xml:space="preserve"> </w:t>
      </w:r>
      <w:r w:rsidRPr="00B96D1A">
        <w:rPr>
          <w:rStyle w:val="StyleUnderline"/>
        </w:rPr>
        <w:t>The fact that the presumptive Republican nominee</w:t>
      </w:r>
      <w:r w:rsidRPr="00B96D1A">
        <w:t xml:space="preserve"> for president, Donald </w:t>
      </w:r>
      <w:r w:rsidRPr="00B96D1A">
        <w:rPr>
          <w:rStyle w:val="StyleUnderline"/>
        </w:rPr>
        <w:t>Trump</w:t>
      </w:r>
      <w:r w:rsidRPr="00B96D1A">
        <w:t xml:space="preserve">, </w:t>
      </w:r>
      <w:r w:rsidRPr="00B96D1A">
        <w:rPr>
          <w:rStyle w:val="StyleUnderline"/>
        </w:rPr>
        <w:t>and the</w:t>
      </w:r>
      <w:r w:rsidRPr="00B96D1A">
        <w:t xml:space="preserve"> likely </w:t>
      </w:r>
      <w:r w:rsidRPr="00B96D1A">
        <w:rPr>
          <w:rStyle w:val="StyleUnderline"/>
        </w:rPr>
        <w:t>Democratic nominee</w:t>
      </w:r>
      <w:r w:rsidRPr="00B96D1A">
        <w:t xml:space="preserve">, Hillary </w:t>
      </w:r>
      <w:r w:rsidRPr="00B96D1A">
        <w:rPr>
          <w:rStyle w:val="StyleUnderline"/>
        </w:rPr>
        <w:t>Clinton</w:t>
      </w:r>
      <w:r w:rsidRPr="00B96D1A">
        <w:t xml:space="preserve">, </w:t>
      </w:r>
      <w:r w:rsidRPr="00B96D1A">
        <w:rPr>
          <w:rStyle w:val="StyleUnderline"/>
        </w:rPr>
        <w:t>have said they are against the deal, doesn’t help its chances</w:t>
      </w:r>
      <w:r w:rsidRPr="00B96D1A">
        <w:t xml:space="preserve">, according to Rep. Tom Reed (R-New York). Reed recently told National Public Radio that </w:t>
      </w:r>
      <w:r w:rsidRPr="00B96D1A">
        <w:rPr>
          <w:rStyle w:val="Emphasis"/>
        </w:rPr>
        <w:t>the votes to pass TPP simply don’t exist.</w:t>
      </w:r>
      <w:r w:rsidRPr="00B96D1A">
        <w:t xml:space="preserve"> “</w:t>
      </w:r>
      <w:r w:rsidRPr="00B96D1A">
        <w:rPr>
          <w:rStyle w:val="StyleUnderline"/>
        </w:rPr>
        <w:t>The two magic numbers</w:t>
      </w:r>
      <w:r w:rsidRPr="00B96D1A">
        <w:t xml:space="preserve"> down here </w:t>
      </w:r>
      <w:r w:rsidRPr="00B96D1A">
        <w:rPr>
          <w:rStyle w:val="StyleUnderline"/>
        </w:rPr>
        <w:t>being 218 and 60 with the House and Senate needed to pass the legislation</w:t>
      </w:r>
      <w:r w:rsidRPr="00B96D1A">
        <w:t>,” he said. “</w:t>
      </w:r>
      <w:r w:rsidRPr="00B96D1A">
        <w:rPr>
          <w:rStyle w:val="StyleUnderline"/>
        </w:rPr>
        <w:t>And with both candidates being opposed to TPP, I don’t know how you get that number.</w:t>
      </w:r>
      <w:r w:rsidRPr="00B96D1A">
        <w:t xml:space="preserve">” Senator Bernie Sanders (D-Vermont), who is still in the race for the Democratic nomination, has also expressed opposition to the TPP. </w:t>
      </w:r>
      <w:r w:rsidRPr="00B96D1A">
        <w:rPr>
          <w:rStyle w:val="StyleUnderline"/>
        </w:rPr>
        <w:t>Senate Majority Leader</w:t>
      </w:r>
      <w:r w:rsidRPr="00B96D1A">
        <w:t xml:space="preserve"> Mitch </w:t>
      </w:r>
      <w:r w:rsidRPr="00B96D1A">
        <w:rPr>
          <w:rStyle w:val="StyleUnderline"/>
        </w:rPr>
        <w:t>McConnell</w:t>
      </w:r>
      <w:r w:rsidRPr="00B96D1A">
        <w:t xml:space="preserve"> (R-Kentucky), a backer of fast-track trade authority and generally perceived as pro-trade agreements </w:t>
      </w:r>
      <w:r w:rsidRPr="00B96D1A">
        <w:rPr>
          <w:rStyle w:val="StyleUnderline"/>
        </w:rPr>
        <w:t>told AgriPulse</w:t>
      </w:r>
      <w:r w:rsidRPr="00B96D1A">
        <w:t xml:space="preserve"> that “</w:t>
      </w:r>
      <w:r w:rsidRPr="00B96D1A">
        <w:rPr>
          <w:rStyle w:val="StyleUnderline"/>
        </w:rPr>
        <w:t>the political environment to pass a trade bill is worse than any time in the time I have been in the Senate</w:t>
      </w:r>
      <w:r w:rsidRPr="00B96D1A">
        <w:t>.…</w:t>
      </w:r>
      <w:r w:rsidRPr="00B96D1A">
        <w:rPr>
          <w:rStyle w:val="Emphasis"/>
        </w:rPr>
        <w:t>It looks bleak for this year</w:t>
      </w:r>
      <w:r w:rsidRPr="00B96D1A">
        <w:t xml:space="preserve">” </w:t>
      </w:r>
      <w:r w:rsidRPr="00B96D1A">
        <w:rPr>
          <w:rStyle w:val="Emphasis"/>
        </w:rPr>
        <w:t>to have a TPP vote.</w:t>
      </w:r>
      <w:r w:rsidRPr="00B96D1A">
        <w:t xml:space="preserve"> Trade Promotion Authority (TPA), or fast track, which passed Congress and was signed by President Obama a year ago, gives the White House the ability to negotiate trade agreements subject to an up-or-down vote in Congress and without the introduction of congressional amendments. In a Bloomberg article, </w:t>
      </w:r>
      <w:r w:rsidRPr="00B96D1A">
        <w:rPr>
          <w:rStyle w:val="StyleUnderline"/>
        </w:rPr>
        <w:t>Senator</w:t>
      </w:r>
      <w:r w:rsidRPr="00B96D1A">
        <w:t xml:space="preserve"> Dick </w:t>
      </w:r>
      <w:r w:rsidRPr="00B96D1A">
        <w:rPr>
          <w:rStyle w:val="StyleUnderline"/>
        </w:rPr>
        <w:t>Durbin</w:t>
      </w:r>
      <w:r w:rsidRPr="00B96D1A">
        <w:t xml:space="preserve"> (D-Illinois): </w:t>
      </w:r>
      <w:r w:rsidRPr="00B96D1A">
        <w:rPr>
          <w:rStyle w:val="StyleUnderline"/>
        </w:rPr>
        <w:t>the Assistant Senate Minority Leader, said the White House shouldn’t even bother bringing the TPP for a vote in a lame duck session.</w:t>
      </w:r>
      <w:r w:rsidRPr="00B96D1A">
        <w:t xml:space="preserve"> “</w:t>
      </w:r>
      <w:r w:rsidRPr="00B96D1A">
        <w:rPr>
          <w:rStyle w:val="StyleUnderline"/>
        </w:rPr>
        <w:t xml:space="preserve">I would counsel the White House, </w:t>
      </w:r>
      <w:r w:rsidRPr="00B96D1A">
        <w:rPr>
          <w:rStyle w:val="Emphasis"/>
        </w:rPr>
        <w:t>don’t even try</w:t>
      </w:r>
      <w:r w:rsidRPr="00B96D1A">
        <w:t>,” he said. “</w:t>
      </w:r>
      <w:r w:rsidRPr="00B96D1A">
        <w:rPr>
          <w:rStyle w:val="Emphasis"/>
        </w:rPr>
        <w:t>I don’t think that’s even within the realm of possibility</w:t>
      </w:r>
      <w:r w:rsidRPr="00B96D1A">
        <w:t xml:space="preserve">” </w:t>
      </w:r>
      <w:r w:rsidRPr="00B96D1A">
        <w:rPr>
          <w:rStyle w:val="StyleUnderline"/>
        </w:rPr>
        <w:t>moving the TPP this year,” said Senator</w:t>
      </w:r>
      <w:r w:rsidRPr="00B96D1A">
        <w:t xml:space="preserve"> Claire </w:t>
      </w:r>
      <w:r w:rsidRPr="00B96D1A">
        <w:rPr>
          <w:rStyle w:val="StyleUnderline"/>
        </w:rPr>
        <w:t>McCaskill</w:t>
      </w:r>
      <w:r w:rsidRPr="00B96D1A">
        <w:t xml:space="preserve"> (D-Missouri), </w:t>
      </w:r>
      <w:r w:rsidRPr="00B96D1A">
        <w:rPr>
          <w:rStyle w:val="StyleUnderline"/>
        </w:rPr>
        <w:t>who voted for fast track last June</w:t>
      </w:r>
      <w:r w:rsidRPr="00B96D1A">
        <w:t xml:space="preserve">, in an interview with Politico. “Probably </w:t>
      </w:r>
      <w:r w:rsidRPr="00B96D1A">
        <w:rPr>
          <w:rStyle w:val="Emphasis"/>
        </w:rPr>
        <w:t>even in the lame duck</w:t>
      </w:r>
      <w:r w:rsidRPr="00B96D1A">
        <w:t>.”</w:t>
      </w:r>
    </w:p>
    <w:p w14:paraId="07E009B5" w14:textId="77777777" w:rsidR="00CB1CA3" w:rsidRPr="00B96D1A" w:rsidRDefault="00CB1CA3" w:rsidP="00CB1CA3">
      <w:pPr>
        <w:pStyle w:val="Heading4"/>
        <w:rPr>
          <w:rFonts w:cs="Times New Roman"/>
        </w:rPr>
      </w:pPr>
      <w:r w:rsidRPr="00B96D1A">
        <w:rPr>
          <w:rFonts w:cs="Times New Roman"/>
        </w:rPr>
        <w:t>b) prefer our evidence, theirs cites Obama officials with an incentive to overestimate the chances for passage – not happening</w:t>
      </w:r>
    </w:p>
    <w:p w14:paraId="38E12199" w14:textId="77777777" w:rsidR="00CB1CA3" w:rsidRPr="00B96D1A" w:rsidRDefault="00CB1CA3" w:rsidP="00CB1CA3">
      <w:r w:rsidRPr="00B96D1A">
        <w:rPr>
          <w:rStyle w:val="Style13ptBold"/>
        </w:rPr>
        <w:t>Guebert 6-5</w:t>
      </w:r>
      <w:r w:rsidRPr="00B96D1A">
        <w:t xml:space="preserve"> – award-winning agricultural journalist and expert</w:t>
      </w:r>
    </w:p>
    <w:p w14:paraId="2FD2B0F1" w14:textId="77777777" w:rsidR="00CB1CA3" w:rsidRPr="00B96D1A" w:rsidRDefault="00CB1CA3" w:rsidP="00CB1CA3">
      <w:pPr>
        <w:rPr>
          <w:rStyle w:val="Style13ptBold"/>
        </w:rPr>
      </w:pPr>
      <w:r w:rsidRPr="00B96D1A">
        <w:t>Alan, Journal Star, “Farm and Food File: White House trade deals fading away,” http://www.pjstar.com/news/20160605/farm-and-food-file-white-house-trade-deals-fading-away?page=3</w:t>
      </w:r>
    </w:p>
    <w:p w14:paraId="40DAD688" w14:textId="77777777" w:rsidR="00CB1CA3" w:rsidRPr="00B96D1A" w:rsidRDefault="00CB1CA3" w:rsidP="00CB1CA3">
      <w:r w:rsidRPr="00B96D1A">
        <w:rPr>
          <w:rStyle w:val="StyleUnderline"/>
        </w:rPr>
        <w:t xml:space="preserve">As the politics of this election year heat up, </w:t>
      </w:r>
      <w:r w:rsidRPr="00B96D1A">
        <w:rPr>
          <w:rStyle w:val="Emphasis"/>
        </w:rPr>
        <w:t>the chances of Congress debating</w:t>
      </w:r>
      <w:r w:rsidRPr="00B96D1A">
        <w:t xml:space="preserve"> — </w:t>
      </w:r>
      <w:r w:rsidRPr="00B96D1A">
        <w:rPr>
          <w:rStyle w:val="Emphasis"/>
        </w:rPr>
        <w:t>let alone passing</w:t>
      </w:r>
      <w:r w:rsidRPr="00B96D1A">
        <w:t xml:space="preserve"> — either of </w:t>
      </w:r>
      <w:r w:rsidRPr="00B96D1A">
        <w:rPr>
          <w:rStyle w:val="StyleUnderline"/>
        </w:rPr>
        <w:t>the White House’s marque trade deals continue to melt away.</w:t>
      </w:r>
      <w:r w:rsidRPr="00B96D1A">
        <w:t xml:space="preserve"> Oh, </w:t>
      </w:r>
      <w:r w:rsidRPr="00B96D1A">
        <w:rPr>
          <w:rStyle w:val="StyleUnderline"/>
        </w:rPr>
        <w:t>there’s plenty of talk about the</w:t>
      </w:r>
      <w:r w:rsidRPr="00B96D1A">
        <w:t xml:space="preserve"> westward-looking </w:t>
      </w:r>
      <w:r w:rsidRPr="00B96D1A">
        <w:rPr>
          <w:rStyle w:val="StyleUnderline"/>
        </w:rPr>
        <w:t>T</w:t>
      </w:r>
      <w:r w:rsidRPr="00B96D1A">
        <w:t>rans-</w:t>
      </w:r>
      <w:r w:rsidRPr="00B96D1A">
        <w:rPr>
          <w:rStyle w:val="StyleUnderline"/>
        </w:rPr>
        <w:t>P</w:t>
      </w:r>
      <w:r w:rsidRPr="00B96D1A">
        <w:t xml:space="preserve">acific </w:t>
      </w:r>
      <w:r w:rsidRPr="00B96D1A">
        <w:rPr>
          <w:rStyle w:val="StyleUnderline"/>
        </w:rPr>
        <w:t>P</w:t>
      </w:r>
      <w:r w:rsidRPr="00B96D1A">
        <w:t xml:space="preserve">artnership and the Euro-centered Transatlantic Trade and Investment Partnership, or TPP and TTIP, respectively. </w:t>
      </w:r>
      <w:r w:rsidRPr="00B96D1A">
        <w:rPr>
          <w:rStyle w:val="Emphasis"/>
        </w:rPr>
        <w:t>Most of the yakking, however, flows from Obama Administration officials; nary a word trickles out of Congress.</w:t>
      </w:r>
      <w:r w:rsidRPr="00B96D1A">
        <w:t xml:space="preserve"> </w:t>
      </w:r>
      <w:r w:rsidRPr="00B96D1A">
        <w:rPr>
          <w:rStyle w:val="StyleUnderline"/>
        </w:rPr>
        <w:t xml:space="preserve">Worse than Capitol Hill silence is the vocal pounding that free trade takes when any of President Obama’s would-be successors talks trade. </w:t>
      </w:r>
      <w:r w:rsidRPr="00B96D1A">
        <w:t xml:space="preserve">Bernie Sanders, a Democrat by name but socialist by heart, makes it crystal clear that he would rather eat glass than back to “free” trade. Hillary </w:t>
      </w:r>
      <w:r w:rsidRPr="00B96D1A">
        <w:rPr>
          <w:rStyle w:val="StyleUnderline"/>
        </w:rPr>
        <w:t>Clinton</w:t>
      </w:r>
      <w:r w:rsidRPr="00B96D1A">
        <w:t xml:space="preserve">, </w:t>
      </w:r>
      <w:r w:rsidRPr="00B96D1A">
        <w:rPr>
          <w:rStyle w:val="StyleUnderline"/>
        </w:rPr>
        <w:t>who three years ago called the TPP “exciting</w:t>
      </w:r>
      <w:r w:rsidRPr="00B96D1A">
        <w:t>,” “innovative,” and “ambitious,” no</w:t>
      </w:r>
      <w:r w:rsidRPr="00B96D1A">
        <w:rPr>
          <w:rStyle w:val="StyleUnderline"/>
        </w:rPr>
        <w:t xml:space="preserve">w sees it as an agreement that has “failed to provide the basic safety net support needed” for American workers. Take that as an “innovative” no. </w:t>
      </w:r>
      <w:r w:rsidRPr="00B96D1A">
        <w:t xml:space="preserve">And </w:t>
      </w:r>
      <w:r w:rsidRPr="00B96D1A">
        <w:rPr>
          <w:rStyle w:val="StyleUnderline"/>
        </w:rPr>
        <w:t>The Donald? He’s against TPP</w:t>
      </w:r>
      <w:r w:rsidRPr="00B96D1A">
        <w:t xml:space="preserve"> because, as he noted in one Republican debate this spring, “It’s a deal that was designed for China to come in, as they always do, through the back door…” China, however, is not part of the Trans-Pacific Partnership so whatever Trump meant must have been more of a “suggestion” than a fact. Whatever. Even chatted-about vice presidential candidates are split on the White House’s trade deals. Ohio’s Sen. Sherrod Brown, a possible Clinton veep candidate, is an outspoken critic of all past and most future trade deals. Another mentioned Clinton running mate, U.S. Secretary of Agriculture Tom Vilsack, is Brown’s opposite, a strong supporter of both TPP and TTIP who can’t leave his Washington, D.C. office or American shores without offering a quick sermon on the virtues of free trade. The typical Vilsack sermon leans more on free trade law than free trade gospel: American farmers and ranchers have a birthright to sell whatever they can wherever they can. As such, groups like the American Soybean Association (ASA) hold every farm state member of Congress and every USDA boss accountable for any hiccup in ag export sales. The ASA made that hard line perfectly clear — again — in a toughly worded April 11 letter to Vilsack and U.S. Trade Representative Michael Froman. It was really more of a to-do list for the Administration to complete before, ASA implied, it would bless any TTIP deal with the European Union. Some of the problems TTIP needs to resolve, ASA wrote, center on the need “to reform or eliminate the EU’s significant non-tariff trade barriers” like its current “approval process for new biotechnology,” its “arbitrary restrictions on imports of U.S. soy-based biodiesel and biodiesel feedstocks,” and its “trade-constraining biotech labeling requirements…” Talking ag biotech rule changes with the EU is like talking wish lists with Santa Claus: It’s foolish not to ask for the moon, but only a fool would expect it. ASA and Vilsack, however, are neither fools nor foolish. They now see TTIP as an opening to impose a “working biotech approval system” on the EU, a phrase ASA used in an April 8 letter to Vilsack that pressed hard for him to lean on the “EU Commission” to approve “three biotech soybean products.” (Steve Suppan, senior policy analyst at the Institute for Agriculture &amp; Trade Policy, examines the letter and its implications in a May 2 blog post that’s linked at farmandfood.com/in-the-news/.) Big Ag’s big push for the pending trade deals is understandable given the two changed realities of today’s election year politics. First, even as we lean on the EU to alter its biotech food rules, the U.S. Senate still can’t agree on how to write a biotech food labeling law here. Members know the tide has turned on labeling; 89 out of 100 Americans want it. Majority Republicans, however, don’t and they continue to search for a way to be anti-labeling without becoming anti-incumbents. Second, </w:t>
      </w:r>
      <w:r w:rsidRPr="00B96D1A">
        <w:rPr>
          <w:rStyle w:val="StyleUnderline"/>
        </w:rPr>
        <w:t>not one presidential contender sees free trade as a vote-winning issue.</w:t>
      </w:r>
      <w:r w:rsidRPr="00B96D1A">
        <w:t xml:space="preserve"> Taken together, </w:t>
      </w:r>
      <w:r w:rsidRPr="00B96D1A">
        <w:rPr>
          <w:rStyle w:val="Emphasis"/>
        </w:rPr>
        <w:t>it’s hard to see how any trade deal goes anywhere this year</w:t>
      </w:r>
      <w:r w:rsidRPr="00B96D1A">
        <w:t>. After that, you have to take the word of Hillary or Bernie or Donald. Well, maybe not Donald. Or Hillary.</w:t>
      </w:r>
    </w:p>
    <w:p w14:paraId="2664F61A" w14:textId="77777777" w:rsidR="00CB1CA3" w:rsidRPr="00B96D1A" w:rsidRDefault="00CB1CA3" w:rsidP="00CB1CA3">
      <w:pPr>
        <w:pStyle w:val="Heading4"/>
        <w:rPr>
          <w:rFonts w:cs="Times New Roman"/>
        </w:rPr>
      </w:pPr>
      <w:r w:rsidRPr="00B96D1A">
        <w:rPr>
          <w:rFonts w:cs="Times New Roman"/>
        </w:rPr>
        <w:t>c) no momentum, not enough time, and not enough votes</w:t>
      </w:r>
    </w:p>
    <w:p w14:paraId="0A41FCFE" w14:textId="77777777" w:rsidR="00CB1CA3" w:rsidRPr="00B96D1A" w:rsidRDefault="00CB1CA3" w:rsidP="00CB1CA3">
      <w:r w:rsidRPr="00B96D1A">
        <w:rPr>
          <w:rStyle w:val="Style13ptBold"/>
        </w:rPr>
        <w:t>Palmer</w:t>
      </w:r>
      <w:r w:rsidRPr="00B96D1A">
        <w:t xml:space="preserve">, </w:t>
      </w:r>
      <w:r w:rsidRPr="00B96D1A">
        <w:rPr>
          <w:rStyle w:val="Style13ptBold"/>
        </w:rPr>
        <w:t>6-6</w:t>
      </w:r>
      <w:r w:rsidRPr="00B96D1A">
        <w:t xml:space="preserve"> – 15 years covering trade issues</w:t>
      </w:r>
    </w:p>
    <w:p w14:paraId="209362EF" w14:textId="77777777" w:rsidR="00CB1CA3" w:rsidRPr="00B96D1A" w:rsidRDefault="00CB1CA3" w:rsidP="00CB1CA3">
      <w:r w:rsidRPr="00B96D1A">
        <w:t>Doug, Politico, “TPP mired as Congress returns,” http://www.politico.com/tipsheets/morning-trade/2016/06/tpp-mired-as-congress-returns-214657</w:t>
      </w:r>
    </w:p>
    <w:p w14:paraId="51472950" w14:textId="77777777" w:rsidR="00CB1CA3" w:rsidRPr="00B96D1A" w:rsidRDefault="00CB1CA3" w:rsidP="00CB1CA3">
      <w:r w:rsidRPr="00B96D1A">
        <w:t xml:space="preserve">TPP MIRED AS CONGRESS RETURNS: </w:t>
      </w:r>
      <w:r w:rsidRPr="00B96D1A">
        <w:rPr>
          <w:rStyle w:val="StyleUnderline"/>
        </w:rPr>
        <w:t>It could be a long, sleepy summer for the T</w:t>
      </w:r>
      <w:r w:rsidRPr="00B96D1A">
        <w:t>rans-</w:t>
      </w:r>
      <w:r w:rsidRPr="00B96D1A">
        <w:rPr>
          <w:rStyle w:val="StyleUnderline"/>
        </w:rPr>
        <w:t>P</w:t>
      </w:r>
      <w:r w:rsidRPr="00B96D1A">
        <w:t xml:space="preserve">acific </w:t>
      </w:r>
      <w:r w:rsidRPr="00B96D1A">
        <w:rPr>
          <w:rStyle w:val="StyleUnderline"/>
        </w:rPr>
        <w:t>P</w:t>
      </w:r>
      <w:r w:rsidRPr="00B96D1A">
        <w:t xml:space="preserve">artnership one year after Congress nearly ripped itself apart to give President Barack Obama “fast track” authority to finish the landmark Asia-Pacific deal. </w:t>
      </w:r>
      <w:r w:rsidRPr="00B96D1A">
        <w:rPr>
          <w:rStyle w:val="StyleUnderline"/>
        </w:rPr>
        <w:t>The administration is trying to sell Congress and the</w:t>
      </w:r>
      <w:r w:rsidRPr="00B96D1A">
        <w:t xml:space="preserve"> American </w:t>
      </w:r>
      <w:r w:rsidRPr="00B96D1A">
        <w:rPr>
          <w:rStyle w:val="StyleUnderline"/>
        </w:rPr>
        <w:t>public on the</w:t>
      </w:r>
      <w:r w:rsidRPr="00B96D1A">
        <w:t xml:space="preserve"> economic and geostrategic </w:t>
      </w:r>
      <w:r w:rsidRPr="00B96D1A">
        <w:rPr>
          <w:rStyle w:val="StyleUnderline"/>
        </w:rPr>
        <w:t>benefits of TPP. But both Senate</w:t>
      </w:r>
      <w:r w:rsidRPr="00B96D1A">
        <w:t xml:space="preserve"> Majority </w:t>
      </w:r>
      <w:r w:rsidRPr="00B96D1A">
        <w:rPr>
          <w:rStyle w:val="StyleUnderline"/>
        </w:rPr>
        <w:t>Leader</w:t>
      </w:r>
      <w:r w:rsidRPr="00B96D1A">
        <w:t xml:space="preserve"> Mitch </w:t>
      </w:r>
      <w:r w:rsidRPr="00B96D1A">
        <w:rPr>
          <w:rStyle w:val="StyleUnderline"/>
        </w:rPr>
        <w:t>McConnell and House Speaker</w:t>
      </w:r>
      <w:r w:rsidRPr="00B96D1A">
        <w:t xml:space="preserve"> Paul </w:t>
      </w:r>
      <w:r w:rsidRPr="00B96D1A">
        <w:rPr>
          <w:rStyle w:val="StyleUnderline"/>
        </w:rPr>
        <w:t>Ryan are keeping their distance, while</w:t>
      </w:r>
      <w:r w:rsidRPr="00B96D1A">
        <w:t xml:space="preserve"> Donald </w:t>
      </w:r>
      <w:r w:rsidRPr="00B96D1A">
        <w:rPr>
          <w:rStyle w:val="StyleUnderline"/>
        </w:rPr>
        <w:t>Trump is promising to walk away from the 12-nation pact.</w:t>
      </w:r>
      <w:r w:rsidRPr="00B96D1A">
        <w:t xml:space="preserve"> </w:t>
      </w:r>
      <w:r w:rsidRPr="00B96D1A">
        <w:rPr>
          <w:rStyle w:val="StyleUnderline"/>
        </w:rPr>
        <w:t>Lawmakers return this week</w:t>
      </w:r>
      <w:r w:rsidRPr="00B96D1A">
        <w:t xml:space="preserve"> from their Memorial Day break </w:t>
      </w:r>
      <w:r w:rsidRPr="00B96D1A">
        <w:rPr>
          <w:rStyle w:val="StyleUnderline"/>
        </w:rPr>
        <w:t>with no indication that either House Ways and Means</w:t>
      </w:r>
      <w:r w:rsidRPr="00B96D1A">
        <w:t xml:space="preserve"> Committee </w:t>
      </w:r>
      <w:r w:rsidRPr="00B96D1A">
        <w:rPr>
          <w:rStyle w:val="StyleUnderline"/>
        </w:rPr>
        <w:t>Chairman</w:t>
      </w:r>
      <w:r w:rsidRPr="00B96D1A">
        <w:t xml:space="preserve"> Kevin </w:t>
      </w:r>
      <w:r w:rsidRPr="00B96D1A">
        <w:rPr>
          <w:rStyle w:val="StyleUnderline"/>
        </w:rPr>
        <w:t>Brady or Senate Finance Committee Chairman</w:t>
      </w:r>
      <w:r w:rsidRPr="00B96D1A">
        <w:t xml:space="preserve"> Orrin </w:t>
      </w:r>
      <w:r w:rsidRPr="00B96D1A">
        <w:rPr>
          <w:rStyle w:val="StyleUnderline"/>
        </w:rPr>
        <w:t>Hatch will take any action on the agreement before Congress leaves town in mid-July</w:t>
      </w:r>
      <w:r w:rsidRPr="00B96D1A">
        <w:t xml:space="preserve"> for a prolonged summer break because of the party nominating conventions. For its part, the </w:t>
      </w:r>
      <w:r w:rsidRPr="00B96D1A">
        <w:rPr>
          <w:rStyle w:val="Emphasis"/>
        </w:rPr>
        <w:t>Obama</w:t>
      </w:r>
      <w:r w:rsidRPr="00B96D1A">
        <w:t xml:space="preserve"> administration </w:t>
      </w:r>
      <w:r w:rsidRPr="00B96D1A">
        <w:rPr>
          <w:rStyle w:val="Emphasis"/>
        </w:rPr>
        <w:t>still hasn’t given Congress a draft statement</w:t>
      </w:r>
      <w:r w:rsidRPr="00B96D1A">
        <w:t xml:space="preserve"> of how it plans to implement the agreement</w:t>
      </w:r>
      <w:r w:rsidRPr="00B96D1A">
        <w:rPr>
          <w:rStyle w:val="StyleUnderline"/>
        </w:rPr>
        <w:t>, something it’s required to do 30 days before submitting the pact for a vote.</w:t>
      </w:r>
      <w:r w:rsidRPr="00B96D1A">
        <w:t xml:space="preserve"> </w:t>
      </w:r>
      <w:r w:rsidRPr="00B96D1A">
        <w:rPr>
          <w:rStyle w:val="StyleUnderline"/>
        </w:rPr>
        <w:t xml:space="preserve">The Office of the U.S. Trade Representative says it’s working on a handful of issues that have jeopardized support for the trade deal, but there’s </w:t>
      </w:r>
      <w:r w:rsidRPr="00B96D1A">
        <w:rPr>
          <w:rStyle w:val="Emphasis"/>
        </w:rPr>
        <w:t>no sign of progress</w:t>
      </w:r>
      <w:r w:rsidRPr="00B96D1A">
        <w:rPr>
          <w:rStyle w:val="StyleUnderline"/>
        </w:rPr>
        <w:t xml:space="preserve"> on Hatch’s main concern that TPP doesn’t provide 12 years of data protection for biologics medicine.</w:t>
      </w:r>
      <w:r w:rsidRPr="00B96D1A">
        <w:t xml:space="preserve"> “</w:t>
      </w:r>
      <w:r w:rsidRPr="00B96D1A">
        <w:rPr>
          <w:rStyle w:val="StyleUnderline"/>
        </w:rPr>
        <w:t>The longer it takes for outstanding TPP issues to be addressed, the less likely it is that TPP will be voted on during the Obama administration</w:t>
      </w:r>
      <w:r w:rsidRPr="00B96D1A">
        <w:t xml:space="preserve">,” one industry official said. And </w:t>
      </w:r>
      <w:r w:rsidRPr="00B96D1A">
        <w:rPr>
          <w:rStyle w:val="StyleUnderline"/>
        </w:rPr>
        <w:t>one Senate Democratic aide</w:t>
      </w:r>
      <w:r w:rsidRPr="00B96D1A">
        <w:t xml:space="preserve"> similarly </w:t>
      </w:r>
      <w:r w:rsidRPr="00B96D1A">
        <w:rPr>
          <w:rStyle w:val="StyleUnderline"/>
        </w:rPr>
        <w:t>noted</w:t>
      </w:r>
      <w:r w:rsidRPr="00B96D1A">
        <w:t xml:space="preserve"> that </w:t>
      </w:r>
      <w:r w:rsidRPr="00B96D1A">
        <w:rPr>
          <w:rStyle w:val="StyleUnderline"/>
        </w:rPr>
        <w:t>it isn’t clear whether there’s enough time in a lame-duck session of Congress to do hearings, the “mock markup,” and the vote.</w:t>
      </w:r>
      <w:r w:rsidRPr="00B96D1A">
        <w:t xml:space="preserve"> “Working backwards, that means key issues need to be resolved by August to hold hearings by September,” the aide said.</w:t>
      </w:r>
    </w:p>
    <w:p w14:paraId="3208CEA3" w14:textId="77777777" w:rsidR="00CB1CA3" w:rsidRPr="00B96D1A" w:rsidRDefault="00CB1CA3" w:rsidP="00CB1CA3">
      <w:pPr>
        <w:pStyle w:val="Heading4"/>
        <w:rPr>
          <w:rFonts w:cs="Times New Roman"/>
        </w:rPr>
      </w:pPr>
      <w:r w:rsidRPr="00B96D1A">
        <w:rPr>
          <w:rFonts w:cs="Times New Roman"/>
        </w:rPr>
        <w:t>No TPP before or after the election</w:t>
      </w:r>
    </w:p>
    <w:p w14:paraId="16EBFE43" w14:textId="77777777" w:rsidR="00CB1CA3" w:rsidRPr="00B96D1A" w:rsidRDefault="00CB1CA3" w:rsidP="00CB1CA3">
      <w:pPr>
        <w:rPr>
          <w:rStyle w:val="Style13ptBold"/>
        </w:rPr>
      </w:pPr>
      <w:r w:rsidRPr="00B96D1A">
        <w:rPr>
          <w:rStyle w:val="Style13ptBold"/>
        </w:rPr>
        <w:t>Frasure 5-18</w:t>
      </w:r>
    </w:p>
    <w:p w14:paraId="768608E8" w14:textId="77777777" w:rsidR="00CB1CA3" w:rsidRPr="00B96D1A" w:rsidRDefault="00CB1CA3" w:rsidP="00CB1CA3">
      <w:r w:rsidRPr="00B96D1A">
        <w:t>William G., Professor of Government at Connecticut College, The Diplomat, “U.S. Presidential Election Campaign Dims Prospects for TPP,” http://thediplomat.com/2016/05/u-s-presidential-election-campaign-dims-prospects-for-tpp/</w:t>
      </w:r>
    </w:p>
    <w:p w14:paraId="6195347B" w14:textId="0E81F9B1" w:rsidR="00CB1CA3" w:rsidRPr="00B96D1A" w:rsidRDefault="00CB1CA3" w:rsidP="00CB1CA3">
      <w:r w:rsidRPr="00B96D1A">
        <w:rPr>
          <w:rStyle w:val="StyleUnderline"/>
        </w:rPr>
        <w:t>In the spring of 2015</w:t>
      </w:r>
      <w:r w:rsidRPr="00B96D1A">
        <w:t xml:space="preserve">, an assemblage of Vietnamese government officials were clearly taken aback when, in the course of a workshop, </w:t>
      </w:r>
      <w:r w:rsidRPr="00B96D1A">
        <w:rPr>
          <w:rStyle w:val="StyleUnderline"/>
        </w:rPr>
        <w:t>I explained</w:t>
      </w:r>
      <w:r w:rsidRPr="00B96D1A">
        <w:t xml:space="preserve"> that </w:t>
      </w:r>
      <w:r w:rsidRPr="00B96D1A">
        <w:rPr>
          <w:rStyle w:val="StyleUnderline"/>
        </w:rPr>
        <w:t>criticism of</w:t>
      </w:r>
      <w:r w:rsidRPr="00B96D1A">
        <w:t xml:space="preserve"> the </w:t>
      </w:r>
      <w:r w:rsidRPr="00B96D1A">
        <w:rPr>
          <w:rStyle w:val="StyleUnderline"/>
        </w:rPr>
        <w:t>TPP had become so widespread in U.S. politics that passage was not at all certain, and that in the presidential election year of 2016, “politics will be so feverish that adoption of something as controversial as the TPP will be impossible.”</w:t>
      </w:r>
      <w:r w:rsidRPr="00B96D1A">
        <w:t xml:space="preserve"> </w:t>
      </w:r>
      <w:r w:rsidRPr="00B96D1A">
        <w:rPr>
          <w:rStyle w:val="StyleUnderline"/>
        </w:rPr>
        <w:t>Today, it is clear that this unhappy forecast has come to pass.</w:t>
      </w:r>
      <w:r w:rsidRPr="00B96D1A">
        <w:t xml:space="preserve"> </w:t>
      </w:r>
      <w:r w:rsidRPr="00B96D1A">
        <w:rPr>
          <w:rStyle w:val="StyleUnderline"/>
        </w:rPr>
        <w:t xml:space="preserve">This year’s election campaign is even more “feverish” than usual, and </w:t>
      </w:r>
      <w:r w:rsidRPr="00B96D1A">
        <w:rPr>
          <w:rStyle w:val="Emphasis"/>
        </w:rPr>
        <w:t>any hope for the TPP’s adoption before the election has long since vanished.</w:t>
      </w:r>
      <w:r w:rsidRPr="00B96D1A">
        <w:t xml:space="preserve"> </w:t>
      </w:r>
      <w:r w:rsidRPr="00B96D1A">
        <w:rPr>
          <w:rStyle w:val="StyleUnderline"/>
        </w:rPr>
        <w:t>The larger problem</w:t>
      </w:r>
      <w:r w:rsidRPr="00B96D1A">
        <w:t xml:space="preserve">, however, </w:t>
      </w:r>
      <w:r w:rsidRPr="00B96D1A">
        <w:rPr>
          <w:rStyle w:val="StyleUnderline"/>
        </w:rPr>
        <w:t>is that</w:t>
      </w:r>
      <w:r w:rsidRPr="00B96D1A">
        <w:t xml:space="preserve">, </w:t>
      </w:r>
      <w:r w:rsidRPr="00B96D1A">
        <w:rPr>
          <w:rStyle w:val="StyleUnderline"/>
        </w:rPr>
        <w:t>even once the election campaign is behind us, its residue will diminish the chances for successful adoption of the TPP for a long time to come</w:t>
      </w:r>
      <w:r w:rsidRPr="00B96D1A">
        <w:t xml:space="preserve">. </w:t>
      </w:r>
      <w:r w:rsidRPr="00B96D1A">
        <w:rPr>
          <w:rStyle w:val="Emphasis"/>
        </w:rPr>
        <w:t>Protectionist themes dominate the policy rhetoric of all the principal candidates.</w:t>
      </w:r>
      <w:r w:rsidRPr="00B96D1A">
        <w:t xml:space="preserve"> </w:t>
      </w:r>
      <w:r w:rsidRPr="00B96D1A">
        <w:rPr>
          <w:rStyle w:val="StyleUnderline"/>
        </w:rPr>
        <w:t>Three contenders remain</w:t>
      </w:r>
      <w:r w:rsidRPr="00B96D1A">
        <w:t xml:space="preserve"> – two Democrats and a Republican. </w:t>
      </w:r>
      <w:r w:rsidRPr="00B96D1A">
        <w:rPr>
          <w:rStyle w:val="StyleUnderline"/>
        </w:rPr>
        <w:t>All three proclaim opposition to the TPP.</w:t>
      </w:r>
      <w:r w:rsidRPr="00B96D1A">
        <w:t xml:space="preserve"> Donald Trump, the Republican, and Bernie Sanders, a Democrat, are long-standing opponents of trade agreements. Hillary Clinton, a Democrat, has only recently announced opposition to the agreement, which she had previously supported. Bernie Sanders describes himself as a “Democratic Socialist.” As such, his position on the TPP is staunchly protectionist. He is a defender of the labor unions, most of which are opposed free-trade in general and the TPP in particular. Moreover, he denounces the TPP as a device intended only to benefit large corporations and Wall Street, institutions which are the principal targets of his campaign attacks. It is, at this time, very unlikely that Senator Sanders can win the Democratic nomination and be elected president. Were he to be elected, it would represent a major leftward shift in American politics, probably accompanied by large Democratic gains in congressional elections. Under a Sanders presidency, the TPP would most likely be forgotten. Donald Trump is running a “populist” campaign. He is a very unusual candidate for the Republican Party. For many years, most Republican leaders have supported trade agreements, such as NAFTA. Trade agreements have usually been adopted with large support from the Republicans in Congress and somewhat lesser support from Democrats. Donald Trump, however, is basing his campaign on the support of angry middle and working-class Americans who have not done well in the new economy. He tells the “disappearing middle class” that the TPP is very bad for them. This suggests that if Trump is elected, there would be no chance of the TPP being adopted. At present, however, Trump and prominent leaders of the Republican Party are engaged in an effort to “unify” the party, which was completely unprepared for the success of his populist campaign. The principal actor in the unification effort is the speaker of the House, Paul Ryan, who is a strong proponent of free trade, including the TPP. It is possible, though not likely, that as part of the party-unification process, Trump might be persuaded to soften his opposition to the TPP somewhat. In that case, a Republican Congress would probably go forward with it. It is very unlikely that Trump would alter his opposition, however, without some provision for greater protections for American workers. The most promising election result, in terms of the TPP, would be the election of Hillary Clinton, even though she currently professes opposition to the agreement. She was usually a proponent of free trade in the past. She is by far the most “internationalist” of the three remaining candidates. It is widely assumed that her recent opposition to the TPP is merely expedient, a necessary, albeit insincere, gesture to forestall defections from the left wing of the Democratic Party. She was, after all, among the architects of the TPP. Now, however, she faces strong opposition to the TPP within the Democratic Party, which she must placate in order to win the nomination. If she is elected, she may be able, after a decent interval, to revert to her previous position of support for the TPP, especially if she can take credit for concessions from other participating countries. She may then be able to count on greater support from Democrats in Congress and also from the significant number of remaining free-trade Republicans. </w:t>
      </w:r>
      <w:r w:rsidRPr="00B96D1A">
        <w:rPr>
          <w:rStyle w:val="StyleUnderline"/>
        </w:rPr>
        <w:t>One scenario that deserves discussion is the possibility of the TPP being considered by a “lame duck” Congress in the fall.</w:t>
      </w:r>
      <w:r w:rsidRPr="00B96D1A">
        <w:t xml:space="preserve"> That is, consideration by the current Congress after the election, but before the new Congress and president take office in January. </w:t>
      </w:r>
      <w:r w:rsidRPr="00B96D1A">
        <w:rPr>
          <w:rStyle w:val="StyleUnderline"/>
        </w:rPr>
        <w:t>This is</w:t>
      </w:r>
      <w:r w:rsidRPr="00B96D1A">
        <w:t xml:space="preserve"> an </w:t>
      </w:r>
      <w:r w:rsidRPr="00B96D1A">
        <w:rPr>
          <w:rStyle w:val="Emphasis"/>
        </w:rPr>
        <w:t>unlikely</w:t>
      </w:r>
      <w:r w:rsidRPr="00B96D1A">
        <w:t xml:space="preserve"> course </w:t>
      </w:r>
      <w:r w:rsidRPr="00B96D1A">
        <w:rPr>
          <w:rStyle w:val="StyleUnderline"/>
        </w:rPr>
        <w:t>because it is has many uncertainties and difficulties for either political party. If Trump is elected, it would be an act of open defiance for this Republican-controlled Congress to pass the TPP during a lame-duck session.</w:t>
      </w:r>
      <w:r w:rsidRPr="00B96D1A">
        <w:t xml:space="preserve"> If Clinton is elected, however, it might be possible for free-trade Republicans and some Democrats to pass the TPP, in spite of her present opposition, provided that President Barack Obama resolutely pushes the issue in a way that does not implicate her in a repudiation of her campaign posture.</w:t>
      </w:r>
    </w:p>
    <w:p w14:paraId="6F459803" w14:textId="77777777" w:rsidR="004D4178" w:rsidRPr="00B96D1A" w:rsidRDefault="004D4178" w:rsidP="00BC0A96">
      <w:pPr>
        <w:pStyle w:val="Heading2"/>
        <w:rPr>
          <w:rFonts w:cs="Times New Roman"/>
        </w:rPr>
      </w:pPr>
    </w:p>
    <w:p w14:paraId="2B54A437" w14:textId="528541A1" w:rsidR="00CB1CA3" w:rsidRPr="00B96D1A" w:rsidRDefault="004D4178" w:rsidP="00BC0A96">
      <w:pPr>
        <w:pStyle w:val="Heading2"/>
        <w:rPr>
          <w:rFonts w:cs="Times New Roman"/>
        </w:rPr>
      </w:pPr>
      <w:r w:rsidRPr="00B96D1A">
        <w:rPr>
          <w:rFonts w:cs="Times New Roman"/>
        </w:rPr>
        <w:t>*Thumpers</w:t>
      </w:r>
    </w:p>
    <w:p w14:paraId="5D33A483" w14:textId="77777777" w:rsidR="004D4178" w:rsidRPr="00B96D1A" w:rsidRDefault="004D4178" w:rsidP="004D4178">
      <w:pPr>
        <w:pStyle w:val="Heading3"/>
        <w:rPr>
          <w:rFonts w:cs="Times New Roman"/>
        </w:rPr>
      </w:pPr>
      <w:r w:rsidRPr="00B96D1A">
        <w:rPr>
          <w:rFonts w:cs="Times New Roman"/>
        </w:rPr>
        <w:t>2ac Gun Control</w:t>
      </w:r>
    </w:p>
    <w:p w14:paraId="213B2C6E" w14:textId="77777777" w:rsidR="004D4178" w:rsidRPr="00B96D1A" w:rsidRDefault="004D4178" w:rsidP="004D4178">
      <w:pPr>
        <w:pStyle w:val="Heading4"/>
        <w:rPr>
          <w:rFonts w:cs="Times New Roman"/>
        </w:rPr>
      </w:pPr>
      <w:r w:rsidRPr="00B96D1A">
        <w:rPr>
          <w:rFonts w:cs="Times New Roman"/>
        </w:rPr>
        <w:t>Gun control fight thumps</w:t>
      </w:r>
    </w:p>
    <w:p w14:paraId="76242E95" w14:textId="77777777" w:rsidR="004D4178" w:rsidRPr="00B96D1A" w:rsidRDefault="004D4178" w:rsidP="004D4178">
      <w:pPr>
        <w:rPr>
          <w:rStyle w:val="Style13ptBold"/>
        </w:rPr>
      </w:pPr>
      <w:r w:rsidRPr="00B96D1A">
        <w:rPr>
          <w:rStyle w:val="Style13ptBold"/>
        </w:rPr>
        <w:t>Bluestein 6-12</w:t>
      </w:r>
      <w:r w:rsidRPr="00B96D1A">
        <w:t xml:space="preserve"> – Reporter</w:t>
      </w:r>
    </w:p>
    <w:p w14:paraId="651BF3ED" w14:textId="77777777" w:rsidR="004D4178" w:rsidRPr="00B96D1A" w:rsidRDefault="004D4178" w:rsidP="004D4178">
      <w:r w:rsidRPr="00B96D1A">
        <w:t>Greg, AJC.com, “Barack Obama calls for new debate on gun restrictions after Orlando shootings,” http://politics.blog.ajc.com/2016/06/12/barack-obama-calls-for-new-debate-over-gun-restrictions-after-orlando-shootings/</w:t>
      </w:r>
    </w:p>
    <w:p w14:paraId="7C69B737" w14:textId="77777777" w:rsidR="004D4178" w:rsidRPr="00B96D1A" w:rsidRDefault="004D4178" w:rsidP="004D4178">
      <w:r w:rsidRPr="00B96D1A">
        <w:t xml:space="preserve">President Barack </w:t>
      </w:r>
      <w:r w:rsidRPr="00B96D1A">
        <w:rPr>
          <w:rStyle w:val="StyleUnderline"/>
        </w:rPr>
        <w:t>Obama</w:t>
      </w:r>
      <w:r w:rsidRPr="00B96D1A">
        <w:t xml:space="preserve"> called the murders of 50 people at a gay nightclub in Orlando an “act of terror and an act of hate” and </w:t>
      </w:r>
      <w:r w:rsidRPr="00B96D1A">
        <w:rPr>
          <w:rStyle w:val="StyleUnderline"/>
        </w:rPr>
        <w:t>urged lawmakers to open a new debate over gun control restrictions in the wake of the worst mass shooting in American history.</w:t>
      </w:r>
      <w:r w:rsidRPr="00B96D1A">
        <w:t xml:space="preserve"> Saying the Orlando killings could have erupted in “any one of our communities,” Obama invoked previous mass shootings that jolted the nation. “This massacre is therefore a further reminder of how easy it is for someone that lets them shoot people in a school, or in a house of worship, or in a movie theater or a night club,” he said. “And we have to decide if that’s the kind of country that we want to be. To actively do nothing is a decision as well.” Obama’s call for action, however, was much vaguer and more subdued than in addresses immediately following mass shootings earlier in his presidency. </w:t>
      </w:r>
      <w:r w:rsidRPr="00B96D1A">
        <w:rPr>
          <w:rStyle w:val="StyleUnderline"/>
        </w:rPr>
        <w:t>The slaughter</w:t>
      </w:r>
      <w:r w:rsidRPr="00B96D1A">
        <w:t xml:space="preserve"> early Sunday at the crowded gay hangout </w:t>
      </w:r>
      <w:r w:rsidRPr="00B96D1A">
        <w:rPr>
          <w:rStyle w:val="StyleUnderline"/>
        </w:rPr>
        <w:t xml:space="preserve">is sure to stoke a </w:t>
      </w:r>
      <w:r w:rsidRPr="00B96D1A">
        <w:rPr>
          <w:rStyle w:val="Emphasis"/>
        </w:rPr>
        <w:t>new fight</w:t>
      </w:r>
      <w:r w:rsidRPr="00B96D1A">
        <w:rPr>
          <w:rStyle w:val="StyleUnderline"/>
        </w:rPr>
        <w:t xml:space="preserve"> over restricting access to firearms even as </w:t>
      </w:r>
      <w:r w:rsidRPr="00B96D1A">
        <w:rPr>
          <w:rStyle w:val="Emphasis"/>
        </w:rPr>
        <w:t>new battles</w:t>
      </w:r>
      <w:r w:rsidRPr="00B96D1A">
        <w:rPr>
          <w:rStyle w:val="StyleUnderline"/>
        </w:rPr>
        <w:t xml:space="preserve"> over LGBT rights, such as transgender bathroom equality and the “religious liberty” debate, play out</w:t>
      </w:r>
      <w:r w:rsidRPr="00B96D1A">
        <w:t xml:space="preserve"> in statehouses and City Halls across the country. The gunman, identified by federal law enforcement as Omar Mateen, stormed the Pulse club wielding a handgun and an AR-15-type assault rifle, killing 50 and injuring another 53. Investigators were searching whether Mateen, who was found dead at the club, had ties to terrorist organizations. </w:t>
      </w:r>
      <w:r w:rsidRPr="00B96D1A">
        <w:rPr>
          <w:rStyle w:val="StyleUnderline"/>
        </w:rPr>
        <w:t>After a gunman slaughtered</w:t>
      </w:r>
      <w:r w:rsidRPr="00B96D1A">
        <w:t xml:space="preserve"> more than a dozen elementary </w:t>
      </w:r>
      <w:r w:rsidRPr="00B96D1A">
        <w:rPr>
          <w:rStyle w:val="StyleUnderline"/>
        </w:rPr>
        <w:t>school children in Connecticut in 2012, Obama vowed to use ” whatever power this office holds to engage</w:t>
      </w:r>
      <w:r w:rsidRPr="00B96D1A">
        <w:t xml:space="preserve"> my fellow citizens, from law enforcement, to mental health professionals, to parents and educators, </w:t>
      </w:r>
      <w:r w:rsidRPr="00B96D1A">
        <w:rPr>
          <w:rStyle w:val="StyleUnderline"/>
        </w:rPr>
        <w:t>in an effort aimed at preventing more tragedies like this.”</w:t>
      </w:r>
      <w:r w:rsidRPr="00B96D1A">
        <w:t xml:space="preserve"> </w:t>
      </w:r>
      <w:r w:rsidRPr="00B96D1A">
        <w:rPr>
          <w:rStyle w:val="Emphasis"/>
        </w:rPr>
        <w:t>Congress has actively stymied Obama’s efforts to pass gun control legislation</w:t>
      </w:r>
      <w:r w:rsidRPr="00B96D1A">
        <w:t>, including attempts by Democrats to force votes on legislation that would block people on the terror watch list from obtaining firearms.</w:t>
      </w:r>
    </w:p>
    <w:p w14:paraId="3237BD1C" w14:textId="77777777" w:rsidR="004D4178" w:rsidRPr="00B96D1A" w:rsidRDefault="004D4178" w:rsidP="004D4178">
      <w:pPr>
        <w:pStyle w:val="Heading3"/>
        <w:rPr>
          <w:rFonts w:cs="Times New Roman"/>
        </w:rPr>
      </w:pPr>
      <w:r w:rsidRPr="00B96D1A">
        <w:rPr>
          <w:rFonts w:cs="Times New Roman"/>
        </w:rPr>
        <w:t>2ac Puerto Rico</w:t>
      </w:r>
    </w:p>
    <w:p w14:paraId="1F5E9B3D" w14:textId="77777777" w:rsidR="004D4178" w:rsidRPr="00B96D1A" w:rsidRDefault="004D4178" w:rsidP="004D4178">
      <w:pPr>
        <w:pStyle w:val="Heading4"/>
        <w:rPr>
          <w:rFonts w:cs="Times New Roman"/>
        </w:rPr>
      </w:pPr>
      <w:r w:rsidRPr="00B96D1A">
        <w:rPr>
          <w:rFonts w:cs="Times New Roman"/>
        </w:rPr>
        <w:t>Puerto Rico fight thumps the disad</w:t>
      </w:r>
    </w:p>
    <w:p w14:paraId="0B763241" w14:textId="77777777" w:rsidR="004D4178" w:rsidRPr="00B96D1A" w:rsidRDefault="004D4178" w:rsidP="004D4178">
      <w:r w:rsidRPr="00B96D1A">
        <w:rPr>
          <w:rStyle w:val="Style13ptBold"/>
        </w:rPr>
        <w:t>Lane 6-6</w:t>
      </w:r>
      <w:r w:rsidRPr="00B96D1A">
        <w:t xml:space="preserve"> – politics and finance reporter</w:t>
      </w:r>
    </w:p>
    <w:p w14:paraId="507298D7" w14:textId="77777777" w:rsidR="004D4178" w:rsidRPr="00B96D1A" w:rsidRDefault="004D4178" w:rsidP="004D4178">
      <w:r w:rsidRPr="00B96D1A">
        <w:t xml:space="preserve">Sylvan, The Hill, “Week ahead: Puerto Rico bill faces tough House vote,” http://thehill.com/policy/finance/282149-week-ahead-puerto-rico-bill-faces-tough-house-vote </w:t>
      </w:r>
    </w:p>
    <w:p w14:paraId="575E56E8" w14:textId="77777777" w:rsidR="004D4178" w:rsidRPr="00B96D1A" w:rsidRDefault="004D4178" w:rsidP="004D4178">
      <w:pPr>
        <w:rPr>
          <w:sz w:val="26"/>
          <w:u w:val="single"/>
        </w:rPr>
      </w:pPr>
      <w:r w:rsidRPr="00B96D1A">
        <w:rPr>
          <w:rStyle w:val="StyleUnderline"/>
        </w:rPr>
        <w:t>A bill to help Puerto Rico handle</w:t>
      </w:r>
      <w:r w:rsidRPr="00B96D1A">
        <w:t xml:space="preserve"> more than $70 billion in </w:t>
      </w:r>
      <w:r w:rsidRPr="00B96D1A">
        <w:rPr>
          <w:rStyle w:val="StyleUnderline"/>
        </w:rPr>
        <w:t>debt could come up for a vote</w:t>
      </w:r>
      <w:r w:rsidRPr="00B96D1A">
        <w:t xml:space="preserve"> on the House floor in the coming week. The bill, supported by House Speaker Paul Ryan (R-Wis.) and Minority Leader Nancy Pelosi (D-Calif.) cleared the House Natural Resources Committee a week ago with wide bipartisan support. And with lawmakers returning from their Memorial Day recess, </w:t>
      </w:r>
      <w:r w:rsidRPr="00B96D1A">
        <w:rPr>
          <w:rStyle w:val="StyleUnderline"/>
        </w:rPr>
        <w:t xml:space="preserve">Puerto Rico's debt woes are returning to </w:t>
      </w:r>
      <w:r w:rsidRPr="00B96D1A">
        <w:rPr>
          <w:rStyle w:val="Emphasis"/>
        </w:rPr>
        <w:t>center stage.</w:t>
      </w:r>
      <w:r w:rsidRPr="00B96D1A">
        <w:t xml:space="preserve"> The island territory faces a $2 billion debt payment on July 1. </w:t>
      </w:r>
      <w:r w:rsidRPr="00B96D1A">
        <w:rPr>
          <w:rStyle w:val="StyleUnderline"/>
        </w:rPr>
        <w:t>But the bill's fate is uncertain.</w:t>
      </w:r>
      <w:r w:rsidRPr="00B96D1A">
        <w:t xml:space="preserve"> </w:t>
      </w:r>
      <w:r w:rsidRPr="00B96D1A">
        <w:rPr>
          <w:rStyle w:val="StyleUnderline"/>
        </w:rPr>
        <w:t>Hispanic lawmakers are divided</w:t>
      </w:r>
      <w:r w:rsidRPr="00B96D1A">
        <w:t xml:space="preserve">. While they agree its crucial to pass legislation to aid Puerto Rico, many are also troubled by measures that would limit the minimum wage for young workers and create an oversight board outside of the control of elected officials. </w:t>
      </w:r>
      <w:r w:rsidRPr="00B96D1A">
        <w:rPr>
          <w:rStyle w:val="StyleUnderline"/>
        </w:rPr>
        <w:t>It's also unclear how many Republicans will be on board despite Ryan's support</w:t>
      </w:r>
      <w:r w:rsidRPr="00B96D1A">
        <w:t xml:space="preserve">. Many conservative lawmakers are worried the legislation could stick taxpayers with bailing out the island. The </w:t>
      </w:r>
      <w:r w:rsidRPr="00B96D1A">
        <w:rPr>
          <w:rStyle w:val="Emphasis"/>
        </w:rPr>
        <w:t>Obama</w:t>
      </w:r>
      <w:r w:rsidRPr="00B96D1A">
        <w:t xml:space="preserve"> administration </w:t>
      </w:r>
      <w:r w:rsidRPr="00B96D1A">
        <w:rPr>
          <w:rStyle w:val="Emphasis"/>
        </w:rPr>
        <w:t>is</w:t>
      </w:r>
      <w:r w:rsidRPr="00B96D1A">
        <w:t xml:space="preserve"> also </w:t>
      </w:r>
      <w:r w:rsidRPr="00B96D1A">
        <w:rPr>
          <w:rStyle w:val="Emphasis"/>
        </w:rPr>
        <w:t>pushing for passage.</w:t>
      </w:r>
      <w:r w:rsidRPr="00B96D1A">
        <w:t xml:space="preserve"> </w:t>
      </w:r>
      <w:r w:rsidRPr="00B96D1A">
        <w:rPr>
          <w:rStyle w:val="StyleUnderline"/>
        </w:rPr>
        <w:t>Even if the bill clears the House, there are more questions in the Senate, where leaders have stayed quiet on whether they would support it.</w:t>
      </w:r>
    </w:p>
    <w:p w14:paraId="5938E436" w14:textId="77777777" w:rsidR="004D4178" w:rsidRPr="00B96D1A" w:rsidRDefault="004D4178" w:rsidP="004D4178">
      <w:pPr>
        <w:pStyle w:val="Heading3"/>
        <w:rPr>
          <w:rFonts w:cs="Times New Roman"/>
        </w:rPr>
      </w:pPr>
      <w:r w:rsidRPr="00B96D1A">
        <w:rPr>
          <w:rFonts w:cs="Times New Roman"/>
        </w:rPr>
        <w:t>2ac Zika</w:t>
      </w:r>
    </w:p>
    <w:p w14:paraId="7697D4F7" w14:textId="77777777" w:rsidR="004D4178" w:rsidRPr="00B96D1A" w:rsidRDefault="004D4178" w:rsidP="004D4178">
      <w:pPr>
        <w:pStyle w:val="Heading4"/>
        <w:rPr>
          <w:rFonts w:cs="Times New Roman"/>
        </w:rPr>
      </w:pPr>
      <w:r w:rsidRPr="00B96D1A">
        <w:rPr>
          <w:rFonts w:cs="Times New Roman"/>
        </w:rPr>
        <w:t>Zika fight thumps the disad – it’s top of the agenda and a huge fight</w:t>
      </w:r>
    </w:p>
    <w:p w14:paraId="39D1F068" w14:textId="77777777" w:rsidR="004D4178" w:rsidRPr="00B96D1A" w:rsidRDefault="004D4178" w:rsidP="004D4178">
      <w:r w:rsidRPr="00B96D1A">
        <w:rPr>
          <w:rStyle w:val="Style13ptBold"/>
        </w:rPr>
        <w:t>Fell 6-7</w:t>
      </w:r>
      <w:r w:rsidRPr="00B96D1A">
        <w:t xml:space="preserve"> – Reporter in the D.C. News Bureau</w:t>
      </w:r>
    </w:p>
    <w:p w14:paraId="4600962E" w14:textId="77777777" w:rsidR="004D4178" w:rsidRPr="00B96D1A" w:rsidRDefault="004D4178" w:rsidP="004D4178">
      <w:r w:rsidRPr="00B96D1A">
        <w:t xml:space="preserve">Jacqueline, Fox 23 News Tulsa, “Zika Virus fight resumes on Capitol Hill,” http://www.fox23.com/news/zika-virus-fight-resumes-on-capitol-hill/328074242 </w:t>
      </w:r>
    </w:p>
    <w:p w14:paraId="640FF05E" w14:textId="2E23257E" w:rsidR="004D4178" w:rsidRPr="00B96D1A" w:rsidRDefault="004D4178" w:rsidP="004D4178">
      <w:pPr>
        <w:rPr>
          <w:sz w:val="26"/>
          <w:u w:val="single"/>
        </w:rPr>
      </w:pPr>
      <w:r w:rsidRPr="00B96D1A">
        <w:rPr>
          <w:rStyle w:val="StyleUnderline"/>
        </w:rPr>
        <w:t xml:space="preserve">Democrats say funding the </w:t>
      </w:r>
      <w:r w:rsidRPr="00B96D1A">
        <w:rPr>
          <w:rStyle w:val="Emphasis"/>
        </w:rPr>
        <w:t>battle</w:t>
      </w:r>
      <w:r w:rsidRPr="00B96D1A">
        <w:rPr>
          <w:rStyle w:val="StyleUnderline"/>
        </w:rPr>
        <w:t xml:space="preserve"> against the Zika Virus needs to be a </w:t>
      </w:r>
      <w:r w:rsidRPr="00B96D1A">
        <w:rPr>
          <w:rStyle w:val="Emphasis"/>
        </w:rPr>
        <w:t>top priority.</w:t>
      </w:r>
      <w:r w:rsidRPr="00B96D1A">
        <w:rPr>
          <w:rStyle w:val="StyleUnderline"/>
        </w:rPr>
        <w:t xml:space="preserve"> White House Spokesman</w:t>
      </w:r>
      <w:r w:rsidRPr="00B96D1A">
        <w:t xml:space="preserve"> Josh Earnest </w:t>
      </w:r>
      <w:r w:rsidRPr="00B96D1A">
        <w:rPr>
          <w:rStyle w:val="StyleUnderline"/>
        </w:rPr>
        <w:t>called the Zika Virus an “emergency situation.”</w:t>
      </w:r>
      <w:r w:rsidRPr="00B96D1A">
        <w:t xml:space="preserve"> “</w:t>
      </w:r>
      <w:r w:rsidRPr="00B96D1A">
        <w:rPr>
          <w:rStyle w:val="StyleUnderline"/>
        </w:rPr>
        <w:t>Republicans</w:t>
      </w:r>
      <w:r w:rsidRPr="00B96D1A">
        <w:t xml:space="preserve"> in congress </w:t>
      </w:r>
      <w:r w:rsidRPr="00B96D1A">
        <w:rPr>
          <w:rStyle w:val="StyleUnderline"/>
        </w:rPr>
        <w:t>have dragged their feet and still not come forward with a funding plan</w:t>
      </w:r>
      <w:r w:rsidRPr="00B96D1A">
        <w:t xml:space="preserve"> consistent with what our public health officials say is necessary,” Earnest said. </w:t>
      </w:r>
      <w:r w:rsidRPr="00B96D1A">
        <w:rPr>
          <w:rStyle w:val="StyleUnderline"/>
        </w:rPr>
        <w:t>Senate Democrats</w:t>
      </w:r>
      <w:r w:rsidRPr="00B96D1A">
        <w:t xml:space="preserve"> have </w:t>
      </w:r>
      <w:r w:rsidRPr="00B96D1A">
        <w:rPr>
          <w:rStyle w:val="StyleUnderline"/>
        </w:rPr>
        <w:t>pledged to push Republicans to fully fund the president's $1.9 billion emergency funding request</w:t>
      </w:r>
      <w:r w:rsidRPr="00B96D1A">
        <w:t xml:space="preserve"> this week. The White House first made the request nearly four months ago when there were just 50 confirmed cases of in the United States. Today, the CDC says there are 618 confirmed cases. </w:t>
      </w:r>
      <w:r w:rsidRPr="00B96D1A">
        <w:rPr>
          <w:rStyle w:val="StyleUnderline"/>
        </w:rPr>
        <w:t>The House and Senate have passed separate Zika funding bills. A senior GOP leadership aide says the House is ready to meet to merge the two bills and is waiting on the Senate.</w:t>
      </w:r>
    </w:p>
    <w:p w14:paraId="15621829" w14:textId="77777777" w:rsidR="004D4178" w:rsidRPr="00B96D1A" w:rsidRDefault="004D4178" w:rsidP="00BC0A96">
      <w:pPr>
        <w:pStyle w:val="Heading2"/>
        <w:rPr>
          <w:rFonts w:cs="Times New Roman"/>
        </w:rPr>
      </w:pPr>
    </w:p>
    <w:p w14:paraId="644B5636" w14:textId="0EC346B5" w:rsidR="00BC0A96" w:rsidRPr="00B96D1A" w:rsidRDefault="00BC0A96" w:rsidP="00BC0A96">
      <w:pPr>
        <w:pStyle w:val="Heading2"/>
        <w:rPr>
          <w:rFonts w:cs="Times New Roman"/>
        </w:rPr>
      </w:pPr>
      <w:r w:rsidRPr="00B96D1A">
        <w:rPr>
          <w:rFonts w:cs="Times New Roman"/>
        </w:rPr>
        <w:t>*Link</w:t>
      </w:r>
    </w:p>
    <w:p w14:paraId="394C3159" w14:textId="77777777" w:rsidR="00F042DC" w:rsidRPr="00B96D1A" w:rsidRDefault="00F042DC" w:rsidP="00F042DC">
      <w:pPr>
        <w:pStyle w:val="Heading3"/>
        <w:rPr>
          <w:rFonts w:cs="Times New Roman"/>
        </w:rPr>
      </w:pPr>
      <w:r w:rsidRPr="00B96D1A">
        <w:rPr>
          <w:rFonts w:cs="Times New Roman"/>
        </w:rPr>
        <w:t>2ac AT BIT Link</w:t>
      </w:r>
    </w:p>
    <w:p w14:paraId="3B0E0245" w14:textId="77777777" w:rsidR="00F042DC" w:rsidRPr="00B96D1A" w:rsidRDefault="00F042DC" w:rsidP="00F042DC">
      <w:pPr>
        <w:pStyle w:val="Heading4"/>
        <w:rPr>
          <w:rFonts w:cs="Times New Roman"/>
        </w:rPr>
      </w:pPr>
      <w:r w:rsidRPr="00B96D1A">
        <w:rPr>
          <w:rFonts w:cs="Times New Roman"/>
        </w:rPr>
        <w:t>BIT solves security concerns – binds China to predictable rules</w:t>
      </w:r>
    </w:p>
    <w:p w14:paraId="2379D554" w14:textId="77777777" w:rsidR="00F042DC" w:rsidRPr="00B96D1A" w:rsidRDefault="00F042DC" w:rsidP="00F042DC">
      <w:r w:rsidRPr="00B96D1A">
        <w:rPr>
          <w:rStyle w:val="Style13ptBold"/>
        </w:rPr>
        <w:t>Nguyen 2016</w:t>
      </w:r>
      <w:r w:rsidRPr="00B96D1A">
        <w:t xml:space="preserve"> (Yen, “Bilateral Investment Treaty,” Balancing Cooperation and Competition:</w:t>
      </w:r>
      <w:r w:rsidRPr="00B96D1A">
        <w:rPr>
          <w:sz w:val="12"/>
        </w:rPr>
        <w:t xml:space="preserve"> </w:t>
      </w:r>
      <w:r w:rsidRPr="00B96D1A">
        <w:t>A New Era In U.S.-China Relations</w:t>
      </w:r>
      <w:r w:rsidRPr="00B96D1A">
        <w:rPr>
          <w:sz w:val="12"/>
        </w:rPr>
        <w:t xml:space="preserve"> </w:t>
      </w:r>
      <w:r w:rsidRPr="00B96D1A">
        <w:t>Task Force Report</w:t>
      </w:r>
      <w:r w:rsidRPr="00B96D1A">
        <w:rPr>
          <w:sz w:val="12"/>
        </w:rPr>
        <w:t xml:space="preserve"> </w:t>
      </w:r>
      <w:r w:rsidRPr="00B96D1A">
        <w:t>March 2016 The Henry M. Jackson Foundation at the University of Washington)</w:t>
      </w:r>
    </w:p>
    <w:p w14:paraId="13F9BD34" w14:textId="77777777" w:rsidR="00F042DC" w:rsidRDefault="00F042DC" w:rsidP="00F042DC">
      <w:r w:rsidRPr="00B96D1A">
        <w:t xml:space="preserve">Congress had proved to be difficult towards the “openness of the United States to Chinese capital.”35 For instance, when Chinese enterprises had begun seeking opportunities to invest in the U.S., a significant concern from Beijing was that Washington would block them for security reasons. This concern turned out to be correct. The blockage, however, was not only from the executive branch, the Committee on Foreign Investment in the United States, but also from Congress. Congress feared that Chinese companies would be free-riding on the haven of U.S. opportunities and dodging security reviews while U.S. investors and potential investors, would still suffer from restrictions within China.36 Similarly, CFIUS is unwilling to change its procedures and track record of using political pressure to not jeopardize national security.37 However, </w:t>
      </w:r>
      <w:r w:rsidRPr="00B96D1A">
        <w:rPr>
          <w:rStyle w:val="StyleUnderline"/>
        </w:rPr>
        <w:t>with a complete BIT, the fears of Congress and CFIUS would be alleviated.</w:t>
      </w:r>
      <w:r w:rsidRPr="00B96D1A">
        <w:t xml:space="preserve"> Upon this treaty, “A U.S.-China BIT is unlikely to change the CFIUS process because of the difficult political climate, but it could foster greater disclosure of unclassified evidence, arguments, and allegations considered in CFIUS deliberations.”38 </w:t>
      </w:r>
      <w:r w:rsidRPr="00B96D1A">
        <w:rPr>
          <w:rStyle w:val="StyleUnderline"/>
        </w:rPr>
        <w:t>CFIUS can use the opportunity of the BIT or</w:t>
      </w:r>
      <w:r w:rsidRPr="00B96D1A">
        <w:rPr>
          <w:rStyle w:val="StyleUnderline"/>
          <w:sz w:val="12"/>
        </w:rPr>
        <w:t xml:space="preserve"> </w:t>
      </w:r>
      <w:r w:rsidRPr="00B96D1A">
        <w:rPr>
          <w:rStyle w:val="StyleUnderline"/>
        </w:rPr>
        <w:t>other investment agreement talks to lay out conditions for Chinese investors so that the U.S.</w:t>
      </w:r>
      <w:r w:rsidRPr="00B96D1A">
        <w:rPr>
          <w:rStyle w:val="StyleUnderline"/>
          <w:sz w:val="12"/>
        </w:rPr>
        <w:t xml:space="preserve"> </w:t>
      </w:r>
      <w:r w:rsidRPr="00B96D1A">
        <w:rPr>
          <w:rStyle w:val="StyleUnderline"/>
        </w:rPr>
        <w:t>national security isn’t compromised, thus alleviating CFIUS’ concerns</w:t>
      </w:r>
      <w:r w:rsidRPr="00B96D1A">
        <w:t>.</w:t>
      </w:r>
    </w:p>
    <w:p w14:paraId="1E294877" w14:textId="6198B80A" w:rsidR="00EE39BC" w:rsidRDefault="00EE39BC" w:rsidP="00EE39BC">
      <w:pPr>
        <w:pStyle w:val="Heading3"/>
      </w:pPr>
      <w:r>
        <w:t>1ar AT BIT Link</w:t>
      </w:r>
    </w:p>
    <w:p w14:paraId="3AD94900" w14:textId="77777777" w:rsidR="00EE39BC" w:rsidRDefault="00EE39BC" w:rsidP="00EE39BC">
      <w:pPr>
        <w:pStyle w:val="Heading4"/>
      </w:pPr>
      <w:r>
        <w:t>Stimulating investment solves the link</w:t>
      </w:r>
    </w:p>
    <w:p w14:paraId="3CD25805" w14:textId="77777777" w:rsidR="00EE39BC" w:rsidRDefault="00EE39BC" w:rsidP="00EE39BC">
      <w:r w:rsidRPr="00512B2C">
        <w:rPr>
          <w:rStyle w:val="Style13ptBold"/>
        </w:rPr>
        <w:t>Ikenson</w:t>
      </w:r>
      <w:r>
        <w:t xml:space="preserve"> 20</w:t>
      </w:r>
      <w:r w:rsidRPr="00512B2C">
        <w:rPr>
          <w:rStyle w:val="Style13ptBold"/>
        </w:rPr>
        <w:t>12</w:t>
      </w:r>
      <w:r>
        <w:t xml:space="preserve"> – </w:t>
      </w:r>
      <w:r w:rsidRPr="00512B2C">
        <w:t xml:space="preserve">Daniel Ikenson is director of the Herbert A. Stiefel Center for Trade Policy Studies at the Cato Institute. </w:t>
      </w:r>
      <w:r>
        <w:t>(“</w:t>
      </w:r>
      <w:r w:rsidRPr="00512B2C">
        <w:t>Trade Policy Priority One: Averting a U.S.-China “Trade War”</w:t>
      </w:r>
      <w:r>
        <w:t xml:space="preserve">,” </w:t>
      </w:r>
      <w:r w:rsidRPr="00512B2C">
        <w:t>http://www.cato.org/publications/free-trade-bulletin/trade-policy-priority-one-averting-uschina-trade-war?utm_source=Cato+Institute+Emails&amp;utm_campaign=c986bc133f-Cato_Today&amp;utm_medium=email&amp;mc_cid=c986bc133f&amp;mc_eid=348d0d3f0a</w:t>
      </w:r>
      <w:r>
        <w:t>)</w:t>
      </w:r>
    </w:p>
    <w:p w14:paraId="30CDC8AF" w14:textId="29671AA2" w:rsidR="00EE39BC" w:rsidRPr="00EE39BC" w:rsidRDefault="00EE39BC" w:rsidP="00EE39BC">
      <w:pPr>
        <w:rPr>
          <w:szCs w:val="20"/>
        </w:rPr>
      </w:pPr>
      <w:r w:rsidRPr="00512B2C">
        <w:t xml:space="preserve">The most significant determinant of the quality and direction of the U.S.-China relationship is American self-confidence. In other words, </w:t>
      </w:r>
      <w:r w:rsidRPr="00512B2C">
        <w:rPr>
          <w:rStyle w:val="StyleUnderline"/>
        </w:rPr>
        <w:t>U.S.-China relations will be driven more by actions in Washington</w:t>
      </w:r>
      <w:r w:rsidRPr="00512B2C">
        <w:t xml:space="preserve"> than by actions in Beijing. </w:t>
      </w:r>
      <w:r w:rsidRPr="00512B2C">
        <w:rPr>
          <w:rStyle w:val="StyleUnderline"/>
        </w:rPr>
        <w:t>If the U.S. economy starts to grow at a stronger pace and businesses begin to invest and hire more rigorously, the temptation of politicians and the media to scapegoat China for self-induced, domestic woes will diminish.</w:t>
      </w:r>
      <w:r>
        <w:rPr>
          <w:szCs w:val="20"/>
        </w:rPr>
        <w:t xml:space="preserve"> </w:t>
      </w:r>
    </w:p>
    <w:p w14:paraId="3399E58F" w14:textId="257B82F8" w:rsidR="00BC0A96" w:rsidRPr="00B96D1A" w:rsidRDefault="00BC0A96" w:rsidP="00BC0A96">
      <w:pPr>
        <w:pStyle w:val="Heading3"/>
        <w:rPr>
          <w:rFonts w:cs="Times New Roman"/>
        </w:rPr>
      </w:pPr>
      <w:r w:rsidRPr="00B96D1A">
        <w:rPr>
          <w:rFonts w:cs="Times New Roman"/>
        </w:rPr>
        <w:t>2ac Focus – Thumpers</w:t>
      </w:r>
    </w:p>
    <w:p w14:paraId="32087651" w14:textId="77777777" w:rsidR="00BC0A96" w:rsidRPr="00B96D1A" w:rsidRDefault="00BC0A96" w:rsidP="00BC0A96">
      <w:pPr>
        <w:pStyle w:val="Heading4"/>
        <w:rPr>
          <w:rFonts w:cs="Times New Roman"/>
        </w:rPr>
      </w:pPr>
      <w:r w:rsidRPr="00B96D1A">
        <w:rPr>
          <w:rFonts w:cs="Times New Roman"/>
        </w:rPr>
        <w:t>Litany of other issues occupy Congressional focus</w:t>
      </w:r>
    </w:p>
    <w:p w14:paraId="09AFD353" w14:textId="77777777" w:rsidR="00BC0A96" w:rsidRPr="00B96D1A" w:rsidRDefault="00BC0A96" w:rsidP="00BC0A96">
      <w:r w:rsidRPr="00B96D1A">
        <w:t>--Defense bill, other appropriations bills, and Puerto Rico</w:t>
      </w:r>
    </w:p>
    <w:p w14:paraId="394ADF16" w14:textId="77777777" w:rsidR="00BC0A96" w:rsidRPr="00B96D1A" w:rsidRDefault="00BC0A96" w:rsidP="00BC0A96">
      <w:pPr>
        <w:rPr>
          <w:rStyle w:val="Style13ptBold"/>
        </w:rPr>
      </w:pPr>
      <w:r w:rsidRPr="00B96D1A">
        <w:rPr>
          <w:rStyle w:val="Style13ptBold"/>
        </w:rPr>
        <w:t>Greenspan et al. 6-7</w:t>
      </w:r>
      <w:r w:rsidRPr="00B96D1A">
        <w:t xml:space="preserve"> – Reporters</w:t>
      </w:r>
    </w:p>
    <w:p w14:paraId="085D10DC" w14:textId="77777777" w:rsidR="00BC0A96" w:rsidRPr="00B96D1A" w:rsidRDefault="00BC0A96" w:rsidP="00BC0A96">
      <w:r w:rsidRPr="00B96D1A">
        <w:t>Eli, JDSUPRA Business Advisor, “Health Care Congressional Outlook for the June Work Period,” http://www.jdsupra.com/legalnews/health-care-congressional-outlook-for-23838/</w:t>
      </w:r>
    </w:p>
    <w:p w14:paraId="755C6E6F" w14:textId="77777777" w:rsidR="00BC0A96" w:rsidRPr="00B96D1A" w:rsidRDefault="00BC0A96" w:rsidP="00BC0A96">
      <w:pPr>
        <w:rPr>
          <w:sz w:val="26"/>
          <w:u w:val="single"/>
        </w:rPr>
      </w:pPr>
      <w:r w:rsidRPr="00B96D1A">
        <w:rPr>
          <w:rStyle w:val="StyleUnderline"/>
        </w:rPr>
        <w:t>The next six weeks are</w:t>
      </w:r>
      <w:r w:rsidRPr="00B96D1A">
        <w:t xml:space="preserve"> shaping up to be </w:t>
      </w:r>
      <w:r w:rsidRPr="00B96D1A">
        <w:rPr>
          <w:rStyle w:val="StyleUnderline"/>
        </w:rPr>
        <w:t>the final work period before the summer recess, with both chambers scheduled to leave</w:t>
      </w:r>
      <w:r w:rsidRPr="00B96D1A">
        <w:t xml:space="preserve"> DC </w:t>
      </w:r>
      <w:r w:rsidRPr="00B96D1A">
        <w:rPr>
          <w:rStyle w:val="StyleUnderline"/>
        </w:rPr>
        <w:t xml:space="preserve">by July 15th for party conventions followed by the August recess. </w:t>
      </w:r>
      <w:r w:rsidRPr="00B96D1A">
        <w:rPr>
          <w:rStyle w:val="Emphasis"/>
        </w:rPr>
        <w:t>The</w:t>
      </w:r>
      <w:r w:rsidRPr="00B96D1A">
        <w:t xml:space="preserve"> National Defense Authorization Act (</w:t>
      </w:r>
      <w:r w:rsidRPr="00B96D1A">
        <w:rPr>
          <w:rStyle w:val="Emphasis"/>
        </w:rPr>
        <w:t>NDAA</w:t>
      </w:r>
      <w:r w:rsidRPr="00B96D1A">
        <w:t>)</w:t>
      </w:r>
      <w:r w:rsidRPr="00B96D1A">
        <w:rPr>
          <w:rStyle w:val="Emphasis"/>
        </w:rPr>
        <w:t>,</w:t>
      </w:r>
      <w:r w:rsidRPr="00B96D1A">
        <w:t xml:space="preserve"> </w:t>
      </w:r>
      <w:r w:rsidRPr="00B96D1A">
        <w:rPr>
          <w:rStyle w:val="Emphasis"/>
        </w:rPr>
        <w:t>appropriations, and Puerto Rico will take up the lion’s share of time</w:t>
      </w:r>
      <w:r w:rsidRPr="00B96D1A">
        <w:t xml:space="preserve"> we have left </w:t>
      </w:r>
      <w:r w:rsidRPr="00B96D1A">
        <w:rPr>
          <w:rStyle w:val="Emphasis"/>
        </w:rPr>
        <w:t>remaining on the schedule.</w:t>
      </w:r>
      <w:r w:rsidRPr="00B96D1A">
        <w:t xml:space="preserve"> In the health care space, </w:t>
      </w:r>
      <w:r w:rsidRPr="00B96D1A">
        <w:rPr>
          <w:rStyle w:val="StyleUnderline"/>
        </w:rPr>
        <w:t>there are</w:t>
      </w:r>
      <w:r w:rsidRPr="00B96D1A">
        <w:t xml:space="preserve"> still </w:t>
      </w:r>
      <w:r w:rsidRPr="00B96D1A">
        <w:rPr>
          <w:rStyle w:val="StyleUnderline"/>
        </w:rPr>
        <w:t>a number of issues</w:t>
      </w:r>
      <w:r w:rsidRPr="00B96D1A">
        <w:t xml:space="preserve"> that </w:t>
      </w:r>
      <w:r w:rsidRPr="00B96D1A">
        <w:rPr>
          <w:rStyle w:val="StyleUnderline"/>
        </w:rPr>
        <w:t>both chambers will have to address or leave in the balance for when both chambers return to session September 6th.</w:t>
      </w:r>
    </w:p>
    <w:p w14:paraId="76058019" w14:textId="77777777" w:rsidR="00BC0A96" w:rsidRPr="00B96D1A" w:rsidRDefault="00BC0A96" w:rsidP="00BC0A96">
      <w:pPr>
        <w:pStyle w:val="Heading3"/>
        <w:rPr>
          <w:rFonts w:cs="Times New Roman"/>
        </w:rPr>
      </w:pPr>
      <w:r w:rsidRPr="00B96D1A">
        <w:rPr>
          <w:rFonts w:cs="Times New Roman"/>
        </w:rPr>
        <w:t>2ac AT Focus Link</w:t>
      </w:r>
    </w:p>
    <w:p w14:paraId="4C102EF3" w14:textId="77777777" w:rsidR="00BC0A96" w:rsidRPr="00B96D1A" w:rsidRDefault="00BC0A96" w:rsidP="00BC0A96">
      <w:pPr>
        <w:pStyle w:val="Heading4"/>
        <w:rPr>
          <w:rFonts w:cs="Times New Roman"/>
        </w:rPr>
      </w:pPr>
      <w:r w:rsidRPr="00B96D1A">
        <w:rPr>
          <w:rFonts w:cs="Times New Roman"/>
        </w:rPr>
        <w:t>Focus links not true for Obama</w:t>
      </w:r>
    </w:p>
    <w:p w14:paraId="23E60176" w14:textId="77777777" w:rsidR="00BC0A96" w:rsidRPr="00B96D1A" w:rsidRDefault="00BC0A96" w:rsidP="00BC0A96">
      <w:r w:rsidRPr="00B96D1A">
        <w:rPr>
          <w:rStyle w:val="Style13ptBold"/>
        </w:rPr>
        <w:t>Herald Times ‘9</w:t>
      </w:r>
      <w:r w:rsidRPr="00B96D1A">
        <w:t xml:space="preserve"> </w:t>
      </w:r>
    </w:p>
    <w:p w14:paraId="49D2D5E5" w14:textId="77777777" w:rsidR="00BC0A96" w:rsidRPr="00B96D1A" w:rsidRDefault="00BC0A96" w:rsidP="00BC0A96">
      <w:r w:rsidRPr="00B96D1A">
        <w:t>April 29, 2009, LN</w:t>
      </w:r>
    </w:p>
    <w:p w14:paraId="38649DB7" w14:textId="77777777" w:rsidR="00BC0A96" w:rsidRPr="00B96D1A" w:rsidRDefault="00BC0A96" w:rsidP="00BC0A96">
      <w:pPr>
        <w:pStyle w:val="card"/>
        <w:ind w:left="0"/>
        <w:rPr>
          <w:rStyle w:val="StyleUnderline"/>
        </w:rPr>
      </w:pPr>
      <w:r w:rsidRPr="00B96D1A">
        <w:rPr>
          <w:rStyle w:val="underline"/>
        </w:rPr>
        <w:t>I don't think any of us were quite prepared for the sheer energy this new president demonstrated in his first 100 days.</w:t>
      </w:r>
      <w:r w:rsidRPr="00B96D1A">
        <w:t xml:space="preserve"> The number of press conferences, policy speeches, cross-country and international travels on top of new initiatives to bolster financial markets has been mind-boggling. Obama said he would close down Guantanamo Bay, and the process is under way. He said he would extend health care to children, and he has signed into law a program that will provide more than 11 million children with health care. He said he would assess the situation in Iraq and provide a plan to bring our troops home safely. He said he would reverse many of George W. Bush's executive orders on stem-cell research and did that, too. </w:t>
      </w:r>
      <w:r w:rsidRPr="00B96D1A">
        <w:rPr>
          <w:rStyle w:val="underline"/>
        </w:rPr>
        <w:t>One astute political observer recently told me that Obama reminds her of an octopus with eight arms, all doing different things, but each done with agile efficiency</w:t>
      </w:r>
      <w:r w:rsidRPr="00B96D1A">
        <w:rPr>
          <w:rStyle w:val="StyleUnderline"/>
        </w:rPr>
        <w:t>.</w:t>
      </w:r>
    </w:p>
    <w:p w14:paraId="07034210" w14:textId="77777777" w:rsidR="00BC0A96" w:rsidRPr="00B96D1A" w:rsidRDefault="00BC0A96" w:rsidP="00BC0A96">
      <w:pPr>
        <w:pStyle w:val="Heading3"/>
        <w:rPr>
          <w:rFonts w:cs="Times New Roman"/>
        </w:rPr>
      </w:pPr>
      <w:r w:rsidRPr="00B96D1A">
        <w:rPr>
          <w:rFonts w:cs="Times New Roman"/>
        </w:rPr>
        <w:t>1ar AT Focus Link</w:t>
      </w:r>
    </w:p>
    <w:p w14:paraId="230A055B" w14:textId="77777777" w:rsidR="00BC0A96" w:rsidRPr="00B96D1A" w:rsidRDefault="00BC0A96" w:rsidP="00BC0A96">
      <w:pPr>
        <w:pStyle w:val="Heading4"/>
        <w:rPr>
          <w:rFonts w:cs="Times New Roman"/>
        </w:rPr>
      </w:pPr>
      <w:r w:rsidRPr="00B96D1A">
        <w:rPr>
          <w:rFonts w:cs="Times New Roman"/>
        </w:rPr>
        <w:t>Agenda focus constantly shifts- plan won’t disrupt top priorities</w:t>
      </w:r>
    </w:p>
    <w:p w14:paraId="527C279C" w14:textId="77777777" w:rsidR="00BC0A96" w:rsidRPr="00B96D1A" w:rsidRDefault="00BC0A96" w:rsidP="00BC0A96">
      <w:r w:rsidRPr="00B96D1A">
        <w:rPr>
          <w:rStyle w:val="Style13ptBold"/>
        </w:rPr>
        <w:t>Light ‘99</w:t>
      </w:r>
      <w:r w:rsidRPr="00B96D1A">
        <w:t xml:space="preserve"> </w:t>
      </w:r>
    </w:p>
    <w:p w14:paraId="00086451" w14:textId="77777777" w:rsidR="00BC0A96" w:rsidRPr="00B96D1A" w:rsidRDefault="00BC0A96" w:rsidP="00BC0A96">
      <w:r w:rsidRPr="00B96D1A">
        <w:t xml:space="preserve">Paul Light, Director of Governmental Studies at Brookings Institute, </w:t>
      </w:r>
      <w:r w:rsidRPr="00B96D1A">
        <w:rPr>
          <w:rStyle w:val="StyleUnderline"/>
        </w:rPr>
        <w:t>The President’s Agenda</w:t>
      </w:r>
      <w:r w:rsidRPr="00B96D1A">
        <w:t>)</w:t>
      </w:r>
    </w:p>
    <w:p w14:paraId="5CFD2654" w14:textId="77777777" w:rsidR="00BC0A96" w:rsidRPr="00B96D1A" w:rsidRDefault="00BC0A96" w:rsidP="00BC0A96">
      <w:pPr>
        <w:pStyle w:val="card"/>
        <w:ind w:left="0"/>
      </w:pPr>
      <w:r w:rsidRPr="00B96D1A">
        <w:rPr>
          <w:rStyle w:val="underline"/>
        </w:rPr>
        <w:t>The President’s agenda</w:t>
      </w:r>
      <w:r w:rsidRPr="00B96D1A">
        <w:t xml:space="preserve"> is a remarkable list.  It </w:t>
      </w:r>
      <w:r w:rsidRPr="00B96D1A">
        <w:rPr>
          <w:rStyle w:val="underline"/>
        </w:rPr>
        <w:t>is rarely written down.  It constantly shifts and evolves.  It is often in flux even for the President</w:t>
      </w:r>
      <w:r w:rsidRPr="00B96D1A">
        <w:t xml:space="preserve"> and the top staff.  </w:t>
      </w:r>
      <w:r w:rsidRPr="00B96D1A">
        <w:rPr>
          <w:rStyle w:val="underline"/>
        </w:rPr>
        <w:t>Items move onto the agenda one day and off the next</w:t>
      </w:r>
      <w:r w:rsidRPr="00B96D1A">
        <w:rPr>
          <w:rStyle w:val="StyleUnderline"/>
        </w:rPr>
        <w:t>.</w:t>
      </w:r>
      <w:r w:rsidRPr="00B96D1A">
        <w:t xml:space="preserve">  Because of its status in the policy process, the President’s agenda is the subject of intense conflict.  The infighting is resolved sometimes through mutual consent and “collegial” bargaining, sometimes through marked struggle and domination.  </w:t>
      </w:r>
      <w:r w:rsidRPr="00B96D1A">
        <w:rPr>
          <w:rStyle w:val="underline"/>
        </w:rPr>
        <w:t>It is not surprising that we know so little about it</w:t>
      </w:r>
      <w:r w:rsidRPr="00B96D1A">
        <w:t xml:space="preserve">. </w:t>
      </w:r>
    </w:p>
    <w:p w14:paraId="69B0A6E2" w14:textId="77777777" w:rsidR="002D1B64" w:rsidRPr="00B96D1A" w:rsidRDefault="002D1B64" w:rsidP="002D1B64">
      <w:pPr>
        <w:pStyle w:val="Heading2"/>
        <w:rPr>
          <w:rFonts w:cs="Times New Roman"/>
        </w:rPr>
      </w:pPr>
    </w:p>
    <w:p w14:paraId="0742E06B" w14:textId="2BA81169" w:rsidR="002D1B64" w:rsidRPr="00B96D1A" w:rsidRDefault="002D1B64" w:rsidP="002D1B64">
      <w:pPr>
        <w:pStyle w:val="Heading2"/>
        <w:rPr>
          <w:rFonts w:cs="Times New Roman"/>
        </w:rPr>
      </w:pPr>
      <w:r w:rsidRPr="00B96D1A">
        <w:rPr>
          <w:rFonts w:cs="Times New Roman"/>
        </w:rPr>
        <w:t>*Internals</w:t>
      </w:r>
    </w:p>
    <w:p w14:paraId="38FF1FB7" w14:textId="2FE06E7C" w:rsidR="002D1B64" w:rsidRPr="00B96D1A" w:rsidRDefault="002D1B64" w:rsidP="002D1B64">
      <w:pPr>
        <w:pStyle w:val="Heading3"/>
        <w:rPr>
          <w:rFonts w:cs="Times New Roman"/>
        </w:rPr>
      </w:pPr>
      <w:r w:rsidRPr="00B96D1A">
        <w:rPr>
          <w:rFonts w:cs="Times New Roman"/>
        </w:rPr>
        <w:t>2ac Winners Win</w:t>
      </w:r>
    </w:p>
    <w:p w14:paraId="4FFB670F" w14:textId="77777777" w:rsidR="002D1B64" w:rsidRPr="00B96D1A" w:rsidRDefault="002D1B64" w:rsidP="002D1B64">
      <w:pPr>
        <w:pStyle w:val="Heading4"/>
        <w:rPr>
          <w:rFonts w:cs="Times New Roman"/>
        </w:rPr>
      </w:pPr>
      <w:r w:rsidRPr="00B96D1A">
        <w:rPr>
          <w:rFonts w:cs="Times New Roman"/>
        </w:rPr>
        <w:t>Winners win – PC is a false concept</w:t>
      </w:r>
    </w:p>
    <w:p w14:paraId="7AAD8662" w14:textId="77777777" w:rsidR="002D1B64" w:rsidRPr="00B96D1A" w:rsidRDefault="002D1B64" w:rsidP="002D1B64">
      <w:pPr>
        <w:rPr>
          <w:rStyle w:val="Style13ptBold"/>
        </w:rPr>
      </w:pPr>
      <w:r w:rsidRPr="00B96D1A">
        <w:rPr>
          <w:rStyle w:val="Style13ptBold"/>
        </w:rPr>
        <w:t>Hirsh 13</w:t>
      </w:r>
    </w:p>
    <w:p w14:paraId="6E0958EE" w14:textId="77777777" w:rsidR="002D1B64" w:rsidRPr="00B96D1A" w:rsidRDefault="002D1B64" w:rsidP="002D1B64">
      <w:r w:rsidRPr="00B96D1A">
        <w:t>Michael, chief correspondent, There’s No Such Thing as Political Capital, 2/7/13, http://www.nationaljournal.com/magazine/there-s-no-such-thing-as-political-capital-20130207</w:t>
      </w:r>
    </w:p>
    <w:p w14:paraId="77A5A210" w14:textId="77777777" w:rsidR="002D1B64" w:rsidRPr="00B96D1A" w:rsidRDefault="002D1B64" w:rsidP="002D1B64">
      <w:pPr>
        <w:pStyle w:val="card"/>
        <w:ind w:left="0"/>
      </w:pPr>
      <w:r w:rsidRPr="00B96D1A">
        <w:t xml:space="preserve">But </w:t>
      </w:r>
      <w:r w:rsidRPr="00B96D1A">
        <w:rPr>
          <w:rStyle w:val="StyleUnderline"/>
        </w:rPr>
        <w:t>the abrupt emergence of the immigration and gun-control issues illustrates how suddenly shifts in mood can occur and how political interests can align in new ways just as suddenly</w:t>
      </w:r>
      <w:r w:rsidRPr="00B96D1A">
        <w:t xml:space="preserve">. Indeed, </w:t>
      </w:r>
      <w:r w:rsidRPr="00B96D1A">
        <w:rPr>
          <w:rStyle w:val="StyleUnderline"/>
        </w:rPr>
        <w:t>the pseudo-concept of political capital masks a larger truth about Washington that is kindergarten simple: You just don’t know what you can do until you try</w:t>
      </w:r>
      <w:r w:rsidRPr="00B96D1A">
        <w:t>. Or as Ornstein himself once wrote years ago, “</w:t>
      </w:r>
      <w:r w:rsidRPr="00B96D1A">
        <w:rPr>
          <w:rStyle w:val="Emphasis"/>
          <w:rFonts w:eastAsiaTheme="majorEastAsia"/>
        </w:rPr>
        <w:t>Winning wins</w:t>
      </w:r>
      <w:r w:rsidRPr="00B96D1A">
        <w:t xml:space="preserve">.” </w:t>
      </w:r>
      <w:r w:rsidRPr="00B96D1A">
        <w:rPr>
          <w:rStyle w:val="StyleUnderline"/>
        </w:rPr>
        <w:t>In theory, and in practice, depending on Obama’s handling of any particular issue, even in a polarized time, he could still deliver on a lot of his second-term goals</w:t>
      </w:r>
      <w:r w:rsidRPr="00B96D1A">
        <w:t>, depending on his skill and the breaks. Unforeseen catalysts can appear, like Newtown. Epiphanies can dawn, such as when many Republican Party leaders suddenly woke up in panic to the huge disparity in the Hispanic vote.</w:t>
      </w:r>
      <w:r w:rsidRPr="00B96D1A">
        <w:rPr>
          <w:sz w:val="12"/>
        </w:rPr>
        <w:t xml:space="preserve">¶ </w:t>
      </w:r>
      <w:r w:rsidRPr="00B96D1A">
        <w:t xml:space="preserve">Some political scientists who study the elusive calculus of how to pass legislation and run successful presidencies say that </w:t>
      </w:r>
      <w:r w:rsidRPr="00B96D1A">
        <w:rPr>
          <w:rStyle w:val="StyleUnderline"/>
        </w:rPr>
        <w:t>political capital is, at best, an empty concept</w:t>
      </w:r>
      <w:r w:rsidRPr="00B96D1A">
        <w:t xml:space="preserve">, and that </w:t>
      </w:r>
      <w:r w:rsidRPr="00B96D1A">
        <w:rPr>
          <w:rStyle w:val="StyleUnderline"/>
        </w:rPr>
        <w:t>almost nothing in the academic literature successfully quantifies or even defines it</w:t>
      </w:r>
      <w:r w:rsidRPr="00B96D1A">
        <w:t xml:space="preserve">. “It can refer to a very abstract thing, like a president’s popularity, but there’s no mechanism there. That makes it kind of useless,” says Richard Bensel, a government professor at Cornell University. </w:t>
      </w:r>
      <w:r w:rsidRPr="00B96D1A">
        <w:rPr>
          <w:rStyle w:val="StyleUnderline"/>
        </w:rPr>
        <w:t xml:space="preserve">Even Ornstein concedes that the calculus is far more complex than the term suggests. </w:t>
      </w:r>
      <w:r w:rsidRPr="00B96D1A">
        <w:rPr>
          <w:rStyle w:val="Emphasis"/>
          <w:rFonts w:eastAsiaTheme="majorEastAsia"/>
        </w:rPr>
        <w:t>Winning on one issue often changes the calculation for the next issue</w:t>
      </w:r>
      <w:r w:rsidRPr="00B96D1A">
        <w:rPr>
          <w:rStyle w:val="StyleUnderline"/>
        </w:rPr>
        <w:t>; there is never any known amount of capital</w:t>
      </w:r>
      <w:r w:rsidRPr="00B96D1A">
        <w:t xml:space="preserve">. “The idea here is, </w:t>
      </w:r>
      <w:r w:rsidRPr="00B96D1A">
        <w:rPr>
          <w:rStyle w:val="StyleUnderline"/>
        </w:rPr>
        <w:t xml:space="preserve">if an issue comes up where the conventional wisdom is that president is not going to get what he wants, and he gets it, then each time that happens, it changes the calculus of the other actors” Ornstein says. “If they think he’s going to win, they may change positions to get on the winning side. It’s a </w:t>
      </w:r>
      <w:r w:rsidRPr="00B96D1A">
        <w:rPr>
          <w:rStyle w:val="Emphasis"/>
          <w:rFonts w:eastAsiaTheme="majorEastAsia"/>
        </w:rPr>
        <w:t>bandwagon effect</w:t>
      </w:r>
      <w:r w:rsidRPr="00B96D1A">
        <w:t>.”</w:t>
      </w:r>
    </w:p>
    <w:p w14:paraId="2847268A" w14:textId="7183010F" w:rsidR="002D1B64" w:rsidRPr="00B96D1A" w:rsidRDefault="002D1B64" w:rsidP="002D1B64">
      <w:pPr>
        <w:pStyle w:val="Heading3"/>
        <w:rPr>
          <w:rFonts w:cs="Times New Roman"/>
        </w:rPr>
      </w:pPr>
      <w:r w:rsidRPr="00B96D1A">
        <w:rPr>
          <w:rFonts w:cs="Times New Roman"/>
        </w:rPr>
        <w:t>1ar Winners Win</w:t>
      </w:r>
    </w:p>
    <w:p w14:paraId="4C9E572C" w14:textId="77777777" w:rsidR="002D1B64" w:rsidRPr="00B96D1A" w:rsidRDefault="002D1B64" w:rsidP="002D1B64"/>
    <w:p w14:paraId="1819103D" w14:textId="77777777" w:rsidR="002D1B64" w:rsidRPr="00B96D1A" w:rsidRDefault="002D1B64" w:rsidP="002D1B64">
      <w:pPr>
        <w:pStyle w:val="Heading4"/>
        <w:rPr>
          <w:rFonts w:cs="Times New Roman"/>
        </w:rPr>
      </w:pPr>
      <w:r w:rsidRPr="00B96D1A">
        <w:rPr>
          <w:rFonts w:cs="Times New Roman"/>
        </w:rPr>
        <w:t>Specifically true for Obama</w:t>
      </w:r>
    </w:p>
    <w:p w14:paraId="1490B7F9" w14:textId="77777777" w:rsidR="002D1B64" w:rsidRPr="00B96D1A" w:rsidRDefault="002D1B64" w:rsidP="002D1B64">
      <w:r w:rsidRPr="00B96D1A">
        <w:rPr>
          <w:rStyle w:val="Style13ptBold"/>
        </w:rPr>
        <w:t>Singer 9</w:t>
      </w:r>
      <w:r w:rsidRPr="00B96D1A">
        <w:t xml:space="preserve"> - senior writer and editor for MyDD. Singer is perhaps best known for his various interviews with prominent politicians. His interviews have included John Kerry, Walter Mondale, Bob Dole, Michael Dukakis, and George McGovern, Barack Obama, John Edwards, and Tom Vilsack. He has also also interviewed dozens of senatorial, congressional and gubernatorial candidates all around the country. In his writing, Singer primarily covers all aspects of campaigns and elections, from polling and fundraising to opposition research and insider rumors</w:t>
      </w:r>
    </w:p>
    <w:p w14:paraId="0EEE8DB2" w14:textId="77777777" w:rsidR="002D1B64" w:rsidRPr="00B96D1A" w:rsidRDefault="002D1B64" w:rsidP="002D1B64">
      <w:pPr>
        <w:rPr>
          <w:szCs w:val="18"/>
        </w:rPr>
      </w:pPr>
      <w:r w:rsidRPr="00B96D1A">
        <w:t xml:space="preserve">Jonathan, </w:t>
      </w:r>
      <w:r w:rsidRPr="00B96D1A">
        <w:rPr>
          <w:i/>
        </w:rPr>
        <w:t xml:space="preserve">He has been quoted or cited in this capacity </w:t>
      </w:r>
      <w:r w:rsidRPr="00B96D1A">
        <w:t xml:space="preserve">by Newsweek, The New York Times, USA Today, The Politico, and others.  My Direct Democracy, </w:t>
      </w:r>
      <w:r w:rsidRPr="00B96D1A">
        <w:rPr>
          <w:bCs/>
        </w:rPr>
        <w:t>3-3</w:t>
      </w:r>
      <w:r w:rsidRPr="00B96D1A">
        <w:t xml:space="preserve">-09, </w:t>
      </w:r>
      <w:hyperlink r:id="rId17" w:history="1">
        <w:r w:rsidRPr="00B96D1A">
          <w:t>http://www.mydd.com/story/2009/3/3/191825/0428</w:t>
        </w:r>
      </w:hyperlink>
      <w:r w:rsidRPr="00B96D1A">
        <w:t>)</w:t>
      </w:r>
    </w:p>
    <w:p w14:paraId="70BEAF04" w14:textId="77777777" w:rsidR="002D1B64" w:rsidRPr="00B96D1A" w:rsidRDefault="002D1B64" w:rsidP="002D1B64">
      <w:pPr>
        <w:pStyle w:val="card"/>
        <w:ind w:left="0"/>
        <w:rPr>
          <w:szCs w:val="18"/>
        </w:rPr>
      </w:pPr>
      <w:r w:rsidRPr="00B96D1A">
        <w:t>From the latest NBC News-Wall Street Journal survey: Despite the country's struggling economy and vocal opposition to some of his policies, President Obama's favorability rating is at an all-time high. Two-thirds feel hopeful about his leadership and six in 10 approve of the job he's doing in the White House.</w:t>
      </w:r>
      <w:r w:rsidRPr="00B96D1A">
        <w:rPr>
          <w:szCs w:val="18"/>
        </w:rPr>
        <w:t xml:space="preserve"> "</w:t>
      </w:r>
      <w:r w:rsidRPr="00B96D1A">
        <w:rPr>
          <w:rStyle w:val="StyleUnderline"/>
        </w:rPr>
        <w:t>What is amazing here is how much political capital Obama has spent</w:t>
      </w:r>
      <w:r w:rsidRPr="00B96D1A">
        <w:rPr>
          <w:szCs w:val="18"/>
        </w:rPr>
        <w:t xml:space="preserve"> </w:t>
      </w:r>
      <w:r w:rsidRPr="00B96D1A">
        <w:t>in the first six weeks," said Democratic pollster Peter D. Hart, who conducted this survey with Republican pollster Bill McInturff. "And against that, he stands at the end of this six weeks with as much or more capital in the bank." Peter Hart gets at a key point.</w:t>
      </w:r>
      <w:r w:rsidRPr="00B96D1A">
        <w:rPr>
          <w:szCs w:val="18"/>
        </w:rPr>
        <w:t xml:space="preserve"> </w:t>
      </w:r>
      <w:r w:rsidRPr="00B96D1A">
        <w:rPr>
          <w:rStyle w:val="StyleUnderline"/>
        </w:rPr>
        <w:t>Some believe that political capital is finite</w:t>
      </w:r>
      <w:r w:rsidRPr="00B96D1A">
        <w:rPr>
          <w:szCs w:val="18"/>
        </w:rPr>
        <w:t xml:space="preserve">, </w:t>
      </w:r>
      <w:r w:rsidRPr="00B96D1A">
        <w:t>that it can be used up. To an extent that's true.</w:t>
      </w:r>
      <w:r w:rsidRPr="00B96D1A">
        <w:rPr>
          <w:szCs w:val="18"/>
        </w:rPr>
        <w:t xml:space="preserve"> </w:t>
      </w:r>
      <w:r w:rsidRPr="00B96D1A">
        <w:rPr>
          <w:rStyle w:val="StyleUnderline"/>
        </w:rPr>
        <w:t>But it's important to note</w:t>
      </w:r>
      <w:r w:rsidRPr="00B96D1A">
        <w:rPr>
          <w:b/>
          <w:bCs/>
          <w:szCs w:val="18"/>
          <w:u w:val="single"/>
        </w:rPr>
        <w:t xml:space="preserve">, </w:t>
      </w:r>
      <w:r w:rsidRPr="00B96D1A">
        <w:t>too</w:t>
      </w:r>
      <w:r w:rsidRPr="00B96D1A">
        <w:rPr>
          <w:bCs/>
        </w:rPr>
        <w:t xml:space="preserve">, </w:t>
      </w:r>
      <w:r w:rsidRPr="00B96D1A">
        <w:t>that</w:t>
      </w:r>
      <w:r w:rsidRPr="00B96D1A">
        <w:rPr>
          <w:bCs/>
        </w:rPr>
        <w:t xml:space="preserve"> </w:t>
      </w:r>
      <w:r w:rsidRPr="00B96D1A">
        <w:rPr>
          <w:rStyle w:val="StyleUnderline"/>
        </w:rPr>
        <w:t xml:space="preserve">political capital can be regenerated -- and, specifically, that when a President </w:t>
      </w:r>
      <w:r w:rsidRPr="00B96D1A">
        <w:rPr>
          <w:rStyle w:val="Emphasis"/>
          <w:rFonts w:eastAsiaTheme="majorEastAsia"/>
        </w:rPr>
        <w:t>expends a great deal</w:t>
      </w:r>
      <w:r w:rsidRPr="00B96D1A">
        <w:rPr>
          <w:rStyle w:val="StyleUnderline"/>
        </w:rPr>
        <w:t xml:space="preserve"> of capital on a measure that was difficult to enact and then succeeds, he can build up more capital.</w:t>
      </w:r>
      <w:r w:rsidRPr="00B96D1A">
        <w:rPr>
          <w:b/>
          <w:bCs/>
          <w:szCs w:val="18"/>
          <w:u w:val="single"/>
        </w:rPr>
        <w:t xml:space="preserve"> </w:t>
      </w:r>
      <w:r w:rsidRPr="00B96D1A">
        <w:rPr>
          <w:szCs w:val="18"/>
        </w:rPr>
        <w:t>Indeed</w:t>
      </w:r>
      <w:r w:rsidRPr="00B96D1A">
        <w:rPr>
          <w:b/>
          <w:bCs/>
          <w:szCs w:val="18"/>
          <w:u w:val="single"/>
        </w:rPr>
        <w:t xml:space="preserve">, </w:t>
      </w:r>
      <w:r w:rsidRPr="00B96D1A">
        <w:rPr>
          <w:rStyle w:val="StyleUnderline"/>
        </w:rPr>
        <w:t xml:space="preserve">that appears to be what is happening with Barack Obama, who went to the mat </w:t>
      </w:r>
      <w:r w:rsidRPr="00B96D1A">
        <w:t>to pass the stimulus package out of the gate, got it passed despite near-unanimous opposition of the Republicans on Capitol Hill, and is being rewarded by the American public as a result. Take a look at the numbers. President Obama now has a 68 percent favorable rating in the NBC-WSJ poll, his highest ever showing in the survey. Nearly half of those surveyed (47 percent) view him very positively. Obama's Democratic Party earns a respectable 49 percent favorable rating. The Republican Party, however, is in the toilet, with its worst ever showing in the history of the NBC-WSJ poll, 26 percent favorable. On the question of blame for the partisanship in Washington, 56 percent place the onus on the Bush administration and another 41 percent place it on Congressional Republicans. Yet just 24 percent blame Congressional Democrats, and a mere 11 percent blame the Obama administration. So at this point, with President Obama seemingly benefiting from his ambitious actions and the Republicans sinking further and further as a result of their knee-jerked opposition to that agenda, there appears to be no reason not to push forward on anything from universal healthcare to energy reform to ending the war in Iraq</w:t>
      </w:r>
      <w:r w:rsidRPr="00B96D1A">
        <w:rPr>
          <w:szCs w:val="18"/>
        </w:rPr>
        <w:t>.</w:t>
      </w:r>
    </w:p>
    <w:p w14:paraId="0BFB1C6C" w14:textId="77777777" w:rsidR="002D1B64" w:rsidRPr="00B96D1A" w:rsidRDefault="002D1B64" w:rsidP="002D1B64"/>
    <w:p w14:paraId="6F829CB7" w14:textId="77777777" w:rsidR="002D1B64" w:rsidRPr="00B96D1A" w:rsidRDefault="002D1B64" w:rsidP="002D1B64">
      <w:pPr>
        <w:pStyle w:val="Heading4"/>
        <w:rPr>
          <w:rFonts w:cs="Times New Roman"/>
        </w:rPr>
      </w:pPr>
      <w:r w:rsidRPr="00B96D1A">
        <w:rPr>
          <w:rFonts w:cs="Times New Roman"/>
        </w:rPr>
        <w:t>Even if they win a link, that just magnifies the “steamroller effect”</w:t>
      </w:r>
    </w:p>
    <w:p w14:paraId="00C31158" w14:textId="77777777" w:rsidR="002D1B64" w:rsidRPr="00B96D1A" w:rsidRDefault="002D1B64" w:rsidP="002D1B64">
      <w:r w:rsidRPr="00B96D1A">
        <w:rPr>
          <w:rStyle w:val="Style13ptBold"/>
        </w:rPr>
        <w:t>Green 10</w:t>
      </w:r>
      <w:r w:rsidRPr="00B96D1A">
        <w:t xml:space="preserve"> – professor of political science at Hofstra University </w:t>
      </w:r>
    </w:p>
    <w:p w14:paraId="567D0FFE" w14:textId="77777777" w:rsidR="002D1B64" w:rsidRPr="00B96D1A" w:rsidRDefault="002D1B64" w:rsidP="002D1B64">
      <w:r w:rsidRPr="00B96D1A">
        <w:t>David Michael Green, 6/11/10, " The Do-Nothing 44th President ", http://www.opednews.com/articles/The-Do-Nothing-44th-Presid-by-David-Michael-Gree-100611-648.html</w:t>
      </w:r>
    </w:p>
    <w:p w14:paraId="3B7E189A" w14:textId="163677BC" w:rsidR="002D1B64" w:rsidRPr="00B96D1A" w:rsidRDefault="002D1B64" w:rsidP="000D64F6">
      <w:pPr>
        <w:pStyle w:val="card"/>
        <w:ind w:left="0"/>
        <w:rPr>
          <w:rFonts w:eastAsia="Calibri"/>
        </w:rPr>
      </w:pPr>
      <w:r w:rsidRPr="00B96D1A">
        <w:rPr>
          <w:rFonts w:eastAsia="Calibri"/>
        </w:rPr>
        <w:t xml:space="preserve">Moreover, </w:t>
      </w:r>
      <w:r w:rsidRPr="00B96D1A">
        <w:rPr>
          <w:rStyle w:val="StyleUnderline"/>
          <w:rFonts w:eastAsia="Calibri"/>
        </w:rPr>
        <w:t>there is a</w:t>
      </w:r>
      <w:r w:rsidRPr="00B96D1A">
        <w:rPr>
          <w:rFonts w:eastAsia="Calibri"/>
        </w:rPr>
        <w:t xml:space="preserve"> continuously evolving and </w:t>
      </w:r>
      <w:r w:rsidRPr="00B96D1A">
        <w:rPr>
          <w:rStyle w:val="StyleUnderline"/>
          <w:rFonts w:eastAsia="Calibri"/>
        </w:rPr>
        <w:t xml:space="preserve">reciprocal relationship between </w:t>
      </w:r>
      <w:r w:rsidRPr="00B96D1A">
        <w:rPr>
          <w:rStyle w:val="Emphasis"/>
          <w:rFonts w:eastAsia="Calibri"/>
        </w:rPr>
        <w:t>presidential boldness</w:t>
      </w:r>
      <w:r w:rsidRPr="00B96D1A">
        <w:rPr>
          <w:rStyle w:val="StyleUnderline"/>
          <w:rFonts w:eastAsia="Calibri"/>
        </w:rPr>
        <w:t xml:space="preserve"> and achievement</w:t>
      </w:r>
      <w:r w:rsidRPr="00B96D1A">
        <w:rPr>
          <w:rFonts w:eastAsia="Calibri"/>
        </w:rPr>
        <w:t xml:space="preserve">. In the same way that </w:t>
      </w:r>
      <w:r w:rsidRPr="00B96D1A">
        <w:rPr>
          <w:rStyle w:val="StyleUnderline"/>
          <w:rFonts w:eastAsia="Calibri"/>
        </w:rPr>
        <w:t>nothing breeds success like success</w:t>
      </w:r>
      <w:r w:rsidRPr="00B96D1A">
        <w:rPr>
          <w:rFonts w:eastAsia="Calibri"/>
          <w:b/>
        </w:rPr>
        <w:t xml:space="preserve">, </w:t>
      </w:r>
      <w:r w:rsidRPr="00B96D1A">
        <w:rPr>
          <w:rFonts w:eastAsia="Calibri"/>
        </w:rPr>
        <w:t xml:space="preserve">nothing sets the president up for achieving his or her next goal better than succeeding dramatically on the last go around. </w:t>
      </w:r>
      <w:r w:rsidRPr="00B96D1A">
        <w:rPr>
          <w:rStyle w:val="StyleUnderline"/>
          <w:rFonts w:eastAsia="Calibri"/>
        </w:rPr>
        <w:t>This is</w:t>
      </w:r>
      <w:r w:rsidRPr="00B96D1A">
        <w:rPr>
          <w:rFonts w:eastAsia="Calibri"/>
        </w:rPr>
        <w:t xml:space="preserve"> absolutely a </w:t>
      </w:r>
      <w:r w:rsidRPr="00B96D1A">
        <w:rPr>
          <w:rStyle w:val="StyleUnderline"/>
          <w:rFonts w:eastAsia="Calibri"/>
        </w:rPr>
        <w:t xml:space="preserve">matter of </w:t>
      </w:r>
      <w:r w:rsidRPr="00B96D1A">
        <w:rPr>
          <w:rStyle w:val="Emphasis"/>
          <w:rFonts w:eastAsia="Calibri"/>
        </w:rPr>
        <w:t>perception</w:t>
      </w:r>
      <w:r w:rsidRPr="00B96D1A">
        <w:rPr>
          <w:rFonts w:eastAsia="Calibri"/>
        </w:rPr>
        <w:t xml:space="preserve">, and you can see it best in the way that </w:t>
      </w:r>
      <w:r w:rsidRPr="00B96D1A">
        <w:rPr>
          <w:rStyle w:val="StyleUnderline"/>
          <w:rFonts w:eastAsia="Calibri"/>
        </w:rPr>
        <w:t>Congress and</w:t>
      </w:r>
      <w:r w:rsidRPr="00B96D1A">
        <w:rPr>
          <w:rFonts w:eastAsia="Calibri"/>
        </w:rPr>
        <w:t xml:space="preserve"> especially the Washington press corps </w:t>
      </w:r>
      <w:r w:rsidRPr="00B96D1A">
        <w:rPr>
          <w:rStyle w:val="StyleUnderline"/>
          <w:rFonts w:eastAsia="Calibri"/>
        </w:rPr>
        <w:t xml:space="preserve">fawn over </w:t>
      </w:r>
      <w:r w:rsidRPr="00B96D1A">
        <w:rPr>
          <w:rStyle w:val="Emphasis"/>
          <w:rFonts w:eastAsia="Calibri"/>
        </w:rPr>
        <w:t>bold and intimidating presidents</w:t>
      </w:r>
      <w:r w:rsidRPr="00B96D1A">
        <w:rPr>
          <w:rStyle w:val="StyleUnderline"/>
          <w:rFonts w:eastAsia="Calibri"/>
        </w:rPr>
        <w:t xml:space="preserve"> </w:t>
      </w:r>
      <w:r w:rsidRPr="00B96D1A">
        <w:rPr>
          <w:rFonts w:eastAsia="Calibri"/>
        </w:rPr>
        <w:t xml:space="preserve">like Reagan and George W. Bush. The political teams surrounding these presidents understood the psychology of power all too well. They knew that </w:t>
      </w:r>
      <w:r w:rsidRPr="00B96D1A">
        <w:rPr>
          <w:rStyle w:val="StyleUnderline"/>
          <w:rFonts w:eastAsia="Calibri"/>
        </w:rPr>
        <w:t>by</w:t>
      </w:r>
      <w:r w:rsidRPr="00B96D1A">
        <w:rPr>
          <w:rFonts w:eastAsia="Calibri"/>
        </w:rPr>
        <w:t xml:space="preserve"> simultaneously </w:t>
      </w:r>
      <w:r w:rsidRPr="00B96D1A">
        <w:rPr>
          <w:rStyle w:val="StyleUnderline"/>
          <w:rFonts w:eastAsia="Calibri"/>
        </w:rPr>
        <w:t xml:space="preserve">creating a </w:t>
      </w:r>
      <w:r w:rsidRPr="00B96D1A">
        <w:rPr>
          <w:rStyle w:val="Emphasis"/>
          <w:rFonts w:eastAsia="Calibri"/>
        </w:rPr>
        <w:t>steamroller effect</w:t>
      </w:r>
      <w:r w:rsidRPr="00B96D1A">
        <w:rPr>
          <w:rStyle w:val="StyleUnderline"/>
          <w:rFonts w:eastAsia="Calibri"/>
        </w:rPr>
        <w:t xml:space="preserve"> and</w:t>
      </w:r>
      <w:r w:rsidRPr="00B96D1A">
        <w:rPr>
          <w:rFonts w:eastAsia="Calibri"/>
        </w:rPr>
        <w:t xml:space="preserve"> feigning </w:t>
      </w:r>
      <w:r w:rsidRPr="00B96D1A">
        <w:rPr>
          <w:rStyle w:val="StyleUnderline"/>
          <w:rFonts w:eastAsia="Calibri"/>
        </w:rPr>
        <w:t>a clubby atmosphere for Congress and the press</w:t>
      </w:r>
      <w:r w:rsidRPr="00B96D1A">
        <w:rPr>
          <w:rFonts w:eastAsia="Calibri"/>
        </w:rPr>
        <w:t xml:space="preserve">, they could leave such hapless hangers-on with only one remaining way to pretend to preserve their dignities. </w:t>
      </w:r>
      <w:r w:rsidRPr="00B96D1A">
        <w:rPr>
          <w:rStyle w:val="StyleUnderline"/>
          <w:rFonts w:eastAsia="Calibri"/>
        </w:rPr>
        <w:t xml:space="preserve">By jumping on board the freight train, they could be given the </w:t>
      </w:r>
      <w:r w:rsidRPr="00B96D1A">
        <w:rPr>
          <w:rStyle w:val="Emphasis"/>
          <w:rFonts w:eastAsia="Calibri"/>
        </w:rPr>
        <w:t>illusion of being next to power</w:t>
      </w:r>
      <w:r w:rsidRPr="00B96D1A">
        <w:rPr>
          <w:rStyle w:val="StyleUnderline"/>
          <w:rFonts w:eastAsia="Calibri"/>
        </w:rPr>
        <w:t>, of being part of the winning team.</w:t>
      </w:r>
      <w:r w:rsidRPr="00B96D1A">
        <w:rPr>
          <w:rFonts w:eastAsia="Calibri"/>
        </w:rPr>
        <w:t xml:space="preserve"> And so, with virtually the sole exception of the now retired Helen Thomas, this is precisely what they did.</w:t>
      </w:r>
    </w:p>
    <w:p w14:paraId="6DA140C7" w14:textId="77777777" w:rsidR="000D64F6" w:rsidRPr="00B96D1A" w:rsidRDefault="000D64F6" w:rsidP="000D64F6">
      <w:pPr>
        <w:pStyle w:val="Heading4"/>
        <w:rPr>
          <w:rFonts w:cs="Times New Roman"/>
        </w:rPr>
      </w:pPr>
      <w:r w:rsidRPr="00B96D1A">
        <w:rPr>
          <w:rFonts w:cs="Times New Roman"/>
        </w:rPr>
        <w:t>Winners win</w:t>
      </w:r>
    </w:p>
    <w:p w14:paraId="5E3F0395" w14:textId="77777777" w:rsidR="000D64F6" w:rsidRPr="00B96D1A" w:rsidRDefault="000D64F6" w:rsidP="000D64F6">
      <w:r w:rsidRPr="00B96D1A">
        <w:rPr>
          <w:rStyle w:val="Style13ptBold"/>
        </w:rPr>
        <w:t>Rottinghaus 12</w:t>
      </w:r>
      <w:r w:rsidRPr="00B96D1A">
        <w:t xml:space="preserve"> – Professor of Political Science @ Houston</w:t>
      </w:r>
    </w:p>
    <w:p w14:paraId="32795D8C" w14:textId="77777777" w:rsidR="000D64F6" w:rsidRPr="00B96D1A" w:rsidRDefault="000D64F6" w:rsidP="000D64F6">
      <w:pPr>
        <w:rPr>
          <w:lang w:eastAsia="ko-KR"/>
        </w:rPr>
      </w:pPr>
      <w:r w:rsidRPr="00B96D1A">
        <w:t xml:space="preserve">Brandon, Obama Will Have to Bargain for His Mandate, </w:t>
      </w:r>
      <w:hyperlink r:id="rId18" w:history="1">
        <w:r w:rsidRPr="00B96D1A">
          <w:t>http://www.usnews.com/debate-club/does-barack-obama-have-a-mandate/obama-will-have-to-bargain-for-his-mandate</w:t>
        </w:r>
      </w:hyperlink>
      <w:r w:rsidRPr="00B96D1A">
        <w:t xml:space="preserve"> November 7 </w:t>
      </w:r>
    </w:p>
    <w:p w14:paraId="75068558" w14:textId="77777777" w:rsidR="000D64F6" w:rsidRPr="00B96D1A" w:rsidRDefault="000D64F6" w:rsidP="000D64F6">
      <w:pPr>
        <w:pStyle w:val="card"/>
        <w:ind w:left="0"/>
        <w:rPr>
          <w:rStyle w:val="StyleUnderline"/>
        </w:rPr>
      </w:pPr>
      <w:r w:rsidRPr="00B96D1A">
        <w:t xml:space="preserve">It would be tempting for the White House (and pundits) to suggest to the voters that the president gained a mandate at the end of a hard won victory. Yet, the truth is that </w:t>
      </w:r>
      <w:r w:rsidRPr="00B96D1A">
        <w:rPr>
          <w:rStyle w:val="StyleUnderline"/>
        </w:rPr>
        <w:t>mandates are not concretely "born" but are instead "bargained."</w:t>
      </w:r>
      <w:r w:rsidRPr="00B96D1A">
        <w:t xml:space="preserve"> Political science scholars argue that </w:t>
      </w:r>
      <w:r w:rsidRPr="00B96D1A">
        <w:rPr>
          <w:rStyle w:val="StyleUnderline"/>
        </w:rPr>
        <w:t>mandates are perceptions of political opportunity by presidents who use them as a bargaining tool.</w:t>
      </w:r>
      <w:r w:rsidRPr="00B96D1A">
        <w:t xml:space="preserve"> A president will claim a mandate if he believes he can prospectively mobilize more voters than members of Congress to support his policy views</w:t>
      </w:r>
      <w:r w:rsidRPr="00B96D1A">
        <w:rPr>
          <w:rStyle w:val="StyleUnderline"/>
        </w:rPr>
        <w:t xml:space="preserve">. Historically, </w:t>
      </w:r>
      <w:r w:rsidRPr="00B96D1A">
        <w:rPr>
          <w:rStyle w:val="Emphasis"/>
          <w:rFonts w:eastAsiaTheme="majorEastAsia"/>
        </w:rPr>
        <w:t>claiming a mandate</w:t>
      </w:r>
      <w:r w:rsidRPr="00B96D1A">
        <w:rPr>
          <w:rStyle w:val="StyleUnderline"/>
        </w:rPr>
        <w:t xml:space="preserve"> is the equivalent of putting a major </w:t>
      </w:r>
      <w:r w:rsidRPr="00B96D1A">
        <w:rPr>
          <w:rStyle w:val="Emphasis"/>
          <w:rFonts w:eastAsiaTheme="majorEastAsia"/>
        </w:rPr>
        <w:t>policy change</w:t>
      </w:r>
      <w:r w:rsidRPr="00B96D1A">
        <w:rPr>
          <w:rStyle w:val="StyleUnderline"/>
        </w:rPr>
        <w:t xml:space="preserve"> on the </w:t>
      </w:r>
      <w:r w:rsidRPr="00B96D1A">
        <w:rPr>
          <w:rStyle w:val="Emphasis"/>
          <w:rFonts w:eastAsiaTheme="majorEastAsia"/>
        </w:rPr>
        <w:t>national agenda</w:t>
      </w:r>
      <w:r w:rsidRPr="00B96D1A">
        <w:t xml:space="preserve">. In general, presidents claim mandates to attempt to use that language and positioning to pressure Congress. For the 2012 election to be a "mandate" in this way, the president must claim not only that the people back him but also what specific policies they are suggested to support. The president's speech on election night only vaguely hinted that his healthcare initiative was proving successful and popular. </w:t>
      </w:r>
      <w:r w:rsidRPr="00B96D1A">
        <w:rPr>
          <w:rStyle w:val="StyleUnderline"/>
        </w:rPr>
        <w:t>It remains to be seen in the coming days whether or not the White House suggests a mandate for a specific policy or initiative which they can use to bargain with Congress.</w:t>
      </w:r>
      <w:r w:rsidRPr="00B96D1A">
        <w:t xml:space="preserve"> Even if a mandate is claimed, Congress has to agree with the White House about the veracity of the claim. If Congress rejects the president's claims of a mandate—or, as House Speaker John Boehner did in a statement after the president's re-election, assert that the American people re-elected a Republican Congress, too—then the Republicans in the House and Senate are poised to discredit any claim of an Obama mandate and balk at negotiations over new Obama policy initiates or solutions to immediate issues involving automatic tax and spending increases to take place at the first of the year. It is not clear that either side has an advantage in these negotiations, considering the dynamic with either the present or future Congress. Imminent scholar of democracy Robert Dahl wrote that "no elected leader is uniquely privileged to say what an election means." Clearly the president's </w:t>
      </w:r>
      <w:r w:rsidRPr="00B96D1A">
        <w:rPr>
          <w:rStyle w:val="Emphasis"/>
          <w:rFonts w:eastAsiaTheme="majorEastAsia"/>
        </w:rPr>
        <w:t>victory</w:t>
      </w:r>
      <w:r w:rsidRPr="00B96D1A">
        <w:rPr>
          <w:rStyle w:val="StyleUnderline"/>
        </w:rPr>
        <w:t xml:space="preserve"> signals faith in</w:t>
      </w:r>
      <w:r w:rsidRPr="00B96D1A">
        <w:t xml:space="preserve"> him and his efforts to handle the nation's fragile </w:t>
      </w:r>
      <w:r w:rsidRPr="00B96D1A">
        <w:rPr>
          <w:rStyle w:val="StyleUnderline"/>
        </w:rPr>
        <w:t>economy and</w:t>
      </w:r>
      <w:r w:rsidRPr="00B96D1A">
        <w:t xml:space="preserve"> delicate foreign </w:t>
      </w:r>
      <w:r w:rsidRPr="00B96D1A">
        <w:rPr>
          <w:rStyle w:val="StyleUnderline"/>
        </w:rPr>
        <w:t>policy</w:t>
      </w:r>
      <w:r w:rsidRPr="00B96D1A">
        <w:t xml:space="preserve">. Voters clearly trusted his vision for the future, even if only slightly more than Mitt Romney's vision. Yet these outcomes do not make a mandate. </w:t>
      </w:r>
      <w:r w:rsidRPr="00B96D1A">
        <w:rPr>
          <w:rStyle w:val="StyleUnderline"/>
        </w:rPr>
        <w:t>The White House must push for something tangible or the president's re-election is just an invitation to struggle for four more years.</w:t>
      </w:r>
    </w:p>
    <w:p w14:paraId="2284A6D8" w14:textId="4F565E70" w:rsidR="0023319A" w:rsidRPr="00B96D1A" w:rsidRDefault="0023319A" w:rsidP="0023319A">
      <w:pPr>
        <w:pStyle w:val="Heading3"/>
        <w:rPr>
          <w:rFonts w:cs="Times New Roman"/>
        </w:rPr>
      </w:pPr>
      <w:r w:rsidRPr="00B96D1A">
        <w:rPr>
          <w:rFonts w:cs="Times New Roman"/>
        </w:rPr>
        <w:t>2ac PC No Key</w:t>
      </w:r>
    </w:p>
    <w:p w14:paraId="3F71CE39" w14:textId="77777777" w:rsidR="0023319A" w:rsidRPr="00B96D1A" w:rsidRDefault="0023319A" w:rsidP="0023319A">
      <w:pPr>
        <w:pStyle w:val="Heading4"/>
        <w:rPr>
          <w:rFonts w:cs="Times New Roman"/>
        </w:rPr>
      </w:pPr>
      <w:r w:rsidRPr="00B96D1A">
        <w:rPr>
          <w:rFonts w:cs="Times New Roman"/>
        </w:rPr>
        <w:t>Political capital not key to the agenda</w:t>
      </w:r>
    </w:p>
    <w:p w14:paraId="0C012AE4" w14:textId="77777777" w:rsidR="0023319A" w:rsidRPr="00B96D1A" w:rsidRDefault="0023319A" w:rsidP="0023319A">
      <w:r w:rsidRPr="00B96D1A">
        <w:t>-their evidence misuses the term</w:t>
      </w:r>
    </w:p>
    <w:p w14:paraId="23D71990" w14:textId="77777777" w:rsidR="0023319A" w:rsidRPr="00B96D1A" w:rsidRDefault="0023319A" w:rsidP="0023319A">
      <w:r w:rsidRPr="00B96D1A">
        <w:t>-ideological and partisan leanings outweigh</w:t>
      </w:r>
    </w:p>
    <w:p w14:paraId="0DFC6DA7" w14:textId="77777777" w:rsidR="0023319A" w:rsidRPr="00B96D1A" w:rsidRDefault="0023319A" w:rsidP="0023319A">
      <w:pPr>
        <w:rPr>
          <w:rStyle w:val="Style13ptBold"/>
        </w:rPr>
      </w:pPr>
      <w:r w:rsidRPr="00B96D1A">
        <w:rPr>
          <w:rStyle w:val="Style13ptBold"/>
        </w:rPr>
        <w:t>Dickinson 9 – Professor of Political Science</w:t>
      </w:r>
    </w:p>
    <w:p w14:paraId="280745F5" w14:textId="77777777" w:rsidR="0023319A" w:rsidRPr="00B96D1A" w:rsidRDefault="0023319A" w:rsidP="0023319A">
      <w:r w:rsidRPr="00B96D1A">
        <w:t xml:space="preserve">Matthew, professor of political science at Middlebury College and taught previously at Harvard University where he worked under the supervision of presidential scholar Richard Neustadt, 5-26-2009, Presidential Power: A NonPartisan Analysis of Presidential Politics, “Sotomayor, Obama and Presidential Power,” </w:t>
      </w:r>
      <w:hyperlink r:id="rId19" w:tgtFrame="_blank" w:history="1">
        <w:r w:rsidRPr="00B96D1A">
          <w:t>http://blogs.middlebury.edu/presidentialpower/2009/05/26/sotamayor-obama-and-presidential-power/</w:t>
        </w:r>
      </w:hyperlink>
    </w:p>
    <w:p w14:paraId="3A139AE0" w14:textId="77777777" w:rsidR="0023319A" w:rsidRPr="00B96D1A" w:rsidRDefault="0023319A" w:rsidP="0023319A">
      <w:pPr>
        <w:pStyle w:val="card"/>
        <w:ind w:left="0"/>
      </w:pPr>
      <w:r w:rsidRPr="00B96D1A">
        <w:t xml:space="preserve">As for Sotomayor, from here the path toward almost certain confirmation goes as follows: the Senate Judiciary Committee is slated to hold hearings sometime this summer (this involves both written depositions and of course open hearings), which should lead to formal Senate approval before Congress adjourns 1for its summer recess in early August.  So Sotomayor will likely take her seat in time for the start of the new Court session on October 5.  (I talk briefly about the likely politics of the nomination process below). What is of more interest to me, however, is what her selection reveals about the basis of presidential power.  </w:t>
      </w:r>
      <w:r w:rsidRPr="00B96D1A">
        <w:rPr>
          <w:rStyle w:val="StyleUnderline"/>
        </w:rPr>
        <w:t xml:space="preserve">Political scientists, </w:t>
      </w:r>
      <w:r w:rsidRPr="00B96D1A">
        <w:t xml:space="preserve">like baseball writers evaluating hitters, </w:t>
      </w:r>
      <w:r w:rsidRPr="00B96D1A">
        <w:rPr>
          <w:rStyle w:val="StyleUnderline"/>
        </w:rPr>
        <w:t>have devised numerous means of measuring a president’s influence in Congress</w:t>
      </w:r>
      <w:r w:rsidRPr="00B96D1A">
        <w:t xml:space="preserve">. I will devote a separate post to discussing these, but in brief, </w:t>
      </w:r>
      <w:r w:rsidRPr="00B96D1A">
        <w:rPr>
          <w:rStyle w:val="StyleUnderline"/>
        </w:rPr>
        <w:t>they often center on the creation of legislative “box scores” designed to measure how many times a president’s preferred piece of legislation, or nominee to the executive branch or the courts, is approved by Congress</w:t>
      </w:r>
      <w:r w:rsidRPr="00B96D1A">
        <w:t xml:space="preserve">.  That is, how many pieces of legislation that the president supports actually pass Congress? How often do members of Congress vote with the president’s preferences?  How often is a president’s policy position supported by roll call outcomes?  </w:t>
      </w:r>
      <w:r w:rsidRPr="00B96D1A">
        <w:rPr>
          <w:rStyle w:val="StyleUnderline"/>
          <w:rFonts w:eastAsia="Calibri"/>
        </w:rPr>
        <w:t>These measures, however, are a misleading gauge of presidential power</w:t>
      </w:r>
      <w:r w:rsidRPr="00B96D1A">
        <w:t xml:space="preserve"> – they are a better indicator of congressional power.  </w:t>
      </w:r>
      <w:r w:rsidRPr="00B96D1A">
        <w:rPr>
          <w:rStyle w:val="StyleUnderline"/>
        </w:rPr>
        <w:t>This is because how members of Congress vote on a</w:t>
      </w:r>
      <w:r w:rsidRPr="00B96D1A">
        <w:t xml:space="preserve"> nominee or </w:t>
      </w:r>
      <w:r w:rsidRPr="00B96D1A">
        <w:rPr>
          <w:rStyle w:val="StyleUnderline"/>
          <w:rFonts w:eastAsia="Calibri"/>
        </w:rPr>
        <w:t>legislative item is rarely influenced by anything a president does</w:t>
      </w:r>
      <w:r w:rsidRPr="00B96D1A">
        <w:rPr>
          <w:rStyle w:val="StyleUnderline"/>
        </w:rPr>
        <w:t xml:space="preserve">.  Although journalists (and political scientists) often focus on the legislative “endgame” to gauge presidential influence – will the President swing enough votes to get his preferred legislation enacted? – this mistakes an outcome with actual evidence of presidential influence.  Once we </w:t>
      </w:r>
      <w:r w:rsidRPr="00B96D1A">
        <w:rPr>
          <w:rStyle w:val="StyleUnderline"/>
          <w:b/>
        </w:rPr>
        <w:t>control for other factors</w:t>
      </w:r>
      <w:r w:rsidRPr="00B96D1A">
        <w:rPr>
          <w:rStyle w:val="StyleUnderline"/>
        </w:rPr>
        <w:t xml:space="preserve"> – a member of Congress’ ideological and partisan leanings, the political leanings of her constituency, whether she’s up for reelection or not – we can usually predict how she will vote </w:t>
      </w:r>
      <w:r w:rsidRPr="00B96D1A">
        <w:rPr>
          <w:rStyle w:val="StyleUnderline"/>
          <w:b/>
        </w:rPr>
        <w:t>without needing to know</w:t>
      </w:r>
      <w:r w:rsidRPr="00B96D1A">
        <w:rPr>
          <w:rStyle w:val="StyleUnderline"/>
        </w:rPr>
        <w:t xml:space="preserve"> </w:t>
      </w:r>
      <w:r w:rsidRPr="00B96D1A">
        <w:t>much of anything about</w:t>
      </w:r>
      <w:r w:rsidRPr="00B96D1A">
        <w:rPr>
          <w:rStyle w:val="StyleUnderline"/>
        </w:rPr>
        <w:t xml:space="preserve"> </w:t>
      </w:r>
      <w:r w:rsidRPr="00B96D1A">
        <w:rPr>
          <w:rStyle w:val="StyleUnderline"/>
          <w:b/>
        </w:rPr>
        <w:t>what the president wants</w:t>
      </w:r>
      <w:r w:rsidRPr="00B96D1A">
        <w:rPr>
          <w:rStyle w:val="StyleUnderline"/>
        </w:rPr>
        <w:t>.</w:t>
      </w:r>
      <w:r w:rsidRPr="00B96D1A">
        <w:t xml:space="preserve">  (I am ignoring the importance of a president’s veto power for the moment.) </w:t>
      </w:r>
      <w:r w:rsidRPr="00B96D1A">
        <w:rPr>
          <w:rStyle w:val="StyleUnderline"/>
        </w:rPr>
        <w:t>Despite the much publicized and celebrated instances of presidential arm-twisting during the legislative endgame, then, most legislative outcomes don’t depend on presidential lobbying. </w:t>
      </w:r>
      <w:r w:rsidRPr="00B96D1A">
        <w:t xml:space="preserve"> But this is not to say that presidents lack influence.  Instead, the primary means by which presidents influence what Congress does is through their ability to determine the alternatives from which Congress must choose.  That is, </w:t>
      </w:r>
      <w:r w:rsidRPr="00B96D1A">
        <w:rPr>
          <w:rStyle w:val="StyleUnderline"/>
        </w:rPr>
        <w:t>presidential power is largely an exercise in agenda-setting – not arm-twisting</w:t>
      </w:r>
      <w:r w:rsidRPr="00B96D1A">
        <w:t>.   And we see this in the Sotomayer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His real influence has already occurred, in the decision to present Sotomayor as his nominee.</w:t>
      </w:r>
    </w:p>
    <w:p w14:paraId="1D29592C" w14:textId="214F01F7" w:rsidR="0023319A" w:rsidRPr="00B96D1A" w:rsidRDefault="0023319A" w:rsidP="0023319A">
      <w:pPr>
        <w:pStyle w:val="Heading3"/>
        <w:rPr>
          <w:rFonts w:cs="Times New Roman"/>
        </w:rPr>
      </w:pPr>
      <w:r w:rsidRPr="00B96D1A">
        <w:rPr>
          <w:rFonts w:cs="Times New Roman"/>
        </w:rPr>
        <w:t>1ar PC No Key</w:t>
      </w:r>
    </w:p>
    <w:p w14:paraId="1C87A336" w14:textId="77777777" w:rsidR="0023319A" w:rsidRPr="00B96D1A" w:rsidRDefault="0023319A" w:rsidP="0023319A">
      <w:pPr>
        <w:pStyle w:val="Heading4"/>
        <w:rPr>
          <w:rFonts w:cs="Times New Roman"/>
        </w:rPr>
      </w:pPr>
      <w:r w:rsidRPr="00B96D1A">
        <w:rPr>
          <w:rFonts w:cs="Times New Roman"/>
        </w:rPr>
        <w:t>Political capital isn’t key to the agenda – voter preferences are resilient and unrelated to presidential pushes</w:t>
      </w:r>
    </w:p>
    <w:p w14:paraId="1A8D161A" w14:textId="77777777" w:rsidR="0023319A" w:rsidRPr="00B96D1A" w:rsidRDefault="0023319A" w:rsidP="0023319A">
      <w:pPr>
        <w:rPr>
          <w:rStyle w:val="Style13ptBold"/>
        </w:rPr>
      </w:pPr>
      <w:r w:rsidRPr="00B96D1A">
        <w:rPr>
          <w:rStyle w:val="Style13ptBold"/>
        </w:rPr>
        <w:t>Dickinson 11 – Professor of Political Science</w:t>
      </w:r>
    </w:p>
    <w:p w14:paraId="3195A1DD" w14:textId="77777777" w:rsidR="0023319A" w:rsidRPr="00B96D1A" w:rsidRDefault="0023319A" w:rsidP="0023319A">
      <w:r w:rsidRPr="00B96D1A">
        <w:t>Matthew, professor of political science at Middlebury College and taught previously at Harvard University where he worked under the supervision of presidential scholar Richard Neustadt, 3-21-2011, “Friedman Weighs In On the “Passionless” President – But Is He Right?,” http://blogs.middlebury.edu/presidentialpower/2011/03/21/friedman-weighs-in-on-the-passive-president-but-is-he-right/</w:t>
      </w:r>
    </w:p>
    <w:p w14:paraId="546F5A86" w14:textId="77777777" w:rsidR="0023319A" w:rsidRPr="00B96D1A" w:rsidRDefault="0023319A" w:rsidP="0023319A">
      <w:pPr>
        <w:pStyle w:val="card"/>
        <w:ind w:left="0"/>
      </w:pPr>
      <w:r w:rsidRPr="00B96D1A">
        <w:t xml:space="preserve">Friedman’s complaint regarding Obama’s “passive” leadership approach is not original – I noted in my previous posts that it has become a recurring leitmotif among pundits, particularly those, like Friedman, who write generally from the Left. However, </w:t>
      </w:r>
      <w:r w:rsidRPr="00B96D1A">
        <w:rPr>
          <w:rStyle w:val="StyleUnderline"/>
        </w:rPr>
        <w:t xml:space="preserve">the idea that presidents can “sell” their policy to Congress by leveraging public opinion is one that has </w:t>
      </w:r>
      <w:r w:rsidRPr="00B96D1A">
        <w:rPr>
          <w:rStyle w:val="StyleUnderline"/>
          <w:b/>
        </w:rPr>
        <w:t xml:space="preserve">little-to-no empirical support </w:t>
      </w:r>
      <w:r w:rsidRPr="00B96D1A">
        <w:rPr>
          <w:rStyle w:val="StyleUnderline"/>
        </w:rPr>
        <w:t>among political scientists</w:t>
      </w:r>
      <w:r w:rsidRPr="00B96D1A">
        <w:t xml:space="preserve">. It’s not for lack of trying: </w:t>
      </w:r>
      <w:r w:rsidRPr="00B96D1A">
        <w:rPr>
          <w:rStyle w:val="StyleUnderline"/>
        </w:rPr>
        <w:t>a number of scholars have sought to establish a link between a president’s</w:t>
      </w:r>
      <w:r w:rsidRPr="00B96D1A">
        <w:t xml:space="preserve"> public </w:t>
      </w:r>
      <w:r w:rsidRPr="00B96D1A">
        <w:rPr>
          <w:rStyle w:val="StyleUnderline"/>
        </w:rPr>
        <w:t>standing and their effectiveness in getting legislation through Congress</w:t>
      </w:r>
      <w:r w:rsidRPr="00B96D1A">
        <w:t xml:space="preserve">. More than three decades ago Sam Kernell, in his book Going Public, made the most cogent theoretical case for the idea that presidents can rally public opinion on behalf of their legislative program. Alas, Kernell rested much of his argument on Ronald Reagan’s presidency – particularly Reagan’s success in getting Congress, including a Democratically-controlled House, to pass his 1981 package of tax and spending cuts. Upon closer inspection, however, it turns out that Reagan’s success in getting that legislation passed depended as much if not more on old-fashioned horse-trading with key members of Congress, rather than any speechmaking by the President. With hindsight, it appears that Kernell was much more effective at documenting changes in presidents’ communication strategies than he was in showing that those changes had any impact on their legislative success. Subsequent </w:t>
      </w:r>
      <w:r w:rsidRPr="00B96D1A">
        <w:rPr>
          <w:rStyle w:val="StyleUnderline"/>
        </w:rPr>
        <w:t>research has found that presidents’ efforts to “go public” on behalf of their legislative program are only marginally successful and then under only the most stringent conditions</w:t>
      </w:r>
      <w:r w:rsidRPr="00B96D1A">
        <w:t xml:space="preserve">. Indeed, </w:t>
      </w:r>
      <w:r w:rsidRPr="00B96D1A">
        <w:rPr>
          <w:rStyle w:val="StyleUnderline"/>
        </w:rPr>
        <w:t xml:space="preserve">most political scientists view the idea that presidents can </w:t>
      </w:r>
      <w:r w:rsidRPr="00B96D1A">
        <w:t xml:space="preserve">go on national television to </w:t>
      </w:r>
      <w:r w:rsidRPr="00B96D1A">
        <w:rPr>
          <w:rStyle w:val="StyleUnderline"/>
        </w:rPr>
        <w:t xml:space="preserve">rally support for their legislation </w:t>
      </w:r>
      <w:r w:rsidRPr="00B96D1A">
        <w:rPr>
          <w:rStyle w:val="StyleUnderline"/>
          <w:b/>
        </w:rPr>
        <w:t>very much outdated</w:t>
      </w:r>
      <w:r w:rsidRPr="00B96D1A">
        <w:t xml:space="preserve"> (something Kernell acknowledges in the latest edition of his classic text). In an era in which the media has increasingly fragmented into smaller and more opinionated news outlets (think of the change in your lifetime from the three major evening news broadcasts to the dozens of cable news programs), presidents are more likely to bypass national news media outlets altogether, and instead adopt a strategy of “</w:t>
      </w:r>
      <w:r w:rsidRPr="00B96D1A">
        <w:rPr>
          <w:rStyle w:val="StyleUnderline"/>
        </w:rPr>
        <w:t>going local</w:t>
      </w:r>
      <w:r w:rsidRPr="00B96D1A">
        <w:t xml:space="preserve">” by targeting local newspapers and television stations. However, the initial studies of this change in tactics suggest it </w:t>
      </w:r>
      <w:r w:rsidRPr="00B96D1A">
        <w:rPr>
          <w:rStyle w:val="StyleUnderline"/>
        </w:rPr>
        <w:t>too has proved to be of distinctly limited effectiveness</w:t>
      </w:r>
      <w:r w:rsidRPr="00B96D1A">
        <w:t xml:space="preserve">. As a case in point, one need only recall George W. Bush’s ultimately fruitless effort to barnstorm through 60 cities on behalf of social security reform in 2005. In his memoirs, Bush recalls laying out his “going local” strategy with Republican congressional leaders. The response? “If you lead, we’ll be behind you…but we’ll be way behind you.” And so they were. Despite giving speeches, convening town halls, and even holding an event “with my favorite Social Security beneficiary, Mother” Bush’s legislation went nowhere in a Republican-controlled Congress. Upon consideration, it is easy to see why, and to identify the weaknesses in Friedman’s reasoning more generally. First, </w:t>
      </w:r>
      <w:r w:rsidRPr="00B96D1A">
        <w:rPr>
          <w:rStyle w:val="StyleUnderline"/>
        </w:rPr>
        <w:t xml:space="preserve">the “going public/local” thesis presumes that presidents can affect their </w:t>
      </w:r>
      <w:r w:rsidRPr="00B96D1A">
        <w:t xml:space="preserve">popular </w:t>
      </w:r>
      <w:r w:rsidRPr="00B96D1A">
        <w:rPr>
          <w:rStyle w:val="StyleUnderline"/>
        </w:rPr>
        <w:t>approval</w:t>
      </w:r>
      <w:r w:rsidRPr="00B96D1A">
        <w:t xml:space="preserve"> as measured, for example, by Gallup polls. </w:t>
      </w:r>
      <w:r w:rsidRPr="00B96D1A">
        <w:rPr>
          <w:rStyle w:val="StyleUnderline"/>
        </w:rPr>
        <w:t>But as Obama is discovering, this is not the case</w:t>
      </w:r>
      <w:r w:rsidRPr="00B96D1A">
        <w:t xml:space="preserve">. Many pundits were convinced that his presidency had reached a turning point when the lame-duck 111th Congress passed several pieces of legislation shortly after the 2010 midterms. In faact, as this chart shows, after a brief bump up in approval, his ratings have dropped down again closer to what they were prior to the midterms. As I noted in an earlier post, they aren’t likely to go much higher than this, barring a significant uptick in the economy, until the 2012 presidential campaign is well underway, and voters began evaluating him in comparison to a single Republican opponent. At that point I expect to see his approval ratings begin to climb. (Interestingly, approval numbers for Congress have also begun to recede – I’ll deal with that in a separate post.) Second, </w:t>
      </w:r>
      <w:r w:rsidRPr="00B96D1A">
        <w:rPr>
          <w:rStyle w:val="StyleUnderline"/>
        </w:rPr>
        <w:t>Friedman assumes those</w:t>
      </w:r>
      <w:r w:rsidRPr="00B96D1A">
        <w:t xml:space="preserve"> approval </w:t>
      </w:r>
      <w:r w:rsidRPr="00B96D1A">
        <w:rPr>
          <w:rStyle w:val="StyleUnderline"/>
        </w:rPr>
        <w:t>ratings</w:t>
      </w:r>
      <w:r w:rsidRPr="00B96D1A">
        <w:t xml:space="preserve"> are fungible, that is, that they </w:t>
      </w:r>
      <w:r w:rsidRPr="00B96D1A">
        <w:rPr>
          <w:rStyle w:val="StyleUnderline"/>
        </w:rPr>
        <w:t>can be converted into a currency of exchange acceptable to members of Congress. From this perspective, a popular presidency has surplus cash in the bank with which to “buy” congressional support. But members of Congress don’t</w:t>
      </w:r>
      <w:r w:rsidRPr="00B96D1A">
        <w:t xml:space="preserve"> really </w:t>
      </w:r>
      <w:r w:rsidRPr="00B96D1A">
        <w:rPr>
          <w:rStyle w:val="StyleUnderline"/>
        </w:rPr>
        <w:t xml:space="preserve">care what the president’s national poll numbers are – they are </w:t>
      </w:r>
      <w:r w:rsidRPr="00B96D1A">
        <w:rPr>
          <w:rStyle w:val="StyleUnderline"/>
          <w:b/>
        </w:rPr>
        <w:t>only interested in</w:t>
      </w:r>
      <w:r w:rsidRPr="00B96D1A">
        <w:rPr>
          <w:rStyle w:val="StyleUnderline"/>
        </w:rPr>
        <w:t xml:space="preserve"> what their</w:t>
      </w:r>
      <w:r w:rsidRPr="00B96D1A">
        <w:t xml:space="preserve"> smaller </w:t>
      </w:r>
      <w:r w:rsidRPr="00B96D1A">
        <w:rPr>
          <w:rStyle w:val="StyleUnderline"/>
        </w:rPr>
        <w:t>geographic-based constituency in their state or House district thinks about the president’s stance on any particular issue.</w:t>
      </w:r>
      <w:r w:rsidRPr="00B96D1A">
        <w:t xml:space="preserve"> And in most cases most of the time, most of the </w:t>
      </w:r>
      <w:r w:rsidRPr="00B96D1A">
        <w:rPr>
          <w:rStyle w:val="StyleUnderline"/>
        </w:rPr>
        <w:t>constituents aren’t paying attention, or have no strong opinion. And when constituents are paying attention, they are as likely to take their cues from their Representative or Senator as they are to listen to the President</w:t>
      </w:r>
      <w:r w:rsidRPr="00B96D1A">
        <w:t xml:space="preserve">. Keep in mind that members of Congress can “go public” as effectively with their constituents as can the president. It is small wonder, then, that political scientist Jeff Cohen finds that president’s efforts to “go local” – that is, to target local media outlets as a way of ramping up support – have only modest effects in terms of improving media coverage of the president, never mind raising his poll numbers. I understand that Friedman is not a political scientist; he is an opinion columnist whose job is to stake out a position to get people talking. But it is important, given his rather large readership, that someone call him out when his opinion appears to contradict what political scientists think they know. I’m sure </w:t>
      </w:r>
      <w:r w:rsidRPr="00B96D1A">
        <w:rPr>
          <w:rStyle w:val="StyleUnderline"/>
        </w:rPr>
        <w:t xml:space="preserve">if passing </w:t>
      </w:r>
      <w:r w:rsidRPr="00B96D1A">
        <w:t xml:space="preserve">energy and budget </w:t>
      </w:r>
      <w:r w:rsidRPr="00B96D1A">
        <w:rPr>
          <w:rStyle w:val="StyleUnderline"/>
        </w:rPr>
        <w:t>legislation were as simple as</w:t>
      </w:r>
      <w:r w:rsidRPr="00B96D1A">
        <w:t xml:space="preserve"> touring the country giving speeches and “</w:t>
      </w:r>
      <w:r w:rsidRPr="00B96D1A">
        <w:rPr>
          <w:rStyle w:val="StyleUnderline"/>
        </w:rPr>
        <w:t>getting in Republicans’ face</w:t>
      </w:r>
      <w:r w:rsidRPr="00B96D1A">
        <w:t xml:space="preserve">” President </w:t>
      </w:r>
      <w:r w:rsidRPr="00B96D1A">
        <w:rPr>
          <w:rStyle w:val="StyleUnderline"/>
        </w:rPr>
        <w:t>Obama would already be doing that</w:t>
      </w:r>
      <w:r w:rsidRPr="00B96D1A">
        <w:t xml:space="preserve">.  As it stands, however, </w:t>
      </w:r>
      <w:r w:rsidRPr="00B96D1A">
        <w:rPr>
          <w:rStyle w:val="StyleUnderline"/>
        </w:rPr>
        <w:t>there’s no reason why he should pay any attention</w:t>
      </w:r>
      <w:r w:rsidRPr="00B96D1A">
        <w:t xml:space="preserve"> to what Friedman writes on this score.</w:t>
      </w:r>
    </w:p>
    <w:p w14:paraId="7623F892" w14:textId="77777777" w:rsidR="0023319A" w:rsidRPr="00B96D1A" w:rsidRDefault="0023319A" w:rsidP="0023319A">
      <w:pPr>
        <w:pStyle w:val="Heading4"/>
        <w:rPr>
          <w:rFonts w:cs="Times New Roman"/>
        </w:rPr>
      </w:pPr>
      <w:r w:rsidRPr="00B96D1A">
        <w:rPr>
          <w:rFonts w:cs="Times New Roman"/>
        </w:rPr>
        <w:t>Political capital doesn’t work</w:t>
      </w:r>
    </w:p>
    <w:p w14:paraId="5D03FFD5" w14:textId="77777777" w:rsidR="0023319A" w:rsidRPr="00B96D1A" w:rsidRDefault="0023319A" w:rsidP="0023319A">
      <w:r w:rsidRPr="00B96D1A">
        <w:rPr>
          <w:rStyle w:val="Style13ptBold"/>
        </w:rPr>
        <w:t>Ornstein ‘9</w:t>
      </w:r>
      <w:r w:rsidRPr="00B96D1A">
        <w:t xml:space="preserve"> </w:t>
      </w:r>
    </w:p>
    <w:p w14:paraId="7D7A85E3" w14:textId="77777777" w:rsidR="0023319A" w:rsidRPr="00B96D1A" w:rsidRDefault="0023319A" w:rsidP="0023319A">
      <w:r w:rsidRPr="00B96D1A">
        <w:t>Norman J. Ornstein is a resident scholar at AEI, Is Obama Too Weak in Dealing with Congress?, July 8, 2009, http://www.aei.org/article/100731</w:t>
      </w:r>
    </w:p>
    <w:p w14:paraId="606F4ACD" w14:textId="77777777" w:rsidR="0023319A" w:rsidRPr="00B96D1A" w:rsidRDefault="0023319A" w:rsidP="0023319A">
      <w:pPr>
        <w:pStyle w:val="card"/>
        <w:ind w:left="0"/>
      </w:pPr>
      <w:r w:rsidRPr="00B96D1A">
        <w:t xml:space="preserve">But </w:t>
      </w:r>
      <w:r w:rsidRPr="00B96D1A">
        <w:rPr>
          <w:rStyle w:val="underline"/>
        </w:rPr>
        <w:t>even</w:t>
      </w:r>
      <w:r w:rsidRPr="00B96D1A">
        <w:t xml:space="preserve"> </w:t>
      </w:r>
      <w:r w:rsidRPr="00B96D1A">
        <w:rPr>
          <w:rStyle w:val="underline"/>
        </w:rPr>
        <w:t>in a wonderfully functional Congress, achieving policy success in an area as difficult as this one would be a tough and uphill battle--no matter how skillful and popular a president may be</w:t>
      </w:r>
      <w:r w:rsidRPr="00B96D1A">
        <w:t xml:space="preserve">. The same is true of health policy. Presidents can and must engage, have to step in at crucial moments and shape outcomes, mediate disputes, and use the bully pulpit to push controversial or difficult policy decisions. But the history of presidents and Congresses shows that </w:t>
      </w:r>
      <w:r w:rsidRPr="00B96D1A">
        <w:rPr>
          <w:rStyle w:val="underline"/>
        </w:rPr>
        <w:t xml:space="preserve">trying to do more--to go over the heads of Congressional leaders, to set a series of bottom lines and insist on them from party leaders and committee chairmen who find it easy to resist White House pressure--rarely works </w:t>
      </w:r>
      <w:r w:rsidRPr="00B96D1A">
        <w:t>unless we are neck deep, not just waist or chest deep, in a crisis. That has always been true, but is even more so today, when majorities have to be largely one-sided and a majority party (especially when it is the Democrats) has limited cohesion or homogeneity.</w:t>
      </w:r>
    </w:p>
    <w:p w14:paraId="27BD6181" w14:textId="77777777" w:rsidR="00246363" w:rsidRPr="00B96D1A" w:rsidRDefault="00246363" w:rsidP="00246363"/>
    <w:p w14:paraId="797E7DD1" w14:textId="77777777" w:rsidR="00E810FF" w:rsidRPr="00B96D1A" w:rsidRDefault="00E810FF" w:rsidP="00246363">
      <w:pPr>
        <w:pStyle w:val="Heading2"/>
      </w:pPr>
    </w:p>
    <w:p w14:paraId="1668608C" w14:textId="1B35C976" w:rsidR="00332646" w:rsidRPr="00B96D1A" w:rsidRDefault="00A34144" w:rsidP="00246363">
      <w:pPr>
        <w:pStyle w:val="Heading2"/>
      </w:pPr>
      <w:r w:rsidRPr="00B96D1A">
        <w:t xml:space="preserve">*! – Asia </w:t>
      </w:r>
    </w:p>
    <w:p w14:paraId="0C3F1AFB" w14:textId="29393F0B" w:rsidR="00A34144" w:rsidRPr="00B96D1A" w:rsidRDefault="00A34144" w:rsidP="00A34144">
      <w:pPr>
        <w:pStyle w:val="Heading3"/>
      </w:pPr>
      <w:r w:rsidRPr="00B96D1A">
        <w:t xml:space="preserve">2ac </w:t>
      </w:r>
      <w:r w:rsidR="00A97A73" w:rsidRPr="00B96D1A">
        <w:t>TPP No Key</w:t>
      </w:r>
    </w:p>
    <w:p w14:paraId="365EACB2" w14:textId="77777777" w:rsidR="00A34144" w:rsidRPr="00B96D1A" w:rsidRDefault="00A34144" w:rsidP="00A34144">
      <w:pPr>
        <w:keepNext/>
        <w:keepLines/>
        <w:spacing w:before="200"/>
        <w:outlineLvl w:val="3"/>
        <w:rPr>
          <w:rFonts w:eastAsia="Times New Roman"/>
          <w:b/>
          <w:bCs/>
          <w:iCs/>
          <w:sz w:val="26"/>
          <w:szCs w:val="22"/>
        </w:rPr>
      </w:pPr>
      <w:r w:rsidRPr="00B96D1A">
        <w:rPr>
          <w:rFonts w:eastAsia="Times New Roman"/>
          <w:b/>
          <w:bCs/>
          <w:iCs/>
          <w:sz w:val="26"/>
          <w:szCs w:val="22"/>
        </w:rPr>
        <w:t xml:space="preserve">TPP won’t boost US influence—China’s rise is inevitable </w:t>
      </w:r>
    </w:p>
    <w:p w14:paraId="6913F709" w14:textId="77777777" w:rsidR="00A34144" w:rsidRPr="00B96D1A" w:rsidRDefault="00A34144" w:rsidP="00A34144">
      <w:pPr>
        <w:rPr>
          <w:rFonts w:eastAsia="Calibri"/>
          <w:szCs w:val="22"/>
        </w:rPr>
      </w:pPr>
      <w:r w:rsidRPr="00B96D1A">
        <w:rPr>
          <w:rStyle w:val="Style13ptBold"/>
        </w:rPr>
        <w:t xml:space="preserve">Kroeber </w:t>
      </w:r>
      <w:r w:rsidRPr="00B96D1A">
        <w:t>10/7/</w:t>
      </w:r>
      <w:r w:rsidRPr="00B96D1A">
        <w:rPr>
          <w:rStyle w:val="Style13ptBold"/>
        </w:rPr>
        <w:t>15</w:t>
      </w:r>
      <w:r w:rsidRPr="00B96D1A">
        <w:rPr>
          <w:rFonts w:eastAsia="Calibri"/>
          <w:szCs w:val="22"/>
        </w:rPr>
        <w:t xml:space="preserve"> -- managing director of GaveKal Dragonomics and editor of China Economic Quarterly</w:t>
      </w:r>
    </w:p>
    <w:p w14:paraId="3DF91453" w14:textId="77777777" w:rsidR="00A34144" w:rsidRPr="00B96D1A" w:rsidRDefault="00A34144" w:rsidP="00A34144">
      <w:pPr>
        <w:rPr>
          <w:rFonts w:eastAsia="Calibri"/>
          <w:szCs w:val="22"/>
        </w:rPr>
      </w:pPr>
      <w:r w:rsidRPr="00B96D1A">
        <w:rPr>
          <w:rFonts w:eastAsia="Calibri"/>
          <w:szCs w:val="22"/>
        </w:rPr>
        <w:t>Arthur R., What Will the TPP Mean for China?, Foreign Policy, http://foreignpolicy.com/2015/10/07/china-tpp-trans-pacific-partnership-obama-us-trade-xi/</w:t>
      </w:r>
    </w:p>
    <w:p w14:paraId="6BFAD3C7" w14:textId="293D2119" w:rsidR="00A34144" w:rsidRPr="00B96D1A" w:rsidRDefault="00A34144" w:rsidP="00A34144">
      <w:pPr>
        <w:rPr>
          <w:rFonts w:eastAsia="Calibri"/>
          <w:bCs/>
          <w:sz w:val="22"/>
          <w:szCs w:val="22"/>
          <w:u w:val="single"/>
        </w:rPr>
      </w:pPr>
      <w:r w:rsidRPr="00B96D1A">
        <w:rPr>
          <w:rFonts w:eastAsia="Calibri"/>
          <w:szCs w:val="22"/>
        </w:rPr>
        <w:t xml:space="preserve">For the most part I concur with Barry about the scale and importance of the TPP, and the challenges it poses for China both economically and strategically. </w:t>
      </w:r>
      <w:r w:rsidRPr="00B96D1A">
        <w:rPr>
          <w:rFonts w:eastAsia="Calibri"/>
          <w:bCs/>
          <w:sz w:val="22"/>
          <w:szCs w:val="22"/>
          <w:u w:val="single"/>
        </w:rPr>
        <w:t>I’m not sure I agree</w:t>
      </w:r>
      <w:r w:rsidRPr="00B96D1A">
        <w:rPr>
          <w:rFonts w:eastAsia="Calibri"/>
          <w:szCs w:val="22"/>
        </w:rPr>
        <w:t xml:space="preserve">, though, that </w:t>
      </w:r>
      <w:r w:rsidRPr="00B96D1A">
        <w:rPr>
          <w:rFonts w:eastAsia="Calibri"/>
          <w:bCs/>
          <w:sz w:val="22"/>
          <w:szCs w:val="22"/>
          <w:u w:val="single"/>
        </w:rPr>
        <w:t>it will do much to “reduce Chinese economic preponderance” in the region</w:t>
      </w:r>
      <w:r w:rsidRPr="00B96D1A">
        <w:rPr>
          <w:rFonts w:eastAsia="Calibri"/>
          <w:szCs w:val="22"/>
        </w:rPr>
        <w:t xml:space="preserve">. </w:t>
      </w:r>
      <w:r w:rsidRPr="00B96D1A">
        <w:rPr>
          <w:rFonts w:eastAsia="Calibri"/>
          <w:bCs/>
          <w:sz w:val="22"/>
          <w:szCs w:val="22"/>
          <w:u w:val="single"/>
        </w:rPr>
        <w:t>That preponderance is driven by China’s sheer size, its continued growth</w:t>
      </w:r>
      <w:r w:rsidRPr="00B96D1A">
        <w:rPr>
          <w:rFonts w:eastAsia="Calibri"/>
          <w:szCs w:val="22"/>
        </w:rPr>
        <w:t xml:space="preserve"> — which though slower than in the past is still faster than that of most other Asian economies — </w:t>
      </w:r>
      <w:r w:rsidRPr="00B96D1A">
        <w:rPr>
          <w:rFonts w:eastAsia="Calibri"/>
          <w:bCs/>
          <w:sz w:val="22"/>
          <w:szCs w:val="22"/>
          <w:u w:val="single"/>
        </w:rPr>
        <w:t>and its increasing centrality in global supply chains</w:t>
      </w:r>
      <w:r w:rsidRPr="00B96D1A">
        <w:rPr>
          <w:rFonts w:eastAsia="Calibri"/>
          <w:szCs w:val="22"/>
        </w:rPr>
        <w:t xml:space="preserve">. Moreover, </w:t>
      </w:r>
      <w:r w:rsidRPr="00B96D1A">
        <w:rPr>
          <w:rFonts w:eastAsia="Calibri"/>
          <w:bCs/>
          <w:sz w:val="22"/>
          <w:szCs w:val="22"/>
          <w:u w:val="single"/>
        </w:rPr>
        <w:t>China has its own strategy for increasing its influence, through projects under the “Belt and Road” umbrella, which will be funded by Chinese policy banks and the</w:t>
      </w:r>
      <w:r w:rsidRPr="00B96D1A">
        <w:rPr>
          <w:rFonts w:eastAsia="Calibri"/>
          <w:szCs w:val="22"/>
        </w:rPr>
        <w:t xml:space="preserve"> Chinese-led Asian Infrastructure Investment Bank (</w:t>
      </w:r>
      <w:r w:rsidRPr="00B96D1A">
        <w:rPr>
          <w:rFonts w:eastAsia="Calibri"/>
          <w:bCs/>
          <w:sz w:val="22"/>
          <w:szCs w:val="22"/>
          <w:u w:val="single"/>
        </w:rPr>
        <w:t>AIIB</w:t>
      </w:r>
      <w:r w:rsidRPr="00B96D1A">
        <w:rPr>
          <w:rFonts w:eastAsia="Calibri"/>
          <w:szCs w:val="22"/>
        </w:rPr>
        <w:t xml:space="preserve">). </w:t>
      </w:r>
      <w:r w:rsidRPr="00B96D1A">
        <w:rPr>
          <w:rFonts w:eastAsia="Calibri"/>
          <w:bCs/>
          <w:sz w:val="22"/>
          <w:szCs w:val="22"/>
          <w:u w:val="single"/>
        </w:rPr>
        <w:t>The impact of the Belt and Road initiative will likely be felt more immediately and concretely than the effect of the TPP, many of whose features will phase in slowly over several years.</w:t>
      </w:r>
    </w:p>
    <w:p w14:paraId="7AE3DE77" w14:textId="6152CEE2" w:rsidR="00A34144" w:rsidRPr="00B96D1A" w:rsidRDefault="00A34144" w:rsidP="00A34144">
      <w:pPr>
        <w:pStyle w:val="Heading3"/>
      </w:pPr>
      <w:r w:rsidRPr="00B96D1A">
        <w:t xml:space="preserve">1ar </w:t>
      </w:r>
      <w:r w:rsidR="00A97A73" w:rsidRPr="00B96D1A">
        <w:t>TPP No Key</w:t>
      </w:r>
    </w:p>
    <w:p w14:paraId="36274D8C" w14:textId="77777777" w:rsidR="00A34144" w:rsidRPr="00B96D1A" w:rsidRDefault="00A34144" w:rsidP="00A34144">
      <w:pPr>
        <w:keepNext/>
        <w:keepLines/>
        <w:spacing w:before="200"/>
        <w:outlineLvl w:val="3"/>
        <w:rPr>
          <w:rFonts w:eastAsia="Times New Roman"/>
          <w:b/>
          <w:bCs/>
          <w:iCs/>
          <w:sz w:val="26"/>
          <w:szCs w:val="22"/>
        </w:rPr>
      </w:pPr>
      <w:r w:rsidRPr="00B96D1A">
        <w:rPr>
          <w:rFonts w:eastAsia="Times New Roman"/>
          <w:b/>
          <w:bCs/>
          <w:iCs/>
          <w:sz w:val="26"/>
          <w:szCs w:val="22"/>
        </w:rPr>
        <w:t>TPP fails and won’t save the Pivot</w:t>
      </w:r>
    </w:p>
    <w:p w14:paraId="1CD6C05D" w14:textId="5B43E525" w:rsidR="00A34144" w:rsidRPr="00B96D1A" w:rsidRDefault="00A34144" w:rsidP="00A34144">
      <w:pPr>
        <w:rPr>
          <w:rFonts w:eastAsia="Calibri"/>
          <w:b/>
          <w:bCs/>
          <w:sz w:val="24"/>
          <w:szCs w:val="22"/>
          <w:u w:val="single"/>
        </w:rPr>
      </w:pPr>
      <w:r w:rsidRPr="00B96D1A">
        <w:rPr>
          <w:rStyle w:val="Style13ptBold"/>
        </w:rPr>
        <w:t>Choong</w:t>
      </w:r>
      <w:r w:rsidRPr="00B96D1A">
        <w:t xml:space="preserve"> 10/13/</w:t>
      </w:r>
      <w:r w:rsidRPr="00B96D1A">
        <w:rPr>
          <w:rStyle w:val="Style13ptBold"/>
        </w:rPr>
        <w:t>15</w:t>
      </w:r>
      <w:r w:rsidRPr="00B96D1A">
        <w:rPr>
          <w:rFonts w:eastAsia="Calibri"/>
          <w:szCs w:val="22"/>
        </w:rPr>
        <w:t xml:space="preserve"> – The Straits Times</w:t>
      </w:r>
    </w:p>
    <w:p w14:paraId="759E74B7" w14:textId="77777777" w:rsidR="00A34144" w:rsidRPr="00B96D1A" w:rsidRDefault="00A34144" w:rsidP="00A34144">
      <w:pPr>
        <w:rPr>
          <w:rFonts w:eastAsia="Calibri"/>
          <w:szCs w:val="22"/>
        </w:rPr>
      </w:pPr>
      <w:r w:rsidRPr="00B96D1A">
        <w:rPr>
          <w:rFonts w:eastAsia="Calibri"/>
          <w:szCs w:val="22"/>
        </w:rPr>
        <w:t>William, US and TPP: Losing balance in the rebalance, Asia One, http://news.asiaone.com/news/asian-opinions/us-and-tpp-losing-balance-rebalance</w:t>
      </w:r>
    </w:p>
    <w:p w14:paraId="5AF094E1" w14:textId="77777777" w:rsidR="00A34144" w:rsidRPr="00B96D1A" w:rsidRDefault="00A34144" w:rsidP="00A34144">
      <w:pPr>
        <w:rPr>
          <w:rFonts w:eastAsia="Calibri"/>
          <w:bCs/>
          <w:sz w:val="22"/>
          <w:szCs w:val="22"/>
          <w:u w:val="single"/>
        </w:rPr>
      </w:pPr>
      <w:r w:rsidRPr="00B96D1A">
        <w:rPr>
          <w:rFonts w:eastAsia="Calibri"/>
          <w:szCs w:val="22"/>
        </w:rPr>
        <w:t xml:space="preserve">Firstly, the TPP will face much opposition in a sceptical Congress and among the increasingly crowded field of presidential candidates for next year. </w:t>
      </w:r>
      <w:r w:rsidRPr="00B96D1A">
        <w:rPr>
          <w:rFonts w:eastAsia="Calibri"/>
          <w:bCs/>
          <w:sz w:val="22"/>
          <w:szCs w:val="22"/>
          <w:u w:val="single"/>
        </w:rPr>
        <w:t>Even if the TPP could somehow be ratified, the other two elements - diplomacy and military - look wobbly</w:t>
      </w:r>
      <w:r w:rsidRPr="00B96D1A">
        <w:rPr>
          <w:rFonts w:eastAsia="Calibri"/>
          <w:szCs w:val="22"/>
        </w:rPr>
        <w:t>.</w:t>
      </w:r>
      <w:r w:rsidRPr="00B96D1A">
        <w:rPr>
          <w:rFonts w:eastAsia="Calibri"/>
          <w:sz w:val="12"/>
          <w:szCs w:val="22"/>
        </w:rPr>
        <w:t xml:space="preserve">¶ </w:t>
      </w:r>
      <w:r w:rsidRPr="00B96D1A">
        <w:rPr>
          <w:rFonts w:eastAsia="Calibri"/>
          <w:bCs/>
          <w:sz w:val="22"/>
          <w:szCs w:val="22"/>
          <w:u w:val="single"/>
        </w:rPr>
        <w:t>It is becoming increasingly apparent that Washington is again being sucked into longstanding feuds in the Middle East and Afghanistan</w:t>
      </w:r>
      <w:r w:rsidRPr="00B96D1A">
        <w:rPr>
          <w:rFonts w:eastAsia="Calibri"/>
          <w:szCs w:val="22"/>
        </w:rPr>
        <w:t>.</w:t>
      </w:r>
      <w:r w:rsidRPr="00B96D1A">
        <w:rPr>
          <w:rFonts w:eastAsia="Calibri"/>
          <w:sz w:val="12"/>
          <w:szCs w:val="22"/>
        </w:rPr>
        <w:t xml:space="preserve">¶ </w:t>
      </w:r>
      <w:r w:rsidRPr="00B96D1A">
        <w:rPr>
          <w:rFonts w:eastAsia="Calibri"/>
          <w:szCs w:val="22"/>
        </w:rPr>
        <w:t xml:space="preserve">As Mr Aaron Connelly of the Sydney-based Lowy Institute argues, </w:t>
      </w:r>
      <w:r w:rsidRPr="00B96D1A">
        <w:rPr>
          <w:rFonts w:eastAsia="Calibri"/>
          <w:bCs/>
          <w:sz w:val="22"/>
          <w:szCs w:val="22"/>
          <w:u w:val="single"/>
        </w:rPr>
        <w:t>dysfunction and neglect plague Washington's Asia-Pacific policy</w:t>
      </w:r>
      <w:r w:rsidRPr="00B96D1A">
        <w:rPr>
          <w:rFonts w:eastAsia="Calibri"/>
          <w:szCs w:val="22"/>
        </w:rPr>
        <w:t xml:space="preserve">. While his predecessor, Mrs Hillary Clinton, spent much time in Asia, Mr John </w:t>
      </w:r>
      <w:r w:rsidRPr="00B96D1A">
        <w:rPr>
          <w:rFonts w:eastAsia="Calibri"/>
          <w:bCs/>
          <w:sz w:val="22"/>
          <w:szCs w:val="22"/>
          <w:u w:val="single"/>
        </w:rPr>
        <w:t>Kerry,</w:t>
      </w:r>
      <w:r w:rsidRPr="00B96D1A">
        <w:rPr>
          <w:rFonts w:eastAsia="Calibri"/>
          <w:szCs w:val="22"/>
        </w:rPr>
        <w:t xml:space="preserve"> the US Secretary of State, </w:t>
      </w:r>
      <w:r w:rsidRPr="00B96D1A">
        <w:rPr>
          <w:rFonts w:eastAsia="Calibri"/>
          <w:bCs/>
          <w:sz w:val="22"/>
          <w:szCs w:val="22"/>
          <w:u w:val="single"/>
        </w:rPr>
        <w:t>has focused his efforts in the Middle East and Europe</w:t>
      </w:r>
      <w:r w:rsidRPr="00B96D1A">
        <w:rPr>
          <w:rFonts w:eastAsia="Calibri"/>
          <w:szCs w:val="22"/>
        </w:rPr>
        <w:t>.</w:t>
      </w:r>
      <w:r w:rsidRPr="00B96D1A">
        <w:rPr>
          <w:rFonts w:eastAsia="Calibri"/>
          <w:sz w:val="12"/>
          <w:szCs w:val="22"/>
        </w:rPr>
        <w:t xml:space="preserve">¶ </w:t>
      </w:r>
      <w:r w:rsidRPr="00B96D1A">
        <w:rPr>
          <w:rFonts w:eastAsia="Calibri"/>
          <w:bCs/>
          <w:sz w:val="22"/>
          <w:szCs w:val="22"/>
          <w:u w:val="single"/>
        </w:rPr>
        <w:t>The military element of the rebalance - a plan to base 60 per cent of US Navy vessels in the Pacific - does not convince US allies and partners of Washington's staying power</w:t>
      </w:r>
      <w:r w:rsidRPr="00B96D1A">
        <w:rPr>
          <w:rFonts w:eastAsia="Calibri"/>
          <w:szCs w:val="22"/>
        </w:rPr>
        <w:t xml:space="preserve">. A US Congressional Budget Office report noted that </w:t>
      </w:r>
      <w:r w:rsidRPr="00B96D1A">
        <w:rPr>
          <w:rFonts w:eastAsia="Calibri"/>
          <w:bCs/>
          <w:sz w:val="22"/>
          <w:szCs w:val="22"/>
          <w:u w:val="single"/>
        </w:rPr>
        <w:t>the US fleet would likely fall from 275 ships to somewhere around 208 to 251 ships</w:t>
      </w:r>
      <w:r w:rsidRPr="00B96D1A">
        <w:rPr>
          <w:rFonts w:eastAsia="Calibri"/>
          <w:szCs w:val="22"/>
        </w:rPr>
        <w:t>, depending on annual shipbuilding budgets.</w:t>
      </w:r>
      <w:r w:rsidRPr="00B96D1A">
        <w:rPr>
          <w:rFonts w:eastAsia="Calibri"/>
          <w:sz w:val="12"/>
          <w:szCs w:val="22"/>
        </w:rPr>
        <w:t xml:space="preserve">¶ </w:t>
      </w:r>
      <w:r w:rsidRPr="00B96D1A">
        <w:rPr>
          <w:rFonts w:eastAsia="Calibri"/>
          <w:szCs w:val="22"/>
        </w:rPr>
        <w:t xml:space="preserve">More importantly, </w:t>
      </w:r>
      <w:r w:rsidRPr="00B96D1A">
        <w:rPr>
          <w:rFonts w:eastAsia="Calibri"/>
          <w:bCs/>
          <w:sz w:val="22"/>
          <w:szCs w:val="22"/>
          <w:u w:val="single"/>
        </w:rPr>
        <w:t>China has also not taken the rebalance sitting down</w:t>
      </w:r>
      <w:r w:rsidRPr="00B96D1A">
        <w:rPr>
          <w:rFonts w:eastAsia="Calibri"/>
          <w:szCs w:val="22"/>
        </w:rPr>
        <w:t>. From the onset, China viewed the TPP - with its so-called 21st century free trade elements, such as the protection of intellectual property rights - as a device that seeks to exclude Beijing.</w:t>
      </w:r>
      <w:r w:rsidRPr="00B96D1A">
        <w:rPr>
          <w:rFonts w:eastAsia="Calibri"/>
          <w:sz w:val="12"/>
          <w:szCs w:val="22"/>
        </w:rPr>
        <w:t xml:space="preserve">¶ </w:t>
      </w:r>
      <w:r w:rsidRPr="00B96D1A">
        <w:rPr>
          <w:rFonts w:eastAsia="Calibri"/>
          <w:szCs w:val="22"/>
        </w:rPr>
        <w:t xml:space="preserve">China also sees the TPP and the US rebalance as American attempts at pseudo-containment. Hence, </w:t>
      </w:r>
      <w:r w:rsidRPr="00B96D1A">
        <w:rPr>
          <w:rFonts w:eastAsia="Calibri"/>
          <w:bCs/>
          <w:sz w:val="22"/>
          <w:szCs w:val="22"/>
          <w:u w:val="single"/>
        </w:rPr>
        <w:t>China has sought to create its own parallel universe of institutions to erode America's dominance in the Asia-Pacific</w:t>
      </w:r>
      <w:r w:rsidRPr="00B96D1A">
        <w:rPr>
          <w:rFonts w:eastAsia="Calibri"/>
          <w:szCs w:val="22"/>
        </w:rPr>
        <w:t>.</w:t>
      </w:r>
      <w:r w:rsidRPr="00B96D1A">
        <w:rPr>
          <w:rFonts w:eastAsia="Calibri"/>
          <w:sz w:val="12"/>
          <w:szCs w:val="22"/>
        </w:rPr>
        <w:t xml:space="preserve">¶ </w:t>
      </w:r>
      <w:r w:rsidRPr="00B96D1A">
        <w:rPr>
          <w:rFonts w:eastAsia="Calibri"/>
          <w:szCs w:val="22"/>
        </w:rPr>
        <w:t xml:space="preserve">Under Chinese President Xi Jinping's "Asian security concept", where Asia's future is to be decided by Asians, </w:t>
      </w:r>
      <w:r w:rsidRPr="00B96D1A">
        <w:rPr>
          <w:rFonts w:eastAsia="Calibri"/>
          <w:bCs/>
          <w:sz w:val="22"/>
          <w:szCs w:val="22"/>
          <w:u w:val="single"/>
        </w:rPr>
        <w:t>Beijing has forged ahead with the One Belt, One Road initiative, the wildly successful</w:t>
      </w:r>
      <w:r w:rsidRPr="00B96D1A">
        <w:rPr>
          <w:rFonts w:eastAsia="Calibri"/>
          <w:szCs w:val="22"/>
        </w:rPr>
        <w:t xml:space="preserve"> Asian Infrastructure Investment Bank (</w:t>
      </w:r>
      <w:r w:rsidRPr="00B96D1A">
        <w:rPr>
          <w:rFonts w:eastAsia="Calibri"/>
          <w:bCs/>
          <w:sz w:val="22"/>
          <w:szCs w:val="22"/>
          <w:u w:val="single"/>
        </w:rPr>
        <w:t>AIIB) and the Xiangshan Forum</w:t>
      </w:r>
      <w:r w:rsidRPr="00B96D1A">
        <w:rPr>
          <w:rFonts w:eastAsia="Calibri"/>
          <w:szCs w:val="22"/>
        </w:rPr>
        <w:t>, which is seen to be the northern analogue to the annual Shangri-La Dialogue of defence ministers in Singapore.</w:t>
      </w:r>
      <w:r w:rsidRPr="00B96D1A">
        <w:rPr>
          <w:rFonts w:eastAsia="Calibri"/>
          <w:sz w:val="12"/>
          <w:szCs w:val="22"/>
        </w:rPr>
        <w:t xml:space="preserve">¶ </w:t>
      </w:r>
      <w:r w:rsidRPr="00B96D1A">
        <w:rPr>
          <w:rFonts w:eastAsia="Calibri"/>
          <w:bCs/>
          <w:sz w:val="22"/>
          <w:szCs w:val="22"/>
          <w:u w:val="single"/>
        </w:rPr>
        <w:t>America should not be too smug about its network of friends in Asia</w:t>
      </w:r>
      <w:r w:rsidRPr="00B96D1A">
        <w:rPr>
          <w:rFonts w:eastAsia="Calibri"/>
          <w:szCs w:val="22"/>
        </w:rPr>
        <w:t xml:space="preserve">. In past years, </w:t>
      </w:r>
      <w:r w:rsidRPr="00B96D1A">
        <w:rPr>
          <w:rFonts w:eastAsia="Calibri"/>
          <w:bCs/>
          <w:sz w:val="22"/>
          <w:szCs w:val="22"/>
          <w:u w:val="single"/>
        </w:rPr>
        <w:t>Beijing has not shied away from using economic leverage to win friends and influence people</w:t>
      </w:r>
      <w:r w:rsidRPr="00B96D1A">
        <w:rPr>
          <w:rFonts w:eastAsia="Calibri"/>
          <w:szCs w:val="22"/>
        </w:rPr>
        <w:t>.</w:t>
      </w:r>
      <w:r w:rsidRPr="00B96D1A">
        <w:rPr>
          <w:rFonts w:eastAsia="Calibri"/>
          <w:sz w:val="12"/>
          <w:szCs w:val="22"/>
        </w:rPr>
        <w:t xml:space="preserve">¶ </w:t>
      </w:r>
      <w:r w:rsidRPr="00B96D1A">
        <w:rPr>
          <w:rFonts w:eastAsia="Calibri"/>
          <w:szCs w:val="22"/>
        </w:rPr>
        <w:t>South Korea is a classic example. While South Korea-US ties remain strong, Americans should not be too sanguine about Seoul's ability to stay out of China's orbit.</w:t>
      </w:r>
      <w:r w:rsidRPr="00B96D1A">
        <w:rPr>
          <w:rFonts w:eastAsia="Calibri"/>
          <w:sz w:val="12"/>
          <w:szCs w:val="22"/>
        </w:rPr>
        <w:t xml:space="preserve">¶ </w:t>
      </w:r>
      <w:r w:rsidRPr="00B96D1A">
        <w:rPr>
          <w:rFonts w:eastAsia="Calibri"/>
          <w:szCs w:val="22"/>
        </w:rPr>
        <w:t>Last November, China warned Seoul that the deployment of the Terminal High-Altitude Area Defence system known as Thaad against North Korea would "harm China's security system". Seoul backed down. The presence of South Korean President Park Geun Hye at China's Sept 3 military parade to commemorate the end of World War II was seen as a visible "tilt" towards Beijing.</w:t>
      </w:r>
      <w:r w:rsidRPr="00B96D1A">
        <w:rPr>
          <w:rFonts w:eastAsia="Calibri"/>
          <w:sz w:val="12"/>
          <w:szCs w:val="22"/>
        </w:rPr>
        <w:t xml:space="preserve">¶ </w:t>
      </w:r>
      <w:r w:rsidRPr="00B96D1A">
        <w:rPr>
          <w:rFonts w:eastAsia="Calibri"/>
          <w:szCs w:val="22"/>
        </w:rPr>
        <w:t>This hit home for me at a recent lunch with an Asian diplomat. To her, South-east Asia's wariness about China's recent bout of assertiveness is overdone. "Why are people in South-east Asia so worried about China's rise? The people in Korea have been under China's tutelage for a long time, and they have no problems," she said.</w:t>
      </w:r>
      <w:r w:rsidRPr="00B96D1A">
        <w:rPr>
          <w:rFonts w:eastAsia="Calibri"/>
          <w:sz w:val="12"/>
          <w:szCs w:val="22"/>
        </w:rPr>
        <w:t xml:space="preserve">¶ </w:t>
      </w:r>
      <w:r w:rsidRPr="00B96D1A">
        <w:rPr>
          <w:rFonts w:eastAsia="Calibri"/>
          <w:bCs/>
          <w:sz w:val="22"/>
          <w:szCs w:val="22"/>
          <w:u w:val="single"/>
        </w:rPr>
        <w:t>Another chink in Uncle Sam's armour is its refusal to join the AIIB - an entity that now boasts of US friends such as Australia, France, Germany, Israel and South Korea</w:t>
      </w:r>
      <w:r w:rsidRPr="00B96D1A">
        <w:rPr>
          <w:rFonts w:eastAsia="Calibri"/>
          <w:szCs w:val="22"/>
        </w:rPr>
        <w:t>.</w:t>
      </w:r>
      <w:r w:rsidRPr="00B96D1A">
        <w:rPr>
          <w:rFonts w:eastAsia="Calibri"/>
          <w:sz w:val="12"/>
          <w:szCs w:val="22"/>
        </w:rPr>
        <w:t xml:space="preserve">¶ </w:t>
      </w:r>
      <w:r w:rsidRPr="00B96D1A">
        <w:rPr>
          <w:rFonts w:eastAsia="Calibri"/>
          <w:szCs w:val="22"/>
        </w:rPr>
        <w:t xml:space="preserve">Most importantly, </w:t>
      </w:r>
      <w:r w:rsidRPr="00B96D1A">
        <w:rPr>
          <w:rFonts w:eastAsia="Calibri"/>
          <w:bCs/>
          <w:sz w:val="22"/>
          <w:szCs w:val="22"/>
          <w:u w:val="single"/>
        </w:rPr>
        <w:t>China's massive land reclamation in the Spratly Islands in the South China Sea has cocked a snook at America's bid to remain the security guarantor for Asia-Pacific security.</w:t>
      </w:r>
    </w:p>
    <w:p w14:paraId="12DA6EA0" w14:textId="77777777" w:rsidR="00A34144" w:rsidRPr="00B96D1A" w:rsidRDefault="00A34144" w:rsidP="00A34144"/>
    <w:p w14:paraId="1129FFD3" w14:textId="4D346666" w:rsidR="00A67051" w:rsidRPr="00B96D1A" w:rsidRDefault="00A67051" w:rsidP="00A67051">
      <w:pPr>
        <w:pStyle w:val="Heading3"/>
      </w:pPr>
      <w:r w:rsidRPr="00B96D1A">
        <w:t>2ac Impact Defense</w:t>
      </w:r>
    </w:p>
    <w:p w14:paraId="1B157955" w14:textId="77777777" w:rsidR="00A67051" w:rsidRPr="00B96D1A" w:rsidRDefault="00A67051" w:rsidP="00A67051">
      <w:pPr>
        <w:pStyle w:val="Heading4"/>
      </w:pPr>
      <w:r w:rsidRPr="00B96D1A">
        <w:t>No Asia war—interdependence, institutions, and intervening actors</w:t>
      </w:r>
    </w:p>
    <w:p w14:paraId="21DC6009" w14:textId="77777777" w:rsidR="00A67051" w:rsidRPr="00B96D1A" w:rsidRDefault="00A67051" w:rsidP="00A67051">
      <w:pPr>
        <w:rPr>
          <w:rStyle w:val="Style13ptBold"/>
        </w:rPr>
      </w:pPr>
      <w:r w:rsidRPr="00B96D1A">
        <w:rPr>
          <w:rStyle w:val="Style13ptBold"/>
        </w:rPr>
        <w:t>Haass, 14</w:t>
      </w:r>
    </w:p>
    <w:p w14:paraId="1E5D0EEA" w14:textId="77777777" w:rsidR="00A67051" w:rsidRPr="00B96D1A" w:rsidRDefault="00A67051" w:rsidP="00A67051">
      <w:pPr>
        <w:rPr>
          <w:szCs w:val="16"/>
        </w:rPr>
      </w:pPr>
      <w:r w:rsidRPr="00B96D1A">
        <w:rPr>
          <w:szCs w:val="16"/>
        </w:rPr>
        <w:t xml:space="preserve">Richard N. Haass, President of the Council on Foreign Relations, previously served as Director of Policy Planning for the US State Department (2001-2003), and was President George W. Bush’s special envoy to Northern Ireland and Coordinator for the Future of Afghanistan, November / December 2014, Foreign Affairs, “The Unraveling” </w:t>
      </w:r>
      <w:hyperlink r:id="rId20" w:history="1">
        <w:r w:rsidRPr="00B96D1A">
          <w:rPr>
            <w:rStyle w:val="Hyperlink"/>
            <w:szCs w:val="16"/>
          </w:rPr>
          <w:t>http://www.foreignaffairs.com/articles/142202/richard-n-haass/the-unraveling</w:t>
        </w:r>
      </w:hyperlink>
    </w:p>
    <w:p w14:paraId="08AE4065" w14:textId="12810FFC" w:rsidR="00A67051" w:rsidRPr="00B96D1A" w:rsidRDefault="00A67051" w:rsidP="00A67051">
      <w:pPr>
        <w:rPr>
          <w:b/>
          <w:bCs/>
          <w:u w:val="single"/>
        </w:rPr>
      </w:pPr>
      <w:r w:rsidRPr="00B96D1A">
        <w:rPr>
          <w:rStyle w:val="TitleChar"/>
        </w:rPr>
        <w:t>It would</w:t>
      </w:r>
      <w:r w:rsidRPr="00B96D1A">
        <w:t xml:space="preserve"> also </w:t>
      </w:r>
      <w:r w:rsidRPr="00B96D1A">
        <w:rPr>
          <w:rStyle w:val="TitleChar"/>
        </w:rPr>
        <w:t>be wrong to look at</w:t>
      </w:r>
      <w:r w:rsidRPr="00B96D1A">
        <w:t xml:space="preserve"> the </w:t>
      </w:r>
      <w:r w:rsidRPr="00B96D1A">
        <w:rPr>
          <w:rStyle w:val="TitleChar"/>
        </w:rPr>
        <w:t>Asia</w:t>
      </w:r>
      <w:r w:rsidRPr="00B96D1A">
        <w:t xml:space="preserve">-Pacific </w:t>
      </w:r>
      <w:r w:rsidRPr="00B96D1A">
        <w:rPr>
          <w:rStyle w:val="TitleChar"/>
        </w:rPr>
        <w:t>and assume the worst</w:t>
      </w:r>
      <w:r w:rsidRPr="00B96D1A">
        <w:t xml:space="preserve">. </w:t>
      </w:r>
      <w:r w:rsidRPr="00B96D1A">
        <w:rPr>
          <w:rStyle w:val="TitleChar"/>
        </w:rPr>
        <w:t>The region has been experiencing unprecedented economic growth for decades and has managed it peacefully</w:t>
      </w:r>
      <w:r w:rsidRPr="00B96D1A">
        <w:t xml:space="preserve">. Here, too, </w:t>
      </w:r>
      <w:r w:rsidRPr="00B96D1A">
        <w:rPr>
          <w:rStyle w:val="Emphasis"/>
        </w:rPr>
        <w:t>economic interdependence acts as a brake on conflict.</w:t>
      </w:r>
      <w:r w:rsidRPr="00B96D1A">
        <w:t xml:space="preserve"> </w:t>
      </w:r>
      <w:r w:rsidRPr="00B96D1A">
        <w:rPr>
          <w:rStyle w:val="TitleChar"/>
        </w:rPr>
        <w:t xml:space="preserve">And there is still time for diplomacy and creative policymaking to create </w:t>
      </w:r>
      <w:r w:rsidRPr="00B96D1A">
        <w:rPr>
          <w:rStyle w:val="Emphasis"/>
        </w:rPr>
        <w:t>institutional shock absorbers</w:t>
      </w:r>
      <w:r w:rsidRPr="00B96D1A">
        <w:rPr>
          <w:rStyle w:val="TitleChar"/>
        </w:rPr>
        <w:t xml:space="preserve"> that can help reduce the risk of confrontation stemming from surging nationalism and spiraling distrust.</w:t>
      </w:r>
    </w:p>
    <w:p w14:paraId="134806AA" w14:textId="39EB0868" w:rsidR="00A67051" w:rsidRPr="00B96D1A" w:rsidRDefault="00A67051" w:rsidP="00A67051">
      <w:pPr>
        <w:pStyle w:val="Heading3"/>
      </w:pPr>
      <w:r w:rsidRPr="00B96D1A">
        <w:t>1ar Impact Defense</w:t>
      </w:r>
    </w:p>
    <w:p w14:paraId="35AE4640" w14:textId="77777777" w:rsidR="00A67051" w:rsidRPr="00B96D1A" w:rsidRDefault="00A67051" w:rsidP="00A67051">
      <w:pPr>
        <w:pStyle w:val="Heading4"/>
      </w:pPr>
      <w:r w:rsidRPr="00B96D1A">
        <w:t>Multiple factors make Asia war unlikely</w:t>
      </w:r>
    </w:p>
    <w:p w14:paraId="79C9D126" w14:textId="77777777" w:rsidR="00A67051" w:rsidRPr="00B96D1A" w:rsidRDefault="00A67051" w:rsidP="00A67051">
      <w:r w:rsidRPr="00B96D1A">
        <w:rPr>
          <w:rStyle w:val="Style13ptBold"/>
        </w:rPr>
        <w:t>Vannarith 10</w:t>
      </w:r>
      <w:r w:rsidRPr="00B96D1A">
        <w:t xml:space="preserve">—Executive Director of the Cambodian Institute for Cooperation and Peace. PhD in Asia Pacific Studies, Ritsumeikan Asia Pacific U (Chheang, Asia Pacific Security Issues: Challenges and Adaptive Mechanism, </w:t>
      </w:r>
      <w:hyperlink r:id="rId21" w:history="1">
        <w:r w:rsidRPr="00B96D1A">
          <w:rPr>
            <w:rStyle w:val="Hyperlink"/>
            <w:sz w:val="12"/>
          </w:rPr>
          <w:t>http://www.cicp.org.kh/download/CICP%20Policy%20brief/CICP%20Policy%20brief%20No%203.pdf</w:t>
        </w:r>
      </w:hyperlink>
      <w:r w:rsidRPr="00B96D1A">
        <w:t>)</w:t>
      </w:r>
    </w:p>
    <w:p w14:paraId="4E699F15" w14:textId="77777777" w:rsidR="00A67051" w:rsidRPr="00B96D1A" w:rsidRDefault="00A67051" w:rsidP="00A67051">
      <w:pPr>
        <w:rPr>
          <w:b/>
          <w:u w:val="single"/>
        </w:rPr>
      </w:pPr>
      <w:r w:rsidRPr="00B96D1A">
        <w:t xml:space="preserve">Some people look to China for economic and strategic interests while others still stick to the US. Since, as a human nature, change is not widely acceptable due to the high level of uncertainty. It is therefore logical to say that most of the regional leaders prefer to see the status quo of security architecture </w:t>
      </w:r>
      <w:r w:rsidRPr="00B96D1A">
        <w:rPr>
          <w:rStyle w:val="TitleChar"/>
        </w:rPr>
        <w:t xml:space="preserve">in the Asia Pacific </w:t>
      </w:r>
      <w:r w:rsidRPr="00B96D1A">
        <w:t xml:space="preserve">Region in which US is the hub of security provision. But it is impossible to preserve the status quo since China needs to strategically outreach to the wider region in order to get necessary resources especially energy and raw materials to maintain her economic growth in the home country. It is understandable that China needs to have stable high economic growth of about 8 percent GDP growth per year for her own economic and political survival. Widening development gap and employment are the two main issues facing China. Without China, the world will not enjoy peace, stability, and development. China is the locomotive of global and regional economic development and contributes to global and regional peace and stability. It is understandable that China is struggling to break the so-called containment strategy imposed by the US since the post Cold War. Whether this tendency can lead to the greater strategic division is still unknown. Nevertheless, many observers agree that whatever changes may take place, a multi-polar world and multilateralism prevail. The reasons or logics supporting multilateralism are mainly based on the fact that no one country can really address the security issues embedded with international dimension, no one country has the capacity to adapt and adopt to new changes alone, and it needs cooperation and coordination among the nation states and relevant stakeholders including the private sector and civil societies. </w:t>
      </w:r>
      <w:r w:rsidRPr="00B96D1A">
        <w:rPr>
          <w:rStyle w:val="TitleChar"/>
        </w:rPr>
        <w:t xml:space="preserve">Large scale interstate war or armed conflict is </w:t>
      </w:r>
      <w:r w:rsidRPr="00B96D1A">
        <w:rPr>
          <w:b/>
          <w:u w:val="single"/>
        </w:rPr>
        <w:t>unthinkable</w:t>
      </w:r>
      <w:r w:rsidRPr="00B96D1A">
        <w:t xml:space="preserve"> in the region </w:t>
      </w:r>
      <w:r w:rsidRPr="00B96D1A">
        <w:rPr>
          <w:rStyle w:val="TitleChar"/>
        </w:rPr>
        <w:t xml:space="preserve">due to the high </w:t>
      </w:r>
      <w:r w:rsidRPr="00B96D1A">
        <w:t xml:space="preserve">level of </w:t>
      </w:r>
      <w:r w:rsidRPr="00B96D1A">
        <w:rPr>
          <w:rStyle w:val="TitleChar"/>
        </w:rPr>
        <w:t>interdependenc</w:t>
      </w:r>
      <w:r w:rsidRPr="00B96D1A">
        <w:t>y</w:t>
      </w:r>
      <w:r w:rsidRPr="00B96D1A">
        <w:rPr>
          <w:rStyle w:val="TitleChar"/>
        </w:rPr>
        <w:t xml:space="preserve"> and democratization</w:t>
      </w:r>
      <w:r w:rsidRPr="00B96D1A">
        <w:t xml:space="preserve">. It is believed that economic interdependency can reduce conflicts and prevent war. Democracy can lead to more transparency, accountability, and participation that can reduce collective fears and create more confidence and trust among the people in the region. </w:t>
      </w:r>
      <w:r w:rsidRPr="00B96D1A">
        <w:rPr>
          <w:rStyle w:val="TitleChar"/>
        </w:rPr>
        <w:t>In addition,</w:t>
      </w:r>
      <w:r w:rsidRPr="00B96D1A">
        <w:t xml:space="preserve"> </w:t>
      </w:r>
      <w:r w:rsidRPr="00B96D1A">
        <w:rPr>
          <w:rStyle w:val="TitleChar"/>
        </w:rPr>
        <w:t xml:space="preserve">globalism and regionalism are taking the center stage of national and foreign policy of many governments in the region </w:t>
      </w:r>
      <w:r w:rsidRPr="00B96D1A">
        <w:t xml:space="preserve">except North Korea. </w:t>
      </w:r>
      <w:r w:rsidRPr="00B96D1A">
        <w:rPr>
          <w:rStyle w:val="TitleChar"/>
        </w:rPr>
        <w:t xml:space="preserve">The combination of those elements of peace is necessary for peace and stability in the region and those elements are </w:t>
      </w:r>
      <w:r w:rsidRPr="00B96D1A">
        <w:rPr>
          <w:b/>
          <w:u w:val="single"/>
        </w:rPr>
        <w:t xml:space="preserve">present and being improved in this region. </w:t>
      </w:r>
    </w:p>
    <w:p w14:paraId="63AEC4A2" w14:textId="77777777" w:rsidR="00A67051" w:rsidRPr="00B96D1A" w:rsidRDefault="00A67051" w:rsidP="00A67051">
      <w:pPr>
        <w:pStyle w:val="Heading4"/>
      </w:pPr>
      <w:r w:rsidRPr="00B96D1A">
        <w:t>Despite multiple flashpoints – Asian war unlikely</w:t>
      </w:r>
    </w:p>
    <w:p w14:paraId="42BA597C" w14:textId="77777777" w:rsidR="00A67051" w:rsidRPr="00B96D1A" w:rsidRDefault="00A67051" w:rsidP="00A67051">
      <w:pPr>
        <w:rPr>
          <w:rStyle w:val="Style13ptBold"/>
        </w:rPr>
      </w:pPr>
      <w:r w:rsidRPr="00B96D1A">
        <w:rPr>
          <w:rStyle w:val="Style13ptBold"/>
        </w:rPr>
        <w:t>Bitzinger and Desker ‘8 – Senior Fellow @ International Studies Perspectives</w:t>
      </w:r>
    </w:p>
    <w:p w14:paraId="0207D3B3" w14:textId="77777777" w:rsidR="00A67051" w:rsidRPr="00B96D1A" w:rsidRDefault="00A67051" w:rsidP="00A67051">
      <w:r w:rsidRPr="00B96D1A">
        <w:t xml:space="preserve">Richard and Barry, PhD from UCLA and Senior Fellow @ International Studies Perspectives, Dean of the S Rajaratnam School of International Studies, Why East Asian War is Unlikely, </w:t>
      </w:r>
      <w:hyperlink r:id="rId22" w:history="1">
        <w:r w:rsidRPr="00B96D1A">
          <w:t>Survival</w:t>
        </w:r>
      </w:hyperlink>
      <w:r w:rsidRPr="00B96D1A">
        <w:t xml:space="preserve">, Volume </w:t>
      </w:r>
      <w:hyperlink r:id="rId23" w:anchor="v50" w:history="1">
        <w:r w:rsidRPr="00B96D1A">
          <w:t>50</w:t>
        </w:r>
      </w:hyperlink>
      <w:r w:rsidRPr="00B96D1A">
        <w:t xml:space="preserve">, Issue </w:t>
      </w:r>
      <w:hyperlink r:id="rId24" w:history="1">
        <w:r w:rsidRPr="00B96D1A">
          <w:t xml:space="preserve">6 </w:t>
        </w:r>
      </w:hyperlink>
      <w:r w:rsidRPr="00B96D1A">
        <w:t>December 2008 , pages 105 – 128</w:t>
      </w:r>
    </w:p>
    <w:p w14:paraId="015131DA" w14:textId="77777777" w:rsidR="00A67051" w:rsidRPr="00B96D1A" w:rsidRDefault="00A67051" w:rsidP="00A67051">
      <w:pPr>
        <w:pStyle w:val="card"/>
        <w:ind w:left="0"/>
      </w:pPr>
      <w:r w:rsidRPr="00B96D1A">
        <w:rPr>
          <w:rStyle w:val="TitleChar"/>
        </w:rPr>
        <w:t>The Asia-Pacific region can be regarded as a zone of both relative insecurity and strategic stability. It contains some of the world's most significant flashpoints</w:t>
      </w:r>
      <w:r w:rsidRPr="00B96D1A">
        <w:t xml:space="preserve"> - the Korean peninsula, the Taiwan Strait, the Siachen Glacier - where tensions between nations could escalate to the point of major war. It is replete with unresolved border issues; is a breeding ground for transnational terrorism and the site of many terrorist activities (the Bali bombings, the Manila superferry bombing); and contains overlapping claims for maritime territories (the Spratly Islands, the Senkaku/Diaoyu Islands) with considerable actual or potential wealth in resources such as oil, gas and fisheries. Finally, the Asia-Pacific is an area of strategic significance with many key sea lines of communication and important chokepoints.  </w:t>
      </w:r>
      <w:r w:rsidRPr="00B96D1A">
        <w:rPr>
          <w:rStyle w:val="TitleChar"/>
        </w:rPr>
        <w:t>Yet despite</w:t>
      </w:r>
      <w:r w:rsidRPr="00B96D1A">
        <w:t xml:space="preserve"> all these </w:t>
      </w:r>
      <w:r w:rsidRPr="00B96D1A">
        <w:rPr>
          <w:rStyle w:val="TitleChar"/>
        </w:rPr>
        <w:t>potential crucibles of conflict, the Asia-Pacific</w:t>
      </w:r>
      <w:r w:rsidRPr="00B96D1A">
        <w:rPr>
          <w:rStyle w:val="Emphasis"/>
          <w:rFonts w:eastAsiaTheme="majorEastAsia"/>
        </w:rPr>
        <w:t>, if not an area of serenity and calm, is certainly</w:t>
      </w:r>
      <w:r w:rsidRPr="00B96D1A">
        <w:t xml:space="preserve"> more </w:t>
      </w:r>
      <w:r w:rsidRPr="00B96D1A">
        <w:rPr>
          <w:rStyle w:val="Emphasis"/>
          <w:rFonts w:eastAsiaTheme="majorEastAsia"/>
        </w:rPr>
        <w:t>stable</w:t>
      </w:r>
      <w:r w:rsidRPr="00B96D1A">
        <w:t xml:space="preserve"> than one might expect. To be sure, there are separatist movements and internal struggles, particularly with insurgencies, as in Thailand, the Philippines and Tibet. Since the resolution of the East Timor crisis, however, the region has been relatively free of open armed warfare. Separatism remains a challenge, but </w:t>
      </w:r>
      <w:r w:rsidRPr="00B96D1A">
        <w:rPr>
          <w:rStyle w:val="TitleChar"/>
        </w:rPr>
        <w:t>the break-up of states is unlikely</w:t>
      </w:r>
      <w:r w:rsidRPr="00B96D1A">
        <w:t xml:space="preserve">. </w:t>
      </w:r>
      <w:r w:rsidRPr="00B96D1A">
        <w:rPr>
          <w:rStyle w:val="TitleChar"/>
        </w:rPr>
        <w:t>Terrorism</w:t>
      </w:r>
      <w:r w:rsidRPr="00B96D1A">
        <w:t xml:space="preserve"> is a nuisance, but its impact </w:t>
      </w:r>
      <w:r w:rsidRPr="00B96D1A">
        <w:rPr>
          <w:rStyle w:val="TitleChar"/>
        </w:rPr>
        <w:t>is contained. The North Korean nuclear issue</w:t>
      </w:r>
      <w:r w:rsidRPr="00B96D1A">
        <w:t xml:space="preserve">, while not fully resolved, </w:t>
      </w:r>
      <w:r w:rsidRPr="00B96D1A">
        <w:rPr>
          <w:rStyle w:val="UnderlineCharChar"/>
          <w:rFonts w:eastAsia="Calibri"/>
        </w:rPr>
        <w:t>is</w:t>
      </w:r>
      <w:r w:rsidRPr="00B96D1A">
        <w:t xml:space="preserve"> at least </w:t>
      </w:r>
      <w:r w:rsidRPr="00B96D1A">
        <w:rPr>
          <w:rStyle w:val="TitleChar"/>
        </w:rPr>
        <w:t>moving toward a conclusion</w:t>
      </w:r>
      <w:r w:rsidRPr="00B96D1A">
        <w:t xml:space="preserve"> with the likely denuclearisation of the peninsula. </w:t>
      </w:r>
      <w:r w:rsidRPr="00B96D1A">
        <w:rPr>
          <w:rStyle w:val="TitleChar"/>
        </w:rPr>
        <w:t>Tensions between China and Taiwan</w:t>
      </w:r>
      <w:r w:rsidRPr="00B96D1A">
        <w:t xml:space="preserve">, while always just beneath the surface, </w:t>
      </w:r>
      <w:r w:rsidRPr="00B96D1A">
        <w:rPr>
          <w:rStyle w:val="TitleChar"/>
        </w:rPr>
        <w:t>seem unlikely to erupt in open conflict any time soon, especially given recent Kuomintang Party victories in Taiwan and efforts by Taiwan and China to re-open informal channels of consultation as well as institutional relationships between organisations responsible for cross-strait relations</w:t>
      </w:r>
      <w:r w:rsidRPr="00B96D1A">
        <w:t xml:space="preserve">. And while in Asia there is no strong supranational political entity like the European Union, </w:t>
      </w:r>
      <w:r w:rsidRPr="00B96D1A">
        <w:rPr>
          <w:rStyle w:val="TitleChar"/>
        </w:rPr>
        <w:t>there are many multilateral organisations</w:t>
      </w:r>
      <w:r w:rsidRPr="00B96D1A">
        <w:t xml:space="preserve"> and international initiatives </w:t>
      </w:r>
      <w:r w:rsidRPr="00B96D1A">
        <w:rPr>
          <w:rStyle w:val="TitleChar"/>
        </w:rPr>
        <w:t xml:space="preserve">dedicated to enhancing peace and stability, including </w:t>
      </w:r>
      <w:r w:rsidRPr="00B96D1A">
        <w:t>the Asia-Pacific Economic Cooperation (</w:t>
      </w:r>
      <w:r w:rsidRPr="00B96D1A">
        <w:rPr>
          <w:rStyle w:val="TitleChar"/>
        </w:rPr>
        <w:t>APEC</w:t>
      </w:r>
      <w:r w:rsidRPr="00B96D1A">
        <w:t>) forum, the Proliferation Security Initiative and the Shanghai Co-operation Organisation. In Southeast Asia, countries are united in a common geopolitical and economic organisation - the Association of Southeast Asian Nations (</w:t>
      </w:r>
      <w:r w:rsidRPr="00B96D1A">
        <w:rPr>
          <w:rStyle w:val="TitleChar"/>
        </w:rPr>
        <w:t>ASEAN</w:t>
      </w:r>
      <w:r w:rsidRPr="00B96D1A">
        <w:t xml:space="preserve">) - which is dedicated to peaceful economic, social and cultural development, and to the promotion of regional peace and stability. ASEAN has played a key role in conceiving and establishing broader regional institutions such as the East Asian Summit, </w:t>
      </w:r>
      <w:r w:rsidRPr="00B96D1A">
        <w:rPr>
          <w:rStyle w:val="TitleChar"/>
        </w:rPr>
        <w:t>ASEAN+3</w:t>
      </w:r>
      <w:r w:rsidRPr="00B96D1A">
        <w:t xml:space="preserve"> (China, Japan and South Korea) </w:t>
      </w:r>
      <w:r w:rsidRPr="00B96D1A">
        <w:rPr>
          <w:rStyle w:val="TitleChar"/>
        </w:rPr>
        <w:t>and the ASEAN Regional Forum</w:t>
      </w:r>
      <w:r w:rsidRPr="00B96D1A">
        <w:t xml:space="preserve">. </w:t>
      </w:r>
      <w:r w:rsidRPr="00B96D1A">
        <w:rPr>
          <w:rStyle w:val="TitleChar"/>
        </w:rPr>
        <w:t>All this suggests that war in Asia</w:t>
      </w:r>
      <w:r w:rsidRPr="00B96D1A">
        <w:t xml:space="preserve"> - while not inconceivable - </w:t>
      </w:r>
      <w:r w:rsidRPr="00B96D1A">
        <w:rPr>
          <w:rStyle w:val="Emphasis"/>
          <w:rFonts w:eastAsiaTheme="majorEastAsia"/>
        </w:rPr>
        <w:t>is unlikely</w:t>
      </w:r>
      <w:r w:rsidRPr="00B96D1A">
        <w:t>.</w:t>
      </w:r>
    </w:p>
    <w:p w14:paraId="7C4EEFDD" w14:textId="77777777" w:rsidR="00A67051" w:rsidRPr="00B96D1A" w:rsidRDefault="00A67051" w:rsidP="00A67051">
      <w:pPr>
        <w:pStyle w:val="Heading4"/>
      </w:pPr>
    </w:p>
    <w:p w14:paraId="37E1B329" w14:textId="77777777" w:rsidR="007A3EA6" w:rsidRPr="00B96D1A" w:rsidRDefault="007A3EA6" w:rsidP="00246363">
      <w:pPr>
        <w:pStyle w:val="Heading2"/>
      </w:pPr>
    </w:p>
    <w:p w14:paraId="292B898F" w14:textId="165ACE6E" w:rsidR="00A34144" w:rsidRPr="00B96D1A" w:rsidRDefault="00E810FF" w:rsidP="00246363">
      <w:pPr>
        <w:pStyle w:val="Heading2"/>
      </w:pPr>
      <w:r w:rsidRPr="00B96D1A">
        <w:t>*! – Economy</w:t>
      </w:r>
    </w:p>
    <w:p w14:paraId="34AE031D" w14:textId="17F98873" w:rsidR="00E810FF" w:rsidRPr="00B96D1A" w:rsidRDefault="00E810FF" w:rsidP="00E810FF">
      <w:pPr>
        <w:pStyle w:val="Heading3"/>
      </w:pPr>
      <w:r w:rsidRPr="00B96D1A">
        <w:t>2ac TPP No K2 Econ</w:t>
      </w:r>
    </w:p>
    <w:p w14:paraId="26E52081" w14:textId="77777777" w:rsidR="00E810FF" w:rsidRPr="00B96D1A" w:rsidRDefault="00E810FF" w:rsidP="00E810FF">
      <w:pPr>
        <w:keepNext/>
        <w:keepLines/>
        <w:spacing w:before="200"/>
        <w:outlineLvl w:val="3"/>
        <w:rPr>
          <w:rFonts w:eastAsia="Times New Roman"/>
          <w:b/>
          <w:bCs/>
          <w:iCs/>
          <w:sz w:val="26"/>
        </w:rPr>
      </w:pPr>
      <w:r w:rsidRPr="00B96D1A">
        <w:rPr>
          <w:rFonts w:eastAsia="Times New Roman"/>
          <w:b/>
          <w:bCs/>
          <w:iCs/>
          <w:sz w:val="26"/>
        </w:rPr>
        <w:t>TPP not key to the economy</w:t>
      </w:r>
    </w:p>
    <w:p w14:paraId="3F1CBAB2" w14:textId="77777777" w:rsidR="00E810FF" w:rsidRPr="00B96D1A" w:rsidRDefault="00E810FF" w:rsidP="00E810FF">
      <w:pPr>
        <w:rPr>
          <w:rFonts w:eastAsia="Calibri"/>
        </w:rPr>
      </w:pPr>
      <w:r w:rsidRPr="00B96D1A">
        <w:rPr>
          <w:rStyle w:val="Style13ptBold"/>
        </w:rPr>
        <w:t>Freeman</w:t>
      </w:r>
      <w:r w:rsidRPr="00B96D1A">
        <w:t xml:space="preserve"> 5-31-</w:t>
      </w:r>
      <w:r w:rsidRPr="00B96D1A">
        <w:rPr>
          <w:rStyle w:val="Style13ptBold"/>
        </w:rPr>
        <w:t>15</w:t>
      </w:r>
      <w:r w:rsidRPr="00B96D1A">
        <w:rPr>
          <w:rFonts w:eastAsia="Calibri"/>
        </w:rPr>
        <w:t xml:space="preserve"> -- President Nixon’s main interpreter on his historic trip to China in 1972, retired career diplomat who also served as assistant secretary of defense for international security affairs from 1993-94</w:t>
      </w:r>
    </w:p>
    <w:p w14:paraId="4C332398" w14:textId="77777777" w:rsidR="00E810FF" w:rsidRPr="00B96D1A" w:rsidRDefault="00E810FF" w:rsidP="00E810FF">
      <w:pPr>
        <w:rPr>
          <w:rFonts w:eastAsia="Calibri"/>
        </w:rPr>
      </w:pPr>
      <w:r w:rsidRPr="00B96D1A">
        <w:rPr>
          <w:rFonts w:eastAsia="Calibri"/>
        </w:rPr>
        <w:t>Chas W., Arguments for TPP don’t make sense, Boston Globe, https://www.bostonglobe.com/opinion/2015/05/30/arguments-for-tpp-don-make-sense/W8WNu5IR9xkhzsqYV0pBWK/story.html</w:t>
      </w:r>
    </w:p>
    <w:p w14:paraId="60E94B65" w14:textId="77777777" w:rsidR="00E810FF" w:rsidRPr="00B96D1A" w:rsidRDefault="00E810FF" w:rsidP="00E810FF">
      <w:pPr>
        <w:rPr>
          <w:rFonts w:eastAsia="Calibri"/>
        </w:rPr>
      </w:pPr>
    </w:p>
    <w:p w14:paraId="12BA4F5F" w14:textId="64C2DC21" w:rsidR="00E810FF" w:rsidRPr="00B96D1A" w:rsidRDefault="00E810FF" w:rsidP="00E810FF">
      <w:pPr>
        <w:rPr>
          <w:rFonts w:eastAsia="Calibri"/>
        </w:rPr>
      </w:pPr>
      <w:r w:rsidRPr="00B96D1A">
        <w:rPr>
          <w:rFonts w:eastAsia="Calibri"/>
        </w:rPr>
        <w:t xml:space="preserve">In the end, </w:t>
      </w:r>
      <w:r w:rsidRPr="00B96D1A">
        <w:rPr>
          <w:rFonts w:eastAsia="Calibri"/>
          <w:bCs/>
          <w:sz w:val="22"/>
          <w:u w:val="single"/>
        </w:rPr>
        <w:t>trade agreements need to be justified in terms of their economic impact much more than by the putative political leverage they may provide</w:t>
      </w:r>
      <w:r w:rsidRPr="00B96D1A">
        <w:rPr>
          <w:rFonts w:eastAsia="Calibri"/>
        </w:rPr>
        <w:t xml:space="preserve">. The two operative questions are: </w:t>
      </w:r>
      <w:r w:rsidRPr="00B96D1A">
        <w:rPr>
          <w:rFonts w:eastAsia="Calibri"/>
          <w:bCs/>
          <w:sz w:val="22"/>
          <w:u w:val="single"/>
        </w:rPr>
        <w:t>Will the TPP improve American competitiveness and/or create jobs in the United States? What US economic problems does it fix?</w:t>
      </w:r>
      <w:r w:rsidRPr="00B96D1A">
        <w:rPr>
          <w:rFonts w:eastAsia="Calibri"/>
          <w:sz w:val="12"/>
        </w:rPr>
        <w:t xml:space="preserve">¶ </w:t>
      </w:r>
      <w:r w:rsidRPr="00B96D1A">
        <w:rPr>
          <w:rFonts w:eastAsia="Calibri"/>
          <w:bCs/>
          <w:sz w:val="22"/>
          <w:u w:val="single"/>
        </w:rPr>
        <w:t>When the US Department of Agriculture modeled a version of the TPP that eliminated all tariffs</w:t>
      </w:r>
      <w:r w:rsidRPr="00B96D1A">
        <w:rPr>
          <w:rFonts w:eastAsia="Calibri"/>
        </w:rPr>
        <w:t xml:space="preserve"> (</w:t>
      </w:r>
      <w:r w:rsidRPr="00B96D1A">
        <w:rPr>
          <w:rFonts w:eastAsia="Calibri"/>
          <w:bCs/>
          <w:sz w:val="22"/>
          <w:u w:val="single"/>
        </w:rPr>
        <w:t>an unlikely outcome</w:t>
      </w:r>
      <w:r w:rsidRPr="00B96D1A">
        <w:rPr>
          <w:rFonts w:eastAsia="Calibri"/>
        </w:rPr>
        <w:t xml:space="preserve">), </w:t>
      </w:r>
      <w:r w:rsidRPr="00B96D1A">
        <w:rPr>
          <w:rFonts w:eastAsia="Calibri"/>
          <w:b/>
          <w:iCs/>
          <w:sz w:val="24"/>
          <w:u w:val="single"/>
          <w:bdr w:val="single" w:sz="18" w:space="0" w:color="auto"/>
        </w:rPr>
        <w:t>it found that the pact would produce zero growth gains for the US economy</w:t>
      </w:r>
      <w:r w:rsidRPr="00B96D1A">
        <w:rPr>
          <w:rFonts w:eastAsia="Calibri"/>
        </w:rPr>
        <w:t xml:space="preserve">. </w:t>
      </w:r>
      <w:r w:rsidRPr="00B96D1A">
        <w:rPr>
          <w:rFonts w:eastAsia="Calibri"/>
          <w:bCs/>
          <w:sz w:val="22"/>
          <w:u w:val="single"/>
        </w:rPr>
        <w:t>Other modeling</w:t>
      </w:r>
      <w:r w:rsidRPr="00B96D1A">
        <w:rPr>
          <w:rFonts w:eastAsia="Calibri"/>
        </w:rPr>
        <w:t xml:space="preserve"> has </w:t>
      </w:r>
      <w:r w:rsidRPr="00B96D1A">
        <w:rPr>
          <w:rFonts w:eastAsia="Calibri"/>
          <w:bCs/>
          <w:sz w:val="22"/>
          <w:u w:val="single"/>
        </w:rPr>
        <w:t>suggested</w:t>
      </w:r>
      <w:r w:rsidRPr="00B96D1A">
        <w:rPr>
          <w:rFonts w:eastAsia="Calibri"/>
        </w:rPr>
        <w:t xml:space="preserve"> that </w:t>
      </w:r>
      <w:r w:rsidRPr="00B96D1A">
        <w:rPr>
          <w:rFonts w:eastAsia="Calibri"/>
          <w:bCs/>
          <w:sz w:val="22"/>
          <w:u w:val="single"/>
        </w:rPr>
        <w:t>the partnership might boost growth by</w:t>
      </w:r>
      <w:r w:rsidRPr="00B96D1A">
        <w:rPr>
          <w:rFonts w:eastAsia="Calibri"/>
        </w:rPr>
        <w:t xml:space="preserve"> something </w:t>
      </w:r>
      <w:r w:rsidRPr="00B96D1A">
        <w:rPr>
          <w:rFonts w:eastAsia="Calibri"/>
          <w:bCs/>
          <w:sz w:val="22"/>
          <w:u w:val="single"/>
        </w:rPr>
        <w:t>less than 0.2 percent. A key reason for this is that the United States already has free trade agreements that eliminate tariffs in six of the 11 TPP</w:t>
      </w:r>
      <w:r w:rsidRPr="00B96D1A">
        <w:rPr>
          <w:rFonts w:eastAsia="Calibri"/>
        </w:rPr>
        <w:t xml:space="preserve"> negotiating </w:t>
      </w:r>
      <w:r w:rsidRPr="00B96D1A">
        <w:rPr>
          <w:rFonts w:eastAsia="Calibri"/>
          <w:bCs/>
          <w:sz w:val="22"/>
          <w:u w:val="single"/>
        </w:rPr>
        <w:t>countries</w:t>
      </w:r>
      <w:r w:rsidRPr="00B96D1A">
        <w:rPr>
          <w:rFonts w:eastAsia="Calibri"/>
        </w:rPr>
        <w:t>. (The major exception is Japan.)</w:t>
      </w:r>
    </w:p>
    <w:p w14:paraId="134C229B" w14:textId="399B21E4" w:rsidR="00E810FF" w:rsidRPr="00B96D1A" w:rsidRDefault="00E810FF" w:rsidP="00E810FF">
      <w:pPr>
        <w:pStyle w:val="Heading3"/>
      </w:pPr>
      <w:r w:rsidRPr="00B96D1A">
        <w:t xml:space="preserve">1ar TPP No K2 </w:t>
      </w:r>
      <w:r w:rsidR="004778BB" w:rsidRPr="00B96D1A">
        <w:t>Economy</w:t>
      </w:r>
    </w:p>
    <w:p w14:paraId="22705ECA" w14:textId="77777777" w:rsidR="004778BB" w:rsidRPr="00B96D1A" w:rsidRDefault="004778BB" w:rsidP="004778BB">
      <w:pPr>
        <w:keepNext/>
        <w:keepLines/>
        <w:spacing w:before="200"/>
        <w:outlineLvl w:val="3"/>
        <w:rPr>
          <w:rFonts w:eastAsia="Times New Roman"/>
          <w:b/>
          <w:bCs/>
          <w:iCs/>
          <w:sz w:val="26"/>
          <w:szCs w:val="22"/>
        </w:rPr>
      </w:pPr>
      <w:r w:rsidRPr="00B96D1A">
        <w:rPr>
          <w:rFonts w:eastAsia="Times New Roman"/>
          <w:b/>
          <w:bCs/>
          <w:iCs/>
          <w:sz w:val="26"/>
          <w:szCs w:val="22"/>
        </w:rPr>
        <w:t>TPP’s economic benefits are tiny—the additional trade partners are all small economies</w:t>
      </w:r>
    </w:p>
    <w:p w14:paraId="4BF13AE2" w14:textId="1023CEC6" w:rsidR="004778BB" w:rsidRPr="00B96D1A" w:rsidRDefault="004778BB" w:rsidP="004778BB">
      <w:pPr>
        <w:rPr>
          <w:rFonts w:eastAsia="Calibri"/>
          <w:szCs w:val="22"/>
        </w:rPr>
      </w:pPr>
      <w:r w:rsidRPr="00B96D1A">
        <w:rPr>
          <w:rStyle w:val="Style13ptBold"/>
        </w:rPr>
        <w:t xml:space="preserve">Salord </w:t>
      </w:r>
      <w:r w:rsidRPr="00B96D1A">
        <w:t>10/8/</w:t>
      </w:r>
      <w:r w:rsidRPr="00B96D1A">
        <w:rPr>
          <w:rStyle w:val="Style13ptBold"/>
        </w:rPr>
        <w:t>15 --</w:t>
      </w:r>
      <w:r w:rsidRPr="00B96D1A">
        <w:rPr>
          <w:rFonts w:eastAsia="Calibri"/>
          <w:szCs w:val="22"/>
        </w:rPr>
        <w:t xml:space="preserve"> FXStreet in 2013 as an Asia News Editor.</w:t>
      </w:r>
    </w:p>
    <w:p w14:paraId="66F0E6B7" w14:textId="5AE4A1E6" w:rsidR="004778BB" w:rsidRPr="00B96D1A" w:rsidRDefault="004778BB" w:rsidP="004778BB">
      <w:pPr>
        <w:rPr>
          <w:rFonts w:eastAsia="Calibri"/>
          <w:szCs w:val="22"/>
        </w:rPr>
      </w:pPr>
      <w:r w:rsidRPr="00B96D1A">
        <w:rPr>
          <w:rFonts w:eastAsia="Calibri"/>
          <w:szCs w:val="22"/>
        </w:rPr>
        <w:t>Matias, TPP: Effects on the US economy may be limited – Wells Fargo, FX Street – Forex, http://www.fxstreet.com/news/forex-news/article.aspx?storyid=ec5ee89b-8245-4559-b2b1-d83200f82869</w:t>
      </w:r>
    </w:p>
    <w:p w14:paraId="77E34F5F" w14:textId="71B9830A" w:rsidR="004778BB" w:rsidRPr="00B96D1A" w:rsidRDefault="004778BB" w:rsidP="004778BB">
      <w:pPr>
        <w:rPr>
          <w:rFonts w:eastAsia="Calibri"/>
          <w:bCs/>
          <w:sz w:val="22"/>
          <w:szCs w:val="22"/>
          <w:u w:val="single"/>
        </w:rPr>
      </w:pPr>
      <w:r w:rsidRPr="00B96D1A">
        <w:rPr>
          <w:rFonts w:eastAsia="Calibri"/>
          <w:szCs w:val="22"/>
        </w:rPr>
        <w:t xml:space="preserve">FXStreet (Córdoba) - On Monday, the Trans-Pacific Partnership (TPP) agreement was signed. Now it has to be approved by every country and in the US by the Congress. </w:t>
      </w:r>
      <w:r w:rsidRPr="00B96D1A">
        <w:rPr>
          <w:rFonts w:eastAsia="Calibri"/>
          <w:bCs/>
          <w:sz w:val="22"/>
          <w:szCs w:val="22"/>
          <w:u w:val="single"/>
        </w:rPr>
        <w:t>According to</w:t>
      </w:r>
      <w:r w:rsidRPr="00B96D1A">
        <w:rPr>
          <w:rFonts w:eastAsia="Calibri"/>
          <w:szCs w:val="22"/>
        </w:rPr>
        <w:t xml:space="preserve"> Jay </w:t>
      </w:r>
      <w:r w:rsidRPr="00B96D1A">
        <w:rPr>
          <w:rFonts w:eastAsia="Calibri"/>
          <w:bCs/>
          <w:sz w:val="22"/>
          <w:szCs w:val="22"/>
          <w:u w:val="single"/>
        </w:rPr>
        <w:t>Bryson and</w:t>
      </w:r>
      <w:r w:rsidRPr="00B96D1A">
        <w:rPr>
          <w:rFonts w:eastAsia="Calibri"/>
          <w:szCs w:val="22"/>
        </w:rPr>
        <w:t xml:space="preserve"> Erik </w:t>
      </w:r>
      <w:r w:rsidRPr="00B96D1A">
        <w:rPr>
          <w:rFonts w:eastAsia="Calibri"/>
          <w:bCs/>
          <w:sz w:val="22"/>
          <w:szCs w:val="22"/>
          <w:u w:val="single"/>
        </w:rPr>
        <w:t>Nelson, global economist and economic analyst respectively, at Wells Fargo Bank, consider that it could have limited effects on the US</w:t>
      </w:r>
      <w:r w:rsidRPr="00B96D1A">
        <w:rPr>
          <w:rFonts w:eastAsia="Calibri"/>
          <w:szCs w:val="22"/>
        </w:rPr>
        <w:t xml:space="preserve">. </w:t>
      </w:r>
      <w:r w:rsidRPr="00B96D1A">
        <w:rPr>
          <w:rFonts w:eastAsia="Calibri"/>
          <w:sz w:val="12"/>
          <w:szCs w:val="22"/>
        </w:rPr>
        <w:t xml:space="preserve">¶ </w:t>
      </w:r>
      <w:r w:rsidRPr="00B96D1A">
        <w:rPr>
          <w:rFonts w:eastAsia="Calibri"/>
          <w:szCs w:val="22"/>
        </w:rPr>
        <w:t xml:space="preserve">Key Quotes: </w:t>
      </w:r>
      <w:r w:rsidRPr="00B96D1A">
        <w:rPr>
          <w:rFonts w:eastAsia="Calibri"/>
          <w:sz w:val="12"/>
          <w:szCs w:val="22"/>
        </w:rPr>
        <w:t xml:space="preserve">¶ </w:t>
      </w:r>
      <w:r w:rsidRPr="00B96D1A">
        <w:rPr>
          <w:rFonts w:eastAsia="Calibri"/>
          <w:szCs w:val="22"/>
        </w:rPr>
        <w:t>“</w:t>
      </w:r>
      <w:r w:rsidRPr="00B96D1A">
        <w:rPr>
          <w:rFonts w:eastAsia="Calibri"/>
          <w:bCs/>
          <w:sz w:val="22"/>
          <w:szCs w:val="22"/>
          <w:u w:val="single"/>
        </w:rPr>
        <w:t>The direct economic effects on the U.S. economy from eventual ratification of the TPP may be limited. The United States already has FTAs in place with 6 of the other 11 TPP signatories, so it is questionable how much further American trade with these countries will be enhanced by the TPP</w:t>
      </w:r>
      <w:r w:rsidRPr="00B96D1A">
        <w:rPr>
          <w:rFonts w:eastAsia="Calibri"/>
          <w:szCs w:val="22"/>
        </w:rPr>
        <w:t xml:space="preserve">. With the notable exception of Japan, </w:t>
      </w:r>
      <w:r w:rsidRPr="00B96D1A">
        <w:rPr>
          <w:rFonts w:eastAsia="Calibri"/>
          <w:bCs/>
          <w:sz w:val="22"/>
          <w:szCs w:val="22"/>
          <w:u w:val="single"/>
        </w:rPr>
        <w:t>these five other non-FTA economies are rather small and none would be considered a major trading partner of the United States</w:t>
      </w:r>
      <w:r w:rsidRPr="00B96D1A">
        <w:rPr>
          <w:rFonts w:eastAsia="Calibri"/>
          <w:szCs w:val="22"/>
        </w:rPr>
        <w:t xml:space="preserve">. </w:t>
      </w:r>
      <w:r w:rsidRPr="00B96D1A">
        <w:rPr>
          <w:rFonts w:eastAsia="Calibri"/>
          <w:bCs/>
          <w:sz w:val="22"/>
          <w:szCs w:val="22"/>
          <w:u w:val="single"/>
        </w:rPr>
        <w:t>Did the United States really go to all the trouble of negotiating the TPP just to get a FTA with Japan?”</w:t>
      </w:r>
    </w:p>
    <w:p w14:paraId="6AA9BF3B" w14:textId="77777777" w:rsidR="001F0200" w:rsidRPr="00B96D1A" w:rsidRDefault="001F0200" w:rsidP="001F0200">
      <w:pPr>
        <w:pStyle w:val="Heading3"/>
      </w:pPr>
      <w:r w:rsidRPr="00B96D1A">
        <w:t>2ac Impact Defense</w:t>
      </w:r>
    </w:p>
    <w:p w14:paraId="0D1A1FF7" w14:textId="77777777" w:rsidR="001F0200" w:rsidRPr="00B96D1A" w:rsidRDefault="001F0200" w:rsidP="001F0200">
      <w:pPr>
        <w:pStyle w:val="Heading4"/>
        <w:rPr>
          <w:rStyle w:val="Style13ptBold"/>
          <w:b/>
        </w:rPr>
      </w:pPr>
      <w:r w:rsidRPr="00B96D1A">
        <w:rPr>
          <w:rStyle w:val="Style13ptBold"/>
          <w:b/>
        </w:rPr>
        <w:t>Economic decline doesn’t lead to war—best studies</w:t>
      </w:r>
    </w:p>
    <w:p w14:paraId="3E48FEED" w14:textId="77777777" w:rsidR="001F0200" w:rsidRPr="00B96D1A" w:rsidRDefault="001F0200" w:rsidP="001F0200">
      <w:pPr>
        <w:rPr>
          <w:rStyle w:val="Style13ptBold"/>
        </w:rPr>
      </w:pPr>
      <w:r w:rsidRPr="00B96D1A">
        <w:rPr>
          <w:rStyle w:val="Style13ptBold"/>
        </w:rPr>
        <w:t>Drezner 14</w:t>
      </w:r>
    </w:p>
    <w:p w14:paraId="1168ACC8" w14:textId="77777777" w:rsidR="001F0200" w:rsidRPr="00B96D1A" w:rsidRDefault="001F0200" w:rsidP="001F0200">
      <w:r w:rsidRPr="00B96D1A">
        <w:t>Daniel W. Drezner, Professor, The Fletcher School of Law and Diplomacy, Tufts University, World Politics 66, no. 1 “The System Worked Global Economic Governance during the Great Recession”, January 2014</w:t>
      </w:r>
    </w:p>
    <w:p w14:paraId="77B93099" w14:textId="77777777" w:rsidR="001F0200" w:rsidRPr="00B96D1A" w:rsidRDefault="001F0200" w:rsidP="001F0200">
      <w:pPr>
        <w:pStyle w:val="card"/>
        <w:ind w:left="0"/>
      </w:pPr>
      <w:r w:rsidRPr="00B96D1A">
        <w:rPr>
          <w:rStyle w:val="StyleUnderline"/>
        </w:rPr>
        <w:t>The final outcome addresses</w:t>
      </w:r>
      <w:r w:rsidRPr="00B96D1A">
        <w:t xml:space="preserve"> a dog that hasn’t barked: </w:t>
      </w:r>
      <w:r w:rsidRPr="00B96D1A">
        <w:rPr>
          <w:rStyle w:val="StyleUnderline"/>
        </w:rPr>
        <w:t>the effect of the Great Recession on cross-border conflict</w:t>
      </w:r>
      <w:r w:rsidRPr="00B96D1A">
        <w:t xml:space="preserve"> and violence. During the initial stages of the crisis, multiple </w:t>
      </w:r>
      <w:r w:rsidRPr="00B96D1A">
        <w:rPr>
          <w:rStyle w:val="StyleUnderline"/>
        </w:rPr>
        <w:t>analysts asserted</w:t>
      </w:r>
      <w:r w:rsidRPr="00B96D1A">
        <w:t xml:space="preserve"> that </w:t>
      </w:r>
      <w:r w:rsidRPr="00B96D1A">
        <w:rPr>
          <w:rStyle w:val="StyleUnderline"/>
        </w:rPr>
        <w:t>the financial crisis would lead states to increase</w:t>
      </w:r>
      <w:r w:rsidRPr="00B96D1A">
        <w:t xml:space="preserve"> their </w:t>
      </w:r>
      <w:r w:rsidRPr="00B96D1A">
        <w:rPr>
          <w:rStyle w:val="StyleUnderline"/>
        </w:rPr>
        <w:t>use of force</w:t>
      </w:r>
      <w:r w:rsidRPr="00B96D1A">
        <w:t xml:space="preserve"> as a tool for staying in power.37 Whether through greater </w:t>
      </w:r>
      <w:r w:rsidRPr="00B96D1A">
        <w:rPr>
          <w:rStyle w:val="Emphasis"/>
          <w:rFonts w:eastAsiaTheme="majorEastAsia"/>
        </w:rPr>
        <w:t>internal repression, diversionary wars, arms races</w:t>
      </w:r>
      <w:r w:rsidRPr="00B96D1A">
        <w:rPr>
          <w:rStyle w:val="StyleUnderline"/>
        </w:rPr>
        <w:t>, or</w:t>
      </w:r>
      <w:r w:rsidRPr="00B96D1A">
        <w:t xml:space="preserve"> a ratcheting up of </w:t>
      </w:r>
      <w:r w:rsidRPr="00B96D1A">
        <w:rPr>
          <w:rStyle w:val="Emphasis"/>
          <w:rFonts w:eastAsiaTheme="majorEastAsia"/>
        </w:rPr>
        <w:t>great power conflict</w:t>
      </w:r>
      <w:r w:rsidRPr="00B96D1A">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B96D1A">
        <w:rPr>
          <w:sz w:val="12"/>
        </w:rPr>
        <w:t xml:space="preserve">¶ </w:t>
      </w:r>
      <w:r w:rsidRPr="00B96D1A">
        <w:t xml:space="preserve">The </w:t>
      </w:r>
      <w:r w:rsidRPr="00B96D1A">
        <w:rPr>
          <w:rStyle w:val="Emphasis"/>
          <w:rFonts w:eastAsiaTheme="majorEastAsia"/>
        </w:rPr>
        <w:t>aggregate data suggests otherwise</w:t>
      </w:r>
      <w:r w:rsidRPr="00B96D1A">
        <w:t>, however. The Institute for Economics and Peace has constructed a “Global Peace Index” annually since 2007. A key conclusion they draw from the 2012 report is that “</w:t>
      </w:r>
      <w:r w:rsidRPr="00B96D1A">
        <w:rPr>
          <w:rStyle w:val="StyleUnderline"/>
        </w:rPr>
        <w:t>The average level of peacefulness in 2012 is</w:t>
      </w:r>
      <w:r w:rsidRPr="00B96D1A">
        <w:t xml:space="preserve"> approximately </w:t>
      </w:r>
      <w:r w:rsidRPr="00B96D1A">
        <w:rPr>
          <w:rStyle w:val="StyleUnderline"/>
        </w:rPr>
        <w:t>the same as</w:t>
      </w:r>
      <w:r w:rsidRPr="00B96D1A">
        <w:t xml:space="preserve"> it was in </w:t>
      </w:r>
      <w:r w:rsidRPr="00B96D1A">
        <w:rPr>
          <w:rStyle w:val="StyleUnderline"/>
        </w:rPr>
        <w:t>20</w:t>
      </w:r>
      <w:r w:rsidRPr="00B96D1A">
        <w:rPr>
          <w:rStyle w:val="Emphasis"/>
          <w:rFonts w:eastAsiaTheme="majorEastAsia"/>
        </w:rPr>
        <w:t>07</w:t>
      </w:r>
      <w:r w:rsidRPr="00B96D1A">
        <w:t xml:space="preserve">.”38 </w:t>
      </w:r>
      <w:r w:rsidRPr="00B96D1A">
        <w:rPr>
          <w:rStyle w:val="StyleUnderline"/>
        </w:rPr>
        <w:t>Interstate violence</w:t>
      </w:r>
      <w:r w:rsidRPr="00B96D1A">
        <w:t xml:space="preserve"> in particular </w:t>
      </w:r>
      <w:r w:rsidRPr="00B96D1A">
        <w:rPr>
          <w:rStyle w:val="StyleUnderline"/>
        </w:rPr>
        <w:t>has</w:t>
      </w:r>
      <w:r w:rsidRPr="00B96D1A">
        <w:t xml:space="preserve"> </w:t>
      </w:r>
      <w:r w:rsidRPr="00B96D1A">
        <w:rPr>
          <w:rStyle w:val="Emphasis"/>
          <w:rFonts w:eastAsiaTheme="majorEastAsia"/>
        </w:rPr>
        <w:t>declined</w:t>
      </w:r>
      <w:r w:rsidRPr="00B96D1A">
        <w:t xml:space="preserve"> </w:t>
      </w:r>
      <w:r w:rsidRPr="00B96D1A">
        <w:rPr>
          <w:rStyle w:val="StyleUnderline"/>
        </w:rPr>
        <w:t>since the start of the financial crisis</w:t>
      </w:r>
      <w:r w:rsidRPr="00B96D1A">
        <w:t xml:space="preserve"> – </w:t>
      </w:r>
      <w:r w:rsidRPr="00B96D1A">
        <w:rPr>
          <w:rStyle w:val="StyleUnderline"/>
        </w:rPr>
        <w:t>as have military expenditures</w:t>
      </w:r>
      <w:r w:rsidRPr="00B96D1A">
        <w:t xml:space="preserve"> in most sampled countries. Other </w:t>
      </w:r>
      <w:r w:rsidRPr="00B96D1A">
        <w:rPr>
          <w:rStyle w:val="Emphasis"/>
          <w:rFonts w:eastAsiaTheme="majorEastAsia"/>
        </w:rPr>
        <w:t>studies confirm</w:t>
      </w:r>
      <w:r w:rsidRPr="00B96D1A">
        <w:t xml:space="preserve"> that </w:t>
      </w:r>
      <w:r w:rsidRPr="00B96D1A">
        <w:rPr>
          <w:rStyle w:val="StyleUnderline"/>
        </w:rPr>
        <w:t>the Great Recession has</w:t>
      </w:r>
      <w:r w:rsidRPr="00B96D1A">
        <w:t xml:space="preserve"> </w:t>
      </w:r>
      <w:r w:rsidRPr="00B96D1A">
        <w:rPr>
          <w:rStyle w:val="Emphasis"/>
          <w:rFonts w:eastAsiaTheme="majorEastAsia"/>
        </w:rPr>
        <w:t>not triggered any increase in violent conflict</w:t>
      </w:r>
      <w:r w:rsidRPr="00B96D1A">
        <w:t>; the secular decline in violence that started with the end of the Cold War has not been reversed.39 Rogers Brubaker concludes, “</w:t>
      </w:r>
      <w:r w:rsidRPr="00B96D1A">
        <w:rPr>
          <w:rStyle w:val="StyleUnderline"/>
        </w:rPr>
        <w:t>the crisis has not</w:t>
      </w:r>
      <w:r w:rsidRPr="00B96D1A">
        <w:t xml:space="preserve"> to date </w:t>
      </w:r>
      <w:r w:rsidRPr="00B96D1A">
        <w:rPr>
          <w:rStyle w:val="StyleUnderline"/>
        </w:rPr>
        <w:t>generated</w:t>
      </w:r>
      <w:r w:rsidRPr="00B96D1A">
        <w:t xml:space="preserve"> the surge in </w:t>
      </w:r>
      <w:r w:rsidRPr="00B96D1A">
        <w:rPr>
          <w:rStyle w:val="StyleUnderline"/>
        </w:rPr>
        <w:t>protectionist nationalism or ethnic exclusion that might have been expected</w:t>
      </w:r>
      <w:r w:rsidRPr="00B96D1A">
        <w:t>.”40</w:t>
      </w:r>
      <w:r w:rsidRPr="00B96D1A">
        <w:rPr>
          <w:sz w:val="12"/>
        </w:rPr>
        <w:t xml:space="preserve">¶ </w:t>
      </w:r>
      <w:r w:rsidRPr="00B96D1A">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B96D1A">
        <w:rPr>
          <w:rStyle w:val="StyleUnderline"/>
        </w:rPr>
        <w:t>Given the severity, reach and depth of the 2008 financial crisis</w:t>
      </w:r>
      <w:r w:rsidRPr="00B96D1A">
        <w:t xml:space="preserve">, </w:t>
      </w:r>
      <w:r w:rsidRPr="00B96D1A">
        <w:rPr>
          <w:rStyle w:val="StyleUnderline"/>
        </w:rPr>
        <w:t>the proper comparison is with Great Depression</w:t>
      </w:r>
      <w:r w:rsidRPr="00B96D1A">
        <w:t xml:space="preserve">. And </w:t>
      </w:r>
      <w:r w:rsidRPr="00B96D1A">
        <w:rPr>
          <w:rStyle w:val="Emphasis"/>
          <w:rFonts w:eastAsiaTheme="majorEastAsia"/>
        </w:rPr>
        <w:t>by that standard, the outcome variables look impressive</w:t>
      </w:r>
      <w:r w:rsidRPr="00B96D1A">
        <w:t>. As Carmen Reinhart and Kenneth Rogoff concluded in This Time is Different: “that its macroeconomic outcome has been only the most severe global recession since World War II – and not even worse – must be regarded as fortunate.”42</w:t>
      </w:r>
    </w:p>
    <w:p w14:paraId="168A436A" w14:textId="77777777" w:rsidR="001F0200" w:rsidRPr="00B96D1A" w:rsidRDefault="001F0200" w:rsidP="001F0200">
      <w:pPr>
        <w:pStyle w:val="Heading3"/>
      </w:pPr>
      <w:r w:rsidRPr="00B96D1A">
        <w:t>1ar Impact Defense</w:t>
      </w:r>
    </w:p>
    <w:p w14:paraId="5148E74A" w14:textId="77777777" w:rsidR="001F0200" w:rsidRPr="00B96D1A" w:rsidRDefault="001F0200" w:rsidP="001F0200">
      <w:pPr>
        <w:pStyle w:val="Heading4"/>
        <w:rPr>
          <w:rFonts w:cs="Times New Roman"/>
        </w:rPr>
      </w:pPr>
      <w:r w:rsidRPr="00B96D1A">
        <w:rPr>
          <w:rFonts w:cs="Times New Roman"/>
        </w:rPr>
        <w:t>No econ impact</w:t>
      </w:r>
    </w:p>
    <w:p w14:paraId="74DDDB0B" w14:textId="77777777" w:rsidR="001F0200" w:rsidRPr="00B96D1A" w:rsidRDefault="001F0200" w:rsidP="001F0200">
      <w:r w:rsidRPr="00B96D1A">
        <w:rPr>
          <w:rStyle w:val="Style13ptBold"/>
        </w:rPr>
        <w:t>Jervis 11</w:t>
      </w:r>
      <w:r w:rsidRPr="00B96D1A">
        <w:t xml:space="preserve"> – Professor of Political Science @ Columbia</w:t>
      </w:r>
    </w:p>
    <w:p w14:paraId="7E293B0A" w14:textId="77777777" w:rsidR="001F0200" w:rsidRPr="00B96D1A" w:rsidRDefault="001F0200" w:rsidP="001F0200">
      <w:r w:rsidRPr="00B96D1A">
        <w:t>Robert, Professor in the Department of Political Science and School of International and Public Affairs at Columbia University, December 2011, “Force in Our Times,” Survival, Vol. 25, No. 4, p. 403-425</w:t>
      </w:r>
    </w:p>
    <w:p w14:paraId="0ECAED31" w14:textId="77777777" w:rsidR="001F0200" w:rsidRPr="00B96D1A" w:rsidRDefault="001F0200" w:rsidP="001F0200">
      <w:pPr>
        <w:pStyle w:val="card"/>
        <w:ind w:left="0"/>
        <w:rPr>
          <w:sz w:val="26"/>
          <w:u w:val="single"/>
        </w:rPr>
      </w:pPr>
      <w:r w:rsidRPr="00B96D1A">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B96D1A">
        <w:rPr>
          <w:rStyle w:val="StyleUnderline"/>
        </w:rPr>
        <w:t>a worsening of</w:t>
      </w:r>
      <w:r w:rsidRPr="00B96D1A">
        <w:t xml:space="preserve"> the </w:t>
      </w:r>
      <w:r w:rsidRPr="00B96D1A">
        <w:rPr>
          <w:rStyle w:val="StyleUnderline"/>
        </w:rPr>
        <w:t>current economic difficulties,</w:t>
      </w:r>
      <w:r w:rsidRPr="00B96D1A">
        <w:t xml:space="preserve"> which </w:t>
      </w:r>
      <w:r w:rsidRPr="00B96D1A">
        <w:rPr>
          <w:rStyle w:val="StyleUnderline"/>
        </w:rPr>
        <w:t>could</w:t>
      </w:r>
      <w:r w:rsidRPr="00B96D1A">
        <w:t xml:space="preserve"> itself </w:t>
      </w:r>
      <w:r w:rsidRPr="00B96D1A">
        <w:rPr>
          <w:rStyle w:val="StyleUnderline"/>
        </w:rPr>
        <w:t>produce greater nationalism, undermine democracy and bring back old-fashioned beggar-my-neighbor economic policies</w:t>
      </w:r>
      <w:r w:rsidRPr="00B96D1A">
        <w:t xml:space="preserve">. </w:t>
      </w:r>
      <w:r w:rsidRPr="00B96D1A">
        <w:rPr>
          <w:rStyle w:val="StyleUnderline"/>
        </w:rPr>
        <w:t>While these dangers are real, it is hard to believe that the conflicts could be great enough to lead</w:t>
      </w:r>
      <w:r w:rsidRPr="00B96D1A">
        <w:t xml:space="preserve"> the </w:t>
      </w:r>
      <w:r w:rsidRPr="00B96D1A">
        <w:rPr>
          <w:rStyle w:val="StyleUnderline"/>
        </w:rPr>
        <w:t>members of the community to contemplate fighting each other. It is not so much that economic interdependence</w:t>
      </w:r>
      <w:r w:rsidRPr="00B96D1A">
        <w:t xml:space="preserve"> has proceeded to the point where it </w:t>
      </w:r>
      <w:r w:rsidRPr="00B96D1A">
        <w:rPr>
          <w:rStyle w:val="StyleUnderline"/>
        </w:rPr>
        <w:t>could not be reversed</w:t>
      </w:r>
      <w:r w:rsidRPr="00B96D1A">
        <w:t xml:space="preserve"> – states that were more internally interdependent than anything seen internationally have fought bloody civil wars. </w:t>
      </w:r>
      <w:r w:rsidRPr="00B96D1A">
        <w:rPr>
          <w:rStyle w:val="StyleUnderline"/>
        </w:rPr>
        <w:t>Rather it is that</w:t>
      </w:r>
      <w:r w:rsidRPr="00B96D1A">
        <w:t xml:space="preserve"> </w:t>
      </w:r>
      <w:r w:rsidRPr="00B96D1A">
        <w:rPr>
          <w:rStyle w:val="StyleUnderline"/>
        </w:rPr>
        <w:t>even if the more extreme versions of free trade and economic liberalism become discredited, it is hard to see how</w:t>
      </w:r>
      <w:r w:rsidRPr="00B96D1A">
        <w:t xml:space="preserve"> without building on a preexisting high level of political conflict </w:t>
      </w:r>
      <w:r w:rsidRPr="00B96D1A">
        <w:rPr>
          <w:rStyle w:val="StyleUnderline"/>
        </w:rPr>
        <w:t>leaders and mass opinion would come to believe that their countries could prosper by impoverishing or</w:t>
      </w:r>
      <w:r w:rsidRPr="00B96D1A">
        <w:t xml:space="preserve"> even </w:t>
      </w:r>
      <w:r w:rsidRPr="00B96D1A">
        <w:rPr>
          <w:rStyle w:val="StyleUnderline"/>
        </w:rPr>
        <w:t>attacking others</w:t>
      </w:r>
      <w:r w:rsidRPr="00B96D1A">
        <w:t xml:space="preserve">. Is it possible that problems will not only become severe, but that people will entertain the thought that they have to be solved by war? </w:t>
      </w:r>
      <w:r w:rsidRPr="00B96D1A">
        <w:rPr>
          <w:rStyle w:val="StyleUnderline"/>
        </w:rPr>
        <w:t>While a pessimist could note that this argument does not appear as outlandish as it did before the financial crisis</w:t>
      </w:r>
      <w:r w:rsidRPr="00B96D1A">
        <w:t xml:space="preserve">, </w:t>
      </w:r>
      <w:r w:rsidRPr="00B96D1A">
        <w:rPr>
          <w:rStyle w:val="StyleUnderline"/>
        </w:rPr>
        <w:t>an optimist could reply (correctly</w:t>
      </w:r>
      <w:r w:rsidRPr="00B96D1A">
        <w:t xml:space="preserve">, in my view) </w:t>
      </w:r>
      <w:r w:rsidRPr="00B96D1A">
        <w:rPr>
          <w:rStyle w:val="StyleUnderline"/>
        </w:rPr>
        <w:t xml:space="preserve">that the very fact that we have seen such a sharp economic down-turn without </w:t>
      </w:r>
      <w:r w:rsidRPr="00B96D1A">
        <w:rPr>
          <w:rStyle w:val="Emphasis"/>
          <w:rFonts w:eastAsiaTheme="majorEastAsia"/>
        </w:rPr>
        <w:t>anyone</w:t>
      </w:r>
      <w:r w:rsidRPr="00B96D1A">
        <w:rPr>
          <w:rStyle w:val="StyleUnderline"/>
        </w:rPr>
        <w:t xml:space="preserve"> suggesting that force</w:t>
      </w:r>
      <w:r w:rsidRPr="00B96D1A">
        <w:t xml:space="preserve"> of arms </w:t>
      </w:r>
      <w:r w:rsidRPr="00B96D1A">
        <w:rPr>
          <w:rStyle w:val="StyleUnderline"/>
        </w:rPr>
        <w:t>is the solution</w:t>
      </w:r>
      <w:r w:rsidRPr="00B96D1A">
        <w:t xml:space="preserve"> </w:t>
      </w:r>
      <w:r w:rsidRPr="00B96D1A">
        <w:rPr>
          <w:rStyle w:val="StyleUnderline"/>
        </w:rPr>
        <w:t>shows that</w:t>
      </w:r>
      <w:r w:rsidRPr="00B96D1A">
        <w:t xml:space="preserve"> </w:t>
      </w:r>
      <w:r w:rsidRPr="00B96D1A">
        <w:rPr>
          <w:rStyle w:val="StyleUnderline"/>
        </w:rPr>
        <w:t xml:space="preserve">even if bad times bring about greater economic conflict, it will </w:t>
      </w:r>
      <w:r w:rsidRPr="00B96D1A">
        <w:rPr>
          <w:rStyle w:val="Emphasis"/>
          <w:rFonts w:eastAsiaTheme="majorEastAsia"/>
        </w:rPr>
        <w:t>not make war thinkable</w:t>
      </w:r>
      <w:r w:rsidRPr="00B96D1A">
        <w:rPr>
          <w:rStyle w:val="StyleUnderline"/>
        </w:rPr>
        <w:t>.</w:t>
      </w:r>
    </w:p>
    <w:p w14:paraId="19FA1C56" w14:textId="77777777" w:rsidR="001F0200" w:rsidRPr="00B96D1A" w:rsidRDefault="001F0200" w:rsidP="001F0200">
      <w:pPr>
        <w:pStyle w:val="Heading4"/>
      </w:pPr>
      <w:r w:rsidRPr="00B96D1A">
        <w:t>Empirical studies show no causal relationship between economic decline and war</w:t>
      </w:r>
    </w:p>
    <w:p w14:paraId="2B1DD72D" w14:textId="77777777" w:rsidR="001F0200" w:rsidRPr="00B96D1A" w:rsidRDefault="001F0200" w:rsidP="001F0200">
      <w:pPr>
        <w:rPr>
          <w:rStyle w:val="Style13ptBold"/>
        </w:rPr>
      </w:pPr>
      <w:r w:rsidRPr="00B96D1A">
        <w:rPr>
          <w:rStyle w:val="Style13ptBold"/>
        </w:rPr>
        <w:t>Miller 1 – prof of economics</w:t>
      </w:r>
    </w:p>
    <w:p w14:paraId="32D49B36" w14:textId="77777777" w:rsidR="001F0200" w:rsidRPr="00B96D1A" w:rsidRDefault="001F0200" w:rsidP="001F0200">
      <w:r w:rsidRPr="00B96D1A">
        <w:t>Morris Miller 2001, Professor of Economics, Poverty: A Cause of War?, http://archive.peacemagazine.org/v17n1p08.htm</w:t>
      </w:r>
    </w:p>
    <w:p w14:paraId="2153337F" w14:textId="77777777" w:rsidR="001F0200" w:rsidRPr="00B96D1A" w:rsidRDefault="001F0200" w:rsidP="001F0200">
      <w:pPr>
        <w:pStyle w:val="card"/>
        <w:ind w:left="0"/>
      </w:pPr>
      <w:r w:rsidRPr="00B96D1A">
        <w:rPr>
          <w:rStyle w:val="underline"/>
        </w:rPr>
        <w:t>Library shelves are heavy with studies focused on the correlates and causes of war</w:t>
      </w:r>
      <w:r w:rsidRPr="00B96D1A">
        <w:t xml:space="preserve">. Some of the leading scholars in that field suggest that we drop the concept of causality, since it can rarely be demonstrated. Nevertheless, it may be helpful to look at the motives of war-prone political leaders and the ways they have gained and maintained power, even to the point of leading their nations to war. Poverty: The Prime Causal Factor? </w:t>
      </w:r>
      <w:r w:rsidRPr="00B96D1A">
        <w:rPr>
          <w:rStyle w:val="underline"/>
        </w:rPr>
        <w:t>Poverty is most often named as the prime causal factor.</w:t>
      </w:r>
      <w:r w:rsidRPr="00B96D1A">
        <w:t xml:space="preserve"> Therefore we approach the question by asking whether poverty is characteristic of the nations or groups that have engaged in wars. As we shall see, </w:t>
      </w:r>
      <w:r w:rsidRPr="00B96D1A">
        <w:rPr>
          <w:rStyle w:val="underline"/>
        </w:rPr>
        <w:t>poverty has never been as significant a factor as one would imagine. Largely this is because of the traits of the poor as a group - particularly their tendency to tolerate their suffering in silence and/or be deterred by the force of repressive regimes. Their voicelessness and powerlessness translate into passivity</w:t>
      </w:r>
      <w:r w:rsidRPr="00B96D1A">
        <w:t xml:space="preserve">. Also, because of their illiteracy and ignorance of worldly affairs, the poor become susceptible to the messages of war-bent demagogues and often willing to become cannon fodder. The situations conductive to war involve political repression of dissidents, tight control over media that stir up chauvinism and ethnic prejudices, religious fervor, and sentiments of revenge. The poor succumb to leaders who have the power to create such conditions for their own self-serving purposes. Desperately poor people in </w:t>
      </w:r>
      <w:r w:rsidRPr="00B96D1A">
        <w:rPr>
          <w:rStyle w:val="underline"/>
        </w:rPr>
        <w:t>poor nations cannot organize wars</w:t>
      </w:r>
      <w:r w:rsidRPr="00B96D1A">
        <w:t xml:space="preserve">, which are exceptionally costly. </w:t>
      </w:r>
      <w:r w:rsidRPr="00B96D1A">
        <w:rPr>
          <w:rStyle w:val="underline"/>
        </w:rPr>
        <w:t>The statistics speak eloquently on this point. In the last 40 years the global arms trade has been about $1500 billion, of which two-thirds were the purchases of developing countries.</w:t>
      </w:r>
      <w:r w:rsidRPr="00B96D1A">
        <w:t xml:space="preserve"> That is an amount roughly equal to the foreign capital they obtained through official development aid (ODA). Since ODA does not finance arms purchases (except insofar as money that is not spent by a government on aid-financed roads is available for other purposes such as military procurement) financing is also required to control the media and communicate with the populace to convince them to support the war. Large-scale armed conflict is so expensive that governments must resort to exceptional sources, such as drug dealing, diamond smuggling, brigandry, or deal-making with other countries. The reliance on illicit operations is well documented in a recent World Bank report that studied 47 civil wars that took place between 1960 and 1999, the main conclusion of which is that the key factor is the availability of commodities to plunder. </w:t>
      </w:r>
      <w:r w:rsidRPr="00B96D1A">
        <w:rPr>
          <w:rStyle w:val="underline"/>
        </w:rPr>
        <w:t>For greed to yield war, there must be financial opportunities. Only affluent political leaders and elites can amass such weaponry,</w:t>
      </w:r>
      <w:r w:rsidRPr="00B96D1A">
        <w:t xml:space="preserve"> diverting funds to the military even when this runs contrary to the interests of the population. In most inter-state wars the antagonists were wealthy enough to build up their armaments and propagandize or repress to gain acceptance for their policies. Economic Crises? </w:t>
      </w:r>
      <w:r w:rsidRPr="00B96D1A">
        <w:rPr>
          <w:rStyle w:val="underline"/>
        </w:rPr>
        <w:t>Some scholars have argued</w:t>
      </w:r>
      <w:r w:rsidRPr="00B96D1A">
        <w:t xml:space="preserve"> that it is not poverty, as such, that contributes to the support for armed conflict, but rather </w:t>
      </w:r>
      <w:r w:rsidRPr="00B96D1A">
        <w:rPr>
          <w:rStyle w:val="underline"/>
        </w:rPr>
        <w:t>some catalyst, such as</w:t>
      </w:r>
      <w:r w:rsidRPr="00B96D1A">
        <w:t xml:space="preserve"> an </w:t>
      </w:r>
      <w:r w:rsidRPr="00B96D1A">
        <w:rPr>
          <w:rStyle w:val="underline"/>
        </w:rPr>
        <w:t>economic crisis. However, a study by Minxin Pei and Ariel Adesnik shows that this hypothesis lacks merit. After studying 93 episodes of economic crisis</w:t>
      </w:r>
      <w:r w:rsidRPr="00B96D1A">
        <w:t xml:space="preserve"> in 22 countries in Latin American and Asia since World War II, </w:t>
      </w:r>
      <w:r w:rsidRPr="00B96D1A">
        <w:rPr>
          <w:rStyle w:val="underline"/>
        </w:rPr>
        <w:t>they concluded that much of the conventional thinking about the political impact of economic crisis is wrong: "The severity of economic crisis</w:t>
      </w:r>
      <w:r w:rsidRPr="00B96D1A">
        <w:t xml:space="preserve"> - as measured in terms of inflation and negative growth - </w:t>
      </w:r>
      <w:r w:rsidRPr="00B96D1A">
        <w:rPr>
          <w:rStyle w:val="underline"/>
        </w:rPr>
        <w:t>bore no relationship</w:t>
      </w:r>
      <w:r w:rsidRPr="00B96D1A">
        <w:t xml:space="preserve"> to the collapse of regimes ... or (in democratic states, rarely) </w:t>
      </w:r>
      <w:r w:rsidRPr="00B96D1A">
        <w:rPr>
          <w:rStyle w:val="underline"/>
        </w:rPr>
        <w:t>to an outbreak of violence</w:t>
      </w:r>
      <w:r w:rsidRPr="00B96D1A">
        <w:t xml:space="preserve">... In the cases of dictatorships and semi-democracies, the ruling elites responded to crises by increasing repression (thereby using one form of violence to abort another)." </w:t>
      </w:r>
    </w:p>
    <w:p w14:paraId="0FEB508D" w14:textId="77777777" w:rsidR="001F0200" w:rsidRPr="00B96D1A" w:rsidRDefault="001F0200" w:rsidP="001F0200"/>
    <w:p w14:paraId="517DFAA7" w14:textId="77777777" w:rsidR="001F0200" w:rsidRPr="00B96D1A" w:rsidRDefault="001F0200" w:rsidP="001F0200">
      <w:pPr>
        <w:pStyle w:val="Heading2"/>
      </w:pPr>
    </w:p>
    <w:p w14:paraId="0B223FA9" w14:textId="77777777" w:rsidR="00E810FF" w:rsidRPr="00B96D1A" w:rsidRDefault="00E810FF" w:rsidP="00E810FF"/>
    <w:p w14:paraId="27524B43" w14:textId="3F22B028" w:rsidR="00246363" w:rsidRPr="00B96D1A" w:rsidRDefault="00246363" w:rsidP="00246363">
      <w:pPr>
        <w:pStyle w:val="Heading2"/>
      </w:pPr>
      <w:r w:rsidRPr="00B96D1A">
        <w:t>*! – Japan Relations</w:t>
      </w:r>
    </w:p>
    <w:p w14:paraId="62610B62" w14:textId="4C031A26" w:rsidR="00C10693" w:rsidRPr="00B96D1A" w:rsidRDefault="00E810FF" w:rsidP="00C10693">
      <w:pPr>
        <w:pStyle w:val="Heading3"/>
      </w:pPr>
      <w:r w:rsidRPr="00B96D1A">
        <w:t>2ac TPP No K2 Relations</w:t>
      </w:r>
    </w:p>
    <w:p w14:paraId="59C5FC79" w14:textId="0738D0DD" w:rsidR="00886116" w:rsidRPr="00B96D1A" w:rsidRDefault="00886116" w:rsidP="00886116">
      <w:pPr>
        <w:keepNext/>
        <w:keepLines/>
        <w:spacing w:before="200"/>
        <w:outlineLvl w:val="3"/>
        <w:rPr>
          <w:rFonts w:eastAsia="Times New Roman"/>
          <w:b/>
          <w:bCs/>
          <w:iCs/>
          <w:sz w:val="26"/>
          <w:szCs w:val="22"/>
        </w:rPr>
      </w:pPr>
      <w:r w:rsidRPr="00B96D1A">
        <w:rPr>
          <w:rFonts w:eastAsia="Times New Roman"/>
          <w:b/>
          <w:bCs/>
          <w:iCs/>
          <w:sz w:val="26"/>
          <w:szCs w:val="22"/>
        </w:rPr>
        <w:t>TPP doesn’t improve Asian alliances</w:t>
      </w:r>
    </w:p>
    <w:p w14:paraId="1B739237" w14:textId="77777777" w:rsidR="00886116" w:rsidRPr="00B96D1A" w:rsidRDefault="00886116" w:rsidP="00886116">
      <w:pPr>
        <w:rPr>
          <w:rFonts w:eastAsia="Calibri"/>
          <w:szCs w:val="22"/>
        </w:rPr>
      </w:pPr>
      <w:r w:rsidRPr="00B96D1A">
        <w:rPr>
          <w:rStyle w:val="Style13ptBold"/>
        </w:rPr>
        <w:t xml:space="preserve">Freeman </w:t>
      </w:r>
      <w:r w:rsidRPr="00B96D1A">
        <w:t>5-31-</w:t>
      </w:r>
      <w:r w:rsidRPr="00B96D1A">
        <w:rPr>
          <w:rStyle w:val="Style13ptBold"/>
        </w:rPr>
        <w:t>15</w:t>
      </w:r>
      <w:r w:rsidRPr="00B96D1A">
        <w:rPr>
          <w:rFonts w:eastAsia="Calibri"/>
          <w:szCs w:val="22"/>
        </w:rPr>
        <w:t xml:space="preserve"> -- President Nixon’s main interpreter on his historic trip to China in 1972, retired career diplomat who also served as assistant secretary of defense for international security affairs from 1993-94</w:t>
      </w:r>
    </w:p>
    <w:p w14:paraId="3BBCFCCE" w14:textId="77777777" w:rsidR="00886116" w:rsidRPr="00B96D1A" w:rsidRDefault="00886116" w:rsidP="00886116">
      <w:pPr>
        <w:rPr>
          <w:rFonts w:eastAsia="Calibri"/>
          <w:szCs w:val="22"/>
        </w:rPr>
      </w:pPr>
      <w:r w:rsidRPr="00B96D1A">
        <w:rPr>
          <w:rFonts w:eastAsia="Calibri"/>
          <w:szCs w:val="22"/>
        </w:rPr>
        <w:t>Chas W., Arguments for TPP don’t make sense, Boston Globe, https://www.bostonglobe.com/opinion/2015/05/30/arguments-for-tpp-don-make-sense/W8WNu5IR9xkhzsqYV0pBWK/story.html</w:t>
      </w:r>
    </w:p>
    <w:p w14:paraId="5C3B46D9" w14:textId="77777777" w:rsidR="00886116" w:rsidRPr="00B96D1A" w:rsidRDefault="00886116" w:rsidP="00886116">
      <w:pPr>
        <w:rPr>
          <w:rFonts w:eastAsia="Calibri"/>
          <w:b/>
          <w:iCs/>
          <w:sz w:val="24"/>
          <w:szCs w:val="22"/>
          <w:u w:val="single"/>
          <w:bdr w:val="single" w:sz="18" w:space="0" w:color="auto"/>
        </w:rPr>
      </w:pPr>
      <w:r w:rsidRPr="00B96D1A">
        <w:rPr>
          <w:rFonts w:eastAsia="Calibri"/>
          <w:bCs/>
          <w:sz w:val="22"/>
          <w:szCs w:val="22"/>
          <w:u w:val="single"/>
        </w:rPr>
        <w:t>The White House’s efforts to portray the treaty as critical to national security simply underscores its inability to make a case for the agreement on the basis of economic benefits</w:t>
      </w:r>
      <w:r w:rsidRPr="00B96D1A">
        <w:rPr>
          <w:rFonts w:eastAsia="Calibri"/>
          <w:szCs w:val="22"/>
        </w:rPr>
        <w:t>. The best that can be said for the trade agreement is that it could reduce nontariff barriers in Japan, opening opportunities to reduce the chronic US trade deficit with that country. It would also make it easier for US companies to outsource production to Vietnam and Malaysia. But it would do nothing to address the huge US trade deficit with China.</w:t>
      </w:r>
      <w:r w:rsidRPr="00B96D1A">
        <w:rPr>
          <w:rFonts w:eastAsia="Calibri"/>
          <w:sz w:val="12"/>
          <w:szCs w:val="22"/>
        </w:rPr>
        <w:t>¶</w:t>
      </w:r>
      <w:r w:rsidRPr="00B96D1A">
        <w:rPr>
          <w:rFonts w:eastAsia="Calibri"/>
          <w:szCs w:val="22"/>
        </w:rPr>
        <w:t xml:space="preserve"> Quite aside from this, </w:t>
      </w:r>
      <w:r w:rsidRPr="00B96D1A">
        <w:rPr>
          <w:rFonts w:eastAsia="Calibri"/>
          <w:bCs/>
          <w:sz w:val="22"/>
          <w:szCs w:val="22"/>
          <w:u w:val="single"/>
        </w:rPr>
        <w:t>the administration’s geopolitical case for TPP is fanciful</w:t>
      </w:r>
      <w:r w:rsidRPr="00B96D1A">
        <w:rPr>
          <w:rFonts w:eastAsia="Calibri"/>
          <w:szCs w:val="22"/>
        </w:rPr>
        <w:t xml:space="preserve">. In the real world, </w:t>
      </w:r>
      <w:r w:rsidRPr="00B96D1A">
        <w:rPr>
          <w:rFonts w:eastAsia="Calibri"/>
          <w:bCs/>
          <w:sz w:val="22"/>
          <w:szCs w:val="22"/>
          <w:u w:val="single"/>
        </w:rPr>
        <w:t>there is no way that new rules for trans-Pacific trade, written without regard to China and without Chinese participation, will somehow pivot the United States into a lasting position of supremacy in China’s backyard.</w:t>
      </w:r>
      <w:r w:rsidRPr="00B96D1A">
        <w:rPr>
          <w:rFonts w:eastAsia="Calibri"/>
          <w:bCs/>
          <w:sz w:val="12"/>
          <w:szCs w:val="22"/>
        </w:rPr>
        <w:t>¶</w:t>
      </w:r>
      <w:r w:rsidRPr="00B96D1A">
        <w:rPr>
          <w:rFonts w:eastAsia="Calibri"/>
          <w:szCs w:val="22"/>
        </w:rPr>
        <w:t xml:space="preserve"> </w:t>
      </w:r>
      <w:r w:rsidRPr="00B96D1A">
        <w:rPr>
          <w:rFonts w:eastAsia="Calibri"/>
          <w:bCs/>
          <w:sz w:val="22"/>
          <w:szCs w:val="22"/>
          <w:u w:val="single"/>
        </w:rPr>
        <w:t>Four basic facts explain why that is so</w:t>
      </w:r>
      <w:r w:rsidRPr="00B96D1A">
        <w:rPr>
          <w:rFonts w:eastAsia="Calibri"/>
          <w:szCs w:val="22"/>
        </w:rPr>
        <w:t xml:space="preserve">: </w:t>
      </w:r>
      <w:r w:rsidRPr="00B96D1A">
        <w:rPr>
          <w:rFonts w:eastAsia="Calibri"/>
          <w:b/>
          <w:iCs/>
          <w:sz w:val="24"/>
          <w:szCs w:val="22"/>
          <w:u w:val="single"/>
          <w:bdr w:val="single" w:sz="18" w:space="0" w:color="auto"/>
        </w:rPr>
        <w:t>First</w:t>
      </w:r>
      <w:r w:rsidRPr="00B96D1A">
        <w:rPr>
          <w:rFonts w:eastAsia="Calibri"/>
          <w:szCs w:val="22"/>
        </w:rPr>
        <w:t xml:space="preserve">, </w:t>
      </w:r>
      <w:r w:rsidRPr="00B96D1A">
        <w:rPr>
          <w:rFonts w:eastAsia="Calibri"/>
          <w:bCs/>
          <w:sz w:val="22"/>
          <w:szCs w:val="22"/>
          <w:u w:val="single"/>
        </w:rPr>
        <w:t>China is now everybody’s biggest trading partner, including America’s</w:t>
      </w:r>
      <w:r w:rsidRPr="00B96D1A">
        <w:rPr>
          <w:rFonts w:eastAsia="Calibri"/>
          <w:szCs w:val="22"/>
        </w:rPr>
        <w:t xml:space="preserve"> prospective </w:t>
      </w:r>
      <w:r w:rsidRPr="00B96D1A">
        <w:rPr>
          <w:rFonts w:eastAsia="Calibri"/>
          <w:bCs/>
          <w:sz w:val="22"/>
          <w:szCs w:val="22"/>
          <w:u w:val="single"/>
        </w:rPr>
        <w:t>partners in TPP</w:t>
      </w:r>
      <w:r w:rsidRPr="00B96D1A">
        <w:rPr>
          <w:rFonts w:eastAsia="Calibri"/>
          <w:szCs w:val="22"/>
        </w:rPr>
        <w:t xml:space="preserve">. </w:t>
      </w:r>
      <w:r w:rsidRPr="00B96D1A">
        <w:rPr>
          <w:rFonts w:eastAsia="Calibri"/>
          <w:b/>
          <w:iCs/>
          <w:sz w:val="24"/>
          <w:szCs w:val="22"/>
          <w:u w:val="single"/>
          <w:bdr w:val="single" w:sz="18" w:space="0" w:color="auto"/>
        </w:rPr>
        <w:t>Second</w:t>
      </w:r>
      <w:r w:rsidRPr="00B96D1A">
        <w:rPr>
          <w:rFonts w:eastAsia="Calibri"/>
          <w:szCs w:val="22"/>
        </w:rPr>
        <w:t xml:space="preserve">, </w:t>
      </w:r>
      <w:r w:rsidRPr="00B96D1A">
        <w:rPr>
          <w:rFonts w:eastAsia="Calibri"/>
          <w:bCs/>
          <w:sz w:val="22"/>
          <w:szCs w:val="22"/>
          <w:u w:val="single"/>
        </w:rPr>
        <w:t>the Chinese market represents the major growth opportunity for all these nations.</w:t>
      </w:r>
      <w:r w:rsidRPr="00B96D1A">
        <w:rPr>
          <w:rFonts w:eastAsia="Calibri"/>
          <w:bCs/>
          <w:sz w:val="12"/>
          <w:szCs w:val="22"/>
        </w:rPr>
        <w:t>¶</w:t>
      </w:r>
      <w:r w:rsidRPr="00B96D1A">
        <w:rPr>
          <w:rFonts w:eastAsia="Calibri"/>
          <w:szCs w:val="22"/>
        </w:rPr>
        <w:t xml:space="preserve"> </w:t>
      </w:r>
      <w:r w:rsidRPr="00B96D1A">
        <w:rPr>
          <w:rFonts w:eastAsia="Calibri"/>
          <w:b/>
          <w:iCs/>
          <w:sz w:val="24"/>
          <w:szCs w:val="22"/>
          <w:u w:val="single"/>
          <w:bdr w:val="single" w:sz="18" w:space="0" w:color="auto"/>
        </w:rPr>
        <w:t>Third</w:t>
      </w:r>
      <w:r w:rsidRPr="00B96D1A">
        <w:rPr>
          <w:rFonts w:eastAsia="Calibri"/>
          <w:szCs w:val="22"/>
        </w:rPr>
        <w:t xml:space="preserve">, whatever their concerns about China’s increasing military power, </w:t>
      </w:r>
      <w:r w:rsidRPr="00B96D1A">
        <w:rPr>
          <w:rFonts w:eastAsia="Calibri"/>
          <w:bCs/>
          <w:sz w:val="22"/>
          <w:szCs w:val="22"/>
          <w:u w:val="single"/>
        </w:rPr>
        <w:t>Asian leaders have no interest in distancing themselves economically from China — or from the supply chains that converge there</w:t>
      </w:r>
      <w:r w:rsidRPr="00B96D1A">
        <w:rPr>
          <w:rFonts w:eastAsia="Calibri"/>
          <w:szCs w:val="22"/>
        </w:rPr>
        <w:t xml:space="preserve">. </w:t>
      </w:r>
      <w:r w:rsidRPr="00B96D1A">
        <w:rPr>
          <w:rFonts w:eastAsia="Calibri"/>
          <w:b/>
          <w:iCs/>
          <w:sz w:val="24"/>
          <w:szCs w:val="22"/>
          <w:u w:val="single"/>
          <w:bdr w:val="single" w:sz="18" w:space="0" w:color="auto"/>
        </w:rPr>
        <w:t>Fourth</w:t>
      </w:r>
      <w:r w:rsidRPr="00B96D1A">
        <w:rPr>
          <w:rFonts w:eastAsia="Calibri"/>
          <w:szCs w:val="22"/>
        </w:rPr>
        <w:t xml:space="preserve">, </w:t>
      </w:r>
      <w:r w:rsidRPr="00B96D1A">
        <w:rPr>
          <w:rFonts w:eastAsia="Calibri"/>
          <w:bCs/>
          <w:sz w:val="22"/>
          <w:szCs w:val="22"/>
          <w:u w:val="single"/>
        </w:rPr>
        <w:t>most economists expect China’s economic growth will continue to be much faster than</w:t>
      </w:r>
      <w:r w:rsidRPr="00B96D1A">
        <w:rPr>
          <w:rFonts w:eastAsia="Calibri"/>
          <w:szCs w:val="22"/>
        </w:rPr>
        <w:t xml:space="preserve"> that of </w:t>
      </w:r>
      <w:r w:rsidRPr="00B96D1A">
        <w:rPr>
          <w:rFonts w:eastAsia="Calibri"/>
          <w:bCs/>
          <w:sz w:val="22"/>
          <w:szCs w:val="22"/>
          <w:u w:val="single"/>
        </w:rPr>
        <w:t>the United States</w:t>
      </w:r>
      <w:r w:rsidRPr="00B96D1A">
        <w:rPr>
          <w:rFonts w:eastAsia="Calibri"/>
          <w:szCs w:val="22"/>
        </w:rPr>
        <w:t>.</w:t>
      </w:r>
      <w:r w:rsidRPr="00B96D1A">
        <w:rPr>
          <w:rFonts w:eastAsia="Calibri"/>
          <w:sz w:val="12"/>
          <w:szCs w:val="22"/>
        </w:rPr>
        <w:t>¶</w:t>
      </w:r>
      <w:r w:rsidRPr="00B96D1A">
        <w:rPr>
          <w:rFonts w:eastAsia="Calibri"/>
          <w:szCs w:val="22"/>
        </w:rPr>
        <w:t xml:space="preserve"> </w:t>
      </w:r>
      <w:r w:rsidRPr="00B96D1A">
        <w:rPr>
          <w:rFonts w:eastAsia="Calibri"/>
          <w:bCs/>
          <w:sz w:val="22"/>
          <w:szCs w:val="22"/>
          <w:u w:val="single"/>
        </w:rPr>
        <w:t>Casting the partnership as a way to cut China out</w:t>
      </w:r>
      <w:r w:rsidRPr="00B96D1A">
        <w:rPr>
          <w:rFonts w:eastAsia="Calibri"/>
          <w:szCs w:val="22"/>
        </w:rPr>
        <w:t xml:space="preserve"> of the rule-making process for trade and investment in the Asia-Pacific region may appeal to American Sinophobes and protectionists. But it </w:t>
      </w:r>
      <w:r w:rsidRPr="00B96D1A">
        <w:rPr>
          <w:rFonts w:eastAsia="Calibri"/>
          <w:bCs/>
          <w:sz w:val="22"/>
          <w:szCs w:val="22"/>
          <w:u w:val="single"/>
        </w:rPr>
        <w:t>ignores commercial realities on the ground in Asia. They, not the internal dynamics of US politics, will always guide Asian nations’ diplomacy.</w:t>
      </w:r>
      <w:r w:rsidRPr="00B96D1A">
        <w:rPr>
          <w:rFonts w:eastAsia="Calibri"/>
          <w:bCs/>
          <w:sz w:val="12"/>
          <w:szCs w:val="22"/>
        </w:rPr>
        <w:t>¶</w:t>
      </w:r>
      <w:r w:rsidRPr="00B96D1A">
        <w:rPr>
          <w:rFonts w:eastAsia="Calibri"/>
          <w:szCs w:val="22"/>
        </w:rPr>
        <w:t xml:space="preserve"> </w:t>
      </w:r>
      <w:r w:rsidRPr="00B96D1A">
        <w:rPr>
          <w:rFonts w:eastAsia="Calibri"/>
          <w:bCs/>
          <w:sz w:val="22"/>
          <w:szCs w:val="22"/>
          <w:u w:val="single"/>
        </w:rPr>
        <w:t>Even</w:t>
      </w:r>
      <w:r w:rsidRPr="00B96D1A">
        <w:rPr>
          <w:rFonts w:eastAsia="Calibri"/>
          <w:szCs w:val="22"/>
        </w:rPr>
        <w:t xml:space="preserve"> the </w:t>
      </w:r>
      <w:r w:rsidRPr="00B96D1A">
        <w:rPr>
          <w:rFonts w:eastAsia="Calibri"/>
          <w:bCs/>
          <w:sz w:val="22"/>
          <w:szCs w:val="22"/>
          <w:u w:val="single"/>
        </w:rPr>
        <w:t>Obama</w:t>
      </w:r>
      <w:r w:rsidRPr="00B96D1A">
        <w:rPr>
          <w:rFonts w:eastAsia="Calibri"/>
          <w:szCs w:val="22"/>
        </w:rPr>
        <w:t xml:space="preserve"> administration </w:t>
      </w:r>
      <w:r w:rsidRPr="00B96D1A">
        <w:rPr>
          <w:rFonts w:eastAsia="Calibri"/>
          <w:bCs/>
          <w:sz w:val="22"/>
          <w:szCs w:val="22"/>
          <w:u w:val="single"/>
        </w:rPr>
        <w:t>seems to recognize this</w:t>
      </w:r>
      <w:r w:rsidRPr="00B96D1A">
        <w:rPr>
          <w:rFonts w:eastAsia="Calibri"/>
          <w:szCs w:val="22"/>
        </w:rPr>
        <w:t xml:space="preserve">. After initial silence on the subject, </w:t>
      </w:r>
      <w:r w:rsidRPr="00B96D1A">
        <w:rPr>
          <w:rFonts w:eastAsia="Calibri"/>
          <w:bCs/>
          <w:sz w:val="22"/>
          <w:szCs w:val="22"/>
          <w:u w:val="single"/>
        </w:rPr>
        <w:t>administration officials have begun to say</w:t>
      </w:r>
      <w:r w:rsidRPr="00B96D1A">
        <w:rPr>
          <w:rFonts w:eastAsia="Calibri"/>
          <w:szCs w:val="22"/>
        </w:rPr>
        <w:t xml:space="preserve"> that </w:t>
      </w:r>
      <w:r w:rsidRPr="00B96D1A">
        <w:rPr>
          <w:rFonts w:eastAsia="Calibri"/>
          <w:bCs/>
          <w:sz w:val="22"/>
          <w:szCs w:val="22"/>
          <w:u w:val="single"/>
        </w:rPr>
        <w:t>China will be free to join TPP</w:t>
      </w:r>
      <w:r w:rsidRPr="00B96D1A">
        <w:rPr>
          <w:rFonts w:eastAsia="Calibri"/>
          <w:szCs w:val="22"/>
        </w:rPr>
        <w:t xml:space="preserve"> once negotiations have concluded, provided that China undertakes further, unspecified legal and economic reforms.</w:t>
      </w:r>
      <w:r w:rsidRPr="00B96D1A">
        <w:rPr>
          <w:rFonts w:eastAsia="Calibri"/>
          <w:sz w:val="12"/>
          <w:szCs w:val="22"/>
        </w:rPr>
        <w:t>¶</w:t>
      </w:r>
      <w:r w:rsidRPr="00B96D1A">
        <w:rPr>
          <w:rFonts w:eastAsia="Calibri"/>
          <w:szCs w:val="22"/>
        </w:rPr>
        <w:t xml:space="preserve"> </w:t>
      </w:r>
      <w:r w:rsidRPr="00B96D1A">
        <w:rPr>
          <w:rFonts w:eastAsia="Calibri"/>
          <w:bCs/>
          <w:sz w:val="22"/>
          <w:szCs w:val="22"/>
          <w:u w:val="single"/>
        </w:rPr>
        <w:t xml:space="preserve">All this makes it </w:t>
      </w:r>
      <w:r w:rsidRPr="00B96D1A">
        <w:rPr>
          <w:rFonts w:eastAsia="Calibri"/>
          <w:szCs w:val="22"/>
        </w:rPr>
        <w:t xml:space="preserve">almost </w:t>
      </w:r>
      <w:r w:rsidRPr="00B96D1A">
        <w:rPr>
          <w:rFonts w:eastAsia="Calibri"/>
          <w:bCs/>
          <w:sz w:val="22"/>
          <w:szCs w:val="22"/>
          <w:u w:val="single"/>
        </w:rPr>
        <w:t>surreal that the administration</w:t>
      </w:r>
      <w:r w:rsidRPr="00B96D1A">
        <w:rPr>
          <w:rFonts w:eastAsia="Calibri"/>
          <w:szCs w:val="22"/>
        </w:rPr>
        <w:t xml:space="preserve"> has </w:t>
      </w:r>
      <w:r w:rsidRPr="00B96D1A">
        <w:rPr>
          <w:rFonts w:eastAsia="Calibri"/>
          <w:bCs/>
          <w:sz w:val="22"/>
          <w:szCs w:val="22"/>
          <w:u w:val="single"/>
        </w:rPr>
        <w:t>staked the future of US relations with Asia on TPP as a counter to Chinese influence in the region</w:t>
      </w:r>
      <w:r w:rsidRPr="00B96D1A">
        <w:rPr>
          <w:rFonts w:eastAsia="Calibri"/>
          <w:szCs w:val="22"/>
        </w:rPr>
        <w:t xml:space="preserve">. </w:t>
      </w:r>
      <w:r w:rsidRPr="00B96D1A">
        <w:rPr>
          <w:rFonts w:eastAsia="Calibri"/>
          <w:b/>
          <w:iCs/>
          <w:sz w:val="24"/>
          <w:szCs w:val="22"/>
          <w:u w:val="single"/>
          <w:bdr w:val="single" w:sz="18" w:space="0" w:color="auto"/>
        </w:rPr>
        <w:t>The likelihood that this will succeed is poor to nonexistent,</w:t>
      </w:r>
      <w:r w:rsidRPr="00B96D1A">
        <w:rPr>
          <w:rFonts w:eastAsia="Calibri"/>
          <w:szCs w:val="22"/>
        </w:rPr>
        <w:t xml:space="preserve"> and there is no fallback proposal should the effort fail.</w:t>
      </w:r>
      <w:r w:rsidRPr="00B96D1A">
        <w:rPr>
          <w:rFonts w:eastAsia="Calibri"/>
          <w:sz w:val="12"/>
          <w:szCs w:val="22"/>
        </w:rPr>
        <w:t>¶</w:t>
      </w:r>
      <w:r w:rsidRPr="00B96D1A">
        <w:rPr>
          <w:rFonts w:eastAsia="Calibri"/>
          <w:szCs w:val="22"/>
        </w:rPr>
        <w:t xml:space="preserve"> In the end, </w:t>
      </w:r>
      <w:r w:rsidRPr="00B96D1A">
        <w:rPr>
          <w:rFonts w:eastAsia="Calibri"/>
          <w:bCs/>
          <w:sz w:val="22"/>
          <w:szCs w:val="22"/>
          <w:u w:val="single"/>
        </w:rPr>
        <w:t>the administration’s current arguments</w:t>
      </w:r>
      <w:r w:rsidRPr="00B96D1A">
        <w:rPr>
          <w:rFonts w:eastAsia="Calibri"/>
          <w:szCs w:val="22"/>
        </w:rPr>
        <w:t xml:space="preserve"> for trade treaty </w:t>
      </w:r>
      <w:r w:rsidRPr="00B96D1A">
        <w:rPr>
          <w:rFonts w:eastAsia="Calibri"/>
          <w:bCs/>
          <w:sz w:val="22"/>
          <w:szCs w:val="22"/>
          <w:u w:val="single"/>
        </w:rPr>
        <w:t>boil down to this: We have made the conclusion of this deal a test of our credibility as a Pacific power. If it fails, our credibility will suffer along with our geopolitical influence. So TPP must go forward.</w:t>
      </w:r>
      <w:r w:rsidRPr="00B96D1A">
        <w:rPr>
          <w:rFonts w:eastAsia="Calibri"/>
          <w:bCs/>
          <w:sz w:val="12"/>
          <w:szCs w:val="22"/>
        </w:rPr>
        <w:t>¶</w:t>
      </w:r>
      <w:r w:rsidRPr="00B96D1A">
        <w:rPr>
          <w:rFonts w:eastAsia="Calibri"/>
          <w:szCs w:val="22"/>
        </w:rPr>
        <w:t xml:space="preserve"> </w:t>
      </w:r>
      <w:r w:rsidRPr="00B96D1A">
        <w:rPr>
          <w:rFonts w:eastAsia="Calibri"/>
          <w:b/>
          <w:iCs/>
          <w:sz w:val="24"/>
          <w:szCs w:val="22"/>
          <w:u w:val="single"/>
          <w:bdr w:val="single" w:sz="18" w:space="0" w:color="auto"/>
        </w:rPr>
        <w:t>But that’s both a circular argument and a bad bet.</w:t>
      </w:r>
      <w:r w:rsidRPr="00B96D1A">
        <w:t>¶</w:t>
      </w:r>
      <w:r w:rsidRPr="00B96D1A">
        <w:rPr>
          <w:rFonts w:eastAsia="Calibri"/>
          <w:szCs w:val="22"/>
        </w:rPr>
        <w:t xml:space="preserve"> More importantly, it’s irrelevant to what ought to be the main issue: What would the TPP do for US competitiveness and growth and how would it effect American workers and consumers?</w:t>
      </w:r>
      <w:r w:rsidRPr="00B96D1A">
        <w:rPr>
          <w:rFonts w:eastAsia="Calibri"/>
          <w:sz w:val="12"/>
          <w:szCs w:val="22"/>
        </w:rPr>
        <w:t>¶</w:t>
      </w:r>
      <w:r w:rsidRPr="00B96D1A">
        <w:rPr>
          <w:rFonts w:eastAsia="Calibri"/>
          <w:szCs w:val="22"/>
        </w:rPr>
        <w:t xml:space="preserve"> </w:t>
      </w:r>
      <w:r w:rsidRPr="00B96D1A">
        <w:rPr>
          <w:rFonts w:eastAsia="Calibri"/>
          <w:bCs/>
          <w:sz w:val="22"/>
          <w:szCs w:val="22"/>
          <w:u w:val="single"/>
        </w:rPr>
        <w:t>It is absurd to imagine that TPP could wrest China — soon to be the world’s largest economy — from a preeminent role in Asia</w:t>
      </w:r>
      <w:r w:rsidRPr="00B96D1A">
        <w:rPr>
          <w:rFonts w:eastAsia="Calibri"/>
          <w:szCs w:val="22"/>
        </w:rPr>
        <w:t>. The United States is far more likely to buttress its influence in Asia by leveraging rising Chinese prosperity and working with China than by ignoring it or attempting to bypass it.</w:t>
      </w:r>
      <w:r w:rsidRPr="00B96D1A">
        <w:rPr>
          <w:rFonts w:eastAsia="Calibri"/>
          <w:sz w:val="12"/>
          <w:szCs w:val="22"/>
        </w:rPr>
        <w:t>¶</w:t>
      </w:r>
      <w:r w:rsidRPr="00B96D1A">
        <w:rPr>
          <w:rFonts w:eastAsia="Calibri"/>
          <w:szCs w:val="22"/>
        </w:rPr>
        <w:t xml:space="preserve"> Perhaps the </w:t>
      </w:r>
      <w:r w:rsidRPr="00B96D1A">
        <w:rPr>
          <w:rFonts w:eastAsia="Calibri"/>
          <w:bCs/>
          <w:sz w:val="22"/>
          <w:szCs w:val="22"/>
          <w:u w:val="single"/>
        </w:rPr>
        <w:t>Obama</w:t>
      </w:r>
      <w:r w:rsidRPr="00B96D1A">
        <w:rPr>
          <w:rFonts w:eastAsia="Calibri"/>
          <w:szCs w:val="22"/>
        </w:rPr>
        <w:t xml:space="preserve"> administration </w:t>
      </w:r>
      <w:r w:rsidRPr="00B96D1A">
        <w:rPr>
          <w:rFonts w:eastAsia="Calibri"/>
          <w:bCs/>
          <w:sz w:val="22"/>
          <w:szCs w:val="22"/>
          <w:u w:val="single"/>
        </w:rPr>
        <w:t>understands this. Even as it tries to sell the TPP as a means of containing China, it is well along in negotiating a bilateral investment treaty with Beijing</w:t>
      </w:r>
      <w:r w:rsidRPr="00B96D1A">
        <w:rPr>
          <w:rFonts w:eastAsia="Calibri"/>
          <w:szCs w:val="22"/>
        </w:rPr>
        <w:t xml:space="preserve">. </w:t>
      </w:r>
      <w:r w:rsidRPr="00B96D1A">
        <w:rPr>
          <w:rFonts w:eastAsia="Calibri"/>
          <w:bCs/>
          <w:sz w:val="22"/>
          <w:szCs w:val="22"/>
          <w:u w:val="single"/>
        </w:rPr>
        <w:t>That makes sense.</w:t>
      </w:r>
      <w:r w:rsidRPr="00B96D1A">
        <w:rPr>
          <w:rFonts w:eastAsia="Calibri"/>
          <w:szCs w:val="22"/>
        </w:rPr>
        <w:t xml:space="preserve"> But </w:t>
      </w:r>
      <w:r w:rsidRPr="00B96D1A">
        <w:rPr>
          <w:rFonts w:eastAsia="Calibri"/>
          <w:b/>
          <w:iCs/>
          <w:sz w:val="24"/>
          <w:szCs w:val="22"/>
          <w:u w:val="single"/>
          <w:bdr w:val="single" w:sz="18" w:space="0" w:color="auto"/>
        </w:rPr>
        <w:t>it would be nice to hear a serious economic case for the TPP rather than a largely frivolous geopolitical one.</w:t>
      </w:r>
    </w:p>
    <w:p w14:paraId="2E0EF10F" w14:textId="138B75C3" w:rsidR="00E810FF" w:rsidRPr="00B96D1A" w:rsidRDefault="00E810FF" w:rsidP="00E810FF">
      <w:pPr>
        <w:pStyle w:val="Heading3"/>
      </w:pPr>
      <w:r w:rsidRPr="00B96D1A">
        <w:t>2ac Relations Resilient</w:t>
      </w:r>
    </w:p>
    <w:p w14:paraId="51AC5396" w14:textId="77777777" w:rsidR="00A34144" w:rsidRPr="00B96D1A" w:rsidRDefault="00A34144" w:rsidP="00A34144">
      <w:pPr>
        <w:pStyle w:val="Heading4"/>
      </w:pPr>
      <w:r w:rsidRPr="00B96D1A">
        <w:t>Relations resilient---mutual interest</w:t>
      </w:r>
    </w:p>
    <w:p w14:paraId="5B0F7902" w14:textId="77777777" w:rsidR="00A34144" w:rsidRPr="00B96D1A" w:rsidRDefault="00A34144" w:rsidP="00A34144">
      <w:r w:rsidRPr="00B96D1A">
        <w:rPr>
          <w:rStyle w:val="Style13ptBold"/>
        </w:rPr>
        <w:t>Cronin et al ’10</w:t>
      </w:r>
      <w:r w:rsidRPr="00B96D1A">
        <w:t xml:space="preserve"> (Patrick M, Senior Advisor and the Senior Director of the Asia-Pacific Security Program, Daniel M Kliman, visiting fellow, Abraham M Denmark, fellow, October, Center for a New American Security, “Renewal: Revitalizing the U.S.-Japan Alliance” </w:t>
      </w:r>
      <w:hyperlink r:id="rId25" w:history="1">
        <w:r w:rsidRPr="00B96D1A">
          <w:rPr>
            <w:rStyle w:val="Hyperlink"/>
          </w:rPr>
          <w:t>http://www.cnas.org/files/documents/publications/CNAS_Renewal_CroninKlimanDenmark.pdf</w:t>
        </w:r>
      </w:hyperlink>
      <w:r w:rsidRPr="00B96D1A">
        <w:t>, jj)</w:t>
      </w:r>
      <w:r w:rsidRPr="00B96D1A">
        <w:tab/>
      </w:r>
    </w:p>
    <w:p w14:paraId="7BA2218E" w14:textId="77777777" w:rsidR="00A34144" w:rsidRPr="00B96D1A" w:rsidRDefault="00A34144" w:rsidP="00A34144">
      <w:pPr>
        <w:rPr>
          <w:rStyle w:val="StyleUnderline"/>
          <w:b/>
          <w:bCs/>
        </w:rPr>
      </w:pPr>
      <w:r w:rsidRPr="00B96D1A">
        <w:rPr>
          <w:rStyle w:val="StyleUnderline"/>
        </w:rPr>
        <w:t>Fortunately, a world absent the U.S.-Japan alliance appears increasingly remote. China’s growing assertiveness and North Korea’s nuclear weapons and ongoing leadership succession place the value of the alliance in sharp focus</w:t>
      </w:r>
      <w:r w:rsidRPr="00B96D1A">
        <w:t xml:space="preserve">. In the final analysis, </w:t>
      </w:r>
      <w:r w:rsidRPr="00B96D1A">
        <w:rPr>
          <w:rStyle w:val="StyleUnderline"/>
        </w:rPr>
        <w:t>the United States will maintain forces in Japan for U.S. national interests, and Japan will host them for Japanese national interests.</w:t>
      </w:r>
    </w:p>
    <w:p w14:paraId="06EDF55E" w14:textId="12CF3EFC" w:rsidR="00A34144" w:rsidRPr="00B96D1A" w:rsidRDefault="00A34144" w:rsidP="00A34144">
      <w:pPr>
        <w:pStyle w:val="Heading3"/>
      </w:pPr>
      <w:r w:rsidRPr="00B96D1A">
        <w:t>1ar Relations Resilient</w:t>
      </w:r>
    </w:p>
    <w:p w14:paraId="19861D11" w14:textId="77777777" w:rsidR="00A34144" w:rsidRPr="00B96D1A" w:rsidRDefault="00A34144" w:rsidP="00A34144">
      <w:pPr>
        <w:pStyle w:val="Heading4"/>
      </w:pPr>
      <w:r w:rsidRPr="00B96D1A">
        <w:t xml:space="preserve">No chance of alliance collapse </w:t>
      </w:r>
    </w:p>
    <w:p w14:paraId="4915CFEB" w14:textId="77777777" w:rsidR="00A34144" w:rsidRPr="00B96D1A" w:rsidRDefault="00A34144" w:rsidP="00A34144">
      <w:r w:rsidRPr="00B96D1A">
        <w:rPr>
          <w:rStyle w:val="Style13ptBold"/>
        </w:rPr>
        <w:t xml:space="preserve">Soeya, </w:t>
      </w:r>
      <w:r w:rsidRPr="00B96D1A">
        <w:t>‘</w:t>
      </w:r>
      <w:r w:rsidRPr="00B96D1A">
        <w:rPr>
          <w:rStyle w:val="Style13ptBold"/>
        </w:rPr>
        <w:t>9</w:t>
      </w:r>
      <w:r w:rsidRPr="00B96D1A">
        <w:t xml:space="preserve"> (Yoshihide, Keio University Law Faculty, Asian Econ. Policy Review, 4(2), p. 294-296) </w:t>
      </w:r>
    </w:p>
    <w:p w14:paraId="64D653CB" w14:textId="77777777" w:rsidR="00A34144" w:rsidRPr="00B96D1A" w:rsidRDefault="00A34144" w:rsidP="00A34144">
      <w:r w:rsidRPr="00B96D1A">
        <w:rPr>
          <w:rStyle w:val="StyleUnderline"/>
        </w:rPr>
        <w:t>The USA–Japan alliance has been an integral and indispensable component of</w:t>
      </w:r>
      <w:r w:rsidRPr="00B96D1A">
        <w:t xml:space="preserve"> the </w:t>
      </w:r>
      <w:r w:rsidRPr="00B96D1A">
        <w:rPr>
          <w:rStyle w:val="StyleUnderline"/>
        </w:rPr>
        <w:t>US strategies</w:t>
      </w:r>
      <w:r w:rsidRPr="00B96D1A">
        <w:t xml:space="preserve"> toward East Asia and the world throughout the post-war years. </w:t>
      </w:r>
      <w:r w:rsidRPr="00B96D1A">
        <w:rPr>
          <w:rStyle w:val="StyleUnderline"/>
        </w:rPr>
        <w:t>Although the global and regional strategic environments have shifted over the years, the basic fact that the US strategies are never complete without Japan as an ally has not been shaken</w:t>
      </w:r>
      <w:r w:rsidRPr="00B96D1A">
        <w:t xml:space="preserve">. Under normal circumstances, no alliance is perpetual. </w:t>
      </w:r>
      <w:r w:rsidRPr="00B96D1A">
        <w:rPr>
          <w:rStyle w:val="StyleUnderline"/>
        </w:rPr>
        <w:t>But the USA–Japan alliance has lasted for almost 60 years and has not shown any signs of dwindling or weakening. As a result, policy-makers in both Washington and Tokyo have tended to take the alliance for granted</w:t>
      </w:r>
      <w:r w:rsidRPr="00B96D1A">
        <w:t>, often resulting in the mishandling of and the lack of explicit attention to the delicacy of the political management of the alliance</w:t>
      </w:r>
      <w:r w:rsidRPr="00B96D1A">
        <w:rPr>
          <w:rStyle w:val="StyleUnderline"/>
        </w:rPr>
        <w:t>. The tendency on the part of the US administration has been that the lack of appreciation of the political delicacy of the alliance management would lead to the overexpectation of the Japanese role as a “normal” ally and eventually to disappointment and frustration because of the expectation gap</w:t>
      </w:r>
      <w:r w:rsidRPr="00B96D1A">
        <w:t xml:space="preserve">. For many Japanese observers, including the author, </w:t>
      </w:r>
      <w:r w:rsidRPr="00B96D1A">
        <w:rPr>
          <w:rStyle w:val="StyleUnderline"/>
        </w:rPr>
        <w:t>this was the initial worry</w:t>
      </w:r>
      <w:r w:rsidRPr="00B96D1A">
        <w:t xml:space="preserve"> vis-à-vis the Obama foreign policy team because apparently the Obama team attempted to construct a new global approach from scratch, so to speak, and without some appreciation and sympathy toward the peculiarities of Japanese security policy, this approach would have led to the overexpectation of the Japanese role and the subsequent usual disappointment. </w:t>
      </w:r>
      <w:r w:rsidRPr="00B96D1A">
        <w:rPr>
          <w:rStyle w:val="StyleUnderline"/>
        </w:rPr>
        <w:t>Fortunately</w:t>
      </w:r>
      <w:r w:rsidRPr="00B96D1A">
        <w:t xml:space="preserve">, however, </w:t>
      </w:r>
      <w:r w:rsidRPr="00B96D1A">
        <w:rPr>
          <w:rStyle w:val="StyleUnderline"/>
        </w:rPr>
        <w:t>this has not been the case</w:t>
      </w:r>
      <w:r w:rsidRPr="00B96D1A">
        <w:t xml:space="preserve">, at least so far. For instance, in her tour of Asia in February 2009, the first foreign trip as Secretary of State, Mrs. Clinton handled the case rather well. Particularly, she succeeded in easing Japanese concerns prevalent in the political circle as well as the general public over the possibility of “Japan passing” concerning US relations with China and the North Korean problem (Clinton, 2009a,b,c,d). This was not necessarily a creative diplomacy per se but was still a skilled diplomacy, which was possible only with a solid appreciation of the value of the alliance for its broader regional and global policies. The decision to come to Japan before China was also tactful, with the intention to ease Japanese concerns first and then to visit China for a serious business. Japanese domestic politics have tended to be preoccupied with the concern of “Japan passing,” which is not quite relevant from a broader strategic perspective based on the USA–Japan alliance (Smith, 2008). It may sound paradoxical, but this is often the case precisely because Japanese strategy does not have an alternative to the alliance as its foundation. This is despite the fact that recent changes in the Japanese society are remarkable including rather frank debates on security matters where former taboos are not taboo anymore and actual improvement in Japan's defense capabilities in quality if not in terms of the defense budget (Hughes, 2007; Pyle, 2007; Samuels, 2007). In this process of change, </w:t>
      </w:r>
      <w:r w:rsidRPr="00B96D1A">
        <w:rPr>
          <w:rStyle w:val="StyleUnderline"/>
        </w:rPr>
        <w:t>Japanese political actors have become quite diversified in terms of their policy preferences and assertiveness, but the overall policy framework is still sustained by the alliance with the USA and the post-war constitution</w:t>
      </w:r>
      <w:r w:rsidRPr="00B96D1A">
        <w:t xml:space="preserve"> (Soeya, 2008; Wilkins, 2008). </w:t>
      </w:r>
    </w:p>
    <w:p w14:paraId="0D598265" w14:textId="77777777" w:rsidR="00A34144" w:rsidRPr="00B96D1A" w:rsidRDefault="00A34144" w:rsidP="00A34144">
      <w:pPr>
        <w:pStyle w:val="Heading4"/>
      </w:pPr>
      <w:r w:rsidRPr="00B96D1A">
        <w:t>The alliance is resilient – can overcome anything</w:t>
      </w:r>
    </w:p>
    <w:p w14:paraId="3DEC0288" w14:textId="77777777" w:rsidR="00A34144" w:rsidRPr="00B96D1A" w:rsidRDefault="00A34144" w:rsidP="00A34144">
      <w:r w:rsidRPr="00B96D1A">
        <w:rPr>
          <w:rStyle w:val="Style13ptBold"/>
        </w:rPr>
        <w:t xml:space="preserve">Bisley, </w:t>
      </w:r>
      <w:r w:rsidRPr="00B96D1A">
        <w:t>0</w:t>
      </w:r>
      <w:r w:rsidRPr="00B96D1A">
        <w:rPr>
          <w:rStyle w:val="Style13ptBold"/>
        </w:rPr>
        <w:t>8</w:t>
      </w:r>
      <w:r w:rsidRPr="00B96D1A">
        <w:t xml:space="preserve"> – Associate Professor of IR at La Trobe University (Nick, “Securing the "Anchor of Regional Stability"? The Transformation of the US-Japan Alliance and East Asian Security”, Contemporary Southeast Asia: A Journal of International &amp; Strategic Affairs, April 2008, Vol. 30, No. 1, p. 13-14) PDF </w:t>
      </w:r>
    </w:p>
    <w:p w14:paraId="6919CEC4" w14:textId="779B1F89" w:rsidR="00886116" w:rsidRPr="00B96D1A" w:rsidRDefault="00A34144" w:rsidP="00886116">
      <w:pPr>
        <w:rPr>
          <w:b/>
          <w:bCs/>
          <w:u w:val="single"/>
        </w:rPr>
      </w:pPr>
      <w:r w:rsidRPr="00B96D1A">
        <w:rPr>
          <w:rStyle w:val="StyleUnderline"/>
        </w:rPr>
        <w:t>The US-Japan relationship stands on robust political foundations and has overcome many of the strategic and operational problems which had bedevilled it in the 1990s and it is one of the key pieces of America’s global strategy. It rests on a number of pillars which include a shared set of interests, shared threat perceptions and policy responses, and is underpinned by a set of common values that are overtly expressed as vital to the relationship</w:t>
      </w:r>
      <w:r w:rsidRPr="00B96D1A">
        <w:t xml:space="preserve">. In the words of a senior Japanese policy-maker, </w:t>
      </w:r>
      <w:r w:rsidRPr="00B96D1A">
        <w:rPr>
          <w:rStyle w:val="StyleUnderline"/>
        </w:rPr>
        <w:t>the US-Japan relationship is in a “mature phase”.</w:t>
      </w:r>
      <w:hyperlink r:id="rId26" w:anchor="f41" w:history="1">
        <w:r w:rsidRPr="00B96D1A">
          <w:rPr>
            <w:rStyle w:val="Hyperlink"/>
          </w:rPr>
          <w:t>41</w:t>
        </w:r>
      </w:hyperlink>
      <w:bookmarkStart w:id="1" w:name="f41-text"/>
      <w:bookmarkEnd w:id="1"/>
      <w:r w:rsidRPr="00B96D1A">
        <w:t xml:space="preserve"> The quality of the relationship was personified by the concord which existed between President Bush and Prime Minister Koizumi. Koizumi’s final trip to the United States included not only a summit putting the rhetorical stamp on alliance transformation, it included an unprecedented presidential tour of Elvis Presley’s home, Graceland. As a metaphor for the alliance more generally, the visit could hardly be more fitting. Although the personal relationship between the two was very important to the political and operational process of alliance enhancement, the strategic interests it advances and the extent of the consensus about these among policy-makers is such that, providing alliance managers exercise due care, </w:t>
      </w:r>
      <w:r w:rsidRPr="00B96D1A">
        <w:rPr>
          <w:rStyle w:val="StyleUnderline"/>
        </w:rPr>
        <w:t>the basic tenor of the current relationship will last long after these two political leaders have left the stage</w:t>
      </w:r>
      <w:r w:rsidRPr="00B96D1A">
        <w:t>.</w:t>
      </w:r>
      <w:hyperlink r:id="rId27" w:anchor="f42" w:history="1">
        <w:r w:rsidRPr="00B96D1A">
          <w:rPr>
            <w:rStyle w:val="Hyperlink"/>
          </w:rPr>
          <w:t>42</w:t>
        </w:r>
      </w:hyperlink>
      <w:bookmarkStart w:id="2" w:name="f42-text"/>
      <w:bookmarkEnd w:id="2"/>
      <w:r w:rsidRPr="00B96D1A">
        <w:t xml:space="preserve"> Some have seen the November 2007 cessation of the Maritime SDF deployment to support the Afghanistan campaign as marking either an end to this process or a deeper rupture in the relationship. However, this overlooks the deeply-rooted character of the alliance-binding process. Rather than representing a breakdown of the US-Japan relationship, the move was primarily a function of domestic politics. Indeed, once Bush has departed office, and is presumably replaced with an administration with a little more diplomatic finesse, managing the domestic politics of the alliance will become noticeably easier. To be clear, Fukuda is not Abe, and he will focus more directly on Japan’s regional interests. But his inability to gain Diet approval of a further extension of the laws in November 2007 was a function of the LDP’s disarray in the wake of Abe’s collapse in popular support. However, Fukuda did manage to assuage concerns and secured re-approval of the law in early 2008. While some feel [End Page 85] his voicing of a more Asian-centric foreign policy is a concern, it does not reveal a significant fracturing of the alliance or the process of its strategic change. One must recognize that </w:t>
      </w:r>
      <w:r w:rsidRPr="00B96D1A">
        <w:rPr>
          <w:rStyle w:val="StyleUnderline"/>
        </w:rPr>
        <w:t>an Asia-focused Japan that is firmly ensconced in Asian institutions is not at all contrary to America’s interests and the functional imperatives of the alliance. Indeed with some creative policy-making it may give the alliance greater regional weight.</w:t>
      </w:r>
      <w:r w:rsidRPr="00B96D1A">
        <w:t xml:space="preserve"> Although that will not mean that such moves will not cause short term diplomatic difficulties for alliance managers.  </w:t>
      </w:r>
      <w:r w:rsidRPr="00B96D1A">
        <w:rPr>
          <w:rStyle w:val="StyleUnderline"/>
        </w:rPr>
        <w:t>The United States and Japan now have a genuine alliance</w:t>
      </w:r>
      <w:r w:rsidRPr="00B96D1A">
        <w:t xml:space="preserve">, although one distinguished by an unusual and clearly delineated division of labour, which is intended to be the foundation of Japanese defence and security, a mechanism to stabilize a strategically complex region and a vital piece of America’s global strategy. In both states there is a strong consensus as to its long-term value. Although, the US-Japan alliance is still quite different from those which America has with other states, </w:t>
      </w:r>
      <w:r w:rsidRPr="00B96D1A">
        <w:rPr>
          <w:rStyle w:val="StyleUnderline"/>
        </w:rPr>
        <w:t xml:space="preserve">it is testimony to the scope of changes wrought in the past five years or so that it is now not impossible to imagine that, over the longer term, Japan could become an ally which carries a strategic weight similar to that born by the United Kingdom. </w:t>
      </w:r>
    </w:p>
    <w:p w14:paraId="5E6761E0" w14:textId="77777777" w:rsidR="00246363" w:rsidRPr="00B96D1A" w:rsidRDefault="00246363" w:rsidP="00246363"/>
    <w:p w14:paraId="020B4BD1" w14:textId="52C09FA1" w:rsidR="0023319A" w:rsidRPr="00B96D1A" w:rsidRDefault="00332646" w:rsidP="00332646">
      <w:pPr>
        <w:pStyle w:val="Heading3"/>
      </w:pPr>
      <w:r w:rsidRPr="00B96D1A">
        <w:t>2ac Impact Defense</w:t>
      </w:r>
      <w:r w:rsidR="005F1BCC" w:rsidRPr="00B96D1A">
        <w:t xml:space="preserve"> – Cyber</w:t>
      </w:r>
    </w:p>
    <w:p w14:paraId="0CBAA3EE" w14:textId="77777777" w:rsidR="00332646" w:rsidRPr="00B96D1A" w:rsidRDefault="00332646" w:rsidP="00332646">
      <w:pPr>
        <w:keepNext/>
        <w:keepLines/>
        <w:spacing w:before="40"/>
        <w:outlineLvl w:val="3"/>
        <w:rPr>
          <w:rFonts w:eastAsiaTheme="majorEastAsia" w:cstheme="majorBidi"/>
          <w:b/>
          <w:iCs/>
          <w:sz w:val="26"/>
        </w:rPr>
      </w:pPr>
      <w:r w:rsidRPr="00B96D1A">
        <w:rPr>
          <w:rFonts w:eastAsiaTheme="majorEastAsia" w:cstheme="majorBidi"/>
          <w:b/>
          <w:iCs/>
          <w:sz w:val="26"/>
        </w:rPr>
        <w:t xml:space="preserve">Zero impact to cyber-attacks --- </w:t>
      </w:r>
      <w:r w:rsidRPr="00B96D1A">
        <w:rPr>
          <w:rFonts w:eastAsiaTheme="majorEastAsia" w:cstheme="majorBidi"/>
          <w:b/>
          <w:iCs/>
          <w:sz w:val="26"/>
          <w:u w:val="single"/>
        </w:rPr>
        <w:t>overwhelming consensus of qualified authors goes neg</w:t>
      </w:r>
    </w:p>
    <w:p w14:paraId="67BD0DE7" w14:textId="77777777" w:rsidR="00332646" w:rsidRPr="00B96D1A" w:rsidRDefault="00332646" w:rsidP="00332646">
      <w:r w:rsidRPr="00B96D1A">
        <w:t xml:space="preserve">Colin S. </w:t>
      </w:r>
      <w:r w:rsidRPr="00B96D1A">
        <w:rPr>
          <w:b/>
          <w:bCs/>
          <w:sz w:val="26"/>
        </w:rPr>
        <w:t>Gray 13</w:t>
      </w:r>
      <w:r w:rsidRPr="00B96D1A">
        <w:t xml:space="preserve">, Prof. of International Politics and Strategic Studies @ the University of Reading and External Researcher @ the Strategic Studies Institute @ the U.S. Army War College, April, “Making Strategic Sense of Cyber Power: Why the Sky Is Not Falling,” U.S. Army War College Press, </w:t>
      </w:r>
      <w:hyperlink r:id="rId28" w:history="1">
        <w:r w:rsidRPr="00B96D1A">
          <w:t>http://www.strategicstudiesinstitute.army.mil/pdffiles/PUB1147.pdf</w:t>
        </w:r>
      </w:hyperlink>
    </w:p>
    <w:p w14:paraId="5ACB3AF2" w14:textId="77777777" w:rsidR="00332646" w:rsidRPr="00B96D1A" w:rsidRDefault="00332646" w:rsidP="00332646">
      <w:pPr>
        <w:rPr>
          <w:rStyle w:val="StyleUnderline"/>
        </w:rPr>
      </w:pPr>
      <w:r w:rsidRPr="00B96D1A">
        <w:rPr>
          <w:sz w:val="14"/>
        </w:rPr>
        <w:t xml:space="preserve">CONCLUSIONS AND RECOMMENDATIONS: </w:t>
      </w:r>
      <w:r w:rsidRPr="00B96D1A">
        <w:rPr>
          <w:rStyle w:val="Emphasis"/>
        </w:rPr>
        <w:t>THE SKY IS NOT FALLING</w:t>
      </w:r>
      <w:r w:rsidRPr="00B96D1A">
        <w:rPr>
          <w:sz w:val="12"/>
        </w:rPr>
        <w:t>¶</w:t>
      </w:r>
      <w:r w:rsidRPr="00B96D1A">
        <w:rPr>
          <w:sz w:val="14"/>
        </w:rPr>
        <w:t xml:space="preserve"> This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is understanding what cyber, as a fifth domain of warfare, brings to national security when it is considered strategically. Military history is stocked abundantly with examples of tactical behavior un - guided by any credible semblance of strategy. This inquiry has not been a campaign to reveal what cy ber can and might do; a large literature already exists that claims fairly convincingly to explain “how to . . .” But what does cyber power mean, and how does it fit strategically, if it does? These Conclusions and Rec ommendations offer some understanding of this fifth geography of war in terms that make sense to this strategist, at least. </w:t>
      </w:r>
      <w:r w:rsidRPr="00B96D1A">
        <w:rPr>
          <w:sz w:val="12"/>
        </w:rPr>
        <w:t>¶</w:t>
      </w:r>
      <w:r w:rsidRPr="00B96D1A">
        <w:rPr>
          <w:sz w:val="14"/>
        </w:rPr>
        <w:t xml:space="preserve"> 1. Cyber can only be an enabler of physical effort. </w:t>
      </w:r>
      <w:r w:rsidRPr="00B96D1A">
        <w:rPr>
          <w:rStyle w:val="StyleUnderline"/>
        </w:rPr>
        <w:t>Stand-alone</w:t>
      </w:r>
      <w:r w:rsidRPr="00B96D1A">
        <w:rPr>
          <w:sz w:val="14"/>
        </w:rPr>
        <w:t xml:space="preserve"> (popularly misnamed as “strategic”) </w:t>
      </w:r>
      <w:r w:rsidRPr="00B96D1A">
        <w:rPr>
          <w:rStyle w:val="StyleUnderline"/>
        </w:rPr>
        <w:t xml:space="preserve">cyber action is inherently </w:t>
      </w:r>
      <w:r w:rsidRPr="00B96D1A">
        <w:rPr>
          <w:rStyle w:val="Emphasis"/>
        </w:rPr>
        <w:t>grossly limited by its immateriality.</w:t>
      </w:r>
      <w:r w:rsidRPr="00B96D1A">
        <w:rPr>
          <w:sz w:val="14"/>
        </w:rPr>
        <w:t xml:space="preserve"> The physicality of conflict with cyber’s human participants and mechanical artifacts has not been a passing phase in our species’ strategic history. Cyber action, quite independent of action on land, at sea, in the air, and in orbital space, certainly is possible. But </w:t>
      </w:r>
      <w:r w:rsidRPr="00B96D1A">
        <w:rPr>
          <w:rStyle w:val="StyleUnderline"/>
        </w:rPr>
        <w:t>the strategic logic of such behavior,</w:t>
      </w:r>
      <w:r w:rsidRPr="00B96D1A">
        <w:rPr>
          <w:sz w:val="14"/>
        </w:rPr>
        <w:t xml:space="preserve"> keyed to anticipated success in tactical achievement, </w:t>
      </w:r>
      <w:r w:rsidRPr="00B96D1A">
        <w:rPr>
          <w:rStyle w:val="StyleUnderline"/>
        </w:rPr>
        <w:t>is not promising.</w:t>
      </w:r>
      <w:r w:rsidRPr="00B96D1A">
        <w:rPr>
          <w:sz w:val="14"/>
        </w:rPr>
        <w:t xml:space="preserve"> To date, </w:t>
      </w:r>
      <w:r w:rsidRPr="00B96D1A">
        <w:rPr>
          <w:rStyle w:val="StyleUnderline"/>
        </w:rPr>
        <w:t xml:space="preserve">“What if . . .” </w:t>
      </w:r>
      <w:r w:rsidRPr="00B96D1A">
        <w:rPr>
          <w:rStyle w:val="Emphasis"/>
        </w:rPr>
        <w:t>speculation</w:t>
      </w:r>
      <w:r w:rsidRPr="00B96D1A">
        <w:rPr>
          <w:rStyle w:val="StyleUnderline"/>
        </w:rPr>
        <w:t xml:space="preserve"> about strategic cyber attack</w:t>
      </w:r>
      <w:r w:rsidRPr="00B96D1A">
        <w:rPr>
          <w:sz w:val="14"/>
        </w:rPr>
        <w:t xml:space="preserve"> usually </w:t>
      </w:r>
      <w:r w:rsidRPr="00B96D1A">
        <w:rPr>
          <w:rStyle w:val="StyleUnderline"/>
        </w:rPr>
        <w:t>is</w:t>
      </w:r>
      <w:r w:rsidRPr="00B96D1A">
        <w:rPr>
          <w:sz w:val="14"/>
        </w:rPr>
        <w:t xml:space="preserve"> either contextually too light, or, more often, contextually </w:t>
      </w:r>
      <w:r w:rsidRPr="00B96D1A">
        <w:rPr>
          <w:rStyle w:val="Emphasis"/>
        </w:rPr>
        <w:t>unpersuasive</w:t>
      </w:r>
      <w:r w:rsidRPr="00B96D1A">
        <w:rPr>
          <w:sz w:val="14"/>
        </w:rPr>
        <w:t>. 49 However, this is not a great strategic truth, though it is a judgment advanced with considerable confidence. Although societies could, of course, be hurt by cyber action, it is important not to lose touch with the fact, in Libicki’s apposite words, that “[</w:t>
      </w:r>
      <w:r w:rsidRPr="00B96D1A">
        <w:rPr>
          <w:rStyle w:val="StyleUnderline"/>
        </w:rPr>
        <w:t xml:space="preserve">i]n the absence of physical combat, cyber war cannot lead to the occupation of territory. It is almost </w:t>
      </w:r>
      <w:r w:rsidRPr="00B96D1A">
        <w:rPr>
          <w:rStyle w:val="Emphasis"/>
        </w:rPr>
        <w:t>inconceivable</w:t>
      </w:r>
      <w:r w:rsidRPr="00B96D1A">
        <w:rPr>
          <w:rStyle w:val="StyleUnderline"/>
        </w:rPr>
        <w:t xml:space="preserve"> that a sufficiently vigorous cyber war can overthrow the adversary’s government and replace it with a more pliable one.” </w:t>
      </w:r>
      <w:r w:rsidRPr="00B96D1A">
        <w:rPr>
          <w:sz w:val="14"/>
        </w:rPr>
        <w:t xml:space="preserve">50 In the same way that the concepts of sea war, air war, and space war are fundamentally unsound, so also the idea of cyber war is unpersuasive. </w:t>
      </w:r>
      <w:r w:rsidRPr="00B96D1A">
        <w:rPr>
          <w:sz w:val="12"/>
        </w:rPr>
        <w:t>¶</w:t>
      </w:r>
      <w:r w:rsidRPr="00B96D1A">
        <w:rPr>
          <w:sz w:val="14"/>
        </w:rPr>
        <w:t xml:space="preserve"> It is not impossible, but then, neither is war conducted only at sea, or in the air, or in space. On the one hand, cyber war may seem more probable than like environmentally independent action at sea or in the air. After all, </w:t>
      </w:r>
      <w:r w:rsidRPr="00B96D1A">
        <w:rPr>
          <w:rStyle w:val="StyleUnderline"/>
        </w:rPr>
        <w:t xml:space="preserve">cyber warfare would be </w:t>
      </w:r>
      <w:r w:rsidRPr="00B96D1A">
        <w:rPr>
          <w:rStyle w:val="Emphasis"/>
        </w:rPr>
        <w:t>very unlikely to harm human beings directly</w:t>
      </w:r>
      <w:r w:rsidRPr="00B96D1A">
        <w:rPr>
          <w:rStyle w:val="StyleUnderline"/>
        </w:rPr>
        <w:t>, let alone damage physically the machines on which they depend.</w:t>
      </w:r>
      <w:r w:rsidRPr="00B96D1A">
        <w:rPr>
          <w:sz w:val="14"/>
        </w:rPr>
        <w:t xml:space="preserve"> These near-facts (cyber attack might cause socially critical machines to behave in a rogue manner with damaging physical consequences) might seem to ren - der cyber a safer zone of belligerent engagement than would physically violent action in other domains. But most likely </w:t>
      </w:r>
      <w:r w:rsidRPr="00B96D1A">
        <w:rPr>
          <w:rStyle w:val="StyleUnderline"/>
        </w:rPr>
        <w:t xml:space="preserve">there would be serious uncertainties pertaining to the consequences of cyber action, which must include the possibility of escalation into other domains of conflict. </w:t>
      </w:r>
      <w:r w:rsidRPr="00B96D1A">
        <w:rPr>
          <w:sz w:val="14"/>
        </w:rPr>
        <w:t xml:space="preserve">Despite popular assertions to the contrary, </w:t>
      </w:r>
      <w:r w:rsidRPr="00B96D1A">
        <w:rPr>
          <w:rStyle w:val="StyleUnderline"/>
        </w:rPr>
        <w:t>cyber is not likely to prove a precision weapon anytime soon</w:t>
      </w:r>
      <w:r w:rsidRPr="00B96D1A">
        <w:rPr>
          <w:sz w:val="14"/>
        </w:rPr>
        <w:t xml:space="preserve">. 51 In addition, assuming that the political and strategic contexts for cyber war were as serious as surely they would need to be to trigger events warranting plausible labeling as cyber war, </w:t>
      </w:r>
      <w:r w:rsidRPr="00B96D1A">
        <w:rPr>
          <w:rStyle w:val="StyleUnderline"/>
        </w:rPr>
        <w:t xml:space="preserve">the distinctly limited harm likely to follow from cyber assault would hardly appeal as prospectively effective coercive moves. </w:t>
      </w:r>
      <w:r w:rsidRPr="00B96D1A">
        <w:rPr>
          <w:sz w:val="14"/>
        </w:rPr>
        <w:t>On balance, it is most probable that cyber’s strategic future in war will be as a contribut - ing enabler of effectiveness of physical efforts in the other four geographies of conflict. Speculation about cyber war, defined strictly as hostile action by net - worked computers against networked computers, is hugely unconvincing.</w:t>
      </w:r>
      <w:r w:rsidRPr="00B96D1A">
        <w:rPr>
          <w:sz w:val="12"/>
        </w:rPr>
        <w:t>¶</w:t>
      </w:r>
      <w:r w:rsidRPr="00B96D1A">
        <w:rPr>
          <w:sz w:val="14"/>
        </w:rPr>
        <w:t xml:space="preserve"> 2. </w:t>
      </w:r>
      <w:r w:rsidRPr="00B96D1A">
        <w:rPr>
          <w:rStyle w:val="StyleUnderline"/>
        </w:rPr>
        <w:t>Cyber defense</w:t>
      </w:r>
      <w:r w:rsidRPr="00B96D1A">
        <w:rPr>
          <w:sz w:val="14"/>
        </w:rPr>
        <w:t xml:space="preserve"> is difficult, but </w:t>
      </w:r>
      <w:r w:rsidRPr="00B96D1A">
        <w:rPr>
          <w:rStyle w:val="StyleUnderline"/>
        </w:rPr>
        <w:t xml:space="preserve">should be </w:t>
      </w:r>
      <w:r w:rsidRPr="00B96D1A">
        <w:rPr>
          <w:rStyle w:val="Emphasis"/>
        </w:rPr>
        <w:t>sufficiently effective.</w:t>
      </w:r>
      <w:r w:rsidRPr="00B96D1A">
        <w:rPr>
          <w:sz w:val="14"/>
        </w:rPr>
        <w:t xml:space="preserve"> The </w:t>
      </w:r>
      <w:r w:rsidRPr="00B96D1A">
        <w:rPr>
          <w:rStyle w:val="StyleUnderline"/>
        </w:rPr>
        <w:t>structural advantages of the offense in cyber conflict are</w:t>
      </w:r>
      <w:r w:rsidRPr="00B96D1A">
        <w:rPr>
          <w:sz w:val="14"/>
        </w:rPr>
        <w:t xml:space="preserve"> as obvious as they are </w:t>
      </w:r>
      <w:r w:rsidRPr="00B96D1A">
        <w:rPr>
          <w:rStyle w:val="Emphasis"/>
        </w:rPr>
        <w:t>easy to overstate.</w:t>
      </w:r>
      <w:r w:rsidRPr="00B96D1A">
        <w:rPr>
          <w:rStyle w:val="StyleUnderline"/>
        </w:rPr>
        <w:t xml:space="preserve"> Penetration and exploitation</w:t>
      </w:r>
      <w:r w:rsidRPr="00B96D1A">
        <w:rPr>
          <w:sz w:val="14"/>
        </w:rPr>
        <w:t xml:space="preserve">, or even attack, </w:t>
      </w:r>
      <w:r w:rsidRPr="00B96D1A">
        <w:rPr>
          <w:rStyle w:val="StyleUnderline"/>
        </w:rPr>
        <w:t>would need to be by surprise.</w:t>
      </w:r>
      <w:r w:rsidRPr="00B96D1A">
        <w:rPr>
          <w:sz w:val="14"/>
        </w:rPr>
        <w:t xml:space="preserve"> It can be swift almost beyond the imagination of those encultured by the traditional demands of physical combat. Cyber attack may be so stealthy that it escapes notice for a long while, or it might wreak digital havoc by com - plete surprise. And need one emphasize, that at least for a while, hostile cyber action is likely to be hard (though not quite impossible) to attribute with a cy - berized equivalent to a “smoking gun.” Once one is in the realm of the catastrophic “What if . . . ,” the world is indeed a frightening place. On a personal note, this defense analyst was for some years exposed to highly speculative briefings that hypothesized how unques - tionably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w:t>
      </w:r>
      <w:r w:rsidRPr="00B96D1A">
        <w:rPr>
          <w:sz w:val="12"/>
        </w:rPr>
        <w:t>¶</w:t>
      </w:r>
      <w:r w:rsidRPr="00B96D1A">
        <w:rPr>
          <w:sz w:val="14"/>
        </w:rPr>
        <w:t xml:space="preserve"> </w:t>
      </w:r>
      <w:r w:rsidRPr="00B96D1A">
        <w:rPr>
          <w:rStyle w:val="StyleUnderline"/>
        </w:rPr>
        <w:t xml:space="preserve">The literature of cyber scare is more than mildly reminiscent of the nuclear attack stories with which I was assailed in the 1970s and 1980s. </w:t>
      </w:r>
      <w:r w:rsidRPr="00B96D1A">
        <w:rPr>
          <w:sz w:val="14"/>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definition) cyber - space who assuredly err in this and that detail. </w:t>
      </w:r>
      <w:r w:rsidRPr="00B96D1A">
        <w:rPr>
          <w:rStyle w:val="StyleUnderline"/>
        </w:rPr>
        <w:t xml:space="preserve">The more sophisticated—usually meaning complex—the code for cyber, the more </w:t>
      </w:r>
      <w:r w:rsidRPr="00B96D1A">
        <w:rPr>
          <w:rStyle w:val="Emphasis"/>
        </w:rPr>
        <w:t>certain</w:t>
      </w:r>
      <w:r w:rsidRPr="00B96D1A">
        <w:rPr>
          <w:rStyle w:val="StyleUnderline"/>
        </w:rPr>
        <w:t xml:space="preserve"> must it be that mistakes both lurk in the program and will be made in digital communication.</w:t>
      </w:r>
      <w:r w:rsidRPr="00B96D1A">
        <w:rPr>
          <w:sz w:val="12"/>
        </w:rPr>
        <w:t>¶</w:t>
      </w:r>
      <w:r w:rsidRPr="00B96D1A">
        <w:rPr>
          <w:sz w:val="14"/>
        </w:rPr>
        <w:t xml:space="preserve"> What I have just outlined minimally is not a reluc - tant admission of the fallibility of cyber, but rather a statement of what is obvious and should be anticipat - ed about people and material in a domain of war. All human activities are more or less harassed by friction and carry with them some risk of failure, great or small. A strategist who has read Clausewitz, especially Book One of On War ,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mak - ing and execution of strategies.” 54 Because of its often widely distributed character, the physical infrastruc - ture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ous potential vulnerabilities that in theory could be the condition of our cyber-dependency ought to be avoidable at best, or bearable and survivable at worst. Libicki offers forthright advice on this aspect of the subject that deserves to be taken at face value: </w:t>
      </w:r>
      <w:r w:rsidRPr="00B96D1A">
        <w:rPr>
          <w:sz w:val="12"/>
        </w:rPr>
        <w:t>¶</w:t>
      </w:r>
      <w:r w:rsidRPr="00B96D1A">
        <w:rPr>
          <w:sz w:val="14"/>
        </w:rPr>
        <w:t xml:space="preserve"> [T]here is no inherent reason that improving informa - tion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air-gapped.</w:t>
      </w:r>
      <w:r w:rsidRPr="00B96D1A">
        <w:rPr>
          <w:sz w:val="12"/>
        </w:rPr>
        <w:t>¶</w:t>
      </w:r>
      <w:r w:rsidRPr="00B96D1A">
        <w:rPr>
          <w:sz w:val="14"/>
        </w:rPr>
        <w:t xml:space="preserve"> </w:t>
      </w:r>
      <w:r w:rsidRPr="00B96D1A">
        <w:rPr>
          <w:rStyle w:val="StyleUnderline"/>
        </w:rPr>
        <w:t>Cyber defense admittedly is difficult</w:t>
      </w:r>
      <w:r w:rsidRPr="00B96D1A">
        <w:rPr>
          <w:sz w:val="14"/>
        </w:rPr>
        <w:t xml:space="preserve"> to do, </w:t>
      </w:r>
      <w:r w:rsidRPr="00B96D1A">
        <w:rPr>
          <w:rStyle w:val="StyleUnderline"/>
        </w:rPr>
        <w:t>but so is cyber offense</w:t>
      </w:r>
      <w:r w:rsidRPr="00B96D1A">
        <w:rPr>
          <w:sz w:val="14"/>
        </w:rPr>
        <w:t xml:space="preserve">. To quote Libicki yet again, “[i]n this medium [cyberspace] the best defense is not necessarily a good offense; it is usually a good defense.” 56 Unlike the geostrategic context for nuclear-framed competition in U.S.–Soviet/Russian rivalry, </w:t>
      </w:r>
      <w:r w:rsidRPr="00B96D1A">
        <w:rPr>
          <w:rStyle w:val="StyleUnderline"/>
        </w:rPr>
        <w:t>the geographical domain of cyberspace definitely is defensible.</w:t>
      </w:r>
      <w:r w:rsidRPr="00B96D1A">
        <w:rPr>
          <w:sz w:val="14"/>
        </w:rPr>
        <w:t xml:space="preserve"> Even when the enemy is both clever and lucky, it will be our own design and operating fault if he is able to do more than disrupt and irritate us temporarily.</w:t>
      </w:r>
      <w:r w:rsidRPr="00B96D1A">
        <w:rPr>
          <w:sz w:val="12"/>
        </w:rPr>
        <w:t>¶</w:t>
      </w:r>
      <w:r w:rsidRPr="00B96D1A">
        <w:rPr>
          <w:sz w:val="14"/>
        </w:rPr>
        <w:t xml:space="preserve"> When cyber is contextually regarded properly— which means first, in particular, when it is viewed as but the latest military domain for defense planning—it should be plain to see that cyber performance needs to be good enough rather than perfect. 57 Our </w:t>
      </w:r>
      <w:r w:rsidRPr="00B96D1A">
        <w:rPr>
          <w:rStyle w:val="StyleUnderline"/>
        </w:rPr>
        <w:t>Landpower, sea power, air power, and</w:t>
      </w:r>
      <w:r w:rsidRPr="00B96D1A">
        <w:rPr>
          <w:sz w:val="14"/>
        </w:rPr>
        <w:t xml:space="preserve"> prospectively our </w:t>
      </w:r>
      <w:r w:rsidRPr="00B96D1A">
        <w:rPr>
          <w:rStyle w:val="StyleUnderline"/>
        </w:rPr>
        <w:t>space</w:t>
      </w:r>
      <w:r w:rsidRPr="00B96D1A">
        <w:rPr>
          <w:sz w:val="14"/>
        </w:rPr>
        <w:t xml:space="preserve"> systems also will </w:t>
      </w:r>
      <w:r w:rsidRPr="00B96D1A">
        <w:rPr>
          <w:rStyle w:val="StyleUnderline"/>
        </w:rPr>
        <w:t>have to be capable of accepting combat damage and loss, then recovering and carrying on. There is no fundamental reason that less should be demanded of our cyber power</w:t>
      </w:r>
      <w:r w:rsidRPr="00B96D1A">
        <w:rPr>
          <w:sz w:val="14"/>
        </w:rPr>
        <w:t xml:space="preserve">. Second, given that cyber is not of a nature or potential character at all likely to parallel nuclear dangers in the menace it could con - tain, we should anticipate international cyber rivalry to follow the competitive dynamic path already fol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ished of recent years. 58 </w:t>
      </w:r>
      <w:r w:rsidRPr="00B96D1A">
        <w:rPr>
          <w:rStyle w:val="StyleUnderline"/>
        </w:rPr>
        <w:t xml:space="preserve">We can be confident that cyber defense should be able to </w:t>
      </w:r>
      <w:r w:rsidRPr="00B96D1A">
        <w:rPr>
          <w:rStyle w:val="Emphasis"/>
        </w:rPr>
        <w:t>function well enough</w:t>
      </w:r>
      <w:r w:rsidRPr="00B96D1A">
        <w:rPr>
          <w:rStyle w:val="StyleUnderline"/>
        </w:rPr>
        <w:t>, given the strength of political, military, and commercial motivation for it to do so.</w:t>
      </w:r>
      <w:r w:rsidRPr="00B96D1A">
        <w:rPr>
          <w:sz w:val="14"/>
        </w:rPr>
        <w:t xml:space="preserve"> The technical context here is a medium that is a constructed one, which provides air-gapping options for choice regarding the extent of networking. Naturally, a price is paid in convenience for some closing off of possible cyberspace(s), but all important defense decisions involve choice, so what is novel about that? There is nothing new about accepting some limitations on utility as a price worth paying for security.</w:t>
      </w:r>
      <w:r w:rsidRPr="00B96D1A">
        <w:rPr>
          <w:sz w:val="12"/>
        </w:rPr>
        <w:t>¶</w:t>
      </w:r>
      <w:r w:rsidRPr="00B96D1A">
        <w:rPr>
          <w:sz w:val="14"/>
        </w:rPr>
        <w:t xml:space="preserve"> 3. Intelligence is critically important, but informa - tion should not be overvalued. The strategic history of cyber over the past decade confirms what we could know already from the science and technology of this new domain for conflict. Specifically</w:t>
      </w:r>
      <w:r w:rsidRPr="00B96D1A">
        <w:rPr>
          <w:rStyle w:val="StyleUnderline"/>
        </w:rPr>
        <w:t>, cyber power is not technically forgiving of user error. Cyber warriors seeking criminal or military benefit require precise information if their intended exploits are to succeed.</w:t>
      </w:r>
      <w:r w:rsidRPr="00B96D1A">
        <w:rPr>
          <w:sz w:val="14"/>
        </w:rPr>
        <w:t xml:space="preserve"> Lucky guesses should not stumble upon passwords, </w:t>
      </w:r>
      <w:r w:rsidRPr="00B96D1A">
        <w:rPr>
          <w:rStyle w:val="StyleUnderline"/>
        </w:rPr>
        <w:t>while efforts to disrupt</w:t>
      </w:r>
      <w:r w:rsidRPr="00B96D1A">
        <w:rPr>
          <w:sz w:val="14"/>
        </w:rPr>
        <w:t xml:space="preserve"> electronic Supervisory Con - trol and Data Acquisition </w:t>
      </w:r>
      <w:r w:rsidRPr="00B96D1A">
        <w:rPr>
          <w:rStyle w:val="StyleUnderline"/>
        </w:rPr>
        <w:t>(SCADA) systems ought to be unable to achieve widespread harmful effects.</w:t>
      </w:r>
      <w:r w:rsidRPr="00B96D1A">
        <w:rPr>
          <w:sz w:val="14"/>
        </w:rPr>
        <w:t xml:space="preserve"> But obviously there are practical limits to the air-gap op - tion, given that control (and command) systems need to be networks for communication. However, Internet connection needs to be treated as a potential source of serious danger.</w:t>
      </w:r>
      <w:r w:rsidRPr="00B96D1A">
        <w:rPr>
          <w:sz w:val="12"/>
        </w:rPr>
        <w:t>¶</w:t>
      </w:r>
      <w:r w:rsidRPr="00B96D1A">
        <w:rPr>
          <w:sz w:val="14"/>
        </w:rPr>
        <w:t xml:space="preserve"> </w:t>
      </w:r>
      <w:r w:rsidRPr="00B96D1A">
        <w:rPr>
          <w:rStyle w:val="StyleUnderline"/>
        </w:rPr>
        <w:t>It is one thing to be able to be an electronic nuisance</w:t>
      </w:r>
      <w:r w:rsidRPr="00B96D1A">
        <w:rPr>
          <w:sz w:val="14"/>
        </w:rPr>
        <w:t xml:space="preserve">, to annoy, disrupt, and perhaps delay. </w:t>
      </w:r>
      <w:r w:rsidRPr="00B96D1A">
        <w:rPr>
          <w:rStyle w:val="StyleUnderline"/>
        </w:rPr>
        <w:t>But it is quite another to be capable of inflicting real persisting harm on the fighting power of an enemy. Critically important military computer networks are, of course, accessible neither to the inspired amateur outsider, nor to the malignant political enemy.</w:t>
      </w:r>
      <w:r w:rsidRPr="00B96D1A">
        <w:rPr>
          <w:sz w:val="14"/>
        </w:rPr>
        <w:t xml:space="preserve"> Easy </w:t>
      </w:r>
      <w:r w:rsidRPr="00B96D1A">
        <w:rPr>
          <w:rStyle w:val="StyleUnderline"/>
        </w:rPr>
        <w:t xml:space="preserve">passing reference to a hypothetical “cyber Pearl Harbor” reflects both poor history and </w:t>
      </w:r>
      <w:r w:rsidRPr="00B96D1A">
        <w:rPr>
          <w:rStyle w:val="Emphasis"/>
        </w:rPr>
        <w:t>ignorance of contemporary military common sense.</w:t>
      </w:r>
      <w:r w:rsidRPr="00B96D1A">
        <w:rPr>
          <w:rStyle w:val="StyleUnderline"/>
        </w:rPr>
        <w:t xml:space="preserve"> Critical potential military</w:t>
      </w:r>
      <w:r w:rsidRPr="00B96D1A">
        <w:rPr>
          <w:sz w:val="14"/>
        </w:rPr>
        <w:t xml:space="preserve"> (and other) </w:t>
      </w:r>
      <w:r w:rsidRPr="00B96D1A">
        <w:rPr>
          <w:rStyle w:val="StyleUnderline"/>
        </w:rPr>
        <w:t xml:space="preserve">targets for cyber attack are </w:t>
      </w:r>
      <w:r w:rsidRPr="00B96D1A">
        <w:rPr>
          <w:rStyle w:val="Emphasis"/>
        </w:rPr>
        <w:t>extremely hard</w:t>
      </w:r>
      <w:r w:rsidRPr="00B96D1A">
        <w:rPr>
          <w:rStyle w:val="StyleUnderline"/>
        </w:rPr>
        <w:t xml:space="preserve"> to access and influence</w:t>
      </w:r>
      <w:r w:rsidRPr="00B96D1A">
        <w:rPr>
          <w:sz w:val="14"/>
        </w:rPr>
        <w:t xml:space="preserve"> (I believe and certainly hope</w:t>
      </w:r>
      <w:r w:rsidRPr="00B96D1A">
        <w:rPr>
          <w:rStyle w:val="StyleUnderline"/>
        </w:rPr>
        <w:t xml:space="preserve">), and the technical knowledge, skills, and effort required to do serious harm to national security is </w:t>
      </w:r>
      <w:r w:rsidRPr="00B96D1A">
        <w:rPr>
          <w:rStyle w:val="Emphasis"/>
        </w:rPr>
        <w:t>forbiddingly high.</w:t>
      </w:r>
      <w:r w:rsidRPr="00B96D1A">
        <w:rPr>
          <w:sz w:val="14"/>
        </w:rPr>
        <w:t xml:space="preserve"> This is not to claim, foolishly, that cyber means absolutely could not secure </w:t>
      </w:r>
      <w:r w:rsidRPr="00B96D1A">
        <w:rPr>
          <w:rStyle w:val="StyleUnderline"/>
        </w:rPr>
        <w:t>near-catastrophic results.</w:t>
      </w:r>
      <w:r w:rsidRPr="00B96D1A">
        <w:rPr>
          <w:sz w:val="14"/>
        </w:rPr>
        <w:t xml:space="preserve"> However, it is to say that </w:t>
      </w:r>
      <w:r w:rsidRPr="00B96D1A">
        <w:rPr>
          <w:rStyle w:val="StyleUnderline"/>
        </w:rPr>
        <w:t xml:space="preserve">such a scenario is </w:t>
      </w:r>
      <w:r w:rsidRPr="00B96D1A">
        <w:rPr>
          <w:rStyle w:val="Emphasis"/>
        </w:rPr>
        <w:t>extremely improbable</w:t>
      </w:r>
      <w:r w:rsidRPr="00B96D1A">
        <w:rPr>
          <w:sz w:val="14"/>
        </w:rPr>
        <w:t>. Cyber defense is advancing all the time, as is cyber offense, of course. But so discretionary in vital detail can one be in the making of cyberspace, that confidence—real confidence—in cyber attack could not plausibly be high. It should be noted that I am confining this particular discussion to what rather idly tends to be called cyber war. In political and strategic practice, it is unlikely that war would or, more importantly, ever could be restricted to the EMS. Somewhat rhetorically, one should pose the question: Is it likely (almost anything, strictly, is possible) that cyber war with the potential to inflict catastrophic damage would be allowed to stand unsupported in and by action in the other four geographical domains of war? I believe not.</w:t>
      </w:r>
      <w:r w:rsidRPr="00B96D1A">
        <w:rPr>
          <w:sz w:val="12"/>
        </w:rPr>
        <w:t>¶</w:t>
      </w:r>
      <w:r w:rsidRPr="00B96D1A">
        <w:rPr>
          <w:sz w:val="14"/>
        </w:rPr>
        <w:t xml:space="preserve"> Because we have told ourselves that ours uniquely is the Information Age, we have become unduly respectful of the potency of this rather slippery catch-all term. As usual, it is helpful to contextualize the al - legedly magical ingredient, information, by locating it properly in strategic history as just one important element contributing to net strategic effectiveness. This mild caveat is supported usefully by recognizing the general contemporary rule that information per se harms nothing and nobody. The electrons in cyber - ized conflict have to be interpreted and acted upon by physical forces (including agency by physical human beings). As one might say, intelligence (alone) sinks no ship; only men and machines can sink ships! That said, there is no doubt that if friendly cyber action can infiltrate and misinform the electronic informa - tion on which advisory weaponry and other machines depend, considerable warfighting advantage could be gained. I do not intend to join Clausewitz in his dis - dain for intelligence, but I will argue that in strategic affairs, intelligence usually is somewhat uncertain. 59 Detailed up-to-date intelligence literally is essential for successful cyber offense, but it can be healthily sobering to appreciate that the strategic rewards of intelligence often are considerably exaggerated. The basic reason is not hard to recognize. Strategic success is a complex endeavor that requires adequate perfor - mances by many necessary contributors at every level of conflict (from the political to the tactical). </w:t>
      </w:r>
      <w:r w:rsidRPr="00B96D1A">
        <w:rPr>
          <w:sz w:val="12"/>
        </w:rPr>
        <w:t>¶</w:t>
      </w:r>
      <w:r w:rsidRPr="00B96D1A">
        <w:rPr>
          <w:sz w:val="14"/>
        </w:rPr>
        <w:t xml:space="preserve"> When thoroughly reliable intelligence on the en - emy is in short supply, which usually is the case, the strategist finds ways to compensate as best he or she can. The IT-led RMA of the past 2 decades was fueled in part by the prospect of a quality of military effec - tiveness that was believed to flow from “dominant battle space knowledge,” to deploy a familiar con - cept. 60 While there is much to be said in praise of this idea, it is not unreasonable to ask why it has been that our ever-improving battle space knowledge has been compatible with so troubled a course of events in the 2000s in Iraq and Afghanistan. What we might have misunderstood is not the value of knowledge, or of the information from which knowledge is quarried, or even the merit in the IT that passed information and knowledge around. Instead, we may well have failed to grasp and grip understanding of the whole context of war and strategy for which battle space knowledge unquestionably is vital. One must say “vital” rather than strictly essential, because relatively ignorant armies can and have fought and won despite their ig - norance. History requires only that one’s net strategic performance is superior to that of the enemy. One is not required to be deeply well informed about the en - emy. It is historically quite commonplace for armies to fight in a condition of more-than-marginal reciprocal and strategic cultural ignorance. Intelligence is king in electronic warfare, but such warfare is unlikely to be solely, or even close to solely, sovereign in war and its warfare, considered overall as they should be.</w:t>
      </w:r>
      <w:r w:rsidRPr="00B96D1A">
        <w:rPr>
          <w:sz w:val="12"/>
        </w:rPr>
        <w:t>¶</w:t>
      </w:r>
      <w:r w:rsidRPr="00B96D1A">
        <w:rPr>
          <w:sz w:val="14"/>
        </w:rPr>
        <w:t xml:space="preserve"> 4. Why the sky will not fall. More accurately, one should say that </w:t>
      </w:r>
      <w:r w:rsidRPr="00B96D1A">
        <w:rPr>
          <w:rStyle w:val="StyleUnderline"/>
        </w:rPr>
        <w:t xml:space="preserve">the sky will not fall because of hostile action against us in cyberspace </w:t>
      </w:r>
      <w:r w:rsidRPr="00B96D1A">
        <w:rPr>
          <w:sz w:val="14"/>
        </w:rPr>
        <w:t xml:space="preserve">unless we are improb - ably careless and foolish. David J. Betz and Tim Ste vens strike the right note when they conclude that “[i]f cyberspace is not quite the hoped-for Garden of Eden, it is also not quite the pestilential swamp of the imagination of the cyber-alarmists.” 61 Our understanding of cyber is high at the technical and tactical level, but re - mains distinctly rudimentary as one ascends through operations to the more rarified altitudes of strategy and policy. </w:t>
      </w:r>
      <w:r w:rsidRPr="00B96D1A">
        <w:rPr>
          <w:rStyle w:val="StyleUnderline"/>
        </w:rPr>
        <w:t xml:space="preserve">Nonetheless, our </w:t>
      </w:r>
      <w:r w:rsidRPr="00B96D1A">
        <w:rPr>
          <w:rStyle w:val="Emphasis"/>
        </w:rPr>
        <w:t>scientific, technological, and tactical knowledge</w:t>
      </w:r>
      <w:r w:rsidRPr="00B96D1A">
        <w:rPr>
          <w:rStyle w:val="StyleUnderline"/>
        </w:rPr>
        <w:t xml:space="preserve"> and understanding </w:t>
      </w:r>
      <w:r w:rsidRPr="00B96D1A">
        <w:rPr>
          <w:rStyle w:val="Emphasis"/>
        </w:rPr>
        <w:t>clearly indicates</w:t>
      </w:r>
      <w:r w:rsidRPr="00B96D1A">
        <w:rPr>
          <w:rStyle w:val="StyleUnderline"/>
        </w:rPr>
        <w:t xml:space="preserve"> that </w:t>
      </w:r>
      <w:r w:rsidRPr="00B96D1A">
        <w:rPr>
          <w:rStyle w:val="Emphasis"/>
        </w:rPr>
        <w:t>the sky</w:t>
      </w:r>
      <w:r w:rsidRPr="00B96D1A">
        <w:rPr>
          <w:rStyle w:val="StyleUnderline"/>
        </w:rPr>
        <w:t xml:space="preserve"> is not falling and </w:t>
      </w:r>
      <w:r w:rsidRPr="00B96D1A">
        <w:rPr>
          <w:rStyle w:val="Emphasis"/>
        </w:rPr>
        <w:t>is unlikely to fall in the future as a result of hostile cyber action.</w:t>
      </w:r>
      <w:r w:rsidRPr="00B96D1A">
        <w:rPr>
          <w:rStyle w:val="StyleUnderline"/>
        </w:rPr>
        <w:t xml:space="preserve"> This analysis has weighed the more technical and tactical literature on cyber and concludes, </w:t>
      </w:r>
      <w:r w:rsidRPr="00B96D1A">
        <w:rPr>
          <w:rStyle w:val="Emphasis"/>
        </w:rPr>
        <w:t>not simply on balance</w:t>
      </w:r>
      <w:r w:rsidRPr="00B96D1A">
        <w:rPr>
          <w:rStyle w:val="StyleUnderline"/>
        </w:rPr>
        <w:t>,</w:t>
      </w:r>
      <w:r w:rsidRPr="00B96D1A">
        <w:rPr>
          <w:sz w:val="14"/>
        </w:rPr>
        <w:t xml:space="preserve"> </w:t>
      </w:r>
      <w:r w:rsidRPr="00B96D1A">
        <w:rPr>
          <w:rStyle w:val="StyleUnderline"/>
        </w:rPr>
        <w:t>that cyber alarmism has little basis</w:t>
      </w:r>
      <w:r w:rsidRPr="00B96D1A">
        <w:rPr>
          <w:sz w:val="14"/>
        </w:rPr>
        <w:t xml:space="preserve"> save in the imagination of the alarmists. There is military and civil peril in the hostile use of cyber, which is why we must take cyber security seriously, even to the point of buying redundant capabilities for a range of command and control systems. 62 So seriously should we regard cyber danger that it is only prudent to as - sume that we will be the target for hostile cyber action in future conflicts, and that some of that action will promote disruption and uncertainty in the damage it will cause.</w:t>
      </w:r>
      <w:r w:rsidRPr="00B96D1A">
        <w:rPr>
          <w:sz w:val="12"/>
        </w:rPr>
        <w:t>¶</w:t>
      </w:r>
      <w:r w:rsidRPr="00B96D1A">
        <w:rPr>
          <w:sz w:val="14"/>
        </w:rPr>
        <w:t xml:space="preserve"> That granted, this analysis recommends strongly that the U.S. Army, and indeed the whole of the U.S. Government, should strive to comprehend cyber in context. Approached in isolation as a new technol - ogy, it is not unduly hard to be over impressed with its potential both for good and harm. But if we see networked computing as just the latest RMA in an episodic succession of revolutionary changes in the way information is packaged and communicated, the computer-led IT revolution is set where it belongs, in historical context. In modern strategic history, there has been only one truly game-changing basket of tech - nologies, those pertaining to the creation and deliv - ery of nuclear weapons. Everything else has altered the tools with which conflict has been supported and waged, but has not changed the game. The nuclear revolution alone raised still-unanswered questions about the viability of interstate armed conflict. How - ever, it would be accurate to claim that since 1945, methods have been found to pursue fairly traditional political ends in ways that accommodate nonuse of nuclear means, notwithstanding the permanent pres - ence of those means.</w:t>
      </w:r>
      <w:r w:rsidRPr="00B96D1A">
        <w:rPr>
          <w:sz w:val="12"/>
        </w:rPr>
        <w:t>¶</w:t>
      </w:r>
      <w:r w:rsidRPr="00B96D1A">
        <w:rPr>
          <w:sz w:val="14"/>
        </w:rPr>
        <w:t xml:space="preserve"> The light cast by general strategic theory reveals what requires revealing strategically about networked computers. Once one sheds some of the sheer wonder at the seeming miracle of cyber’s ubiquity, instanta - neity, and (near) anonymity, one realizes that cyber is just another operational domain, though certainly one very different from the others in its nonphysi - cality in direct agency. Having placed cyber where it belongs, as a domain of war, next it is essential to recognize that its nonphysicality compels that cyber should be treated as an enabler of joint action, rather than as an agent of military action capable of behav - ing independently for useful coercive strategic effect. </w:t>
      </w:r>
      <w:r w:rsidRPr="00B96D1A">
        <w:rPr>
          <w:rStyle w:val="StyleUnderline"/>
        </w:rPr>
        <w:t xml:space="preserve">There are stand-alone possibilities for cyber action, but they are not convincing as attractive options either for or in opposition to a great power, let alone a superpower. No matter how intriguing the scenario design for cyber war strictly or for cyber warfare, the logic of grand and military strategy and a common sense fueled by understanding of the course of strategic history, require one so to contextualize cyber war that its independence is seen as too close to </w:t>
      </w:r>
      <w:r w:rsidRPr="00B96D1A">
        <w:rPr>
          <w:rStyle w:val="Emphasis"/>
        </w:rPr>
        <w:t>absurd</w:t>
      </w:r>
      <w:r w:rsidRPr="00B96D1A">
        <w:rPr>
          <w:rStyle w:val="StyleUnderline"/>
        </w:rPr>
        <w:t xml:space="preserve"> to merit much concern.</w:t>
      </w:r>
    </w:p>
    <w:p w14:paraId="41A1428F" w14:textId="2B19480F" w:rsidR="00332646" w:rsidRPr="00B96D1A" w:rsidRDefault="00332646" w:rsidP="00332646">
      <w:pPr>
        <w:pStyle w:val="Heading3"/>
      </w:pPr>
      <w:r w:rsidRPr="00B96D1A">
        <w:t>1ar Impact Defense</w:t>
      </w:r>
      <w:r w:rsidR="005F1BCC" w:rsidRPr="00B96D1A">
        <w:t xml:space="preserve"> – Cyber</w:t>
      </w:r>
    </w:p>
    <w:p w14:paraId="7F5BB3EC" w14:textId="77777777" w:rsidR="004B12F1" w:rsidRPr="00B96D1A" w:rsidRDefault="004B12F1" w:rsidP="004B12F1">
      <w:pPr>
        <w:keepNext/>
        <w:keepLines/>
        <w:spacing w:before="40"/>
        <w:outlineLvl w:val="3"/>
        <w:rPr>
          <w:rFonts w:eastAsiaTheme="majorEastAsia" w:cstheme="majorBidi"/>
          <w:b/>
          <w:iCs/>
          <w:sz w:val="26"/>
        </w:rPr>
      </w:pPr>
      <w:r w:rsidRPr="00B96D1A">
        <w:rPr>
          <w:rFonts w:eastAsiaTheme="majorEastAsia" w:cstheme="majorBidi"/>
          <w:b/>
          <w:iCs/>
          <w:sz w:val="26"/>
        </w:rPr>
        <w:t>Cyberwar isn’t an existential threat --- best studies prove</w:t>
      </w:r>
    </w:p>
    <w:p w14:paraId="7C12629C" w14:textId="77777777" w:rsidR="004B12F1" w:rsidRPr="00B96D1A" w:rsidRDefault="004B12F1" w:rsidP="004B12F1">
      <w:r w:rsidRPr="00B96D1A">
        <w:rPr>
          <w:b/>
          <w:bCs/>
          <w:sz w:val="26"/>
        </w:rPr>
        <w:t>Healey 13</w:t>
      </w:r>
      <w:r w:rsidRPr="00B96D1A">
        <w:t xml:space="preserve"> Jason, Director of the Cyber Statecraft Initiative at the Atlantic Council, "No, Cyberwarfare Isn't as Dangerous as Nuclear War", 3/20, </w:t>
      </w:r>
      <w:hyperlink r:id="rId29" w:history="1">
        <w:r w:rsidRPr="00B96D1A">
          <w:t>www.usnews.com/opinion/blogs/world-report/2013/03/20/cyber-attacks-not-yet-an-existential-threat-to-the-us</w:t>
        </w:r>
      </w:hyperlink>
    </w:p>
    <w:p w14:paraId="685E00DE" w14:textId="77777777" w:rsidR="004B12F1" w:rsidRPr="00B96D1A" w:rsidRDefault="004B12F1" w:rsidP="004B12F1">
      <w:pPr>
        <w:rPr>
          <w:sz w:val="14"/>
        </w:rPr>
      </w:pPr>
      <w:r w:rsidRPr="00B96D1A">
        <w:rPr>
          <w:rStyle w:val="Emphasis"/>
        </w:rPr>
        <w:t>America does not face an existential cyberthreat today, despite</w:t>
      </w:r>
      <w:r w:rsidRPr="00B96D1A">
        <w:rPr>
          <w:sz w:val="14"/>
        </w:rPr>
        <w:t xml:space="preserve"> recent </w:t>
      </w:r>
      <w:r w:rsidRPr="00B96D1A">
        <w:rPr>
          <w:rStyle w:val="Emphasis"/>
        </w:rPr>
        <w:t>warnings</w:t>
      </w:r>
      <w:r w:rsidRPr="00B96D1A">
        <w:rPr>
          <w:sz w:val="14"/>
        </w:rPr>
        <w:t xml:space="preserve">. Our cybervulnerabilities are undoubtedly grave and </w:t>
      </w:r>
      <w:r w:rsidRPr="00B96D1A">
        <w:rPr>
          <w:rStyle w:val="StyleUnderline"/>
        </w:rPr>
        <w:t>the threats we face are severe but</w:t>
      </w:r>
      <w:r w:rsidRPr="00B96D1A">
        <w:rPr>
          <w:u w:val="single"/>
        </w:rPr>
        <w:t xml:space="preserve"> </w:t>
      </w:r>
      <w:r w:rsidRPr="00B96D1A">
        <w:rPr>
          <w:rStyle w:val="Emphasis"/>
        </w:rPr>
        <w:t>far from</w:t>
      </w:r>
      <w:r w:rsidRPr="00B96D1A">
        <w:rPr>
          <w:rStyle w:val="StyleUnderline"/>
        </w:rPr>
        <w:t xml:space="preserve"> comparable to</w:t>
      </w:r>
      <w:r w:rsidRPr="00B96D1A">
        <w:rPr>
          <w:u w:val="single"/>
        </w:rPr>
        <w:t xml:space="preserve"> </w:t>
      </w:r>
      <w:r w:rsidRPr="00B96D1A">
        <w:rPr>
          <w:rStyle w:val="Emphasis"/>
        </w:rPr>
        <w:t>nuclear war</w:t>
      </w:r>
      <w:r w:rsidRPr="00B96D1A">
        <w:rPr>
          <w:sz w:val="14"/>
        </w:rPr>
        <w:t xml:space="preserve">. </w:t>
      </w:r>
      <w:r w:rsidRPr="00B96D1A">
        <w:rPr>
          <w:sz w:val="12"/>
        </w:rPr>
        <w:t>¶</w:t>
      </w:r>
      <w:r w:rsidRPr="00B96D1A">
        <w:rPr>
          <w:sz w:val="14"/>
        </w:rPr>
        <w:t xml:space="preserve">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sidRPr="00B96D1A">
        <w:rPr>
          <w:sz w:val="12"/>
        </w:rPr>
        <w:t>¶</w:t>
      </w:r>
      <w:r w:rsidRPr="00B96D1A">
        <w:rPr>
          <w:sz w:val="14"/>
        </w:rPr>
        <w:t xml:space="preserve"> </w:t>
      </w:r>
      <w:r w:rsidRPr="00B96D1A">
        <w:rPr>
          <w:rStyle w:val="StyleUnderline"/>
        </w:rPr>
        <w:t>While it is true that cyber attacks might do these things, it is also true</w:t>
      </w:r>
      <w:r w:rsidRPr="00B96D1A">
        <w:rPr>
          <w:u w:val="single"/>
        </w:rPr>
        <w:t xml:space="preserve"> </w:t>
      </w:r>
      <w:r w:rsidRPr="00B96D1A">
        <w:rPr>
          <w:rStyle w:val="Emphasis"/>
        </w:rPr>
        <w:t>they have not only never happened but are far more difficult to accomplish than mainstream thinking believes</w:t>
      </w:r>
      <w:r w:rsidRPr="00B96D1A">
        <w:rPr>
          <w:sz w:val="14"/>
        </w:rPr>
        <w:t xml:space="preserve">. The consequences from cyber threats may be similar in some ways to nuclear, as the Science Board concluded, but mostly, they are incredibly dissimilar. </w:t>
      </w:r>
      <w:r w:rsidRPr="00B96D1A">
        <w:rPr>
          <w:sz w:val="12"/>
        </w:rPr>
        <w:t>¶</w:t>
      </w:r>
      <w:r w:rsidRPr="00B96D1A">
        <w:rPr>
          <w:sz w:val="14"/>
        </w:rPr>
        <w:t xml:space="preserve"> Eighty years ago, the generals of the U.S. Army Air Corps were sure that their bombers would easily topple other countries and cause their populations to panic, claims which did not stand up to reality. </w:t>
      </w:r>
      <w:r w:rsidRPr="00B96D1A">
        <w:rPr>
          <w:rStyle w:val="StyleUnderline"/>
        </w:rPr>
        <w:t>A</w:t>
      </w:r>
      <w:r w:rsidRPr="00B96D1A">
        <w:rPr>
          <w:u w:val="single"/>
        </w:rPr>
        <w:t xml:space="preserve"> </w:t>
      </w:r>
      <w:r w:rsidRPr="00B96D1A">
        <w:rPr>
          <w:rStyle w:val="Emphasis"/>
        </w:rPr>
        <w:t>study</w:t>
      </w:r>
      <w:r w:rsidRPr="00B96D1A">
        <w:rPr>
          <w:rStyle w:val="StyleUnderline"/>
        </w:rPr>
        <w:t xml:space="preserve"> of the 25-year history of cyber conflict</w:t>
      </w:r>
      <w:r w:rsidRPr="00B96D1A">
        <w:rPr>
          <w:sz w:val="14"/>
        </w:rPr>
        <w:t xml:space="preserve">, by the Atlantic Council and Cyber Conflict Studies Association, </w:t>
      </w:r>
      <w:r w:rsidRPr="00B96D1A">
        <w:rPr>
          <w:rStyle w:val="StyleUnderline"/>
        </w:rPr>
        <w:t>has shown</w:t>
      </w:r>
      <w:r w:rsidRPr="00B96D1A">
        <w:rPr>
          <w:sz w:val="14"/>
        </w:rPr>
        <w:t xml:space="preserve"> a similar dynamic where </w:t>
      </w:r>
      <w:r w:rsidRPr="00B96D1A">
        <w:rPr>
          <w:rStyle w:val="StyleUnderline"/>
        </w:rPr>
        <w:t>the impact of disruptive cyberattacks</w:t>
      </w:r>
      <w:r w:rsidRPr="00B96D1A">
        <w:rPr>
          <w:u w:val="single"/>
        </w:rPr>
        <w:t xml:space="preserve"> </w:t>
      </w:r>
      <w:r w:rsidRPr="00B96D1A">
        <w:rPr>
          <w:rStyle w:val="Emphasis"/>
        </w:rPr>
        <w:t>has been consistently overestimated.</w:t>
      </w:r>
      <w:r w:rsidRPr="00B96D1A">
        <w:rPr>
          <w:sz w:val="14"/>
        </w:rPr>
        <w:t xml:space="preserve"> </w:t>
      </w:r>
      <w:r w:rsidRPr="00B96D1A">
        <w:rPr>
          <w:sz w:val="12"/>
        </w:rPr>
        <w:t>¶</w:t>
      </w:r>
      <w:r w:rsidRPr="00B96D1A">
        <w:rPr>
          <w:sz w:val="14"/>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B96D1A">
        <w:rPr>
          <w:rStyle w:val="StyleUnderline"/>
        </w:rPr>
        <w:t>No attacks, so far, have been both widespread and persistent. There have been</w:t>
      </w:r>
      <w:r w:rsidRPr="00B96D1A">
        <w:rPr>
          <w:u w:val="single"/>
        </w:rPr>
        <w:t xml:space="preserve"> </w:t>
      </w:r>
      <w:r w:rsidRPr="00B96D1A">
        <w:rPr>
          <w:rStyle w:val="Emphasis"/>
        </w:rPr>
        <w:t>no</w:t>
      </w:r>
      <w:r w:rsidRPr="00B96D1A">
        <w:rPr>
          <w:rStyle w:val="StyleUnderline"/>
        </w:rPr>
        <w:t xml:space="preserve"> authenticated</w:t>
      </w:r>
      <w:r w:rsidRPr="00B96D1A">
        <w:rPr>
          <w:u w:val="single"/>
        </w:rPr>
        <w:t xml:space="preserve"> </w:t>
      </w:r>
      <w:r w:rsidRPr="00B96D1A">
        <w:rPr>
          <w:rStyle w:val="Emphasis"/>
        </w:rPr>
        <w:t>cases of anyone dying</w:t>
      </w:r>
      <w:r w:rsidRPr="00B96D1A">
        <w:rPr>
          <w:rStyle w:val="StyleUnderline"/>
        </w:rPr>
        <w:t xml:space="preserve"> from a cyber attack. Any widespread disruptions</w:t>
      </w:r>
      <w:r w:rsidRPr="00B96D1A">
        <w:rPr>
          <w:sz w:val="14"/>
        </w:rPr>
        <w:t xml:space="preserve">, even the 2007 disruption against Estonia, </w:t>
      </w:r>
      <w:r w:rsidRPr="00B96D1A">
        <w:rPr>
          <w:rStyle w:val="StyleUnderline"/>
        </w:rPr>
        <w:t>have been short-lived</w:t>
      </w:r>
      <w:r w:rsidRPr="00B96D1A">
        <w:rPr>
          <w:sz w:val="14"/>
        </w:rPr>
        <w:t xml:space="preserve"> causing no significant GDP loss. </w:t>
      </w:r>
      <w:r w:rsidRPr="00B96D1A">
        <w:rPr>
          <w:sz w:val="12"/>
        </w:rPr>
        <w:t>¶</w:t>
      </w:r>
      <w:r w:rsidRPr="00B96D1A">
        <w:rPr>
          <w:sz w:val="14"/>
        </w:rPr>
        <w:t xml:space="preserve">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sidRPr="00B96D1A">
        <w:rPr>
          <w:rStyle w:val="StyleUnderline"/>
        </w:rPr>
        <w:t>Plutonium trumps bytes in a shooting war</w:t>
      </w:r>
      <w:r w:rsidRPr="00B96D1A">
        <w:rPr>
          <w:sz w:val="14"/>
        </w:rPr>
        <w:t>.</w:t>
      </w:r>
      <w:r w:rsidRPr="00B96D1A">
        <w:rPr>
          <w:sz w:val="12"/>
        </w:rPr>
        <w:t>¶</w:t>
      </w:r>
      <w:r w:rsidRPr="00B96D1A">
        <w:rPr>
          <w:sz w:val="14"/>
        </w:rPr>
        <w:t xml:space="preserve"> This is not all good news. Policymakers have recognized the problems since at least 1998 with little significant progress. Worse, the threats and vulnerabilities are getting steadily more worrying. </w:t>
      </w:r>
      <w:r w:rsidRPr="00B96D1A">
        <w:rPr>
          <w:rStyle w:val="StyleUnderline"/>
        </w:rPr>
        <w:t>Still,</w:t>
      </w:r>
      <w:r w:rsidRPr="00B96D1A">
        <w:rPr>
          <w:u w:val="single"/>
        </w:rPr>
        <w:t xml:space="preserve"> </w:t>
      </w:r>
      <w:r w:rsidRPr="00B96D1A">
        <w:rPr>
          <w:rStyle w:val="Emphasis"/>
        </w:rPr>
        <w:t>experts have been warning of a cyber Pearl Harbor for 20 of the 70 years since the actual Pearl Harbor</w:t>
      </w:r>
      <w:r w:rsidRPr="00B96D1A">
        <w:rPr>
          <w:sz w:val="14"/>
        </w:rPr>
        <w:t xml:space="preserve">. </w:t>
      </w:r>
      <w:r w:rsidRPr="00B96D1A">
        <w:rPr>
          <w:sz w:val="12"/>
        </w:rPr>
        <w:t>¶</w:t>
      </w:r>
      <w:r w:rsidRPr="00B96D1A">
        <w:rPr>
          <w:sz w:val="14"/>
        </w:rPr>
        <w:t xml:space="preserve"> The transfer of U.S. trade secrets through Chinese </w:t>
      </w:r>
      <w:r w:rsidRPr="00B96D1A">
        <w:rPr>
          <w:rStyle w:val="StyleUnderline"/>
        </w:rPr>
        <w:t>cyber espionage could someday accumulate into an existential threat. But it doesn't seem so seem just yet</w:t>
      </w:r>
      <w:r w:rsidRPr="00B96D1A">
        <w:rPr>
          <w:sz w:val="14"/>
        </w:rPr>
        <w:t xml:space="preserve">, with only handwaving estimates of annual losses of 0.1 to 0.5 percent to the total U.S. GDP of around $15 trillion. That's bad, but </w:t>
      </w:r>
      <w:r w:rsidRPr="00B96D1A">
        <w:rPr>
          <w:rStyle w:val="StyleUnderline"/>
        </w:rPr>
        <w:t>it doesn't add up to an existential crisis</w:t>
      </w:r>
      <w:r w:rsidRPr="00B96D1A">
        <w:rPr>
          <w:sz w:val="14"/>
        </w:rPr>
        <w:t xml:space="preserve"> or "economic cyberwar." </w:t>
      </w:r>
    </w:p>
    <w:p w14:paraId="7A3626AA" w14:textId="77777777" w:rsidR="003F59A6" w:rsidRPr="003F59A6" w:rsidRDefault="003F59A6" w:rsidP="003F59A6">
      <w:pPr>
        <w:keepNext/>
        <w:keepLines/>
        <w:pageBreakBefore/>
        <w:spacing w:before="200"/>
        <w:jc w:val="center"/>
        <w:outlineLvl w:val="2"/>
        <w:rPr>
          <w:rFonts w:eastAsiaTheme="majorEastAsia" w:cstheme="majorBidi"/>
          <w:b/>
          <w:bCs/>
          <w:sz w:val="32"/>
          <w:szCs w:val="32"/>
          <w:u w:val="single"/>
        </w:rPr>
      </w:pPr>
      <w:r w:rsidRPr="003F59A6">
        <w:rPr>
          <w:rFonts w:eastAsiaTheme="majorEastAsia" w:cstheme="majorBidi"/>
          <w:b/>
          <w:bCs/>
          <w:sz w:val="32"/>
          <w:szCs w:val="32"/>
          <w:u w:val="single"/>
        </w:rPr>
        <w:t>2ac Impact Defense</w:t>
      </w:r>
    </w:p>
    <w:p w14:paraId="0A76329C" w14:textId="77777777" w:rsidR="003F59A6" w:rsidRPr="003F59A6" w:rsidRDefault="003F59A6" w:rsidP="003F59A6">
      <w:pPr>
        <w:keepNext/>
        <w:keepLines/>
        <w:spacing w:before="200"/>
        <w:outlineLvl w:val="3"/>
        <w:rPr>
          <w:rFonts w:eastAsiaTheme="majorEastAsia" w:cstheme="majorBidi"/>
          <w:b/>
          <w:bCs/>
          <w:sz w:val="26"/>
          <w:szCs w:val="26"/>
        </w:rPr>
      </w:pPr>
      <w:r w:rsidRPr="003F59A6">
        <w:rPr>
          <w:rFonts w:eastAsiaTheme="majorEastAsia" w:cstheme="majorBidi"/>
          <w:b/>
          <w:bCs/>
          <w:sz w:val="26"/>
          <w:szCs w:val="26"/>
        </w:rPr>
        <w:t xml:space="preserve">Best data concludes no impact to heg </w:t>
      </w:r>
    </w:p>
    <w:p w14:paraId="73803F0B" w14:textId="77777777" w:rsidR="003F59A6" w:rsidRPr="003F59A6" w:rsidRDefault="003F59A6" w:rsidP="003F59A6">
      <w:r w:rsidRPr="003F59A6">
        <w:t xml:space="preserve">Benjamin H. </w:t>
      </w:r>
      <w:r w:rsidRPr="003F59A6">
        <w:rPr>
          <w:b/>
          <w:sz w:val="26"/>
        </w:rPr>
        <w:t>Friedman et al 13</w:t>
      </w:r>
      <w:r w:rsidRPr="003F59A6">
        <w:t xml:space="preserve">, research fellow in defense and homeland security studies; Brendan Rittenhouse Green, the Stanley Kaplan Postdoctoral Fellow in Political Science and Leadership Studies at Williams College; Justin Logan, Director of Foreign Policy Studies at the Cato Institute Fall 2013, “Correspondence: Debating American Engagement: The Future of U.S. Grand Strategy,” International Security, Vol. 38, No. 2, p. 181-199 </w:t>
      </w:r>
    </w:p>
    <w:p w14:paraId="19FF87ED" w14:textId="77777777" w:rsidR="003F59A6" w:rsidRPr="003F59A6" w:rsidRDefault="003F59A6" w:rsidP="003F59A6">
      <w:pPr>
        <w:rPr>
          <w:sz w:val="26"/>
          <w:u w:val="single"/>
        </w:rPr>
      </w:pPr>
      <w:r w:rsidRPr="003F59A6">
        <w:rPr>
          <w:sz w:val="26"/>
          <w:u w:val="single"/>
        </w:rPr>
        <w:t>Brooks et al. argue</w:t>
      </w:r>
      <w:r w:rsidRPr="003F59A6">
        <w:rPr>
          <w:sz w:val="14"/>
        </w:rPr>
        <w:t xml:space="preserve"> that the specter of </w:t>
      </w:r>
      <w:r w:rsidRPr="003F59A6">
        <w:rPr>
          <w:sz w:val="26"/>
          <w:u w:val="single"/>
        </w:rPr>
        <w:t>U.S. power</w:t>
      </w:r>
      <w:r w:rsidRPr="003F59A6">
        <w:rPr>
          <w:sz w:val="14"/>
        </w:rPr>
        <w:t xml:space="preserve"> eliminates some of the most baleful consequences of anarchy, </w:t>
      </w:r>
      <w:r w:rsidRPr="003F59A6">
        <w:rPr>
          <w:sz w:val="26"/>
          <w:u w:val="single"/>
        </w:rPr>
        <w:t>produc</w:t>
      </w:r>
      <w:r w:rsidRPr="003F59A6">
        <w:rPr>
          <w:sz w:val="14"/>
        </w:rPr>
        <w:t xml:space="preserve">ing </w:t>
      </w:r>
      <w:r w:rsidRPr="003F59A6">
        <w:rPr>
          <w:sz w:val="26"/>
          <w:u w:val="single"/>
        </w:rPr>
        <w:t>a more peaceful world</w:t>
      </w:r>
      <w:r w:rsidRPr="003F59A6">
        <w:rPr>
          <w:sz w:val="14"/>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3F59A6">
        <w:rPr>
          <w:sz w:val="26"/>
          <w:u w:val="single"/>
        </w:rPr>
        <w:t>There are</w:t>
      </w:r>
      <w:r w:rsidRPr="003F59A6">
        <w:rPr>
          <w:sz w:val="14"/>
        </w:rPr>
        <w:t xml:space="preserve"> </w:t>
      </w:r>
      <w:r w:rsidRPr="003F59A6">
        <w:rPr>
          <w:sz w:val="26"/>
          <w:u w:val="single"/>
          <w:bdr w:val="single" w:sz="4" w:space="0" w:color="auto"/>
        </w:rPr>
        <w:t>three reasons to reject this logic</w:t>
      </w:r>
      <w:r w:rsidRPr="003F59A6">
        <w:rPr>
          <w:sz w:val="14"/>
        </w:rPr>
        <w:t xml:space="preserve">: </w:t>
      </w:r>
      <w:r w:rsidRPr="003F59A6">
        <w:rPr>
          <w:sz w:val="26"/>
          <w:u w:val="single"/>
        </w:rPr>
        <w:t>security competition is declining anyway; if competition increases, primacy will have difficulty stopping it</w:t>
      </w:r>
      <w:r w:rsidRPr="003F59A6">
        <w:rPr>
          <w:sz w:val="14"/>
        </w:rPr>
        <w:t xml:space="preserve">; and </w:t>
      </w:r>
      <w:r w:rsidRPr="003F59A6">
        <w:rPr>
          <w:sz w:val="26"/>
          <w:u w:val="single"/>
        </w:rPr>
        <w:t>even if competition occurred, it would pose little threat to the U</w:t>
      </w:r>
      <w:r w:rsidRPr="003F59A6">
        <w:rPr>
          <w:sz w:val="14"/>
        </w:rPr>
        <w:t xml:space="preserve">nited </w:t>
      </w:r>
      <w:r w:rsidRPr="003F59A6">
        <w:rPr>
          <w:sz w:val="26"/>
          <w:u w:val="single"/>
        </w:rPr>
        <w:t>S</w:t>
      </w:r>
      <w:r w:rsidRPr="003F59A6">
        <w:rPr>
          <w:sz w:val="14"/>
        </w:rPr>
        <w:t>tates.</w:t>
      </w:r>
      <w:r w:rsidRPr="003F59A6">
        <w:rPr>
          <w:sz w:val="12"/>
        </w:rPr>
        <w:t>¶</w:t>
      </w:r>
      <w:r w:rsidRPr="003F59A6">
        <w:rPr>
          <w:sz w:val="14"/>
        </w:rPr>
        <w:t xml:space="preserve"> an increasingly peaceful world. </w:t>
      </w:r>
      <w:r w:rsidRPr="003F59A6">
        <w:rPr>
          <w:sz w:val="26"/>
          <w:u w:val="single"/>
          <w:bdr w:val="single" w:sz="4" w:space="0" w:color="auto"/>
        </w:rPr>
        <w:t>An array of research</w:t>
      </w:r>
      <w:r w:rsidRPr="003F59A6">
        <w:rPr>
          <w:sz w:val="14"/>
        </w:rPr>
        <w:t xml:space="preserve">, some of which Brooks et al. cite, </w:t>
      </w:r>
      <w:r w:rsidRPr="003F59A6">
        <w:rPr>
          <w:sz w:val="26"/>
          <w:u w:val="single"/>
        </w:rPr>
        <w:t>indicates that</w:t>
      </w:r>
      <w:r w:rsidRPr="003F59A6">
        <w:rPr>
          <w:sz w:val="14"/>
        </w:rPr>
        <w:t xml:space="preserve"> </w:t>
      </w:r>
      <w:r w:rsidRPr="003F59A6">
        <w:rPr>
          <w:sz w:val="26"/>
          <w:u w:val="single"/>
          <w:bdr w:val="single" w:sz="4" w:space="0" w:color="auto"/>
        </w:rPr>
        <w:t>factors other than U.S. power are diminishing interstate war and security competition</w:t>
      </w:r>
      <w:r w:rsidRPr="003F59A6">
        <w:rPr>
          <w:sz w:val="14"/>
        </w:rPr>
        <w:t>.2 These factors combine to make the costs of military aggression very high, and its benefits low.3</w:t>
      </w:r>
      <w:r w:rsidRPr="003F59A6">
        <w:rPr>
          <w:sz w:val="12"/>
        </w:rPr>
        <w:t>¶</w:t>
      </w:r>
      <w:r w:rsidRPr="003F59A6">
        <w:rPr>
          <w:sz w:val="14"/>
        </w:rPr>
        <w:t xml:space="preserve"> A major reason for peace is that </w:t>
      </w:r>
      <w:r w:rsidRPr="003F59A6">
        <w:rPr>
          <w:sz w:val="26"/>
          <w:u w:val="single"/>
        </w:rPr>
        <w:t>conquest has grown more costly. Nuclear weapons make it nearly suicidal</w:t>
      </w:r>
      <w:r w:rsidRPr="003F59A6">
        <w:rPr>
          <w:sz w:val="14"/>
        </w:rPr>
        <w:t xml:space="preserve"> in some cases.4 </w:t>
      </w:r>
      <w:r w:rsidRPr="003F59A6">
        <w:rPr>
          <w:sz w:val="26"/>
          <w:u w:val="single"/>
        </w:rPr>
        <w:t>Asia</w:t>
      </w:r>
      <w:r w:rsidRPr="003F59A6">
        <w:rPr>
          <w:sz w:val="14"/>
        </w:rPr>
        <w:t xml:space="preserve">, the region where future great power competition is most likely, </w:t>
      </w:r>
      <w:r w:rsidRPr="003F59A6">
        <w:rPr>
          <w:sz w:val="26"/>
          <w:u w:val="single"/>
        </w:rPr>
        <w:t>has a “geography of peace</w:t>
      </w:r>
      <w:r w:rsidRPr="003F59A6">
        <w:rPr>
          <w:sz w:val="14"/>
        </w:rPr>
        <w:t>”: its maritime and mountainous regions are formidable barriers to conflict.5</w:t>
      </w:r>
      <w:r w:rsidRPr="003F59A6">
        <w:rPr>
          <w:sz w:val="12"/>
        </w:rPr>
        <w:t>¶</w:t>
      </w:r>
      <w:r w:rsidRPr="003F59A6">
        <w:rPr>
          <w:sz w:val="14"/>
        </w:rPr>
        <w:t xml:space="preserve"> </w:t>
      </w:r>
      <w:r w:rsidRPr="003F59A6">
        <w:rPr>
          <w:sz w:val="26"/>
          <w:u w:val="single"/>
        </w:rPr>
        <w:t>Conquest</w:t>
      </w:r>
      <w:r w:rsidRPr="003F59A6">
        <w:rPr>
          <w:sz w:val="14"/>
        </w:rPr>
        <w:t xml:space="preserve"> also </w:t>
      </w:r>
      <w:r w:rsidRPr="003F59A6">
        <w:rPr>
          <w:sz w:val="26"/>
          <w:u w:val="single"/>
        </w:rPr>
        <w:t>yields lower economic returns than in the past</w:t>
      </w:r>
      <w:r w:rsidRPr="003F59A6">
        <w:rPr>
          <w:sz w:val="14"/>
        </w:rPr>
        <w:t xml:space="preserve">. Post-industrial economies that rely heavily on human capital and information are more difficult to exploit.6 Communications and transport technologies aid nationalism and other identity politics that make foreigners harder to manage. </w:t>
      </w:r>
      <w:r w:rsidRPr="003F59A6">
        <w:rPr>
          <w:sz w:val="26"/>
          <w:u w:val="single"/>
        </w:rPr>
        <w:t>The lowering of trade barriers limits the returns from their forcible opening</w:t>
      </w:r>
      <w:r w:rsidRPr="003F59A6">
        <w:rPr>
          <w:sz w:val="14"/>
        </w:rPr>
        <w:t>.7</w:t>
      </w:r>
      <w:r w:rsidRPr="003F59A6">
        <w:rPr>
          <w:sz w:val="12"/>
        </w:rPr>
        <w:t>¶</w:t>
      </w:r>
      <w:r w:rsidRPr="003F59A6">
        <w:rPr>
          <w:sz w:val="14"/>
        </w:rPr>
        <w:t xml:space="preserve"> Although </w:t>
      </w:r>
      <w:r w:rsidRPr="003F59A6">
        <w:rPr>
          <w:sz w:val="26"/>
          <w:u w:val="single"/>
        </w:rPr>
        <w:t>states</w:t>
      </w:r>
      <w:r w:rsidRPr="003F59A6">
        <w:rPr>
          <w:sz w:val="14"/>
        </w:rPr>
        <w:t xml:space="preserve"> are slow learners, they </w:t>
      </w:r>
      <w:r w:rsidRPr="003F59A6">
        <w:rPr>
          <w:sz w:val="26"/>
          <w:u w:val="single"/>
          <w:bdr w:val="single" w:sz="4" w:space="0" w:color="auto"/>
        </w:rPr>
        <w:t>increasingly appreciate these trends</w:t>
      </w:r>
      <w:r w:rsidRPr="003F59A6">
        <w:rPr>
          <w:sz w:val="14"/>
        </w:rPr>
        <w:t xml:space="preserve">. That should not surprise structural realists. </w:t>
      </w:r>
      <w:r w:rsidRPr="003F59A6">
        <w:rPr>
          <w:sz w:val="26"/>
          <w:u w:val="single"/>
        </w:rPr>
        <w:t>Through two world wars, the international system "selected against" hyper-aggressive states and demonstrated</w:t>
      </w:r>
      <w:r w:rsidRPr="003F59A6">
        <w:rPr>
          <w:sz w:val="14"/>
        </w:rPr>
        <w:t xml:space="preserve"> even </w:t>
      </w:r>
      <w:r w:rsidRPr="003F59A6">
        <w:rPr>
          <w:sz w:val="26"/>
          <w:u w:val="single"/>
        </w:rPr>
        <w:t>to victors the costs of major war</w:t>
      </w:r>
      <w:r w:rsidRPr="003F59A6">
        <w:rPr>
          <w:sz w:val="14"/>
        </w:rPr>
        <w:t xml:space="preserve">. </w:t>
      </w:r>
      <w:r w:rsidRPr="003F59A6">
        <w:rPr>
          <w:sz w:val="26"/>
          <w:u w:val="single"/>
        </w:rPr>
        <w:t>Others adapt to the changed calculus of military aggression through socialization</w:t>
      </w:r>
      <w:r w:rsidRPr="003F59A6">
        <w:rPr>
          <w:sz w:val="14"/>
        </w:rPr>
        <w:t>.8</w:t>
      </w:r>
      <w:r w:rsidRPr="003F59A6">
        <w:rPr>
          <w:sz w:val="12"/>
        </w:rPr>
        <w:t>¶</w:t>
      </w:r>
      <w:r w:rsidRPr="003F59A6">
        <w:rPr>
          <w:sz w:val="14"/>
        </w:rPr>
        <w:t xml:space="preserve"> managing revisionist states. </w:t>
      </w:r>
      <w:r w:rsidRPr="003F59A6">
        <w:rPr>
          <w:sz w:val="26"/>
          <w:u w:val="single"/>
        </w:rPr>
        <w:t>Brooks et al.</w:t>
      </w:r>
      <w:r w:rsidRPr="003F59A6">
        <w:rPr>
          <w:sz w:val="14"/>
        </w:rPr>
        <w:t xml:space="preserve"> caution against betting on these positive trends. They </w:t>
      </w:r>
      <w:r w:rsidRPr="003F59A6">
        <w:rPr>
          <w:sz w:val="26"/>
          <w:u w:val="single"/>
        </w:rPr>
        <w:t>worry</w:t>
      </w:r>
      <w:r w:rsidRPr="003F59A6">
        <w:rPr>
          <w:sz w:val="14"/>
        </w:rPr>
        <w:t xml:space="preserve"> that if states behave the way offensive realism predicts, then </w:t>
      </w:r>
      <w:r w:rsidRPr="003F59A6">
        <w:rPr>
          <w:sz w:val="26"/>
          <w:u w:val="single"/>
        </w:rPr>
        <w:t>security competition will be fierce even if its costs are high</w:t>
      </w:r>
      <w:r w:rsidRPr="003F59A6">
        <w:rPr>
          <w:sz w:val="14"/>
        </w:rPr>
        <w:t>. Or, if nonsecurity preferences such as prestige, status, or glory motivate states, even secure states may become aggressive (pp. 36-37).9</w:t>
      </w:r>
      <w:r w:rsidRPr="003F59A6">
        <w:rPr>
          <w:sz w:val="12"/>
        </w:rPr>
        <w:t>¶</w:t>
      </w:r>
      <w:r w:rsidRPr="003F59A6">
        <w:rPr>
          <w:sz w:val="14"/>
        </w:rPr>
        <w:t xml:space="preserve"> </w:t>
      </w:r>
      <w:r w:rsidRPr="003F59A6">
        <w:rPr>
          <w:sz w:val="26"/>
          <w:u w:val="single"/>
        </w:rPr>
        <w:t>These scenarios</w:t>
      </w:r>
      <w:r w:rsidRPr="003F59A6">
        <w:rPr>
          <w:sz w:val="14"/>
        </w:rPr>
        <w:t xml:space="preserve">, however, </w:t>
      </w:r>
      <w:r w:rsidRPr="003F59A6">
        <w:rPr>
          <w:sz w:val="26"/>
          <w:u w:val="single"/>
          <w:bdr w:val="single" w:sz="4" w:space="0" w:color="auto"/>
        </w:rPr>
        <w:t>are a bigger problem for primacy than for restraint</w:t>
      </w:r>
      <w:r w:rsidRPr="003F59A6">
        <w:rPr>
          <w:sz w:val="14"/>
        </w:rPr>
        <w:t xml:space="preserve">. </w:t>
      </w:r>
      <w:r w:rsidRPr="003F59A6">
        <w:rPr>
          <w:sz w:val="26"/>
          <w:u w:val="single"/>
        </w:rPr>
        <w:t>Offensive realist security paranoia stems from states' uncertainty about intentions</w:t>
      </w:r>
      <w:r w:rsidRPr="003F59A6">
        <w:rPr>
          <w:sz w:val="14"/>
        </w:rPr>
        <w:t xml:space="preserve">; such states see alliances as temporary expedients of last resort, and </w:t>
      </w:r>
      <w:r w:rsidRPr="003F59A6">
        <w:rPr>
          <w:sz w:val="26"/>
          <w:u w:val="single"/>
          <w:bdr w:val="single" w:sz="4" w:space="0" w:color="auto"/>
        </w:rPr>
        <w:t>U.S. military commitments are unlikely to comfort or deter them</w:t>
      </w:r>
      <w:r w:rsidRPr="003F59A6">
        <w:rPr>
          <w:sz w:val="14"/>
        </w:rPr>
        <w:t xml:space="preserve">.10 </w:t>
      </w:r>
      <w:r w:rsidRPr="003F59A6">
        <w:rPr>
          <w:sz w:val="26"/>
          <w:u w:val="single"/>
        </w:rPr>
        <w:t>Nonsecurity preferences are</w:t>
      </w:r>
      <w:r w:rsidRPr="003F59A6">
        <w:rPr>
          <w:sz w:val="14"/>
        </w:rPr>
        <w:t xml:space="preserve">, </w:t>
      </w:r>
      <w:r w:rsidRPr="003F59A6">
        <w:rPr>
          <w:sz w:val="26"/>
          <w:u w:val="single"/>
        </w:rPr>
        <w:t>by definition, resistant to the security blandishments</w:t>
      </w:r>
      <w:r w:rsidRPr="003F59A6">
        <w:rPr>
          <w:sz w:val="14"/>
        </w:rPr>
        <w:t xml:space="preserve"> that </w:t>
      </w:r>
      <w:r w:rsidRPr="003F59A6">
        <w:rPr>
          <w:sz w:val="26"/>
          <w:u w:val="single"/>
        </w:rPr>
        <w:t>the U</w:t>
      </w:r>
      <w:r w:rsidRPr="003F59A6">
        <w:rPr>
          <w:sz w:val="14"/>
        </w:rPr>
        <w:t xml:space="preserve">nited </w:t>
      </w:r>
      <w:r w:rsidRPr="003F59A6">
        <w:rPr>
          <w:sz w:val="26"/>
          <w:u w:val="single"/>
        </w:rPr>
        <w:t>S</w:t>
      </w:r>
      <w:r w:rsidRPr="003F59A6">
        <w:rPr>
          <w:sz w:val="14"/>
        </w:rPr>
        <w:t xml:space="preserve">tates </w:t>
      </w:r>
      <w:r w:rsidRPr="003F59A6">
        <w:rPr>
          <w:sz w:val="26"/>
          <w:u w:val="single"/>
        </w:rPr>
        <w:t>can offer under primacy</w:t>
      </w:r>
      <w:r w:rsidRPr="003F59A6">
        <w:rPr>
          <w:sz w:val="14"/>
        </w:rPr>
        <w:t xml:space="preserve"> Brooks et al.'s revisionist actors are unlikely to find additional costs sufficient reason to hold back, or the threat of those costs to be particularly credible.</w:t>
      </w:r>
      <w:r w:rsidRPr="003F59A6">
        <w:rPr>
          <w:sz w:val="12"/>
        </w:rPr>
        <w:t>¶</w:t>
      </w:r>
      <w:r w:rsidRPr="003F59A6">
        <w:rPr>
          <w:sz w:val="14"/>
        </w:rPr>
        <w:t xml:space="preserve"> </w:t>
      </w:r>
      <w:r w:rsidRPr="003F59A6">
        <w:rPr>
          <w:sz w:val="26"/>
          <w:u w:val="single"/>
        </w:rPr>
        <w:t>The literature</w:t>
      </w:r>
      <w:r w:rsidRPr="003F59A6">
        <w:rPr>
          <w:sz w:val="14"/>
        </w:rPr>
        <w:t xml:space="preserve"> that Brooks et al. cite in arguing that the United States restrains allies </w:t>
      </w:r>
      <w:r w:rsidRPr="003F59A6">
        <w:rPr>
          <w:sz w:val="26"/>
          <w:u w:val="single"/>
        </w:rPr>
        <w:t>actually suggests</w:t>
      </w:r>
      <w:r w:rsidRPr="003F59A6">
        <w:rPr>
          <w:sz w:val="14"/>
        </w:rPr>
        <w:t xml:space="preserve"> that </w:t>
      </w:r>
      <w:r w:rsidRPr="003F59A6">
        <w:rPr>
          <w:sz w:val="26"/>
          <w:u w:val="single"/>
        </w:rPr>
        <w:t>offensive realist and prestige-oriented states will be the most resistant to the restraining effects of U.S. power</w:t>
      </w:r>
      <w:r w:rsidRPr="003F59A6">
        <w:rPr>
          <w:sz w:val="14"/>
        </w:rPr>
        <w:t>. These studies suggest that it is most difficult for strong states to prevent conflict between weaker allies and their rivals when the restraining state is defending nonvital interests; when potential adversaries and allies have other alignment options;11 when the stronger state struggles to mobilize power domestically12; when the stronger state perceives reputational costs for non-involvement;13 and when allies have hawkish interests and the stronger state has only moderately dovish interests.14</w:t>
      </w:r>
      <w:r w:rsidRPr="003F59A6">
        <w:rPr>
          <w:sz w:val="12"/>
        </w:rPr>
        <w:t>¶</w:t>
      </w:r>
      <w:r w:rsidRPr="003F59A6">
        <w:rPr>
          <w:sz w:val="14"/>
        </w:rPr>
        <w:t xml:space="preserve"> In other words, </w:t>
      </w:r>
      <w:r w:rsidRPr="003F59A6">
        <w:rPr>
          <w:sz w:val="26"/>
          <w:u w:val="single"/>
        </w:rPr>
        <w:t>the cases where it would be most important to restrain U.S. allies are those in which Washington's efforts at restraint would be least effective</w:t>
      </w:r>
      <w:r w:rsidRPr="003F59A6">
        <w:rPr>
          <w:sz w:val="14"/>
        </w:rPr>
        <w:t xml:space="preserve">. Highly motivated actors, by definition, have strong hawkish interests. Primacy puts limits on U.S. dovishness, lest its commitments lack the credibility to deter or reassure. Such credibility concerns create perceived reputational costs for restraining or not bailing out allies. The United States will be defending secondary interests, which will create domestic obstacles to mobilizing power. U.S. allies have other alliance options, especially in Asia. In short, </w:t>
      </w:r>
      <w:r w:rsidRPr="003F59A6">
        <w:rPr>
          <w:sz w:val="26"/>
          <w:u w:val="single"/>
        </w:rPr>
        <w:t>if states are insensitive to the factors incentivizing peace, then the U</w:t>
      </w:r>
      <w:r w:rsidRPr="003F59A6">
        <w:rPr>
          <w:sz w:val="14"/>
        </w:rPr>
        <w:t xml:space="preserve">nited </w:t>
      </w:r>
      <w:r w:rsidRPr="003F59A6">
        <w:rPr>
          <w:sz w:val="26"/>
          <w:u w:val="single"/>
        </w:rPr>
        <w:t>S</w:t>
      </w:r>
      <w:r w:rsidRPr="003F59A6">
        <w:rPr>
          <w:sz w:val="14"/>
        </w:rPr>
        <w:t>tate</w:t>
      </w:r>
      <w:r w:rsidRPr="003F59A6">
        <w:rPr>
          <w:sz w:val="26"/>
          <w:u w:val="single"/>
        </w:rPr>
        <w:t>s' ability to manage global security will be doubtful</w:t>
      </w:r>
      <w:r w:rsidRPr="003F59A6">
        <w:rPr>
          <w:sz w:val="14"/>
        </w:rPr>
        <w:t xml:space="preserve">. </w:t>
      </w:r>
      <w:r w:rsidRPr="003F59A6">
        <w:rPr>
          <w:sz w:val="26"/>
          <w:u w:val="single"/>
          <w:bdr w:val="single" w:sz="4" w:space="0" w:color="auto"/>
        </w:rPr>
        <w:t>Third-party security competition will likely ensue anyway.</w:t>
      </w:r>
      <w:r w:rsidRPr="003F59A6">
        <w:rPr>
          <w:sz w:val="12"/>
        </w:rPr>
        <w:t>¶</w:t>
      </w:r>
      <w:r w:rsidRPr="003F59A6">
        <w:rPr>
          <w:sz w:val="14"/>
        </w:rPr>
        <w:t xml:space="preserve"> costs for whom? Fortunately, </w:t>
      </w:r>
      <w:r w:rsidRPr="003F59A6">
        <w:rPr>
          <w:sz w:val="26"/>
          <w:u w:val="single"/>
        </w:rPr>
        <w:t>foreign security competition poses little risk to the U</w:t>
      </w:r>
      <w:r w:rsidRPr="003F59A6">
        <w:rPr>
          <w:sz w:val="14"/>
        </w:rPr>
        <w:t xml:space="preserve">nited </w:t>
      </w:r>
      <w:r w:rsidRPr="003F59A6">
        <w:rPr>
          <w:sz w:val="26"/>
          <w:u w:val="single"/>
        </w:rPr>
        <w:t>S</w:t>
      </w:r>
      <w:r w:rsidRPr="003F59A6">
        <w:rPr>
          <w:sz w:val="14"/>
        </w:rPr>
        <w:t>tates. Its wealth and geography create natural security. Historically, the only threats to U.S. sovereignty, territorial integrity, safety, or power position have been potential regional hegemons that could mobilize their resources to project political and military power into the Western Hemisphere. Nazi Germany and the Soviet Union arguably posed such threats. None exist today.</w:t>
      </w:r>
      <w:r w:rsidRPr="003F59A6">
        <w:rPr>
          <w:sz w:val="12"/>
        </w:rPr>
        <w:t>¶</w:t>
      </w:r>
      <w:r w:rsidRPr="003F59A6">
        <w:rPr>
          <w:sz w:val="14"/>
        </w:rPr>
        <w:t xml:space="preserve"> </w:t>
      </w:r>
      <w:r w:rsidRPr="003F59A6">
        <w:rPr>
          <w:sz w:val="26"/>
          <w:u w:val="single"/>
        </w:rPr>
        <w:t>Brooks et al. argue</w:t>
      </w:r>
      <w:r w:rsidRPr="003F59A6">
        <w:rPr>
          <w:sz w:val="14"/>
        </w:rPr>
        <w:t xml:space="preserve"> that "</w:t>
      </w:r>
      <w:r w:rsidRPr="003F59A6">
        <w:rPr>
          <w:sz w:val="26"/>
          <w:u w:val="single"/>
        </w:rPr>
        <w:t>China's rise puts the possibility of its attaining regional hegemony on the table</w:t>
      </w:r>
      <w:r w:rsidRPr="003F59A6">
        <w:rPr>
          <w:sz w:val="14"/>
        </w:rPr>
        <w:t xml:space="preserve">, at least in the medium to long term" (p. 38). </w:t>
      </w:r>
      <w:r w:rsidRPr="003F59A6">
        <w:rPr>
          <w:sz w:val="26"/>
          <w:u w:val="single"/>
          <w:bdr w:val="single" w:sz="4" w:space="0" w:color="auto"/>
        </w:rPr>
        <w:t>That possibility is remote</w:t>
      </w:r>
      <w:r w:rsidRPr="003F59A6">
        <w:rPr>
          <w:sz w:val="14"/>
        </w:rPr>
        <w:t xml:space="preserve">, even assuming that China sustains its rapid wealth creation. </w:t>
      </w:r>
      <w:r w:rsidRPr="003F59A6">
        <w:rPr>
          <w:sz w:val="26"/>
          <w:u w:val="single"/>
        </w:rPr>
        <w:t>Regional hegemony requires China to develop the capacity to conquer Asia's other regional powers</w:t>
      </w:r>
      <w:r w:rsidRPr="003F59A6">
        <w:rPr>
          <w:sz w:val="14"/>
        </w:rPr>
        <w:t xml:space="preserve">. </w:t>
      </w:r>
      <w:r w:rsidRPr="003F59A6">
        <w:rPr>
          <w:sz w:val="26"/>
          <w:u w:val="single"/>
        </w:rPr>
        <w:t>India</w:t>
      </w:r>
      <w:r w:rsidRPr="003F59A6">
        <w:rPr>
          <w:sz w:val="14"/>
        </w:rPr>
        <w:t xml:space="preserve"> lies across the Himalayas and </w:t>
      </w:r>
      <w:r w:rsidRPr="003F59A6">
        <w:rPr>
          <w:sz w:val="26"/>
          <w:u w:val="single"/>
        </w:rPr>
        <w:t>has nuclear weapons. Japan</w:t>
      </w:r>
      <w:r w:rsidRPr="003F59A6">
        <w:rPr>
          <w:sz w:val="14"/>
        </w:rPr>
        <w:t xml:space="preserve"> is across a sea and </w:t>
      </w:r>
      <w:r w:rsidRPr="003F59A6">
        <w:rPr>
          <w:sz w:val="26"/>
          <w:u w:val="single"/>
        </w:rPr>
        <w:t>has the wealth to quickly build up its military</w:t>
      </w:r>
      <w:r w:rsidRPr="003F59A6">
        <w:rPr>
          <w:sz w:val="14"/>
        </w:rPr>
        <w:t xml:space="preserve"> and develop nuclear weapons. </w:t>
      </w:r>
      <w:r w:rsidRPr="003F59A6">
        <w:rPr>
          <w:sz w:val="26"/>
          <w:u w:val="single"/>
        </w:rPr>
        <w:t>A disengaged U</w:t>
      </w:r>
      <w:r w:rsidRPr="003F59A6">
        <w:rPr>
          <w:sz w:val="14"/>
        </w:rPr>
        <w:t xml:space="preserve">nited </w:t>
      </w:r>
      <w:r w:rsidRPr="003F59A6">
        <w:rPr>
          <w:sz w:val="26"/>
          <w:u w:val="single"/>
        </w:rPr>
        <w:t>S</w:t>
      </w:r>
      <w:r w:rsidRPr="003F59A6">
        <w:rPr>
          <w:sz w:val="14"/>
        </w:rPr>
        <w:t xml:space="preserve">tates </w:t>
      </w:r>
      <w:r w:rsidRPr="003F59A6">
        <w:rPr>
          <w:sz w:val="26"/>
          <w:u w:val="single"/>
        </w:rPr>
        <w:t>would have ample warning and time to form alliances</w:t>
      </w:r>
      <w:r w:rsidRPr="003F59A6">
        <w:rPr>
          <w:sz w:val="14"/>
        </w:rPr>
        <w:t xml:space="preserve"> or regenerate forces </w:t>
      </w:r>
      <w:r w:rsidRPr="003F59A6">
        <w:rPr>
          <w:sz w:val="26"/>
          <w:u w:val="single"/>
        </w:rPr>
        <w:t>before China realizes such vast ambitions.</w:t>
      </w:r>
    </w:p>
    <w:p w14:paraId="7B0E5D8B" w14:textId="77777777" w:rsidR="003F59A6" w:rsidRPr="003F59A6" w:rsidRDefault="003F59A6" w:rsidP="003F59A6">
      <w:pPr>
        <w:keepNext/>
        <w:keepLines/>
        <w:pageBreakBefore/>
        <w:spacing w:before="200"/>
        <w:jc w:val="center"/>
        <w:outlineLvl w:val="2"/>
        <w:rPr>
          <w:rFonts w:eastAsiaTheme="majorEastAsia" w:cstheme="majorBidi"/>
          <w:b/>
          <w:bCs/>
          <w:sz w:val="32"/>
          <w:szCs w:val="32"/>
          <w:u w:val="single"/>
        </w:rPr>
      </w:pPr>
      <w:r w:rsidRPr="003F59A6">
        <w:rPr>
          <w:rFonts w:eastAsiaTheme="majorEastAsia" w:cstheme="majorBidi"/>
          <w:b/>
          <w:bCs/>
          <w:sz w:val="32"/>
          <w:szCs w:val="32"/>
          <w:u w:val="single"/>
        </w:rPr>
        <w:t>1ar Impact Defense</w:t>
      </w:r>
    </w:p>
    <w:p w14:paraId="7127A484" w14:textId="77777777" w:rsidR="003F59A6" w:rsidRPr="003F59A6" w:rsidRDefault="003F59A6" w:rsidP="003F59A6">
      <w:pPr>
        <w:keepNext/>
        <w:keepLines/>
        <w:spacing w:before="200"/>
        <w:outlineLvl w:val="3"/>
        <w:rPr>
          <w:rFonts w:eastAsiaTheme="majorEastAsia" w:cstheme="majorBidi"/>
          <w:b/>
          <w:bCs/>
          <w:sz w:val="26"/>
          <w:szCs w:val="26"/>
        </w:rPr>
      </w:pPr>
      <w:r w:rsidRPr="003F59A6">
        <w:rPr>
          <w:rFonts w:eastAsiaTheme="majorEastAsia" w:cstheme="majorBidi"/>
          <w:b/>
          <w:bCs/>
          <w:sz w:val="26"/>
          <w:szCs w:val="26"/>
        </w:rPr>
        <w:t>US hegemony doesn’t solve war</w:t>
      </w:r>
    </w:p>
    <w:p w14:paraId="66605E33" w14:textId="77777777" w:rsidR="003F59A6" w:rsidRPr="003F59A6" w:rsidRDefault="003F59A6" w:rsidP="003F59A6">
      <w:r w:rsidRPr="003F59A6">
        <w:rPr>
          <w:b/>
          <w:sz w:val="26"/>
        </w:rPr>
        <w:t>Drezner 13</w:t>
      </w:r>
      <w:r w:rsidRPr="003F59A6">
        <w:t xml:space="preserve"> – Professor of International Politics @ Tufts</w:t>
      </w:r>
    </w:p>
    <w:p w14:paraId="1A0AABB6" w14:textId="77777777" w:rsidR="003F59A6" w:rsidRPr="003F59A6" w:rsidRDefault="003F59A6" w:rsidP="003F59A6">
      <w:r w:rsidRPr="003F59A6">
        <w:t>(Daniel, “The Year of Living Hegemonically,” Foreign Policy</w:t>
      </w:r>
    </w:p>
    <w:p w14:paraId="266A2F26" w14:textId="77777777" w:rsidR="003F59A6" w:rsidRPr="003F59A6" w:rsidRDefault="003F59A6" w:rsidP="003F59A6">
      <w:r w:rsidRPr="003F59A6">
        <w:t xml:space="preserve">A </w:t>
      </w:r>
      <w:r w:rsidRPr="003F59A6">
        <w:rPr>
          <w:sz w:val="26"/>
          <w:u w:val="single"/>
        </w:rPr>
        <w:t>staple of international relations thinking for decades has been that U.S. hegemony is the mainstay of global order</w:t>
      </w:r>
      <w:r w:rsidRPr="003F59A6">
        <w:t xml:space="preserve">. </w:t>
      </w:r>
      <w:r w:rsidRPr="003F59A6">
        <w:rPr>
          <w:sz w:val="26"/>
          <w:u w:val="single"/>
        </w:rPr>
        <w:t xml:space="preserve">According to this "theory of hegemonic stability," peace and prosperity are only likely to persist when a liberal superpower is prepared to act </w:t>
      </w:r>
      <w:r w:rsidRPr="003F59A6">
        <w:t xml:space="preserve">to keep markets open and stamp out brewing conflict. </w:t>
      </w:r>
      <w:r w:rsidRPr="003F59A6">
        <w:rPr>
          <w:sz w:val="26"/>
          <w:u w:val="single"/>
        </w:rPr>
        <w:t>If</w:t>
      </w:r>
      <w:r w:rsidRPr="003F59A6">
        <w:t xml:space="preserve"> </w:t>
      </w:r>
      <w:r w:rsidRPr="003F59A6">
        <w:rPr>
          <w:sz w:val="26"/>
          <w:u w:val="single"/>
        </w:rPr>
        <w:t>Mead</w:t>
      </w:r>
      <w:r w:rsidRPr="003F59A6">
        <w:t xml:space="preserve"> </w:t>
      </w:r>
      <w:r w:rsidRPr="003F59A6">
        <w:rPr>
          <w:sz w:val="26"/>
          <w:u w:val="single"/>
        </w:rPr>
        <w:t>or</w:t>
      </w:r>
      <w:r w:rsidRPr="003F59A6">
        <w:t xml:space="preserve"> Robert </w:t>
      </w:r>
      <w:r w:rsidRPr="003F59A6">
        <w:rPr>
          <w:sz w:val="26"/>
          <w:u w:val="single"/>
        </w:rPr>
        <w:t>Kagan are</w:t>
      </w:r>
      <w:r w:rsidRPr="003F59A6">
        <w:t xml:space="preserve"> </w:t>
      </w:r>
      <w:r w:rsidRPr="003F59A6">
        <w:rPr>
          <w:sz w:val="26"/>
          <w:u w:val="single"/>
        </w:rPr>
        <w:t>correct, then a United States that is both unwilling and unable to stabilize the rest of the world really should be a source of concern</w:t>
      </w:r>
      <w:r w:rsidRPr="003F59A6">
        <w:t xml:space="preserve">. </w:t>
      </w:r>
      <w:r w:rsidRPr="003F59A6">
        <w:rPr>
          <w:sz w:val="26"/>
          <w:u w:val="single"/>
        </w:rPr>
        <w:t xml:space="preserve">Here's the thing, though: </w:t>
      </w:r>
      <w:r w:rsidRPr="003F59A6">
        <w:rPr>
          <w:b/>
          <w:iCs/>
          <w:sz w:val="22"/>
          <w:u w:val="single"/>
          <w:bdr w:val="single" w:sz="24" w:space="0" w:color="auto"/>
        </w:rPr>
        <w:t>at the same time that</w:t>
      </w:r>
      <w:r w:rsidRPr="003F59A6">
        <w:t xml:space="preserve"> commentators were bemoaning </w:t>
      </w:r>
      <w:r w:rsidRPr="003F59A6">
        <w:rPr>
          <w:sz w:val="26"/>
          <w:u w:val="single"/>
        </w:rPr>
        <w:t xml:space="preserve">U.S. decline, </w:t>
      </w:r>
      <w:r w:rsidRPr="003F59A6">
        <w:rPr>
          <w:b/>
          <w:iCs/>
          <w:sz w:val="22"/>
          <w:u w:val="single"/>
          <w:bdr w:val="single" w:sz="24" w:space="0" w:color="auto"/>
        </w:rPr>
        <w:t>the world was looking up</w:t>
      </w:r>
      <w:r w:rsidRPr="003F59A6">
        <w:t xml:space="preserve">. I suspect that ThinkProgress and Britain's Spectator magazine would agree on very little in politics, but this month they both ran features pointing out something important: </w:t>
      </w:r>
      <w:r w:rsidRPr="003F59A6">
        <w:rPr>
          <w:sz w:val="26"/>
          <w:u w:val="single"/>
        </w:rPr>
        <w:t xml:space="preserve">2013 was "the best year in human history." Their data is incontrovertible. If you look at human development indicators, all of the key metrics -- infant mortality, infectious diseases, per capital income -- are trending in the right direction. By the end of 2013, the smallest fraction of the world's population will be living in poverty. Both traditional and human security measures reveal the same trend. Whether it's violent crime, discrimination, civil or interstate war, the </w:t>
      </w:r>
      <w:r w:rsidRPr="003F59A6">
        <w:rPr>
          <w:b/>
          <w:iCs/>
          <w:sz w:val="22"/>
          <w:u w:val="single"/>
          <w:bdr w:val="single" w:sz="24" w:space="0" w:color="auto"/>
        </w:rPr>
        <w:t>aggregate data</w:t>
      </w:r>
      <w:r w:rsidRPr="003F59A6">
        <w:rPr>
          <w:sz w:val="26"/>
          <w:u w:val="single"/>
        </w:rPr>
        <w:t xml:space="preserve"> shows a </w:t>
      </w:r>
      <w:r w:rsidRPr="003F59A6">
        <w:rPr>
          <w:b/>
          <w:iCs/>
          <w:sz w:val="22"/>
          <w:u w:val="single"/>
          <w:bdr w:val="single" w:sz="24" w:space="0" w:color="auto"/>
        </w:rPr>
        <w:t>more peaceable world</w:t>
      </w:r>
      <w:r w:rsidRPr="003F59A6">
        <w:rPr>
          <w:sz w:val="26"/>
          <w:u w:val="single"/>
        </w:rPr>
        <w:t>.</w:t>
      </w:r>
      <w:r w:rsidRPr="003F59A6">
        <w:t xml:space="preserve"> Or, as the Spectator put it: "Every day in every way, the world grows richer, safer and smarter." If you don't believe political partisans, then buy Angus Deaton's The Great Escape and you'll discover the same message. </w:t>
      </w:r>
      <w:r w:rsidRPr="003F59A6">
        <w:rPr>
          <w:sz w:val="26"/>
          <w:u w:val="single"/>
        </w:rPr>
        <w:t>Despite the</w:t>
      </w:r>
      <w:r w:rsidRPr="003F59A6">
        <w:t xml:space="preserve"> post-2008 trend of </w:t>
      </w:r>
      <w:r w:rsidRPr="003F59A6">
        <w:rPr>
          <w:sz w:val="26"/>
          <w:u w:val="single"/>
        </w:rPr>
        <w:t xml:space="preserve">predicting that the global order is crumbling and the world is going to hell, the </w:t>
      </w:r>
      <w:r w:rsidRPr="003F59A6">
        <w:rPr>
          <w:b/>
          <w:iCs/>
          <w:sz w:val="22"/>
          <w:u w:val="single"/>
          <w:bdr w:val="single" w:sz="24" w:space="0" w:color="auto"/>
        </w:rPr>
        <w:t>opposite</w:t>
      </w:r>
      <w:r w:rsidRPr="003F59A6">
        <w:rPr>
          <w:sz w:val="26"/>
          <w:u w:val="single"/>
        </w:rPr>
        <w:t xml:space="preserve"> is transpiring</w:t>
      </w:r>
      <w:r w:rsidRPr="003F59A6">
        <w:t xml:space="preserve">. How and why can this be happening when American power is on the wane? </w:t>
      </w:r>
      <w:r w:rsidRPr="003F59A6">
        <w:rPr>
          <w:sz w:val="26"/>
          <w:u w:val="single"/>
        </w:rPr>
        <w:t>Those fearful of disorder have made two fundamental errors in judgment. First, they assume that China, Iran, and others want to rewrite the global rules of the game. Not so.</w:t>
      </w:r>
      <w:r w:rsidRPr="003F59A6">
        <w:t xml:space="preserve"> To be sure, these countries want to preserve their sovereignty and expand their sphere of influence -- and on these issues, they will clash with the United States. On the other hand, contra Mead, they will also clash with each other as well. Furthermore, </w:t>
      </w:r>
      <w:r w:rsidRPr="003F59A6">
        <w:rPr>
          <w:sz w:val="26"/>
          <w:u w:val="single"/>
        </w:rPr>
        <w:t>Beijing, Moscow, and Tehran very much want to participate in the global economy</w:t>
      </w:r>
      <w:r w:rsidRPr="003F59A6">
        <w:t xml:space="preserve">. Indeed, the reason Rouhani is trying to negotiate a nuclear deal is to get Iran out from under the dead weight of crippling economic sanctions. And contra what everyone expected in the wake of the 2008 financial crisis, </w:t>
      </w:r>
      <w:r w:rsidRPr="003F59A6">
        <w:rPr>
          <w:sz w:val="26"/>
          <w:u w:val="single"/>
        </w:rPr>
        <w:t>emerging markets</w:t>
      </w:r>
      <w:r w:rsidRPr="003F59A6">
        <w:t xml:space="preserve"> are not eager to topple the existing global order. Indeed, the recent trade deal in Bali suggests that, if anything, they </w:t>
      </w:r>
      <w:r w:rsidRPr="003F59A6">
        <w:rPr>
          <w:sz w:val="26"/>
          <w:u w:val="single"/>
        </w:rPr>
        <w:t>want to reinforce the existing rules of the game</w:t>
      </w:r>
      <w:r w:rsidRPr="003F59A6">
        <w:t>.</w:t>
      </w:r>
    </w:p>
    <w:p w14:paraId="529F89F6" w14:textId="77777777" w:rsidR="003F59A6" w:rsidRPr="003F59A6" w:rsidRDefault="003F59A6" w:rsidP="003F59A6"/>
    <w:p w14:paraId="4D7C954F" w14:textId="77777777" w:rsidR="003F59A6" w:rsidRPr="003F59A6" w:rsidRDefault="003F59A6" w:rsidP="003F59A6">
      <w:pPr>
        <w:keepNext/>
        <w:keepLines/>
        <w:spacing w:before="200"/>
        <w:outlineLvl w:val="3"/>
        <w:rPr>
          <w:rFonts w:eastAsiaTheme="majorEastAsia" w:cstheme="majorBidi"/>
          <w:b/>
          <w:bCs/>
          <w:iCs/>
          <w:sz w:val="26"/>
        </w:rPr>
      </w:pPr>
      <w:r w:rsidRPr="003F59A6">
        <w:rPr>
          <w:rFonts w:eastAsiaTheme="majorEastAsia" w:cstheme="majorBidi"/>
          <w:b/>
          <w:bCs/>
          <w:iCs/>
          <w:sz w:val="26"/>
        </w:rPr>
        <w:t>No transition wars – the majority of great powers that have declined have done so peacefully</w:t>
      </w:r>
    </w:p>
    <w:p w14:paraId="3F78C39A" w14:textId="77777777" w:rsidR="003F59A6" w:rsidRPr="003F59A6" w:rsidRDefault="003F59A6" w:rsidP="003F59A6">
      <w:pPr>
        <w:rPr>
          <w:rFonts w:asciiTheme="majorBidi" w:hAnsiTheme="majorBidi"/>
          <w:b/>
          <w:bCs/>
          <w:sz w:val="26"/>
        </w:rPr>
      </w:pPr>
      <w:r w:rsidRPr="003F59A6">
        <w:rPr>
          <w:rFonts w:asciiTheme="majorBidi" w:hAnsiTheme="majorBidi"/>
          <w:b/>
          <w:bCs/>
          <w:sz w:val="26"/>
        </w:rPr>
        <w:t>MacDonald and Parent 11—Profs of Political Science @ Williams and Miami</w:t>
      </w:r>
    </w:p>
    <w:p w14:paraId="16F4C4DD" w14:textId="77777777" w:rsidR="003F59A6" w:rsidRPr="003F59A6" w:rsidRDefault="003F59A6" w:rsidP="003F59A6">
      <w:pPr>
        <w:rPr>
          <w:rFonts w:asciiTheme="majorBidi" w:hAnsiTheme="majorBidi"/>
        </w:rPr>
      </w:pPr>
      <w:r w:rsidRPr="003F59A6">
        <w:t>Paul K. and Joseph M., Graceful Decline?, International Security, Spring 2k11, Volume 35, Number 4, Muse</w:t>
      </w:r>
    </w:p>
    <w:p w14:paraId="47310490" w14:textId="77777777" w:rsidR="003F59A6" w:rsidRPr="003F59A6" w:rsidRDefault="003F59A6" w:rsidP="003F59A6">
      <w:pPr>
        <w:ind w:right="288"/>
      </w:pPr>
      <w:r w:rsidRPr="003F59A6">
        <w:rPr>
          <w:rFonts w:eastAsia="Times New Roman"/>
        </w:rPr>
        <w:t xml:space="preserve">In this article, </w:t>
      </w:r>
      <w:r w:rsidRPr="00B96D1A">
        <w:rPr>
          <w:rStyle w:val="StyleUnderline"/>
        </w:rPr>
        <w:t>we question the logic and evidence of the retrenchment pessimists. To date there has been neither a comprehensive study of great power retrenchment nor a study that lays out the case for retrenchment</w:t>
      </w:r>
      <w:r w:rsidRPr="003F59A6">
        <w:rPr>
          <w:rFonts w:eastAsia="Times New Roman"/>
        </w:rPr>
        <w:t xml:space="preserve"> as a practical or probable policy. This article fills these gaps by systematically examining the relationship between acute relative decline and the responses of great powers. </w:t>
      </w:r>
      <w:r w:rsidRPr="00B96D1A">
        <w:rPr>
          <w:rStyle w:val="StyleUnderline"/>
        </w:rPr>
        <w:t>We examine eighteen cases of acute relative decline since 1870</w:t>
      </w:r>
      <w:r w:rsidRPr="003F59A6">
        <w:rPr>
          <w:rFonts w:eastAsia="Times New Roman"/>
        </w:rPr>
        <w:t xml:space="preserve"> and advance three main arguments. First, </w:t>
      </w:r>
      <w:r w:rsidRPr="00B96D1A">
        <w:rPr>
          <w:rStyle w:val="StyleUnderline"/>
        </w:rPr>
        <w:t>we challenge the retrenchment pessimists' claim that domestic or international constraints inhibit the ability of declining great powers to retrench. In fact, when states fall in the hierarchy of great powers, peaceful retrenchment is the most common response, even over short time spans</w:t>
      </w:r>
      <w:r w:rsidRPr="003F59A6">
        <w:rPr>
          <w:rFonts w:eastAsia="Times New Roman"/>
        </w:rPr>
        <w:t>.</w:t>
      </w:r>
      <w:r w:rsidRPr="00B96D1A">
        <w:rPr>
          <w:rStyle w:val="StyleUnderline"/>
        </w:rPr>
        <w:t xml:space="preserve"> Based on the empirical record, we find that great powers retrenched in no less than eleven and no more than fifteen of the eighteen cases</w:t>
      </w:r>
      <w:r w:rsidRPr="003F59A6">
        <w:rPr>
          <w:rFonts w:eastAsia="Times New Roman"/>
        </w:rPr>
        <w:t xml:space="preserve">, a range of 61-83 percent. </w:t>
      </w:r>
      <w:r w:rsidRPr="00B96D1A">
        <w:rPr>
          <w:rStyle w:val="StyleUnderline"/>
        </w:rPr>
        <w:t>When international conditions demand it, states renounce risky ties, increase reliance on allies or adversaries, draw down their military obligations, and impose adjustments on domestic populations</w:t>
      </w:r>
      <w:r w:rsidRPr="003F59A6">
        <w:t>.</w:t>
      </w:r>
    </w:p>
    <w:p w14:paraId="3E88DD95" w14:textId="77777777" w:rsidR="003F59A6" w:rsidRPr="003F59A6" w:rsidRDefault="003F59A6" w:rsidP="003F59A6">
      <w:pPr>
        <w:keepNext/>
        <w:keepLines/>
        <w:spacing w:before="200"/>
        <w:outlineLvl w:val="3"/>
        <w:rPr>
          <w:rFonts w:eastAsiaTheme="majorEastAsia" w:cstheme="majorBidi"/>
          <w:b/>
          <w:bCs/>
          <w:iCs/>
          <w:sz w:val="26"/>
        </w:rPr>
      </w:pPr>
      <w:r w:rsidRPr="003F59A6">
        <w:rPr>
          <w:rFonts w:eastAsiaTheme="majorEastAsia" w:cstheme="majorBidi"/>
          <w:b/>
          <w:bCs/>
          <w:iCs/>
          <w:sz w:val="26"/>
        </w:rPr>
        <w:t>No correlation between hegemony and resolving conflicts.</w:t>
      </w:r>
    </w:p>
    <w:p w14:paraId="23A96BBB" w14:textId="77777777" w:rsidR="003F59A6" w:rsidRPr="003F59A6" w:rsidRDefault="003F59A6" w:rsidP="003F59A6">
      <w:pPr>
        <w:rPr>
          <w:rFonts w:asciiTheme="majorBidi" w:hAnsiTheme="majorBidi"/>
          <w:b/>
          <w:bCs/>
          <w:sz w:val="26"/>
        </w:rPr>
      </w:pPr>
      <w:r w:rsidRPr="003F59A6">
        <w:rPr>
          <w:rFonts w:asciiTheme="majorBidi" w:hAnsiTheme="majorBidi"/>
          <w:b/>
          <w:bCs/>
          <w:sz w:val="26"/>
        </w:rPr>
        <w:t>Maher 10—PhD Candidate in Political Science @ Brown</w:t>
      </w:r>
    </w:p>
    <w:p w14:paraId="3596AD2A" w14:textId="77777777" w:rsidR="003F59A6" w:rsidRPr="003F59A6" w:rsidRDefault="003F59A6" w:rsidP="003F59A6">
      <w:r w:rsidRPr="003F59A6">
        <w:t>Richard, Ph.D. candidate in the Political Science department at Brown University, The Paradox of American Unipolarity: Why the United States Will Be Better Off in a Post-Unipolar World, 11/12/2010 Orbis, ScienceDirect</w:t>
      </w:r>
    </w:p>
    <w:p w14:paraId="707E01FE" w14:textId="77777777" w:rsidR="003F59A6" w:rsidRPr="003F59A6" w:rsidRDefault="003F59A6" w:rsidP="003F59A6">
      <w:pPr>
        <w:ind w:right="288"/>
        <w:rPr>
          <w:rFonts w:eastAsia="Times New Roman"/>
        </w:rPr>
      </w:pPr>
      <w:r w:rsidRPr="003F59A6">
        <w:rPr>
          <w:rFonts w:eastAsia="Times New Roman"/>
          <w:i/>
        </w:rPr>
        <w:t>Primacy: The Ability to Influence Outcomes.</w:t>
      </w:r>
      <w:r w:rsidRPr="003F59A6">
        <w:rPr>
          <w:rFonts w:eastAsia="Times New Roman"/>
        </w:rPr>
        <w:t xml:space="preserve"> The other way to think about power is the ability to realize one's own preferences or preferred outcomes, or the ability to influence other actors—usually other states but not always—to do what you want them to do. When we think of power this way, we realize that the United States’ vast resources alone often are not sufficient to realize its preferred ends. </w:t>
      </w:r>
      <w:r w:rsidRPr="003F59A6">
        <w:rPr>
          <w:sz w:val="26"/>
          <w:u w:val="single"/>
        </w:rPr>
        <w:t>There is no perfect correlation between the resources at one's command and the ability to realize preferred outcomes. Perhaps no other period of world politics in recent memory represents this discrepancy more acutely than today. U.S. capabilities dwarf those of any other state.</w:t>
      </w:r>
      <w:r w:rsidRPr="003F59A6">
        <w:rPr>
          <w:rFonts w:eastAsia="Times New Roman"/>
        </w:rPr>
        <w:t xml:space="preserve"> Politically, diplomatically, and economically the United States remains in a preeminent position. While it hardly gets everything it wants, no other country can match U.S. influence in these realms. </w:t>
      </w:r>
      <w:r w:rsidRPr="003F59A6">
        <w:rPr>
          <w:sz w:val="26"/>
          <w:u w:val="single"/>
        </w:rPr>
        <w:t>At the same time, from Iran, to North Korea, Pakistan, Iraq, and Afghanistan, not to mention Russia and China, the United States is seemingly not getting its way on issues central to its interests. More states are unafraid to challenge the United States</w:t>
      </w:r>
      <w:r w:rsidRPr="003F59A6">
        <w:rPr>
          <w:rFonts w:eastAsia="Times New Roman"/>
        </w:rPr>
        <w:t xml:space="preserve"> (if only at the margins), </w:t>
      </w:r>
      <w:r w:rsidRPr="003F59A6">
        <w:rPr>
          <w:sz w:val="26"/>
          <w:u w:val="single"/>
        </w:rPr>
        <w:t>ignore its blandishments, or seek to decrease their reliance or dependence on American security guarantees.</w:t>
      </w:r>
    </w:p>
    <w:p w14:paraId="334496C5" w14:textId="77777777" w:rsidR="00332646" w:rsidRPr="00B96D1A" w:rsidRDefault="00332646" w:rsidP="00332646"/>
    <w:p w14:paraId="3E54882C" w14:textId="77777777" w:rsidR="00D70532" w:rsidRPr="00B96D1A" w:rsidRDefault="00D70532" w:rsidP="00D35991">
      <w:pPr>
        <w:pStyle w:val="Heading2"/>
      </w:pPr>
    </w:p>
    <w:p w14:paraId="1F9C1909" w14:textId="13C2D4AD" w:rsidR="00D35991" w:rsidRPr="00B96D1A" w:rsidRDefault="00D70532" w:rsidP="00D35991">
      <w:pPr>
        <w:pStyle w:val="Heading2"/>
      </w:pPr>
      <w:r w:rsidRPr="00B96D1A">
        <w:t>*! – Trade</w:t>
      </w:r>
    </w:p>
    <w:p w14:paraId="4BF8DC72" w14:textId="6C15D4B6" w:rsidR="00D70532" w:rsidRPr="00B96D1A" w:rsidRDefault="00D70532" w:rsidP="00D70532">
      <w:pPr>
        <w:pStyle w:val="Heading3"/>
      </w:pPr>
      <w:r w:rsidRPr="00B96D1A">
        <w:t>AT TPP Solves Trade</w:t>
      </w:r>
    </w:p>
    <w:p w14:paraId="5B831D4D" w14:textId="77777777" w:rsidR="00D70532" w:rsidRPr="00B96D1A" w:rsidRDefault="00D70532" w:rsidP="00D70532">
      <w:pPr>
        <w:keepNext/>
        <w:keepLines/>
        <w:spacing w:before="200"/>
        <w:outlineLvl w:val="3"/>
        <w:rPr>
          <w:rFonts w:eastAsiaTheme="majorEastAsia" w:cstheme="majorBidi"/>
          <w:b/>
          <w:bCs/>
          <w:sz w:val="26"/>
          <w:szCs w:val="26"/>
        </w:rPr>
      </w:pPr>
      <w:r w:rsidRPr="00B96D1A">
        <w:rPr>
          <w:rFonts w:eastAsiaTheme="majorEastAsia" w:cstheme="majorBidi"/>
          <w:b/>
          <w:bCs/>
          <w:sz w:val="26"/>
          <w:szCs w:val="26"/>
        </w:rPr>
        <w:t>Not key to trade---globalization will continue without it</w:t>
      </w:r>
    </w:p>
    <w:p w14:paraId="5007EC49" w14:textId="07C22D60" w:rsidR="00D70532" w:rsidRPr="00B96D1A" w:rsidRDefault="00D70532" w:rsidP="00D70532">
      <w:pPr>
        <w:rPr>
          <w:b/>
          <w:sz w:val="26"/>
        </w:rPr>
      </w:pPr>
      <w:r w:rsidRPr="00B96D1A">
        <w:rPr>
          <w:b/>
          <w:sz w:val="26"/>
        </w:rPr>
        <w:t xml:space="preserve">McManus 15 </w:t>
      </w:r>
      <w:r w:rsidRPr="00B96D1A">
        <w:t>– columnist @ LA Times</w:t>
      </w:r>
    </w:p>
    <w:p w14:paraId="5B009A23" w14:textId="7BABEEB5" w:rsidR="00D70532" w:rsidRPr="00B96D1A" w:rsidRDefault="00D70532" w:rsidP="00D70532">
      <w:r w:rsidRPr="00B96D1A">
        <w:t>November 10, “Trans-Pacific Partnership debate, Anderson Independent-Mail”, America’s News</w:t>
      </w:r>
    </w:p>
    <w:p w14:paraId="252DE0CD" w14:textId="6FB12A3E" w:rsidR="00D70532" w:rsidRPr="00B96D1A" w:rsidRDefault="00D70532" w:rsidP="00D70532">
      <w:pPr>
        <w:rPr>
          <w:rFonts w:eastAsia="Times New Roman"/>
          <w:b/>
          <w:bCs/>
          <w:sz w:val="32"/>
          <w:szCs w:val="22"/>
          <w:u w:val="single"/>
        </w:rPr>
      </w:pPr>
      <w:r w:rsidRPr="00B96D1A">
        <w:t xml:space="preserve">The White House released the text of its new trade deal, the Trans-Pacific Partnership, last week, and like any good citizen, I tried my best to read it. But the 12-country agreement is more than 2,700 pages long, plus annexes, and a lot of it sounds like this: “The parties shall at all times endeavor to agree on the interpretation and application of this agreement, and shall make every attempt through cooperation and consultations to arrive at a mutually satisfactory resolution.” And that’s one of the lucid bits. Those members of Congress who say they’ve read the whole thing? They’re fibbing. There are three ways a befuddled citizen can figure out what to think about a complex deal like the TPP. The first is tribal: Listen for signals from the politicians you support and assume they’ve made the right decisions. But that’s not so easy when it comes to the TPP because the agreement divides both parties. A second approach is to listen to what interested parties say and choose sides based on where your sympathies lie. Manufacturing workers and their unions think another free-trade deal will inevitably hurt them. Environmentalists are condemning the deal too, mostly because it doesn’t crack down on climate change. Big business is mostly in favor of the deal, although not universally so. Hollywood, Silicon Valley and agribusiness mostly like the deal. Now for the final, labor-intensive approach: Listen to smart people who don’t have a vested interest but are trying to analyze the deal in a comprehensive way. For a start, I consulted with Joseph A. Massey, a former U.S. trade negotiator with China and Japan who has served as an adviser to Republicans and Democrats. Massey made three points. First, he said, </w:t>
      </w:r>
      <w:r w:rsidRPr="00B96D1A">
        <w:rPr>
          <w:sz w:val="26"/>
          <w:u w:val="single"/>
        </w:rPr>
        <w:t>the TPP’s impact has</w:t>
      </w:r>
      <w:r w:rsidRPr="00B96D1A">
        <w:t xml:space="preserve"> probably </w:t>
      </w:r>
      <w:r w:rsidRPr="00B96D1A">
        <w:rPr>
          <w:sz w:val="26"/>
          <w:u w:val="single"/>
        </w:rPr>
        <w:t>been oversold. “It has benefits for U.S. export industries, but I think they’re modest</w:t>
      </w:r>
      <w:r w:rsidRPr="00B96D1A">
        <w:t xml:space="preserve">,” he said. Second, he said, the biggest threat to jobs in the United States isn’t free-trade agreements; it’s domestic policy. “We’ve neglected our own manufacturing sector,” he said. Third, he noted, the TPP isn’t only about trade. It’s also about economic reform, higher labor standards and environmental protection in developing countries such as Vietnam and Malaysia. And it’s a way to knit countries on the Pacific Rim into a trading system that the United States helped design instead of one run by Asia’s growing power, China. Obama hasn’t been subtle about pushing that geopolitical argument. “If we don’t pass this agreement — if America doesn’t write those rules — then countries like China will,” he said last week. To foreign policy strategists, that’s a compelling pitch. To American workers, it’s not. </w:t>
      </w:r>
      <w:r w:rsidRPr="00B96D1A">
        <w:rPr>
          <w:sz w:val="26"/>
          <w:u w:val="single"/>
        </w:rPr>
        <w:t xml:space="preserve">So are we better off with or without the TPP? If Congress ratifies it, that </w:t>
      </w:r>
      <w:r w:rsidRPr="00B96D1A">
        <w:rPr>
          <w:b/>
          <w:iCs/>
          <w:sz w:val="22"/>
          <w:u w:val="single"/>
          <w:bdr w:val="single" w:sz="24" w:space="0" w:color="auto"/>
        </w:rPr>
        <w:t>won’t</w:t>
      </w:r>
      <w:r w:rsidRPr="00B96D1A">
        <w:rPr>
          <w:sz w:val="26"/>
          <w:u w:val="single"/>
        </w:rPr>
        <w:t xml:space="preserve"> turbocharge the U.S. economy. If Congress blocks the deal, that </w:t>
      </w:r>
      <w:r w:rsidRPr="00B96D1A">
        <w:rPr>
          <w:b/>
          <w:iCs/>
          <w:sz w:val="22"/>
          <w:u w:val="single"/>
          <w:bdr w:val="single" w:sz="24" w:space="0" w:color="auto"/>
        </w:rPr>
        <w:t>won’t stop globalization</w:t>
      </w:r>
      <w:r w:rsidRPr="00B96D1A">
        <w:t>. And like any trade agreement, it creates winners and losers.</w:t>
      </w:r>
      <w:r w:rsidRPr="00B96D1A">
        <w:rPr>
          <w:rFonts w:eastAsia="Times New Roman"/>
          <w:b/>
          <w:bCs/>
          <w:sz w:val="32"/>
          <w:szCs w:val="22"/>
          <w:u w:val="single"/>
        </w:rPr>
        <w:t xml:space="preserve"> </w:t>
      </w:r>
    </w:p>
    <w:p w14:paraId="3465BEC6" w14:textId="77777777" w:rsidR="00D70532" w:rsidRPr="00B96D1A" w:rsidRDefault="00D70532" w:rsidP="00D35991">
      <w:pPr>
        <w:pStyle w:val="Heading2"/>
      </w:pPr>
    </w:p>
    <w:p w14:paraId="4B66F917" w14:textId="3F5E4C26" w:rsidR="00D35991" w:rsidRPr="00B96D1A" w:rsidRDefault="00D35991" w:rsidP="00D35991">
      <w:pPr>
        <w:pStyle w:val="Heading2"/>
      </w:pPr>
      <w:r w:rsidRPr="00B96D1A">
        <w:t>*! – Warming</w:t>
      </w:r>
    </w:p>
    <w:p w14:paraId="28C07FD3" w14:textId="28C2AA90" w:rsidR="00D35991" w:rsidRPr="00B96D1A" w:rsidRDefault="00D35991" w:rsidP="00D35991">
      <w:pPr>
        <w:pStyle w:val="Heading3"/>
      </w:pPr>
      <w:r w:rsidRPr="00B96D1A">
        <w:t>2ac TPP Causes Warming</w:t>
      </w:r>
    </w:p>
    <w:p w14:paraId="6A325A64" w14:textId="77777777" w:rsidR="00D35991" w:rsidRPr="00B96D1A" w:rsidRDefault="00D35991" w:rsidP="00D35991"/>
    <w:p w14:paraId="71A3070E" w14:textId="77777777" w:rsidR="00D35991" w:rsidRPr="00B96D1A" w:rsidRDefault="00D35991" w:rsidP="00D35991">
      <w:pPr>
        <w:keepNext/>
        <w:keepLines/>
        <w:spacing w:before="200"/>
        <w:outlineLvl w:val="3"/>
        <w:rPr>
          <w:rFonts w:eastAsia="Times New Roman"/>
          <w:b/>
          <w:bCs/>
          <w:iCs/>
          <w:sz w:val="26"/>
          <w:szCs w:val="22"/>
        </w:rPr>
      </w:pPr>
      <w:r w:rsidRPr="00B96D1A">
        <w:rPr>
          <w:rFonts w:eastAsia="Times New Roman"/>
          <w:b/>
          <w:bCs/>
          <w:iCs/>
          <w:sz w:val="26"/>
          <w:szCs w:val="22"/>
        </w:rPr>
        <w:t>TPP leads to accelerated climate change</w:t>
      </w:r>
    </w:p>
    <w:p w14:paraId="1652A57D" w14:textId="77777777" w:rsidR="00D35991" w:rsidRPr="00B96D1A" w:rsidRDefault="00D35991" w:rsidP="00D35991">
      <w:pPr>
        <w:rPr>
          <w:rFonts w:eastAsia="Calibri"/>
          <w:szCs w:val="22"/>
        </w:rPr>
      </w:pPr>
      <w:r w:rsidRPr="00B96D1A">
        <w:rPr>
          <w:rStyle w:val="Style13ptBold"/>
        </w:rPr>
        <w:t>Solomon 14</w:t>
      </w:r>
      <w:r w:rsidRPr="00B96D1A">
        <w:rPr>
          <w:rFonts w:eastAsia="Calibri"/>
          <w:szCs w:val="22"/>
        </w:rPr>
        <w:t xml:space="preserve"> – Director @ Sierra Club’s Responsible Trade Program</w:t>
      </w:r>
    </w:p>
    <w:p w14:paraId="7BA37A8F" w14:textId="77777777" w:rsidR="00D35991" w:rsidRPr="00B96D1A" w:rsidRDefault="00D35991" w:rsidP="00D35991">
      <w:pPr>
        <w:rPr>
          <w:rFonts w:eastAsia="Calibri"/>
          <w:szCs w:val="22"/>
        </w:rPr>
      </w:pPr>
      <w:r w:rsidRPr="00B96D1A">
        <w:rPr>
          <w:rFonts w:eastAsia="Calibri"/>
          <w:szCs w:val="22"/>
        </w:rPr>
        <w:t>(Ilana, ‘Raw Deal,’ Scholar)</w:t>
      </w:r>
    </w:p>
    <w:p w14:paraId="49A1AB19" w14:textId="77777777" w:rsidR="00D35991" w:rsidRPr="00B96D1A" w:rsidRDefault="00D35991" w:rsidP="00D35991">
      <w:pPr>
        <w:rPr>
          <w:rFonts w:eastAsia="Calibri"/>
          <w:szCs w:val="22"/>
        </w:rPr>
      </w:pPr>
      <w:r w:rsidRPr="00B96D1A">
        <w:rPr>
          <w:rFonts w:eastAsia="Calibri"/>
          <w:szCs w:val="22"/>
        </w:rPr>
        <w:t>The Trans-Pacific Partnership (</w:t>
      </w:r>
      <w:r w:rsidRPr="00B96D1A">
        <w:rPr>
          <w:rFonts w:eastAsia="Calibri"/>
          <w:sz w:val="22"/>
          <w:szCs w:val="22"/>
          <w:u w:val="single"/>
        </w:rPr>
        <w:t>TPP</w:t>
      </w:r>
      <w:r w:rsidRPr="00B96D1A">
        <w:rPr>
          <w:rFonts w:eastAsia="Calibri"/>
          <w:szCs w:val="22"/>
        </w:rPr>
        <w:t>) is a trade agreement being negotiated between 12 Pacific Rim countries: Australia, Brunei, Canada, Chile, Japan, Malaysia, Mexico, New Zealand, Peru, Singapore, the United States, and Vietnam. Eventually, every Pacific Rim nation may be included.</w:t>
      </w:r>
      <w:r w:rsidRPr="00B96D1A">
        <w:rPr>
          <w:rFonts w:eastAsia="Calibri"/>
          <w:sz w:val="12"/>
          <w:szCs w:val="22"/>
        </w:rPr>
        <w:t xml:space="preserve">¶ </w:t>
      </w:r>
      <w:r w:rsidRPr="00B96D1A">
        <w:rPr>
          <w:rFonts w:eastAsia="Calibri"/>
          <w:szCs w:val="22"/>
        </w:rPr>
        <w:t xml:space="preserve">While the TPP </w:t>
      </w:r>
      <w:r w:rsidRPr="00B96D1A">
        <w:rPr>
          <w:rFonts w:eastAsia="Calibri"/>
          <w:sz w:val="22"/>
          <w:szCs w:val="22"/>
          <w:u w:val="single"/>
        </w:rPr>
        <w:t>would have significant consequences</w:t>
      </w:r>
      <w:r w:rsidRPr="00B96D1A">
        <w:rPr>
          <w:rFonts w:eastAsia="Calibri"/>
          <w:sz w:val="12"/>
          <w:szCs w:val="22"/>
        </w:rPr>
        <w:t xml:space="preserve">¶ </w:t>
      </w:r>
      <w:r w:rsidRPr="00B96D1A">
        <w:rPr>
          <w:rFonts w:eastAsia="Calibri"/>
          <w:sz w:val="22"/>
          <w:szCs w:val="22"/>
          <w:u w:val="single"/>
        </w:rPr>
        <w:t>for our global climate and the ability of governments to tackle the crisis, it has been negotiated with an astonishing lack of transparency</w:t>
      </w:r>
      <w:r w:rsidRPr="00B96D1A">
        <w:rPr>
          <w:rFonts w:eastAsia="Calibri"/>
          <w:szCs w:val="22"/>
        </w:rPr>
        <w:t>. After more than three years of negotiation, not a single word of draft text or U.S. government proposals has been released to the public. In fact, the full text of the TPP may not be made available until after President Obama has signed the agreement, leaving little room for substantive public input.</w:t>
      </w:r>
      <w:r w:rsidRPr="00B96D1A">
        <w:rPr>
          <w:rFonts w:eastAsia="Calibri"/>
          <w:sz w:val="12"/>
          <w:szCs w:val="22"/>
        </w:rPr>
        <w:t xml:space="preserve">¶ </w:t>
      </w:r>
      <w:r w:rsidRPr="00B96D1A">
        <w:rPr>
          <w:rFonts w:eastAsia="Calibri"/>
          <w:sz w:val="22"/>
          <w:szCs w:val="22"/>
          <w:u w:val="single"/>
        </w:rPr>
        <w:t>Despite the lack of transparency, we do know a</w:t>
      </w:r>
      <w:r w:rsidRPr="00B96D1A">
        <w:rPr>
          <w:rFonts w:eastAsia="Calibri"/>
          <w:sz w:val="12"/>
          <w:szCs w:val="22"/>
          <w:u w:val="single"/>
        </w:rPr>
        <w:t xml:space="preserve">¶ </w:t>
      </w:r>
      <w:r w:rsidRPr="00B96D1A">
        <w:rPr>
          <w:rFonts w:eastAsia="Calibri"/>
          <w:szCs w:val="22"/>
        </w:rPr>
        <w:t xml:space="preserve">lot </w:t>
      </w:r>
      <w:r w:rsidRPr="00B96D1A">
        <w:rPr>
          <w:rFonts w:eastAsia="Calibri"/>
          <w:sz w:val="22"/>
          <w:szCs w:val="22"/>
          <w:u w:val="single"/>
        </w:rPr>
        <w:t>about the TPP based on leaked documents</w:t>
      </w:r>
      <w:r w:rsidRPr="00B96D1A">
        <w:rPr>
          <w:rFonts w:eastAsia="Calibri"/>
          <w:szCs w:val="22"/>
        </w:rPr>
        <w:t>, conversations with negotiators, and analysis of existing trade pacts. Below is a summary of some of the provisions directly related to environmental and climate protection, and the risks of this pact.</w:t>
      </w:r>
      <w:r w:rsidRPr="00B96D1A">
        <w:rPr>
          <w:rFonts w:eastAsia="Calibri"/>
          <w:sz w:val="12"/>
          <w:szCs w:val="22"/>
        </w:rPr>
        <w:t xml:space="preserve">¶ </w:t>
      </w:r>
      <w:r w:rsidRPr="00B96D1A">
        <w:rPr>
          <w:rFonts w:eastAsia="Calibri"/>
          <w:szCs w:val="22"/>
        </w:rPr>
        <w:t>THE EnviRonmEnT CHAPTER</w:t>
      </w:r>
      <w:r w:rsidRPr="00B96D1A">
        <w:rPr>
          <w:rFonts w:eastAsia="Calibri"/>
          <w:sz w:val="12"/>
          <w:szCs w:val="22"/>
        </w:rPr>
        <w:t xml:space="preserve">¶ </w:t>
      </w:r>
      <w:r w:rsidRPr="00B96D1A">
        <w:rPr>
          <w:rFonts w:eastAsia="Calibri"/>
          <w:szCs w:val="22"/>
        </w:rPr>
        <w:t>One of the 29 TPP chapters is dedicated to the environment. We understand that the United States Trade Representative has put forward an ambitious conservation proposal that would ban trade in illegally harvested timber and illegally taken wildlife, include disciplines on subsidies that contribute to overfishing, and include actions to deter shark-finning.</w:t>
      </w:r>
      <w:r w:rsidRPr="00B96D1A">
        <w:rPr>
          <w:rFonts w:eastAsia="Calibri"/>
          <w:sz w:val="12"/>
          <w:szCs w:val="22"/>
        </w:rPr>
        <w:t xml:space="preserve">¶ </w:t>
      </w:r>
      <w:r w:rsidRPr="00B96D1A">
        <w:rPr>
          <w:rFonts w:eastAsia="Calibri"/>
          <w:szCs w:val="22"/>
        </w:rPr>
        <w:t>The fate of the environment chapter, however, is unclear; all other TPP countries oppose elements of the U.S. proposal, including the fact that the environment chapter would be legally enforceable. What is certain, however, is that while a strong environment chapter is critical, it is not at all sufficient to ensure the protection of our climate and our environment.</w:t>
      </w:r>
      <w:r w:rsidRPr="00B96D1A">
        <w:rPr>
          <w:rFonts w:eastAsia="Calibri"/>
          <w:sz w:val="12"/>
          <w:szCs w:val="22"/>
        </w:rPr>
        <w:t xml:space="preserve">¶ </w:t>
      </w:r>
      <w:r w:rsidRPr="00B96D1A">
        <w:rPr>
          <w:rFonts w:eastAsia="Calibri"/>
          <w:sz w:val="22"/>
          <w:szCs w:val="22"/>
          <w:u w:val="single"/>
        </w:rPr>
        <w:t>Many TPP provisions</w:t>
      </w:r>
      <w:r w:rsidRPr="00B96D1A">
        <w:rPr>
          <w:rFonts w:eastAsia="Calibri"/>
          <w:szCs w:val="22"/>
        </w:rPr>
        <w:t xml:space="preserve"> outside the environment chapter </w:t>
      </w:r>
      <w:r w:rsidRPr="00B96D1A">
        <w:rPr>
          <w:rFonts w:eastAsia="Calibri"/>
          <w:sz w:val="22"/>
          <w:szCs w:val="22"/>
          <w:u w:val="single"/>
        </w:rPr>
        <w:t>would seriously harm the environment and our climate</w:t>
      </w:r>
      <w:r w:rsidRPr="00B96D1A">
        <w:rPr>
          <w:rFonts w:eastAsia="Calibri"/>
          <w:szCs w:val="22"/>
        </w:rPr>
        <w:t>, as discussed below. Moreover, while the provisions</w:t>
      </w:r>
      <w:r w:rsidRPr="00B96D1A">
        <w:rPr>
          <w:rFonts w:eastAsia="Calibri"/>
          <w:sz w:val="12"/>
          <w:szCs w:val="22"/>
        </w:rPr>
        <w:t xml:space="preserve">¶ </w:t>
      </w:r>
      <w:r w:rsidRPr="00B96D1A">
        <w:rPr>
          <w:rFonts w:eastAsia="Calibri"/>
          <w:szCs w:val="22"/>
        </w:rPr>
        <w:t>of the environment chapter may be strong on paper, similar provisions in other trade pacts that allow</w:t>
      </w:r>
      <w:r w:rsidRPr="00B96D1A">
        <w:rPr>
          <w:rFonts w:eastAsia="Calibri"/>
          <w:sz w:val="12"/>
          <w:szCs w:val="22"/>
        </w:rPr>
        <w:t xml:space="preserve">¶ </w:t>
      </w:r>
      <w:r w:rsidRPr="00B96D1A">
        <w:rPr>
          <w:rFonts w:eastAsia="Calibri"/>
          <w:szCs w:val="22"/>
        </w:rPr>
        <w:t>one trading partner to challenge the environmental practices of another trading partner have never before been utilized.</w:t>
      </w:r>
      <w:r w:rsidRPr="00B96D1A">
        <w:rPr>
          <w:rFonts w:eastAsia="Calibri"/>
          <w:sz w:val="12"/>
          <w:szCs w:val="22"/>
        </w:rPr>
        <w:t xml:space="preserve">¶ </w:t>
      </w:r>
      <w:r w:rsidRPr="00B96D1A">
        <w:rPr>
          <w:rFonts w:eastAsia="Calibri"/>
          <w:sz w:val="22"/>
          <w:szCs w:val="22"/>
          <w:u w:val="single"/>
        </w:rPr>
        <w:t>The TPP would lead to an expansion of</w:t>
      </w:r>
      <w:r w:rsidRPr="00B96D1A">
        <w:rPr>
          <w:rFonts w:eastAsia="Calibri"/>
          <w:szCs w:val="22"/>
        </w:rPr>
        <w:t xml:space="preserve"> U.S. liquefied natural gas (</w:t>
      </w:r>
      <w:r w:rsidRPr="00B96D1A">
        <w:rPr>
          <w:rFonts w:eastAsia="Calibri"/>
          <w:sz w:val="22"/>
          <w:szCs w:val="22"/>
          <w:u w:val="single"/>
        </w:rPr>
        <w:t>LNG</w:t>
      </w:r>
      <w:r w:rsidRPr="00B96D1A">
        <w:rPr>
          <w:rFonts w:eastAsia="Calibri"/>
          <w:szCs w:val="22"/>
        </w:rPr>
        <w:t xml:space="preserve">) exports </w:t>
      </w:r>
      <w:r w:rsidRPr="00B96D1A">
        <w:rPr>
          <w:rFonts w:eastAsia="Calibri"/>
          <w:sz w:val="22"/>
          <w:szCs w:val="22"/>
          <w:u w:val="single"/>
        </w:rPr>
        <w:t>without any review and without proper protections in place to help safeguard</w:t>
      </w:r>
      <w:r w:rsidRPr="00B96D1A">
        <w:rPr>
          <w:rFonts w:eastAsia="Calibri"/>
          <w:szCs w:val="22"/>
        </w:rPr>
        <w:t xml:space="preserve"> </w:t>
      </w:r>
      <w:r w:rsidRPr="00B96D1A">
        <w:rPr>
          <w:rFonts w:eastAsia="Calibri"/>
          <w:sz w:val="22"/>
          <w:szCs w:val="22"/>
          <w:u w:val="single"/>
        </w:rPr>
        <w:t>the</w:t>
      </w:r>
      <w:r w:rsidRPr="00B96D1A">
        <w:rPr>
          <w:rFonts w:eastAsia="Calibri"/>
          <w:szCs w:val="22"/>
        </w:rPr>
        <w:t xml:space="preserve"> American public and our </w:t>
      </w:r>
      <w:r w:rsidRPr="00B96D1A">
        <w:rPr>
          <w:rFonts w:eastAsia="Calibri"/>
          <w:sz w:val="22"/>
          <w:szCs w:val="22"/>
          <w:u w:val="single"/>
        </w:rPr>
        <w:t>global climate</w:t>
      </w:r>
      <w:r w:rsidRPr="00B96D1A">
        <w:rPr>
          <w:rFonts w:eastAsia="Calibri"/>
          <w:szCs w:val="22"/>
        </w:rPr>
        <w:t>. In fact,</w:t>
      </w:r>
      <w:r w:rsidRPr="00B96D1A">
        <w:rPr>
          <w:rFonts w:eastAsia="Calibri"/>
          <w:sz w:val="12"/>
          <w:szCs w:val="22"/>
        </w:rPr>
        <w:t xml:space="preserve">¶ </w:t>
      </w:r>
      <w:r w:rsidRPr="00B96D1A">
        <w:rPr>
          <w:rFonts w:eastAsia="Calibri"/>
          <w:szCs w:val="22"/>
        </w:rPr>
        <w:t>if the TPP includes so-called “national treatment</w:t>
      </w:r>
      <w:r w:rsidRPr="00B96D1A">
        <w:rPr>
          <w:rFonts w:eastAsia="Calibri"/>
          <w:sz w:val="12"/>
          <w:szCs w:val="22"/>
        </w:rPr>
        <w:t xml:space="preserve">¶ </w:t>
      </w:r>
      <w:r w:rsidRPr="00B96D1A">
        <w:rPr>
          <w:rFonts w:eastAsia="Calibri"/>
          <w:szCs w:val="22"/>
        </w:rPr>
        <w:t>for trade in natural gas”—as we understand that it will—</w:t>
      </w:r>
      <w:r w:rsidRPr="00B96D1A">
        <w:rPr>
          <w:rFonts w:eastAsia="Calibri"/>
          <w:sz w:val="22"/>
          <w:szCs w:val="22"/>
          <w:u w:val="single"/>
        </w:rPr>
        <w:t>the U.S. Department of Energy would be legally bound to automatically approve all exports</w:t>
      </w:r>
      <w:r w:rsidRPr="00B96D1A">
        <w:rPr>
          <w:rFonts w:eastAsia="Calibri"/>
          <w:szCs w:val="22"/>
        </w:rPr>
        <w:t xml:space="preserve"> of U.S. LNG to countries in the agreement, including Japan, the world’s largest LNG importer, </w:t>
      </w:r>
      <w:r w:rsidRPr="00B96D1A">
        <w:rPr>
          <w:rFonts w:eastAsia="Calibri"/>
          <w:sz w:val="22"/>
          <w:szCs w:val="22"/>
          <w:u w:val="single"/>
        </w:rPr>
        <w:t>without any</w:t>
      </w:r>
      <w:r w:rsidRPr="00B96D1A">
        <w:rPr>
          <w:rFonts w:eastAsia="Calibri"/>
          <w:szCs w:val="22"/>
        </w:rPr>
        <w:t xml:space="preserve"> </w:t>
      </w:r>
      <w:r w:rsidRPr="00B96D1A">
        <w:rPr>
          <w:rFonts w:eastAsia="Calibri"/>
          <w:sz w:val="22"/>
          <w:szCs w:val="22"/>
          <w:u w:val="single"/>
        </w:rPr>
        <w:t>review,</w:t>
      </w:r>
      <w:r w:rsidRPr="00B96D1A">
        <w:rPr>
          <w:rFonts w:eastAsia="Calibri"/>
          <w:szCs w:val="22"/>
        </w:rPr>
        <w:t xml:space="preserve"> modifications, or delay.</w:t>
      </w:r>
      <w:r w:rsidRPr="00B96D1A">
        <w:rPr>
          <w:rFonts w:eastAsia="Calibri"/>
          <w:sz w:val="12"/>
          <w:szCs w:val="22"/>
        </w:rPr>
        <w:t xml:space="preserve">¶ </w:t>
      </w:r>
      <w:r w:rsidRPr="00B96D1A">
        <w:rPr>
          <w:rFonts w:eastAsia="Calibri"/>
          <w:sz w:val="22"/>
          <w:szCs w:val="22"/>
          <w:u w:val="single"/>
        </w:rPr>
        <w:t>Large-scale LNG exports, which the TPP would facilitate, would put more pressure to frack</w:t>
      </w:r>
      <w:r w:rsidRPr="00B96D1A">
        <w:rPr>
          <w:rFonts w:eastAsia="Calibri"/>
          <w:szCs w:val="22"/>
        </w:rPr>
        <w:t xml:space="preserve"> in the United States in order to feed foreign markets; </w:t>
      </w:r>
      <w:r w:rsidRPr="00B96D1A">
        <w:rPr>
          <w:rFonts w:eastAsia="Calibri"/>
          <w:sz w:val="22"/>
          <w:szCs w:val="22"/>
          <w:u w:val="single"/>
        </w:rPr>
        <w:t>require significant new investment in fossil fuel infrastructure</w:t>
      </w:r>
      <w:r w:rsidRPr="00B96D1A">
        <w:rPr>
          <w:rFonts w:eastAsia="Calibri"/>
          <w:szCs w:val="22"/>
        </w:rPr>
        <w:t xml:space="preserve">, such as pipelines and LNG terminals, at a time when we should be investing in renewable energy; </w:t>
      </w:r>
      <w:r w:rsidRPr="00B96D1A">
        <w:rPr>
          <w:rFonts w:eastAsia="Calibri"/>
          <w:sz w:val="22"/>
          <w:szCs w:val="22"/>
          <w:u w:val="single"/>
        </w:rPr>
        <w:t xml:space="preserve">increase climate emissions; and </w:t>
      </w:r>
      <w:r w:rsidRPr="00B96D1A">
        <w:rPr>
          <w:rFonts w:eastAsia="Calibri"/>
          <w:b/>
          <w:iCs/>
          <w:sz w:val="24"/>
          <w:szCs w:val="22"/>
          <w:u w:val="single"/>
          <w:bdr w:val="single" w:sz="18" w:space="0" w:color="auto"/>
        </w:rPr>
        <w:t>shift</w:t>
      </w:r>
      <w:r w:rsidRPr="00B96D1A">
        <w:rPr>
          <w:rFonts w:eastAsia="Calibri"/>
          <w:sz w:val="22"/>
          <w:szCs w:val="22"/>
          <w:u w:val="single"/>
        </w:rPr>
        <w:t xml:space="preserve"> the energy markets </w:t>
      </w:r>
      <w:r w:rsidRPr="00B96D1A">
        <w:rPr>
          <w:rFonts w:eastAsia="Calibri"/>
          <w:b/>
          <w:iCs/>
          <w:sz w:val="24"/>
          <w:szCs w:val="22"/>
          <w:u w:val="single"/>
          <w:bdr w:val="single" w:sz="18" w:space="0" w:color="auto"/>
        </w:rPr>
        <w:t>back toward coal</w:t>
      </w:r>
      <w:r w:rsidRPr="00B96D1A">
        <w:rPr>
          <w:rFonts w:eastAsia="Calibri"/>
          <w:szCs w:val="22"/>
        </w:rPr>
        <w:t xml:space="preserve"> due to the increase in natural gas prices that would result from significant LNG exports.</w:t>
      </w:r>
    </w:p>
    <w:p w14:paraId="5A2DAE54" w14:textId="16623F2B" w:rsidR="00D35991" w:rsidRPr="00B96D1A" w:rsidRDefault="00D35991" w:rsidP="00D35991">
      <w:pPr>
        <w:pStyle w:val="Heading3"/>
      </w:pPr>
      <w:r w:rsidRPr="00B96D1A">
        <w:t>1ar TPP Causes Warming</w:t>
      </w:r>
    </w:p>
    <w:p w14:paraId="159BA19C" w14:textId="77777777" w:rsidR="00D35991" w:rsidRPr="00B96D1A" w:rsidRDefault="00D35991" w:rsidP="00D35991">
      <w:pPr>
        <w:keepNext/>
        <w:keepLines/>
        <w:spacing w:before="200"/>
        <w:outlineLvl w:val="3"/>
        <w:rPr>
          <w:rFonts w:eastAsia="Times New Roman"/>
          <w:b/>
          <w:bCs/>
          <w:iCs/>
          <w:sz w:val="26"/>
          <w:szCs w:val="22"/>
        </w:rPr>
      </w:pPr>
      <w:r w:rsidRPr="00B96D1A">
        <w:rPr>
          <w:rFonts w:eastAsia="Times New Roman"/>
          <w:b/>
          <w:bCs/>
          <w:iCs/>
          <w:sz w:val="26"/>
          <w:szCs w:val="22"/>
        </w:rPr>
        <w:t>TPP leads to fossil fuel expansion---accelerates warming</w:t>
      </w:r>
    </w:p>
    <w:p w14:paraId="0E93A9BA" w14:textId="77777777" w:rsidR="00D35991" w:rsidRPr="00B96D1A" w:rsidRDefault="00D35991" w:rsidP="00D35991">
      <w:pPr>
        <w:rPr>
          <w:rFonts w:eastAsia="Calibri"/>
          <w:szCs w:val="22"/>
        </w:rPr>
      </w:pPr>
      <w:r w:rsidRPr="00B96D1A">
        <w:rPr>
          <w:rStyle w:val="Style13ptBold"/>
        </w:rPr>
        <w:t>Solomon 14</w:t>
      </w:r>
      <w:r w:rsidRPr="00B96D1A">
        <w:rPr>
          <w:rFonts w:eastAsia="Calibri"/>
          <w:szCs w:val="22"/>
        </w:rPr>
        <w:t xml:space="preserve"> – Director @ Sierra Club’s Responsible Trade Program</w:t>
      </w:r>
    </w:p>
    <w:p w14:paraId="51E3060F" w14:textId="77777777" w:rsidR="00D35991" w:rsidRPr="00B96D1A" w:rsidRDefault="00D35991" w:rsidP="00D35991">
      <w:pPr>
        <w:rPr>
          <w:rFonts w:eastAsia="Calibri"/>
          <w:szCs w:val="22"/>
        </w:rPr>
      </w:pPr>
      <w:r w:rsidRPr="00B96D1A">
        <w:rPr>
          <w:rFonts w:eastAsia="Calibri"/>
          <w:szCs w:val="22"/>
        </w:rPr>
        <w:t>(Ilana, ‘Raw Deal,’ Scholar)</w:t>
      </w:r>
    </w:p>
    <w:p w14:paraId="2585BAF6" w14:textId="0D6C3DDA" w:rsidR="00D35991" w:rsidRPr="00B96D1A" w:rsidRDefault="00D35991" w:rsidP="00D35991">
      <w:pPr>
        <w:rPr>
          <w:rFonts w:eastAsia="Calibri"/>
          <w:szCs w:val="22"/>
        </w:rPr>
      </w:pPr>
      <w:r w:rsidRPr="00B96D1A">
        <w:rPr>
          <w:rFonts w:eastAsia="Calibri"/>
          <w:szCs w:val="22"/>
        </w:rPr>
        <w:t>The TPP would lead to an expansion of U.S. liquefied natural gas (LNG) exports without any review and without proper protections in place to help safeguard the American public and our global climate. In fact, if the TPP includes so-called “national treatment for trade in natural gas”—as we understand that it will—the U.S. Department of Energy (DOE) would be legally bound to automatically approve all exports of U.S. LNG to countries in the agreement, including Japan, the world’s largest LNG importer, without any review, modifications, or delay.</w:t>
      </w:r>
      <w:r w:rsidRPr="00B96D1A">
        <w:rPr>
          <w:rFonts w:eastAsia="Calibri"/>
          <w:sz w:val="12"/>
          <w:szCs w:val="22"/>
        </w:rPr>
        <w:t xml:space="preserve">¶ </w:t>
      </w:r>
      <w:r w:rsidRPr="00B96D1A">
        <w:rPr>
          <w:rFonts w:eastAsia="Calibri"/>
          <w:szCs w:val="22"/>
        </w:rPr>
        <w:t>The origins of automatic exports of U.S. LNG date back to the U.S. Natural Gas Act. As amended in 1992, the Act stipulates that the DOE must approve permit applications to export natural gas to countries with which the United States has a free trade agreement requiring national treatment for trade in natural gas.7 Importantly, if no free trade agreement is in place, the DOE must conduct a careful and public analysis to determine whether exports are inconsistent with the public interest before granting a license.8</w:t>
      </w:r>
      <w:r w:rsidRPr="00B96D1A">
        <w:rPr>
          <w:rFonts w:eastAsia="Calibri"/>
          <w:sz w:val="12"/>
          <w:szCs w:val="22"/>
        </w:rPr>
        <w:t xml:space="preserve">¶ </w:t>
      </w:r>
      <w:r w:rsidRPr="00B96D1A">
        <w:rPr>
          <w:rFonts w:eastAsia="Calibri"/>
          <w:szCs w:val="22"/>
        </w:rPr>
        <w:t>Automatic exports of U.S. LNG are particularly dangerous in the TPP. Japan, one of the TPP countries, is the largest LNG importer in the world, importing 4112.608 billion cubic feet of natural gas in 2011.9 And the fact that the TPP is a docking station for additional countries to join in the future means that the TPP creates an expanding web of countries with automatic access to gas from the United States. While language in the TPP could be drafted to protect the Department of Energy’s authority, our understanding is that no such language has even been proposed.</w:t>
      </w:r>
      <w:r w:rsidRPr="00B96D1A">
        <w:rPr>
          <w:rFonts w:eastAsia="Calibri"/>
          <w:sz w:val="12"/>
          <w:szCs w:val="22"/>
        </w:rPr>
        <w:t xml:space="preserve">¶ </w:t>
      </w:r>
      <w:r w:rsidRPr="00B96D1A">
        <w:rPr>
          <w:rFonts w:eastAsia="Calibri"/>
          <w:szCs w:val="22"/>
        </w:rPr>
        <w:t xml:space="preserve">Large-scale LNG exports, which </w:t>
      </w:r>
      <w:r w:rsidRPr="00B96D1A">
        <w:rPr>
          <w:rFonts w:eastAsia="Calibri"/>
          <w:sz w:val="22"/>
          <w:szCs w:val="22"/>
          <w:u w:val="single"/>
        </w:rPr>
        <w:t>the TPP would</w:t>
      </w:r>
      <w:r w:rsidRPr="00B96D1A">
        <w:rPr>
          <w:rFonts w:eastAsia="Calibri"/>
          <w:sz w:val="12"/>
          <w:szCs w:val="22"/>
        </w:rPr>
        <w:t xml:space="preserve">¶ </w:t>
      </w:r>
      <w:r w:rsidRPr="00B96D1A">
        <w:rPr>
          <w:rFonts w:eastAsia="Calibri"/>
          <w:szCs w:val="22"/>
        </w:rPr>
        <w:t xml:space="preserve">facilitate, </w:t>
      </w:r>
      <w:r w:rsidRPr="00B96D1A">
        <w:rPr>
          <w:rFonts w:eastAsia="Calibri"/>
          <w:sz w:val="22"/>
          <w:szCs w:val="22"/>
          <w:u w:val="single"/>
        </w:rPr>
        <w:t>would threaten our environment and climate in a number of ways</w:t>
      </w:r>
      <w:r w:rsidRPr="00B96D1A">
        <w:rPr>
          <w:rFonts w:eastAsia="Calibri"/>
          <w:szCs w:val="22"/>
        </w:rPr>
        <w:t>, including:</w:t>
      </w:r>
      <w:r w:rsidRPr="00B96D1A">
        <w:rPr>
          <w:rFonts w:eastAsia="Calibri"/>
          <w:sz w:val="12"/>
          <w:szCs w:val="22"/>
        </w:rPr>
        <w:t xml:space="preserve">¶ </w:t>
      </w:r>
      <w:r w:rsidRPr="00B96D1A">
        <w:rPr>
          <w:rFonts w:eastAsia="Calibri"/>
          <w:szCs w:val="22"/>
        </w:rPr>
        <w:t xml:space="preserve">• </w:t>
      </w:r>
      <w:r w:rsidRPr="00B96D1A">
        <w:rPr>
          <w:rFonts w:eastAsia="Calibri"/>
          <w:sz w:val="22"/>
          <w:szCs w:val="22"/>
          <w:u w:val="single"/>
        </w:rPr>
        <w:t>increased</w:t>
      </w:r>
      <w:r w:rsidRPr="00B96D1A">
        <w:rPr>
          <w:rFonts w:eastAsia="Calibri"/>
          <w:szCs w:val="22"/>
        </w:rPr>
        <w:t xml:space="preserve"> unconventional Gas Production, including </w:t>
      </w:r>
      <w:r w:rsidRPr="00B96D1A">
        <w:rPr>
          <w:rFonts w:eastAsia="Calibri"/>
          <w:sz w:val="22"/>
          <w:szCs w:val="22"/>
          <w:u w:val="single"/>
        </w:rPr>
        <w:t>Fracking</w:t>
      </w:r>
      <w:r w:rsidRPr="00B96D1A">
        <w:rPr>
          <w:rFonts w:eastAsia="Calibri"/>
          <w:szCs w:val="22"/>
        </w:rPr>
        <w:t xml:space="preserve">: Exporting natural gas stimulates increased gas production—most of which will come from unconventional gas sources, including hydraulic fracturing, or “fracking.” An intrusive procedure, fracking involves pumping millions of gallons of water, sand, and chemicals underground to create tremendous pressure which forces out natural gas. </w:t>
      </w:r>
      <w:r w:rsidRPr="00B96D1A">
        <w:rPr>
          <w:rFonts w:eastAsia="Calibri"/>
          <w:sz w:val="22"/>
          <w:szCs w:val="22"/>
          <w:u w:val="single"/>
        </w:rPr>
        <w:t>Unconventional gas production can emit large amounts of hazardous, smog-forming, and climate-altering pollutants into our air, and is a serious threat to our water supply</w:t>
      </w:r>
      <w:r w:rsidRPr="00B96D1A">
        <w:rPr>
          <w:rFonts w:eastAsia="Calibri"/>
          <w:szCs w:val="22"/>
        </w:rPr>
        <w:t>. Unconventional gas production operations also have negative impacts on communities, forests, and parks. According to the expert</w:t>
      </w:r>
      <w:r w:rsidRPr="00B96D1A">
        <w:rPr>
          <w:rFonts w:eastAsia="Calibri"/>
          <w:sz w:val="12"/>
          <w:szCs w:val="22"/>
        </w:rPr>
        <w:t xml:space="preserve">¶ </w:t>
      </w:r>
      <w:r w:rsidRPr="00B96D1A">
        <w:rPr>
          <w:rFonts w:eastAsia="Calibri"/>
          <w:szCs w:val="22"/>
        </w:rPr>
        <w:t>Shale Gas Production Subcommittee of DOE’s Secretary of Energy Advisory Board, faulty and inadequate regulations mean that unconventional gas production comes with “a real risk of serious environmental consequences.”10</w:t>
      </w:r>
      <w:r w:rsidRPr="00B96D1A">
        <w:rPr>
          <w:rFonts w:eastAsia="Calibri"/>
          <w:sz w:val="12"/>
          <w:szCs w:val="22"/>
        </w:rPr>
        <w:t xml:space="preserve">¶ </w:t>
      </w:r>
      <w:r w:rsidRPr="00B96D1A">
        <w:rPr>
          <w:rFonts w:eastAsia="Calibri"/>
          <w:szCs w:val="22"/>
        </w:rPr>
        <w:t xml:space="preserve">• </w:t>
      </w:r>
      <w:r w:rsidRPr="00B96D1A">
        <w:rPr>
          <w:rFonts w:eastAsia="Calibri"/>
          <w:sz w:val="22"/>
          <w:szCs w:val="22"/>
          <w:u w:val="single"/>
        </w:rPr>
        <w:t>Exacerbating Climate Change: LNG itself is a carbon-intensive fuel</w:t>
      </w:r>
      <w:r w:rsidRPr="00B96D1A">
        <w:rPr>
          <w:rFonts w:eastAsia="Calibri"/>
          <w:szCs w:val="22"/>
        </w:rPr>
        <w:t>,11 with life-cycle emissions significantly greater than that of natural gas. The energy needed to cool, liquefy, and store natural gas for overseas shipment makes LNG more energy- and greenhouse-gas-intensive than ordinary pipeline gas and even some fuel oils.12 Opening</w:t>
      </w:r>
      <w:r w:rsidRPr="00B96D1A">
        <w:rPr>
          <w:rFonts w:eastAsia="Calibri"/>
          <w:sz w:val="12"/>
          <w:szCs w:val="22"/>
        </w:rPr>
        <w:t xml:space="preserve">¶ </w:t>
      </w:r>
      <w:r w:rsidRPr="00B96D1A">
        <w:rPr>
          <w:rFonts w:eastAsia="Calibri"/>
          <w:szCs w:val="22"/>
        </w:rPr>
        <w:t>our natural gas reserves to unlimited exports will therefore increase the world’s dependency on a fossil fuel with significant climate impacts.</w:t>
      </w:r>
      <w:r w:rsidRPr="00B96D1A">
        <w:rPr>
          <w:rFonts w:eastAsia="Calibri"/>
          <w:sz w:val="12"/>
          <w:szCs w:val="22"/>
        </w:rPr>
        <w:t xml:space="preserve">¶ </w:t>
      </w:r>
      <w:r w:rsidRPr="00B96D1A">
        <w:rPr>
          <w:rFonts w:eastAsia="Calibri"/>
          <w:szCs w:val="22"/>
        </w:rPr>
        <w:t xml:space="preserve">• </w:t>
      </w:r>
      <w:r w:rsidRPr="00B96D1A">
        <w:rPr>
          <w:rFonts w:eastAsia="Calibri"/>
          <w:sz w:val="22"/>
          <w:szCs w:val="22"/>
          <w:u w:val="single"/>
        </w:rPr>
        <w:t>Locking in Fossil Fuel infrastructure and methane Emissions</w:t>
      </w:r>
      <w:r w:rsidRPr="00B96D1A">
        <w:rPr>
          <w:rFonts w:eastAsia="Calibri"/>
          <w:szCs w:val="22"/>
        </w:rPr>
        <w:t>: LNG export requires a large new industrial infrastructure that includes a network</w:t>
      </w:r>
      <w:r w:rsidRPr="00B96D1A">
        <w:rPr>
          <w:rFonts w:eastAsia="Calibri"/>
          <w:sz w:val="12"/>
          <w:szCs w:val="22"/>
        </w:rPr>
        <w:t xml:space="preserve">¶ </w:t>
      </w:r>
      <w:r w:rsidRPr="00B96D1A">
        <w:rPr>
          <w:rFonts w:eastAsia="Calibri"/>
          <w:szCs w:val="22"/>
        </w:rPr>
        <w:t>of natural gas wells, terminals, liquefaction plants, pipelines, and compressors that all require thorough environmental review. For example, whether exporters are expanding old pipelines or building new ones, these construction projects can cut across private property and public land, further fragmenting landscapes and increasing pollution. There are also environmental impacts associated with the building of natural gas export terminals, which may require the dredging of sensitive estuaries to make room for massive LNG tankers. Expanding facilities and ship traffic will also take a toll on coastal communities and the environment. Additionally, natural gas production and infrastructure, including wells and pipelines, have</w:t>
      </w:r>
      <w:r w:rsidRPr="00B96D1A">
        <w:rPr>
          <w:rFonts w:eastAsia="Calibri"/>
          <w:sz w:val="12"/>
          <w:szCs w:val="22"/>
        </w:rPr>
        <w:t xml:space="preserve">¶ </w:t>
      </w:r>
      <w:r w:rsidRPr="00B96D1A">
        <w:rPr>
          <w:rFonts w:eastAsia="Calibri"/>
          <w:szCs w:val="22"/>
        </w:rPr>
        <w:t>been found to leak methane, a potent greenhouse gas that traps nearly 25 times as much heat as carbon dioxide over a 100-year period.13 Increased exports, therefore, will also likely drive increased methane emission and exacerbate climate change.</w:t>
      </w:r>
      <w:r w:rsidRPr="00B96D1A">
        <w:rPr>
          <w:rFonts w:eastAsia="Calibri"/>
          <w:sz w:val="12"/>
          <w:szCs w:val="22"/>
        </w:rPr>
        <w:t xml:space="preserve">¶ </w:t>
      </w:r>
      <w:r w:rsidRPr="00B96D1A">
        <w:rPr>
          <w:rFonts w:eastAsia="Calibri"/>
          <w:szCs w:val="22"/>
        </w:rPr>
        <w:t xml:space="preserve">• </w:t>
      </w:r>
      <w:r w:rsidRPr="00B96D1A">
        <w:rPr>
          <w:rFonts w:eastAsia="Calibri"/>
          <w:sz w:val="22"/>
          <w:szCs w:val="22"/>
          <w:u w:val="single"/>
        </w:rPr>
        <w:t>Shifting the Domestic Gas market Toward Coal:</w:t>
      </w:r>
      <w:r w:rsidRPr="00B96D1A">
        <w:rPr>
          <w:rFonts w:eastAsia="Calibri"/>
          <w:sz w:val="12"/>
          <w:szCs w:val="22"/>
        </w:rPr>
        <w:t xml:space="preserve">¶ </w:t>
      </w:r>
      <w:r w:rsidRPr="00B96D1A">
        <w:rPr>
          <w:rFonts w:eastAsia="Calibri"/>
          <w:szCs w:val="22"/>
        </w:rPr>
        <w:t>U.S. exports of natural gas would raise demand for U.S. natural gas, causing an increase in domestic gas prices. While the magnitude of the price increase</w:t>
      </w:r>
      <w:r w:rsidRPr="00B96D1A">
        <w:rPr>
          <w:rFonts w:eastAsia="Calibri"/>
          <w:sz w:val="12"/>
          <w:szCs w:val="22"/>
        </w:rPr>
        <w:t xml:space="preserve">¶ </w:t>
      </w:r>
      <w:r w:rsidRPr="00B96D1A">
        <w:rPr>
          <w:rFonts w:eastAsia="Calibri"/>
          <w:szCs w:val="22"/>
        </w:rPr>
        <w:t>will depend on the amount of gas exported and the elasticity of supply, a recent report commissioned</w:t>
      </w:r>
      <w:r w:rsidRPr="00B96D1A">
        <w:rPr>
          <w:rFonts w:eastAsia="Calibri"/>
          <w:sz w:val="12"/>
          <w:szCs w:val="22"/>
        </w:rPr>
        <w:t xml:space="preserve">¶ </w:t>
      </w:r>
      <w:r w:rsidRPr="00B96D1A">
        <w:rPr>
          <w:rFonts w:eastAsia="Calibri"/>
          <w:szCs w:val="22"/>
        </w:rPr>
        <w:t>by Dow Chemical estimates that natural gas prices</w:t>
      </w:r>
      <w:r w:rsidRPr="00B96D1A">
        <w:rPr>
          <w:rFonts w:eastAsia="Calibri"/>
          <w:sz w:val="12"/>
          <w:szCs w:val="22"/>
        </w:rPr>
        <w:t xml:space="preserve">¶ </w:t>
      </w:r>
      <w:r w:rsidRPr="00B96D1A">
        <w:rPr>
          <w:rFonts w:eastAsia="Calibri"/>
          <w:szCs w:val="22"/>
        </w:rPr>
        <w:t>in the U.S. could triple by 2030 under a high-export scenario.14 Analysis also shows that the price increase in natural gas will shift the domestic gas market</w:t>
      </w:r>
      <w:r w:rsidRPr="00B96D1A">
        <w:rPr>
          <w:rFonts w:eastAsia="Calibri"/>
          <w:sz w:val="12"/>
          <w:szCs w:val="22"/>
        </w:rPr>
        <w:t xml:space="preserve">¶ </w:t>
      </w:r>
      <w:r w:rsidRPr="00B96D1A">
        <w:rPr>
          <w:rFonts w:eastAsia="Calibri"/>
          <w:szCs w:val="22"/>
        </w:rPr>
        <w:t>back toward coal.15</w:t>
      </w:r>
    </w:p>
    <w:p w14:paraId="71EDF9BF" w14:textId="77777777" w:rsidR="00D35991" w:rsidRPr="00B96D1A" w:rsidRDefault="00D35991" w:rsidP="00D35991">
      <w:pPr>
        <w:keepNext/>
        <w:keepLines/>
        <w:spacing w:before="200"/>
        <w:outlineLvl w:val="3"/>
        <w:rPr>
          <w:rFonts w:eastAsia="Times New Roman"/>
          <w:b/>
          <w:bCs/>
          <w:iCs/>
          <w:sz w:val="26"/>
          <w:szCs w:val="22"/>
        </w:rPr>
      </w:pPr>
      <w:r w:rsidRPr="00B96D1A">
        <w:rPr>
          <w:rFonts w:eastAsia="Times New Roman"/>
          <w:b/>
          <w:bCs/>
          <w:iCs/>
          <w:sz w:val="26"/>
          <w:szCs w:val="22"/>
        </w:rPr>
        <w:t>Insures a rapid increase in GHG emissions</w:t>
      </w:r>
    </w:p>
    <w:p w14:paraId="519307ED" w14:textId="77777777" w:rsidR="00D35991" w:rsidRPr="00B96D1A" w:rsidRDefault="00D35991" w:rsidP="00D35991">
      <w:pPr>
        <w:rPr>
          <w:rFonts w:eastAsia="Calibri"/>
          <w:szCs w:val="22"/>
        </w:rPr>
      </w:pPr>
      <w:r w:rsidRPr="00B96D1A">
        <w:rPr>
          <w:rStyle w:val="Style13ptBold"/>
        </w:rPr>
        <w:t>Vincent 14</w:t>
      </w:r>
      <w:r w:rsidRPr="00B96D1A">
        <w:rPr>
          <w:rFonts w:eastAsia="Calibri"/>
          <w:szCs w:val="22"/>
        </w:rPr>
        <w:t xml:space="preserve"> -- J.D., University of San Diego School of Law,</w:t>
      </w:r>
    </w:p>
    <w:p w14:paraId="10A3EC89" w14:textId="77777777" w:rsidR="00D35991" w:rsidRPr="00B96D1A" w:rsidRDefault="00D35991" w:rsidP="00D35991">
      <w:pPr>
        <w:rPr>
          <w:rFonts w:eastAsia="Calibri"/>
          <w:szCs w:val="22"/>
        </w:rPr>
      </w:pPr>
      <w:r w:rsidRPr="00B96D1A">
        <w:rPr>
          <w:rFonts w:eastAsia="Calibri"/>
          <w:szCs w:val="22"/>
        </w:rPr>
        <w:t>David P., Article: The Trans-Pacific Partnership: Environmental Savior or Regulatory Carte Blanche?, Winter, 2014, Minnesota Journal of International Law, 23 Minn. J. Int'l L. 1</w:t>
      </w:r>
    </w:p>
    <w:p w14:paraId="56F436FA" w14:textId="11C37C11" w:rsidR="00D35991" w:rsidRPr="00B96D1A" w:rsidRDefault="00D35991" w:rsidP="00D35991">
      <w:pPr>
        <w:rPr>
          <w:rFonts w:eastAsia="Calibri"/>
          <w:bCs/>
          <w:sz w:val="22"/>
          <w:szCs w:val="22"/>
          <w:u w:val="single"/>
        </w:rPr>
      </w:pPr>
      <w:r w:rsidRPr="00B96D1A">
        <w:rPr>
          <w:rFonts w:eastAsia="Calibri"/>
          <w:szCs w:val="22"/>
        </w:rPr>
        <w:t>While any increase in trade and production has potential environmental impacts</w:t>
      </w:r>
      <w:r w:rsidRPr="00B96D1A">
        <w:rPr>
          <w:rFonts w:eastAsia="Calibri"/>
          <w:bCs/>
          <w:sz w:val="22"/>
          <w:szCs w:val="22"/>
          <w:u w:val="single"/>
        </w:rPr>
        <w:t>, the TPP would particularly affect several specific environmental areas</w:t>
      </w:r>
      <w:r w:rsidRPr="00B96D1A">
        <w:rPr>
          <w:rFonts w:eastAsia="Calibri"/>
          <w:szCs w:val="22"/>
        </w:rPr>
        <w:t xml:space="preserve"> due to the current state of socioeconomic affairs of its potential members. </w:t>
      </w:r>
      <w:r w:rsidRPr="00B96D1A">
        <w:rPr>
          <w:rFonts w:eastAsia="Calibri"/>
          <w:bCs/>
          <w:sz w:val="22"/>
          <w:szCs w:val="22"/>
          <w:u w:val="single"/>
        </w:rPr>
        <w:t>One such area, anthropogenic climate change, is a widely recognized global problem</w:t>
      </w:r>
      <w:r w:rsidRPr="00B96D1A">
        <w:rPr>
          <w:rFonts w:eastAsia="Calibri"/>
          <w:szCs w:val="22"/>
        </w:rPr>
        <w:t>. 196 According to the International Energy Agency, trends indicate that "delaying action is a false economy" and that the opportunity cost of preventative action today is less than twenty percent of what would be required after 2020. 197ANovember 2012 World Bank report predicts that the world [*30] temperature will increase by as much as four degrees Celsius by 2100 if GHGs continue to rise at current rates. 198 This past century has already seen a 0.8 degrees Celsius increase, and while governments have vowed to make efforts to limit the increase to only two degrees Celsius, the authors of the report do not believe the proposed global efforts, if enacted, will be effective enough to meet their goal. 199 A broad consensus exists for the proposition that a global mean temperature increase greater than two degrees Celsius will result in increasingly costly adaptation and considerable impacts that exceed the adaptive capacity of many systems and an increasing and unacceptably high risk of large-scale irreversible effects. 200</w:t>
      </w:r>
      <w:r w:rsidRPr="00B96D1A">
        <w:rPr>
          <w:rFonts w:eastAsia="Calibri"/>
          <w:sz w:val="12"/>
          <w:szCs w:val="22"/>
        </w:rPr>
        <w:t xml:space="preserve">¶ </w:t>
      </w:r>
      <w:r w:rsidRPr="00B96D1A">
        <w:rPr>
          <w:rFonts w:eastAsia="Calibri"/>
          <w:szCs w:val="22"/>
        </w:rPr>
        <w:t>NAFTA's members 201, Mexico, Canada, and the United States, represent some of the worst offenders for GHG emissions. The three North American countries are among the top fifteen countries in terms of GHG emissions; in 2009, the United States alone accounted for 18.9 percent of the world's emissions. 202 From 1990 to 2005, GHG emissions increased at an alarming rate, with increases of 17, 26, and 37 percent in the United States, Canada, and Mexico, respectively. 203 While emissions from Asian countries, excluding China and India, are not nearly as large as North American countries, their emerging economies are expected to produce a very large increase in GHGs over the next few decades. 204</w:t>
      </w:r>
      <w:r w:rsidRPr="00B96D1A">
        <w:rPr>
          <w:rFonts w:eastAsia="Calibri"/>
          <w:sz w:val="12"/>
          <w:szCs w:val="22"/>
        </w:rPr>
        <w:t xml:space="preserve">¶ </w:t>
      </w:r>
      <w:r w:rsidRPr="00B96D1A">
        <w:rPr>
          <w:rFonts w:eastAsia="Calibri"/>
          <w:szCs w:val="22"/>
        </w:rPr>
        <w:t xml:space="preserve">[*31] </w:t>
      </w:r>
      <w:r w:rsidRPr="00B96D1A">
        <w:rPr>
          <w:rFonts w:eastAsia="Calibri"/>
          <w:bCs/>
          <w:sz w:val="22"/>
          <w:szCs w:val="22"/>
          <w:u w:val="single"/>
        </w:rPr>
        <w:t>Climate change is an environmental concern of the TPP because of the increases in GHGs resulting from trade liberalization. FTAs usually result in the increase of exports, which requires increases in production and transportation.</w:t>
      </w:r>
      <w:r w:rsidRPr="00B96D1A">
        <w:rPr>
          <w:rFonts w:eastAsia="Calibri"/>
          <w:szCs w:val="22"/>
        </w:rPr>
        <w:t xml:space="preserve"> According to one study, </w:t>
      </w:r>
      <w:r w:rsidRPr="00B96D1A">
        <w:rPr>
          <w:rFonts w:eastAsia="Calibri"/>
          <w:bCs/>
          <w:sz w:val="22"/>
          <w:szCs w:val="22"/>
          <w:u w:val="single"/>
        </w:rPr>
        <w:t>trade liberalization leads to an expected increase in exports of 3.36 percent per year, which coincides with an increase of 3.4 percent in transport emissions and 4.3 percent in output related emissions per year</w:t>
      </w:r>
      <w:r w:rsidRPr="00B96D1A">
        <w:rPr>
          <w:rFonts w:eastAsia="Calibri"/>
          <w:szCs w:val="22"/>
        </w:rPr>
        <w:t xml:space="preserve">. 205 </w:t>
      </w:r>
      <w:r w:rsidRPr="00B96D1A">
        <w:rPr>
          <w:rFonts w:eastAsia="Calibri"/>
          <w:b/>
          <w:iCs/>
          <w:sz w:val="24"/>
          <w:szCs w:val="22"/>
          <w:u w:val="single"/>
          <w:bdr w:val="single" w:sz="18" w:space="0" w:color="auto"/>
        </w:rPr>
        <w:t>Numerous econometric studies have found similarly large positive correlations between instances of trade liberalizing and GHG emissions</w:t>
      </w:r>
      <w:r w:rsidRPr="00B96D1A">
        <w:rPr>
          <w:rFonts w:eastAsia="Calibri"/>
          <w:szCs w:val="22"/>
        </w:rPr>
        <w:t xml:space="preserve">. 206 </w:t>
      </w:r>
      <w:r w:rsidRPr="00B96D1A">
        <w:rPr>
          <w:rFonts w:eastAsia="Calibri"/>
          <w:bCs/>
          <w:sz w:val="22"/>
          <w:szCs w:val="22"/>
          <w:u w:val="single"/>
        </w:rPr>
        <w:t>Considering that the TPP covers members that are separated by the Pacific Ocean, the increase in transport related emissions could be especially significant as 33 percent of trade-related emissions come from international transport</w:t>
      </w:r>
      <w:r w:rsidRPr="00B96D1A">
        <w:rPr>
          <w:rFonts w:eastAsia="Calibri"/>
          <w:szCs w:val="22"/>
        </w:rPr>
        <w:t>. 207</w:t>
      </w:r>
      <w:r w:rsidRPr="00B96D1A">
        <w:rPr>
          <w:rFonts w:eastAsia="Calibri"/>
          <w:sz w:val="12"/>
          <w:szCs w:val="22"/>
        </w:rPr>
        <w:t xml:space="preserve">¶ </w:t>
      </w:r>
      <w:r w:rsidRPr="00B96D1A">
        <w:rPr>
          <w:rFonts w:eastAsia="Calibri"/>
          <w:szCs w:val="22"/>
        </w:rPr>
        <w:t xml:space="preserve">Many countries have shown their commitment to reducing GHGs through international agreements such as the Kyoto Protocol. 208 </w:t>
      </w:r>
      <w:r w:rsidRPr="00B96D1A">
        <w:rPr>
          <w:rFonts w:eastAsia="Calibri"/>
          <w:bCs/>
          <w:sz w:val="22"/>
          <w:szCs w:val="22"/>
          <w:u w:val="single"/>
        </w:rPr>
        <w:t>As a trade agreement without any offsetting GHG provisions will negatively contribute to the increasingly dire climate situation, countries that are concerned about the environment will want to take into consideration the inevitable effects that the TPP will have on climate change.</w:t>
      </w:r>
    </w:p>
    <w:p w14:paraId="4F160FEF" w14:textId="77777777" w:rsidR="00D35991" w:rsidRPr="00B96D1A" w:rsidRDefault="00D35991" w:rsidP="00D35991"/>
    <w:p w14:paraId="17B8033A" w14:textId="77777777" w:rsidR="00D35991" w:rsidRPr="00B96D1A" w:rsidRDefault="00D35991" w:rsidP="00D35991">
      <w:pPr>
        <w:pStyle w:val="Heading3"/>
      </w:pPr>
      <w:r w:rsidRPr="00B96D1A">
        <w:t>2ac Impact Defense</w:t>
      </w:r>
    </w:p>
    <w:p w14:paraId="09607495" w14:textId="77777777" w:rsidR="00D35991" w:rsidRPr="00B96D1A" w:rsidRDefault="00D35991" w:rsidP="00D35991">
      <w:pPr>
        <w:pStyle w:val="Heading4"/>
      </w:pPr>
      <w:r w:rsidRPr="00B96D1A">
        <w:t>No mass extinction</w:t>
      </w:r>
    </w:p>
    <w:p w14:paraId="5465278F" w14:textId="77777777" w:rsidR="00D35991" w:rsidRPr="00B96D1A" w:rsidRDefault="00D35991" w:rsidP="00D35991">
      <w:r w:rsidRPr="00B96D1A">
        <w:rPr>
          <w:rStyle w:val="Style13ptBold"/>
        </w:rPr>
        <w:t>Willis 10</w:t>
      </w:r>
      <w:r w:rsidRPr="00B96D1A">
        <w:t xml:space="preserve"> – PhD in Plant Science @ Cambridge, Professor of Biodiversity in the Department of Zoology, University of Oxford, and an adjunct Professor in Biology at the University of Bergen. She holds the Tasso Leventis Chair of Biodiversity at Oxford and was founding Director, now Associate Director, of the Biodiversity Institute Oxford</w:t>
      </w:r>
    </w:p>
    <w:p w14:paraId="47AB71F7" w14:textId="77777777" w:rsidR="00D35991" w:rsidRPr="00B96D1A" w:rsidRDefault="00D35991" w:rsidP="00D35991">
      <w:pPr>
        <w:rPr>
          <w:szCs w:val="16"/>
        </w:rPr>
      </w:pPr>
      <w:r w:rsidRPr="00B96D1A">
        <w:rPr>
          <w:szCs w:val="16"/>
        </w:rPr>
        <w:t>(Kathy, Keith D. Bennett, Shonil A. Bhagwat&amp; H. John B. Birks, “4 °C and beyond: what did this mean for biodiversity in the past?,” Systematics and Biodiversity, 8.1)</w:t>
      </w:r>
    </w:p>
    <w:p w14:paraId="173FE27B" w14:textId="77777777" w:rsidR="00D35991" w:rsidRPr="00B96D1A" w:rsidRDefault="00D35991" w:rsidP="00D35991">
      <w:pPr>
        <w:pStyle w:val="card"/>
        <w:ind w:left="0" w:right="0"/>
      </w:pPr>
      <w:r w:rsidRPr="00B96D1A">
        <w:rPr>
          <w:rStyle w:val="StyleUnderline"/>
          <w:rFonts w:eastAsiaTheme="majorEastAsia"/>
        </w:rPr>
        <w:t>The most recent climate models and fossil evidence</w:t>
      </w:r>
      <w:r w:rsidRPr="00B96D1A">
        <w:t xml:space="preserve"> for the early Eocene Climatic Optimum (</w:t>
      </w:r>
      <w:r w:rsidRPr="00B96D1A">
        <w:rPr>
          <w:rStyle w:val="StyleUnderline"/>
        </w:rPr>
        <w:t>53</w:t>
      </w:r>
      <w:r w:rsidRPr="00B96D1A">
        <w:t xml:space="preserve">–51 </w:t>
      </w:r>
      <w:r w:rsidRPr="00B96D1A">
        <w:rPr>
          <w:rStyle w:val="StyleUnderline"/>
        </w:rPr>
        <w:t>million years</w:t>
      </w:r>
      <w:r w:rsidRPr="00B96D1A">
        <w:t xml:space="preserve"> </w:t>
      </w:r>
      <w:r w:rsidRPr="00B96D1A">
        <w:rPr>
          <w:rStyle w:val="StyleUnderline"/>
        </w:rPr>
        <w:t>ago</w:t>
      </w:r>
      <w:r w:rsidRPr="00B96D1A">
        <w:t xml:space="preserve">) </w:t>
      </w:r>
      <w:r w:rsidRPr="00B96D1A">
        <w:rPr>
          <w:rStyle w:val="StyleUnderline"/>
          <w:rFonts w:eastAsiaTheme="majorEastAsia"/>
        </w:rPr>
        <w:t>indicate that during this time interval atmospheric CO2 would have exceeded 1200ppmv and tropical temperatures were between 5–10 ◦ C warmer than modern values</w:t>
      </w:r>
      <w:r w:rsidRPr="00B96D1A">
        <w:t xml:space="preserve"> (Zachos et al., 2008). </w:t>
      </w:r>
      <w:r w:rsidRPr="00B96D1A">
        <w:rPr>
          <w:rStyle w:val="StyleUnderline"/>
          <w:rFonts w:eastAsiaTheme="majorEastAsia"/>
        </w:rPr>
        <w:t>There is</w:t>
      </w:r>
      <w:r w:rsidRPr="00B96D1A">
        <w:t xml:space="preserve"> also </w:t>
      </w:r>
      <w:r w:rsidRPr="00B96D1A">
        <w:rPr>
          <w:rStyle w:val="StyleUnderline"/>
          <w:rFonts w:eastAsiaTheme="majorEastAsia"/>
        </w:rPr>
        <w:t xml:space="preserve">evidence for relatively rapid intervals of extreme global warmth and massive carbon addition when global temperatures increased by 5 ◦ C in less than 10 000 years </w:t>
      </w:r>
      <w:r w:rsidRPr="00B96D1A">
        <w:t xml:space="preserve">(Zachos et al., 2001). So </w:t>
      </w:r>
      <w:r w:rsidRPr="00B96D1A">
        <w:rPr>
          <w:rStyle w:val="StyleUnderline"/>
          <w:rFonts w:eastAsiaTheme="majorEastAsia"/>
        </w:rPr>
        <w:t>what was the response of biota to these ‘climate extremes’ and do we see the large-scale extinctions</w:t>
      </w:r>
      <w:r w:rsidRPr="00B96D1A">
        <w:t xml:space="preserve"> (especially in the Neotropics) </w:t>
      </w:r>
      <w:r w:rsidRPr="00B96D1A">
        <w:rPr>
          <w:rStyle w:val="StyleUnderline"/>
          <w:rFonts w:eastAsiaTheme="majorEastAsia"/>
        </w:rPr>
        <w:t>predicted by some of the most recent models associated with future climate changes</w:t>
      </w:r>
      <w:r w:rsidRPr="00B96D1A">
        <w:t xml:space="preserve"> (Huntingford et al., 2008)? In fact </w:t>
      </w:r>
      <w:r w:rsidRPr="00B96D1A">
        <w:rPr>
          <w:rStyle w:val="Emphasis"/>
          <w:rFonts w:eastAsiaTheme="majorEastAsia"/>
        </w:rPr>
        <w:t>the fossil record</w:t>
      </w:r>
      <w:r w:rsidRPr="00B96D1A">
        <w:t xml:space="preserve"> for the early Eocene Climatic Optimum </w:t>
      </w:r>
      <w:r w:rsidRPr="00B96D1A">
        <w:rPr>
          <w:rStyle w:val="Emphasis"/>
          <w:rFonts w:eastAsiaTheme="majorEastAsia"/>
        </w:rPr>
        <w:t>demonstrates the very opposite.</w:t>
      </w:r>
      <w:r w:rsidRPr="00B96D1A">
        <w:t xml:space="preserve"> All the evidence from low-latitude records indicates that, </w:t>
      </w:r>
      <w:r w:rsidRPr="00B96D1A">
        <w:rPr>
          <w:rStyle w:val="StyleUnderline"/>
          <w:rFonts w:eastAsiaTheme="majorEastAsia"/>
        </w:rPr>
        <w:t>at least in the plant fossil record, this was one of the most biodiverse intervals of time in the Neotropics</w:t>
      </w:r>
      <w:r w:rsidRPr="00B96D1A">
        <w:t xml:space="preserve">(Jaramillo et al., 2006). It was also a time when </w:t>
      </w:r>
      <w:r w:rsidRPr="00B96D1A">
        <w:rPr>
          <w:rStyle w:val="StyleUnderline"/>
          <w:rFonts w:eastAsiaTheme="majorEastAsia"/>
        </w:rPr>
        <w:t>the tropical forest biome was the most extensive in Earth’s history, extending to mid-latitudes in both the northern and southern hemispheres – and there was also no ice at the Poles and Antarctica was covered by needle-leaved forest</w:t>
      </w:r>
      <w:r w:rsidRPr="00B96D1A">
        <w:t xml:space="preserve"> (Morley, 2007). </w:t>
      </w:r>
      <w:r w:rsidRPr="00B96D1A">
        <w:rPr>
          <w:rStyle w:val="StyleUnderline"/>
          <w:rFonts w:eastAsiaTheme="majorEastAsia"/>
        </w:rPr>
        <w:t>There were certainly novel ecosystems, and an increase in community turnover with a mixture of tropical and temperate species in mid latitudes and plants persisting in areas that are currently polar deserts</w:t>
      </w:r>
      <w:r w:rsidRPr="00B96D1A">
        <w:t xml:space="preserve">. [It should be noted; however, that </w:t>
      </w:r>
      <w:r w:rsidRPr="00B96D1A">
        <w:rPr>
          <w:rStyle w:val="StyleUnderline"/>
          <w:rFonts w:eastAsiaTheme="majorEastAsia"/>
        </w:rPr>
        <w:t>at the earlier Palaeocene–Eocene Thermal Maximum (PETM) at 55.8 million years ago in the US Gulf Coast, there was a rapid vegetation response to climate change</w:t>
      </w:r>
      <w:r w:rsidRPr="00B96D1A">
        <w:t xml:space="preserve">. There was major compositional turnover, palynological richness decreased, and regional extinctions occurred (Harrington &amp; Jaramillo, 2007). Reasons for these changes are unclear, but they may have resulted from continental drying, negative feedbacks on vegetation to changing CO2 (assuming that CO2 changed during the PETM), rapid cooling immediately after the PETM, or subtle changes in plant–animal interactions (Harrington &amp; Jaramillo, 2007).] </w:t>
      </w:r>
    </w:p>
    <w:p w14:paraId="08E042AF" w14:textId="77777777" w:rsidR="00D35991" w:rsidRPr="00B96D1A" w:rsidRDefault="00D35991" w:rsidP="00D35991">
      <w:pPr>
        <w:pStyle w:val="Heading3"/>
      </w:pPr>
      <w:r w:rsidRPr="00B96D1A">
        <w:t>1ar Impact Defense</w:t>
      </w:r>
    </w:p>
    <w:p w14:paraId="1E6AD751" w14:textId="77777777" w:rsidR="00D35991" w:rsidRPr="00B96D1A" w:rsidRDefault="00D35991" w:rsidP="00D35991">
      <w:pPr>
        <w:pStyle w:val="Heading4"/>
        <w:tabs>
          <w:tab w:val="left" w:pos="90"/>
        </w:tabs>
      </w:pPr>
      <w:r w:rsidRPr="00B96D1A">
        <w:t>No impact---mitigation and adaptation will solve---no tipping point or “1% risk” args</w:t>
      </w:r>
    </w:p>
    <w:p w14:paraId="03D30A8F" w14:textId="77777777" w:rsidR="00D35991" w:rsidRPr="00B96D1A" w:rsidRDefault="00D35991" w:rsidP="00D35991">
      <w:r w:rsidRPr="00B96D1A">
        <w:rPr>
          <w:rStyle w:val="Style13ptBold"/>
        </w:rPr>
        <w:t>Mendelsohn 9</w:t>
      </w:r>
      <w:r w:rsidRPr="00B96D1A">
        <w:t xml:space="preserve"> - Edwin Weyerhaeuser Davis Professor, Yale School of Forestry and Environmental Studies</w:t>
      </w:r>
    </w:p>
    <w:p w14:paraId="5248B20A" w14:textId="77777777" w:rsidR="00D35991" w:rsidRPr="00B96D1A" w:rsidRDefault="00D35991" w:rsidP="00D35991">
      <w:r w:rsidRPr="00B96D1A">
        <w:t>(Robert O., Yale University, June 2009, “Climate Change and Economic Growth,” http://www.growthcommission.org/storage/cgdev/documents/gcwp060web.pdf)</w:t>
      </w:r>
    </w:p>
    <w:p w14:paraId="49E31C46" w14:textId="77777777" w:rsidR="00D35991" w:rsidRPr="00474A92" w:rsidRDefault="00D35991" w:rsidP="00D35991">
      <w:pPr>
        <w:tabs>
          <w:tab w:val="left" w:pos="90"/>
        </w:tabs>
        <w:rPr>
          <w:bCs/>
          <w:sz w:val="26"/>
          <w:u w:val="single"/>
        </w:rPr>
      </w:pPr>
      <w:r w:rsidRPr="00B96D1A">
        <w:rPr>
          <w:rStyle w:val="StyleUnderline"/>
        </w:rPr>
        <w:t>The heart of the debate about climate change comes from a number of warnings from scientists and others that give the impression that human-induced climate change is an immediate threat to society</w:t>
      </w:r>
      <w:r w:rsidRPr="00B96D1A">
        <w:t xml:space="preserve"> (IPCC 2007a,b; Stern 2006). Millions of people might be vulnerable to health effects (IPCC 2007b), crop production might fall in the low latitudes (IPCC 2007b), water supplies might dwindle (IPCC 2007b), precipitation might fall in arid regions (IPCC 2007b), extreme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(Dasgupta et al. 2009). Proponents argue there is no time to waste. Unless greenhouse gases are cut dramatically today, economic growth and well</w:t>
      </w:r>
      <w:r w:rsidRPr="00B96D1A">
        <w:rPr>
          <w:rFonts w:ascii="Cambria Math" w:hAnsi="Cambria Math" w:cs="Cambria Math"/>
        </w:rPr>
        <w:t>‐</w:t>
      </w:r>
      <w:r w:rsidRPr="00B96D1A">
        <w:t xml:space="preserve">being may be at risk (Stern 2006). </w:t>
      </w:r>
      <w:r w:rsidRPr="00B96D1A">
        <w:rPr>
          <w:rStyle w:val="underline"/>
        </w:rPr>
        <w:t>These statements are</w:t>
      </w:r>
      <w:r w:rsidRPr="00B96D1A">
        <w:t xml:space="preserve"> largely </w:t>
      </w:r>
      <w:r w:rsidRPr="00B96D1A">
        <w:rPr>
          <w:rStyle w:val="Emphasis"/>
        </w:rPr>
        <w:t>alarmist and misleading</w:t>
      </w:r>
      <w:r w:rsidRPr="00B96D1A">
        <w:t xml:space="preserve">. Although climate change is a serious problem that deserves attention, </w:t>
      </w:r>
      <w:r w:rsidRPr="00B96D1A">
        <w:rPr>
          <w:rStyle w:val="underline"/>
        </w:rPr>
        <w:t>society’s immediate behavior has an</w:t>
      </w:r>
      <w:r w:rsidRPr="00B96D1A">
        <w:t xml:space="preserve"> </w:t>
      </w:r>
      <w:r w:rsidRPr="00B96D1A">
        <w:rPr>
          <w:rStyle w:val="Emphasis"/>
        </w:rPr>
        <w:t>extremely low probability</w:t>
      </w:r>
      <w:r w:rsidRPr="00B96D1A">
        <w:t xml:space="preserve"> </w:t>
      </w:r>
      <w:r w:rsidRPr="00B96D1A">
        <w:rPr>
          <w:rStyle w:val="underline"/>
        </w:rPr>
        <w:t>of leading to</w:t>
      </w:r>
      <w:r w:rsidRPr="00B96D1A">
        <w:t xml:space="preserve"> </w:t>
      </w:r>
      <w:r w:rsidRPr="00B96D1A">
        <w:rPr>
          <w:rStyle w:val="Emphasis"/>
        </w:rPr>
        <w:t>catastrophic consequences</w:t>
      </w:r>
      <w:r w:rsidRPr="00B96D1A">
        <w:t xml:space="preserve">. The </w:t>
      </w:r>
      <w:r w:rsidRPr="00B96D1A">
        <w:rPr>
          <w:rStyle w:val="underline"/>
        </w:rPr>
        <w:t>science and economics</w:t>
      </w:r>
      <w:r w:rsidRPr="00B96D1A">
        <w:t xml:space="preserve"> of climate change </w:t>
      </w:r>
      <w:r w:rsidRPr="00B96D1A">
        <w:rPr>
          <w:rStyle w:val="underline"/>
        </w:rPr>
        <w:t>is quite clear that emissions over the next few decades will lead to only</w:t>
      </w:r>
      <w:r w:rsidRPr="00B96D1A">
        <w:t xml:space="preserve"> </w:t>
      </w:r>
      <w:r w:rsidRPr="00B96D1A">
        <w:rPr>
          <w:rStyle w:val="Emphasis"/>
        </w:rPr>
        <w:t>mild consequences</w:t>
      </w:r>
      <w:r w:rsidRPr="00B96D1A">
        <w:t xml:space="preserve">. The </w:t>
      </w:r>
      <w:r w:rsidRPr="00B96D1A">
        <w:rPr>
          <w:rStyle w:val="Emphasis"/>
        </w:rPr>
        <w:t>severe impacts</w:t>
      </w:r>
      <w:r w:rsidRPr="00B96D1A">
        <w:t xml:space="preserve"> predicted by alarmists </w:t>
      </w:r>
      <w:r w:rsidRPr="00B96D1A">
        <w:rPr>
          <w:rStyle w:val="Emphasis"/>
        </w:rPr>
        <w:t>require a century (or two</w:t>
      </w:r>
      <w:r w:rsidRPr="00B96D1A">
        <w:t xml:space="preserve"> in the case of Stern 2006) </w:t>
      </w:r>
      <w:r w:rsidRPr="00B96D1A">
        <w:rPr>
          <w:rStyle w:val="Emphasis"/>
        </w:rPr>
        <w:t>of no mitigation</w:t>
      </w:r>
      <w:r w:rsidRPr="00B96D1A">
        <w:t xml:space="preserve">. Many of the </w:t>
      </w:r>
      <w:r w:rsidRPr="00B96D1A">
        <w:rPr>
          <w:rStyle w:val="underline"/>
        </w:rPr>
        <w:t>predicted impacts assume there will be no or little adaptation</w:t>
      </w:r>
      <w:r w:rsidRPr="00B96D1A">
        <w:t xml:space="preserve">. The net economic impacts from climate change over the next 50 years will be small regardless. Most of </w:t>
      </w:r>
      <w:r w:rsidRPr="00B96D1A">
        <w:rPr>
          <w:rStyle w:val="underline"/>
        </w:rPr>
        <w:t>the more severe impacts will take more than a century or even a millennium to unfold and many of these</w:t>
      </w:r>
      <w:r w:rsidRPr="00B96D1A">
        <w:t xml:space="preserve"> “</w:t>
      </w:r>
      <w:r w:rsidRPr="00B96D1A">
        <w:rPr>
          <w:rStyle w:val="underline"/>
        </w:rPr>
        <w:t>potential” impacts</w:t>
      </w:r>
      <w:r w:rsidRPr="00B96D1A">
        <w:t xml:space="preserve"> </w:t>
      </w:r>
      <w:r w:rsidRPr="00B96D1A">
        <w:rPr>
          <w:rStyle w:val="Emphasis"/>
        </w:rPr>
        <w:t>will never occur because people will adapt</w:t>
      </w:r>
      <w:r w:rsidRPr="00B96D1A">
        <w:t xml:space="preserve">. </w:t>
      </w:r>
      <w:r w:rsidRPr="00B96D1A">
        <w:rPr>
          <w:rStyle w:val="underline"/>
        </w:rPr>
        <w:t>It is not at all apparent that immediate and dramatic policies need to be developed to thwart long</w:t>
      </w:r>
      <w:r w:rsidRPr="00B96D1A">
        <w:rPr>
          <w:rStyle w:val="underline"/>
          <w:rFonts w:ascii="Cambria Math" w:hAnsi="Cambria Math" w:cs="Cambria Math"/>
        </w:rPr>
        <w:t>‐</w:t>
      </w:r>
      <w:r w:rsidRPr="00B96D1A">
        <w:rPr>
          <w:rStyle w:val="underline"/>
        </w:rPr>
        <w:t>range climate risks</w:t>
      </w:r>
      <w:r w:rsidRPr="00B96D1A">
        <w:t>. What is needed are long</w:t>
      </w:r>
      <w:r w:rsidRPr="00B96D1A">
        <w:rPr>
          <w:rFonts w:ascii="Cambria Math" w:hAnsi="Cambria Math" w:cs="Cambria Math"/>
        </w:rPr>
        <w:t>‐</w:t>
      </w:r>
      <w:r w:rsidRPr="00B96D1A">
        <w:t>run balanced responses.</w:t>
      </w:r>
    </w:p>
    <w:p w14:paraId="42792FD5" w14:textId="77777777" w:rsidR="00D35991" w:rsidRPr="00D35991" w:rsidRDefault="00D35991" w:rsidP="00D35991"/>
    <w:p w14:paraId="4EF0AC35" w14:textId="77777777" w:rsidR="0023319A" w:rsidRPr="00882CD3" w:rsidRDefault="0023319A" w:rsidP="0023319A"/>
    <w:p w14:paraId="564E9FA3" w14:textId="77777777" w:rsidR="0023319A" w:rsidRPr="00882CD3" w:rsidRDefault="0023319A" w:rsidP="0023319A"/>
    <w:p w14:paraId="109C1821" w14:textId="77777777" w:rsidR="0023319A" w:rsidRPr="00882CD3" w:rsidRDefault="0023319A" w:rsidP="0023319A"/>
    <w:p w14:paraId="2E7093BC" w14:textId="77777777" w:rsidR="002D1B64" w:rsidRPr="00882CD3" w:rsidRDefault="002D1B64" w:rsidP="002D1B64"/>
    <w:p w14:paraId="6A3FA90F" w14:textId="77777777" w:rsidR="00BC0A96" w:rsidRPr="00882CD3" w:rsidRDefault="00BC0A96" w:rsidP="00BC0A96">
      <w:pPr>
        <w:pStyle w:val="Heading3"/>
        <w:rPr>
          <w:rFonts w:cs="Times New Roman"/>
        </w:rPr>
      </w:pPr>
    </w:p>
    <w:p w14:paraId="38298B48" w14:textId="77777777" w:rsidR="007703A6" w:rsidRPr="00882CD3" w:rsidRDefault="007703A6" w:rsidP="007703A6"/>
    <w:p w14:paraId="2CD110B7" w14:textId="77777777" w:rsidR="007703A6" w:rsidRPr="00882CD3" w:rsidRDefault="007703A6" w:rsidP="007703A6"/>
    <w:p w14:paraId="6B7B01DD" w14:textId="77777777" w:rsidR="007703A6" w:rsidRPr="00882CD3" w:rsidRDefault="007703A6" w:rsidP="007703A6">
      <w:pPr>
        <w:pStyle w:val="Heading2"/>
        <w:rPr>
          <w:rFonts w:cs="Times New Roman"/>
        </w:rPr>
      </w:pPr>
    </w:p>
    <w:p w14:paraId="69035CC4" w14:textId="77777777" w:rsidR="007703A6" w:rsidRPr="00882CD3" w:rsidRDefault="007703A6" w:rsidP="007703A6">
      <w:pPr>
        <w:pStyle w:val="Heading2"/>
        <w:rPr>
          <w:rFonts w:cs="Times New Roman"/>
        </w:rPr>
      </w:pPr>
    </w:p>
    <w:p w14:paraId="0B4EE53A" w14:textId="77777777" w:rsidR="007703A6" w:rsidRPr="00882CD3" w:rsidRDefault="007703A6" w:rsidP="009A5593">
      <w:pPr>
        <w:rPr>
          <w:sz w:val="26"/>
          <w:u w:val="single"/>
        </w:rPr>
      </w:pPr>
    </w:p>
    <w:sectPr w:rsidR="007703A6" w:rsidRPr="00882CD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Baskerville">
    <w:panose1 w:val="02020502070401020303"/>
    <w:charset w:val="00"/>
    <w:family w:val="auto"/>
    <w:pitch w:val="variable"/>
    <w:sig w:usb0="80000067" w:usb1="00000000"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1"/>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A5593"/>
    <w:rsid w:val="000029E3"/>
    <w:rsid w:val="000029E8"/>
    <w:rsid w:val="00004225"/>
    <w:rsid w:val="000066CA"/>
    <w:rsid w:val="00007264"/>
    <w:rsid w:val="000076A9"/>
    <w:rsid w:val="00014FAD"/>
    <w:rsid w:val="00015D2A"/>
    <w:rsid w:val="00016040"/>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2D52"/>
    <w:rsid w:val="00094DEC"/>
    <w:rsid w:val="000A2D8A"/>
    <w:rsid w:val="000B1727"/>
    <w:rsid w:val="000C6096"/>
    <w:rsid w:val="000D26A6"/>
    <w:rsid w:val="000D2B90"/>
    <w:rsid w:val="000D64F6"/>
    <w:rsid w:val="000D6ED8"/>
    <w:rsid w:val="000D717B"/>
    <w:rsid w:val="00100B28"/>
    <w:rsid w:val="00102792"/>
    <w:rsid w:val="00117316"/>
    <w:rsid w:val="001209B4"/>
    <w:rsid w:val="0013612D"/>
    <w:rsid w:val="00155568"/>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0200"/>
    <w:rsid w:val="001F1173"/>
    <w:rsid w:val="002005A8"/>
    <w:rsid w:val="00203DD8"/>
    <w:rsid w:val="00204E1D"/>
    <w:rsid w:val="002059BD"/>
    <w:rsid w:val="00207FD8"/>
    <w:rsid w:val="00210FAF"/>
    <w:rsid w:val="00213B1E"/>
    <w:rsid w:val="00215284"/>
    <w:rsid w:val="002168F2"/>
    <w:rsid w:val="00224C6E"/>
    <w:rsid w:val="0022589F"/>
    <w:rsid w:val="0023319A"/>
    <w:rsid w:val="002343FE"/>
    <w:rsid w:val="00235F7B"/>
    <w:rsid w:val="002420CF"/>
    <w:rsid w:val="00246363"/>
    <w:rsid w:val="002502CF"/>
    <w:rsid w:val="00267EBB"/>
    <w:rsid w:val="0027023B"/>
    <w:rsid w:val="00272F3F"/>
    <w:rsid w:val="00274EDB"/>
    <w:rsid w:val="0027729E"/>
    <w:rsid w:val="00281687"/>
    <w:rsid w:val="002843B2"/>
    <w:rsid w:val="00284ED6"/>
    <w:rsid w:val="00290C5A"/>
    <w:rsid w:val="00290C92"/>
    <w:rsid w:val="0029647A"/>
    <w:rsid w:val="00296504"/>
    <w:rsid w:val="002A4265"/>
    <w:rsid w:val="002B1D09"/>
    <w:rsid w:val="002B5511"/>
    <w:rsid w:val="002B5E24"/>
    <w:rsid w:val="002B7ACF"/>
    <w:rsid w:val="002C0268"/>
    <w:rsid w:val="002D1B64"/>
    <w:rsid w:val="002E0643"/>
    <w:rsid w:val="002E392E"/>
    <w:rsid w:val="002E6BBC"/>
    <w:rsid w:val="002F1BA9"/>
    <w:rsid w:val="002F6E74"/>
    <w:rsid w:val="003106B3"/>
    <w:rsid w:val="0031385D"/>
    <w:rsid w:val="003171AB"/>
    <w:rsid w:val="003223B2"/>
    <w:rsid w:val="00322A67"/>
    <w:rsid w:val="00330E13"/>
    <w:rsid w:val="00332646"/>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52A8"/>
    <w:rsid w:val="003857AA"/>
    <w:rsid w:val="003859DB"/>
    <w:rsid w:val="003933F9"/>
    <w:rsid w:val="00395864"/>
    <w:rsid w:val="00396557"/>
    <w:rsid w:val="00397316"/>
    <w:rsid w:val="003A248F"/>
    <w:rsid w:val="003A4D9C"/>
    <w:rsid w:val="003B1668"/>
    <w:rsid w:val="003C0C1D"/>
    <w:rsid w:val="003C5F4C"/>
    <w:rsid w:val="003D5EA8"/>
    <w:rsid w:val="003D7B28"/>
    <w:rsid w:val="003E305E"/>
    <w:rsid w:val="003E34DB"/>
    <w:rsid w:val="003E5302"/>
    <w:rsid w:val="003E5BF1"/>
    <w:rsid w:val="003F2452"/>
    <w:rsid w:val="003F41EA"/>
    <w:rsid w:val="003F59A6"/>
    <w:rsid w:val="003F7B8D"/>
    <w:rsid w:val="003F7DF0"/>
    <w:rsid w:val="004011C1"/>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0545"/>
    <w:rsid w:val="0047482C"/>
    <w:rsid w:val="00475436"/>
    <w:rsid w:val="004778BB"/>
    <w:rsid w:val="00477A50"/>
    <w:rsid w:val="0048047E"/>
    <w:rsid w:val="00482AF9"/>
    <w:rsid w:val="00484CFC"/>
    <w:rsid w:val="00485F49"/>
    <w:rsid w:val="00491FD5"/>
    <w:rsid w:val="00496BB2"/>
    <w:rsid w:val="004B12F1"/>
    <w:rsid w:val="004B37B4"/>
    <w:rsid w:val="004B72B4"/>
    <w:rsid w:val="004C0314"/>
    <w:rsid w:val="004C0D3D"/>
    <w:rsid w:val="004C213E"/>
    <w:rsid w:val="004C376C"/>
    <w:rsid w:val="004C657F"/>
    <w:rsid w:val="004D17D8"/>
    <w:rsid w:val="004D4178"/>
    <w:rsid w:val="004D52D8"/>
    <w:rsid w:val="004E355B"/>
    <w:rsid w:val="005028E5"/>
    <w:rsid w:val="00503735"/>
    <w:rsid w:val="00516A88"/>
    <w:rsid w:val="00522065"/>
    <w:rsid w:val="005224F2"/>
    <w:rsid w:val="00525C7D"/>
    <w:rsid w:val="00533F1C"/>
    <w:rsid w:val="00536D8B"/>
    <w:rsid w:val="005379C3"/>
    <w:rsid w:val="005519C2"/>
    <w:rsid w:val="005523E0"/>
    <w:rsid w:val="0055320F"/>
    <w:rsid w:val="0055699B"/>
    <w:rsid w:val="0056020A"/>
    <w:rsid w:val="00561FFC"/>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C7ED4"/>
    <w:rsid w:val="005D3B4D"/>
    <w:rsid w:val="005D615C"/>
    <w:rsid w:val="005E111E"/>
    <w:rsid w:val="005E1860"/>
    <w:rsid w:val="005F063B"/>
    <w:rsid w:val="005F192D"/>
    <w:rsid w:val="005F1BCC"/>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079"/>
    <w:rsid w:val="00674A78"/>
    <w:rsid w:val="00692EB2"/>
    <w:rsid w:val="00696A16"/>
    <w:rsid w:val="006A4840"/>
    <w:rsid w:val="006A52A0"/>
    <w:rsid w:val="006A7E1D"/>
    <w:rsid w:val="006C3A56"/>
    <w:rsid w:val="006D13F4"/>
    <w:rsid w:val="006D35F5"/>
    <w:rsid w:val="006D6AED"/>
    <w:rsid w:val="006E6D0B"/>
    <w:rsid w:val="006F126E"/>
    <w:rsid w:val="006F32C9"/>
    <w:rsid w:val="006F3834"/>
    <w:rsid w:val="006F5693"/>
    <w:rsid w:val="006F5D4C"/>
    <w:rsid w:val="006F7A28"/>
    <w:rsid w:val="00717B01"/>
    <w:rsid w:val="007227D9"/>
    <w:rsid w:val="0072491F"/>
    <w:rsid w:val="00725598"/>
    <w:rsid w:val="007374A1"/>
    <w:rsid w:val="007407F1"/>
    <w:rsid w:val="007459FC"/>
    <w:rsid w:val="00752712"/>
    <w:rsid w:val="00753A84"/>
    <w:rsid w:val="007611F5"/>
    <w:rsid w:val="007619E4"/>
    <w:rsid w:val="00761E75"/>
    <w:rsid w:val="0076495E"/>
    <w:rsid w:val="00765FC8"/>
    <w:rsid w:val="007703A6"/>
    <w:rsid w:val="00775694"/>
    <w:rsid w:val="00793F46"/>
    <w:rsid w:val="007A1325"/>
    <w:rsid w:val="007A1A18"/>
    <w:rsid w:val="007A3BAF"/>
    <w:rsid w:val="007A3EA6"/>
    <w:rsid w:val="007B53D8"/>
    <w:rsid w:val="007C2033"/>
    <w:rsid w:val="007C22C5"/>
    <w:rsid w:val="007C57E1"/>
    <w:rsid w:val="007C5811"/>
    <w:rsid w:val="007D2DF5"/>
    <w:rsid w:val="007D451A"/>
    <w:rsid w:val="007D5E3E"/>
    <w:rsid w:val="007D681F"/>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33A5"/>
    <w:rsid w:val="0087459D"/>
    <w:rsid w:val="0087680F"/>
    <w:rsid w:val="00876D81"/>
    <w:rsid w:val="00881D86"/>
    <w:rsid w:val="00882CD3"/>
    <w:rsid w:val="00883306"/>
    <w:rsid w:val="00885864"/>
    <w:rsid w:val="0088611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4B01"/>
    <w:rsid w:val="008E7A3E"/>
    <w:rsid w:val="008F41FD"/>
    <w:rsid w:val="008F4479"/>
    <w:rsid w:val="008F4BA0"/>
    <w:rsid w:val="00901726"/>
    <w:rsid w:val="00920E6A"/>
    <w:rsid w:val="0092393D"/>
    <w:rsid w:val="0092511D"/>
    <w:rsid w:val="0093123B"/>
    <w:rsid w:val="00931816"/>
    <w:rsid w:val="00932C71"/>
    <w:rsid w:val="009509D5"/>
    <w:rsid w:val="009538F5"/>
    <w:rsid w:val="009560F4"/>
    <w:rsid w:val="00957187"/>
    <w:rsid w:val="00960255"/>
    <w:rsid w:val="009603E1"/>
    <w:rsid w:val="00961C9D"/>
    <w:rsid w:val="00963065"/>
    <w:rsid w:val="0097151F"/>
    <w:rsid w:val="00973777"/>
    <w:rsid w:val="00976E78"/>
    <w:rsid w:val="009775C0"/>
    <w:rsid w:val="00981F23"/>
    <w:rsid w:val="00986FA7"/>
    <w:rsid w:val="00990634"/>
    <w:rsid w:val="00991733"/>
    <w:rsid w:val="00992078"/>
    <w:rsid w:val="009923F3"/>
    <w:rsid w:val="00992BE3"/>
    <w:rsid w:val="00996D43"/>
    <w:rsid w:val="009972F0"/>
    <w:rsid w:val="009A1467"/>
    <w:rsid w:val="009A5593"/>
    <w:rsid w:val="009A6464"/>
    <w:rsid w:val="009B69F5"/>
    <w:rsid w:val="009C5FF7"/>
    <w:rsid w:val="009C6292"/>
    <w:rsid w:val="009D15DB"/>
    <w:rsid w:val="009D208C"/>
    <w:rsid w:val="009D3133"/>
    <w:rsid w:val="009E160D"/>
    <w:rsid w:val="009F1CBB"/>
    <w:rsid w:val="009F3305"/>
    <w:rsid w:val="009F653B"/>
    <w:rsid w:val="009F6FB2"/>
    <w:rsid w:val="00A0099B"/>
    <w:rsid w:val="00A071C0"/>
    <w:rsid w:val="00A22670"/>
    <w:rsid w:val="00A24B35"/>
    <w:rsid w:val="00A271BA"/>
    <w:rsid w:val="00A27F86"/>
    <w:rsid w:val="00A34144"/>
    <w:rsid w:val="00A431C6"/>
    <w:rsid w:val="00A54315"/>
    <w:rsid w:val="00A55EB1"/>
    <w:rsid w:val="00A60FBC"/>
    <w:rsid w:val="00A65C0B"/>
    <w:rsid w:val="00A67051"/>
    <w:rsid w:val="00A70917"/>
    <w:rsid w:val="00A776BA"/>
    <w:rsid w:val="00A81B82"/>
    <w:rsid w:val="00A81FD2"/>
    <w:rsid w:val="00A83F4D"/>
    <w:rsid w:val="00A8441A"/>
    <w:rsid w:val="00A8674A"/>
    <w:rsid w:val="00A96E24"/>
    <w:rsid w:val="00A97A73"/>
    <w:rsid w:val="00AA6F6E"/>
    <w:rsid w:val="00AB122B"/>
    <w:rsid w:val="00AB21B0"/>
    <w:rsid w:val="00AB48D3"/>
    <w:rsid w:val="00AC2FBB"/>
    <w:rsid w:val="00AE0243"/>
    <w:rsid w:val="00AE1BAD"/>
    <w:rsid w:val="00AE1CB8"/>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96D1A"/>
    <w:rsid w:val="00BA17A8"/>
    <w:rsid w:val="00BA3C33"/>
    <w:rsid w:val="00BA3FA0"/>
    <w:rsid w:val="00BA6831"/>
    <w:rsid w:val="00BB0878"/>
    <w:rsid w:val="00BB1879"/>
    <w:rsid w:val="00BC0A96"/>
    <w:rsid w:val="00BC0ABE"/>
    <w:rsid w:val="00BC30DB"/>
    <w:rsid w:val="00BC54F7"/>
    <w:rsid w:val="00BC64FF"/>
    <w:rsid w:val="00BC7C37"/>
    <w:rsid w:val="00BD2244"/>
    <w:rsid w:val="00BE6472"/>
    <w:rsid w:val="00BF29B8"/>
    <w:rsid w:val="00BF46EA"/>
    <w:rsid w:val="00C04A57"/>
    <w:rsid w:val="00C07769"/>
    <w:rsid w:val="00C07D05"/>
    <w:rsid w:val="00C10693"/>
    <w:rsid w:val="00C10856"/>
    <w:rsid w:val="00C203FA"/>
    <w:rsid w:val="00C244F5"/>
    <w:rsid w:val="00C3164F"/>
    <w:rsid w:val="00C31B5E"/>
    <w:rsid w:val="00C34D3E"/>
    <w:rsid w:val="00C35B37"/>
    <w:rsid w:val="00C3747A"/>
    <w:rsid w:val="00C37F29"/>
    <w:rsid w:val="00C53785"/>
    <w:rsid w:val="00C56DCC"/>
    <w:rsid w:val="00C57075"/>
    <w:rsid w:val="00C72AFE"/>
    <w:rsid w:val="00C7682E"/>
    <w:rsid w:val="00C81619"/>
    <w:rsid w:val="00CA013C"/>
    <w:rsid w:val="00CA6D6D"/>
    <w:rsid w:val="00CB1CA3"/>
    <w:rsid w:val="00CC7A4E"/>
    <w:rsid w:val="00CD1359"/>
    <w:rsid w:val="00CD4C83"/>
    <w:rsid w:val="00CE4AC9"/>
    <w:rsid w:val="00CF7E86"/>
    <w:rsid w:val="00D01EDC"/>
    <w:rsid w:val="00D078AA"/>
    <w:rsid w:val="00D10058"/>
    <w:rsid w:val="00D11978"/>
    <w:rsid w:val="00D15E30"/>
    <w:rsid w:val="00D16129"/>
    <w:rsid w:val="00D25DBD"/>
    <w:rsid w:val="00D26929"/>
    <w:rsid w:val="00D30CBD"/>
    <w:rsid w:val="00D30D9E"/>
    <w:rsid w:val="00D33908"/>
    <w:rsid w:val="00D353FD"/>
    <w:rsid w:val="00D354F2"/>
    <w:rsid w:val="00D35991"/>
    <w:rsid w:val="00D36C30"/>
    <w:rsid w:val="00D37C90"/>
    <w:rsid w:val="00D43A8C"/>
    <w:rsid w:val="00D53072"/>
    <w:rsid w:val="00D61A4E"/>
    <w:rsid w:val="00D634EA"/>
    <w:rsid w:val="00D70532"/>
    <w:rsid w:val="00D70AD1"/>
    <w:rsid w:val="00D713A1"/>
    <w:rsid w:val="00D77956"/>
    <w:rsid w:val="00D80F0C"/>
    <w:rsid w:val="00D92077"/>
    <w:rsid w:val="00D94B2B"/>
    <w:rsid w:val="00D951E2"/>
    <w:rsid w:val="00D9565A"/>
    <w:rsid w:val="00DB2337"/>
    <w:rsid w:val="00DB4DDE"/>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78D1"/>
    <w:rsid w:val="00E353A2"/>
    <w:rsid w:val="00E36881"/>
    <w:rsid w:val="00E42E4C"/>
    <w:rsid w:val="00E47013"/>
    <w:rsid w:val="00E541F9"/>
    <w:rsid w:val="00E57B79"/>
    <w:rsid w:val="00E57BFD"/>
    <w:rsid w:val="00E63419"/>
    <w:rsid w:val="00E64496"/>
    <w:rsid w:val="00E67D2D"/>
    <w:rsid w:val="00E72115"/>
    <w:rsid w:val="00E810FF"/>
    <w:rsid w:val="00E8322E"/>
    <w:rsid w:val="00E903E0"/>
    <w:rsid w:val="00EA1115"/>
    <w:rsid w:val="00EA39EB"/>
    <w:rsid w:val="00EA58CE"/>
    <w:rsid w:val="00EB33FF"/>
    <w:rsid w:val="00EB3D1A"/>
    <w:rsid w:val="00EC20B8"/>
    <w:rsid w:val="00EC2759"/>
    <w:rsid w:val="00EC7106"/>
    <w:rsid w:val="00ED0120"/>
    <w:rsid w:val="00ED3BBA"/>
    <w:rsid w:val="00ED4E12"/>
    <w:rsid w:val="00EE051B"/>
    <w:rsid w:val="00EE39BC"/>
    <w:rsid w:val="00EE54B4"/>
    <w:rsid w:val="00EF1AD8"/>
    <w:rsid w:val="00EF2B5C"/>
    <w:rsid w:val="00EF7794"/>
    <w:rsid w:val="00F02046"/>
    <w:rsid w:val="00F042DC"/>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48CD"/>
    <w:rsid w:val="00F73954"/>
    <w:rsid w:val="00F94060"/>
    <w:rsid w:val="00FA4F8C"/>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5A91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859DB"/>
    <w:rPr>
      <w:rFonts w:ascii="Times New Roman" w:hAnsi="Times New Roman" w:cs="Times New Roman"/>
      <w:sz w:val="16"/>
    </w:rPr>
  </w:style>
  <w:style w:type="paragraph" w:styleId="Heading1">
    <w:name w:val="heading 1"/>
    <w:aliases w:val="Pocket"/>
    <w:basedOn w:val="Normal"/>
    <w:next w:val="Normal"/>
    <w:link w:val="Heading1Char"/>
    <w:uiPriority w:val="9"/>
    <w:qFormat/>
    <w:rsid w:val="003859D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859DB"/>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859DB"/>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no read,small text,Big card,body,Normal Tag,heading 2,Ch,Heading 2 Char2 Char, Ch,Heading 2 Char1 Char Char,No Spacing211,No Spacing11111,No Spacing5,No Spacing12,No Spacing2111,Tags,Card,tags,Read stuff,No Spacing1111,No Spacing3,ta,t,tag"/>
    <w:basedOn w:val="Normal"/>
    <w:next w:val="Normal"/>
    <w:link w:val="Heading4Char"/>
    <w:uiPriority w:val="9"/>
    <w:unhideWhenUsed/>
    <w:qFormat/>
    <w:rsid w:val="003859DB"/>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859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59DB"/>
  </w:style>
  <w:style w:type="character" w:customStyle="1" w:styleId="Heading1Char">
    <w:name w:val="Heading 1 Char"/>
    <w:aliases w:val="Pocket Char"/>
    <w:basedOn w:val="DefaultParagraphFont"/>
    <w:link w:val="Heading1"/>
    <w:uiPriority w:val="9"/>
    <w:rsid w:val="003859DB"/>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3859D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3859DB"/>
    <w:rPr>
      <w:rFonts w:ascii="Times New Roman" w:eastAsiaTheme="majorEastAsia" w:hAnsi="Times New Roman" w:cstheme="majorBidi"/>
      <w:b/>
      <w:bCs/>
      <w:sz w:val="32"/>
      <w:szCs w:val="32"/>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9"/>
    <w:rsid w:val="003859DB"/>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1"/>
    <w:qFormat/>
    <w:rsid w:val="003859DB"/>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1"/>
    <w:qFormat/>
    <w:rsid w:val="003859DB"/>
    <w:rPr>
      <w:b w:val="0"/>
      <w:sz w:val="26"/>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Debate,Box,B"/>
    <w:basedOn w:val="DefaultParagraphFont"/>
    <w:link w:val="Emphasis1"/>
    <w:uiPriority w:val="20"/>
    <w:qFormat/>
    <w:rsid w:val="003859DB"/>
    <w:rPr>
      <w:rFonts w:ascii="Times New Roman" w:hAnsi="Times New Roman" w:cs="Times New Roman"/>
      <w:b/>
      <w:i w:val="0"/>
      <w:iCs/>
      <w:sz w:val="22"/>
      <w:u w:val="single"/>
      <w:bdr w:val="single" w:sz="24" w:space="0" w:color="auto"/>
    </w:rPr>
  </w:style>
  <w:style w:type="character" w:styleId="FollowedHyperlink">
    <w:name w:val="FollowedHyperlink"/>
    <w:basedOn w:val="DefaultParagraphFont"/>
    <w:uiPriority w:val="99"/>
    <w:semiHidden/>
    <w:unhideWhenUsed/>
    <w:rsid w:val="003859DB"/>
    <w:rPr>
      <w:color w:val="auto"/>
      <w:u w:val="none"/>
    </w:rPr>
  </w:style>
  <w:style w:type="character" w:styleId="Hyperlink">
    <w:name w:val="Hyperlink"/>
    <w:aliases w:val="Read,Important,heading 1 (block title),Card Text,Internet Link,Analytic Text,Internet link"/>
    <w:basedOn w:val="DefaultParagraphFont"/>
    <w:uiPriority w:val="99"/>
    <w:unhideWhenUsed/>
    <w:rsid w:val="003859DB"/>
    <w:rPr>
      <w:color w:val="auto"/>
      <w:u w:val="none"/>
    </w:rPr>
  </w:style>
  <w:style w:type="paragraph" w:styleId="DocumentMap">
    <w:name w:val="Document Map"/>
    <w:basedOn w:val="Normal"/>
    <w:link w:val="DocumentMapChar"/>
    <w:uiPriority w:val="99"/>
    <w:semiHidden/>
    <w:unhideWhenUsed/>
    <w:rsid w:val="003859D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859DB"/>
    <w:rPr>
      <w:rFonts w:ascii="Lucida Grande" w:hAnsi="Lucida Grande" w:cs="Lucida Grande"/>
    </w:rPr>
  </w:style>
  <w:style w:type="paragraph" w:customStyle="1" w:styleId="card">
    <w:name w:val="card"/>
    <w:basedOn w:val="Normal"/>
    <w:next w:val="Normal"/>
    <w:link w:val="cardChar"/>
    <w:qFormat/>
    <w:rsid w:val="007703A6"/>
    <w:pPr>
      <w:ind w:left="288" w:right="288"/>
    </w:pPr>
    <w:rPr>
      <w:rFonts w:eastAsia="Times New Roman"/>
    </w:rPr>
  </w:style>
  <w:style w:type="character" w:customStyle="1" w:styleId="cardChar">
    <w:name w:val="card Char"/>
    <w:link w:val="card"/>
    <w:rsid w:val="007703A6"/>
    <w:rPr>
      <w:rFonts w:ascii="Times New Roman" w:eastAsia="Times New Roman" w:hAnsi="Times New Roman" w:cs="Times New Roman"/>
      <w:sz w:val="16"/>
    </w:rPr>
  </w:style>
  <w:style w:type="character" w:customStyle="1" w:styleId="underline">
    <w:name w:val="underline"/>
    <w:basedOn w:val="DefaultParagraphFont"/>
    <w:qFormat/>
    <w:rsid w:val="007703A6"/>
    <w:rPr>
      <w:rFonts w:ascii="Times New Roman" w:hAnsi="Times New Roman"/>
      <w:sz w:val="22"/>
      <w:u w:val="single"/>
    </w:rPr>
  </w:style>
  <w:style w:type="paragraph" w:customStyle="1" w:styleId="Emphasis1">
    <w:name w:val="Emphasis1"/>
    <w:basedOn w:val="Normal"/>
    <w:link w:val="Emphasis"/>
    <w:autoRedefine/>
    <w:uiPriority w:val="20"/>
    <w:qFormat/>
    <w:rsid w:val="007703A6"/>
    <w:pPr>
      <w:widowControl w:val="0"/>
      <w:pBdr>
        <w:top w:val="single" w:sz="4" w:space="1" w:color="auto"/>
        <w:left w:val="single" w:sz="4" w:space="4" w:color="auto"/>
        <w:bottom w:val="single" w:sz="4" w:space="1" w:color="auto"/>
        <w:right w:val="single" w:sz="4" w:space="4" w:color="auto"/>
      </w:pBdr>
      <w:spacing w:before="40" w:after="160" w:line="259" w:lineRule="auto"/>
      <w:ind w:left="720"/>
    </w:pPr>
    <w:rPr>
      <w:b/>
      <w:iCs/>
      <w:sz w:val="22"/>
      <w:u w:val="single"/>
      <w:bdr w:val="single" w:sz="24" w:space="0" w:color="auto"/>
    </w:rPr>
  </w:style>
  <w:style w:type="paragraph" w:customStyle="1" w:styleId="textbold">
    <w:name w:val="text bold"/>
    <w:basedOn w:val="Normal"/>
    <w:uiPriority w:val="20"/>
    <w:qFormat/>
    <w:rsid w:val="007703A6"/>
    <w:pPr>
      <w:ind w:left="720"/>
      <w:jc w:val="both"/>
    </w:pPr>
    <w:rPr>
      <w:b/>
      <w:iCs/>
      <w:sz w:val="22"/>
      <w:u w:val="single"/>
      <w:bdr w:val="single" w:sz="8" w:space="0" w:color="auto"/>
    </w:rPr>
  </w:style>
  <w:style w:type="character" w:customStyle="1" w:styleId="TitleChar">
    <w:name w:val="Title Char"/>
    <w:aliases w:val="Bold Underlined Char,UNDERLINE Char,Cites and Cards Char"/>
    <w:basedOn w:val="DefaultParagraphFont"/>
    <w:link w:val="Title"/>
    <w:uiPriority w:val="6"/>
    <w:qFormat/>
    <w:rsid w:val="00A67051"/>
    <w:rPr>
      <w:bCs/>
      <w:sz w:val="22"/>
      <w:u w:val="single"/>
    </w:rPr>
  </w:style>
  <w:style w:type="paragraph" w:styleId="Title">
    <w:name w:val="Title"/>
    <w:aliases w:val="Bold Underlined,UNDERLINE,Cites and Cards"/>
    <w:basedOn w:val="Normal"/>
    <w:next w:val="Normal"/>
    <w:link w:val="TitleChar"/>
    <w:uiPriority w:val="6"/>
    <w:qFormat/>
    <w:rsid w:val="00A67051"/>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10"/>
    <w:rsid w:val="00A67051"/>
    <w:rPr>
      <w:rFonts w:asciiTheme="majorHAnsi" w:eastAsiaTheme="majorEastAsia" w:hAnsiTheme="majorHAnsi" w:cstheme="majorBidi"/>
      <w:spacing w:val="-10"/>
      <w:kern w:val="28"/>
      <w:sz w:val="56"/>
      <w:szCs w:val="56"/>
    </w:rPr>
  </w:style>
  <w:style w:type="character" w:customStyle="1" w:styleId="UnderlineCharChar">
    <w:name w:val="Underline Char Char"/>
    <w:basedOn w:val="DefaultParagraphFont"/>
    <w:locked/>
    <w:rsid w:val="00A67051"/>
    <w:rPr>
      <w:rFonts w:ascii="Baskerville" w:eastAsia="Times New Roman" w:hAnsi="Baskerville" w:cs="Times New Roman"/>
      <w:szCs w:val="22"/>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cnas.org/files/documents/publications/CampbellPatelSingh_iAsia_June08.pdf" TargetMode="External"/><Relationship Id="rId20" Type="http://schemas.openxmlformats.org/officeDocument/2006/relationships/hyperlink" Target="http://www.foreignaffairs.com/articles/142202/richard-n-haass/the-unraveling" TargetMode="External"/><Relationship Id="rId21" Type="http://schemas.openxmlformats.org/officeDocument/2006/relationships/hyperlink" Target="http://www.cicp.org.kh/download/CICP%20Policy%20brief/CICP%20Policy%20brief%20No%203.pdf" TargetMode="External"/><Relationship Id="rId22" Type="http://schemas.openxmlformats.org/officeDocument/2006/relationships/hyperlink" Target="http://www.informaworld.com.www2.lib.ku.edu:2048/smpp/title~content=t713659919~db=all" TargetMode="External"/><Relationship Id="rId23" Type="http://schemas.openxmlformats.org/officeDocument/2006/relationships/hyperlink" Target="http://www.informaworld.com.www2.lib.ku.edu:2048/smpp/title~content=t713659919~db=all~tab=issueslist~branches=50" TargetMode="External"/><Relationship Id="rId24" Type="http://schemas.openxmlformats.org/officeDocument/2006/relationships/hyperlink" Target="http://www.informaworld.com.www2.lib.ku.edu:2048/smpp/title~content=g906414492~db=all" TargetMode="External"/><Relationship Id="rId25" Type="http://schemas.openxmlformats.org/officeDocument/2006/relationships/hyperlink" Target="http://www.cnas.org/files/documents/publications/CNAS_Renewal_CroninKlimanDenmark.pdf" TargetMode="External"/><Relationship Id="rId26" Type="http://schemas.openxmlformats.org/officeDocument/2006/relationships/hyperlink" Target="http://muse.jhu.edu/journals/contemporary_southeast_asia_a_journal_of_international_and_strategic_affairs/v030/30.1.bisley.html" TargetMode="External"/><Relationship Id="rId27" Type="http://schemas.openxmlformats.org/officeDocument/2006/relationships/hyperlink" Target="http://muse.jhu.edu/journals/contemporary_southeast_asia_a_journal_of_international_and_strategic_affairs/v030/30.1.bisley.html" TargetMode="External"/><Relationship Id="rId28" Type="http://schemas.openxmlformats.org/officeDocument/2006/relationships/hyperlink" Target="http://www.strategicstudiesinstitute.army.mil/pdffiles/PUB1147.pdf" TargetMode="External"/><Relationship Id="rId29" Type="http://schemas.openxmlformats.org/officeDocument/2006/relationships/hyperlink" Target="http://www.usnews.com/opinion/blogs/world-report/2013/03/20/cyber-attacks-not-yet-an-existential-threat-to-the-us" TargetMode="Externa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hyperlink" Target="http://thediplomat.com/2015/11/abe-touts-the-tpp-in-battle-to-define-the-regional-order/" TargetMode="External"/><Relationship Id="rId11" Type="http://schemas.openxmlformats.org/officeDocument/2006/relationships/hyperlink" Target="http://articles.washingtonpost.com/2013-02-10/opinions/37026174_1_kim-jong-eun-diaoyu-islands-young-leader" TargetMode="External"/><Relationship Id="rId12" Type="http://schemas.openxmlformats.org/officeDocument/2006/relationships/hyperlink" Target="https://jscholarship.library.jhu.edu/bitstream/handle/1774.2/37262/MANN-THESIS-2014.pdf" TargetMode="External"/><Relationship Id="rId13" Type="http://schemas.openxmlformats.org/officeDocument/2006/relationships/hyperlink" Target="http://csis.org/files/publication/issues_insightsvol15no3.pdf" TargetMode="External"/><Relationship Id="rId14" Type="http://schemas.openxmlformats.org/officeDocument/2006/relationships/hyperlink" Target="http://www.examiner.com/article/cyber-attackers-could-easily-shut-down-the-electric-grid-for-the-entire-east-coa" TargetMode="External"/><Relationship Id="rId15" Type="http://schemas.openxmlformats.org/officeDocument/2006/relationships/hyperlink" Target="http://www.natlawreview.com/article/united-states-and-japan-form-cybersecurity-alliance-hopes-building-international-nor" TargetMode="External"/><Relationship Id="rId16" Type="http://schemas.openxmlformats.org/officeDocument/2006/relationships/hyperlink" Target="http://thediplomat.com/2014/01/americas-relative-decline-should-we-panic/" TargetMode="External"/><Relationship Id="rId17" Type="http://schemas.openxmlformats.org/officeDocument/2006/relationships/hyperlink" Target="http://www.mydd.com/story/2009/3/3/191825/0428" TargetMode="External"/><Relationship Id="rId18" Type="http://schemas.openxmlformats.org/officeDocument/2006/relationships/hyperlink" Target="http://www.usnews.com/debate-club/does-barack-obama-have-a-mandate/obama-will-have-to-bargain-for-his-mandate" TargetMode="External"/><Relationship Id="rId19" Type="http://schemas.openxmlformats.org/officeDocument/2006/relationships/hyperlink" Target="http://blogs.middlebury.edu/presidentialpower/2009/05/26/sotamayor-obama-and-presidential-power/"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Chr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309C6E1-6764-AD49-BCB4-979E974A0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58</TotalTime>
  <Pages>1</Pages>
  <Words>55850</Words>
  <Characters>318348</Characters>
  <Application>Microsoft Macintosh Word</Application>
  <DocSecurity>0</DocSecurity>
  <Lines>2652</Lines>
  <Paragraphs>746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373452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Carey, Christopher Baldwin</dc:creator>
  <cp:keywords>5.2</cp:keywords>
  <dc:description/>
  <cp:lastModifiedBy>Carey, Christopher Baldwin</cp:lastModifiedBy>
  <cp:revision>93</cp:revision>
  <dcterms:created xsi:type="dcterms:W3CDTF">2016-06-19T23:13:00Z</dcterms:created>
  <dcterms:modified xsi:type="dcterms:W3CDTF">2016-06-20T14:54:00Z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