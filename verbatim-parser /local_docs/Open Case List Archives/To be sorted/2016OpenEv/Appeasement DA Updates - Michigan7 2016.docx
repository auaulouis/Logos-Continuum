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93B30B" w14:textId="77777777" w:rsidR="00CB473C" w:rsidRDefault="00CB473C" w:rsidP="00CB473C">
      <w:pPr>
        <w:pStyle w:val="Heading1"/>
      </w:pPr>
      <w:r>
        <w:t>NEG</w:t>
      </w:r>
    </w:p>
    <w:p w14:paraId="24487395" w14:textId="77777777" w:rsidR="006954E8" w:rsidRDefault="006954E8" w:rsidP="006954E8">
      <w:pPr>
        <w:pStyle w:val="Heading3"/>
      </w:pPr>
      <w:r>
        <w:lastRenderedPageBreak/>
        <w:t xml:space="preserve">UQ- pivot effective now </w:t>
      </w:r>
    </w:p>
    <w:p w14:paraId="0A86D2A8" w14:textId="77777777" w:rsidR="006954E8" w:rsidRPr="006F0501" w:rsidRDefault="006954E8" w:rsidP="006954E8">
      <w:pPr>
        <w:pStyle w:val="Heading4"/>
      </w:pPr>
      <w:r>
        <w:t>The Asia Pivot is increasing</w:t>
      </w:r>
    </w:p>
    <w:p w14:paraId="714C1AFF" w14:textId="77777777" w:rsidR="006954E8" w:rsidRDefault="006954E8" w:rsidP="006954E8">
      <w:proofErr w:type="spellStart"/>
      <w:r w:rsidRPr="006F0501">
        <w:rPr>
          <w:rStyle w:val="Style13ptBold"/>
        </w:rPr>
        <w:t>Klingner</w:t>
      </w:r>
      <w:proofErr w:type="spellEnd"/>
      <w:r w:rsidRPr="006F0501">
        <w:rPr>
          <w:rStyle w:val="Style13ptBold"/>
        </w:rPr>
        <w:t>, 15</w:t>
      </w:r>
      <w:r w:rsidRPr="006F0501">
        <w:t xml:space="preserve"> - Senior Research Fellow for Northeast Asia in the Asian Studies Center. He served for two decades at the Central Intelligence Agency and the Defense Intelligence Agency (Bruce, "Rebalancing to the Pacific: Asia Pivot or Divot?", Heritage Foundation, 2015, index.heritage.org/military/2015/important-essays-analysis/rebalancing-pacific-asia-pivot-divot/)//SV</w:t>
      </w:r>
    </w:p>
    <w:p w14:paraId="4DAB6B39" w14:textId="305902C0" w:rsidR="006954E8" w:rsidRDefault="006954E8" w:rsidP="006954E8">
      <w:r>
        <w:t>Continuity in U.S. Asia Policy</w:t>
      </w:r>
      <w:r w:rsidR="007737D8">
        <w:t xml:space="preserve"> </w:t>
      </w:r>
      <w:r w:rsidRPr="006F0501">
        <w:rPr>
          <w:rStyle w:val="StyleUnderline"/>
        </w:rPr>
        <w:t>For decades, the United States has maintained a significant military presence in the Pacific</w:t>
      </w:r>
      <w:r>
        <w:t>. As President George H. W. Bush declared in his 1990 East Asia Strategy Initiative, “we believe that our forward presence in the Asia–Pacific region will remain critical to deterring war, supporting our regional and bilateral objectives, and performing our military missions.”6 In the words of Admiral Samuel J. Locklear, III, commander of U.S. Pacific Command (PACOM), “For about the last 70 years, we have been the centerpiece of the security architecture [in the Pacific].”7</w:t>
      </w:r>
      <w:r w:rsidRPr="006F0501">
        <w:rPr>
          <w:rStyle w:val="StyleUnderline"/>
        </w:rPr>
        <w:t xml:space="preserve">As the U.S. withdrew military forces from Iraq and </w:t>
      </w:r>
      <w:proofErr w:type="gramStart"/>
      <w:r w:rsidRPr="006F0501">
        <w:rPr>
          <w:rStyle w:val="StyleUnderline"/>
        </w:rPr>
        <w:t>Afghanistan,</w:t>
      </w:r>
      <w:proofErr w:type="gramEnd"/>
      <w:r w:rsidRPr="006F0501">
        <w:rPr>
          <w:rStyle w:val="StyleUnderline"/>
        </w:rPr>
        <w:t xml:space="preserve"> the Obama Administration evaluated the United States’ global security interests and saw the need for greater prioritization to Asia</w:t>
      </w:r>
      <w:r>
        <w:t>. Secretary of State Hillary Clinton’s seminal “America’s Pacific Century” article in Foreign Policy defined the Asia Pivot as “among the most important diplomatic efforts of our time.”8 President Barack Obama declared in 2011 that “I have, therefore, made a deliberate and strategic decision—as a Pacific nation, the United States will play a larger and long-term role in shaping this region and its future.”9</w:t>
      </w:r>
      <w:r w:rsidR="007737D8">
        <w:t xml:space="preserve"> </w:t>
      </w:r>
      <w:r>
        <w:t xml:space="preserve">Emphasizing the reinvigoration of American focus on Asia, </w:t>
      </w:r>
      <w:r w:rsidRPr="006F0501">
        <w:rPr>
          <w:rStyle w:val="StyleUnderline"/>
        </w:rPr>
        <w:t xml:space="preserve">President Obama </w:t>
      </w:r>
      <w:proofErr w:type="gramStart"/>
      <w:r w:rsidRPr="006F0501">
        <w:rPr>
          <w:rStyle w:val="StyleUnderline"/>
        </w:rPr>
        <w:t>declared that</w:t>
      </w:r>
      <w:proofErr w:type="gramEnd"/>
      <w:r w:rsidRPr="006F0501">
        <w:rPr>
          <w:rStyle w:val="StyleUnderline"/>
        </w:rPr>
        <w:t xml:space="preserve"> “the U.S. is back in Asia</w:t>
      </w:r>
      <w:r>
        <w:t>.”10 The policy was able to build on the efforts of multitudes of U.S. diplomats, businesspeople, and service</w:t>
      </w:r>
      <w:r w:rsidR="007737D8">
        <w:t xml:space="preserve"> </w:t>
      </w:r>
      <w:r>
        <w:t>members who had continued to toil in Asia even as greater priority had been placed on the global war on terrorism.</w:t>
      </w:r>
      <w:r w:rsidR="007737D8">
        <w:t xml:space="preserve"> </w:t>
      </w:r>
      <w:r>
        <w:t>The Obama Administration points out correctly that the Asia Pivot is a multifaceted strategy that consists of more than just a military component. However, nearly three years after the rollout of the Asia Pivot, many of the details remain undefined, and there is uncertainty as to the extent to which the strategy is different from long-standing U.S. policies in Asia.</w:t>
      </w:r>
      <w:r w:rsidR="007737D8">
        <w:t xml:space="preserve"> </w:t>
      </w:r>
      <w:r>
        <w:t xml:space="preserve">Since </w:t>
      </w:r>
      <w:r w:rsidRPr="006F0501">
        <w:rPr>
          <w:rStyle w:val="StyleUnderline"/>
        </w:rPr>
        <w:t>diplomatic and political engagement is ethereal and success is difficult to measure</w:t>
      </w:r>
      <w:r>
        <w:t>, some experts have adopted metrics such as “number of meetings in Asia attended by senior U.S. officials” in order to measure the success of the Asia Pivot. For example, the National Defense University assessed that Obama Administration officials have “spent significantly more time in [Asian] regional meetings” than those of his predecessors.”11 Meetings are important to affirm alliances, establish rapport among leaders, and push policy objectives; but it is easy to get lost in the procedures and forget that meetings, dialogue, and engagement are tools to reach an objective rather than objectives themselves.</w:t>
      </w:r>
      <w:r w:rsidR="007737D8">
        <w:t xml:space="preserve"> </w:t>
      </w:r>
      <w:r>
        <w:t xml:space="preserve">Other than new trade agreements, economic interaction with Asia is largely outside of the government’s control. Moreover, the </w:t>
      </w:r>
      <w:r w:rsidRPr="006F0501">
        <w:t>major economic components cited as proof of the Asia Pivot—the South Korea–U.S. Free Trade Agreement and the multilateral Trans-Pacific Partnership</w:t>
      </w:r>
      <w:proofErr w:type="gramStart"/>
      <w:r w:rsidRPr="006F0501">
        <w:t>—were both initiated by the Bush</w:t>
      </w:r>
      <w:r>
        <w:t xml:space="preserve"> Administration</w:t>
      </w:r>
      <w:proofErr w:type="gramEnd"/>
      <w:r>
        <w:t>.</w:t>
      </w:r>
      <w:r w:rsidR="007737D8">
        <w:t xml:space="preserve"> </w:t>
      </w:r>
      <w:r w:rsidRPr="006F0501">
        <w:rPr>
          <w:rStyle w:val="StyleUnderline"/>
        </w:rPr>
        <w:t>Changes in the U.S. military force posture in Asia are thus the most measurable component of the Pivot</w:t>
      </w:r>
      <w:r>
        <w:t xml:space="preserve"> and the one that lends itself to distinguishing this new prioritization from that of previous Administrations. </w:t>
      </w:r>
      <w:r w:rsidRPr="00634D63">
        <w:rPr>
          <w:rStyle w:val="StyleUnderline"/>
        </w:rPr>
        <w:t>President Obama pledged in 2012 that the United States “will be strengthening our presence in the Asia Pacific and budget reductions will not come at the expense of that critical region.” Then-Secretary of Defense Leon Panetta affirmed that</w:t>
      </w:r>
      <w:r>
        <w:t xml:space="preserve"> “[</w:t>
      </w:r>
      <w:r w:rsidRPr="006F0501">
        <w:rPr>
          <w:rStyle w:val="StyleUnderline"/>
        </w:rPr>
        <w:t xml:space="preserve">w]e will continue not only to maintain, but </w:t>
      </w:r>
      <w:r w:rsidRPr="006F0501">
        <w:rPr>
          <w:rStyle w:val="Emphasis"/>
        </w:rPr>
        <w:t>to strengthen our presence” in Asia</w:t>
      </w:r>
      <w:r>
        <w:t>12 and “increase its institutional weight and focus on enhanced presence, power projection, and deterrence in the Asia–Pacific.”13</w:t>
      </w:r>
      <w:r w:rsidR="007737D8">
        <w:t xml:space="preserve"> </w:t>
      </w:r>
      <w:r w:rsidRPr="00A84968">
        <w:rPr>
          <w:rStyle w:val="StyleUnderline"/>
        </w:rPr>
        <w:t>Secretary of Defense Leon Panetta</w:t>
      </w:r>
      <w:r>
        <w:t>, during his 2012 Shangri-La Security Dialogue speech, d</w:t>
      </w:r>
      <w:r w:rsidRPr="00A84968">
        <w:rPr>
          <w:rStyle w:val="StyleUnderline"/>
        </w:rPr>
        <w:t>eclared that by 2020, the Navy would redeploy its forces from today’s 50/50 split</w:t>
      </w:r>
      <w:r>
        <w:t xml:space="preserve"> between the Pacific </w:t>
      </w:r>
      <w:r>
        <w:lastRenderedPageBreak/>
        <w:t>and Atlantic</w:t>
      </w:r>
      <w:r w:rsidRPr="00A84968">
        <w:rPr>
          <w:rStyle w:val="StyleUnderline"/>
        </w:rPr>
        <w:t xml:space="preserve"> to a 60/40 split in favor of the Pacific.</w:t>
      </w:r>
      <w:r>
        <w:t xml:space="preserve"> He also stated that there would be six aircraft carriers in the Pacific as well as the majority of U.S. cruisers, destroyers, Littoral Combat Ships, and submarines.14</w:t>
      </w:r>
    </w:p>
    <w:p w14:paraId="443D5980" w14:textId="77777777" w:rsidR="006954E8" w:rsidRDefault="006954E8" w:rsidP="006954E8">
      <w:pPr>
        <w:pStyle w:val="Heading4"/>
      </w:pPr>
      <w:r>
        <w:t xml:space="preserve">Asia Pivot increasing in response to Chinese hostile rise – if we win China is an offensive realist it turns the whole </w:t>
      </w:r>
      <w:proofErr w:type="spellStart"/>
      <w:r>
        <w:t>aff</w:t>
      </w:r>
      <w:proofErr w:type="spellEnd"/>
    </w:p>
    <w:p w14:paraId="009F5DA5" w14:textId="77777777" w:rsidR="006954E8" w:rsidRPr="00651575" w:rsidRDefault="006954E8" w:rsidP="006954E8">
      <w:r w:rsidRPr="008C7D7F">
        <w:rPr>
          <w:rStyle w:val="Style13ptBold"/>
        </w:rPr>
        <w:t>Hendriks, 15</w:t>
      </w:r>
      <w:r w:rsidRPr="00651575">
        <w:t xml:space="preserve"> - Masters in Political Science from Leiden University (</w:t>
      </w:r>
      <w:proofErr w:type="spellStart"/>
      <w:r w:rsidRPr="00651575">
        <w:t>Thirza</w:t>
      </w:r>
      <w:proofErr w:type="spellEnd"/>
      <w:r w:rsidRPr="00651575">
        <w:t>, "Rebalancing Great Power Politics: A New Cold War between the US and China", Leiden University, https://openaccess.leidenuniv.nl/handle/1887/36348)//SV</w:t>
      </w:r>
    </w:p>
    <w:p w14:paraId="1359F9DF" w14:textId="2F4A4997" w:rsidR="006954E8" w:rsidRDefault="006954E8" w:rsidP="006954E8">
      <w:r w:rsidRPr="00343285">
        <w:rPr>
          <w:rStyle w:val="StyleUnderline"/>
        </w:rPr>
        <w:t>At the same time the ‘push’ factors demanded a change in US foreign policy, key ‘pull’ factors triggered and motivated a reorientation of US foreign policy towards the Asia-Pacific region</w:t>
      </w:r>
      <w:r>
        <w:t>. These ‘pull’ factors also explain why China can be considered as a potential hegemon. Before explaining why China has emerged as a potential hegemon, it is worthy to note that it must remembered that, historically, hegemony has been a natural position of China. As Martin Hutchinson (2013) points out: ‘‘ (…) though it only achieved that position [hegemony] for several hundred years by being deliberately geographically obtuse (…) about 200 years of her history China has been military dominant over all powers it felt it had to deal with’’. (Hutchinson, 2013, section 3)</w:t>
      </w:r>
      <w:r w:rsidR="007737D8">
        <w:t xml:space="preserve"> </w:t>
      </w:r>
      <w:r>
        <w:t>Obviously, this was a long time ago, but still worthy to note. Due to several ‘pull’ factors China now has the potential to recapture its position as a hegemon.</w:t>
      </w:r>
      <w:r w:rsidR="007737D8">
        <w:t xml:space="preserve"> </w:t>
      </w:r>
      <w:r w:rsidRPr="00343285">
        <w:rPr>
          <w:rStyle w:val="StyleUnderline"/>
        </w:rPr>
        <w:t>Key ‘pull’ factors include the continual growth of China’s economic, military and therefore political capabilities, but also the broader and much-discussed shift of global economic power in the early twenty-first century from North America and Western Europe to Asia (Turner, 2014, p. 223). Between 1973 and 2010, Asia’s share of global trade doubled, to over 30%.</w:t>
      </w:r>
      <w:r w:rsidR="007737D8">
        <w:rPr>
          <w:rStyle w:val="StyleUnderline"/>
          <w:u w:val="none"/>
        </w:rPr>
        <w:t xml:space="preserve"> </w:t>
      </w:r>
      <w:r>
        <w:t xml:space="preserve">First of all, </w:t>
      </w:r>
      <w:r w:rsidRPr="00343285">
        <w:rPr>
          <w:rStyle w:val="StyleUnderline"/>
        </w:rPr>
        <w:t>China has experienced a tremendous economic growth</w:t>
      </w:r>
      <w:r>
        <w:t xml:space="preserve">. This is in stark contrast with the United States, which has experienced a heavy economic recession since the financial crisis starting in 2007. China has now overtaken the US as the world’s largest exporter (WTO, 2010, International Trade Statistics, Chapter 2) and its economy is expected to become the world’s largest somewhere in the near future. As Figure 1 shows, China’s GDP has increasingly grown and it is not expected to decline anywhere in the near future. </w:t>
      </w:r>
      <w:r w:rsidRPr="00343285">
        <w:rPr>
          <w:rStyle w:val="StyleUnderline"/>
        </w:rPr>
        <w:t>Indeed, to many the question no longer is if, but when China will overtake the United States as the largest economy in the world</w:t>
      </w:r>
      <w:r>
        <w:t>.</w:t>
      </w:r>
      <w:r w:rsidR="007737D8">
        <w:t xml:space="preserve"> </w:t>
      </w:r>
      <w:r>
        <w:t xml:space="preserve">In line with offensive realism, </w:t>
      </w:r>
      <w:r w:rsidRPr="00343285">
        <w:rPr>
          <w:rStyle w:val="StyleUnderline"/>
        </w:rPr>
        <w:t>rising wealth facilitates more military capabilities and therefore more power</w:t>
      </w:r>
      <w:r>
        <w:t xml:space="preserve">. </w:t>
      </w:r>
      <w:r w:rsidRPr="00343285">
        <w:rPr>
          <w:rStyle w:val="StyleUnderline"/>
        </w:rPr>
        <w:t>Indeed China is leading the world’s currently largest military buildup.</w:t>
      </w:r>
      <w:r>
        <w:t xml:space="preserve"> As Figure 2 shows, </w:t>
      </w:r>
      <w:r w:rsidRPr="00343285">
        <w:rPr>
          <w:rStyle w:val="StyleUnderline"/>
        </w:rPr>
        <w:t>China’s military budget has tremendously</w:t>
      </w:r>
      <w:r w:rsidR="007737D8">
        <w:rPr>
          <w:rStyle w:val="StyleUnderline"/>
        </w:rPr>
        <w:t xml:space="preserve"> increased over the past years. </w:t>
      </w:r>
      <w:r>
        <w:t xml:space="preserve">According to the Stockholm International Peace Research Institute (SIPRI) and as shown in Table </w:t>
      </w:r>
      <w:proofErr w:type="gramStart"/>
      <w:r>
        <w:t>1 ,</w:t>
      </w:r>
      <w:proofErr w:type="gramEnd"/>
      <w:r>
        <w:t xml:space="preserve"> China is ranked second among the fifteen biggest spenders on defense for 2013. While its budget might not look impressive comparing to the US budget, Figure 3 shows that, in present terms, </w:t>
      </w:r>
      <w:r w:rsidRPr="002F1F71">
        <w:rPr>
          <w:rStyle w:val="StyleUnderline"/>
        </w:rPr>
        <w:t>China’s defense spending is expected to overtake America’s after 2035</w:t>
      </w:r>
      <w:r>
        <w:t>. SIPRI mentions that:</w:t>
      </w:r>
      <w:r w:rsidR="007737D8">
        <w:t xml:space="preserve"> </w:t>
      </w:r>
      <w:r w:rsidRPr="002F1F71">
        <w:rPr>
          <w:rStyle w:val="StyleUnderline"/>
        </w:rPr>
        <w:t>‘‘The oft-repeated truism that its [China’s] military spending remains dwarfed by that of the United States is now countered with reference to Beijing’s annual defense budget which is now equal to those of the UK and Russia Combined’’</w:t>
      </w:r>
      <w:r>
        <w:t xml:space="preserve">. (SIPRI 2012) China’s military build-up and increasing defense budget are important because </w:t>
      </w:r>
      <w:r w:rsidRPr="002F1F71">
        <w:rPr>
          <w:rStyle w:val="StyleUnderline"/>
        </w:rPr>
        <w:t>power is defined in military terms</w:t>
      </w:r>
      <w:r>
        <w:t xml:space="preserve">. </w:t>
      </w:r>
      <w:r w:rsidRPr="002F1F71">
        <w:rPr>
          <w:rStyle w:val="StyleUnderline"/>
        </w:rPr>
        <w:t>So China’s military build-up equals an increase of its power</w:t>
      </w:r>
      <w:r>
        <w:t xml:space="preserve">. As Figure 3 has shown, it is predicted that China’s future military spending will increase more with respect to the future military spending of the United States. </w:t>
      </w:r>
      <w:r w:rsidRPr="002F1F71">
        <w:rPr>
          <w:rStyle w:val="StyleUnderline"/>
        </w:rPr>
        <w:t>So China is and will be consistently be able to maximize its power, which, due to the zero-sum element, automatically means that the United States will lose power. Therefore, China can be described as a potential hegemon.</w:t>
      </w:r>
      <w:r w:rsidR="007737D8">
        <w:rPr>
          <w:rStyle w:val="StyleUnderline"/>
          <w:u w:val="none"/>
        </w:rPr>
        <w:t xml:space="preserve"> </w:t>
      </w:r>
      <w:r w:rsidRPr="002F1F71">
        <w:rPr>
          <w:rStyle w:val="StyleUnderline"/>
        </w:rPr>
        <w:t>According to offensive realism</w:t>
      </w:r>
      <w:r>
        <w:t xml:space="preserve">, every state is a </w:t>
      </w:r>
      <w:proofErr w:type="gramStart"/>
      <w:r>
        <w:t>power maximizing</w:t>
      </w:r>
      <w:proofErr w:type="gramEnd"/>
      <w:r>
        <w:t xml:space="preserve"> revisionist with the ultimate goal of achieving hegemony. </w:t>
      </w:r>
      <w:r w:rsidRPr="002F1F71">
        <w:rPr>
          <w:rStyle w:val="StyleUnderline"/>
        </w:rPr>
        <w:t xml:space="preserve">A ‘rising’ China can therefore be </w:t>
      </w:r>
      <w:r w:rsidRPr="002F1F71">
        <w:rPr>
          <w:rStyle w:val="StyleUnderline"/>
        </w:rPr>
        <w:lastRenderedPageBreak/>
        <w:t>viewed as a catalyst for instability or even conflict in the Asian region</w:t>
      </w:r>
      <w:r>
        <w:t xml:space="preserve">. </w:t>
      </w:r>
      <w:r w:rsidRPr="002F1F71">
        <w:rPr>
          <w:rStyle w:val="StyleUnderline"/>
        </w:rPr>
        <w:t>This view is supported by China’s frequently assertive and self-conscious behavior regarding its contested claims in the South and East China Seas</w:t>
      </w:r>
      <w:r>
        <w:t xml:space="preserve">. At the 2010 ASEAN Conference in Hanoi, China’s Foreign Minister Yang </w:t>
      </w:r>
      <w:proofErr w:type="spellStart"/>
      <w:r>
        <w:t>Jiechi</w:t>
      </w:r>
      <w:proofErr w:type="spellEnd"/>
      <w:r>
        <w:t xml:space="preserve"> said, in response to the complaints of US Secretary of State Hilary Clinton on freedom of navigation in the South China Sea, stated that ‘‘China is a big country and other countries are small countries, and that’s just a fact3 ’’. He also called the US and Asian complaints about China’s behavior in the region an ‘‘attack on China’’ (Yan </w:t>
      </w:r>
      <w:proofErr w:type="spellStart"/>
      <w:r>
        <w:t>Jiechi</w:t>
      </w:r>
      <w:proofErr w:type="spellEnd"/>
      <w:r>
        <w:t xml:space="preserve">, 2010, ASEAN). So it becomes clear that </w:t>
      </w:r>
      <w:r w:rsidRPr="002F1F71">
        <w:rPr>
          <w:rStyle w:val="StyleUnderline"/>
        </w:rPr>
        <w:t>China represents a long-term policy of increasing military spending</w:t>
      </w:r>
      <w:r>
        <w:t xml:space="preserve">. The US on the other hand faces the challenges of its economic decline and budget cuts. I will discuss the impacts of US budget cuts later on. While the United States is still the biggest military spender by far, </w:t>
      </w:r>
      <w:r w:rsidRPr="002F1F71">
        <w:rPr>
          <w:rStyle w:val="StyleUnderline"/>
        </w:rPr>
        <w:t>it must be concluded that China’s military power is rising and therefore China is a potential hegemon that is able challenge the United States and shift power relations. With this in mind, it is expected that the United States will try to maximize its power over China and at the same will try to contain China’s rise</w:t>
      </w:r>
      <w:r>
        <w:t xml:space="preserve">. Indeed, It is not a coincidence that the American plans to maintain and strengthen US military presence in the Asia-Pacific region comes in the midst of a large expansion of China’s military. With all this in mind, </w:t>
      </w:r>
      <w:r w:rsidRPr="002F1F71">
        <w:rPr>
          <w:rStyle w:val="StyleUnderline"/>
        </w:rPr>
        <w:t>the assertion that the ‘‘Asia Pacific has become a key driver of global politics’’ (Clinton, 2011), seems to be understatement</w:t>
      </w:r>
      <w:r>
        <w:t xml:space="preserve">. </w:t>
      </w:r>
    </w:p>
    <w:p w14:paraId="7DD3A9AA" w14:textId="77777777" w:rsidR="006954E8" w:rsidRDefault="006954E8" w:rsidP="006954E8">
      <w:pPr>
        <w:pStyle w:val="Heading4"/>
      </w:pPr>
      <w:r>
        <w:t>Asia Pivot is key to check a rising China</w:t>
      </w:r>
    </w:p>
    <w:p w14:paraId="3C20CDCD" w14:textId="77777777" w:rsidR="006954E8" w:rsidRPr="00651575" w:rsidRDefault="006954E8" w:rsidP="006954E8">
      <w:r w:rsidRPr="008C7D7F">
        <w:rPr>
          <w:rStyle w:val="Style13ptBold"/>
        </w:rPr>
        <w:t>Hendriks, 15</w:t>
      </w:r>
      <w:r w:rsidRPr="00651575">
        <w:t xml:space="preserve"> - Masters in Political Science from Leiden University (</w:t>
      </w:r>
      <w:proofErr w:type="spellStart"/>
      <w:r w:rsidRPr="00651575">
        <w:t>Thirza</w:t>
      </w:r>
      <w:proofErr w:type="spellEnd"/>
      <w:r w:rsidRPr="00651575">
        <w:t>, "Rebalancing Great Power Politics: A New Cold War between the US and China", Leiden University, https://openaccess.leidenuniv.nl/handle/1887/36348)//SV</w:t>
      </w:r>
    </w:p>
    <w:p w14:paraId="153B50CA" w14:textId="40CC2EC3" w:rsidR="006954E8" w:rsidRDefault="006954E8" w:rsidP="006954E8">
      <w:r>
        <w:t xml:space="preserve">Now China has been identified as a potential hegemon, I will turn to examining the pivot more in detail. </w:t>
      </w:r>
      <w:proofErr w:type="gramStart"/>
      <w:r>
        <w:t>The US pivot towards the Asia-Pacific region has been introduced by president Barack Obama</w:t>
      </w:r>
      <w:proofErr w:type="gramEnd"/>
      <w:r>
        <w:t xml:space="preserve"> in November 2011. Former Secretary of State Hillary Clinton was the first to officially explain the content and specific elements of this shift in foreign policy focus: ‘‘</w:t>
      </w:r>
      <w:r w:rsidRPr="0035046C">
        <w:rPr>
          <w:rStyle w:val="StyleUnderline"/>
        </w:rPr>
        <w:t>It is a strategic course</w:t>
      </w:r>
      <w:r>
        <w:t xml:space="preserve"> set by President Barack Obama from the outset of his administration </w:t>
      </w:r>
      <w:r w:rsidRPr="0035046C">
        <w:rPr>
          <w:rStyle w:val="StyleUnderline"/>
        </w:rPr>
        <w:t>to sustain our [US] leadership</w:t>
      </w:r>
      <w:r>
        <w:t xml:space="preserve">, secure our [US] interests, </w:t>
      </w:r>
      <w:r w:rsidRPr="0035046C">
        <w:rPr>
          <w:rStyle w:val="StyleUnderline"/>
        </w:rPr>
        <w:t>and advance our [US] values</w:t>
      </w:r>
      <w:r>
        <w:t xml:space="preserve"> (…) A strategic turn to the region fits logically into our overall global effort to secure and sustain America’s global leadership. Our work will proceed along six key lines of action: </w:t>
      </w:r>
      <w:r w:rsidRPr="0035046C">
        <w:rPr>
          <w:rStyle w:val="StyleUnderline"/>
        </w:rPr>
        <w:t>strengthening bilateral security alliances; deepening America's relationships with rising powers, including China; engaging with regional multilateral institutions; expanding trade and investment; forging a broad-based military presence; and advancing democracy and human rights’’</w:t>
      </w:r>
      <w:r>
        <w:t>. (Clinton 2011, section 10)</w:t>
      </w:r>
      <w:r w:rsidR="007737D8">
        <w:t xml:space="preserve"> </w:t>
      </w:r>
      <w:r>
        <w:t xml:space="preserve">At first glance, </w:t>
      </w:r>
      <w:r w:rsidRPr="0035046C">
        <w:rPr>
          <w:rStyle w:val="StyleUnderline"/>
        </w:rPr>
        <w:t>this explanation suggests a liberal approach, rather than a realist one</w:t>
      </w:r>
      <w:r>
        <w:t>. This would not be surprising since Obama is the most leftist president America has ever elected. Obama came to office promising to repudiate the policies of his realist predecessor (George W. Bush). Indeed all policy statements of his administration suggested a largely liberal internationalist approach, while Obama’s policy advisors constitute a ‘‘mixture of political realists and liberal internationalists’’ (McCormick, 2009, p. 145). Obama should indeed be a tough case for offensive realism. However, in line with Thayer, I argue that despite</w:t>
      </w:r>
      <w:r w:rsidRPr="0035046C">
        <w:rPr>
          <w:rStyle w:val="StyleUnderline"/>
        </w:rPr>
        <w:t xml:space="preserve"> Obama’s initial rhetoric, a tour along the horizon of the pivot reveals that his administration is purely a realist one</w:t>
      </w:r>
      <w:r>
        <w:t>:</w:t>
      </w:r>
      <w:r w:rsidR="007737D8">
        <w:t xml:space="preserve"> </w:t>
      </w:r>
      <w:r>
        <w:t>‘‘</w:t>
      </w:r>
      <w:r w:rsidRPr="00651575">
        <w:rPr>
          <w:rStyle w:val="StyleUnderline"/>
        </w:rPr>
        <w:t>President Barack Obama is no different. Every new president comes to office pledging to break with the past and to conduct international politics with principle and morality</w:t>
      </w:r>
      <w:r>
        <w:t xml:space="preserve">. Each administration claims that it will bring new ideas to international politics and will not only break with the failed policies of its predecessor but will also lead the United States and the world to a new, brighter future while solving the problems the country faces and reducing dangers. Such idealism is not limited to presidents. (…) </w:t>
      </w:r>
      <w:r w:rsidRPr="00651575">
        <w:rPr>
          <w:rStyle w:val="StyleUnderline"/>
        </w:rPr>
        <w:t xml:space="preserve">At every inaugural and among the punditry pontificating in </w:t>
      </w:r>
      <w:r w:rsidRPr="00651575">
        <w:rPr>
          <w:rStyle w:val="StyleUnderline"/>
        </w:rPr>
        <w:lastRenderedPageBreak/>
        <w:t>the colorful magazines, it seems no one is a realist as in the past</w:t>
      </w:r>
      <w:r>
        <w:t xml:space="preserve">. (…) At least no politician or commentator is a realist in his rhetoric. </w:t>
      </w:r>
      <w:r w:rsidRPr="00651575">
        <w:rPr>
          <w:rStyle w:val="StyleUnderline"/>
        </w:rPr>
        <w:t>Yet, once the glow and honeyed words of the inauguration are past and the administration actually has to advance America’s interests, the mask slips in deeds if not in rhetoric and realism is reborn. In fact, it never went away’’</w:t>
      </w:r>
      <w:r>
        <w:t>. (Thayer, 2010, p. 3)</w:t>
      </w:r>
      <w:r w:rsidR="007737D8">
        <w:t xml:space="preserve"> </w:t>
      </w:r>
      <w:r>
        <w:t>Indeed, while Clinton used liberal words to describe the actions along which the pivot proceeds, the core message of the rebalancing policy is that America to going to play a leadership role in Asia for the decades to come (</w:t>
      </w:r>
      <w:proofErr w:type="spellStart"/>
      <w:r>
        <w:t>Lieberthal</w:t>
      </w:r>
      <w:proofErr w:type="spellEnd"/>
      <w:r>
        <w:t xml:space="preserve">, 2011, p. 2). However, </w:t>
      </w:r>
      <w:r w:rsidRPr="00651575">
        <w:rPr>
          <w:rStyle w:val="StyleUnderline"/>
        </w:rPr>
        <w:t>it would have been better if Clinton replaced expressions of the words ‘can’ and ‘sustain’ and ‘going’ by the word ‘wants’.</w:t>
      </w:r>
      <w:r>
        <w:t xml:space="preserve"> Indeed, </w:t>
      </w:r>
      <w:r w:rsidRPr="00651575">
        <w:rPr>
          <w:rStyle w:val="StyleUnderline"/>
        </w:rPr>
        <w:t>the United States</w:t>
      </w:r>
      <w:r>
        <w:t xml:space="preserve">, wants to play a leadership role. </w:t>
      </w:r>
      <w:r w:rsidRPr="00651575">
        <w:rPr>
          <w:rStyle w:val="StyleUnderline"/>
        </w:rPr>
        <w:t>It wants to sustain its leadership</w:t>
      </w:r>
      <w:r>
        <w:t xml:space="preserve">. The Whitehouse seems convinced that it can reach its objectives. However, as I explained in the previous chapter, </w:t>
      </w:r>
      <w:r w:rsidRPr="00651575">
        <w:rPr>
          <w:rStyle w:val="StyleUnderline"/>
        </w:rPr>
        <w:t>it is more likely that China will become more powerful than the United States in economic and military terms. By highlighting its aim for leadership, the pivot automatically means that the United States is confronting China, since the term leadership is zero-sum</w:t>
      </w:r>
      <w:r>
        <w:t xml:space="preserve">. Due to its tremendous economic growth and currently the world’s largest military build-up, China is the only country that can counter US leadership in the Asia-Pacific region. As said before in the previous chapter, </w:t>
      </w:r>
      <w:r w:rsidRPr="00651575">
        <w:rPr>
          <w:rStyle w:val="StyleUnderline"/>
        </w:rPr>
        <w:t>it is not a coincidence that the American plans to maintain and strengthen US military presence in the Asia-Pacific region comes in the midst of a large expansion of China’s military</w:t>
      </w:r>
      <w:r>
        <w:t xml:space="preserve">. </w:t>
      </w:r>
    </w:p>
    <w:p w14:paraId="1F971274" w14:textId="77777777" w:rsidR="006954E8" w:rsidRDefault="006954E8" w:rsidP="006954E8">
      <w:pPr>
        <w:pStyle w:val="Heading4"/>
      </w:pPr>
      <w:r>
        <w:t>Asia Pivot increasing to contain a rising China – budget cuts don’t matter</w:t>
      </w:r>
    </w:p>
    <w:p w14:paraId="01ABA10B" w14:textId="77777777" w:rsidR="006954E8" w:rsidRPr="008A0E0F" w:rsidRDefault="006954E8" w:rsidP="006954E8">
      <w:r w:rsidRPr="008C7D7F">
        <w:rPr>
          <w:rStyle w:val="Style13ptBold"/>
        </w:rPr>
        <w:t>Hendriks, 15</w:t>
      </w:r>
      <w:r w:rsidRPr="00651575">
        <w:t xml:space="preserve"> - Masters in Political Science from Leiden University (</w:t>
      </w:r>
      <w:proofErr w:type="spellStart"/>
      <w:r w:rsidRPr="00651575">
        <w:t>Thirza</w:t>
      </w:r>
      <w:proofErr w:type="spellEnd"/>
      <w:r w:rsidRPr="00651575">
        <w:t>, "Rebalancing Great Power Politics: A New Cold War between the US and China", Leiden University, https://openaccess.leidenuniv.nl/handle/1887/36348)/</w:t>
      </w:r>
      <w:r>
        <w:t>/SV</w:t>
      </w:r>
    </w:p>
    <w:p w14:paraId="18F6B727" w14:textId="6DD29026" w:rsidR="006954E8" w:rsidRDefault="006954E8" w:rsidP="006954E8">
      <w:r w:rsidRPr="00201076">
        <w:rPr>
          <w:rStyle w:val="StyleUnderline"/>
        </w:rPr>
        <w:t>The most dramatic shift of the pivot lies in the military sphere</w:t>
      </w:r>
      <w:r>
        <w:t xml:space="preserve"> (see for example Kitchen 2014; </w:t>
      </w:r>
      <w:proofErr w:type="spellStart"/>
      <w:r>
        <w:t>Lieberthal</w:t>
      </w:r>
      <w:proofErr w:type="spellEnd"/>
      <w:r>
        <w:t xml:space="preserve">, 2012; </w:t>
      </w:r>
      <w:proofErr w:type="spellStart"/>
      <w:r>
        <w:t>Manyin</w:t>
      </w:r>
      <w:proofErr w:type="spellEnd"/>
      <w:r>
        <w:t xml:space="preserve"> et. all 2012) Following a trip by US Defense Secretary Leon Panetta in 2011, US president Barack Obama left no doubt that </w:t>
      </w:r>
      <w:r w:rsidRPr="00201076">
        <w:rPr>
          <w:rStyle w:val="StyleUnderline"/>
        </w:rPr>
        <w:t>the American military and overall security focus was now shifting from Afghanistan and Iraq to Asia; and that this would be a long-term attitude that would remain one of the highest security priorities for the United States</w:t>
      </w:r>
      <w:r>
        <w:t>.</w:t>
      </w:r>
      <w:r w:rsidR="007737D8">
        <w:t xml:space="preserve"> </w:t>
      </w:r>
      <w:r>
        <w:t xml:space="preserve">It should be noted that American military involvement in the Asia-Pacific region is not new. Indeed, as Joseph Gerson (2012) argues the pivot is best understood as ‘‘an extension of a century and a half of US foreign and military presence’’. The United States has always retained significant military presence in the Asia-Pacific region. However, as I already discussed in chapter four, the Bush administration largely neglected the Asia Pacific region. With the pivot, the Obama administration has placed a type of emphasis on this part of the </w:t>
      </w:r>
      <w:proofErr w:type="gramStart"/>
      <w:r>
        <w:t>world which</w:t>
      </w:r>
      <w:proofErr w:type="gramEnd"/>
      <w:r>
        <w:t xml:space="preserve"> has been absent since the US withdrawal from Vietnam in 1975 (Turner, 2014, p. 224).</w:t>
      </w:r>
      <w:r w:rsidR="007737D8">
        <w:t xml:space="preserve"> </w:t>
      </w:r>
      <w:r>
        <w:t xml:space="preserve">The official Whitehouse document says that </w:t>
      </w:r>
      <w:r w:rsidRPr="00201076">
        <w:rPr>
          <w:rStyle w:val="StyleUnderline"/>
        </w:rPr>
        <w:t>the United States wants to maintain and strengthen its military superiority</w:t>
      </w:r>
      <w:r>
        <w:t xml:space="preserve"> (Defense Strategic </w:t>
      </w:r>
      <w:proofErr w:type="gramStart"/>
      <w:r>
        <w:t>Guidance ,</w:t>
      </w:r>
      <w:proofErr w:type="gramEnd"/>
      <w:r>
        <w:t xml:space="preserve"> 2012). Again, </w:t>
      </w:r>
      <w:r w:rsidRPr="00201076">
        <w:rPr>
          <w:rStyle w:val="StyleUnderline"/>
        </w:rPr>
        <w:t>this shows the United States is playing a zero-sum game</w:t>
      </w:r>
      <w:r>
        <w:t xml:space="preserve">: </w:t>
      </w:r>
      <w:r w:rsidRPr="00201076">
        <w:rPr>
          <w:rStyle w:val="Emphasis"/>
        </w:rPr>
        <w:t>the only way to become superior is if you have more relative power than other states</w:t>
      </w:r>
      <w:r>
        <w:t xml:space="preserve">. So if you gain </w:t>
      </w:r>
      <w:r w:rsidRPr="00201076">
        <w:rPr>
          <w:rStyle w:val="StyleUnderline"/>
        </w:rPr>
        <w:t>military superiority</w:t>
      </w:r>
      <w:r>
        <w:t xml:space="preserve">, it </w:t>
      </w:r>
      <w:r w:rsidRPr="00201076">
        <w:rPr>
          <w:rStyle w:val="StyleUnderline"/>
        </w:rPr>
        <w:t>will always come at the expense of somebody else that will lose</w:t>
      </w:r>
      <w:r>
        <w:t xml:space="preserve">. So the question is at </w:t>
      </w:r>
      <w:proofErr w:type="gramStart"/>
      <w:r>
        <w:t>who’s</w:t>
      </w:r>
      <w:proofErr w:type="gramEnd"/>
      <w:r>
        <w:t xml:space="preserve"> expense the United States wants to maintain and strengthen its military superiority. While the Whitehouse refrained from stating that the military steps of the pivot are aimed at any particular country, the </w:t>
      </w:r>
      <w:r w:rsidRPr="00201076">
        <w:rPr>
          <w:rStyle w:val="StyleUnderline"/>
        </w:rPr>
        <w:t>Whitehouse and the Secretary of Defense jointly declared that</w:t>
      </w:r>
      <w:r>
        <w:t xml:space="preserve">: </w:t>
      </w:r>
      <w:r w:rsidR="007737D8">
        <w:t xml:space="preserve"> </w:t>
      </w:r>
      <w:r>
        <w:t xml:space="preserve">‘‘Over the long term, </w:t>
      </w:r>
      <w:r w:rsidRPr="00201076">
        <w:rPr>
          <w:rStyle w:val="StyleUnderline"/>
        </w:rPr>
        <w:t>China’s emergence as a regional power will have the potential to affect the US economy and our [US] security in a variety of ways</w:t>
      </w:r>
      <w:r>
        <w:t xml:space="preserve">. However, the growth of China’s military power must be accompanied by greater clarity of its strategic intentions in order to reduce the risk of miscalculation and avoid causing friction in the region (…) We look to Beijing to overcome its reluctance at times and join us in forging a durable military-to-military dialogue (…) Accordingly, while the U.S. military will continue to contribute </w:t>
      </w:r>
      <w:r>
        <w:lastRenderedPageBreak/>
        <w:t>to security globally, we will of necessity rebalance our military towards the Asia-Pacific region’’. (Clinton 2011; DSG 2012)</w:t>
      </w:r>
      <w:r w:rsidR="007737D8">
        <w:t xml:space="preserve"> </w:t>
      </w:r>
      <w:r>
        <w:t xml:space="preserve">This statement perfectly summarizes the reason behind the new US military strategy in the Asia-Pacific region: </w:t>
      </w:r>
      <w:r w:rsidRPr="00B33637">
        <w:rPr>
          <w:rStyle w:val="StyleUnderline"/>
        </w:rPr>
        <w:t>the US fears the large build-up of China’s military power and the lack of information about how it might use its new forces and even who is really in the charge of them</w:t>
      </w:r>
      <w:r>
        <w:t xml:space="preserve">. Indeed, in November 2011 former US Secretary of Defense Leon Panetta confirmed this fear by claiming that the United States is threatened by ‘rising powers’ such as China (Panetta, 2011, US Department of Defense). </w:t>
      </w:r>
      <w:r w:rsidRPr="00B33637">
        <w:rPr>
          <w:rStyle w:val="Emphasis"/>
        </w:rPr>
        <w:t>In offensive realist terms</w:t>
      </w:r>
      <w:r>
        <w:t xml:space="preserve">, here we clearly observe an expression of </w:t>
      </w:r>
      <w:proofErr w:type="spellStart"/>
      <w:r>
        <w:t>Mearsheimer’s</w:t>
      </w:r>
      <w:proofErr w:type="spellEnd"/>
      <w:r>
        <w:t xml:space="preserve"> theoretical assumption that </w:t>
      </w:r>
      <w:r w:rsidRPr="00B33637">
        <w:rPr>
          <w:rStyle w:val="StyleUnderline"/>
        </w:rPr>
        <w:t>states are possibly dangerous to each other, because they possess a certain military capability. In China’s case, these military capabilities are increasing</w:t>
      </w:r>
      <w:r>
        <w:t>. The United States (this also works the other way around for China) expresses its uncertain feelings about the intentions of China’s military build- up. What makes things even more alarming for the US is the lack over who really controls the People’s Liberation Army (PLA). Formally, the PLA is not part of the state. This makes China unique among the great powers. As Richard Sisk (2014) formulates:</w:t>
      </w:r>
      <w:r w:rsidR="007737D8">
        <w:t xml:space="preserve"> </w:t>
      </w:r>
      <w:r>
        <w:t>‘‘It [the PLA] is responsible to the Communist Party, and is run by the party’s Central Military Commission, not the ministry of defense. Although party and government are obviously very close in China, the party is even more opaque, which complicates outsiders’ understanding of where the PLA’s loyalties and priorities lie’’. (Sisk, 2014, section 5)</w:t>
      </w:r>
      <w:r w:rsidR="007737D8">
        <w:t xml:space="preserve"> </w:t>
      </w:r>
      <w:r w:rsidRPr="00B33637">
        <w:rPr>
          <w:rStyle w:val="StyleUnderline"/>
        </w:rPr>
        <w:t>Even if China’s intentions are targeted against the United States, this doesn’t have to mean that China feels certain aggression to the United States, but simply that it wants to secure it security and maximize its power, just like any other state</w:t>
      </w:r>
      <w:r>
        <w:t xml:space="preserve">. As Clinton already mentions herself, there is a high-risk of miscalculation in being unsure about China’s intentions. However, </w:t>
      </w:r>
      <w:r w:rsidRPr="00B33637">
        <w:rPr>
          <w:rStyle w:val="StyleUnderline"/>
        </w:rPr>
        <w:t>it is to the very core of offensive realism that the overall underlying intention of China is to maximize its power, just as the United States did when achieving hegemony.</w:t>
      </w:r>
      <w:r>
        <w:t xml:space="preserve"> China has the potential to achieve hegemony in the Asia-Pacific region and it is clear that the United States doesn’t like the idea of having a peer in its backyard. Therefore, </w:t>
      </w:r>
      <w:r w:rsidRPr="00470BBE">
        <w:rPr>
          <w:rStyle w:val="StyleUnderline"/>
        </w:rPr>
        <w:t>the pivot is mainly, if not solely, about China</w:t>
      </w:r>
      <w:r>
        <w:t xml:space="preserve"> (Koshy, 2013). Willy Lam points out that the new developments from the US side are about one thing: </w:t>
      </w:r>
      <w:r w:rsidRPr="00470BBE">
        <w:rPr>
          <w:rStyle w:val="StyleUnderline"/>
        </w:rPr>
        <w:t>containing China’s military rise and the tectonic shifts associated with it</w:t>
      </w:r>
      <w:r>
        <w:t xml:space="preserve"> (Lam, 2012</w:t>
      </w:r>
      <w:proofErr w:type="gramStart"/>
      <w:r>
        <w:t>) .</w:t>
      </w:r>
      <w:proofErr w:type="gramEnd"/>
      <w:r>
        <w:t xml:space="preserve"> Former Secretary of State Hillary Clinton invigorated this view of America trying to defend its hegemonic status by pronouncing that ‘‘Rather than to pull back (…), </w:t>
      </w:r>
      <w:r w:rsidRPr="00470BBE">
        <w:rPr>
          <w:rStyle w:val="StyleUnderline"/>
        </w:rPr>
        <w:t>we need to press forward and renew our leadership</w:t>
      </w:r>
      <w:r>
        <w:t xml:space="preserve"> (…) We are prepared to lead’’ (Clinton, 2011, section 45). </w:t>
      </w:r>
      <w:r w:rsidRPr="00555184">
        <w:rPr>
          <w:rStyle w:val="StyleUnderline"/>
        </w:rPr>
        <w:t xml:space="preserve">To combat the rising threat of China, </w:t>
      </w:r>
      <w:r w:rsidRPr="00555184">
        <w:rPr>
          <w:rStyle w:val="Emphasis"/>
        </w:rPr>
        <w:t>the United States military will increase its institutional weight and focus on enhanced presences, power projection, and deterrence in the Asia Pacific</w:t>
      </w:r>
      <w:r>
        <w:t xml:space="preserve"> (Turner, 2014, p. 223).</w:t>
      </w:r>
      <w:r w:rsidR="007737D8">
        <w:t xml:space="preserve"> </w:t>
      </w:r>
      <w:r>
        <w:t xml:space="preserve">So the first new component of the new US military strategy is to enhance its presence in the Asia-Pacific region. During his visit to Australia in November 2011, </w:t>
      </w:r>
      <w:r w:rsidRPr="00AB3F10">
        <w:rPr>
          <w:rStyle w:val="StyleUnderline"/>
        </w:rPr>
        <w:t>US president Barack Obama signed an agreement to allow deployments up to 2500 marines in Darwin</w:t>
      </w:r>
      <w:r>
        <w:t>, the point in Australia which is closest to the South China Sea</w:t>
      </w:r>
      <w:r w:rsidRPr="00AB3F10">
        <w:rPr>
          <w:rStyle w:val="StyleUnderline"/>
        </w:rPr>
        <w:t>. The US has also deployed one combat ship to Singapore</w:t>
      </w:r>
      <w:r>
        <w:t xml:space="preserve">. In addition to the new US deployments in Australia and Singapore, US officials have announced that also the Philippines and Japan will host a greater number of US forces and equipment in the coming years. In 2012, in a speech at the International Institute for Strategic Studies (IISS), former Secretary of Defense Leon Panetta said that the Pentagon, having adopted an Air-Sea battle concept, has committed to deploying 60 percent of its nuclear-armed and high-tech navy to the Asia-Pacific region. This involves six aircrafts carriers, a majority of the Navy’s cruisers, destroyers, littoral combat ships and submarines. These military capabilities will be reinforced by an increase in the number and size of military exercises in the Pacific and greater number of port visits. Figure 4 illustrates all US troop deployments under the new military strategy to the Asia-Pacific region. What becomes clear from figure 4 is that </w:t>
      </w:r>
      <w:r w:rsidRPr="00AB3F10">
        <w:rPr>
          <w:rStyle w:val="StyleUnderline"/>
        </w:rPr>
        <w:t>all deployments find themselves along China’s periphery</w:t>
      </w:r>
      <w:r>
        <w:t>. Figure 4 also illustrates a clear emphasis on navy rather than land-</w:t>
      </w:r>
      <w:r>
        <w:lastRenderedPageBreak/>
        <w:t xml:space="preserve">troops, which is in line with the Air-Sea doctrine and a strategy of buck-passing. </w:t>
      </w:r>
      <w:r w:rsidRPr="00AB3F10">
        <w:rPr>
          <w:rStyle w:val="StyleUnderline"/>
        </w:rPr>
        <w:t>China is surrounded by US military presence</w:t>
      </w:r>
      <w:r>
        <w:t>. Indeed, it is not surprising that China has long been suspicious of US intentions in the region. The US troop deployments are strategically stationed around both the South and East China Seas.</w:t>
      </w:r>
      <w:r w:rsidR="007737D8">
        <w:t xml:space="preserve"> </w:t>
      </w:r>
      <w:r>
        <w:t xml:space="preserve">The rebalancing of military deployments is remarkable, since Secretary of Defense Chuck Hagel announced several massive cuts in the defense budget. Skeptics within political and military circles, but also some of America’s Asian allies argue that due to these budget restraints in the overall US military budget, there is reason to doubt that the US will be able to fully resource the pivot. </w:t>
      </w:r>
      <w:r w:rsidRPr="008A0E0F">
        <w:rPr>
          <w:rStyle w:val="StyleUnderline"/>
        </w:rPr>
        <w:t>Some even say that America’s power projection capabilities are declining and the pivot therefore simply can’t happen</w:t>
      </w:r>
      <w:r>
        <w:t xml:space="preserve">. On March </w:t>
      </w:r>
      <w:proofErr w:type="gramStart"/>
      <w:r>
        <w:t>4th ,</w:t>
      </w:r>
      <w:proofErr w:type="gramEnd"/>
      <w:r>
        <w:t xml:space="preserve"> 2014 the assistant secretary of defense, Katrina McFarland, said that ‘‘right now, the pivot is being looked at again, because candidly it can’t happen [due to budget pressures]’’. Only to retract this statement later that day announcing (through a spokesperson) that: ‘‘I was reiterating what Secretary Hagel said last week: </w:t>
      </w:r>
      <w:r w:rsidRPr="008A0E0F">
        <w:rPr>
          <w:rStyle w:val="Emphasis"/>
        </w:rPr>
        <w:t xml:space="preserve">the shift in focus to the </w:t>
      </w:r>
      <w:proofErr w:type="spellStart"/>
      <w:r w:rsidRPr="008A0E0F">
        <w:rPr>
          <w:rStyle w:val="Emphasis"/>
        </w:rPr>
        <w:t>AsiaPacific</w:t>
      </w:r>
      <w:proofErr w:type="spellEnd"/>
      <w:r w:rsidRPr="008A0E0F">
        <w:rPr>
          <w:rStyle w:val="Emphasis"/>
        </w:rPr>
        <w:t xml:space="preserve"> requires us to ‘adapt, innovate, and make difficult budgetary and acquisition decisions to ensure that our military remains ready and capable. That’s exactly what we’ve done in this budget. The rebalance to Asia can and will continue’’</w:t>
      </w:r>
      <w:r>
        <w:t>. (McFarland, 2014, press conference)</w:t>
      </w:r>
      <w:r w:rsidR="007737D8">
        <w:t xml:space="preserve"> </w:t>
      </w:r>
      <w:r w:rsidRPr="008C7D7F">
        <w:rPr>
          <w:rStyle w:val="Emphasis"/>
        </w:rPr>
        <w:t>Indeed, the pivot can and will continue.</w:t>
      </w:r>
      <w:r>
        <w:t xml:space="preserve"> As I already mentioned, the pivot is rather a rebalancing of forces, than planning a large and costly military build-up like China. Also, the United States puts more focus on the navy, air force and advanced technology so less land troops are needed. On top of that, the United States uses a strategy of buck-passing which allows the US to maintain influence at reduced costs. It must be noted however, that because buck-passing is disastrous in the long run, the costs may rise as the security competition intensifies. But even with the proposed $500 billion reduction, the US would still ‘‘ (…) continue to spend more on defense each year in the next decade than it did during the height of the Cold War’’ (Dean, 2014). </w:t>
      </w:r>
      <w:r w:rsidRPr="008A0E0F">
        <w:rPr>
          <w:rStyle w:val="StyleUnderline"/>
        </w:rPr>
        <w:t>US officials made clear several times that the budget cuts will not come at the expense of US military activities in the Asia-Pacific region</w:t>
      </w:r>
      <w:r>
        <w:t>. During his speech in Canberra in 2011, president Obama said that due to strategic importance ‘‘</w:t>
      </w:r>
      <w:r w:rsidRPr="008A0E0F">
        <w:rPr>
          <w:rStyle w:val="StyleUnderline"/>
        </w:rPr>
        <w:t>reduction in US defense spending will not - I repeat, will not – come at the expense of the Asia Pacific’’</w:t>
      </w:r>
      <w:r>
        <w:t xml:space="preserve"> (Obama, 2011). So while the cuts in the overall </w:t>
      </w:r>
      <w:r w:rsidRPr="008A0E0F">
        <w:rPr>
          <w:rStyle w:val="StyleUnderline"/>
        </w:rPr>
        <w:t xml:space="preserve">defense budget </w:t>
      </w:r>
      <w:r>
        <w:t xml:space="preserve">poses a challenge to the United States, it </w:t>
      </w:r>
      <w:r w:rsidRPr="008A0E0F">
        <w:rPr>
          <w:rStyle w:val="StyleUnderline"/>
        </w:rPr>
        <w:t>will not come at the expense of the pivot</w:t>
      </w:r>
      <w:r>
        <w:t>.</w:t>
      </w:r>
    </w:p>
    <w:p w14:paraId="4BDD1C26" w14:textId="77777777" w:rsidR="006954E8" w:rsidRDefault="006954E8" w:rsidP="006954E8">
      <w:pPr>
        <w:pStyle w:val="Heading4"/>
      </w:pPr>
      <w:r>
        <w:t>Allies help sustain pivot</w:t>
      </w:r>
    </w:p>
    <w:p w14:paraId="7C8DB47E" w14:textId="77777777" w:rsidR="006954E8" w:rsidRPr="00E9477D" w:rsidRDefault="006954E8" w:rsidP="006954E8">
      <w:r w:rsidRPr="008C7D7F">
        <w:rPr>
          <w:rStyle w:val="Style13ptBold"/>
        </w:rPr>
        <w:t>Hendriks, 15</w:t>
      </w:r>
      <w:r w:rsidRPr="00651575">
        <w:t xml:space="preserve"> - Masters in Political Science from Leiden University (</w:t>
      </w:r>
      <w:proofErr w:type="spellStart"/>
      <w:r w:rsidRPr="00651575">
        <w:t>Thirza</w:t>
      </w:r>
      <w:proofErr w:type="spellEnd"/>
      <w:r w:rsidRPr="00651575">
        <w:t>, "Rebalancing Great Power Politics: A New Cold War between the US and China", Leiden University, https://openaccess.leidenuniv.nl/handle/1887/36348)/</w:t>
      </w:r>
      <w:r>
        <w:t>/SV</w:t>
      </w:r>
    </w:p>
    <w:p w14:paraId="673C2F04" w14:textId="53127910" w:rsidR="006954E8" w:rsidRDefault="006954E8" w:rsidP="006954E8">
      <w:r w:rsidRPr="00201C15">
        <w:t>Besides the identification of the Asia-Pacific</w:t>
      </w:r>
      <w:r>
        <w:t xml:space="preserve"> region as a military top priority and rebalancing troop deployments throughout the region to contain China, </w:t>
      </w:r>
      <w:r w:rsidRPr="00201C15">
        <w:rPr>
          <w:rStyle w:val="StyleUnderline"/>
        </w:rPr>
        <w:t>another cornerstone of US military strategy is strengthening its alliances</w:t>
      </w:r>
      <w:r>
        <w:t xml:space="preserve">. In her article The American Pacific Century, Hillary Clinton made clear that the </w:t>
      </w:r>
      <w:r w:rsidRPr="003F736A">
        <w:rPr>
          <w:rStyle w:val="StyleUnderline"/>
        </w:rPr>
        <w:t xml:space="preserve">US military alliances with Japan, South Korea, Australia, the Philippines, and Thailand, </w:t>
      </w:r>
      <w:proofErr w:type="gramStart"/>
      <w:r w:rsidRPr="003F736A">
        <w:rPr>
          <w:rStyle w:val="StyleUnderline"/>
        </w:rPr>
        <w:t>will</w:t>
      </w:r>
      <w:proofErr w:type="gramEnd"/>
      <w:r w:rsidRPr="003F736A">
        <w:rPr>
          <w:rStyle w:val="StyleUnderline"/>
        </w:rPr>
        <w:t xml:space="preserve"> serve as ‘‘the fulcrum for our strategic turn to the Asia Pacific</w:t>
      </w:r>
      <w:r>
        <w:t>’’ (Clinton, 2011).</w:t>
      </w:r>
      <w:r w:rsidR="007737D8">
        <w:t xml:space="preserve"> </w:t>
      </w:r>
      <w:r>
        <w:t xml:space="preserve">By rotating its troops around China’s periphery, its emphasis on naval and air capabilities, and </w:t>
      </w:r>
      <w:r w:rsidRPr="003F736A">
        <w:rPr>
          <w:rStyle w:val="StyleUnderline"/>
        </w:rPr>
        <w:t>by strengthening alliances, the US acts like a typical offshore balancer: it passes the buck to the surrounding countries to contain China</w:t>
      </w:r>
      <w:r>
        <w:t xml:space="preserve">. At first, this might sound a bit odd since the United States seems very active in the region. However, instead of actively contain China itself the United States acts from a distance, trying to secure its interest from the sea and air by equipping China’s neighbors. It buttresses America’s naval presence in the pacific and aid those nations on China’s periphery that also fear its hegemonic ambitions. Again, for an Obama administration that came into office talking about remaking the world’s institutional architecture to </w:t>
      </w:r>
      <w:r>
        <w:lastRenderedPageBreak/>
        <w:t xml:space="preserve">combat common threats like global warming and nuclear proliferation, offshore balancing seems a bit amoral and zero-sum, but </w:t>
      </w:r>
      <w:r w:rsidRPr="00D633BD">
        <w:rPr>
          <w:rStyle w:val="StyleUnderline"/>
        </w:rPr>
        <w:t>as soon as the administration actually has to advance America’s interests, the masks of liberalism slips and its realist face is shown</w:t>
      </w:r>
      <w:r>
        <w:t xml:space="preserve">. Buck-passing is applied because it offers a way for the United States to maintain influence at reduced cost; </w:t>
      </w:r>
      <w:proofErr w:type="gramStart"/>
      <w:r>
        <w:t>However</w:t>
      </w:r>
      <w:proofErr w:type="gramEnd"/>
      <w:r>
        <w:t>, it is not a concept for doing interventions on the cheap. It is a strategy for balancing in distant regions, without having to resort to direct intervention. The United States achieves this balance by making sure that China, as a potential hegemon, is kept in check through local competition. Indeed Layne (2012) points out that America’s offshore balancing is based on a common set of core strategic principles:</w:t>
      </w:r>
    </w:p>
    <w:p w14:paraId="15CB2AB1" w14:textId="77777777" w:rsidR="00A57B5C" w:rsidRPr="00A57B5C" w:rsidRDefault="00A57B5C" w:rsidP="00A57B5C">
      <w:pPr>
        <w:pStyle w:val="Heading3"/>
      </w:pPr>
      <w:r>
        <w:lastRenderedPageBreak/>
        <w:t xml:space="preserve">UQ- Containment effective </w:t>
      </w:r>
    </w:p>
    <w:p w14:paraId="2E3180E0" w14:textId="77777777" w:rsidR="00A57B5C" w:rsidRDefault="00A57B5C" w:rsidP="00A57B5C">
      <w:pPr>
        <w:pStyle w:val="Heading4"/>
      </w:pPr>
      <w:proofErr w:type="spellStart"/>
      <w:r>
        <w:t>Containement</w:t>
      </w:r>
      <w:proofErr w:type="spellEnd"/>
      <w:r>
        <w:t xml:space="preserve"> has been successful- and there are current strategies to stop China’s rise</w:t>
      </w:r>
    </w:p>
    <w:p w14:paraId="3C29CA2C" w14:textId="77777777" w:rsidR="00A57B5C" w:rsidRPr="002B5B22" w:rsidRDefault="00A57B5C" w:rsidP="00A57B5C">
      <w:pPr>
        <w:rPr>
          <w:sz w:val="16"/>
        </w:rPr>
      </w:pPr>
      <w:proofErr w:type="spellStart"/>
      <w:r w:rsidRPr="00A57B5C">
        <w:rPr>
          <w:rStyle w:val="Style13ptBold"/>
        </w:rPr>
        <w:t>Sempa</w:t>
      </w:r>
      <w:proofErr w:type="spellEnd"/>
      <w:r w:rsidRPr="00A57B5C">
        <w:rPr>
          <w:rStyle w:val="Style13ptBold"/>
        </w:rPr>
        <w:t>, 7-6</w:t>
      </w:r>
      <w:proofErr w:type="gramStart"/>
      <w:r w:rsidRPr="002B5B22">
        <w:rPr>
          <w:sz w:val="16"/>
        </w:rPr>
        <w:t>-  author</w:t>
      </w:r>
      <w:proofErr w:type="gramEnd"/>
      <w:r w:rsidRPr="002B5B22">
        <w:rPr>
          <w:sz w:val="16"/>
        </w:rPr>
        <w:t xml:space="preserve"> of Geopolitics: From the Cold War to the 21st Century, America's Global Role, and Somewhere in France, Somewhere in Germany: A combat Soldier's Journey through the Second World War. Francis' writing has also appeared in Joint Force Quarterly, </w:t>
      </w:r>
      <w:proofErr w:type="spellStart"/>
      <w:r w:rsidRPr="002B5B22">
        <w:rPr>
          <w:sz w:val="16"/>
        </w:rPr>
        <w:t>Orbis</w:t>
      </w:r>
      <w:proofErr w:type="spellEnd"/>
      <w:r w:rsidRPr="002B5B22">
        <w:rPr>
          <w:sz w:val="16"/>
        </w:rPr>
        <w:t>, The Diplomat, Strategic Review, the Asian Review of Books, The University Bookman(Francis, “Masters of Strategy and the Containment of China”, Real Clear Defense, http://www.realcleardefense.com/articles/2016/07/07/masters_of_strategy_and_the_containment_of_china_109533.html)//JS</w:t>
      </w:r>
    </w:p>
    <w:p w14:paraId="703898DF" w14:textId="1C31C190" w:rsidR="00A57B5C" w:rsidRDefault="00A57B5C" w:rsidP="00A57B5C">
      <w:r>
        <w:t xml:space="preserve">The Asia-Pacific region and </w:t>
      </w:r>
      <w:r w:rsidRPr="002B5B22">
        <w:rPr>
          <w:rStyle w:val="StyleUnderline"/>
        </w:rPr>
        <w:t>China dominated the conference</w:t>
      </w:r>
      <w:r>
        <w:t xml:space="preserve">. Each of the </w:t>
      </w:r>
      <w:r w:rsidRPr="002B5B22">
        <w:rPr>
          <w:rStyle w:val="StyleUnderline"/>
        </w:rPr>
        <w:t>keynote speakers identified East Asia and the Western Pacific as the world’s geopolitical center of gravity</w:t>
      </w:r>
      <w:r>
        <w:t xml:space="preserve">. </w:t>
      </w:r>
      <w:r w:rsidRPr="002B5B22">
        <w:rPr>
          <w:rStyle w:val="StyleUnderline"/>
        </w:rPr>
        <w:t>China’s</w:t>
      </w:r>
      <w:r>
        <w:t xml:space="preserve"> “One Road, One Belt” and </w:t>
      </w:r>
      <w:r w:rsidRPr="002B5B22">
        <w:rPr>
          <w:rStyle w:val="StyleUnderline"/>
        </w:rPr>
        <w:t>aggressive moves in the South China and East China Seas appear to be causing the most concern</w:t>
      </w:r>
      <w:r>
        <w:t xml:space="preserve"> among American officials, policymakers, and foreign policy thinkers. </w:t>
      </w:r>
      <w:r w:rsidRPr="002B5B22">
        <w:rPr>
          <w:rStyle w:val="StyleUnderline"/>
        </w:rPr>
        <w:t>Speakers also noted</w:t>
      </w:r>
      <w:r>
        <w:t xml:space="preserve">, with alarm, </w:t>
      </w:r>
      <w:r w:rsidRPr="002B5B22">
        <w:rPr>
          <w:rStyle w:val="StyleUnderline"/>
        </w:rPr>
        <w:t>Chinese President Xi Jinping’s accumulation of domestic political power at a level not seen in China since Mao Zedong</w:t>
      </w:r>
      <w:r>
        <w:t>.</w:t>
      </w:r>
      <w:r w:rsidR="007737D8">
        <w:t xml:space="preserve"> </w:t>
      </w:r>
      <w:r>
        <w:t xml:space="preserve">Robert </w:t>
      </w:r>
      <w:proofErr w:type="spellStart"/>
      <w:r>
        <w:t>Blackwill</w:t>
      </w:r>
      <w:proofErr w:type="spellEnd"/>
      <w:r>
        <w:t xml:space="preserve"> made the point that </w:t>
      </w:r>
      <w:r w:rsidRPr="002B5B22">
        <w:rPr>
          <w:rStyle w:val="Emphasis"/>
        </w:rPr>
        <w:t xml:space="preserve">China is better than the United States at </w:t>
      </w:r>
      <w:proofErr w:type="spellStart"/>
      <w:r w:rsidRPr="002B5B22">
        <w:rPr>
          <w:rStyle w:val="Emphasis"/>
        </w:rPr>
        <w:t>geoeconomics</w:t>
      </w:r>
      <w:proofErr w:type="spellEnd"/>
      <w:r w:rsidRPr="002B5B22">
        <w:rPr>
          <w:rStyle w:val="Emphasis"/>
        </w:rPr>
        <w:t>, and is using its economic muscle to provide incentives for nations to favor China’s interests</w:t>
      </w:r>
      <w:r>
        <w:t>, and penalties for nations that oppose China’s interests.</w:t>
      </w:r>
      <w:r w:rsidR="007737D8">
        <w:t xml:space="preserve"> </w:t>
      </w:r>
      <w:r>
        <w:t xml:space="preserve">A panel of Naval War College professors applied the lessons of the masters of strategy—Clausewitz, Mahan, Thucydides, and Mao—to 21st century geopolitics. Dr. </w:t>
      </w:r>
      <w:proofErr w:type="spellStart"/>
      <w:r>
        <w:t>Toshi</w:t>
      </w:r>
      <w:proofErr w:type="spellEnd"/>
      <w:r>
        <w:t xml:space="preserve"> Yoshihara, one of the foremost experts on the Chinese Navy, theorized that </w:t>
      </w:r>
      <w:r w:rsidRPr="002B5B22">
        <w:rPr>
          <w:rStyle w:val="StyleUnderline"/>
        </w:rPr>
        <w:t>China’s aggressive moves in its adjacent seas are an updated version of Mao’s theory of “active defense</w:t>
      </w:r>
      <w:r>
        <w:t xml:space="preserve">.” Dr. James Holmes suggested </w:t>
      </w:r>
      <w:r w:rsidRPr="002B5B22">
        <w:rPr>
          <w:rStyle w:val="StyleUnderline"/>
        </w:rPr>
        <w:t>that the U. S. Navy should look broadly to the sea power strategy of Mahan and the tactical theories of Julian Corbett as guides to dealing with current Chinese naval challenges</w:t>
      </w:r>
      <w:r>
        <w:t>. Other panelists looked to Thucydides and Clausewitz to examine the U.S.-China confrontation in the Indo-Pacific.</w:t>
      </w:r>
      <w:r w:rsidR="007737D8">
        <w:t xml:space="preserve"> </w:t>
      </w:r>
      <w:r>
        <w:t xml:space="preserve">Panelists, including Hal Brands and Michael Green, addressed the “strategic environment” of the Indo-Pacific region, including the cyber dimension of warfare and </w:t>
      </w:r>
      <w:r w:rsidRPr="007F1903">
        <w:rPr>
          <w:rStyle w:val="StyleUnderline"/>
        </w:rPr>
        <w:t>the need for the United States to reinforce and strengthen its traditional alliances with Japan, South Korea, Taiwan, the Philippines, and Australia while improving relations with key players like India, Vietnam, Malaysia, Brunei, and other nations that are wary of China’s rise</w:t>
      </w:r>
      <w:r>
        <w:t>.</w:t>
      </w:r>
      <w:r w:rsidR="007737D8">
        <w:t xml:space="preserve"> </w:t>
      </w:r>
      <w:r>
        <w:t>China, of course, has its own problems. Several Forum participants pointed out China’s vulnerabilities, such as its weakening economy, aging population, potential political instability, and its lack of allies in the region (other than North Korea).  None of the keynote speakers or panelists uttered the word “</w:t>
      </w:r>
      <w:r w:rsidRPr="007F1903">
        <w:rPr>
          <w:rStyle w:val="Emphasis"/>
        </w:rPr>
        <w:t>containment</w:t>
      </w:r>
      <w:r>
        <w:t xml:space="preserve">,” but that </w:t>
      </w:r>
      <w:r w:rsidRPr="007F1903">
        <w:rPr>
          <w:rStyle w:val="Emphasis"/>
        </w:rPr>
        <w:t>was the clear implication of their remarks</w:t>
      </w:r>
      <w:r>
        <w:t xml:space="preserve">.  </w:t>
      </w:r>
      <w:r w:rsidRPr="007F1903">
        <w:rPr>
          <w:rStyle w:val="StyleUnderline"/>
        </w:rPr>
        <w:t>The geography of East Asia and the Western Pacific lends itself to a maritime containment strateg</w:t>
      </w:r>
      <w:r>
        <w:t xml:space="preserve">y.  Islands and </w:t>
      </w:r>
      <w:r w:rsidRPr="007F1903">
        <w:rPr>
          <w:rStyle w:val="StyleUnderline"/>
        </w:rPr>
        <w:t>island chains</w:t>
      </w:r>
      <w:r>
        <w:t xml:space="preserve"> stretching from Japan to Indonesia </w:t>
      </w:r>
      <w:r w:rsidRPr="007F1903">
        <w:rPr>
          <w:rStyle w:val="StyleUnderline"/>
        </w:rPr>
        <w:t>can be used to effectively block China’s access to the oceans</w:t>
      </w:r>
      <w:r>
        <w:t xml:space="preserve">. </w:t>
      </w:r>
      <w:r w:rsidRPr="007F1903">
        <w:rPr>
          <w:rStyle w:val="StyleUnderline"/>
        </w:rPr>
        <w:t>America’s rebalance or pivot to Asia implies shifting resources and strategies from Europe to the Asia-Pacific, and the strategy that protected Europe</w:t>
      </w:r>
      <w:r>
        <w:t xml:space="preserve"> (and parts of Asia) from Soviet aggression was containment.</w:t>
      </w:r>
      <w:r w:rsidR="007737D8">
        <w:t xml:space="preserve"> </w:t>
      </w:r>
      <w:r>
        <w:t>If containment becomes the U.S. strategy vis-à-vis China, it will have to be constructed differently from its European predecessor. There is no Asian version of NATO on the horizon—historical memories and differences among, for example, Japan and South Korea, Taiwan, and the Philippines, are too strong to allow for a comprehensive Asian alliance. Instead, the United States, as it has for decades, will have to settle for separate alliances with each of its Asian partners.</w:t>
      </w:r>
      <w:r w:rsidR="007737D8">
        <w:t xml:space="preserve"> </w:t>
      </w:r>
      <w:r w:rsidRPr="007F1903">
        <w:rPr>
          <w:rStyle w:val="StyleUnderline"/>
        </w:rPr>
        <w:t xml:space="preserve">The United States effectively wielded the </w:t>
      </w:r>
      <w:proofErr w:type="spellStart"/>
      <w:r w:rsidRPr="007F1903">
        <w:rPr>
          <w:rStyle w:val="StyleUnderline"/>
        </w:rPr>
        <w:t>geoeconomic</w:t>
      </w:r>
      <w:proofErr w:type="spellEnd"/>
      <w:r w:rsidRPr="007F1903">
        <w:rPr>
          <w:rStyle w:val="StyleUnderline"/>
        </w:rPr>
        <w:t xml:space="preserve"> weapon in the 1980s to exploit Soviet vulnerabilities</w:t>
      </w:r>
      <w:r>
        <w:t xml:space="preserve">, thereby helping to end the Cold War on favorable terms. If China’s economy continues to weaken and demographic problems and political unrest adds fragility to its economy and lessen the regime’s power, </w:t>
      </w:r>
      <w:r w:rsidRPr="007F1903">
        <w:rPr>
          <w:rStyle w:val="StyleUnderline"/>
        </w:rPr>
        <w:t xml:space="preserve">the U.S. may be able to use the </w:t>
      </w:r>
      <w:proofErr w:type="spellStart"/>
      <w:r w:rsidRPr="007F1903">
        <w:rPr>
          <w:rStyle w:val="StyleUnderline"/>
        </w:rPr>
        <w:t>geoeconomic</w:t>
      </w:r>
      <w:proofErr w:type="spellEnd"/>
      <w:r w:rsidRPr="007F1903">
        <w:rPr>
          <w:rStyle w:val="StyleUnderline"/>
        </w:rPr>
        <w:t xml:space="preserve"> weapon to reinforce containment.</w:t>
      </w:r>
      <w:r w:rsidR="007737D8">
        <w:rPr>
          <w:rStyle w:val="StyleUnderline"/>
          <w:u w:val="none"/>
        </w:rPr>
        <w:t xml:space="preserve"> </w:t>
      </w:r>
      <w:r>
        <w:t xml:space="preserve">Long ago, </w:t>
      </w:r>
      <w:r w:rsidRPr="007F1903">
        <w:rPr>
          <w:rStyle w:val="StyleUnderline"/>
        </w:rPr>
        <w:t xml:space="preserve">Thucydides noted that nations are motivated by fear, honor and </w:t>
      </w:r>
      <w:r w:rsidRPr="007F1903">
        <w:rPr>
          <w:rStyle w:val="StyleUnderline"/>
        </w:rPr>
        <w:lastRenderedPageBreak/>
        <w:t>interest. That is as true today as it was during the Peloponnesian War, and it applies to China, the United States, and the other nations of the region</w:t>
      </w:r>
      <w:r>
        <w:t>.</w:t>
      </w:r>
    </w:p>
    <w:p w14:paraId="464DA5B0" w14:textId="77777777" w:rsidR="00A57B5C" w:rsidRDefault="00A57B5C" w:rsidP="00A57B5C">
      <w:pPr>
        <w:pStyle w:val="Heading4"/>
      </w:pPr>
      <w:r>
        <w:t xml:space="preserve">The US’s containment strategy has </w:t>
      </w:r>
      <w:r w:rsidRPr="0092454B">
        <w:rPr>
          <w:sz w:val="28"/>
          <w:u w:val="single"/>
        </w:rPr>
        <w:t>global</w:t>
      </w:r>
      <w:r w:rsidRPr="0092454B">
        <w:rPr>
          <w:sz w:val="28"/>
        </w:rPr>
        <w:t xml:space="preserve"> </w:t>
      </w:r>
      <w:r>
        <w:t>support</w:t>
      </w:r>
    </w:p>
    <w:p w14:paraId="2BDA2263" w14:textId="77777777" w:rsidR="00A57B5C" w:rsidRPr="00AA1292" w:rsidRDefault="00A57B5C" w:rsidP="00A57B5C">
      <w:pPr>
        <w:rPr>
          <w:sz w:val="16"/>
        </w:rPr>
      </w:pPr>
      <w:proofErr w:type="spellStart"/>
      <w:r w:rsidRPr="00A57B5C">
        <w:rPr>
          <w:rStyle w:val="Style13ptBold"/>
        </w:rPr>
        <w:t>Korybko</w:t>
      </w:r>
      <w:proofErr w:type="spellEnd"/>
      <w:r w:rsidRPr="00A57B5C">
        <w:rPr>
          <w:rStyle w:val="Style13ptBold"/>
        </w:rPr>
        <w:t>, 7-1</w:t>
      </w:r>
      <w:r w:rsidRPr="00AA1292">
        <w:rPr>
          <w:sz w:val="16"/>
        </w:rPr>
        <w:t xml:space="preserve">- American political commentator currently working for the Sputnik </w:t>
      </w:r>
      <w:proofErr w:type="gramStart"/>
      <w:r w:rsidRPr="00AA1292">
        <w:rPr>
          <w:sz w:val="16"/>
        </w:rPr>
        <w:t>agency(</w:t>
      </w:r>
      <w:proofErr w:type="gramEnd"/>
      <w:r w:rsidRPr="00AA1292">
        <w:rPr>
          <w:sz w:val="16"/>
        </w:rPr>
        <w:t>Andrew, “Hybrid Wars 6. Trick To Containing China (III)”, Oriental Review, http://orientalreview.org/2016/07/01/hybrid-wars-6-trick-to-containing-china-iii/)//JS</w:t>
      </w:r>
    </w:p>
    <w:p w14:paraId="2B31D462" w14:textId="1707DBFF" w:rsidR="00A57B5C" w:rsidRDefault="00A57B5C" w:rsidP="00A57B5C">
      <w:r>
        <w:t xml:space="preserve">To accomplish the gargantuan task of containing China, </w:t>
      </w:r>
      <w:r w:rsidRPr="000814CE">
        <w:rPr>
          <w:rStyle w:val="StyleUnderline"/>
        </w:rPr>
        <w:t>a large-scale informal coalition of sorts is being assembled under American tutelage.</w:t>
      </w:r>
      <w:r>
        <w:t xml:space="preserve"> The author comprehensively explored this massive undertaking in the article </w:t>
      </w:r>
      <w:r w:rsidRPr="000814CE">
        <w:rPr>
          <w:rStyle w:val="StyleUnderline"/>
        </w:rPr>
        <w:t xml:space="preserve">“Asian NATO-like Project To Be </w:t>
      </w:r>
      <w:proofErr w:type="gramStart"/>
      <w:r w:rsidRPr="000814CE">
        <w:rPr>
          <w:rStyle w:val="StyleUnderline"/>
        </w:rPr>
        <w:t>Stopped</w:t>
      </w:r>
      <w:proofErr w:type="gramEnd"/>
      <w:r w:rsidRPr="000814CE">
        <w:rPr>
          <w:rStyle w:val="StyleUnderline"/>
        </w:rPr>
        <w:t>”, but it’s necessary to review some of its most important tenets in order to familiarize the reader with the neo-containment taking place.</w:t>
      </w:r>
      <w:r>
        <w:t xml:space="preserve"> </w:t>
      </w:r>
      <w:r w:rsidRPr="000814CE">
        <w:rPr>
          <w:rStyle w:val="StyleUnderline"/>
        </w:rPr>
        <w:t>The Chinese Containment Coalition (CCC) is the neologism used to describe this de-facto alliance</w:t>
      </w:r>
      <w:r>
        <w:t xml:space="preserve">, and it has both maritime and mainland components to it. The most relevant utilization of the CCC of course relates to the South China Sea, and the </w:t>
      </w:r>
      <w:r w:rsidRPr="000814CE">
        <w:rPr>
          <w:rStyle w:val="StyleUnderline"/>
        </w:rPr>
        <w:t>US has a vested interest in maintaining the stability of each of its participating members in this geo-critical theater</w:t>
      </w:r>
      <w:r>
        <w:t xml:space="preserve">. It may, however, tinker with punitive Hybrid War threats to keep some of the members in check and/or create a plausible front for ‘justifying’ a deeper military commitment to each of them, </w:t>
      </w:r>
      <w:r w:rsidRPr="000814CE">
        <w:rPr>
          <w:rStyle w:val="StyleUnderline"/>
        </w:rPr>
        <w:t>although of course this could unintentionally spiral out of control and lead to unexpected consequences</w:t>
      </w:r>
      <w:r>
        <w:t>. The Hybrid War possibilities for each of the ASEAN states (both those that could ‘unintentionally’ erupt in the CCC and the ones purposefully planned against specific targets) will be extensively investigated later on in the work, but the focus right now is on the general shape and power relations within the CCC.</w:t>
      </w:r>
      <w:r w:rsidR="007737D8">
        <w:t xml:space="preserve"> </w:t>
      </w:r>
      <w:r>
        <w:t>Membership Roster:</w:t>
      </w:r>
      <w:r w:rsidR="007737D8">
        <w:t xml:space="preserve"> </w:t>
      </w:r>
      <w:r w:rsidRPr="000814CE">
        <w:rPr>
          <w:rStyle w:val="Emphasis"/>
        </w:rPr>
        <w:t xml:space="preserve">The CCC is </w:t>
      </w:r>
      <w:proofErr w:type="gramStart"/>
      <w:r w:rsidRPr="000814CE">
        <w:rPr>
          <w:rStyle w:val="Emphasis"/>
        </w:rPr>
        <w:t>a broadly inclusive strategic bloc whose members have their</w:t>
      </w:r>
      <w:proofErr w:type="gramEnd"/>
      <w:r w:rsidRPr="000814CE">
        <w:rPr>
          <w:rStyle w:val="Emphasis"/>
        </w:rPr>
        <w:t xml:space="preserve"> own motivations for containing China</w:t>
      </w:r>
      <w:r>
        <w:t>. The following is an enumeration of the states that are involved, as well as an explanation of what they believe to be their self-interested reasons for participating:</w:t>
      </w:r>
      <w:r w:rsidR="007737D8">
        <w:t xml:space="preserve"> </w:t>
      </w:r>
      <w:r>
        <w:t xml:space="preserve">Washington is most of all motivated by concrete geostrategic considerations, believing that the containment of China is a necessary action in order to indefinitely prolong American hegemony over Eurasia. </w:t>
      </w:r>
      <w:r w:rsidRPr="000814CE">
        <w:rPr>
          <w:rStyle w:val="StyleUnderline"/>
        </w:rPr>
        <w:t xml:space="preserve">China is one of the three Great Power multipolar centers pushing back against the US’ dominance over the supercontinent </w:t>
      </w:r>
      <w:r>
        <w:t xml:space="preserve">(with the other two being Russia and Iran), and the US wants to acquire geopolitical leverage over it by controlling its vial mainland and maritime economic conduits in Southeast Asia. The US is fearful that a rising China could spearhead a revolutionary system of post-modern international relations based on win-win benefits and genuine partner equality (the very concept behind the One Belt One Road endeavor), and coupled with Beijing’s rising naval capabilities, it believes that China might become powerful enough to weaken Washington’s unipolar stranglehold over the region. </w:t>
      </w:r>
      <w:r w:rsidRPr="000814CE">
        <w:rPr>
          <w:rStyle w:val="StyleUnderline"/>
        </w:rPr>
        <w:t>If the US’ control over Southeast Asia begins to deteriorate, perhaps concurrent with a parallel process underway in the Mideast, then the US would suffer a major geopolitical blow from which its hegemonic control might never be able to fully recover.</w:t>
      </w:r>
      <w:r w:rsidR="007737D8">
        <w:rPr>
          <w:rStyle w:val="StyleUnderline"/>
          <w:u w:val="none"/>
        </w:rPr>
        <w:t xml:space="preserve"> </w:t>
      </w:r>
      <w:r w:rsidRPr="000814CE">
        <w:rPr>
          <w:rStyle w:val="StyleUnderline"/>
        </w:rPr>
        <w:t>The island state has always been China’s chief geopolitical and civilizational rival</w:t>
      </w:r>
      <w:r>
        <w:t xml:space="preserve">, and the present tensions between the two </w:t>
      </w:r>
      <w:proofErr w:type="gramStart"/>
      <w:r>
        <w:t>amount</w:t>
      </w:r>
      <w:proofErr w:type="gramEnd"/>
      <w:r>
        <w:t xml:space="preserve"> to nothing more than an American-manufactured return to history. J</w:t>
      </w:r>
      <w:r w:rsidRPr="000814CE">
        <w:rPr>
          <w:rStyle w:val="StyleUnderline"/>
        </w:rPr>
        <w:t>apan aspires for leadership of the entire East and Southeast Asian space, believing that its historical naval superiority and maritime identity entitles it to play a premier role in guiding regional events</w:t>
      </w:r>
      <w:r>
        <w:t>. To add some substance to its grand ambitions</w:t>
      </w:r>
      <w:r w:rsidRPr="000814CE">
        <w:rPr>
          <w:rStyle w:val="StyleUnderline"/>
        </w:rPr>
        <w:t>, it’s also the only country aside from the US that has the excess capital and management experience necessary to compete with China in developing this rapidly growing bloc</w:t>
      </w:r>
      <w:r>
        <w:t>. Furthermore, while Japan’s World War II history of conquest in Southeast Asia was objectively a very dark and brutal time for the region, much of the public and their corresponding leadership have been whipped up into such an anti-Chinese nationalist frenzy as of late that they seem willing to overlook the negative facts during this time period and dwell only on its positive anti-colonialism connotations.</w:t>
      </w:r>
      <w:r w:rsidR="007737D8">
        <w:t xml:space="preserve"> </w:t>
      </w:r>
      <w:r>
        <w:t xml:space="preserve">The </w:t>
      </w:r>
      <w:r>
        <w:lastRenderedPageBreak/>
        <w:t xml:space="preserve">relevance of this to the present day is that </w:t>
      </w:r>
      <w:r w:rsidRPr="000814CE">
        <w:rPr>
          <w:rStyle w:val="StyleUnderline"/>
        </w:rPr>
        <w:t>the US has been largely successful in convincing people in Vietnam and the Philippines that China is the latest colonizer to creep into the region, with the subtle intimation being that a ‘reformed, non-imperialist’ Japan can preemptively liberate them from their coming servitude.</w:t>
      </w:r>
      <w:r>
        <w:t xml:space="preserve"> </w:t>
      </w:r>
      <w:r w:rsidRPr="000814CE">
        <w:rPr>
          <w:rStyle w:val="StyleUnderline"/>
        </w:rPr>
        <w:t>Tokyo already wants to deepen its hold over the ASEAN’s markets</w:t>
      </w:r>
      <w:r>
        <w:t xml:space="preserve"> (both commercial and military) as it is, and being literally called in by some of the region’s members to do so and with the full backing of the US is just about the greatest soft power boost that it could have ever hoped for. The constructed narrative at play here is that </w:t>
      </w:r>
      <w:r w:rsidRPr="000814CE">
        <w:rPr>
          <w:rStyle w:val="StyleUnderline"/>
        </w:rPr>
        <w:t>the Chinese ‘bad guy’ is trying to control the region and its maritime resources, while the ‘anti-Chinese good guy’, Japan, is willing do whatever it takes to counter</w:t>
      </w:r>
      <w:r>
        <w:t xml:space="preserve"> it, with the ‘trusted’ US keeping an eye on it to make sure it doesn’t relapse into any of its colonialist habits. The irony is that it’s Japan and the US, not China, which are bent on a neo-colonialist power grab in Southeast Asia, but the unipolar-influenced information services in the region have largely mirrored their European counterparts in parroting their patron’s talking points and disseminating a false reality.</w:t>
      </w:r>
    </w:p>
    <w:p w14:paraId="2BAEEA99" w14:textId="6E502A87" w:rsidR="00A57B5C" w:rsidRDefault="00A57B5C" w:rsidP="00A57B5C">
      <w:r>
        <w:t>India</w:t>
      </w:r>
      <w:r w:rsidR="007737D8">
        <w:t xml:space="preserve"> </w:t>
      </w:r>
      <w:r>
        <w:t>N</w:t>
      </w:r>
      <w:r w:rsidRPr="000814CE">
        <w:rPr>
          <w:rStyle w:val="StyleUnderline"/>
        </w:rPr>
        <w:t>ew Delhi’s strategy in all of this is to constrain the rise of its natural geopolitical rival</w:t>
      </w:r>
      <w:r>
        <w:t xml:space="preserve">, and this </w:t>
      </w:r>
      <w:r w:rsidRPr="000814CE">
        <w:rPr>
          <w:rStyle w:val="StyleUnderline"/>
        </w:rPr>
        <w:t>has seen it take a gradually more vocal stance in addressing the South China Sea</w:t>
      </w:r>
      <w:r>
        <w:t xml:space="preserve"> crisis. For the most part, India’s leadership has played coy with China in pragmatically interacting with it in large-scale multilateral frameworks such as the AIIB, BRICS, and the SCO, but in being noticeably less constructive when it comes to indirect bilateral relations. To explain, India’s dealings with states and regions of mutual interest to it and China tend to be much more competitive and reek of zero-sum proxy intentions on New Delhi’s part, for example, when </w:t>
      </w:r>
      <w:r w:rsidRPr="000814CE">
        <w:rPr>
          <w:rStyle w:val="StyleUnderline"/>
        </w:rPr>
        <w:t>addressing ‘freedom of navigation’ in the South China Sea together with Japan or in unilaterally blockading Nepal. There’s an undeclared but clearly observable Cold War going on between both Asian great powers</w:t>
      </w:r>
      <w:r>
        <w:t xml:space="preserve">, despite neither of them willing to publicly admit it, and it’s in this context that India has a desire to provoke China in Southeast Asia. </w:t>
      </w:r>
      <w:r w:rsidRPr="000814CE">
        <w:rPr>
          <w:rStyle w:val="StyleUnderline"/>
        </w:rPr>
        <w:t>Although it has yet to send any naval vessels to the region, the possibility hasn’t been explicitly discounted by New Delhi</w:t>
      </w:r>
      <w:r>
        <w:t>, and it’s quite probable that it could find some pretext to do so in the future  (be it under ‘freedom of navigation’ auspices or to participate in a multilateral CCC drill there).</w:t>
      </w:r>
      <w:r w:rsidR="007737D8">
        <w:t xml:space="preserve"> </w:t>
      </w:r>
      <w:r>
        <w:t xml:space="preserve">Adding to that, India is clearly a rising power in its own right, and the self-confidence that this comes with has encouraged its elite to spread their country’s influence to surrounding regions. </w:t>
      </w:r>
      <w:r w:rsidRPr="000814CE">
        <w:rPr>
          <w:rStyle w:val="StyleUnderline"/>
        </w:rPr>
        <w:t>The so-called “Cotton Route” that was suggested as an institutional counter-weight to the New Silk Road will likely stretch into Southeast Asia, considering the historical bond between India and the region</w:t>
      </w:r>
      <w:r>
        <w:t xml:space="preserve"> that was described in the second chapter. India’s political basis for doing so is termed “Act East”, and it’s Modi’s evolved version of his predecessor’s much more passive “Look East” policy. It includes not only ASEAN, but also Japan as well, and the interplay between both of the US’ Lead From Behind proxies in the geographic middle ground of Southeast Asia will be described soon enough. </w:t>
      </w:r>
      <w:r w:rsidRPr="000814CE">
        <w:rPr>
          <w:rStyle w:val="StyleUnderline"/>
        </w:rPr>
        <w:t>Physical proximity is an obvious enabler in accelerating India’s bilateral relations with ASEAN,</w:t>
      </w:r>
      <w:r>
        <w:t xml:space="preserve"> and the Trilateral Highway between it, Myanmar, and Thailand (the ‘ASEAN Highway’) is designed to physically integrate the subcontinent’s SAARC with the neighboring ASEAN bloc. Suffice to say, </w:t>
      </w:r>
      <w:r w:rsidRPr="000814CE">
        <w:rPr>
          <w:rStyle w:val="StyleUnderline"/>
        </w:rPr>
        <w:t>this project’s successful completion would directly infuse Southeast Asia with a steady stream of Indian economic and institutional influence that could pose a sizeable challenge to China</w:t>
      </w:r>
      <w:r>
        <w:t>, and its particular effect on Myanmar’s anti-Chinese pivot will certainly be elaborated on later in the research.</w:t>
      </w:r>
    </w:p>
    <w:p w14:paraId="14E8E0B5" w14:textId="7D5945FC" w:rsidR="00A57B5C" w:rsidRPr="007737D8" w:rsidRDefault="00A57B5C" w:rsidP="00A57B5C">
      <w:pPr>
        <w:rPr>
          <w:u w:val="single"/>
        </w:rPr>
      </w:pPr>
      <w:r w:rsidRPr="000814CE">
        <w:rPr>
          <w:rStyle w:val="StyleUnderline"/>
        </w:rPr>
        <w:t>Vietnam</w:t>
      </w:r>
      <w:r w:rsidR="007737D8">
        <w:rPr>
          <w:rStyle w:val="StyleUnderline"/>
        </w:rPr>
        <w:t xml:space="preserve"> </w:t>
      </w:r>
      <w:r w:rsidRPr="000814CE">
        <w:rPr>
          <w:rStyle w:val="StyleUnderline"/>
        </w:rPr>
        <w:t>The mainland ASEAN leader of the CCC has a vehement dislike for China</w:t>
      </w:r>
      <w:r>
        <w:t>, despite its larger neighbor ironically being its biggest trade partner. In some ways, this actually plays into the anti-Chinese rhetoric and political ambitions of some of Hanoi’s elite, since they were able to spin this successfully enough as a form of ‘Chinese hegemony’ that the rest of the government fell for the nationalistic knee-jerk reaction of agreeing to get on board with the US-led TPP. Anti-</w:t>
      </w:r>
      <w:r w:rsidRPr="0092454B">
        <w:rPr>
          <w:rStyle w:val="StyleUnderline"/>
        </w:rPr>
        <w:t xml:space="preserve">Chinese nationalism is at such a high </w:t>
      </w:r>
      <w:r w:rsidRPr="0092454B">
        <w:rPr>
          <w:rStyle w:val="StyleUnderline"/>
        </w:rPr>
        <w:lastRenderedPageBreak/>
        <w:t xml:space="preserve">level among the most influential elements of Vietnam’s leadership that the once-proud country has even backtracked on its historical principles by closely allying with its former US </w:t>
      </w:r>
      <w:r>
        <w:t>tormentor in ‘countering’ its northern neighbor. As was earlier discussed when describing the long history of Chinese-Vietnamese relations, there’s definitely an ingrained distrust of China interwoven into Vietnamese identity due to the country’s millennium-long incorporation into the Empire, but the US plainly exploited this psychological trait by initiating the timed thawing of the South China Sea dispute.</w:t>
      </w:r>
      <w:r w:rsidR="007737D8">
        <w:rPr>
          <w:u w:val="single"/>
        </w:rPr>
        <w:t xml:space="preserve"> </w:t>
      </w:r>
      <w:r>
        <w:t xml:space="preserve">Information warfare specialists were likely consulted well in advance in order to craft the most effective ways in which the Vietnamese audience could be misguided into interpreting unrequested American diplomatic interventionism as ‘Chinese aggression’. The sum effect of this nationalist-appealing information manipulation has been that </w:t>
      </w:r>
      <w:r w:rsidRPr="0092454B">
        <w:rPr>
          <w:rStyle w:val="StyleUnderline"/>
        </w:rPr>
        <w:t>the anti-Chinese forces in the country decisively won out over the pragmatic ones and that Vietnam ultimately made its choice in aligning with the unipolar-oriented forces</w:t>
      </w:r>
      <w:r>
        <w:t xml:space="preserve"> that are militarily and economically circling China. By becoming the US’ mainland beachhead in the CCC, </w:t>
      </w:r>
      <w:r w:rsidRPr="0092454B">
        <w:rPr>
          <w:rStyle w:val="StyleUnderline"/>
        </w:rPr>
        <w:t>Vietnam likely hopes for American acceptance of what will probably soon be a renewed attempt at resurrecting its leading role in the former French lands of Indochina</w:t>
      </w:r>
      <w:r>
        <w:t>. Hanoi still has sizeable institutional influence over Vientiane (particularly military and economic), although it’s of course been relatively dwindling since the end of the Cold War, while Vietnam has urgently been trying to play catch-up with China in Cambodia ever since its military withdraw in 1989 re-opened the door to Beijing’s influence. Vietnam’s counter-proposal to both of its neighbors’ chummy ties with China is a so-called “development triangle” between them, which will in reality serve as a vehicle for the return of Vietnamese influence to these countries.</w:t>
      </w:r>
    </w:p>
    <w:p w14:paraId="46BC724E" w14:textId="1171386C" w:rsidR="00A57B5C" w:rsidRPr="007737D8" w:rsidRDefault="00A57B5C" w:rsidP="00A57B5C">
      <w:pPr>
        <w:rPr>
          <w:u w:val="single"/>
        </w:rPr>
      </w:pPr>
      <w:r w:rsidRPr="0092454B">
        <w:rPr>
          <w:rStyle w:val="StyleUnderline"/>
        </w:rPr>
        <w:t>The Philippines</w:t>
      </w:r>
      <w:r w:rsidR="007737D8">
        <w:rPr>
          <w:rStyle w:val="StyleUnderline"/>
        </w:rPr>
        <w:t xml:space="preserve"> </w:t>
      </w:r>
      <w:proofErr w:type="gramStart"/>
      <w:r w:rsidRPr="0092454B">
        <w:rPr>
          <w:rStyle w:val="StyleUnderline"/>
        </w:rPr>
        <w:t>The</w:t>
      </w:r>
      <w:proofErr w:type="gramEnd"/>
      <w:r w:rsidRPr="0092454B">
        <w:rPr>
          <w:rStyle w:val="StyleUnderline"/>
        </w:rPr>
        <w:t xml:space="preserve"> former American colony is much weaker than China by all metrics</w:t>
      </w:r>
      <w:r>
        <w:t xml:space="preserve">, and its population is easily riled up by simple fear mongering techniques. In turn, </w:t>
      </w:r>
      <w:r w:rsidRPr="0092454B">
        <w:rPr>
          <w:rStyle w:val="StyleUnderline"/>
        </w:rPr>
        <w:t>it presents itself as a tantalizing target for the US’ anti-Chinese information operations there</w:t>
      </w:r>
      <w:r>
        <w:t xml:space="preserve">, which are </w:t>
      </w:r>
      <w:r w:rsidRPr="0092454B">
        <w:rPr>
          <w:rStyle w:val="StyleUnderline"/>
        </w:rPr>
        <w:t>ultimately predicated on returning the Pentagon’s presence to the island chain</w:t>
      </w:r>
      <w:r>
        <w:t xml:space="preserve">. The American footprint is all over the Philippines owing to the colonial and post-World War II past (essentially a continuation of the former arrangement albeit under the more acceptable-sounding label of ‘independence’), but Washington’s overbearing presence had the predictable aftereffect of engendering strong anti-American emotions that eventually manifested themselves in the 1986 overthrow of proxy leader Ferdinand Marcos and the 1991 order for the US’ full military withdrawal. The military campaign against southern separatists and Muslim terrorists (which have regretfully merged into a semi-unified movement that mostly discredits the former at this point) resulted in the return of US </w:t>
      </w:r>
      <w:proofErr w:type="gramStart"/>
      <w:r>
        <w:t>special forces</w:t>
      </w:r>
      <w:proofErr w:type="gramEnd"/>
      <w:r>
        <w:t xml:space="preserve"> to the country in 2002 on the basis of anti-terrorist cooperation.</w:t>
      </w:r>
      <w:r w:rsidR="007737D8">
        <w:rPr>
          <w:u w:val="single"/>
        </w:rPr>
        <w:t xml:space="preserve"> </w:t>
      </w:r>
      <w:r w:rsidRPr="0092454B">
        <w:rPr>
          <w:rStyle w:val="StyleUnderline"/>
        </w:rPr>
        <w:t>The one-and-off insurgency that has been fought since then provided the necessary pretext for embedding the US’ military personnel deeper into the country and making them an integral part of the Philippines’ anti-terrorist ‘tool set’</w:t>
      </w:r>
      <w:r>
        <w:t xml:space="preserve">, but it wasn’t sufficient for the full return of forces that the Pentagon initially had in mind. The 2011 Pivot to Asia and subsequent </w:t>
      </w:r>
      <w:r w:rsidRPr="0092454B">
        <w:rPr>
          <w:rStyle w:val="StyleUnderline"/>
        </w:rPr>
        <w:t>American agitation of the South China Sea dispute served the purpose of stoking nationalist sentiment in the country that was professionally channeled by the US</w:t>
      </w:r>
      <w:r>
        <w:t xml:space="preserve"> and its affiliated information actors (both formal TV and web ones and informal ones such as NGOs) into a self-serving anti-Chinese direction. The US’ plan was to have the Philippines, once formerly colonized by it, go </w:t>
      </w:r>
      <w:r w:rsidRPr="0092454B">
        <w:rPr>
          <w:rStyle w:val="StyleUnderline"/>
        </w:rPr>
        <w:t>as far as formally inviting the US military presence back into the country on the grounds of defending its South China Sea claims from an ‘aggressive China’</w:t>
      </w:r>
      <w:r>
        <w:t xml:space="preserve">. Even still, domestic political sensitivities to such a move evoke heightened emotion even to this day, ergo why the US had to euphemistically ‘settle’ for an Enhanced Defense Cooperation Agreement in April 2015 that gave it the right to periodically “rotate” its forces out of 8 or more Filipino bases but stopped short of outright giving it formal control of the facilities there. For all intents and purposes, this </w:t>
      </w:r>
      <w:r>
        <w:lastRenderedPageBreak/>
        <w:t>amounts to the exact same thing, but it’s described differentially via the ‘rotating’ loophole so as to assuage patriotic Filipinos that are dead-set against a US military return to their formerly dominated nation.</w:t>
      </w:r>
    </w:p>
    <w:p w14:paraId="4679F693" w14:textId="77777777" w:rsidR="00A57B5C" w:rsidRDefault="00A57B5C" w:rsidP="00A57B5C">
      <w:pPr>
        <w:pStyle w:val="Heading4"/>
      </w:pPr>
      <w:r>
        <w:t>Containment has left China with a lack of allies and resources</w:t>
      </w:r>
    </w:p>
    <w:p w14:paraId="4FF52FE1" w14:textId="77777777" w:rsidR="00A57B5C" w:rsidRPr="00AA1292" w:rsidRDefault="00A57B5C" w:rsidP="00A57B5C">
      <w:pPr>
        <w:rPr>
          <w:sz w:val="16"/>
        </w:rPr>
      </w:pPr>
      <w:proofErr w:type="spellStart"/>
      <w:r w:rsidRPr="00A57B5C">
        <w:rPr>
          <w:rStyle w:val="Style13ptBold"/>
        </w:rPr>
        <w:t>Korybko</w:t>
      </w:r>
      <w:proofErr w:type="spellEnd"/>
      <w:r w:rsidRPr="00A57B5C">
        <w:rPr>
          <w:rStyle w:val="Style13ptBold"/>
        </w:rPr>
        <w:t>, 7-1-</w:t>
      </w:r>
      <w:r w:rsidRPr="00AA1292">
        <w:rPr>
          <w:sz w:val="16"/>
        </w:rPr>
        <w:t xml:space="preserve"> American political commentator currently working for the Sputnik </w:t>
      </w:r>
      <w:proofErr w:type="gramStart"/>
      <w:r w:rsidRPr="00AA1292">
        <w:rPr>
          <w:sz w:val="16"/>
        </w:rPr>
        <w:t>agency(</w:t>
      </w:r>
      <w:proofErr w:type="gramEnd"/>
      <w:r w:rsidRPr="00AA1292">
        <w:rPr>
          <w:sz w:val="16"/>
        </w:rPr>
        <w:t>Andrew, “Hybrid Wars 6. Trick To Containing China (III)”, Oriental Review, http://orientalreview.org/2016/07/01/hybrid-wars-6-trick-to-containing-china-iii/)//JS</w:t>
      </w:r>
    </w:p>
    <w:p w14:paraId="1BF26BAC" w14:textId="31F52E50" w:rsidR="00A57B5C" w:rsidRPr="007737D8" w:rsidRDefault="00A57B5C" w:rsidP="00A57B5C">
      <w:pPr>
        <w:rPr>
          <w:u w:val="single"/>
        </w:rPr>
      </w:pPr>
      <w:r w:rsidRPr="00927AC4">
        <w:rPr>
          <w:rStyle w:val="StyleUnderline"/>
        </w:rPr>
        <w:t>Mainland</w:t>
      </w:r>
      <w:r>
        <w:rPr>
          <w:rStyle w:val="StyleUnderline"/>
        </w:rPr>
        <w:t xml:space="preserve"> </w:t>
      </w:r>
      <w:r w:rsidRPr="00927AC4">
        <w:rPr>
          <w:rStyle w:val="StyleUnderline"/>
        </w:rPr>
        <w:t>Matters are infinitely more complicated, and therefore dangerous</w:t>
      </w:r>
      <w:r>
        <w:t xml:space="preserve">, in the CCC’s strategy for mainland ASEAN. As seen from the previously mentioned model, Myanmar and Vietnam are the ‘geopolitical bookends’ in this sub-theater, with each respectively falling deeper under their nearby Lead From Behind overseer’s influence. For example, India’s ASEAN Highway stands to position New Delhi as one of Myanmar’s most vital economic partners, </w:t>
      </w:r>
      <w:r w:rsidRPr="00927AC4">
        <w:rPr>
          <w:rStyle w:val="StyleUnderline"/>
        </w:rPr>
        <w:t>while Japan is heavily investing in all sectors of Vietnam’s economy and is one of its most important full-spectrum strategic partners</w:t>
      </w:r>
      <w:r>
        <w:t xml:space="preserve">. </w:t>
      </w:r>
      <w:r w:rsidRPr="00927AC4">
        <w:rPr>
          <w:rStyle w:val="StyleUnderline"/>
        </w:rPr>
        <w:t>Thailand, Laos, and Cambodia are critically positioned in between the CCC’s mainland proxies, with Japanese-led investment projects strategically bridging the physical gap between them.</w:t>
      </w:r>
      <w:r w:rsidR="007737D8">
        <w:rPr>
          <w:rStyle w:val="StyleUnderline"/>
        </w:rPr>
        <w:t xml:space="preserve"> </w:t>
      </w:r>
      <w:r>
        <w:t xml:space="preserve">For example, the Asian Development Bank (ADB, commonly understood as an institutional tool of US-Japanese policy) and direct Japanese investment are being used to help fund a bunch of multisided physical integrational projects in the Greater Mekong </w:t>
      </w:r>
      <w:proofErr w:type="spellStart"/>
      <w:r>
        <w:t>Subregion</w:t>
      </w:r>
      <w:proofErr w:type="spellEnd"/>
      <w:r>
        <w:t xml:space="preserve"> (the ADB’s official jargon for mainland Southeast Asia plus southern China).</w:t>
      </w:r>
      <w:r w:rsidRPr="00927AC4">
        <w:rPr>
          <w:rStyle w:val="StyleUnderline"/>
        </w:rPr>
        <w:t xml:space="preserve"> One should keep in mind that the CCC’s funding extends mostly (but not exclusively) to the East-West and Southern Corridors that link both coasts of mainland ASEAN</w:t>
      </w:r>
      <w:r>
        <w:t xml:space="preserve">, and </w:t>
      </w:r>
      <w:r w:rsidRPr="00927AC4">
        <w:rPr>
          <w:rStyle w:val="StyleUnderline"/>
        </w:rPr>
        <w:t xml:space="preserve">that Japan is building the Thai sections of both high-speed rail projects. Tokyo is also a major investor in Myanmar’s </w:t>
      </w:r>
      <w:proofErr w:type="spellStart"/>
      <w:r w:rsidRPr="00927AC4">
        <w:rPr>
          <w:rStyle w:val="StyleUnderline"/>
        </w:rPr>
        <w:t>Dawei</w:t>
      </w:r>
      <w:proofErr w:type="spellEnd"/>
      <w:r w:rsidRPr="00927AC4">
        <w:rPr>
          <w:rStyle w:val="StyleUnderline"/>
        </w:rPr>
        <w:t xml:space="preserve"> SEZ, so taken together with its railroad ambitions</w:t>
      </w:r>
      <w:r>
        <w:t xml:space="preserve">, it’s plain to see that Japan has staked its Greater Mekong </w:t>
      </w:r>
      <w:proofErr w:type="spellStart"/>
      <w:r>
        <w:t>Subregion</w:t>
      </w:r>
      <w:proofErr w:type="spellEnd"/>
      <w:r>
        <w:t xml:space="preserve"> interests in facilitating connective infrastructure projects between both of the region’s coasts.</w:t>
      </w:r>
      <w:r w:rsidR="007737D8">
        <w:rPr>
          <w:u w:val="single"/>
        </w:rPr>
        <w:t xml:space="preserve"> </w:t>
      </w:r>
      <w:r w:rsidRPr="00927AC4">
        <w:rPr>
          <w:rStyle w:val="StyleUnderline"/>
        </w:rPr>
        <w:t>The red line running from China to Thailand is the ASEAN Silk Road that was mentioned earlier in the work, which is China’s ‘escape route’ for evading the South China Sea trap</w:t>
      </w:r>
      <w:r>
        <w:t xml:space="preserve"> that the CCC is setting for it. While the map suggests that this could dually run through Myanmar and Laos, it’s highly unlikely that it will ever be constructed (let alone remain secure) in the largely rebel-held portions of the former. The changing nature of domestic politics in Myanmar, which is rapidly moving along a pro-Western trajectory, also bodes quite negatively for that prospective route’s political feasibility. </w:t>
      </w:r>
      <w:r w:rsidRPr="006F78C4">
        <w:rPr>
          <w:rStyle w:val="StyleUnderline"/>
        </w:rPr>
        <w:t>It’s much more likely then that China’s ASEAN Silk Road</w:t>
      </w:r>
      <w:r>
        <w:t xml:space="preserve"> (formally described by the ADB as the “North-South Corridor”) </w:t>
      </w:r>
      <w:r w:rsidRPr="006F78C4">
        <w:rPr>
          <w:rStyle w:val="Emphasis"/>
        </w:rPr>
        <w:t xml:space="preserve">will remain completely dependent on Laos for its transit access to Thailand, the infrastructural hub of the Greater Mekong </w:t>
      </w:r>
      <w:proofErr w:type="spellStart"/>
      <w:r w:rsidRPr="006F78C4">
        <w:rPr>
          <w:rStyle w:val="Emphasis"/>
        </w:rPr>
        <w:t>Subregion</w:t>
      </w:r>
      <w:proofErr w:type="spellEnd"/>
      <w:r w:rsidRPr="006F78C4">
        <w:rPr>
          <w:rStyle w:val="Emphasis"/>
        </w:rPr>
        <w:t>. In fact, China is actually moving forward with two Thai-destined railroad projects simultaneously</w:t>
      </w:r>
      <w:r>
        <w:t>, with the relevant “Central Corridor” spoke forming an integral part of Beijing’s present railroad construction plans, and it’s this additional ‘artery’ that’s expected to form the actual basis of the ASEAN Silk Road.</w:t>
      </w:r>
      <w:r w:rsidR="007737D8">
        <w:rPr>
          <w:u w:val="single"/>
        </w:rPr>
        <w:t xml:space="preserve"> </w:t>
      </w:r>
      <w:r w:rsidRPr="006F78C4">
        <w:rPr>
          <w:rStyle w:val="StyleUnderline"/>
        </w:rPr>
        <w:t>Remembering that it was earlier written that Cambodia is a structurally unreliable ally of China owing to the lack of direct connective infrastructure</w:t>
      </w:r>
      <w:r>
        <w:t xml:space="preserve"> to its partner, the reader returns to the conclusion that </w:t>
      </w:r>
      <w:r w:rsidRPr="006F78C4">
        <w:rPr>
          <w:rStyle w:val="Emphasis"/>
        </w:rPr>
        <w:t>Laos and Thailand are China’s only true geopolitical partners in mainland ASEAN</w:t>
      </w:r>
      <w:r>
        <w:t xml:space="preserve">. The situation with Cambodia could theoretically be remedied and the bilateral partnership considerably strengthened well past its already positive and pragmatic nature via the completion of the Cambodian portion of the Central Corridor route through Laos, but that </w:t>
      </w:r>
      <w:r w:rsidRPr="00CE6C04">
        <w:rPr>
          <w:rStyle w:val="StyleUnderline"/>
        </w:rPr>
        <w:t>project is far from a priority in the face of the much more strategically urgent North-South Corridor and “Central-North-South Corridor” linking China with Thailand</w:t>
      </w:r>
      <w:r>
        <w:t xml:space="preserve">. These </w:t>
      </w:r>
      <w:r w:rsidRPr="00CE6C04">
        <w:rPr>
          <w:rStyle w:val="StyleUnderline"/>
        </w:rPr>
        <w:t>projects acquire such strategic importance precisely because Myanmar’s westward pivot is rapidly diminishing the prospects that the China-Myanmar Pipeline Corridor will ever expand into an all-out economic one</w:t>
      </w:r>
      <w:r>
        <w:t xml:space="preserve"> as was </w:t>
      </w:r>
      <w:r>
        <w:lastRenderedPageBreak/>
        <w:t>originally envisioned, and also because the ASEAN Silk Road could be modified near its tail end to reach a to-be-constructed terminal along Thailand’s Indian Ocean (technically Andaman Sea) coast. Thailand might not even have the proper harbor or port conditions for what China could be planning as its ultimate contingency plan, but that’s not to say that China simply couldn’t build whatever it needs in its desired geographic location, considering the engineering ‘miracles’ it’s pulled off in the South China Sea.</w:t>
      </w:r>
    </w:p>
    <w:p w14:paraId="3E197595" w14:textId="77777777" w:rsidR="00A57B5C" w:rsidRDefault="00A57B5C" w:rsidP="00A57B5C">
      <w:pPr>
        <w:pStyle w:val="Heading4"/>
      </w:pPr>
      <w:r>
        <w:t>“Flanking” containment strategy challenging China now</w:t>
      </w:r>
    </w:p>
    <w:p w14:paraId="71C0B5A2" w14:textId="77777777" w:rsidR="00A57B5C" w:rsidRPr="00AA1292" w:rsidRDefault="00A57B5C" w:rsidP="00A57B5C">
      <w:pPr>
        <w:rPr>
          <w:sz w:val="16"/>
        </w:rPr>
      </w:pPr>
      <w:proofErr w:type="spellStart"/>
      <w:r w:rsidRPr="00A57B5C">
        <w:rPr>
          <w:rStyle w:val="Style13ptBold"/>
        </w:rPr>
        <w:t>Korybko</w:t>
      </w:r>
      <w:proofErr w:type="spellEnd"/>
      <w:r w:rsidRPr="00A57B5C">
        <w:rPr>
          <w:rStyle w:val="Style13ptBold"/>
        </w:rPr>
        <w:t>, 7-1</w:t>
      </w:r>
      <w:r w:rsidRPr="00AA1292">
        <w:rPr>
          <w:sz w:val="16"/>
        </w:rPr>
        <w:t xml:space="preserve">- American political commentator currently working for the Sputnik </w:t>
      </w:r>
      <w:proofErr w:type="gramStart"/>
      <w:r w:rsidRPr="00AA1292">
        <w:rPr>
          <w:sz w:val="16"/>
        </w:rPr>
        <w:t>agency(</w:t>
      </w:r>
      <w:proofErr w:type="gramEnd"/>
      <w:r w:rsidRPr="00AA1292">
        <w:rPr>
          <w:sz w:val="16"/>
        </w:rPr>
        <w:t>Andrew, “Hybrid Wars 6. Trick To Containing China (III)”, Oriental Review, http://orientalreview.org/2016/07/01/hybrid-wars-6-trick-to-containing-china-iii/)//JS</w:t>
      </w:r>
    </w:p>
    <w:p w14:paraId="20CDD5F0" w14:textId="2F53E3E8" w:rsidR="00A57B5C" w:rsidRPr="007737D8" w:rsidRDefault="00A57B5C" w:rsidP="00A57B5C">
      <w:pPr>
        <w:rPr>
          <w:u w:val="single"/>
        </w:rPr>
      </w:pPr>
      <w:r>
        <w:t xml:space="preserve">The Indian-Japanese Double Flank </w:t>
      </w:r>
      <w:r w:rsidRPr="00C72C2A">
        <w:rPr>
          <w:rStyle w:val="StyleUnderline"/>
        </w:rPr>
        <w:t>It’s relevant at this juncture to highlight the CCC’s guiding geopolitical concept for ‘countering China’</w:t>
      </w:r>
      <w:r>
        <w:t xml:space="preserve"> in the Greater Mekong </w:t>
      </w:r>
      <w:proofErr w:type="spellStart"/>
      <w:r>
        <w:t>Subregion</w:t>
      </w:r>
      <w:proofErr w:type="spellEnd"/>
      <w:r>
        <w:t xml:space="preserve"> (mainland ASEAN), and that’s the ‘Indian-Japanese Double Flank. </w:t>
      </w:r>
      <w:r w:rsidRPr="00C72C2A">
        <w:rPr>
          <w:rStyle w:val="StyleUnderline"/>
        </w:rPr>
        <w:t>It’s been thus far described that India’s primary avenue of approach into the region is via the ASEAN Highway through Myanmar (the “Western Corridor” as described by the ADB in the above-cited map), while Japan’s strategy has been to link the region’s two coasts through the East-West and Southern Corridors</w:t>
      </w:r>
      <w:r>
        <w:t xml:space="preserve">. What’s pretty much happening here is that </w:t>
      </w:r>
      <w:r w:rsidRPr="00C72C2A">
        <w:rPr>
          <w:rStyle w:val="StyleUnderline"/>
        </w:rPr>
        <w:t>India is moving eastward into the region while Japan is moving westward, and their point of ultimate convergence is Thailand, which also just so happens to be China’s primary focus as well.</w:t>
      </w:r>
      <w:r w:rsidR="007737D8">
        <w:rPr>
          <w:rStyle w:val="StyleUnderline"/>
        </w:rPr>
        <w:t xml:space="preserve"> </w:t>
      </w:r>
      <w:r>
        <w:t xml:space="preserve">Just like any traditional flanking strategy, </w:t>
      </w:r>
      <w:r w:rsidRPr="00C72C2A">
        <w:rPr>
          <w:rStyle w:val="StyleUnderline"/>
        </w:rPr>
        <w:t>the target is moving in a linear direction while the opponents are striving to simultaneously flank it from both angles</w:t>
      </w:r>
      <w:r>
        <w:t>. In this actual situation</w:t>
      </w:r>
      <w:r w:rsidRPr="00C72C2A">
        <w:rPr>
          <w:rStyle w:val="StyleUnderline"/>
        </w:rPr>
        <w:t>, China is streaming southward while India and Japan are rushing to block it via their respective advances</w:t>
      </w:r>
      <w:r>
        <w:t xml:space="preserve"> from the west and the east. </w:t>
      </w:r>
      <w:proofErr w:type="spellStart"/>
      <w:r>
        <w:t>Geostrategically</w:t>
      </w:r>
      <w:proofErr w:type="spellEnd"/>
      <w:r>
        <w:t xml:space="preserve"> speaking, the greatest point of friction for all parties lay at or near the planned perpendicular intersections of the unipolar and multipolar projects in Northern and Central Thailand, and in a theoretical sense, that’s where one would be inclined to believe that a clash of interests could occur. The reality is a bit different, though, since it’s technically possible for Thailand to accommodate both geopolitically divergent projects and create an ultimate win-win situation for everyone.</w:t>
      </w:r>
    </w:p>
    <w:p w14:paraId="5C3A38E5" w14:textId="77777777" w:rsidR="00A57B5C" w:rsidRDefault="00A57B5C" w:rsidP="00A57B5C">
      <w:pPr>
        <w:pStyle w:val="Heading4"/>
      </w:pPr>
      <w:r>
        <w:t>The US is pursuing successful containment strategies</w:t>
      </w:r>
    </w:p>
    <w:p w14:paraId="40A5A37A" w14:textId="77777777" w:rsidR="00A57B5C" w:rsidRDefault="00A57B5C" w:rsidP="00A57B5C">
      <w:r w:rsidRPr="00A57B5C">
        <w:rPr>
          <w:rStyle w:val="Style13ptBold"/>
        </w:rPr>
        <w:t>Green, 7-14-</w:t>
      </w:r>
      <w:r>
        <w:t xml:space="preserve"> </w:t>
      </w:r>
      <w:r w:rsidRPr="00873848">
        <w:t>Special Assistant to the President and Senior Director for Asia under President George W. Bush and is now senior vice president for Asia at the Center for Strategic and International Studies and an associate professor</w:t>
      </w:r>
      <w:r>
        <w:t xml:space="preserve"> at Georgetown University</w:t>
      </w:r>
      <w:proofErr w:type="gramStart"/>
      <w:r>
        <w:t>( Michael</w:t>
      </w:r>
      <w:proofErr w:type="gramEnd"/>
      <w:r>
        <w:t>, “</w:t>
      </w:r>
      <w:r w:rsidRPr="00873848">
        <w:t>Now Back to the Real Power Game in the South China Sea</w:t>
      </w:r>
      <w:r>
        <w:t xml:space="preserve">”, The American interest, </w:t>
      </w:r>
      <w:r w:rsidRPr="00873848">
        <w:t>http://www.the-american-interest.com/2016/07/14/now-back-to-the-real-power-game-in-the-south-china-sea/</w:t>
      </w:r>
      <w:r>
        <w:t>)//JS</w:t>
      </w:r>
    </w:p>
    <w:p w14:paraId="5B72B28E" w14:textId="3A66E886" w:rsidR="00A57B5C" w:rsidRPr="007737D8" w:rsidRDefault="00A57B5C" w:rsidP="00A57B5C">
      <w:pPr>
        <w:rPr>
          <w:rStyle w:val="StyleUnderline"/>
          <w:sz w:val="16"/>
          <w:u w:val="none"/>
        </w:rPr>
      </w:pPr>
      <w:r w:rsidRPr="00EE5EA3">
        <w:rPr>
          <w:sz w:val="16"/>
        </w:rPr>
        <w:t xml:space="preserve">To begin with, </w:t>
      </w:r>
      <w:r w:rsidRPr="00EE5EA3">
        <w:rPr>
          <w:rStyle w:val="StyleUnderline"/>
        </w:rPr>
        <w:t xml:space="preserve">the United States and other leading allies will have to help front-line states like the Philippines or Vietnam with basic capabilities to monitor and at least minimally deter violations of their own territorial waters. </w:t>
      </w:r>
      <w:r w:rsidRPr="00EE5EA3">
        <w:rPr>
          <w:sz w:val="16"/>
        </w:rPr>
        <w:t xml:space="preserve">The U.S. Navy </w:t>
      </w:r>
      <w:r w:rsidRPr="00EE5EA3">
        <w:rPr>
          <w:rStyle w:val="StyleUnderline"/>
        </w:rPr>
        <w:t>will also have to conduct more regular Freedom of Navigation Operations</w:t>
      </w:r>
      <w:r w:rsidRPr="00EE5EA3">
        <w:rPr>
          <w:sz w:val="16"/>
        </w:rPr>
        <w:t xml:space="preserve"> (FONOPs) </w:t>
      </w:r>
      <w:r w:rsidRPr="00EE5EA3">
        <w:rPr>
          <w:rStyle w:val="StyleUnderline"/>
        </w:rPr>
        <w:t>to demonstrate that Chinese actions will change neither the legal status of the South China Sea nor U.S. willingness to maintain open sea lanes there as it has since 1945</w:t>
      </w:r>
      <w:r w:rsidRPr="00EE5EA3">
        <w:rPr>
          <w:sz w:val="16"/>
        </w:rPr>
        <w:t xml:space="preserve">. Finally, the United States must </w:t>
      </w:r>
      <w:r w:rsidRPr="00EE5EA3">
        <w:rPr>
          <w:rStyle w:val="StyleUnderline"/>
        </w:rPr>
        <w:t>demonstrate to Beijing that Chinese actions risk turning America’s network of bilateral alliances in the Pacific into something closer to the collective security arrangement that characterizes NATO</w:t>
      </w:r>
      <w:r w:rsidRPr="00EE5EA3">
        <w:rPr>
          <w:sz w:val="16"/>
        </w:rPr>
        <w:t xml:space="preserve">. The U.S. could reinforce this warning </w:t>
      </w:r>
      <w:r w:rsidRPr="00EE5EA3">
        <w:rPr>
          <w:rStyle w:val="StyleUnderline"/>
        </w:rPr>
        <w:t>through increased exercises among the American, Australian, Japanese, and other navies in the region</w:t>
      </w:r>
      <w:r w:rsidRPr="00EE5EA3">
        <w:rPr>
          <w:sz w:val="16"/>
        </w:rPr>
        <w:t>.</w:t>
      </w:r>
      <w:r w:rsidR="007737D8">
        <w:rPr>
          <w:sz w:val="16"/>
        </w:rPr>
        <w:t xml:space="preserve"> </w:t>
      </w:r>
      <w:r w:rsidRPr="00EE5EA3">
        <w:rPr>
          <w:rStyle w:val="StyleUnderline"/>
        </w:rPr>
        <w:t>The Pentagon and the U.S. Pacific Command have begun initiating some of these policies</w:t>
      </w:r>
      <w:r w:rsidRPr="00EE5EA3">
        <w:rPr>
          <w:sz w:val="16"/>
        </w:rPr>
        <w:t xml:space="preserve">, and President Obama appears to have issued a stern warning directly to Xi, but the Administration is starting from a deficit in terms of how the region reads U.S. intentions and willpower. Too often in recent years the White House has micromanaged and limited FONOPs while expressing readiness to embrace Xi’s “New Model of Great Power Relations” in order to further bilateral cooperation with Beijing on issues </w:t>
      </w:r>
      <w:r w:rsidRPr="00EE5EA3">
        <w:rPr>
          <w:sz w:val="16"/>
        </w:rPr>
        <w:lastRenderedPageBreak/>
        <w:t>such as climate change.</w:t>
      </w:r>
      <w:r w:rsidR="007737D8">
        <w:rPr>
          <w:sz w:val="16"/>
        </w:rPr>
        <w:t xml:space="preserve"> </w:t>
      </w:r>
      <w:r w:rsidRPr="00EE5EA3">
        <w:rPr>
          <w:rStyle w:val="StyleUnderline"/>
        </w:rPr>
        <w:t>The United States should seek a win-win positive context for the larger U.S.-China relationship wherever possible</w:t>
      </w:r>
      <w:r w:rsidRPr="00EE5EA3">
        <w:rPr>
          <w:sz w:val="16"/>
        </w:rPr>
        <w:t xml:space="preserve">. However, if the United States wants to maintain an open and rules-based order in the Asia-Pacific, then </w:t>
      </w:r>
      <w:r w:rsidRPr="00EE5EA3">
        <w:rPr>
          <w:rStyle w:val="StyleUnderline"/>
        </w:rPr>
        <w:t>there is very little room for accepting Beijing’s drive to secure its maritime claims through strength and coercion</w:t>
      </w:r>
      <w:r w:rsidRPr="00EE5EA3">
        <w:rPr>
          <w:sz w:val="16"/>
        </w:rPr>
        <w:t xml:space="preserve">. This Administration and the next </w:t>
      </w:r>
      <w:r w:rsidRPr="00EE5EA3">
        <w:rPr>
          <w:rStyle w:val="StyleUnderline"/>
        </w:rPr>
        <w:t>should be prepared for a longer-term test of willpower and diplomacy. There will be no quick fix, but somewhere down the road this week’s decision in The Hague will likely be seen as a necessary stepping stone toward the establishment of a more stable equilibrium in the South China Sea and U.S.-China relations overall.</w:t>
      </w:r>
    </w:p>
    <w:p w14:paraId="5A38C701" w14:textId="77777777" w:rsidR="00A57B5C" w:rsidRDefault="00A57B5C" w:rsidP="00A57B5C">
      <w:pPr>
        <w:pStyle w:val="Heading4"/>
      </w:pPr>
      <w:r>
        <w:t xml:space="preserve">Containment is working now—military presence and economic control </w:t>
      </w:r>
    </w:p>
    <w:p w14:paraId="4F374DE6" w14:textId="77777777" w:rsidR="00A57B5C" w:rsidRPr="007B444C" w:rsidRDefault="00A57B5C" w:rsidP="00A57B5C">
      <w:pPr>
        <w:rPr>
          <w:rStyle w:val="Style13ptBold"/>
        </w:rPr>
      </w:pPr>
      <w:proofErr w:type="spellStart"/>
      <w:r>
        <w:rPr>
          <w:rStyle w:val="Style13ptBold"/>
        </w:rPr>
        <w:t>Pilko</w:t>
      </w:r>
      <w:proofErr w:type="spellEnd"/>
      <w:r>
        <w:rPr>
          <w:rStyle w:val="Style13ptBold"/>
        </w:rPr>
        <w:t xml:space="preserve"> 12- </w:t>
      </w:r>
      <w:r w:rsidRPr="007B444C">
        <w:t>Associate Professor at the Moscow State University’s Faculty of History</w:t>
      </w:r>
      <w:r>
        <w:t xml:space="preserve"> (Alexey, AMERICA’S POLICY OF “CONTAINMENT OF CHINA”, 4/16/12, </w:t>
      </w:r>
      <w:r w:rsidRPr="007B444C">
        <w:t>http://www.globalresearch.ca/america-s-policy-of-containment-of-china/30354</w:t>
      </w:r>
      <w:r>
        <w:t>)//MP</w:t>
      </w:r>
    </w:p>
    <w:p w14:paraId="4D61CAB9" w14:textId="13EB9FC0" w:rsidR="00A57B5C" w:rsidRDefault="00A57B5C" w:rsidP="00A57B5C">
      <w:r>
        <w:t>Apparently, with the Cold War over, a new global confrontation between the United States and China could begin. One might get this impression after analyzing the steps taken by Washington in the international arena.</w:t>
      </w:r>
      <w:r w:rsidR="007737D8">
        <w:t xml:space="preserve"> </w:t>
      </w:r>
      <w:r>
        <w:t xml:space="preserve">For now, </w:t>
      </w:r>
      <w:r w:rsidRPr="00F20339">
        <w:rPr>
          <w:rStyle w:val="StyleUnderline"/>
        </w:rPr>
        <w:t>America is avoiding making</w:t>
      </w:r>
      <w:r>
        <w:t xml:space="preserve"> any </w:t>
      </w:r>
      <w:r w:rsidRPr="00F20339">
        <w:rPr>
          <w:rStyle w:val="StyleUnderline"/>
        </w:rPr>
        <w:t>declarations towards China</w:t>
      </w:r>
      <w:r>
        <w:t xml:space="preserve">, such as the Truman or Eisenhower doctrines or Churchill’s Fulton speech. However, </w:t>
      </w:r>
      <w:r w:rsidRPr="00F20339">
        <w:rPr>
          <w:rStyle w:val="StyleUnderline"/>
        </w:rPr>
        <w:t>practical steps to curb Beijing have already been taken. The U.S. has been consolidating its power in Australia and Singapore, and there are plans to begin military assistance to countries in the Asia-Pacific region</w:t>
      </w:r>
      <w:r>
        <w:t>.</w:t>
      </w:r>
      <w:r w:rsidR="007737D8">
        <w:t xml:space="preserve"> </w:t>
      </w:r>
      <w:r>
        <w:t xml:space="preserve">From discussing the problem with American experts working on military issues, it becomes clear that today </w:t>
      </w:r>
      <w:r w:rsidRPr="007B444C">
        <w:rPr>
          <w:rStyle w:val="StyleUnderline"/>
        </w:rPr>
        <w:t>the United States, in its confrontation with China, has at least three lines of strategic deterrence located all over the Pacific Ocean.</w:t>
      </w:r>
      <w:r>
        <w:t xml:space="preserve"> The first is in close proximity to the Chinese territory, based on U.S. military bases and infrastructure on the Japanese archipelago, in South Korea, Okinawa and Taiwan. Intense negotiations are taking place on re-establishing the US naval base in Subic Bay in the Philippines. </w:t>
      </w:r>
      <w:r w:rsidRPr="007B444C">
        <w:rPr>
          <w:rStyle w:val="StyleUnderline"/>
        </w:rPr>
        <w:t xml:space="preserve">It has been confirmed that the U.S. and Vietnam have begun informal talks on leasing the former U.S. military base in Cam </w:t>
      </w:r>
      <w:proofErr w:type="spellStart"/>
      <w:r w:rsidRPr="007B444C">
        <w:rPr>
          <w:rStyle w:val="StyleUnderline"/>
        </w:rPr>
        <w:t>Ranh</w:t>
      </w:r>
      <w:proofErr w:type="spellEnd"/>
      <w:r w:rsidRPr="007B444C">
        <w:rPr>
          <w:rStyle w:val="StyleUnderline"/>
        </w:rPr>
        <w:t>.</w:t>
      </w:r>
      <w:r w:rsidR="007737D8">
        <w:t xml:space="preserve"> </w:t>
      </w:r>
      <w:r>
        <w:t xml:space="preserve">If you draw a line between all these states, you will see the first circle of the U.S. containment of China, which effectively prevents the country from being a maritime power. Today, </w:t>
      </w:r>
      <w:r w:rsidRPr="007B444C">
        <w:rPr>
          <w:rStyle w:val="StyleUnderline"/>
        </w:rPr>
        <w:t>the Chinese navy’s access to open water is controlled by Americans</w:t>
      </w:r>
      <w:r>
        <w:t>. However, there is also a second circle (based on Guam and Hawaii), as well as a third, reserve one, the base for which is California and Alaska.</w:t>
      </w:r>
      <w:r w:rsidR="007737D8">
        <w:t xml:space="preserve"> </w:t>
      </w:r>
      <w:r w:rsidRPr="007B444C">
        <w:rPr>
          <w:rStyle w:val="StyleUnderline"/>
        </w:rPr>
        <w:t>According to a source close to the White House, China is now clearly perceived by the American political establishment as the most important threat to U.S. interests in the long run, so Washington believes it is advisable to start to control China today.</w:t>
      </w:r>
      <w:r w:rsidR="007737D8">
        <w:t xml:space="preserve"> </w:t>
      </w:r>
      <w:r>
        <w:t>The United States is not going to control China alone. It is actively trying to recruit as many allies as possible. These can be divided into several groups. The first is composed of countries that are heavily dependent on the U.S.: Japan (in military terms, the country is more an American satellite rather than an ally), South Korea (which without military aid from Washington risks a showdown with North Korea), and Taiwan (an unrecognized state that remains de facto independent only with the support of the U.S.). Tokyo, Seoul and Taipei will support any initiatives from the White House directed against China.</w:t>
      </w:r>
      <w:r w:rsidR="007737D8">
        <w:t xml:space="preserve"> </w:t>
      </w:r>
      <w:r>
        <w:t xml:space="preserve">The situation is more complicated with other international actors. The </w:t>
      </w:r>
      <w:r w:rsidRPr="007B444C">
        <w:rPr>
          <w:rStyle w:val="StyleUnderline"/>
        </w:rPr>
        <w:t>United States</w:t>
      </w:r>
      <w:r>
        <w:t xml:space="preserve">, in trying to contain China, </w:t>
      </w:r>
      <w:r w:rsidRPr="007B444C">
        <w:rPr>
          <w:rStyle w:val="StyleUnderline"/>
        </w:rPr>
        <w:t>has set up a system allowing it to deprive the Chinese economy of energy commodities at any time</w:t>
      </w:r>
      <w:r>
        <w:t>. To implement this, it is important to shut the northern and southern transit routes, according to the abovementioned expert close to Barack Obama’s administration.</w:t>
      </w:r>
      <w:r w:rsidR="007737D8">
        <w:t xml:space="preserve"> </w:t>
      </w:r>
      <w:r>
        <w:t xml:space="preserve">The southern transit route, which runs through the strategically important Strait of Malacca, is vital for China. If it were closed, China’s economy would not be able to survive even for a month. That is why the U.S. created a permanent group of warships that will be located in Singapore. Strategic depth will be provided by the U.S. military in Australia and the Philippines. Thus, </w:t>
      </w:r>
      <w:proofErr w:type="gramStart"/>
      <w:r>
        <w:t xml:space="preserve">the </w:t>
      </w:r>
      <w:r>
        <w:lastRenderedPageBreak/>
        <w:t>strait can easily be blocked by Washington</w:t>
      </w:r>
      <w:proofErr w:type="gramEnd"/>
      <w:r>
        <w:t>.</w:t>
      </w:r>
      <w:r w:rsidR="007737D8">
        <w:t xml:space="preserve"> </w:t>
      </w:r>
      <w:r>
        <w:t>The situation is somewhat more complicated with the northern transit route, Russia. According to available information, for the past few months the United States has been waging an intense campaign of negotiations with Moscow, trying to obtain its support on the issue of containing China. They have so far been unsuccessful. In order to achieve a positive outcome, the U.S. is willing to make some concessions to Russia, including on missile defense and financial and economic issues. In Washington, they are well aware that Russian support may be the decisive factor in dictating terms to China. That is why they intend to continue to move in this direction.</w:t>
      </w:r>
      <w:r w:rsidR="007737D8">
        <w:t xml:space="preserve"> </w:t>
      </w:r>
      <w:r>
        <w:t>Simultaneously, the U.S. continues to hold an anti-China dialogue with India. In recent years, Sino-Indian relations have not been so bad, but in the past significant differences have arisen between Beijing and New Delhi. That is why the participation of India in containing China does not seem improbable. The formation of an anti-China coalition consisting of the USA, Russia, India, Japan, South Korea, Australia and Southeast Asia could put China in a desperate situation.</w:t>
      </w:r>
      <w:r w:rsidR="007737D8">
        <w:t xml:space="preserve"> </w:t>
      </w:r>
      <w:r w:rsidRPr="007B444C">
        <w:rPr>
          <w:rStyle w:val="StyleUnderline"/>
        </w:rPr>
        <w:t>The Chinese government is</w:t>
      </w:r>
      <w:r>
        <w:t xml:space="preserve"> well </w:t>
      </w:r>
      <w:r w:rsidRPr="007B444C">
        <w:rPr>
          <w:rStyle w:val="StyleUnderline"/>
        </w:rPr>
        <w:t xml:space="preserve">aware of this and is trying to find a way out by creating a powerful fleet capable of operating far beyond the Chinese coast </w:t>
      </w:r>
      <w:r>
        <w:t xml:space="preserve">for a long period of time and </w:t>
      </w:r>
      <w:r w:rsidRPr="007B444C">
        <w:rPr>
          <w:rStyle w:val="StyleUnderline"/>
        </w:rPr>
        <w:t xml:space="preserve">that could directly threaten the United States, as well as by strengthening relations with Russia, which does not want to contain China. </w:t>
      </w:r>
      <w:r>
        <w:t>This is one of the reasons for the Chinese media’s attempts to project the idea of a Russian-Chinese Eurasian alliance, which could in fact be a tool for balancing U.S. influence in Eurasia.</w:t>
      </w:r>
    </w:p>
    <w:p w14:paraId="1DAA3812" w14:textId="77777777" w:rsidR="00A57B5C" w:rsidRDefault="00A57B5C" w:rsidP="00A57B5C"/>
    <w:p w14:paraId="2635DE50" w14:textId="77777777" w:rsidR="00A57B5C" w:rsidRDefault="00A57B5C" w:rsidP="00A57B5C">
      <w:pPr>
        <w:pStyle w:val="Heading3"/>
      </w:pPr>
      <w:r>
        <w:lastRenderedPageBreak/>
        <w:t xml:space="preserve">UQ- China hostile rise now </w:t>
      </w:r>
    </w:p>
    <w:p w14:paraId="7B9E5962" w14:textId="77777777" w:rsidR="00A57B5C" w:rsidRDefault="00A57B5C" w:rsidP="00A57B5C">
      <w:pPr>
        <w:pStyle w:val="Heading4"/>
      </w:pPr>
      <w:r>
        <w:t>China is rising now--- OBOR proves</w:t>
      </w:r>
    </w:p>
    <w:p w14:paraId="04D7F8E5" w14:textId="77777777" w:rsidR="00A57B5C" w:rsidRPr="00AA1292" w:rsidRDefault="00A57B5C" w:rsidP="00A57B5C">
      <w:pPr>
        <w:rPr>
          <w:sz w:val="16"/>
        </w:rPr>
      </w:pPr>
      <w:proofErr w:type="spellStart"/>
      <w:r w:rsidRPr="00A57B5C">
        <w:rPr>
          <w:rStyle w:val="Style13ptBold"/>
        </w:rPr>
        <w:t>Korybko</w:t>
      </w:r>
      <w:proofErr w:type="spellEnd"/>
      <w:r w:rsidRPr="00A57B5C">
        <w:rPr>
          <w:rStyle w:val="Style13ptBold"/>
        </w:rPr>
        <w:t>, 7-1</w:t>
      </w:r>
      <w:r w:rsidRPr="00AA1292">
        <w:rPr>
          <w:sz w:val="16"/>
        </w:rPr>
        <w:t xml:space="preserve">- American political commentator currently working for the Sputnik </w:t>
      </w:r>
      <w:proofErr w:type="gramStart"/>
      <w:r w:rsidRPr="00AA1292">
        <w:rPr>
          <w:sz w:val="16"/>
        </w:rPr>
        <w:t>agency(</w:t>
      </w:r>
      <w:proofErr w:type="gramEnd"/>
      <w:r w:rsidRPr="00AA1292">
        <w:rPr>
          <w:sz w:val="16"/>
        </w:rPr>
        <w:t>Andrew, “Hybrid Wars 6. Trick To Containing China (III)”, Oriental Review, http://orientalreview.org/2016/07/01/hybrid-wars-6-trick-to-containing-china-iii/)//JS</w:t>
      </w:r>
    </w:p>
    <w:p w14:paraId="317F18F3" w14:textId="6374DDAC" w:rsidR="00A57B5C" w:rsidRDefault="00A57B5C" w:rsidP="00A57B5C">
      <w:r>
        <w:t xml:space="preserve">ASEAN’s steady and consistent growth is attributable to a number of reasons, but first and foremost this has to do with its convenient geography that allows it to connect Eastern and Western Eurasian maritime trade. </w:t>
      </w:r>
      <w:r w:rsidRPr="00AA1292">
        <w:rPr>
          <w:rStyle w:val="StyleUnderline"/>
        </w:rPr>
        <w:t>Ships passing back and forth from China, Japan, and South Korea on one hand, and the EU, Arica, the Mideast, and South Asia on the other absolutely must transit through Southeast Asia</w:t>
      </w:r>
      <w:r>
        <w:t xml:space="preserve">. A growing exception is emerging to this geo-economic rule, however, in that </w:t>
      </w:r>
      <w:r w:rsidRPr="00AA1292">
        <w:rPr>
          <w:rStyle w:val="StyleUnderline"/>
        </w:rPr>
        <w:t>melting Arctic ice will soon make the Northern Sea Route a much more commercially viable option for EU-East Asian trade</w:t>
      </w:r>
      <w:r>
        <w:t>, but that won’t at all take away from Southeast Asia’s transit role for South-South economic interaction between China and Africa, the Mideast, and South Asia.</w:t>
      </w:r>
      <w:r w:rsidR="007737D8">
        <w:t xml:space="preserve"> </w:t>
      </w:r>
      <w:r>
        <w:t>More specifically, though</w:t>
      </w:r>
      <w:r w:rsidRPr="00AA1292">
        <w:rPr>
          <w:rStyle w:val="StyleUnderline"/>
        </w:rPr>
        <w:t>, the Indian Ocean and related Strait of Malacca and South China Sea access routes will progressively become more important for Chinese-African trade than any other as a result of the continental “Silk Roads” directly linking China with the Mideast</w:t>
      </w:r>
      <w:r>
        <w:t xml:space="preserve"> (through the China-Iran railroad) and South Asia (through the China-Pakistan Economic Corridor and proposed BCIM corridor), provided of course that they’re successfully constructed. Whether they are or not, it won’t have an impact on China’s links with Africa because of the geographic incongruity of the continent to Eurasian connective infrastructure, ergo the motivation for the maritime portion of the One Belt One Road project.</w:t>
      </w:r>
      <w:r w:rsidR="007737D8">
        <w:t xml:space="preserve"> </w:t>
      </w:r>
      <w:r w:rsidRPr="00AA1292">
        <w:rPr>
          <w:rStyle w:val="StyleUnderline"/>
        </w:rPr>
        <w:t>China’s second Africa policy paper that was revealed in December 2015 emphasizes the priority that Beijing allots to strengthening full-spectrum relations with all of its African counterparts</w:t>
      </w:r>
      <w:r>
        <w:t xml:space="preserve">, </w:t>
      </w:r>
      <w:r w:rsidRPr="00AA1292">
        <w:rPr>
          <w:rStyle w:val="StyleUnderline"/>
        </w:rPr>
        <w:t>specifically in</w:t>
      </w:r>
      <w:r>
        <w:t xml:space="preserve"> regards to </w:t>
      </w:r>
      <w:r w:rsidRPr="00AA1292">
        <w:rPr>
          <w:rStyle w:val="StyleUnderline"/>
        </w:rPr>
        <w:t>the economic sphere</w:t>
      </w:r>
      <w:r>
        <w:t xml:space="preserve">. Likewise, a Silk Road conference in Lianyungang in September 2015 confirmed that </w:t>
      </w:r>
      <w:r w:rsidRPr="00AA1292">
        <w:rPr>
          <w:rStyle w:val="StyleUnderline"/>
        </w:rPr>
        <w:t>China needs African markets as destinations for its outbound investment</w:t>
      </w:r>
      <w:r>
        <w:t>, which in turn is predicted to sustain the country’s growth rates well into the future and tangentially secure social stability. Understood in this manner</w:t>
      </w:r>
      <w:r w:rsidRPr="00AA1292">
        <w:rPr>
          <w:rStyle w:val="StyleUnderline"/>
        </w:rPr>
        <w:t>, it’s of paramount importance to China to guarantee itself free access to its African partners and prevent any geopolitical impediments to bilateral trade</w:t>
      </w:r>
      <w:r>
        <w:t>.</w:t>
      </w:r>
      <w:r w:rsidR="007737D8">
        <w:t xml:space="preserve"> </w:t>
      </w:r>
      <w:r>
        <w:t xml:space="preserve">With the South China Sea gradually coming under heavy American influence and the Strait of Malacca already an American-controlled waterway, </w:t>
      </w:r>
      <w:r w:rsidRPr="00AA1292">
        <w:rPr>
          <w:rStyle w:val="StyleUnderline"/>
        </w:rPr>
        <w:t>the impetus organically developed for China to spearhead a pair of overland ASEAN routes to the Indian Ocean that avoids both of them</w:t>
      </w:r>
      <w:r>
        <w:t xml:space="preserve">. The China-Myanmar Pipeline Corridor and </w:t>
      </w:r>
      <w:r w:rsidRPr="00AA1292">
        <w:rPr>
          <w:rStyle w:val="StyleUnderline"/>
        </w:rPr>
        <w:t>ASEAN Silk Road are the geo-economic solutions to this dilemma, but they’re also the reason why the US has set its sights on swaying Myanmar, Laos, and Thailand away from China</w:t>
      </w:r>
      <w:r>
        <w:t>. If any of these governments steadfastly reject the respective outreaches presented to them, then the US will carry through on its tacit Hybrid War threats in order to destroy China’s containment-escaping infrastructure plans.</w:t>
      </w:r>
    </w:p>
    <w:p w14:paraId="73ECF55F" w14:textId="77777777" w:rsidR="00A57B5C" w:rsidRDefault="00A57B5C" w:rsidP="00A57B5C">
      <w:pPr>
        <w:pStyle w:val="Heading4"/>
      </w:pPr>
      <w:r>
        <w:t>China is making calculated moves now--- assuring future aggression</w:t>
      </w:r>
    </w:p>
    <w:p w14:paraId="648E2835" w14:textId="77777777" w:rsidR="00A57B5C" w:rsidRPr="00AA1292" w:rsidRDefault="00A57B5C" w:rsidP="00A57B5C">
      <w:pPr>
        <w:rPr>
          <w:sz w:val="16"/>
        </w:rPr>
      </w:pPr>
      <w:proofErr w:type="spellStart"/>
      <w:r w:rsidRPr="00A57B5C">
        <w:rPr>
          <w:rStyle w:val="Style13ptBold"/>
        </w:rPr>
        <w:t>Korybko</w:t>
      </w:r>
      <w:proofErr w:type="spellEnd"/>
      <w:r w:rsidRPr="00A57B5C">
        <w:rPr>
          <w:rStyle w:val="Style13ptBold"/>
        </w:rPr>
        <w:t>, 7-1-</w:t>
      </w:r>
      <w:r w:rsidRPr="00AA1292">
        <w:rPr>
          <w:sz w:val="16"/>
        </w:rPr>
        <w:t xml:space="preserve"> American political commentator currently working for the Sputnik </w:t>
      </w:r>
      <w:proofErr w:type="gramStart"/>
      <w:r w:rsidRPr="00AA1292">
        <w:rPr>
          <w:sz w:val="16"/>
        </w:rPr>
        <w:t>agency(</w:t>
      </w:r>
      <w:proofErr w:type="gramEnd"/>
      <w:r w:rsidRPr="00AA1292">
        <w:rPr>
          <w:sz w:val="16"/>
        </w:rPr>
        <w:t>Andrew, “Hybrid Wars 6. Trick To Containing China (III)”, Oriental Review, http://orientalreview.org/2016/07/01/hybrid-wars-6-trick-to-containing-china-iii/)//JS</w:t>
      </w:r>
    </w:p>
    <w:p w14:paraId="3F57DF33" w14:textId="3002FDD1" w:rsidR="00C0290F" w:rsidRPr="007737D8" w:rsidRDefault="00A57B5C" w:rsidP="007737D8">
      <w:pPr>
        <w:rPr>
          <w:rStyle w:val="StyleUnderline"/>
        </w:rPr>
      </w:pPr>
      <w:r>
        <w:t xml:space="preserve">The modern-day history of the South China Sea dispute is convoluted and controversial, but what’s less muddled is that </w:t>
      </w:r>
      <w:r w:rsidRPr="001B262A">
        <w:rPr>
          <w:rStyle w:val="StyleUnderline"/>
        </w:rPr>
        <w:t>China has had historical claims in the region for centuries that form the basis for its present position</w:t>
      </w:r>
      <w:r>
        <w:t xml:space="preserve">. Without getting into the nitty-gritty of the matter, it’s important to still document the general escalation progression that’s occurred since the US took the initiative to thaw out the long-frozen conflict. While </w:t>
      </w:r>
      <w:r w:rsidRPr="001B262A">
        <w:rPr>
          <w:rStyle w:val="StyleUnderline"/>
        </w:rPr>
        <w:t>there were clashes over some of the participants’ overlapping claims in the past, the issue had largely been put on the backburner of regional affairs</w:t>
      </w:r>
      <w:r>
        <w:t xml:space="preserve">, with all parties implicitly recognizing </w:t>
      </w:r>
      <w:r>
        <w:lastRenderedPageBreak/>
        <w:t xml:space="preserve">that it’s in everyone’s shared interest to maintain the peaceful and stable status quo. </w:t>
      </w:r>
      <w:r w:rsidRPr="001B262A">
        <w:rPr>
          <w:rStyle w:val="StyleUnderline"/>
        </w:rPr>
        <w:t>That dramatically changed after the US announced its Pivot to Asia at the end of 2011</w:t>
      </w:r>
      <w:r>
        <w:t xml:space="preserve">, and in the years since, </w:t>
      </w:r>
      <w:r w:rsidRPr="001B262A">
        <w:rPr>
          <w:rStyle w:val="StyleUnderline"/>
        </w:rPr>
        <w:t>Washington put tremendous pressure on Vietnam and the Philippines to aggravate the situation.</w:t>
      </w:r>
      <w:r w:rsidR="007737D8">
        <w:rPr>
          <w:rStyle w:val="StyleUnderline"/>
        </w:rPr>
        <w:t xml:space="preserve"> </w:t>
      </w:r>
      <w:r>
        <w:t xml:space="preserve">Hanoi and Manila’s </w:t>
      </w:r>
      <w:r w:rsidRPr="00AA5390">
        <w:rPr>
          <w:rStyle w:val="StyleUnderline"/>
        </w:rPr>
        <w:t>revisionist actions</w:t>
      </w:r>
      <w:r>
        <w:t xml:space="preserve"> (in the sense of modifying the earlier established status quo) </w:t>
      </w:r>
      <w:r w:rsidRPr="00AA5390">
        <w:rPr>
          <w:rStyle w:val="StyleUnderline"/>
        </w:rPr>
        <w:t>appeared to be a coordinated attempt at goading Beijing into an irrational and emotional response</w:t>
      </w:r>
      <w:r>
        <w:t xml:space="preserve">. </w:t>
      </w:r>
      <w:r w:rsidRPr="00AA5390">
        <w:rPr>
          <w:rStyle w:val="StyleUnderline"/>
        </w:rPr>
        <w:t>China’s leadership is well-versed in making calculated moves and it thus wasn’t tricked into doing anything that could put its position in jeopardy</w:t>
      </w:r>
      <w:r>
        <w:t xml:space="preserve">. Actually, what it had decided to do was surprisingly take the initiative in asserting its sovereign claims while cautiously avoiding any sort of unnecessary military engagement (no matter how provocative) that could embroil it in a preplanned Pentagon trap. </w:t>
      </w:r>
      <w:r w:rsidRPr="00AA5390">
        <w:rPr>
          <w:rStyle w:val="StyleUnderline"/>
        </w:rPr>
        <w:t>China presciently saw the writing on the wall and realized that if it didn’t take the determined steps that it had in reclaiming its island possessions, then Vietnam and the Philippines would have been in a relatively stronger position to enforce their respective demands, and this could have easily allowed the US to step in and take charge of the waterway.</w:t>
      </w:r>
      <w:r w:rsidR="007737D8">
        <w:rPr>
          <w:rStyle w:val="StyleUnderline"/>
        </w:rPr>
        <w:t xml:space="preserve"> </w:t>
      </w:r>
      <w:r>
        <w:t xml:space="preserve">By standing up for itself in the face of American proxy aggression, </w:t>
      </w:r>
      <w:r w:rsidRPr="00AA5390">
        <w:rPr>
          <w:rStyle w:val="StyleUnderline"/>
        </w:rPr>
        <w:t>China startled American decision makers that had been convinced that it would back down</w:t>
      </w:r>
      <w:r>
        <w:t xml:space="preserve">, and this in turn prompted them to harness all available information means at their disposal to discredit Beijing’s moves. Furthermore, while </w:t>
      </w:r>
      <w:r w:rsidRPr="00AA5390">
        <w:rPr>
          <w:rStyle w:val="StyleUnderline"/>
        </w:rPr>
        <w:t>the US had earlier enjoyed ‘escalation domination’ in the South China Sea, it was now China that had seized the initiative and was fortifying its island locations</w:t>
      </w:r>
      <w:r>
        <w:t xml:space="preserve">, leading observers to wonder whether this ambiguously had defensive and/or offensive applications. Taken largely off guard, </w:t>
      </w:r>
      <w:r w:rsidRPr="00AA5390">
        <w:rPr>
          <w:rStyle w:val="StyleUnderline"/>
        </w:rPr>
        <w:t>the US realized that the tables had turned and that China had regained its strategic position at Washington and its allies’ expense</w:t>
      </w:r>
      <w:r>
        <w:t xml:space="preserve">. In order to compensate for this, </w:t>
      </w:r>
      <w:r w:rsidRPr="00AA5390">
        <w:rPr>
          <w:rStyle w:val="StyleUnderline"/>
        </w:rPr>
        <w:t>the US responded by pushing forward its preplanned strategy of multilateral escalation to evolve the dispute past its regional origins and into a larger Asian-wide one that draws in India and Japan.</w:t>
      </w:r>
    </w:p>
    <w:p w14:paraId="291A7947" w14:textId="77777777" w:rsidR="00A57B5C" w:rsidRPr="00C0290F" w:rsidRDefault="00A57B5C" w:rsidP="00A57B5C">
      <w:pPr>
        <w:pStyle w:val="Heading4"/>
        <w:rPr>
          <w:rStyle w:val="StyleUnderline"/>
          <w:sz w:val="24"/>
          <w:szCs w:val="24"/>
          <w:u w:val="none"/>
        </w:rPr>
      </w:pPr>
      <w:r w:rsidRPr="00C0290F">
        <w:rPr>
          <w:rStyle w:val="StyleUnderline"/>
          <w:sz w:val="24"/>
          <w:szCs w:val="24"/>
          <w:u w:val="none"/>
        </w:rPr>
        <w:t>China rising now through coercive strategies</w:t>
      </w:r>
    </w:p>
    <w:p w14:paraId="77AB52C9" w14:textId="77777777" w:rsidR="00A57B5C" w:rsidRPr="00EE5EA3" w:rsidRDefault="00A57B5C" w:rsidP="00A57B5C">
      <w:pPr>
        <w:rPr>
          <w:sz w:val="16"/>
        </w:rPr>
      </w:pPr>
      <w:r w:rsidRPr="00A57B5C">
        <w:rPr>
          <w:rStyle w:val="Style13ptBold"/>
        </w:rPr>
        <w:t>Green, 7-14</w:t>
      </w:r>
      <w:r w:rsidRPr="00EE5EA3">
        <w:rPr>
          <w:sz w:val="16"/>
        </w:rPr>
        <w:t>- Special Assistant to the President and Senior Director for Asia under President George W. Bush and is now senior vice president for Asia at the Center for Strategic and International Studies and an associate professor at Georgetown University</w:t>
      </w:r>
      <w:proofErr w:type="gramStart"/>
      <w:r w:rsidRPr="00EE5EA3">
        <w:rPr>
          <w:sz w:val="16"/>
        </w:rPr>
        <w:t>( Michael</w:t>
      </w:r>
      <w:proofErr w:type="gramEnd"/>
      <w:r w:rsidRPr="00EE5EA3">
        <w:rPr>
          <w:sz w:val="16"/>
        </w:rPr>
        <w:t>, “Now Back to the Real Power Game in the South China Sea”, The American interest, http://www.the-american-interest.com/2016/07/14/now-back-to-the-real-power-game-in-the-south-china-sea/)//JS</w:t>
      </w:r>
    </w:p>
    <w:p w14:paraId="10ED081B" w14:textId="3B31A2A3" w:rsidR="00A57B5C" w:rsidRPr="007737D8" w:rsidRDefault="00A57B5C" w:rsidP="006954E8">
      <w:pPr>
        <w:rPr>
          <w:u w:val="single"/>
        </w:rPr>
      </w:pPr>
      <w:r w:rsidRPr="00EE5EA3">
        <w:rPr>
          <w:rStyle w:val="StyleUnderline"/>
        </w:rPr>
        <w:t>Strong supporting statements for the decision from all the G-7 powers will give pause to China’s leaders. Xi is set to host the G-20 Leaders Summit in Beijing in early September and cannot risk being isolated at his own event. What happens after that is now the subject of considerable speculation, but those on the front line of maritime disputes with China expect Beijing will begin firing back to demonstrate that the Tribunal is a paper tiger.</w:t>
      </w:r>
      <w:r>
        <w:t xml:space="preserve"> Beijing could declare an Air Defense Identification Zone (ADIZ) over the South China Sea or reclaim more land and build a new military runway on the Scarborough Shoal near the Philippines to complete PLA fighter coverage over the South China Sea. Even without such blatant escalation, China will likely continue militarizing the airbases it built this past year</w:t>
      </w:r>
      <w:r w:rsidRPr="00EE5EA3">
        <w:rPr>
          <w:rStyle w:val="StyleUnderline"/>
        </w:rPr>
        <w:t>. These airbases are an overwhelming threat to weaker powers like the Philippines and a significant complication even for U.S. military operations.</w:t>
      </w:r>
      <w:r w:rsidR="007737D8">
        <w:rPr>
          <w:rStyle w:val="StyleUnderline"/>
        </w:rPr>
        <w:t xml:space="preserve"> </w:t>
      </w:r>
      <w:r w:rsidRPr="00EE5EA3">
        <w:rPr>
          <w:rStyle w:val="StyleUnderline"/>
        </w:rPr>
        <w:t>China’s setback at The Hague will provide a headwind, in short, but hardly enough in itself to curb China’s determination to assert its position in the South China Sea or the potential for further escalation</w:t>
      </w:r>
      <w:r>
        <w:t>. The United States will therefore also need to demonstrate that Beijing will pay a significant price geopolitically if China continues using coercive tools to force smaller states to accept Chinese claims.</w:t>
      </w:r>
    </w:p>
    <w:p w14:paraId="705CA21D" w14:textId="77777777" w:rsidR="00176116" w:rsidRDefault="00176116" w:rsidP="00176116">
      <w:pPr>
        <w:pStyle w:val="Heading3"/>
      </w:pPr>
      <w:r>
        <w:lastRenderedPageBreak/>
        <w:t xml:space="preserve">Links </w:t>
      </w:r>
    </w:p>
    <w:p w14:paraId="2CC4161E" w14:textId="77777777" w:rsidR="00CB473C" w:rsidRDefault="00CB473C" w:rsidP="00CB473C">
      <w:pPr>
        <w:pStyle w:val="Heading4"/>
      </w:pPr>
      <w:r>
        <w:t>Economic engagement facilitates China’s rise – it changes US containment strategy</w:t>
      </w:r>
    </w:p>
    <w:p w14:paraId="79913FCE" w14:textId="77777777" w:rsidR="00CB473C" w:rsidRPr="008C7D7F" w:rsidRDefault="00CB473C" w:rsidP="00CB473C">
      <w:r w:rsidRPr="008C7D7F">
        <w:rPr>
          <w:rStyle w:val="Style13ptBold"/>
        </w:rPr>
        <w:t>Hendriks, 15</w:t>
      </w:r>
      <w:r w:rsidRPr="00651575">
        <w:t xml:space="preserve"> - Masters in Political Science from Leiden University (</w:t>
      </w:r>
      <w:proofErr w:type="spellStart"/>
      <w:r w:rsidRPr="00651575">
        <w:t>Thirza</w:t>
      </w:r>
      <w:proofErr w:type="spellEnd"/>
      <w:r w:rsidRPr="00651575">
        <w:t>, "Rebalancing Great Power Politics: A New Cold War between the US and China", Leiden University, https://openaccess.leidenuniv.nl/handle/1887/36348)/</w:t>
      </w:r>
      <w:r>
        <w:t>/SV</w:t>
      </w:r>
    </w:p>
    <w:p w14:paraId="1763EB71" w14:textId="2B98054B" w:rsidR="00CB473C" w:rsidRDefault="00CB473C" w:rsidP="00CB473C">
      <w:r w:rsidRPr="002F1F71">
        <w:rPr>
          <w:rStyle w:val="StyleUnderline"/>
        </w:rPr>
        <w:t>According to offensive realism, wealth provides for military capabilities. Therefore a great power will try to maximize its wealth</w:t>
      </w:r>
      <w:r>
        <w:t xml:space="preserve">. </w:t>
      </w:r>
      <w:proofErr w:type="spellStart"/>
      <w:r w:rsidRPr="00313400">
        <w:rPr>
          <w:rStyle w:val="StyleUnderline"/>
        </w:rPr>
        <w:t>Mearsheimer</w:t>
      </w:r>
      <w:proofErr w:type="spellEnd"/>
      <w:r w:rsidRPr="00313400">
        <w:rPr>
          <w:rStyle w:val="StyleUnderline"/>
        </w:rPr>
        <w:t xml:space="preserve"> also mentions that great powers also try to prevent great rival powers from dominating the wealth-generating areas of the world</w:t>
      </w:r>
      <w:r>
        <w:t xml:space="preserve"> (</w:t>
      </w:r>
      <w:proofErr w:type="spellStart"/>
      <w:r>
        <w:t>Mearsheimer</w:t>
      </w:r>
      <w:proofErr w:type="spellEnd"/>
      <w:r>
        <w:t xml:space="preserve">, 2001, p. 45). As I already mentioned in the previous chapter, wealth is not only an instrument for the pivot towards the Asia-Pacific region, but also a cause. </w:t>
      </w:r>
      <w:r w:rsidR="007737D8">
        <w:t xml:space="preserve"> </w:t>
      </w:r>
      <w:r w:rsidRPr="00313400">
        <w:rPr>
          <w:rStyle w:val="StyleUnderline"/>
        </w:rPr>
        <w:t>Responding to China’s booming economy and as the US financial crisis subsides, the Obama administration is increasingly promoting US trade, investment and technology across Asia</w:t>
      </w:r>
      <w:r>
        <w:t xml:space="preserve">. This economic dimension of the pivot allowed the United States to re-engage substantively with ASEAN, successfully negotiate a free trade agreement with South Korea, and to promote the Trans-Pacific Partnership (TPP). </w:t>
      </w:r>
      <w:r w:rsidRPr="00313400">
        <w:rPr>
          <w:rStyle w:val="StyleUnderline"/>
        </w:rPr>
        <w:t>The most important tool for the US to maximize its wealth and at the same time contain China’s wealth is the TPP</w:t>
      </w:r>
      <w:r>
        <w:t>. The TPP can be seen as a:</w:t>
      </w:r>
      <w:r w:rsidR="007737D8">
        <w:t xml:space="preserve"> </w:t>
      </w:r>
      <w:r>
        <w:t>‘‘ (…) trade and investment platform based around WTO’s plus standards in areas such as the intellectual property, environmental protection, and labor rights. The TPP therefore presented not merely an offer to regional states, but a challenge to China’s trade priorities’’. (Kitchen, 2014, p. 88)</w:t>
      </w:r>
      <w:r w:rsidR="007737D8">
        <w:t xml:space="preserve"> </w:t>
      </w:r>
      <w:r>
        <w:t>The TPP is currently being negotiated by the United States and eleven other countries4 throughout the Asia-Pacific region. China is not among the initial partners negotiating to establish the TPP. President Obama noted that all who ‘‘accept its principles will be welcome to join’’ (Obama, 2011). However, the TPP principles of transparency, labor rights, protection of intellectual property and so forth, differs greatly from most Chinese actions in economics and trade. Therefore, negotiating a TPP can be viewed as a tool to prevent China from dominating wealth-generating areas. Establishing the TPP is therefore one of the primary goals of the Obama administration’s efforts to maximize the wealth of the United States and at the same time contain China’s wealth maximization.</w:t>
      </w:r>
      <w:r w:rsidR="007737D8">
        <w:t xml:space="preserve"> </w:t>
      </w:r>
      <w:r w:rsidRPr="00313400">
        <w:rPr>
          <w:rStyle w:val="StyleUnderline"/>
        </w:rPr>
        <w:t>China on the other hand also has established several regional agreements concerning trade which excluded the United States, most notably the Exclusive Economic Zone (EEZ</w:t>
      </w:r>
      <w:r>
        <w:t>). However, this zone rather poses military implications to the United States, as it requires all foreign military activities under consent of the littoral state (Kitchen, 2014).</w:t>
      </w:r>
      <w:r w:rsidR="007737D8">
        <w:t xml:space="preserve"> </w:t>
      </w:r>
      <w:r>
        <w:t xml:space="preserve">Indeed, the importance of US economic interests in the Asia-Pacific region has significant security and military implications. With an increasing volume of US import and export flowing in and out of the Pacific region, it has become critical that the United States maintains free navigation in the East and Chinese Seas, which will be discussed later on. </w:t>
      </w:r>
      <w:r w:rsidRPr="00313400">
        <w:rPr>
          <w:rStyle w:val="StyleUnderline"/>
        </w:rPr>
        <w:t>Economic wealth is important, as it facilitates military capabilities</w:t>
      </w:r>
      <w:r>
        <w:t>. In the next chapter, it becomes clear that the key aspect of the pivot therefore lies in the military sphere.</w:t>
      </w:r>
    </w:p>
    <w:p w14:paraId="6F4C1B26" w14:textId="77777777" w:rsidR="006954E8" w:rsidRPr="00CB473C" w:rsidRDefault="006954E8" w:rsidP="006954E8">
      <w:pPr>
        <w:pStyle w:val="Heading3"/>
      </w:pPr>
      <w:r>
        <w:lastRenderedPageBreak/>
        <w:t xml:space="preserve">AT: china not hostile </w:t>
      </w:r>
    </w:p>
    <w:p w14:paraId="55BA7D7C" w14:textId="77777777" w:rsidR="006954E8" w:rsidRDefault="006954E8" w:rsidP="006954E8">
      <w:pPr>
        <w:pStyle w:val="Heading4"/>
      </w:pPr>
      <w:r>
        <w:t>China is expansionist – None of their theories apply to Xi</w:t>
      </w:r>
    </w:p>
    <w:p w14:paraId="6E6CE179" w14:textId="77777777" w:rsidR="006954E8" w:rsidRPr="008D743B" w:rsidRDefault="006954E8" w:rsidP="006954E8">
      <w:proofErr w:type="spellStart"/>
      <w:r w:rsidRPr="00D55235">
        <w:rPr>
          <w:rStyle w:val="Style13ptBold"/>
        </w:rPr>
        <w:t>Cumings</w:t>
      </w:r>
      <w:proofErr w:type="spellEnd"/>
      <w:r w:rsidRPr="00D55235">
        <w:rPr>
          <w:rStyle w:val="Style13ptBold"/>
        </w:rPr>
        <w:t>, 16</w:t>
      </w:r>
      <w:r w:rsidRPr="00D55235">
        <w:t xml:space="preserve"> - an American historian of East Asia, professor, lecturer and author. He is the </w:t>
      </w:r>
      <w:proofErr w:type="spellStart"/>
      <w:r w:rsidRPr="00D55235">
        <w:t>Gustavus</w:t>
      </w:r>
      <w:proofErr w:type="spellEnd"/>
      <w:r w:rsidRPr="00D55235">
        <w:t xml:space="preserve"> F. and Ann M. Swift Distinguished Service Professor in History, and the chair of the history department at the University of Chicago (Bruce, "The Obama “Pivot” to Asia in a Historical Context of American Hegemony", Asia Pacific Countries and the US Rebalancing Strategy, 6/30/16, link.springer.com.proxy.lib.umich.edu/chapter/10.1057/978-1-349-93453-9_2)//SV</w:t>
      </w:r>
    </w:p>
    <w:p w14:paraId="6212E095" w14:textId="77777777" w:rsidR="006954E8" w:rsidRDefault="006954E8" w:rsidP="006954E8">
      <w:r w:rsidRPr="008D743B">
        <w:rPr>
          <w:rStyle w:val="StyleUnderline"/>
        </w:rPr>
        <w:t xml:space="preserve">China’s motives for its expansionist strategy are exceedingly opaque, but </w:t>
      </w:r>
      <w:r w:rsidRPr="008D743B">
        <w:rPr>
          <w:rStyle w:val="Emphasis"/>
        </w:rPr>
        <w:t>they emanate from one primary source: President Xi Jinping</w:t>
      </w:r>
      <w:r>
        <w:t xml:space="preserve">. </w:t>
      </w:r>
      <w:r w:rsidRPr="008D743B">
        <w:rPr>
          <w:rStyle w:val="StyleUnderline"/>
        </w:rPr>
        <w:t>He has far more control over the People’s Liberation Army (PLA) than did his predecessor</w:t>
      </w:r>
      <w:r>
        <w:t xml:space="preserve">, Hu Jintao; foreign policy power is concentrated in his hands, and </w:t>
      </w:r>
      <w:r w:rsidRPr="008D743B">
        <w:rPr>
          <w:rStyle w:val="StyleUnderline"/>
        </w:rPr>
        <w:t>he barely consults other members at the apex in the Politburo Standing Committee</w:t>
      </w:r>
      <w:r>
        <w:t xml:space="preserve">. Analysts say </w:t>
      </w:r>
      <w:r w:rsidRPr="008D743B">
        <w:rPr>
          <w:rStyle w:val="StyleUnderline"/>
        </w:rPr>
        <w:t>he thinks the USA is in decline, Obama a lame duck, so it is a good time to “push and push again,</w:t>
      </w:r>
      <w:r>
        <w:t xml:space="preserve">” according to Prof. Shi </w:t>
      </w:r>
      <w:proofErr w:type="spellStart"/>
      <w:r>
        <w:t>Yinhong</w:t>
      </w:r>
      <w:proofErr w:type="spellEnd"/>
      <w:r>
        <w:t xml:space="preserve"> of </w:t>
      </w:r>
      <w:proofErr w:type="spellStart"/>
      <w:r>
        <w:t>Renmin</w:t>
      </w:r>
      <w:proofErr w:type="spellEnd"/>
      <w:r>
        <w:t xml:space="preserve"> University in Beijing. 17 </w:t>
      </w:r>
    </w:p>
    <w:p w14:paraId="093E9743" w14:textId="77777777" w:rsidR="007156DE" w:rsidRDefault="00C0290F" w:rsidP="007156DE">
      <w:pPr>
        <w:pStyle w:val="Heading2"/>
      </w:pPr>
      <w:proofErr w:type="spellStart"/>
      <w:r>
        <w:lastRenderedPageBreak/>
        <w:t>Heg</w:t>
      </w:r>
      <w:proofErr w:type="spellEnd"/>
      <w:r>
        <w:t xml:space="preserve"> S</w:t>
      </w:r>
      <w:r w:rsidR="007156DE">
        <w:t xml:space="preserve">ustainable </w:t>
      </w:r>
    </w:p>
    <w:p w14:paraId="413DA4BB" w14:textId="77777777" w:rsidR="007156DE" w:rsidRDefault="007156DE" w:rsidP="007156DE">
      <w:pPr>
        <w:pStyle w:val="Heading3"/>
      </w:pPr>
      <w:r>
        <w:lastRenderedPageBreak/>
        <w:t>Sustainable – general</w:t>
      </w:r>
    </w:p>
    <w:p w14:paraId="74E56708" w14:textId="77777777" w:rsidR="007156DE" w:rsidRPr="00F11F6C" w:rsidRDefault="007156DE" w:rsidP="007156DE"/>
    <w:p w14:paraId="1FAE9A97" w14:textId="77777777" w:rsidR="007156DE" w:rsidRPr="00266B6D" w:rsidRDefault="007156DE" w:rsidP="007156DE">
      <w:pPr>
        <w:pStyle w:val="Heading4"/>
      </w:pPr>
      <w:proofErr w:type="spellStart"/>
      <w:r>
        <w:t>Heg</w:t>
      </w:r>
      <w:proofErr w:type="spellEnd"/>
      <w:r>
        <w:t xml:space="preserve"> is sustainable – their </w:t>
      </w:r>
      <w:proofErr w:type="spellStart"/>
      <w:r>
        <w:t>args</w:t>
      </w:r>
      <w:proofErr w:type="spellEnd"/>
      <w:r>
        <w:t xml:space="preserve"> are all speculation</w:t>
      </w:r>
    </w:p>
    <w:p w14:paraId="086D4FED" w14:textId="77777777" w:rsidR="007156DE" w:rsidRPr="00266B6D" w:rsidRDefault="007156DE" w:rsidP="007156DE">
      <w:pPr>
        <w:rPr>
          <w:rStyle w:val="Emphasis"/>
          <w:b w:val="0"/>
          <w:iCs w:val="0"/>
          <w:u w:val="none"/>
        </w:rPr>
      </w:pPr>
      <w:proofErr w:type="spellStart"/>
      <w:r w:rsidRPr="00266B6D">
        <w:rPr>
          <w:rStyle w:val="Style13ptBold"/>
        </w:rPr>
        <w:t>Bremmer</w:t>
      </w:r>
      <w:proofErr w:type="spellEnd"/>
      <w:r w:rsidRPr="00266B6D">
        <w:rPr>
          <w:rStyle w:val="Style13ptBold"/>
        </w:rPr>
        <w:t xml:space="preserve">, </w:t>
      </w:r>
      <w:r>
        <w:rPr>
          <w:rStyle w:val="Style13ptBold"/>
        </w:rPr>
        <w:t>15</w:t>
      </w:r>
      <w:r>
        <w:t xml:space="preserve"> (</w:t>
      </w:r>
      <w:r w:rsidRPr="00266B6D">
        <w:t>Ian, political scientist specializing in U.S. foreign policy, states in transition, and global political risk. PhD from Stanford in Political Science</w:t>
      </w:r>
      <w:proofErr w:type="gramStart"/>
      <w:r w:rsidRPr="00266B6D">
        <w:t>, ,</w:t>
      </w:r>
      <w:proofErr w:type="gramEnd"/>
      <w:r w:rsidRPr="00266B6D">
        <w:t xml:space="preserve"> These Are the 5 Reasons Why the U.S. Remains the World’s Only Superpower, Time, </w:t>
      </w:r>
      <w:hyperlink r:id="rId6" w:history="1">
        <w:r w:rsidRPr="00051469">
          <w:rPr>
            <w:rStyle w:val="Hyperlink"/>
          </w:rPr>
          <w:t>http://time.com/3899972/us-superpower-status-military/5-28-2015</w:t>
        </w:r>
      </w:hyperlink>
      <w:r>
        <w:t>, NRG)</w:t>
      </w:r>
    </w:p>
    <w:p w14:paraId="649FEBFF" w14:textId="77777777" w:rsidR="007156DE" w:rsidRPr="00D5376B" w:rsidRDefault="007156DE" w:rsidP="007156DE">
      <w:pPr>
        <w:rPr>
          <w:sz w:val="14"/>
        </w:rPr>
      </w:pPr>
      <w:r w:rsidRPr="00266B6D">
        <w:rPr>
          <w:rStyle w:val="StyleUnderline"/>
        </w:rPr>
        <w:t>A ‘superpower’ is a country that wields enough military, political and economic might to convince nations in all parts of the world to do things they otherwise wouldn’t.</w:t>
      </w:r>
      <w:r w:rsidRPr="00D5376B">
        <w:rPr>
          <w:sz w:val="14"/>
        </w:rPr>
        <w:t xml:space="preserve"> Pundits have rushed to label China the next superpower—and </w:t>
      </w:r>
      <w:r w:rsidR="007737D8">
        <w:fldChar w:fldCharType="begin"/>
      </w:r>
      <w:r w:rsidR="007737D8">
        <w:instrText xml:space="preserve"> HYPERLINK "http://www.pewglobal.org/2014/07/14/chapter-3-balance-of-power-u-s-vs-china/" \t "_blank" \o "Power" </w:instrText>
      </w:r>
      <w:r w:rsidR="007737D8">
        <w:fldChar w:fldCharType="separate"/>
      </w:r>
      <w:r w:rsidRPr="00D5376B">
        <w:rPr>
          <w:sz w:val="14"/>
        </w:rPr>
        <w:t>so have</w:t>
      </w:r>
      <w:r w:rsidR="007737D8">
        <w:rPr>
          <w:sz w:val="14"/>
        </w:rPr>
        <w:fldChar w:fldCharType="end"/>
      </w:r>
      <w:r w:rsidRPr="00D5376B">
        <w:rPr>
          <w:sz w:val="14"/>
        </w:rPr>
        <w:t xml:space="preserve"> many ordinary Americans—but </w:t>
      </w:r>
      <w:r w:rsidRPr="00266B6D">
        <w:rPr>
          <w:rStyle w:val="Emphasis"/>
        </w:rPr>
        <w:t xml:space="preserve">the rumors of America’s decline have been greatly exaggerated. </w:t>
      </w:r>
      <w:r w:rsidRPr="00266B6D">
        <w:rPr>
          <w:rStyle w:val="StyleUnderline"/>
        </w:rPr>
        <w:t>In the key categories of power, the U.S. will remain dominant for the foreseeable future. These facts show why America is still the world’s only superpower, and why that won’t change anytime soon.</w:t>
      </w:r>
      <w:r w:rsidRPr="00D5376B">
        <w:rPr>
          <w:sz w:val="14"/>
        </w:rPr>
        <w:t xml:space="preserve"> 1. Economics China’s economy is growing at an impressive rate. But it’s not just the size of an economy that matters—it’s also the quality. According to the World Bank, GDP per capita in the US was $53,042 in 2013; in China it was just $6,807. In other words, little of China’s dramatic economic growth is finding its way into the pockets of Chinese consumers—the byproduct of an economy driven by massive state-owned enterprises rather than private industry. </w:t>
      </w:r>
      <w:r w:rsidRPr="00266B6D">
        <w:rPr>
          <w:rStyle w:val="StyleUnderline"/>
        </w:rPr>
        <w:t>China’s headline growth may be higher, but it’s the U.S. economy that’s allowing its citizens to grow along with it. And crucially, the American economy remains the bedrock of the global financial system. Over 80% of all financial transactions worldwide are conducted in dollars, as are 87% of foreign currency market transactions. As long as the world continues to place such faith in America’s currency and overall economic stability, the U.S. economy remains the one to beat.</w:t>
      </w:r>
      <w:r w:rsidRPr="00D5376B">
        <w:rPr>
          <w:sz w:val="14"/>
        </w:rPr>
        <w:t xml:space="preserve"> </w:t>
      </w:r>
      <w:r w:rsidRPr="00266B6D">
        <w:rPr>
          <w:rStyle w:val="Emphasis"/>
        </w:rPr>
        <w:t>America’s military superiority remains unrivaled—full stop.</w:t>
      </w:r>
      <w:r w:rsidRPr="00D5376B">
        <w:rPr>
          <w:sz w:val="14"/>
        </w:rPr>
        <w:t xml:space="preserve"> The US accounts for 37% of global military spending, and spends more than four times what China, the world’s No. 2 spender, does on its military. The U.S. dominates across land, sea, air and space. America’s Middle East misadventures gave </w:t>
      </w:r>
      <w:r w:rsidRPr="00266B6D">
        <w:rPr>
          <w:rStyle w:val="StyleUnderline"/>
        </w:rPr>
        <w:t>the U.S. military a black eye, but the wars in Iraq and Afghanistan speak more to the changing nature of warfare than declining U.S. military superiority</w:t>
      </w:r>
      <w:r w:rsidRPr="00D5376B">
        <w:rPr>
          <w:sz w:val="14"/>
        </w:rPr>
        <w:t xml:space="preserve">. </w:t>
      </w:r>
      <w:r w:rsidRPr="00266B6D">
        <w:rPr>
          <w:rStyle w:val="StyleUnderline"/>
        </w:rPr>
        <w:t>Terrorists and guerilla fighters give conventional military powers fits by design.</w:t>
      </w:r>
      <w:r w:rsidRPr="00D5376B">
        <w:rPr>
          <w:sz w:val="14"/>
        </w:rPr>
        <w:t xml:space="preserve"> The U.S. must ultimately learn to scale down to better meet those challenges. Nevertheless, while conventional military strength might not deter terrorists</w:t>
      </w:r>
      <w:r w:rsidRPr="00266B6D">
        <w:rPr>
          <w:rStyle w:val="Emphasis"/>
        </w:rPr>
        <w:t>, it still does a terrific job of deterring hostile nations</w:t>
      </w:r>
      <w:r w:rsidRPr="00D5376B">
        <w:rPr>
          <w:sz w:val="14"/>
        </w:rPr>
        <w:t xml:space="preserve">. </w:t>
      </w:r>
      <w:r w:rsidRPr="00266B6D">
        <w:rPr>
          <w:rStyle w:val="StyleUnderline"/>
        </w:rPr>
        <w:t>Political power comes in many dimensions</w:t>
      </w:r>
      <w:r w:rsidRPr="00D5376B">
        <w:rPr>
          <w:sz w:val="14"/>
        </w:rPr>
        <w:t xml:space="preserve">. For the U.S., foreign aid is an effective way to cement its political clout globally. In 2013, the U.S. doled out $32.7 billion in financial assistance; second was the UK at $19 billion. Turns out that money buys strong political cooperation from countries in need. But in order to have political power abroad, you must first have stability at home. </w:t>
      </w:r>
      <w:r w:rsidRPr="00266B6D">
        <w:rPr>
          <w:rStyle w:val="StyleUnderline"/>
        </w:rPr>
        <w:t>The U.S. has the oldest working national constitution in the world, as well as strong institutions and rule of law to accompany it.</w:t>
      </w:r>
      <w:r w:rsidRPr="00D5376B">
        <w:rPr>
          <w:sz w:val="14"/>
        </w:rPr>
        <w:t xml:space="preserve"> While far from perfect, the governing document created by America’s founding fathers has evolved along with its people. The numbers show the enduring attraction of this system: 45 million people living in the U.S. today were born in a foreign country. That is more than four times higher than the next highest country. For many people around the world, </w:t>
      </w:r>
      <w:r w:rsidRPr="00266B6D">
        <w:rPr>
          <w:rStyle w:val="StyleUnderline"/>
        </w:rPr>
        <w:t>America remains the ideal place to start a new life. Of the 9 largest tech companies in the world, 8 are based in the U.S. Give the growing importance of the technology sector</w:t>
      </w:r>
      <w:r w:rsidRPr="00D5376B">
        <w:rPr>
          <w:sz w:val="14"/>
        </w:rPr>
        <w:t xml:space="preserve">, that’s a big deal. For decades America worried about energy dependency, yet today America is the world’s No. 1 producer of oil and natural gas, in large part due to the development of hydraulic fracturing, a product of public research and private energy. </w:t>
      </w:r>
      <w:r w:rsidRPr="00266B6D">
        <w:rPr>
          <w:rStyle w:val="StyleUnderline"/>
        </w:rPr>
        <w:t>America’s research universities and scientific institutions are best in class, allowing the nation to focus its ingenuity where it’s needed most. And America is spending the money to keep its comparative advantage intact</w:t>
      </w:r>
      <w:r w:rsidRPr="00D5376B">
        <w:rPr>
          <w:sz w:val="14"/>
        </w:rPr>
        <w:t xml:space="preserve">: 30% of all research and development dollars are spent in the U.S. </w:t>
      </w:r>
    </w:p>
    <w:p w14:paraId="662D789D" w14:textId="77777777" w:rsidR="007156DE" w:rsidRDefault="007156DE" w:rsidP="007156DE"/>
    <w:p w14:paraId="79791D36" w14:textId="77777777" w:rsidR="007156DE" w:rsidRDefault="007156DE" w:rsidP="007156DE">
      <w:pPr>
        <w:pStyle w:val="Heading3"/>
      </w:pPr>
      <w:r>
        <w:lastRenderedPageBreak/>
        <w:t xml:space="preserve">Sustainable – </w:t>
      </w:r>
      <w:proofErr w:type="spellStart"/>
      <w:r>
        <w:t>mattis</w:t>
      </w:r>
      <w:proofErr w:type="spellEnd"/>
      <w:r>
        <w:t xml:space="preserve"> </w:t>
      </w:r>
    </w:p>
    <w:p w14:paraId="36629C53" w14:textId="77777777" w:rsidR="007156DE" w:rsidRDefault="007156DE" w:rsidP="007156DE"/>
    <w:p w14:paraId="0013F1CD" w14:textId="77777777" w:rsidR="007156DE" w:rsidRDefault="007156DE" w:rsidP="007156DE">
      <w:pPr>
        <w:pStyle w:val="Heading4"/>
      </w:pPr>
      <w:r>
        <w:t>America’s strategy is focused – it’s sustainable</w:t>
      </w:r>
    </w:p>
    <w:p w14:paraId="182FEA31" w14:textId="77777777" w:rsidR="007156DE" w:rsidRDefault="007156DE" w:rsidP="007156DE">
      <w:proofErr w:type="spellStart"/>
      <w:r>
        <w:rPr>
          <w:rStyle w:val="Style13ptBold"/>
        </w:rPr>
        <w:t>Mattis</w:t>
      </w:r>
      <w:proofErr w:type="spellEnd"/>
      <w:r w:rsidRPr="00CE262A">
        <w:rPr>
          <w:rStyle w:val="Style13ptBold"/>
        </w:rPr>
        <w:t xml:space="preserve"> </w:t>
      </w:r>
      <w:r>
        <w:rPr>
          <w:rStyle w:val="Style13ptBold"/>
        </w:rPr>
        <w:t>15</w:t>
      </w:r>
      <w:r>
        <w:t xml:space="preserve"> (Jim, Distinguished Visiting Fellow at the Hoover Institution, is an expert on national security issues, especially strategy, innovation, the effective use of military force, and the Middle East, “A New American Grand Strategy”, http://www.hoover.org/research/new-american-grand-strategy, 2/26/15, NRG)</w:t>
      </w:r>
    </w:p>
    <w:p w14:paraId="01380D6F" w14:textId="77777777" w:rsidR="007156DE" w:rsidRDefault="007156DE" w:rsidP="007156DE">
      <w:r>
        <w:t xml:space="preserve">The world is awash in change. </w:t>
      </w:r>
      <w:r w:rsidRPr="00E65E9C">
        <w:rPr>
          <w:rStyle w:val="StyleUnderline"/>
        </w:rPr>
        <w:t>The international order, so painstakingly put together by the greatest generation coming home from mankind’s bloodiest conflict, is under increasing stress. It was created with elements we take for granted: the United Nations, NATO, the Marshall Plan, Bretton Woods and more. The constructed order reflected the wisdom</w:t>
      </w:r>
      <w:r>
        <w:t xml:space="preserve"> of those who recognized no nation lived as an island </w:t>
      </w:r>
      <w:r w:rsidRPr="00E65E9C">
        <w:rPr>
          <w:rStyle w:val="StyleUnderline"/>
        </w:rPr>
        <w:t>and</w:t>
      </w:r>
      <w:r>
        <w:t xml:space="preserve"> we needed </w:t>
      </w:r>
      <w:r w:rsidRPr="00E65E9C">
        <w:rPr>
          <w:rStyle w:val="StyleUnderline"/>
        </w:rPr>
        <w:t>new ways to deal with challenges that for better or worse impacted all nations. Like it or not, today we are part of this larger world and must carry out our part. We cannot wait for problems to arrive here or it will be too late; rather we must remain strongly engaged in this complex world.</w:t>
      </w:r>
      <w:r>
        <w:rPr>
          <w:rStyle w:val="StyleUnderline"/>
        </w:rPr>
        <w:t xml:space="preserve"> </w:t>
      </w:r>
      <w:r w:rsidRPr="00E65E9C">
        <w:rPr>
          <w:rStyle w:val="StyleUnderline"/>
        </w:rPr>
        <w:t>The international order</w:t>
      </w:r>
      <w:r>
        <w:t xml:space="preserve"> built on the state system is not self-sustaining. It </w:t>
      </w:r>
      <w:r w:rsidRPr="00E65E9C">
        <w:rPr>
          <w:rStyle w:val="StyleUnderline"/>
        </w:rPr>
        <w:t>demands tending by an America that leads wisely, standing unapologetically</w:t>
      </w:r>
      <w:r>
        <w:t xml:space="preserve"> for the freedoms each of us in this room have enjoyed. The hearing today addresses the need for America to adapt to changing circumstances, to come out now from its reactive crouch and to take a firm strategic stance in defense of our values. While we recognize that we owe future generations the same freedoms we enjoy, the challenge lies in how to carry out our responsibility</w:t>
      </w:r>
      <w:r w:rsidRPr="00E65E9C">
        <w:rPr>
          <w:rStyle w:val="StyleUnderline"/>
        </w:rPr>
        <w:t>. We have lived too long now in a strategy-free mode.</w:t>
      </w:r>
      <w:r>
        <w:rPr>
          <w:rStyle w:val="StyleUnderline"/>
        </w:rPr>
        <w:t xml:space="preserve"> </w:t>
      </w:r>
      <w:r>
        <w:t xml:space="preserve">To do so America needs a refreshed national strategy. The Congress can play a key role in crafting a coherent strategy with bipartisan support. Doing so requires us to look beyond events currently consuming the executive branch. </w:t>
      </w:r>
      <w:r w:rsidRPr="00E65E9C">
        <w:rPr>
          <w:rStyle w:val="StyleUnderline"/>
        </w:rPr>
        <w:t>There is an urgent need to stop reacting to each immediate vexing issue in isolation.</w:t>
      </w:r>
      <w:r>
        <w:t xml:space="preserve"> Such response often creates unanticipated second order effects and more problems for us. I suggest that the best way to cut to the essence of these issues and to help you in crafting America’s response to a rapidly changing security environment is to ask the right questions.</w:t>
      </w:r>
    </w:p>
    <w:p w14:paraId="5E67FBDC" w14:textId="77777777" w:rsidR="007156DE" w:rsidRDefault="007156DE" w:rsidP="007156DE">
      <w:pPr>
        <w:pStyle w:val="Heading3"/>
      </w:pPr>
      <w:r>
        <w:lastRenderedPageBreak/>
        <w:t>Sustainable – military capabilities</w:t>
      </w:r>
    </w:p>
    <w:p w14:paraId="563618D5" w14:textId="77777777" w:rsidR="007156DE" w:rsidRDefault="007156DE" w:rsidP="007156DE"/>
    <w:p w14:paraId="7463847C" w14:textId="77777777" w:rsidR="007156DE" w:rsidRDefault="007156DE" w:rsidP="007156DE">
      <w:pPr>
        <w:pStyle w:val="Heading4"/>
      </w:pPr>
      <w:r>
        <w:t xml:space="preserve">China lacks the military to challenge the US – proves lasting </w:t>
      </w:r>
      <w:proofErr w:type="spellStart"/>
      <w:r>
        <w:t>heg</w:t>
      </w:r>
      <w:proofErr w:type="spellEnd"/>
    </w:p>
    <w:p w14:paraId="28DE7279" w14:textId="77777777" w:rsidR="007156DE" w:rsidRDefault="007156DE" w:rsidP="007156DE">
      <w:r>
        <w:rPr>
          <w:rStyle w:val="Style13ptBold"/>
        </w:rPr>
        <w:t xml:space="preserve">Axe 15 </w:t>
      </w:r>
      <w:r w:rsidRPr="00C4486A">
        <w:t>(</w:t>
      </w:r>
      <w:proofErr w:type="spellStart"/>
      <w:r w:rsidRPr="00C4486A">
        <w:t>david</w:t>
      </w:r>
      <w:proofErr w:type="spellEnd"/>
      <w:r w:rsidRPr="00C4486A">
        <w:t>, Daily Beat contributor, “</w:t>
      </w:r>
      <w:r>
        <w:t>Why China is far from ready to meet the U.S. on a global battlefront</w:t>
      </w:r>
      <w:r w:rsidRPr="00C4486A">
        <w:t xml:space="preserve">”, </w:t>
      </w:r>
      <w:r>
        <w:t>http://blogs.reuters.com/great-debate/2015/06/21/why-china-is-far-from-ready-to-meet-the-u-s-on-a-global-battlefront/</w:t>
      </w:r>
      <w:r w:rsidRPr="00C4486A">
        <w:t xml:space="preserve">, </w:t>
      </w:r>
      <w:r>
        <w:t>6/22/15</w:t>
      </w:r>
      <w:r w:rsidRPr="00C4486A">
        <w:t>, NRG)</w:t>
      </w:r>
    </w:p>
    <w:p w14:paraId="6B07B13B" w14:textId="020FD7E8" w:rsidR="007156DE" w:rsidRDefault="007156DE" w:rsidP="007156DE">
      <w:r w:rsidRPr="00C4486A">
        <w:rPr>
          <w:rStyle w:val="StyleUnderline"/>
        </w:rPr>
        <w:t>In military terms, China is a paper dragon that, despite its apparent strength, is powerless to intervene in world events far from its shores.</w:t>
      </w:r>
      <w:r>
        <w:rPr>
          <w:rStyle w:val="StyleUnderline"/>
        </w:rPr>
        <w:t xml:space="preserve"> </w:t>
      </w:r>
      <w:r>
        <w:t xml:space="preserve">Seeing the distinction between these two ideas is the key to understanding China’s strategic aims, its military means and the threat, if any, that the country poses to its neighbors, the United States and the existing world order. Beijing’s goals include “securing China’s status as a great power and, ultimately, reacquiring regional preeminence,” according to the 2015 edition of the U.S. Defense Department’s annual report on Chinese military power. </w:t>
      </w:r>
      <w:r w:rsidRPr="00C4486A">
        <w:rPr>
          <w:rStyle w:val="StyleUnderline"/>
        </w:rPr>
        <w:t>China is not a global military power. In fact, right now it doesn’t even want to be one.</w:t>
      </w:r>
      <w:r>
        <w:rPr>
          <w:rStyle w:val="StyleUnderline"/>
        </w:rPr>
        <w:t xml:space="preserve"> </w:t>
      </w:r>
      <w:r>
        <w:t xml:space="preserve">But that doesn’t mean the world’s most populous country doesn’t pose a threat to the planet’s wealthiest and most powerful one. Yes, the United States and China are at odds, mostly as a result of China’s expanding definition of what comprises its territory in the western Pacific, and how that expansion threatens U.S. allies and the postwar economic order Washington was instrumental in creating. </w:t>
      </w:r>
      <w:r w:rsidRPr="00C4486A">
        <w:rPr>
          <w:rStyle w:val="StyleUnderline"/>
        </w:rPr>
        <w:t>China</w:t>
      </w:r>
      <w:r>
        <w:t xml:space="preserve">, however, </w:t>
      </w:r>
      <w:r w:rsidRPr="00C4486A">
        <w:rPr>
          <w:rStyle w:val="StyleUnderline"/>
        </w:rPr>
        <w:t>still could not meet and match the U.S. military on a global battlefront. Beijing lacks the expertise, military doctrine and equipment to do so. The Chinese military has no recent combat experience and, as a consequence, its training regimens are unrealistic.</w:t>
      </w:r>
      <w:r>
        <w:rPr>
          <w:rStyle w:val="StyleUnderline"/>
        </w:rPr>
        <w:t xml:space="preserve"> </w:t>
      </w:r>
      <w:r w:rsidRPr="00C4486A">
        <w:rPr>
          <w:rStyle w:val="StyleUnderline"/>
        </w:rPr>
        <w:t>Beijing’s army, navy and air force may be flush with new equipment, but much of it is based on designs that Chinese government hackers and agents stole from the United States and other countries. Most of it has never been exposed to the rigors of actual combat, so it’s unclear how well it would actually work.</w:t>
      </w:r>
      <w:r>
        <w:rPr>
          <w:rStyle w:val="StyleUnderline"/>
        </w:rPr>
        <w:t xml:space="preserve"> </w:t>
      </w:r>
      <w:r w:rsidRPr="00C4486A">
        <w:rPr>
          <w:rStyle w:val="StyleUnderline"/>
        </w:rPr>
        <w:t>But that might not matter. China has no interest in deploying and fighting across the globe, as the United States does</w:t>
      </w:r>
      <w:r>
        <w:t xml:space="preserve">. Beijing is preparing to fight along its own borders and especially in the China seas, a far easier task for its inexperienced troops. Because, with all its military handicaps, in its own region China could be capable of beating U.S. forces in battle. The critical question is just how much the Pentagon should care. Active defense </w:t>
      </w:r>
      <w:proofErr w:type="gramStart"/>
      <w:r>
        <w:t>The</w:t>
      </w:r>
      <w:proofErr w:type="gramEnd"/>
      <w:r>
        <w:t xml:space="preserve"> brutal Japanese invasion and occupation of China during the 1930s and 1940s had a profound effect on modern China’s development. Prior to the mid-1980s, China’s military strategy was focused on one great fear — another invasion, in this case an overland attack by the Soviet Union. Commensurate with the threat, Beijing’s military organization emphasized short-range, defensive ground forces. In essence, a Great Wall of men and metal. The danger from the Soviet Union ebbed and, in 1985, the Chinese Communist Party revised its war strategy. The “active defense” doctrine sought to move the fighting away from the Chinese heartland. It shifted attention from China’s western land border to its eastern sea frontier — including Taiwan, which in the eyes of Beijing’s ruling Communist Party is a breakaway province. But the new strategy was still largely defensive. “We attack only after being attacked,” the Chinese navy asserted in its contribution to the official active-defense doctrine. It’s worth noting that, in the party’s view, a formal announcement of full independence by Taiwan would be an “attack” on China’s integrity, justifying a retaliatory attack on the island nation. Thirty years later, Beijing is still pursuing its offshore defense, if at a greater distance. It now encompasses island territory that China dared not actively claim until recently. Still, the strategy remains the same. Which is why, for all the hundreds of billions of dollars Beijing has spent on its armed forces since the Chinese economy really took off in the late 1990s </w:t>
      </w:r>
      <w:r>
        <w:lastRenderedPageBreak/>
        <w:t xml:space="preserve">and 2000s — and even taking into account equipment optimized for an amphibious assault on Taiwan — Beijing still acquires mostly short-range, defensive weaponry. Which is how China can possess the world’s second-biggest fleet of jet fighters after the United States — 1,500 jets versus Washington’s 2,800 — but only a mere handful of the aerial tankers that refuel fighters in mid-air, allowing them to fight battles far from their bases. The U.S. Air Force, Navy and Marine Corps together operate more than 500 tankers. Because America fights all over the world. Similarly, China’s navy is huge. With some 300 warships, it is second in strength only to the 500 vessels in service with the U.S. Navy and Military Sealift Command, which operates America’s transport and spy ships. But the Chinese navy, like its air force, is a short-range force. </w:t>
      </w:r>
      <w:r w:rsidRPr="00C4486A">
        <w:rPr>
          <w:rStyle w:val="StyleUnderline"/>
        </w:rPr>
        <w:t>Beijing’s fleet includes just six logistics ships capable of refueling and resupplying other ships at sea, extending their sailing range.</w:t>
      </w:r>
      <w:r>
        <w:rPr>
          <w:rStyle w:val="StyleUnderline"/>
        </w:rPr>
        <w:t xml:space="preserve"> </w:t>
      </w:r>
      <w:r w:rsidRPr="00C4486A">
        <w:rPr>
          <w:rStyle w:val="StyleUnderline"/>
        </w:rPr>
        <w:t>America’s fleet includes more than 30 such vessels.</w:t>
      </w:r>
      <w:r>
        <w:rPr>
          <w:rStyle w:val="StyleUnderline"/>
        </w:rPr>
        <w:t xml:space="preserve"> </w:t>
      </w:r>
      <w:r>
        <w:t xml:space="preserve">The upshot of Beijing’s emphasis on short-range forces is that the farther its troops fight from the Chinese mainland, the less effective they will be. It doesn’t help that Beijing has few close allies, which means virtually no overseas bases it can count on during conflicts. The Pentagon, by contrast, maintains many hundreds of overseas facilities. </w:t>
      </w:r>
      <w:r w:rsidRPr="00C4486A">
        <w:rPr>
          <w:rStyle w:val="StyleUnderline"/>
        </w:rPr>
        <w:t>Chinese forces simply cannot cross the ocean to confront the U.S. military in America’s own backyard. Nor does Beijing even want to do so.</w:t>
      </w:r>
      <w:r>
        <w:t xml:space="preserve"> Meanwhile, U.S. forces routinely patrol within miles of China’s airspace and national waters, and </w:t>
      </w:r>
      <w:r w:rsidRPr="00C4486A">
        <w:rPr>
          <w:rStyle w:val="StyleUnderline"/>
        </w:rPr>
        <w:t>Washington has taken it on itself to be the decisive if not dominant military power on every continent.</w:t>
      </w:r>
      <w:r>
        <w:rPr>
          <w:rStyle w:val="StyleUnderline"/>
        </w:rPr>
        <w:t xml:space="preserve"> </w:t>
      </w:r>
      <w:r>
        <w:t xml:space="preserve">In the western Pacific, however, China does threaten U.S. military standing. The flipside of possessing a defensive, short-range navy and air force is that Beijing can quickly concentrate numerous forces across a relatively small geographic area. The large numbers help China compensate for the overall poor quality of its forces. By contrast, </w:t>
      </w:r>
      <w:r w:rsidRPr="00E2367F">
        <w:rPr>
          <w:rStyle w:val="StyleUnderline"/>
        </w:rPr>
        <w:t>the United States</w:t>
      </w:r>
      <w:r>
        <w:t xml:space="preserve"> — because it must project forces over great distances and usually is in the process of doing so all around the world — </w:t>
      </w:r>
      <w:r w:rsidRPr="00E2367F">
        <w:rPr>
          <w:rStyle w:val="StyleUnderline"/>
        </w:rPr>
        <w:t>can usually deploy only a small number of ships and planes to any particular place at any given time. Because they would be badly outnumbered, it might not matter that U.S. ships and planes are generally superior to their Chinese counterparts in a one-on-one fight</w:t>
      </w:r>
      <w:r>
        <w:t>.</w:t>
      </w:r>
    </w:p>
    <w:p w14:paraId="21271640" w14:textId="77777777" w:rsidR="007156DE" w:rsidRDefault="007156DE" w:rsidP="007156DE">
      <w:pPr>
        <w:pStyle w:val="Heading3"/>
      </w:pPr>
      <w:r>
        <w:lastRenderedPageBreak/>
        <w:t>Sustainable – china specific</w:t>
      </w:r>
    </w:p>
    <w:p w14:paraId="738D6BCA" w14:textId="77777777" w:rsidR="007156DE" w:rsidRPr="00481454" w:rsidRDefault="007156DE" w:rsidP="007156DE"/>
    <w:p w14:paraId="136D1CB9" w14:textId="77777777" w:rsidR="007156DE" w:rsidRDefault="007156DE" w:rsidP="007156DE">
      <w:pPr>
        <w:pStyle w:val="Heading4"/>
      </w:pPr>
      <w:proofErr w:type="spellStart"/>
      <w:r>
        <w:t>Heg</w:t>
      </w:r>
      <w:proofErr w:type="spellEnd"/>
      <w:r>
        <w:t xml:space="preserve"> is sustainable – capabilities and china can’t rise</w:t>
      </w:r>
    </w:p>
    <w:p w14:paraId="5BF38DE4" w14:textId="77777777" w:rsidR="007156DE" w:rsidRDefault="007156DE" w:rsidP="007156DE">
      <w:proofErr w:type="spellStart"/>
      <w:r w:rsidRPr="00481454">
        <w:rPr>
          <w:rStyle w:val="Style13ptBold"/>
        </w:rPr>
        <w:t>Khong</w:t>
      </w:r>
      <w:proofErr w:type="spellEnd"/>
      <w:r w:rsidRPr="00481454">
        <w:rPr>
          <w:rStyle w:val="Style13ptBold"/>
        </w:rPr>
        <w:t xml:space="preserve"> 14</w:t>
      </w:r>
      <w:r>
        <w:t xml:space="preserve"> (Yuen </w:t>
      </w:r>
      <w:proofErr w:type="spellStart"/>
      <w:r>
        <w:t>Foong</w:t>
      </w:r>
      <w:proofErr w:type="spellEnd"/>
      <w:r>
        <w:t>, Professor of International Relations, and Professorial Fellow, at Nuffield College, Oxford University, “Primacy or World Order?”, http://www.mitpressjournals.org/doi/pdf/10.1162/ISEC_a_00147, winter 2013/2014, NRG)</w:t>
      </w:r>
    </w:p>
    <w:p w14:paraId="2DC61106" w14:textId="34DA8199" w:rsidR="007156DE" w:rsidRDefault="007156DE" w:rsidP="007156DE">
      <w:r>
        <w:t xml:space="preserve">Aaron Friedberg and Hugh White write on the assumption that time is running out for both the United States and China. I would argue that time has something to offer both sides. </w:t>
      </w:r>
      <w:r w:rsidRPr="00481454">
        <w:rPr>
          <w:rStyle w:val="StyleUnderline"/>
        </w:rPr>
        <w:t>China is currently in no position to replace the</w:t>
      </w:r>
      <w:r>
        <w:rPr>
          <w:rStyle w:val="StyleUnderline"/>
        </w:rPr>
        <w:t xml:space="preserve"> </w:t>
      </w:r>
      <w:r w:rsidRPr="00481454">
        <w:rPr>
          <w:rStyle w:val="StyleUnderline"/>
        </w:rPr>
        <w:t>United States as the Asian hegemon, which Chinese leaders recognize. Although</w:t>
      </w:r>
      <w:r>
        <w:rPr>
          <w:rStyle w:val="StyleUnderline"/>
        </w:rPr>
        <w:t xml:space="preserve"> </w:t>
      </w:r>
      <w:r w:rsidRPr="00481454">
        <w:rPr>
          <w:rStyle w:val="StyleUnderline"/>
        </w:rPr>
        <w:t>it is hard to deny that in recent years China has acted more assertively,</w:t>
      </w:r>
      <w:r>
        <w:rPr>
          <w:rStyle w:val="StyleUnderline"/>
        </w:rPr>
        <w:t xml:space="preserve"> </w:t>
      </w:r>
      <w:r>
        <w:t xml:space="preserve">especially with respect to the territorial disputes in the East and South China Seas, </w:t>
      </w:r>
      <w:r w:rsidRPr="00481454">
        <w:rPr>
          <w:rStyle w:val="StyleUnderline"/>
        </w:rPr>
        <w:t>these exertions are not about displacing the United States. If they are, the</w:t>
      </w:r>
      <w:r>
        <w:rPr>
          <w:rStyle w:val="StyleUnderline"/>
        </w:rPr>
        <w:t xml:space="preserve"> </w:t>
      </w:r>
      <w:r w:rsidRPr="00481454">
        <w:rPr>
          <w:rStyle w:val="StyleUnderline"/>
        </w:rPr>
        <w:t>strategy is remarkably incompetent, because it helped pave the way for</w:t>
      </w:r>
      <w:r>
        <w:rPr>
          <w:rStyle w:val="StyleUnderline"/>
        </w:rPr>
        <w:t xml:space="preserve"> </w:t>
      </w:r>
      <w:r w:rsidRPr="00481454">
        <w:rPr>
          <w:rStyle w:val="StyleUnderline"/>
        </w:rPr>
        <w:t>the United States’ pivot to Asia.</w:t>
      </w:r>
      <w:r>
        <w:rPr>
          <w:rStyle w:val="StyleUnderline"/>
        </w:rPr>
        <w:t xml:space="preserve"> </w:t>
      </w:r>
      <w:r>
        <w:t xml:space="preserve">China’s best shot at dislodging the United States is to continue growing at 6 to 8 percent annually for another quarter century. When China’s leaders say that they must continue to focus on internal economic development, and that in turn requires a peaceful and stable Asia, I read that to mean that </w:t>
      </w:r>
      <w:r w:rsidRPr="00481454">
        <w:rPr>
          <w:rStyle w:val="StyleUnderline"/>
        </w:rPr>
        <w:t>they are in</w:t>
      </w:r>
      <w:r>
        <w:rPr>
          <w:rStyle w:val="StyleUnderline"/>
        </w:rPr>
        <w:t xml:space="preserve"> </w:t>
      </w:r>
      <w:r w:rsidRPr="00481454">
        <w:rPr>
          <w:rStyle w:val="StyleUnderline"/>
        </w:rPr>
        <w:t>no hurry to displace the United States.</w:t>
      </w:r>
      <w:r>
        <w:t xml:space="preserve"> Yan </w:t>
      </w:r>
      <w:proofErr w:type="spellStart"/>
      <w:r>
        <w:t>Xuetong</w:t>
      </w:r>
      <w:proofErr w:type="spellEnd"/>
      <w:r>
        <w:t xml:space="preserve"> seems content with his studied approach to drawing lessons of hegemonic statecraft from ancient Chinese thinkers. Deng Xiaoping’s adage about “hiding your strength and biding your time” remains relevant. Another twenty-five years of strong economic growth and China might be in a position to play the role that the United States played after World War II, in Asia and beyond. Chinese strategists adopting what Friedberg calls “the propensity of things” calculations (chap. 5) should worry about others provoking it to act prematurely on issues that, over time, may resolve themselves in China’s favor. Consider Taiwan. With Ma Jing </w:t>
      </w:r>
      <w:proofErr w:type="spellStart"/>
      <w:r>
        <w:t>Yeou</w:t>
      </w:r>
      <w:proofErr w:type="spellEnd"/>
      <w:r>
        <w:t xml:space="preserve"> (instead of Lee </w:t>
      </w:r>
      <w:proofErr w:type="spellStart"/>
      <w:r>
        <w:t>Teng</w:t>
      </w:r>
      <w:proofErr w:type="spellEnd"/>
      <w:r>
        <w:t xml:space="preserve"> Hui or Chen </w:t>
      </w:r>
      <w:proofErr w:type="spellStart"/>
      <w:r>
        <w:t>Shui</w:t>
      </w:r>
      <w:proofErr w:type="spellEnd"/>
      <w:r>
        <w:t xml:space="preserve"> </w:t>
      </w:r>
      <w:proofErr w:type="spellStart"/>
      <w:r>
        <w:t>Bian</w:t>
      </w:r>
      <w:proofErr w:type="spellEnd"/>
      <w:r>
        <w:t xml:space="preserve">) in charge, China-Taiwan relations are on an even keel. Reunification can wait. As China-Taiwan economic interdependence intensifies, it is the Taiwanese captains of industry who are likely to push for unification. In March 2013, a Taiwanese tycoon and his associates who favored “Taiwan’s absorption by China” tried but failed to acquire Taiwan’s largest newspaper. Owning the largest newspaper would have given the “pro-China businessman,” who already owns one Taiwanese media company, serious power to shape public opinion. Strong opposition to his owning a second company, however, scuttled the deal.31 A few decades from now, China’s political-military clout will also be such that Taiwan will have great difficulty resisting reunification, peaceful or otherwise. It is Taiwan that does not have the luxury of biding its time: since the 1990s, Taiwanese leaders have been confronted with the “it’s now or never [to declare formal independence]” syndrome. Presidents Lee and Chen tested the waters of formal independence but were beaten back by Chinese as well as U.S. pressures. Both China and the United States would prefer that Taiwanese leaders put off moves toward formal independence indefinitely. The political-military frictions between China and Taiwan in the 1990s (which embroiled the United States) have obfuscated Mao Zedong’s stance on Taiwan, conveyed to Henry Kissinger in 1973: China was in no great hurry to bring Taiwan back to its fold, it could “come after one hundred years.”32 </w:t>
      </w:r>
      <w:r w:rsidRPr="00481454">
        <w:rPr>
          <w:rStyle w:val="StyleUnderline"/>
        </w:rPr>
        <w:t>For the United States, shelving the Taiwan issue is not only prudent; time</w:t>
      </w:r>
      <w:r>
        <w:rPr>
          <w:rStyle w:val="StyleUnderline"/>
        </w:rPr>
        <w:t xml:space="preserve"> </w:t>
      </w:r>
      <w:r w:rsidRPr="00481454">
        <w:rPr>
          <w:rStyle w:val="StyleUnderline"/>
        </w:rPr>
        <w:t>will also be the best test of its confidence in its ability to outcompete China and</w:t>
      </w:r>
      <w:r>
        <w:rPr>
          <w:rStyle w:val="StyleUnderline"/>
        </w:rPr>
        <w:t xml:space="preserve"> </w:t>
      </w:r>
      <w:r w:rsidRPr="00481454">
        <w:rPr>
          <w:rStyle w:val="StyleUnderline"/>
        </w:rPr>
        <w:t>to retain its hegemonic position. Although China has the advantages of scale</w:t>
      </w:r>
      <w:r>
        <w:rPr>
          <w:rStyle w:val="StyleUnderline"/>
        </w:rPr>
        <w:t xml:space="preserve"> </w:t>
      </w:r>
      <w:r w:rsidRPr="00481454">
        <w:rPr>
          <w:rStyle w:val="StyleUnderline"/>
        </w:rPr>
        <w:t>(four times the population) and geography (permanent resident of Asia), the</w:t>
      </w:r>
      <w:r>
        <w:rPr>
          <w:rStyle w:val="StyleUnderline"/>
        </w:rPr>
        <w:t xml:space="preserve"> </w:t>
      </w:r>
      <w:r w:rsidRPr="00481454">
        <w:rPr>
          <w:rStyle w:val="StyleUnderline"/>
        </w:rPr>
        <w:t>United States has many other advantages, including its absolute wealth, democratic</w:t>
      </w:r>
      <w:r>
        <w:rPr>
          <w:rStyle w:val="StyleUnderline"/>
        </w:rPr>
        <w:t xml:space="preserve"> </w:t>
      </w:r>
      <w:r w:rsidRPr="00481454">
        <w:rPr>
          <w:rStyle w:val="StyleUnderline"/>
        </w:rPr>
        <w:t>politics, military allies (with more than 700 bases worldwide), soft</w:t>
      </w:r>
      <w:r>
        <w:rPr>
          <w:rStyle w:val="StyleUnderline"/>
        </w:rPr>
        <w:t xml:space="preserve"> </w:t>
      </w:r>
      <w:r w:rsidRPr="00481454">
        <w:rPr>
          <w:rStyle w:val="StyleUnderline"/>
        </w:rPr>
        <w:t xml:space="preserve">power, </w:t>
      </w:r>
      <w:r w:rsidRPr="00481454">
        <w:rPr>
          <w:rStyle w:val="StyleUnderline"/>
        </w:rPr>
        <w:lastRenderedPageBreak/>
        <w:t>and a culture of innovation.33 Assumptions of continued Chinese</w:t>
      </w:r>
      <w:r>
        <w:rPr>
          <w:rStyle w:val="StyleUnderline"/>
        </w:rPr>
        <w:t xml:space="preserve"> </w:t>
      </w:r>
      <w:r w:rsidRPr="00481454">
        <w:rPr>
          <w:rStyle w:val="StyleUnderline"/>
        </w:rPr>
        <w:t>growth are just that.</w:t>
      </w:r>
      <w:r>
        <w:t xml:space="preserve"> Will China be able to maintain its high growth rates over the next two decades? Although the Chinese economy has </w:t>
      </w:r>
      <w:proofErr w:type="spellStart"/>
      <w:r>
        <w:t>deªed</w:t>
      </w:r>
      <w:proofErr w:type="spellEnd"/>
      <w:r>
        <w:t xml:space="preserve"> predictions about its implosion in the 1990s or being dragged down by the “hard landings” in the 2000s, </w:t>
      </w:r>
      <w:r w:rsidRPr="00481454">
        <w:rPr>
          <w:rStyle w:val="StyleUnderline"/>
        </w:rPr>
        <w:t>Chinese policymakers are only too aware of the challenges</w:t>
      </w:r>
      <w:r>
        <w:rPr>
          <w:rStyle w:val="StyleUnderline"/>
        </w:rPr>
        <w:t xml:space="preserve"> </w:t>
      </w:r>
      <w:r w:rsidRPr="00481454">
        <w:rPr>
          <w:rStyle w:val="StyleUnderline"/>
        </w:rPr>
        <w:t>they face in the future.</w:t>
      </w:r>
      <w:r>
        <w:t xml:space="preserve"> Time will tell if China will muster the economic base and technological innovations to mount a credible challenge to U.S. hegemony. </w:t>
      </w:r>
      <w:r w:rsidRPr="00481454">
        <w:rPr>
          <w:rStyle w:val="StyleUnderline"/>
        </w:rPr>
        <w:t>Perhaps the greatest advantage for the United States is that the current rules of</w:t>
      </w:r>
      <w:r>
        <w:rPr>
          <w:rStyle w:val="StyleUnderline"/>
        </w:rPr>
        <w:t xml:space="preserve"> </w:t>
      </w:r>
      <w:r w:rsidRPr="00481454">
        <w:rPr>
          <w:rStyle w:val="StyleUnderline"/>
        </w:rPr>
        <w:t>the international economic and political systems are largely stacked in its favor</w:t>
      </w:r>
      <w:r>
        <w:t xml:space="preserve">.34 China has done remarkably well under those rules, and although it is safe to assume that China will want to change some of them, it comes to the table as a relatively </w:t>
      </w:r>
      <w:proofErr w:type="spellStart"/>
      <w:r>
        <w:t>satisªed</w:t>
      </w:r>
      <w:proofErr w:type="spellEnd"/>
      <w:r>
        <w:t xml:space="preserve"> power, not a </w:t>
      </w:r>
      <w:proofErr w:type="spellStart"/>
      <w:r>
        <w:t>dissatisªed</w:t>
      </w:r>
      <w:proofErr w:type="spellEnd"/>
      <w:r>
        <w:t xml:space="preserve"> one. Time will also allow the United States to help nudge along or witness China’s possible transformation into a democracy. For Friedberg, promoting “regime change” or nudging China to become a liberal democracy is an important element of U.S. policy (p. 2). Americans and others who put their faith in</w:t>
      </w:r>
    </w:p>
    <w:p w14:paraId="2287D1D2" w14:textId="77777777" w:rsidR="007156DE" w:rsidRDefault="007156DE" w:rsidP="007156DE">
      <w:pPr>
        <w:pStyle w:val="Heading4"/>
      </w:pPr>
      <w:r>
        <w:t xml:space="preserve">China can’t beat the US – primacy is lasting </w:t>
      </w:r>
    </w:p>
    <w:p w14:paraId="4F89396F" w14:textId="77777777" w:rsidR="007156DE" w:rsidRDefault="007156DE" w:rsidP="007156DE">
      <w:proofErr w:type="spellStart"/>
      <w:r>
        <w:rPr>
          <w:rStyle w:val="Style13ptBold"/>
        </w:rPr>
        <w:t>Mingfu</w:t>
      </w:r>
      <w:proofErr w:type="spellEnd"/>
      <w:r>
        <w:rPr>
          <w:rStyle w:val="Style13ptBold"/>
        </w:rPr>
        <w:t xml:space="preserve"> 15</w:t>
      </w:r>
      <w:r>
        <w:t xml:space="preserve"> (Liu, retired colonel of the People’s Liberation Army and a professor at China’s National Defense University., “‘The World Is Too Important to Be Left to America’”, http://www.theatlantic.com/international/archive/2015/06/china-dream-liu-mingfu-power/394748/, 6/4/15, NRG)</w:t>
      </w:r>
    </w:p>
    <w:p w14:paraId="36B86FD6" w14:textId="3DAAABC4" w:rsidR="007156DE" w:rsidRPr="007156DE" w:rsidRDefault="007156DE" w:rsidP="007156DE">
      <w:r>
        <w:t xml:space="preserve">America’s GDP surpassed Great Britain’s in 1895 to become the world’s largest. [Editor’s note: OECD estimates show U.S. per-capita GDP overtaking that of the United Kingdom sometime in the 1890s.] But it was only after 1945, half a century after America’s GDP outpaced Great Britain’s, that the United States replaced Great Britain as world leader. </w:t>
      </w:r>
      <w:r w:rsidRPr="00B50944">
        <w:rPr>
          <w:rStyle w:val="StyleUnderline"/>
        </w:rPr>
        <w:t xml:space="preserve">China’s GDP is still smaller than America’s; it may take China 50 years to overtake America’s GDP and replace it as world leader. There is still no need for America to be nervous. </w:t>
      </w:r>
      <w:r>
        <w:t xml:space="preserve">China should not be in a rush to be a leader; it should allow America to keep the position until a time that is best for all sides. </w:t>
      </w:r>
      <w:r w:rsidRPr="00CF7969">
        <w:rPr>
          <w:rStyle w:val="StyleUnderline"/>
        </w:rPr>
        <w:t>Before China can take over as world leader in the 21st century, it will need half a century to work through three stages</w:t>
      </w:r>
      <w:r>
        <w:t>. The first will be catching up to America and actively taking a leading role where it can in the world; the second will be racing neck-and-neck with America, and leading the world as an equal partner with America; and the third stage will be guiding the world through exercising leadership and management in the world, and thereby becoming the world’s leading nation. China is already actively participating in leadership where it can, and moving toward becoming America’s equal</w:t>
      </w:r>
      <w:r w:rsidRPr="00CF7969">
        <w:rPr>
          <w:rStyle w:val="StyleUnderline"/>
        </w:rPr>
        <w:t>. This stage will last for another 20 to 30 years.</w:t>
      </w:r>
      <w:r>
        <w:rPr>
          <w:rStyle w:val="StyleUnderline"/>
        </w:rPr>
        <w:t xml:space="preserve"> </w:t>
      </w:r>
      <w:r>
        <w:t xml:space="preserve">In 1987, American history professor Paul Kennedy of Yale University researched the favorable and adverse conditions surrounding China’s rise. He pointed out that China was the poorest of the countries wishing to be a great power and occupied the worst strategic position. These, he said, were two adverse conditions that would limit China’s rise, but he also pointed out two favorable conditions: one was that China’s leaders had “an ambitious, coherent, and visionary strategy, one that could beat Moscow, Washington, and Tokyo, not to mention Western Europe”; the other was that “China would continue to develop economically, and could be a vastly different country within several decades.” His analysis of China’s strategy was very accurate. China’s rise was, before all else, the rise of its strategy. The Three Phases of Chinese Strategy The grand strategy of 21st-century China has to answer three questions: What kind of a China should we build? What kind of an Asia should we build? And what kind of a world should we build? What Kind of China Should Be Built? Mao Zedong led the construction of a socialist China; Deng Xiaoping led the construction of a China built on socialism with Chinese characteristics. Both were strategic designs and systems for a different kind of China. A rich nation without a strong military is an insecure power. </w:t>
      </w:r>
      <w:r w:rsidRPr="00CF7969">
        <w:rPr>
          <w:rStyle w:val="StyleUnderline"/>
        </w:rPr>
        <w:lastRenderedPageBreak/>
        <w:t>China’s rise and revival cannot be limited to a strictly economic rise</w:t>
      </w:r>
      <w:r>
        <w:t xml:space="preserve">, and China’s role as a great power cannot be limited to a major economic role. Those who think China’s rise is not an ideological and military rise, or who think China’s rise is just an economic rise, and that China is only rising to become an economic power or a GDP power, are making a strategic mistake. A rich nation without a strong military is an insecure power. A nation without technological innovation is a country that can’t produce a scientific rise, and in an era where the knowledge economy is the most productive force, it is a country that can’t be strong economically. </w:t>
      </w:r>
      <w:r w:rsidRPr="00CF7969">
        <w:rPr>
          <w:u w:val="single"/>
        </w:rPr>
        <w:t>If China limits its rise to purely economic goals, it will produce a hobbled global power, a kind of global power that doesn’t last. To create a nation like that would be equivalent to cutting short China’s rise and the revival of the Chinese people.</w:t>
      </w:r>
      <w:r>
        <w:t xml:space="preserve"> What Kind of Asia Should Be Built? To lead the world, China first needs to lead Asia. More than half the world’s population lives in Asia, six of the world’s 10 largest countries [by population] are in Asia, and 30 percent of global exports originate in Asia. Kissinger believes that the global system is undergoing a fundamental change; the center of the world is moving from the Atlantic to the Pacific. One could say that Asia is the region with the most vitality and potential in the 21st century. The kind of Asia we build will be critical in deciding what kind of world we build. After the Second World War, Europeans’ strategic plans and designs for the continent were a success. The success of the European Union today is strong proof of that. The era of the Warring States in Europe has come to a close. The conflict of the past has become an alliance, one that shows great strength and potential on the world stage. But Asia’s Warring States era has just begun, and today China, Japan, and India are acting out the Wars of the Three Kingdoms over the entire continent. In Asia, it’s not just one or two countries that want to control the continent’s destiny. India’s politicians declared long ago that the 21st century will belong to India. In answer to the question of what kind of Europe to build and how to build it, Europeans have already produced a grand European strategy, and putting that strategy into practice, they have produced remarkable achievements. Asia needs to look to the European Union for experience, but there is no possibility of copying the European model. The building of Asia will take Asian wisdom and innovation. And in the creation of Asian goals, an Asian model, Asian methods, and Asian strategies, China will serve a unique role. What Kind of World Should Be Built? What kind of a China does the world need, and what kind of a world does China need? These questions are closely linked. At its highest levels, China’s grand strategy is its overall, long-term design for the world. If China is to guide and lead the world, it needs to have a plan and a design for it. </w:t>
      </w:r>
      <w:r w:rsidRPr="00CF7969">
        <w:rPr>
          <w:u w:val="single"/>
        </w:rPr>
        <w:t xml:space="preserve">The conclusion of the Cold War was a fantastic opportunity to create a better world order, but instead the United States embarked down the path of unilateralism and </w:t>
      </w:r>
      <w:r w:rsidRPr="00CE262A">
        <w:rPr>
          <w:rStyle w:val="StyleUnderline"/>
        </w:rPr>
        <w:t>hegemony. Joseph Nye</w:t>
      </w:r>
      <w:r>
        <w:t xml:space="preserve">, [an] American political scientist </w:t>
      </w:r>
      <w:r w:rsidRPr="00CE262A">
        <w:t>and</w:t>
      </w:r>
      <w:r>
        <w:t xml:space="preserve"> Harvard University John F. Kennedy School of Government professor, </w:t>
      </w:r>
      <w:r w:rsidRPr="00CE262A">
        <w:rPr>
          <w:rStyle w:val="StyleUnderline"/>
        </w:rPr>
        <w:t>has argued that the principle of a world power is that it cannot just seek its own interests; it needs to seek methods that benefit its own interests as well as the interests of others.</w:t>
      </w:r>
      <w:r>
        <w:t xml:space="preserve"> The ideal world power should have a wide view of its national interests. The ideal world power looks at the international system in a broader context, and rather than only serving its national interests, also serves other national interests. In this, China is more suited to lead the world and rebuild the world order than America.</w:t>
      </w:r>
    </w:p>
    <w:p w14:paraId="5CA72F98" w14:textId="77777777" w:rsidR="00CB473C" w:rsidRDefault="00CB473C" w:rsidP="00CB473C">
      <w:pPr>
        <w:pStyle w:val="Heading1"/>
      </w:pPr>
      <w:r>
        <w:lastRenderedPageBreak/>
        <w:t>AFF</w:t>
      </w:r>
    </w:p>
    <w:p w14:paraId="14D9C5AB" w14:textId="77777777" w:rsidR="00176116" w:rsidRDefault="00176116" w:rsidP="00176116">
      <w:pPr>
        <w:pStyle w:val="Heading3"/>
      </w:pPr>
      <w:r>
        <w:lastRenderedPageBreak/>
        <w:t xml:space="preserve">Non-unique: pivot fails now </w:t>
      </w:r>
    </w:p>
    <w:p w14:paraId="0180F6BC" w14:textId="77777777" w:rsidR="00CB473C" w:rsidRDefault="00CB473C" w:rsidP="00CB473C">
      <w:pPr>
        <w:pStyle w:val="Heading4"/>
      </w:pPr>
      <w:r>
        <w:t>The pivot is ending – budget cuts</w:t>
      </w:r>
    </w:p>
    <w:p w14:paraId="4B8633F5" w14:textId="77777777" w:rsidR="00CB473C" w:rsidRPr="00634D63" w:rsidRDefault="00CB473C" w:rsidP="00CB473C">
      <w:proofErr w:type="spellStart"/>
      <w:r w:rsidRPr="00634D63">
        <w:rPr>
          <w:rStyle w:val="Style13ptBold"/>
        </w:rPr>
        <w:t>Klingner</w:t>
      </w:r>
      <w:proofErr w:type="spellEnd"/>
      <w:r w:rsidRPr="00634D63">
        <w:rPr>
          <w:rStyle w:val="Style13ptBold"/>
        </w:rPr>
        <w:t>, 15</w:t>
      </w:r>
      <w:r w:rsidRPr="00634D63">
        <w:t xml:space="preserve"> - Senior Research Fellow for Northeast Asia in the Asian Studies Center. He served for two decades at the Central Intelligence Agency and the Defense Intelligence Agency (Bruce, "Rebalancing to the Pacific: Asia Pivot or Divot?", Heritage Foundation, 2015, index.heritage.org/military/2015/important-essays-analysis/rebalancing-pacific-asia-pivot-divot/)//SV</w:t>
      </w:r>
    </w:p>
    <w:p w14:paraId="7684178B" w14:textId="77777777" w:rsidR="00CB473C" w:rsidRDefault="00CB473C" w:rsidP="00CB473C">
      <w:r>
        <w:t>Asia Pivot Requires Forces and Funding</w:t>
      </w:r>
    </w:p>
    <w:p w14:paraId="3E6A7CA4" w14:textId="43C4A235" w:rsidR="00CB473C" w:rsidRDefault="00CB473C" w:rsidP="00CB473C">
      <w:r w:rsidRPr="00A84968">
        <w:rPr>
          <w:rStyle w:val="Emphasis"/>
        </w:rPr>
        <w:t>The Asia Pivot policy is sound only if the requisite military forces are deployed in the Pacific</w:t>
      </w:r>
      <w:r>
        <w:t xml:space="preserve">—a number that must be commensurate with a stated increase in the region’s importance. </w:t>
      </w:r>
      <w:r w:rsidRPr="00A84968">
        <w:rPr>
          <w:rStyle w:val="StyleUnderline"/>
        </w:rPr>
        <w:t>Without such a deployment, the Pivot will fail to reassure allies or deter potential opponents</w:t>
      </w:r>
      <w:r>
        <w:t xml:space="preserve">. </w:t>
      </w:r>
      <w:r w:rsidRPr="00634D63">
        <w:rPr>
          <w:rStyle w:val="StyleUnderline"/>
        </w:rPr>
        <w:t>Claims that U.S. forces in the Pacific will be immune from duties elsewhere or from budget cuts that will affect the U.S. Joint Force over the next several years simply do not hold water</w:t>
      </w:r>
      <w:r>
        <w:t>. Though the U.S. Army and Marine Corps were increased by 100,000 troops to handle the Iraq and Afghanistan conflicts, U.S. soldiers and Marines were also removed from Asia to serve in those wars.</w:t>
      </w:r>
      <w:r w:rsidR="007737D8">
        <w:t xml:space="preserve"> </w:t>
      </w:r>
      <w:r>
        <w:t xml:space="preserve">Even well before sequestration-mandated budget </w:t>
      </w:r>
      <w:proofErr w:type="gramStart"/>
      <w:r>
        <w:t>cuts,</w:t>
      </w:r>
      <w:proofErr w:type="gramEnd"/>
      <w:r>
        <w:t xml:space="preserve"> </w:t>
      </w:r>
      <w:r w:rsidRPr="00A84968">
        <w:rPr>
          <w:rStyle w:val="StyleUnderline"/>
        </w:rPr>
        <w:t>it was obvious that the United States was underfunding defense requirements essential to maintaining security commitments in Asia</w:t>
      </w:r>
      <w:r>
        <w:t>. In February 2012, Panetta testified that the United States would rebalance its force posture to emphasize Asia, but he added that the defense budget maintained only the current bomber, aircraft carrier, and big-deck amphibious fleets and restored Army and Marine Corps force structure in the Pacific to pre-Iraq and pre-Afghanistan deployment levels.15</w:t>
      </w:r>
      <w:r w:rsidR="007737D8">
        <w:t xml:space="preserve"> </w:t>
      </w:r>
      <w:r>
        <w:t xml:space="preserve">On the surface, the Obama Administration’s 2015 </w:t>
      </w:r>
      <w:r w:rsidRPr="00A84968">
        <w:rPr>
          <w:rStyle w:val="StyleUnderline"/>
        </w:rPr>
        <w:t>budget projections appear to maintain current levels of defense spending</w:t>
      </w:r>
      <w:r>
        <w:t xml:space="preserve">. </w:t>
      </w:r>
      <w:r w:rsidRPr="00A84968">
        <w:rPr>
          <w:rStyle w:val="StyleUnderline"/>
        </w:rPr>
        <w:t>As economist Robert Samuelson points out, defense spending in nominal dollars (unadjusted for inflation) remains static between 2013 and 2024: $626 billion in 2013 and $630 billion in 2024</w:t>
      </w:r>
      <w:r>
        <w:t>.</w:t>
      </w:r>
      <w:r w:rsidR="007737D8">
        <w:t xml:space="preserve"> </w:t>
      </w:r>
      <w:r>
        <w:t xml:space="preserve">However, a closer review of these numbers reveals that, </w:t>
      </w:r>
      <w:r w:rsidRPr="00A84968">
        <w:rPr>
          <w:rStyle w:val="StyleUnderline"/>
        </w:rPr>
        <w:t xml:space="preserve">once adjusted for inflation, </w:t>
      </w:r>
      <w:r w:rsidRPr="00A84968">
        <w:rPr>
          <w:rStyle w:val="Emphasis"/>
        </w:rPr>
        <w:t>U.S. defense spending drops by 25 percent</w:t>
      </w:r>
      <w:r>
        <w:t xml:space="preserve">.16 </w:t>
      </w:r>
      <w:r w:rsidRPr="00634D63">
        <w:rPr>
          <w:rStyle w:val="StyleUnderline"/>
        </w:rPr>
        <w:t>It is difficult to envision how the President’s Pivot can be executed successfully with such a decrease in defense spending</w:t>
      </w:r>
      <w:r>
        <w:t xml:space="preserve">, a point underscored by Secretary of Defense Chuck Hagel, who has stated that, with sequestration budget cuts, </w:t>
      </w:r>
      <w:r w:rsidRPr="00634D63">
        <w:rPr>
          <w:rStyle w:val="StyleUnderline"/>
        </w:rPr>
        <w:t>the military is in danger of becoming “a hollow force, one that is not ready, one that is not capable of fulfilling assigned missions. In the longer term, after trimming the military enough to restore readiness and modernization, the resulting force would be too small—too small to fully execute the president’s defense strategy</w:t>
      </w:r>
      <w:r>
        <w:t>.”17</w:t>
      </w:r>
    </w:p>
    <w:p w14:paraId="65DD5800" w14:textId="7EF35A98" w:rsidR="00CB473C" w:rsidRDefault="00CB473C" w:rsidP="00CB473C">
      <w:r>
        <w:t>Asia Pivot Derailed by Defense Budget Cuts</w:t>
      </w:r>
      <w:r w:rsidR="007737D8">
        <w:t xml:space="preserve"> </w:t>
      </w:r>
      <w:r>
        <w:t xml:space="preserve">Although there have been no force reductions in the Pacific as there have been in other commands, </w:t>
      </w:r>
      <w:r w:rsidRPr="00634D63">
        <w:rPr>
          <w:rStyle w:val="StyleUnderline"/>
        </w:rPr>
        <w:t>the cuts in the overall defense procurement and training budgets have already negatively affected U.S. forces in the Asia–Pacific region</w:t>
      </w:r>
      <w:r>
        <w:t>. Assistant Secretary of Defense for Acquisition Katrina G. McFarland admitted in March 2014 that as a result of defense budget cuts, “</w:t>
      </w:r>
      <w:r w:rsidRPr="00634D63">
        <w:rPr>
          <w:rStyle w:val="StyleUnderline"/>
        </w:rPr>
        <w:t>Right now, the [Asia] pivot is being looked at again, because candidly it can’t happen</w:t>
      </w:r>
      <w:r>
        <w:t>.”18</w:t>
      </w:r>
      <w:r w:rsidR="007737D8">
        <w:t xml:space="preserve"> </w:t>
      </w:r>
      <w:r w:rsidRPr="00634D63">
        <w:rPr>
          <w:rStyle w:val="StyleUnderline"/>
        </w:rPr>
        <w:t>The ability of the U.S. to fulfill its security obligations rests on two factors: the actual number of military forces available and the quality of those forces</w:t>
      </w:r>
      <w:r>
        <w:t xml:space="preserve">. Having </w:t>
      </w:r>
      <w:r w:rsidRPr="00634D63">
        <w:t>requisite forces in the long term requires sufficient ongoing funding for their procurement. The quality of those forces is determined in part by adequate training.</w:t>
      </w:r>
      <w:r>
        <w:t xml:space="preserve"> </w:t>
      </w:r>
      <w:r w:rsidRPr="00634D63">
        <w:rPr>
          <w:rStyle w:val="StyleUnderline"/>
        </w:rPr>
        <w:t>Current U.S. defense budgets for military forces in the Pacific are insufficient to provide for numbers or quality, let alone both</w:t>
      </w:r>
      <w:r>
        <w:t>.</w:t>
      </w:r>
      <w:r w:rsidR="007737D8">
        <w:t xml:space="preserve"> </w:t>
      </w:r>
      <w:r>
        <w:t xml:space="preserve">Navy. Chief of Naval Operations Admiral Jonathan W. </w:t>
      </w:r>
      <w:proofErr w:type="spellStart"/>
      <w:r w:rsidRPr="00634D63">
        <w:rPr>
          <w:rStyle w:val="StyleUnderline"/>
        </w:rPr>
        <w:t>Greenert</w:t>
      </w:r>
      <w:proofErr w:type="spellEnd"/>
      <w:r w:rsidRPr="00634D63">
        <w:rPr>
          <w:rStyle w:val="StyleUnderline"/>
        </w:rPr>
        <w:t xml:space="preserve"> has told Congress</w:t>
      </w:r>
      <w:r>
        <w:t xml:space="preserve"> that in order </w:t>
      </w:r>
      <w:r w:rsidRPr="00634D63">
        <w:rPr>
          <w:rStyle w:val="StyleUnderline"/>
        </w:rPr>
        <w:t>to meet the global needs</w:t>
      </w:r>
      <w:r>
        <w:t xml:space="preserve"> of combatant commanders, </w:t>
      </w:r>
      <w:r w:rsidRPr="00634D63">
        <w:rPr>
          <w:rStyle w:val="StyleUnderline"/>
        </w:rPr>
        <w:t>the Navy would need a 450-ship fleet.</w:t>
      </w:r>
      <w:r>
        <w:t xml:space="preserve"> Currently, </w:t>
      </w:r>
      <w:r w:rsidRPr="00634D63">
        <w:rPr>
          <w:rStyle w:val="StyleUnderline"/>
        </w:rPr>
        <w:t xml:space="preserve">the Navy has 289 ships and hopes to achieve a 306-ship fleet by the end of the decade, </w:t>
      </w:r>
      <w:r>
        <w:t xml:space="preserve">but attaining 306 ships would require a shipbuilding budget of $18 billion per </w:t>
      </w:r>
      <w:r>
        <w:lastRenderedPageBreak/>
        <w:t>year over the next 20-plus years. Since the current FY 2013–FY 2019 plan is for only $13 billion per year, “</w:t>
      </w:r>
      <w:r w:rsidRPr="00634D63">
        <w:rPr>
          <w:rStyle w:val="StyleUnderline"/>
        </w:rPr>
        <w:t xml:space="preserve">the largest fleet of current ship designs that the Navy would be able to </w:t>
      </w:r>
      <w:r w:rsidRPr="00634D63">
        <w:rPr>
          <w:rStyle w:val="Emphasis"/>
        </w:rPr>
        <w:t>afford is 30% smaller than the goa</w:t>
      </w:r>
      <w:r w:rsidRPr="00634D63">
        <w:rPr>
          <w:rStyle w:val="StyleUnderline"/>
        </w:rPr>
        <w:t>l—or about 220 ships</w:t>
      </w:r>
      <w:r>
        <w:t>.”19</w:t>
      </w:r>
      <w:r w:rsidR="007737D8">
        <w:t xml:space="preserve"> </w:t>
      </w:r>
      <w:r>
        <w:t xml:space="preserve">Representative Randy Forbes (R–VA), Chairman of the </w:t>
      </w:r>
      <w:proofErr w:type="spellStart"/>
      <w:r>
        <w:t>Seapower</w:t>
      </w:r>
      <w:proofErr w:type="spellEnd"/>
      <w:r>
        <w:t xml:space="preserve"> and Projection Forces Subcommittee of the House Armed Services Committee, has expressed concern that “</w:t>
      </w:r>
      <w:r w:rsidRPr="00634D63">
        <w:rPr>
          <w:rStyle w:val="StyleUnderline"/>
        </w:rPr>
        <w:t>in 2007 we met 90-perce</w:t>
      </w:r>
      <w:r w:rsidRPr="00634D63">
        <w:t>n</w:t>
      </w:r>
      <w:r>
        <w:t xml:space="preserve">t [sic] </w:t>
      </w:r>
      <w:r w:rsidRPr="00634D63">
        <w:rPr>
          <w:rStyle w:val="StyleUnderline"/>
        </w:rPr>
        <w:t>of</w:t>
      </w:r>
      <w:r>
        <w:t xml:space="preserve"> the combatant </w:t>
      </w:r>
      <w:r w:rsidRPr="00634D63">
        <w:rPr>
          <w:rStyle w:val="StyleUnderline"/>
        </w:rPr>
        <w:t>commander’s requirements. This year we will only meet 43 percent</w:t>
      </w:r>
      <w:r>
        <w:t>.”20 In addition, the current defense budget does not include funding to refuel and overhaul the USS George Washington, which could lead the Navy to have to decommission the aircraft carrier. Doing so would reduce the carrier fleet from 11 to 10, despite then-Secretary of Defense Panetta’s pledge that “the President of the United States and all of us have decided that it is important for us to maintain our carrier presence at full strength. And that means we’ll be keeping 11 carriers in our force.”21</w:t>
      </w:r>
      <w:r w:rsidR="007737D8">
        <w:t xml:space="preserve"> </w:t>
      </w:r>
      <w:r>
        <w:t>Given that the Navy historically dedicates from one-third to one-quarter of its deployed fleet to operations in the Pacific, such a dramatic decrease in fleet size can only have a negative impact on the United States’ naval capabilities in the region.</w:t>
      </w:r>
      <w:r w:rsidR="007737D8">
        <w:t xml:space="preserve"> </w:t>
      </w:r>
      <w:r>
        <w:t xml:space="preserve">Marine Corps. </w:t>
      </w:r>
      <w:r w:rsidRPr="00971EE8">
        <w:rPr>
          <w:rStyle w:val="StyleUnderline"/>
        </w:rPr>
        <w:t>Naval and amphibious operations are the backbone of U.S. military deterrence and defense capabilities in the Pacific. Yet Admiral Samuel Locklear</w:t>
      </w:r>
      <w:r>
        <w:t xml:space="preserve">, III, PACOM commander, </w:t>
      </w:r>
      <w:r w:rsidRPr="00971EE8">
        <w:rPr>
          <w:rStyle w:val="StyleUnderline"/>
        </w:rPr>
        <w:t>testified that due to a lack of large amphibious ships, landing craft, and other amphibious vehicles, the Navy and Marine Corps do not have enough assets to carry out contested amphibious operations in the Pacific if a crisis were to arise</w:t>
      </w:r>
      <w:r>
        <w:t>.22 Locklear added that there is a “continuing demand” for PACOM to provide other deployed and ready forces to the other regional combatant commanders, creating “periods in PACOM where we lack adequate intelligence and reconnaissance capabilities as well as key response forces, ultimately degrading our deterrence posture and our ability to respond.”</w:t>
      </w:r>
      <w:r w:rsidR="007737D8">
        <w:t xml:space="preserve"> </w:t>
      </w:r>
      <w:r>
        <w:t xml:space="preserve">The Marine Corps has stated that it would need 54 amphibious assault ships to fulfill the validated requirements of all the combatant commanders. That would be the number needed to deploy three Marine Expeditionary Brigades (MEBs), since each MEB requires at least 17 ships for a force of 17,500 Marines and all their gear. But the Navy’s shipbuilding budget— a critical factor for U.S. forces in the Pacific—has not been sufficient to meet combatant commander requirements for years, so </w:t>
      </w:r>
      <w:r w:rsidRPr="00971EE8">
        <w:rPr>
          <w:rStyle w:val="StyleUnderline"/>
        </w:rPr>
        <w:t>the Marine Corps and Navy have had to settle for the ability to transport and deploy less than two full MEBs—nearly half of required capabilities</w:t>
      </w:r>
      <w:r>
        <w:t>.</w:t>
      </w:r>
      <w:r w:rsidR="007737D8">
        <w:t xml:space="preserve"> </w:t>
      </w:r>
      <w:r>
        <w:t xml:space="preserve">The most recent Quadrennial Defense Review (QDR) again validated the requirement for 38 amphibious warships to move two MEBs, but current fiscal pressures led to a decline from 33 to 28 warships, meaning that the Corps’ actual ability to conduct a large-scale amphibious operation will amount to a mere 1.5 MEBs, or roughly a half-dozen battalions of Marines with their supporting aviation—presuming that all </w:t>
      </w:r>
      <w:proofErr w:type="spellStart"/>
      <w:r>
        <w:t>amphibs</w:t>
      </w:r>
      <w:proofErr w:type="spellEnd"/>
      <w:r>
        <w:t xml:space="preserve"> from around the world were brought together for a single operation. The latest Navy plans do not envision a force of 33 amphibious warships until at least the mid-2020s, which would still meet only two-thirds of the total requirement.23</w:t>
      </w:r>
      <w:r w:rsidR="007737D8">
        <w:t xml:space="preserve"> </w:t>
      </w:r>
      <w:r>
        <w:t xml:space="preserve">Then-Marine Commandant General James Amos warned that </w:t>
      </w:r>
      <w:r w:rsidRPr="00971EE8">
        <w:rPr>
          <w:rStyle w:val="StyleUnderline"/>
        </w:rPr>
        <w:t>defense cuts could “translate into increased loss of personnel and materiel, and ultimately [place] mission accomplishment at risk</w:t>
      </w:r>
      <w:r>
        <w:t>.”</w:t>
      </w:r>
      <w:r w:rsidRPr="00971EE8">
        <w:rPr>
          <w:rStyle w:val="StyleUnderline"/>
        </w:rPr>
        <w:t>24Twenty retired Marine Corps generals wrote Congress in March 2014 to warn that the shortage of amphibious ships—and the reduced maintenance of the existing fleet—had “degraded our current national security capabilities and will have negative effects long into the 21st century</w:t>
      </w:r>
      <w:r>
        <w:t>.”25</w:t>
      </w:r>
      <w:r w:rsidR="007737D8">
        <w:t xml:space="preserve"> </w:t>
      </w:r>
      <w:r>
        <w:t>Beyond this, Marine Corps fighter squadrons used to have 12–14 aircraft available. Now they usually have 12, but in 2015 that may decrease to eight deployable aircraft per squadron.</w:t>
      </w:r>
      <w:r w:rsidR="007737D8">
        <w:t xml:space="preserve"> </w:t>
      </w:r>
      <w:proofErr w:type="gramStart"/>
      <w:r>
        <w:t>U.S. Air Force.</w:t>
      </w:r>
      <w:proofErr w:type="gramEnd"/>
      <w:r>
        <w:t xml:space="preserve"> The U.S. Air Force has grounded 13 combat squadrons (250 planes), nearly one-third of its active-duty fighter and bomber squadrons. </w:t>
      </w:r>
      <w:r w:rsidRPr="00971EE8">
        <w:rPr>
          <w:rStyle w:val="StyleUnderline"/>
        </w:rPr>
        <w:t>Air Force officials said they have implemented a “tiered readiness” approach for active-duty air combat units and warned that there may not be sufficient combat air power to respond immediately to contingencies</w:t>
      </w:r>
      <w:r>
        <w:t xml:space="preserve">. Moreover, for every month a squadron does not fly, it takes an equal number of </w:t>
      </w:r>
      <w:r>
        <w:lastRenderedPageBreak/>
        <w:t>months to retrain the pilots.26</w:t>
      </w:r>
      <w:r w:rsidR="007737D8">
        <w:t xml:space="preserve"> </w:t>
      </w:r>
      <w:r>
        <w:t>Recently, the Air Force had to cancel a two-week flying exercise in which units from the Asia–Pacific region and allied air forces would have trained together. The 374th Airlift Wing in Japan had to cut its flying program by 25 percent and cancel its participation in a combined drill in Thailand called Cope Tiger.27</w:t>
      </w:r>
      <w:r w:rsidR="007737D8">
        <w:t xml:space="preserve"> </w:t>
      </w:r>
      <w:r>
        <w:t xml:space="preserve">U.S. Army. </w:t>
      </w:r>
      <w:r w:rsidRPr="00971EE8">
        <w:rPr>
          <w:rStyle w:val="StyleUnderline"/>
        </w:rPr>
        <w:t>The Army has had to cut training above squad and platoon levels</w:t>
      </w:r>
      <w:r>
        <w:t xml:space="preserve">, including all but one of the Combat Training Center rotations scheduled for brigades this fiscal year. Depot maintenance was also halted, and the Army cut flying hours from aviation training, creating a shortfall of pilots. General Raymond T. </w:t>
      </w:r>
      <w:proofErr w:type="spellStart"/>
      <w:r>
        <w:t>Odierno</w:t>
      </w:r>
      <w:proofErr w:type="spellEnd"/>
      <w:r>
        <w:t>, the Army Chief of Staff, told Congress that “</w:t>
      </w:r>
      <w:r w:rsidRPr="00971EE8">
        <w:rPr>
          <w:rStyle w:val="StyleUnderline"/>
        </w:rPr>
        <w:t>should a contingency arise, there may not be enough time to avoid sending forces into harm’s way unprepared</w:t>
      </w:r>
      <w:r>
        <w:t>.”28</w:t>
      </w:r>
      <w:r w:rsidR="007737D8">
        <w:t xml:space="preserve"> </w:t>
      </w:r>
      <w:r>
        <w:t xml:space="preserve">General Curtis M. </w:t>
      </w:r>
      <w:proofErr w:type="spellStart"/>
      <w:r>
        <w:t>Scaparrotti</w:t>
      </w:r>
      <w:proofErr w:type="spellEnd"/>
      <w:r>
        <w:t>, commander of U.N. and U.S. forces in Korea, testified that he has doubts about America’s ability to counter a large-scale North Korean attack effectively due to the low readiness of forces stationed outside of Korea. He warned that “[a]</w:t>
      </w:r>
      <w:proofErr w:type="spellStart"/>
      <w:r>
        <w:t>ny</w:t>
      </w:r>
      <w:proofErr w:type="spellEnd"/>
      <w:r>
        <w:t xml:space="preserve"> delay in the arrival or reduction in readiness of these forces would lengthen the time required to accomplish key missions in crisis or war, likely resulting in higher civilian and military casualties.”29</w:t>
      </w:r>
      <w:r w:rsidR="007737D8">
        <w:t xml:space="preserve"> </w:t>
      </w:r>
      <w:r>
        <w:t xml:space="preserve">In other words, </w:t>
      </w:r>
      <w:r w:rsidRPr="00971EE8">
        <w:rPr>
          <w:rStyle w:val="StyleUnderline"/>
        </w:rPr>
        <w:t>cuts in the defense budget affect the ability of the U.S. military to prepare for and engage in operations in general, but especially the Pivot to Asia</w:t>
      </w:r>
      <w:r>
        <w:t>.</w:t>
      </w:r>
    </w:p>
    <w:p w14:paraId="304FA9EA" w14:textId="3782C0B3" w:rsidR="00CB473C" w:rsidRDefault="00CB473C" w:rsidP="00CB473C">
      <w:r>
        <w:t>Reducing Requirements Rather than Providing Resources</w:t>
      </w:r>
      <w:r w:rsidR="007737D8">
        <w:t xml:space="preserve"> </w:t>
      </w:r>
      <w:r w:rsidRPr="002A7B1C">
        <w:rPr>
          <w:rStyle w:val="StyleUnderline"/>
        </w:rPr>
        <w:t>The ongoing cuts in the U.S. defense budget reflect President Obama’s intent to reduce U.S. commitments overseas. President Obama perceives that “the tide of war is receding” and with it “the end of long-term nation-building with large military footprints</w:t>
      </w:r>
      <w:r>
        <w:t>.”</w:t>
      </w:r>
      <w:proofErr w:type="gramStart"/>
      <w:r w:rsidRPr="002A7B1C">
        <w:t>30</w:t>
      </w:r>
      <w:r w:rsidRPr="002A7B1C">
        <w:rPr>
          <w:rStyle w:val="StyleUnderline"/>
        </w:rPr>
        <w:t xml:space="preserve">Defining the overseas threat environment as less hostile, </w:t>
      </w:r>
      <w:r w:rsidRPr="002A7B1C">
        <w:rPr>
          <w:rStyle w:val="Emphasis"/>
        </w:rPr>
        <w:t>the President has directed a decrease in U.S. defense requirements and capabilities.</w:t>
      </w:r>
      <w:proofErr w:type="gramEnd"/>
      <w:r w:rsidR="007737D8">
        <w:t xml:space="preserve"> </w:t>
      </w:r>
      <w:r>
        <w:t xml:space="preserve">President Obama’s 2010 QDR </w:t>
      </w:r>
      <w:proofErr w:type="gramStart"/>
      <w:r>
        <w:t>stated that</w:t>
      </w:r>
      <w:proofErr w:type="gramEnd"/>
      <w:r>
        <w:t xml:space="preserve"> “U.S. forces must plan and prepare to prevail in a broad range of operations [including] conducting large-scale stability operations.”31 But </w:t>
      </w:r>
      <w:r w:rsidRPr="002A7B1C">
        <w:rPr>
          <w:rStyle w:val="StyleUnderline"/>
        </w:rPr>
        <w:t>his 2012 Defense Guidance reversed this position, saying instead that “U.S. forces will no longer be sized to conduct large-scale, prolonged stability operations</w:t>
      </w:r>
      <w:r>
        <w:t>” like those in Iraq and Afghanistan.32</w:t>
      </w:r>
      <w:r w:rsidR="007737D8">
        <w:t xml:space="preserve"> </w:t>
      </w:r>
      <w:r>
        <w:t>Similarly, President Obama’s 2012 defense guidance advocated jettisoning the long-standing “two war” force-sizing construct. The new, more constrained strategy meant abandoning the decades-long U.S. objective of being able to fight two opponents simultaneously—instead substituting a delaying action against the second opponent.33</w:t>
      </w:r>
      <w:r w:rsidR="007737D8">
        <w:t xml:space="preserve"> </w:t>
      </w:r>
      <w:r w:rsidRPr="002A7B1C">
        <w:rPr>
          <w:rStyle w:val="StyleUnderline"/>
        </w:rPr>
        <w:t>By eliminating the standing U.S. objective of being able to fight two major regional conflicts simultaneously, the President provided himself the justification to slash defense forces</w:t>
      </w:r>
      <w:r>
        <w:t>. For example, the President noted that there is “significant excess capacity in the U.S. airlift fleets.”34 However, this excess exists only because the President’s new policy no longer required the ability to manage two large conflicts. Furthermore, despite a critical need for transport in the Pacific, President Obama directed the Pentagon to cut 27 C-5, 65 C-130, and 38 C-27 transport aircraft35 even though the Pacific theater—presumably the more important region as proposed in the Asia Pivot strategy—has a much higher requirement for long-range lift than any other due to its geography alone.</w:t>
      </w:r>
    </w:p>
    <w:p w14:paraId="7B364AD3" w14:textId="77777777" w:rsidR="00CB473C" w:rsidRDefault="00CB473C" w:rsidP="00CB473C">
      <w:pPr>
        <w:pStyle w:val="Heading4"/>
      </w:pPr>
      <w:r>
        <w:t>The pivot fails – doesn’t reassure allies or deter opponents</w:t>
      </w:r>
    </w:p>
    <w:p w14:paraId="6CE1722B" w14:textId="77777777" w:rsidR="00CB473C" w:rsidRPr="002B711A" w:rsidRDefault="00CB473C" w:rsidP="00CB473C">
      <w:proofErr w:type="spellStart"/>
      <w:r w:rsidRPr="00634D63">
        <w:rPr>
          <w:rStyle w:val="Style13ptBold"/>
        </w:rPr>
        <w:t>Klingner</w:t>
      </w:r>
      <w:proofErr w:type="spellEnd"/>
      <w:r w:rsidRPr="00634D63">
        <w:rPr>
          <w:rStyle w:val="Style13ptBold"/>
        </w:rPr>
        <w:t>, 15</w:t>
      </w:r>
      <w:r w:rsidRPr="00634D63">
        <w:t xml:space="preserve"> - Senior Research Fellow for Northeast Asia in the Asian Studies Center. He served for two decades at the Central Intelligence Agency and the Defense Intelligence Agency (Bruce, "Rebalancing to the Pacific: Asia Pivot or Divot?", Heritage Foundation, 2015, index.heritage.org/military/2015/important-essays-analysis/rebalancing-pacific-asia-pivot-divot/)//SV</w:t>
      </w:r>
    </w:p>
    <w:p w14:paraId="1FE5BCA8" w14:textId="77777777" w:rsidR="00CB473C" w:rsidRDefault="00CB473C" w:rsidP="00CB473C">
      <w:r>
        <w:t>The Asia Pivot Is Not Working</w:t>
      </w:r>
    </w:p>
    <w:p w14:paraId="067896DA" w14:textId="311C9D25" w:rsidR="00CB473C" w:rsidRPr="007737D8" w:rsidRDefault="00CB473C" w:rsidP="00CB473C">
      <w:pPr>
        <w:rPr>
          <w:u w:val="single"/>
        </w:rPr>
      </w:pPr>
      <w:r w:rsidRPr="002A7B1C">
        <w:rPr>
          <w:rStyle w:val="StyleUnderline"/>
        </w:rPr>
        <w:lastRenderedPageBreak/>
        <w:t>America’s Allies Are Not Reassured</w:t>
      </w:r>
      <w:r>
        <w:t xml:space="preserve">. During his 2014 Asia trip, President Obama claimed that “our alliances in the Asia Pacific have never been stronger. Our relationship with ASEAN countries in Southeast Asia has never been stronger. I don’t think that’s subject to dispute.”39 But for all the emphasis on the Asia Pivot, there is little to show in actual, tangible results. </w:t>
      </w:r>
      <w:r w:rsidRPr="002A7B1C">
        <w:rPr>
          <w:rStyle w:val="StyleUnderline"/>
        </w:rPr>
        <w:t>Allies are nervous, and opponents are emboldened</w:t>
      </w:r>
      <w:r>
        <w:t xml:space="preserve">. Indeed, a prevalent theme of President Obama’s foreign policy and his 2014 </w:t>
      </w:r>
      <w:r w:rsidRPr="002A7B1C">
        <w:rPr>
          <w:rStyle w:val="StyleUnderline"/>
        </w:rPr>
        <w:t>Asia trip was built around the need to reassure U.S. friends and allies in the region.</w:t>
      </w:r>
      <w:r w:rsidR="007737D8">
        <w:rPr>
          <w:u w:val="single"/>
        </w:rPr>
        <w:t xml:space="preserve"> </w:t>
      </w:r>
      <w:r w:rsidRPr="002A7B1C">
        <w:rPr>
          <w:rStyle w:val="StyleUnderline"/>
        </w:rPr>
        <w:t>Allies of the United States</w:t>
      </w:r>
      <w:r>
        <w:t xml:space="preserve"> around the world—not just those in Asia— </w:t>
      </w:r>
      <w:proofErr w:type="gramStart"/>
      <w:r>
        <w:t>have</w:t>
      </w:r>
      <w:proofErr w:type="gramEnd"/>
      <w:r>
        <w:t xml:space="preserve"> </w:t>
      </w:r>
      <w:r w:rsidRPr="002A7B1C">
        <w:rPr>
          <w:rStyle w:val="StyleUnderline"/>
        </w:rPr>
        <w:t>expressed grave misgivings about Washington’s capability and resolve to help them defend against escalating security threats</w:t>
      </w:r>
      <w:r>
        <w:t xml:space="preserve">. First up were the </w:t>
      </w:r>
      <w:r w:rsidRPr="002A7B1C">
        <w:rPr>
          <w:rStyle w:val="StyleUnderline"/>
        </w:rPr>
        <w:t>Europeans, who expressed concern that the Asia Pivot meant a reduced American commitment to their defense</w:t>
      </w:r>
      <w:r>
        <w:t>. The withdrawal of two U.S. Army brigade combat teams (BCTs) from the continent, cutting in half the BCTs that the U.S. maintained in Europe following the dissolution of the Soviet Union, heightened their trepidation.</w:t>
      </w:r>
      <w:r w:rsidR="007737D8">
        <w:rPr>
          <w:u w:val="single"/>
        </w:rPr>
        <w:t xml:space="preserve"> </w:t>
      </w:r>
      <w:r w:rsidRPr="002A7B1C">
        <w:rPr>
          <w:rStyle w:val="StyleUnderline"/>
        </w:rPr>
        <w:t>Asian allies</w:t>
      </w:r>
      <w:r>
        <w:t xml:space="preserve">, initially heartened by the renewed U.S. focus on the region, </w:t>
      </w:r>
      <w:r w:rsidRPr="002A7B1C">
        <w:rPr>
          <w:rStyle w:val="StyleUnderline"/>
        </w:rPr>
        <w:t>continue to express concern about China’s unrelenting assertiveness in pushing extralegal sovereignty claims on their territories</w:t>
      </w:r>
      <w:r>
        <w:t>. The weak U.S. response to Beijing’s bullying led the Philippines, one of just a handful of American treaty allies, effectively to cede its claims to the Scarborough Shoals.</w:t>
      </w:r>
      <w:r w:rsidR="007737D8">
        <w:rPr>
          <w:u w:val="single"/>
        </w:rPr>
        <w:t xml:space="preserve"> </w:t>
      </w:r>
      <w:r>
        <w:t xml:space="preserve">Consequently, an increasingly nervous Tokyo has called repeatedly for stronger U.S. support to deter similar Chinese intimidation against the Japanese-controlled </w:t>
      </w:r>
      <w:proofErr w:type="spellStart"/>
      <w:r>
        <w:t>Senkaku</w:t>
      </w:r>
      <w:proofErr w:type="spellEnd"/>
      <w:r>
        <w:t xml:space="preserve"> Islands. </w:t>
      </w:r>
      <w:r w:rsidRPr="002A7B1C">
        <w:rPr>
          <w:rStyle w:val="StyleUnderline"/>
        </w:rPr>
        <w:t>South Korea and Japan watched with growing dismay as Washington first cut $480 billion from the long-term military budget only to warn then of the catastrophic consequences that sequestration would have for U.S. armed forces</w:t>
      </w:r>
      <w:r>
        <w:t>. Yet when the sequester hit, slicing an additional $500 billion, Washington claimed that it could still fulfill American security commitments, though admittedly with “additional but acceptable risk.”40</w:t>
      </w:r>
      <w:r w:rsidR="007737D8">
        <w:rPr>
          <w:u w:val="single"/>
        </w:rPr>
        <w:t xml:space="preserve"> </w:t>
      </w:r>
      <w:r w:rsidRPr="002A7B1C">
        <w:rPr>
          <w:rStyle w:val="StyleUnderline"/>
        </w:rPr>
        <w:t xml:space="preserve">Seoul and Tokyo were flummoxed when Syrian President Assad crossed the U.S. redline against using chemical weapons against civilians and President Obama refused to implement the pledged military response. </w:t>
      </w:r>
      <w:r w:rsidRPr="002A7B1C">
        <w:rPr>
          <w:rStyle w:val="Emphasis"/>
        </w:rPr>
        <w:t>These allies have privately expressed fears that Washington might similarly abandon its defense commitments to them if North Korea or China attacked</w:t>
      </w:r>
      <w:r w:rsidRPr="002A7B1C">
        <w:rPr>
          <w:rStyle w:val="StyleUnderline"/>
        </w:rPr>
        <w:t>.</w:t>
      </w:r>
      <w:r w:rsidR="007737D8">
        <w:rPr>
          <w:u w:val="single"/>
        </w:rPr>
        <w:t xml:space="preserve"> </w:t>
      </w:r>
      <w:r>
        <w:t>In early 2013, North Korea ratcheted up tensions by threatening nuclear strikes against the U.S. and South Korea, abrogating the armistice ending the Korean War and nullifying all inter-Korean nonaggression pacts. Initially, the United States demonstrated resolve, augmenting forces committed to an annual bilateral military exercise with South Korea. However, Secretary of State Kerry soon revealed that as the crisis continued, the Obama Administration had elected to change course in the face of North Korean threats. Kerry stated during a press conference in Seoul that “President Obama [had] ordered a number of exercises not to be undertaken. We have lowered our rhetoric significantly.”41</w:t>
      </w:r>
      <w:r w:rsidR="007737D8">
        <w:rPr>
          <w:u w:val="single"/>
        </w:rPr>
        <w:t xml:space="preserve"> </w:t>
      </w:r>
      <w:r w:rsidRPr="002B711A">
        <w:rPr>
          <w:rStyle w:val="StyleUnderline"/>
        </w:rPr>
        <w:t xml:space="preserve">Rather than standing up to blatant belligerence, the United States stepped back, </w:t>
      </w:r>
      <w:r>
        <w:t>citing the potential for conflict escalation on the Korean peninsula as its primary concern. Secretary Kerry explained, “Let’s face it. Everyone here knows this, we’ve got enough problems to deal with around the world.”42 One can only imagine the glee in Pyongyang and the trepidation in Seoul at the U.S.’s prioritizing other regions over defending our Korean ally, in addition to the pall cast over the initial optimism accompanying announcement of the United States’ return to Pacific affairs.</w:t>
      </w:r>
      <w:r w:rsidR="007737D8">
        <w:rPr>
          <w:u w:val="single"/>
        </w:rPr>
        <w:t xml:space="preserve"> </w:t>
      </w:r>
      <w:r>
        <w:t xml:space="preserve">Finally, </w:t>
      </w:r>
      <w:r w:rsidRPr="002B711A">
        <w:rPr>
          <w:rStyle w:val="StyleUnderline"/>
        </w:rPr>
        <w:t>Russia’s military incursion into Crimea and subsequent U.S. affirmation of support to European NATO nations triggered yet more concerns of a “reverse Asia Pivot</w:t>
      </w:r>
      <w:r>
        <w:t>.” U.S. officials were dispatched to provide reassurance once again to both European and Asian allies. But the ease with which Putin annexed Crimea and the U.S. inability to prevent it from happening heightened anxiety that China could be emboldened to try a similar seizure in the Pacific.</w:t>
      </w:r>
      <w:r w:rsidR="007737D8">
        <w:rPr>
          <w:u w:val="single"/>
        </w:rPr>
        <w:t xml:space="preserve"> </w:t>
      </w:r>
      <w:r w:rsidRPr="002B711A">
        <w:rPr>
          <w:rStyle w:val="Emphasis"/>
        </w:rPr>
        <w:t>Opponents Have Not Moderated Behavior</w:t>
      </w:r>
      <w:r>
        <w:t xml:space="preserve">. </w:t>
      </w:r>
      <w:r w:rsidRPr="002B711A">
        <w:rPr>
          <w:rStyle w:val="StyleUnderline"/>
        </w:rPr>
        <w:t xml:space="preserve">Despite an uptick in meetings in Asia—a case of substituting wingtip shoes for soldiers’ boots—the United States has failed to temper Chinese and North Korean </w:t>
      </w:r>
      <w:r w:rsidRPr="002B711A">
        <w:rPr>
          <w:rStyle w:val="StyleUnderline"/>
        </w:rPr>
        <w:lastRenderedPageBreak/>
        <w:t>belligerence</w:t>
      </w:r>
      <w:r>
        <w:t>.</w:t>
      </w:r>
      <w:r w:rsidR="007737D8">
        <w:rPr>
          <w:u w:val="single"/>
        </w:rPr>
        <w:t xml:space="preserve"> </w:t>
      </w:r>
      <w:r>
        <w:t xml:space="preserve">In recent years, </w:t>
      </w:r>
      <w:r w:rsidRPr="002B711A">
        <w:rPr>
          <w:rStyle w:val="StyleUnderline"/>
        </w:rPr>
        <w:t>Beijing has used military and economic threats, bombastic language, and military bullying to extend its extralegal claims of sovereignty in the East and South China Seas</w:t>
      </w:r>
      <w:r>
        <w:t xml:space="preserve">. In November 2013, China declared an Air Defense Identification Zone (ADIZ) over the East China Sea, including the </w:t>
      </w:r>
      <w:proofErr w:type="spellStart"/>
      <w:r>
        <w:t>Senkaku</w:t>
      </w:r>
      <w:proofErr w:type="spellEnd"/>
      <w:r>
        <w:t xml:space="preserve"> Islands, and threatened to use its military to enforce it. </w:t>
      </w:r>
      <w:r w:rsidRPr="002B711A">
        <w:rPr>
          <w:rStyle w:val="StyleUnderline"/>
        </w:rPr>
        <w:t>Washington condemned the declaration as a provocative act that exacerbated tensions in the region and increased the risks of a military clash. However, U.S. protests and those of other countries in the region have had marginal effect as China continues to maintain the ADIZ.</w:t>
      </w:r>
      <w:r w:rsidR="007737D8">
        <w:rPr>
          <w:u w:val="single"/>
        </w:rPr>
        <w:t xml:space="preserve"> </w:t>
      </w:r>
      <w:r>
        <w:t>Beijing attempts to divert attention from its own actions by mischaracterizing Japan as a threat to regional security. China’s bellicose actions have fueled regional concern and have triggered a greater Japanese willingness to confront Chinese expansionism and strengthen the Japanese military. Japan’s willingness to defend its territory has been mischaracterized by China as a resurgence of 1930s imperial Japanese militarism when, in fact, it is a logical response to increased Chinese provocations.</w:t>
      </w:r>
      <w:r w:rsidR="007737D8">
        <w:rPr>
          <w:rStyle w:val="StyleUnderline"/>
        </w:rPr>
        <w:t xml:space="preserve"> </w:t>
      </w:r>
      <w:r w:rsidRPr="002B711A">
        <w:rPr>
          <w:rStyle w:val="StyleUnderline"/>
        </w:rPr>
        <w:t>North Korean leader Kim Jong-un has maintained his regime’s threatening behavior and has continued its quest to augment its nuclear and missile-delivery capabilities</w:t>
      </w:r>
      <w:r>
        <w:t>. North Korea credits Jong-un with being the mastermind behind the regime’s two attacks on South Korea in 2010, which resulted in 50 South Korean deaths. Clearly, the Administration’s current approach to North Korea is insufficient as the Communist nation continues to menace U.S. allies.</w:t>
      </w:r>
    </w:p>
    <w:p w14:paraId="08D5CB6D" w14:textId="0F51EF37" w:rsidR="00CB473C" w:rsidRDefault="00CB473C" w:rsidP="00CB473C">
      <w:r>
        <w:t>Conclusion</w:t>
      </w:r>
      <w:r w:rsidR="007737D8">
        <w:t xml:space="preserve"> </w:t>
      </w:r>
      <w:r w:rsidRPr="002B711A">
        <w:rPr>
          <w:rStyle w:val="StyleUnderline"/>
        </w:rPr>
        <w:t>For the Asia Pivot to deter aggression, America’s opponents must believe that any belligerent act by them will invite a retaliatory response. Such a response must be able to inflict such cost and pain as to outweigh any potential benefit sought by the aggressor—thereby leading the aggressor to refrain from initiating a military attack in the first place. To deter an adversary, the threat of retaliation must be seen as credible, something that requires both viable military means and a demonstrated unquestionable resolve to use them</w:t>
      </w:r>
      <w:r>
        <w:t>.</w:t>
      </w:r>
      <w:r w:rsidR="007737D8">
        <w:t xml:space="preserve"> </w:t>
      </w:r>
      <w:r>
        <w:t xml:space="preserve">Despite strong pledges of support from U.S. politicians and diplomats, </w:t>
      </w:r>
      <w:r w:rsidRPr="002B711A">
        <w:rPr>
          <w:rStyle w:val="StyleUnderline"/>
        </w:rPr>
        <w:t>America’s Asian allies will not be reassured</w:t>
      </w:r>
      <w:r>
        <w:t>—</w:t>
      </w:r>
      <w:r w:rsidRPr="002B711A">
        <w:rPr>
          <w:rStyle w:val="StyleUnderline"/>
        </w:rPr>
        <w:t>and opponents will not be deterred—if they perceive weakness in either American capabilities or American resolve. America’s slashed defense budgets and unenforced redlines embolden its opponents to practice coercive diplomacy and bully its allies</w:t>
      </w:r>
      <w:r>
        <w:t>.</w:t>
      </w:r>
    </w:p>
    <w:p w14:paraId="0CE9BC50" w14:textId="77777777" w:rsidR="00CB473C" w:rsidRDefault="00CB473C" w:rsidP="00CB473C"/>
    <w:p w14:paraId="7DEC3646" w14:textId="77777777" w:rsidR="00A57B5C" w:rsidRDefault="00A57B5C" w:rsidP="00A57B5C">
      <w:pPr>
        <w:pStyle w:val="Heading3"/>
      </w:pPr>
      <w:r>
        <w:lastRenderedPageBreak/>
        <w:t xml:space="preserve">Containment fails </w:t>
      </w:r>
    </w:p>
    <w:p w14:paraId="69EB1A48" w14:textId="77777777" w:rsidR="00A57B5C" w:rsidRDefault="00A57B5C" w:rsidP="00A57B5C">
      <w:pPr>
        <w:pStyle w:val="Heading4"/>
      </w:pPr>
      <w:r>
        <w:t>Containment has failed--- China has been able to develop a world class navy under US control</w:t>
      </w:r>
    </w:p>
    <w:p w14:paraId="7B5C3576" w14:textId="77777777" w:rsidR="00A57B5C" w:rsidRPr="00526783" w:rsidRDefault="00A57B5C" w:rsidP="00A57B5C">
      <w:pPr>
        <w:rPr>
          <w:sz w:val="16"/>
        </w:rPr>
      </w:pPr>
      <w:r w:rsidRPr="00A57B5C">
        <w:rPr>
          <w:rStyle w:val="Style13ptBold"/>
        </w:rPr>
        <w:t>Erikson and Kennedy, 7-6-</w:t>
      </w:r>
      <w:r w:rsidRPr="0094584D">
        <w:rPr>
          <w:sz w:val="16"/>
        </w:rPr>
        <w:t xml:space="preserve"> associate professor at the Naval War College and an Associate in Research at Harvard’s Fairbank Center(Andrew and Connor, “Countering China’s Third Sea Force: Unmask Maritime Militia before They’re Used Again”, The National Interest, </w:t>
      </w:r>
      <w:hyperlink r:id="rId7" w:history="1">
        <w:r w:rsidRPr="0094584D">
          <w:rPr>
            <w:rStyle w:val="Hyperlink"/>
            <w:sz w:val="16"/>
          </w:rPr>
          <w:t>http://nationalinterest.org/feature/countering-chinas-third-sea-force-unmask-maritime-militia-16860?page=5)//JS</w:t>
        </w:r>
      </w:hyperlink>
    </w:p>
    <w:p w14:paraId="0305218B" w14:textId="1CD7CFBC" w:rsidR="00A57B5C" w:rsidRDefault="00A57B5C" w:rsidP="00A57B5C">
      <w:r w:rsidRPr="00B379C2">
        <w:rPr>
          <w:rStyle w:val="StyleUnderline"/>
        </w:rPr>
        <w:t>Some other countries—including the United States—have modest maritime militias to assist with law enforcement, evacuations, disaster recovery, anti-terrorism, and defense of undisputed territory and port facilities</w:t>
      </w:r>
      <w:r>
        <w:t>. But Beijing doesn’t stop there. Rather, it is virtually the only nation to have—within its massive, expanding military—</w:t>
      </w:r>
      <w:r w:rsidRPr="00B379C2">
        <w:rPr>
          <w:rStyle w:val="StyleUnderline"/>
        </w:rPr>
        <w:t>a growing set of elite irregular sea forces to harass foreign vessels and conduct other assertive activities, such as ramming, to advance contested island or maritime claims</w:t>
      </w:r>
      <w:r>
        <w:t>. Only Vietnam is known to have similar maritime militia forces—though they are far smaller and more constrained in their nature and scope of operations.</w:t>
      </w:r>
      <w:r w:rsidR="007737D8">
        <w:t xml:space="preserve"> </w:t>
      </w:r>
      <w:r w:rsidRPr="00B379C2">
        <w:rPr>
          <w:rStyle w:val="StyleUnderline"/>
        </w:rPr>
        <w:t>Chinese Maritime Militia units have already played key roles in a series of international maritime incidents and skirmishes throughout the seas near China</w:t>
      </w:r>
      <w:r>
        <w:t xml:space="preserve">, particularly the South China Sea. These include China’s 1974 seizure of the western portion of the </w:t>
      </w:r>
      <w:proofErr w:type="spellStart"/>
      <w:r>
        <w:t>Paracel</w:t>
      </w:r>
      <w:proofErr w:type="spellEnd"/>
      <w:r>
        <w:t xml:space="preserve"> Islands from Vietnam, the 2002 sabotage and 2009 harassment of U.S. survey ships, </w:t>
      </w:r>
      <w:r w:rsidRPr="005E052D">
        <w:rPr>
          <w:rStyle w:val="StyleUnderline"/>
        </w:rPr>
        <w:t xml:space="preserve">the 2011 sabotage of two Vietnamese hydrographic vessels, the 2012 seizure of Scarborough Shoal from the Philippines, and the 2014 repulsion of Vietnamese vessels from disputed waters surrounding its HYSY-981 </w:t>
      </w:r>
      <w:proofErr w:type="gramStart"/>
      <w:r w:rsidRPr="005E052D">
        <w:rPr>
          <w:rStyle w:val="StyleUnderline"/>
        </w:rPr>
        <w:t>oil rig</w:t>
      </w:r>
      <w:proofErr w:type="gramEnd"/>
      <w:r w:rsidRPr="005E052D">
        <w:rPr>
          <w:rStyle w:val="StyleUnderline"/>
        </w:rPr>
        <w:t>.</w:t>
      </w:r>
      <w:r w:rsidR="007737D8">
        <w:rPr>
          <w:rStyle w:val="StyleUnderline"/>
          <w:u w:val="none"/>
        </w:rPr>
        <w:t xml:space="preserve"> </w:t>
      </w:r>
      <w:r>
        <w:t xml:space="preserve">In late 1973, months prior to the Battle of the </w:t>
      </w:r>
      <w:proofErr w:type="spellStart"/>
      <w:r>
        <w:t>Paracels</w:t>
      </w:r>
      <w:proofErr w:type="spellEnd"/>
      <w:r>
        <w:t xml:space="preserve">, Maritime Militia trawlers 402 and 407 asserted their presence and planted flags. During the January 1974 conflict, they played important roles as first responders, providers of early warning and tactical intelligence, springboards for militia insertion and island landings, and rescuers of PLAN minesweepers. As Naval War College professor </w:t>
      </w:r>
      <w:proofErr w:type="spellStart"/>
      <w:r>
        <w:t>Toshi</w:t>
      </w:r>
      <w:proofErr w:type="spellEnd"/>
      <w:r>
        <w:t xml:space="preserve"> Yoshihara explains in his seminal study of the conflict, this irregular sea force played a key political-military role for Beijing in the conflict, containing escalation while facilitating portrayal of Saigon as the aggressor. Case in point: even though an American military advisor was captured together with South Vietnamese troops, a U.S. intelligence report demonstrated acceptance of Beijing’s narrative, deeming the “key step in the escalation” to be “Saigon’s military response to the move of Chinese fishermen into the Crescent [island] group.”</w:t>
      </w:r>
      <w:r w:rsidR="007737D8">
        <w:t xml:space="preserve"> </w:t>
      </w:r>
      <w:r w:rsidRPr="005E052D">
        <w:rPr>
          <w:rStyle w:val="StyleUnderline"/>
        </w:rPr>
        <w:t>Maritime Militia forces likewise allow China to disrupt foreign survey operations with lower escalatory risks than aggressive maneuvering by PLAN warships would present. The militia can close in assertively under the close, watchful eyes of China’s other two sea forces. The Maritime Militia’s involvement in supporting “rights protection” actions such as China’s seizure of Scarborough Shoal demonstrates its special role in advancing China’s claims.</w:t>
      </w:r>
      <w:r>
        <w:t xml:space="preserve"> Militia forces </w:t>
      </w:r>
      <w:r w:rsidRPr="005E052D">
        <w:rPr>
          <w:rStyle w:val="StyleUnderline"/>
        </w:rPr>
        <w:t>were similarly critical in repelling Vietnamese fishing vessels approaching the HYSY</w:t>
      </w:r>
      <w:r>
        <w:t xml:space="preserve">-981 oil rig, including by ramming them. </w:t>
      </w:r>
      <w:r w:rsidRPr="005E052D">
        <w:rPr>
          <w:rStyle w:val="StyleUnderline"/>
        </w:rPr>
        <w:t xml:space="preserve">The incident also demonstrated China’s ability to mobilize Maritime Militia from numerous localities and maintain a militia presence throughout the duration of confrontation, in this case lasting two months. The Maritime Militia </w:t>
      </w:r>
      <w:proofErr w:type="gramStart"/>
      <w:r w:rsidRPr="005E052D">
        <w:rPr>
          <w:rStyle w:val="StyleUnderline"/>
        </w:rPr>
        <w:t>are</w:t>
      </w:r>
      <w:proofErr w:type="gramEnd"/>
      <w:r w:rsidRPr="005E052D">
        <w:rPr>
          <w:rStyle w:val="StyleUnderline"/>
        </w:rPr>
        <w:t xml:space="preserve"> thus able to fulfill a variety of roles spanning the spectrum of peacetime coercion and wartime confrontation.</w:t>
      </w:r>
      <w:r w:rsidR="007737D8">
        <w:rPr>
          <w:rStyle w:val="StyleUnderline"/>
          <w:u w:val="none"/>
        </w:rPr>
        <w:t xml:space="preserve"> </w:t>
      </w:r>
      <w:r>
        <w:t xml:space="preserve">Maritime </w:t>
      </w:r>
      <w:r w:rsidRPr="005E052D">
        <w:rPr>
          <w:rStyle w:val="StyleUnderline"/>
        </w:rPr>
        <w:t>Militia personnel train for a variety of missions, such as search and rescue, reconnaissance, assisting law enforcement and rights protection, light weapons use, and logistics support</w:t>
      </w:r>
      <w:r>
        <w:t xml:space="preserve">. In August 2014, for instance, a PLAN </w:t>
      </w:r>
      <w:r w:rsidRPr="005E052D">
        <w:rPr>
          <w:rStyle w:val="StyleUnderline"/>
        </w:rPr>
        <w:t>South Sea Fleet maritime garrison held a large-scale exercise in the Gulf of Tonkin that simulated the defense of an oil rig. In coordination with PLAN and China Coast Guard vessels, as well as aircraft from the PLA Air Force, the garrison’s Maritime Militia units performed perimeter security functions to repulse advancing enemy vessels and frogmen</w:t>
      </w:r>
      <w:r>
        <w:t xml:space="preserve">. Other Maritime Militia units, like those in Jiangmen city of Guangdong Province, </w:t>
      </w:r>
      <w:r>
        <w:lastRenderedPageBreak/>
        <w:t xml:space="preserve">have recently trained in reconnaissance. Exercises have also included deception operations to obfuscate PLAN activities, such as by employing corner reflectors on fishing vessels to alter radar signatures. “In peacetime, fisherman can provide first-hand and the most up-to-date intelligence to the navy,” states longtime PLAN scholar Li </w:t>
      </w:r>
      <w:proofErr w:type="spellStart"/>
      <w:r>
        <w:t>Jie</w:t>
      </w:r>
      <w:proofErr w:type="spellEnd"/>
      <w:r>
        <w:t xml:space="preserve">, </w:t>
      </w:r>
      <w:r w:rsidRPr="005E052D">
        <w:rPr>
          <w:rStyle w:val="Emphasis"/>
        </w:rPr>
        <w:t>“while in wartime, they are the best at logistical tasks such as supplying food and water.”</w:t>
      </w:r>
      <w:r w:rsidR="007737D8">
        <w:t xml:space="preserve"> </w:t>
      </w:r>
      <w:r w:rsidRPr="00526783">
        <w:rPr>
          <w:rStyle w:val="StyleUnderline"/>
        </w:rPr>
        <w:t>As disruptive as China’s third sea force is already today, soon the situation is likely to get still worse</w:t>
      </w:r>
      <w:r w:rsidRPr="00526783">
        <w:rPr>
          <w:rStyle w:val="Emphasis"/>
        </w:rPr>
        <w:t>. Maritime Militia capabilities are poised to expand further as Beijing’s desire to “win without fighting</w:t>
      </w:r>
      <w:r>
        <w:t xml:space="preserve">” (coercion without killing) through calibrated South China Sea operations grows </w:t>
      </w:r>
      <w:r w:rsidRPr="00526783">
        <w:rPr>
          <w:rStyle w:val="StyleUnderline"/>
        </w:rPr>
        <w:t>and a small but potent contingent of demobilized military forces are becoming available as a result of Xi Jinping’s three-hundred-thousand-troop downsizing to make the PLA—literally—leaner and meaner</w:t>
      </w:r>
      <w:r>
        <w:t>. Veterans, after all, constitute a priority recruitment target for militia organizations in China. And Beijing’s ongoing development and fortification of artificial islands in the South China Sea will further support Maritime Militia presence and capabilities.</w:t>
      </w:r>
    </w:p>
    <w:p w14:paraId="76E4863E" w14:textId="77777777" w:rsidR="00A57B5C" w:rsidRDefault="00A57B5C" w:rsidP="00A57B5C">
      <w:pPr>
        <w:pStyle w:val="Heading4"/>
      </w:pPr>
      <w:r>
        <w:t xml:space="preserve">Only mutual respect—not containment can resolve Chinese aggression </w:t>
      </w:r>
    </w:p>
    <w:p w14:paraId="37FEF3EF" w14:textId="77777777" w:rsidR="00A57B5C" w:rsidRPr="002C4DFE" w:rsidRDefault="00A57B5C" w:rsidP="00A57B5C">
      <w:pPr>
        <w:rPr>
          <w:rStyle w:val="Emphasis"/>
          <w:b w:val="0"/>
          <w:iCs w:val="0"/>
          <w:sz w:val="16"/>
          <w:u w:val="none"/>
        </w:rPr>
      </w:pPr>
      <w:r w:rsidRPr="00A57B5C">
        <w:rPr>
          <w:rStyle w:val="Style13ptBold"/>
        </w:rPr>
        <w:t>Erikson and Kennedy, 7-6</w:t>
      </w:r>
      <w:r w:rsidRPr="0094584D">
        <w:rPr>
          <w:sz w:val="16"/>
        </w:rPr>
        <w:t xml:space="preserve">- associate professor at the Naval War College and an Associate in Research at Harvard’s Fairbank Center(Andrew and Connor, “Countering China’s Third Sea Force: Unmask Maritime Militia before They’re Used Again”, The National Interest, </w:t>
      </w:r>
      <w:hyperlink r:id="rId8" w:history="1">
        <w:r w:rsidRPr="0094584D">
          <w:rPr>
            <w:rStyle w:val="Hyperlink"/>
            <w:sz w:val="16"/>
          </w:rPr>
          <w:t>http://nationalinterest.org/feature/countering-chinas-third-sea-force-unmask-maritime-militia-16860?page=5)//JS</w:t>
        </w:r>
      </w:hyperlink>
    </w:p>
    <w:p w14:paraId="14CE5D79" w14:textId="4818B3A2" w:rsidR="00A57B5C" w:rsidRPr="007737D8" w:rsidRDefault="00A57B5C" w:rsidP="00A57B5C">
      <w:pPr>
        <w:rPr>
          <w:rStyle w:val="StyleUnderline"/>
          <w:b/>
          <w:iCs/>
        </w:rPr>
      </w:pPr>
      <w:r w:rsidRPr="002C4DFE">
        <w:rPr>
          <w:rStyle w:val="Emphasis"/>
        </w:rPr>
        <w:t>Clearly, the capabilities of China’s Maritime Militia are significant and growing. It has performed with distinction in war, helped augment and develop contested features, and participated in many international incidents at Beijing’s behest. These forces have appeared during U.S. freedom of navigation operations, and may well be used in the future to render such operations more complicated and risky. All the more reason that Washington needs to understand, and counter, Beijing’s Little Blue Men now</w:t>
      </w:r>
      <w:r w:rsidR="007737D8">
        <w:rPr>
          <w:rStyle w:val="Emphasis"/>
        </w:rPr>
        <w:t xml:space="preserve"> </w:t>
      </w:r>
      <w:r w:rsidRPr="005070B1">
        <w:rPr>
          <w:rStyle w:val="StyleUnderline"/>
        </w:rPr>
        <w:t>China’s current approach thus puts in danger its Maritime Militia personnel and any other individuals and vessels around them, as it imposes a risk of force being used against them by U.S</w:t>
      </w:r>
      <w:r>
        <w:t xml:space="preserve">. or other </w:t>
      </w:r>
      <w:r w:rsidRPr="005070B1">
        <w:rPr>
          <w:rStyle w:val="StyleUnderline"/>
        </w:rPr>
        <w:t>forces</w:t>
      </w:r>
      <w:r>
        <w:t xml:space="preserve"> in legitimate self-defense or </w:t>
      </w:r>
      <w:r w:rsidRPr="005070B1">
        <w:rPr>
          <w:rStyle w:val="StyleUnderline"/>
        </w:rPr>
        <w:t>to otherwise legally ensure legitimate passage of vessels or other operations. The engagement in potentially escalatory behavior by China’s Maritime Militia members</w:t>
      </w:r>
      <w:r>
        <w:t>, with the implicit assumption that such activities are purely civilian and therefore should not be regarded as escalatory, in fact greatly raises the chances of miscalculation on the part of American, Chinese and other forces—and hence for dangerous escalation.</w:t>
      </w:r>
      <w:r w:rsidR="007737D8">
        <w:rPr>
          <w:b/>
          <w:iCs/>
          <w:u w:val="single"/>
        </w:rPr>
        <w:t xml:space="preserve"> </w:t>
      </w:r>
      <w:r w:rsidRPr="005070B1">
        <w:rPr>
          <w:rStyle w:val="StyleUnderline"/>
        </w:rPr>
        <w:t>To increase transparency and mutual awareness concerning an important area for crisis avoidance, crisis management, escalation control, and the highlighting and use of de-escalatory off-ramps in the event of any use of force or other destabilizing incident, it is therefore extremely important for the United States to fully and publicly acknowledge the existence and nature of China’s Maritime Militia</w:t>
      </w:r>
      <w:r>
        <w:t xml:space="preserve">—and to discuss in detail its attributes, its potential employment, </w:t>
      </w:r>
      <w:r w:rsidRPr="005070B1">
        <w:rPr>
          <w:rStyle w:val="StyleUnderline"/>
        </w:rPr>
        <w:t>and the consequences that may be faced by it and other Chinese government actors in certain contingencies</w:t>
      </w:r>
      <w:r>
        <w:t>. Beijing would not allow random fishermen to harass foreign vessels in sensitive sea areas; any elements that ignore repeated warnings by U.S. Navy vessels to desist from disruptive activities should be treated as military-controlled and dealt with accordingly.</w:t>
      </w:r>
    </w:p>
    <w:p w14:paraId="4BE4A4CD" w14:textId="77777777" w:rsidR="00A57B5C" w:rsidRPr="00C0290F" w:rsidRDefault="00A57B5C" w:rsidP="00A57B5C">
      <w:pPr>
        <w:pStyle w:val="Heading4"/>
        <w:rPr>
          <w:rStyle w:val="StyleUnderline"/>
          <w:sz w:val="24"/>
          <w:szCs w:val="24"/>
          <w:u w:val="none"/>
        </w:rPr>
      </w:pPr>
      <w:r w:rsidRPr="00C0290F">
        <w:rPr>
          <w:rStyle w:val="StyleUnderline"/>
          <w:sz w:val="24"/>
          <w:szCs w:val="24"/>
          <w:u w:val="none"/>
        </w:rPr>
        <w:t>Only engagement can solve impending Chinese conflict</w:t>
      </w:r>
    </w:p>
    <w:p w14:paraId="1D932F01" w14:textId="77777777" w:rsidR="00A57B5C" w:rsidRPr="0094584D" w:rsidRDefault="00A57B5C" w:rsidP="00A57B5C">
      <w:pPr>
        <w:rPr>
          <w:sz w:val="16"/>
        </w:rPr>
      </w:pPr>
      <w:r w:rsidRPr="00A57B5C">
        <w:rPr>
          <w:rStyle w:val="Style13ptBold"/>
        </w:rPr>
        <w:t>Erikson and Kennedy, 7-6</w:t>
      </w:r>
      <w:r w:rsidRPr="0094584D">
        <w:rPr>
          <w:sz w:val="16"/>
        </w:rPr>
        <w:t xml:space="preserve">- associate professor at the Naval War College and an Associate in Research at Harvard’s Fairbank Center(Andrew and Connor, “Countering China’s Third Sea Force: Unmask Maritime Militia before They’re Used Again”, The National Interest, </w:t>
      </w:r>
      <w:hyperlink r:id="rId9" w:history="1">
        <w:r w:rsidRPr="0094584D">
          <w:rPr>
            <w:rStyle w:val="Hyperlink"/>
            <w:sz w:val="16"/>
          </w:rPr>
          <w:t>http://nationalinterest.org/feature/countering-chinas-third-sea-force-unmask-maritime-militia-16860?page=5)//JS</w:t>
        </w:r>
      </w:hyperlink>
    </w:p>
    <w:p w14:paraId="6CC25CD0" w14:textId="10BD7B7E" w:rsidR="00A57B5C" w:rsidRPr="007737D8" w:rsidRDefault="00A57B5C" w:rsidP="00A57B5C">
      <w:pPr>
        <w:rPr>
          <w:rStyle w:val="StyleUnderline"/>
          <w:u w:val="none"/>
        </w:rPr>
      </w:pPr>
      <w:r w:rsidRPr="00AE1793">
        <w:rPr>
          <w:rStyle w:val="StyleUnderline"/>
        </w:rPr>
        <w:t xml:space="preserve">Even if Chinese interlocutors profess ignorance or decline to discuss these matters initially, they will bring American messages with them back to Beijing. Those messages need to be clear and consistent, </w:t>
      </w:r>
      <w:r w:rsidRPr="00AE1793">
        <w:rPr>
          <w:rStyle w:val="StyleUnderline"/>
        </w:rPr>
        <w:lastRenderedPageBreak/>
        <w:t>starting with “We’re wise to your game” and moving to “It won’t stop our legal efforts to ensure access and keep the peace</w:t>
      </w:r>
      <w:r>
        <w:t xml:space="preserve">.” Adm. Scott Swift, commander of the U.S. Pacific Fleet, has taken the extremely positive initial step of raising the issue of the Maritime Militia with PLAN Commander Adm. Wu </w:t>
      </w:r>
      <w:proofErr w:type="spellStart"/>
      <w:r>
        <w:t>Shengli</w:t>
      </w:r>
      <w:proofErr w:type="spellEnd"/>
      <w:r>
        <w:t>. Swift emphasized the importance of “ensuring that regional naval forces, including coast guards and maritime militia, continue to behave professionally and in accordance with international norms, standards, rules and laws.” But far more needs to be done; by far more U.S. officials, especially high-ranking Washington-based civilians; with far more public communication; and with clear, explicit emphasis from President Obama and his administration.</w:t>
      </w:r>
      <w:r w:rsidR="007737D8">
        <w:t xml:space="preserve"> </w:t>
      </w:r>
      <w:r w:rsidRPr="00AE1793">
        <w:rPr>
          <w:rStyle w:val="StyleUnderline"/>
        </w:rPr>
        <w:t>The U.S. government can underscore the significance of China’s Maritime Militia by linking the behavior and activities of all three of China’s major sea forces to American interaction with them</w:t>
      </w:r>
      <w:r>
        <w:t xml:space="preserve">. </w:t>
      </w:r>
      <w:r w:rsidRPr="00AE1793">
        <w:rPr>
          <w:rStyle w:val="StyleUnderline"/>
        </w:rPr>
        <w:t>The PLAN should not simply be allowed to bear-hug the U.S. Navy for prestige and best practices as the “good cop” of naval diplomacy, while China’s Coast Guard and Maritime Militia “bad cops</w:t>
      </w:r>
      <w:r>
        <w:t xml:space="preserve">” (some of which the PLAN itself trains) do the dirty work of bullying neighbors and threatening openness and stability in the East and South China Seas. </w:t>
      </w:r>
      <w:r w:rsidRPr="00AE1793">
        <w:rPr>
          <w:rStyle w:val="StyleUnderline"/>
        </w:rPr>
        <w:t>In the interest of safety and accident prevention, for instance, China’s Coast Guard and Maritime Militia should be expected to adhere to the same Code for Unplanned Encounters at Sea (CUES) to which the PLAN has explicitly committed itself. The United States should likewise call on Vietnam to require its own Maritime Militia to adhere to CUES so that proper rules and norms can govern all irregular forces’ activities in the region.</w:t>
      </w:r>
      <w:r w:rsidR="007737D8">
        <w:rPr>
          <w:rStyle w:val="StyleUnderline"/>
          <w:u w:val="none"/>
        </w:rPr>
        <w:t xml:space="preserve"> </w:t>
      </w:r>
      <w:r>
        <w:t>An</w:t>
      </w:r>
      <w:r w:rsidRPr="00AE3482">
        <w:rPr>
          <w:rStyle w:val="StyleUnderline"/>
        </w:rPr>
        <w:t>y Chinese failure to cooperate in this area should trigger an explicit review of activities that the PLAN itself values, such as participation in the next U.S.-hosted Rim of the Pacific (RIMPAC) exercise</w:t>
      </w:r>
      <w:r>
        <w:t xml:space="preserve">. To </w:t>
      </w:r>
      <w:r w:rsidRPr="00AE3482">
        <w:rPr>
          <w:rStyle w:val="StyleUnderline"/>
        </w:rPr>
        <w:t>the extent that Beijing continues to obfuscate concerning the nature of its Maritime Militia</w:t>
      </w:r>
      <w:r>
        <w:t>, American interlocutors should declare explicitly that any vessels clearly engaged in unsafe behavior on behalf of China in areas where international law permits U.S. vessels’ operation will be dealt with as necessary to ensure self-defense and unobstructed mission accomplishment.</w:t>
      </w:r>
    </w:p>
    <w:p w14:paraId="776F7E36" w14:textId="77777777" w:rsidR="00A57B5C" w:rsidRDefault="00A57B5C" w:rsidP="00A57B5C">
      <w:pPr>
        <w:pStyle w:val="Heading4"/>
      </w:pPr>
      <w:r>
        <w:t xml:space="preserve">Containment fails </w:t>
      </w:r>
    </w:p>
    <w:p w14:paraId="0B49D821" w14:textId="77777777" w:rsidR="00A57B5C" w:rsidRPr="00527EF9" w:rsidRDefault="00A57B5C" w:rsidP="00A57B5C">
      <w:r>
        <w:rPr>
          <w:rStyle w:val="Style13ptBold"/>
        </w:rPr>
        <w:t xml:space="preserve">Liao 15- </w:t>
      </w:r>
      <w:r w:rsidRPr="00527EF9">
        <w:t>corporate attorney, writer and China analyst </w:t>
      </w:r>
      <w:r>
        <w:t xml:space="preserve">(Rebecca, “Sorry, Obama: America Can’t Contain China”, 6/12/15, </w:t>
      </w:r>
      <w:r w:rsidRPr="00527EF9">
        <w:t>http://nationalinterest.org/feature/sorry-obama-america-cant-contain-china-13097</w:t>
      </w:r>
      <w:r>
        <w:t>)//MP</w:t>
      </w:r>
    </w:p>
    <w:p w14:paraId="3D94CC4A" w14:textId="580D2D97" w:rsidR="00A57B5C" w:rsidRDefault="00A57B5C" w:rsidP="00A57B5C">
      <w:r>
        <w:t xml:space="preserve">Jon Huntsman, former U.S. Ambassador to China, declared [3] in 2010 that, “The U.S.-China relationship is the most complex and vital relationship in the world today.” Since then, business leaders and the foreign policy community alike have chimed in with similar proclamations. Alas, our clumsy statecraft these last few months in the Asia-Pacific betrays a deeply antiquated and dangerous misunderstanding </w:t>
      </w:r>
      <w:proofErr w:type="gramStart"/>
      <w:r>
        <w:t>of</w:t>
      </w:r>
      <w:proofErr w:type="gramEnd"/>
      <w:r>
        <w:t xml:space="preserve"> the Middle Kingdom and how to deal with its growing influence.</w:t>
      </w:r>
      <w:r w:rsidR="007737D8">
        <w:t xml:space="preserve"> </w:t>
      </w:r>
      <w:r w:rsidRPr="002E5CEC">
        <w:rPr>
          <w:rStyle w:val="StyleUnderline"/>
        </w:rPr>
        <w:t>America’s responses to</w:t>
      </w:r>
      <w:r>
        <w:t xml:space="preserve"> current territorial </w:t>
      </w:r>
      <w:r w:rsidRPr="002E5CEC">
        <w:rPr>
          <w:rStyle w:val="StyleUnderline"/>
        </w:rPr>
        <w:t>conflicts in the South China Sea and the expansion of the</w:t>
      </w:r>
      <w:r>
        <w:t xml:space="preserve"> Asian Infrastructure Investment Bank (</w:t>
      </w:r>
      <w:r w:rsidRPr="002E5CEC">
        <w:rPr>
          <w:rStyle w:val="StyleUnderline"/>
        </w:rPr>
        <w:t>AIIB</w:t>
      </w:r>
      <w:r>
        <w:t xml:space="preserve">) in April </w:t>
      </w:r>
      <w:r w:rsidRPr="002E5CEC">
        <w:rPr>
          <w:rStyle w:val="StyleUnderline"/>
        </w:rPr>
        <w:t>harken back to Cold War containment</w:t>
      </w:r>
      <w:r>
        <w:t xml:space="preserve">. Despite its protestations otherwise, </w:t>
      </w:r>
      <w:r w:rsidRPr="002E5CEC">
        <w:rPr>
          <w:rStyle w:val="StyleUnderline"/>
        </w:rPr>
        <w:t>the United States has been</w:t>
      </w:r>
      <w:r>
        <w:t xml:space="preserve"> clearly </w:t>
      </w:r>
      <w:r w:rsidRPr="002E5CEC">
        <w:rPr>
          <w:rStyle w:val="StyleUnderline"/>
        </w:rPr>
        <w:t>trying to establish boundaries on China’s power in the Asia-Pacific</w:t>
      </w:r>
      <w:r>
        <w:t xml:space="preserve">. For “the world today,” </w:t>
      </w:r>
      <w:r w:rsidRPr="002E5CEC">
        <w:rPr>
          <w:rStyle w:val="StyleUnderline"/>
        </w:rPr>
        <w:t>that approach encourages aggression with few benefits.</w:t>
      </w:r>
      <w:r w:rsidR="007737D8">
        <w:t xml:space="preserve"> </w:t>
      </w:r>
      <w:r>
        <w:t>The Obama administration’s “Asia Pivot,” announced in late 2011, is ostensibly an effort to make sure that China will not dominate the economic, military and political development of that region. As part of this strategy, the United States has bolstered its relationship with Japan, China’s long-time rival, and developed closer security relations with India and Southeast Asian countries.</w:t>
      </w:r>
      <w:r w:rsidR="007737D8">
        <w:t xml:space="preserve"> </w:t>
      </w:r>
      <w:r>
        <w:t xml:space="preserve">Though the United States had mostly done little more than rebuke China for its naval maneuvers against countries such as Vietnam and the Philippines, it has escalated surveillance of disputed waters, a move that China claims is territorial incursion. Matters came to a head in Singapore two weeks ago during the Shangri-La Dialogue [4], a major Asia-Pacific </w:t>
      </w:r>
      <w:r>
        <w:lastRenderedPageBreak/>
        <w:t>security conference. Secretary of Defense Ashton Carter acknowledged [5] that China had not militarized the South China Sea alone. However, such activities would have to stop. According to Bonnie Glaser, Senior Adviser at the Center for Strategic and International Studies, the People’s Liberation Army generals in attendance found [6] Secretary Carter’s remarks “balanced” and “moderate.” Of course, all that was undone with Secretary Carter’s visit to Vietnam and India [7] last week to ink security deals.</w:t>
      </w:r>
      <w:r w:rsidR="007737D8">
        <w:t xml:space="preserve"> </w:t>
      </w:r>
      <w:r>
        <w:t xml:space="preserve">On the economic front, </w:t>
      </w:r>
      <w:r w:rsidRPr="002E5CEC">
        <w:rPr>
          <w:rStyle w:val="StyleUnderline"/>
        </w:rPr>
        <w:t>the Obama administration tried to significantly cut barriers of trade between the United States and countries in the Asia-Pacific—except China</w:t>
      </w:r>
      <w:r>
        <w:t>. When the Trans-Pacific Partnership (TTP) died in Congress over, among other things, the potential loss of American jobs, it took all of the administration’s restraint to not blurt that the treaty was about something else entirely.</w:t>
      </w:r>
      <w:r w:rsidR="007737D8">
        <w:t xml:space="preserve"> </w:t>
      </w:r>
      <w:r>
        <w:t xml:space="preserve">Further, the </w:t>
      </w:r>
      <w:r w:rsidRPr="002E5CEC">
        <w:rPr>
          <w:rStyle w:val="StyleUnderline"/>
        </w:rPr>
        <w:t xml:space="preserve">United States was embarrassed </w:t>
      </w:r>
      <w:r>
        <w:t xml:space="preserve">in April </w:t>
      </w:r>
      <w:r w:rsidRPr="002E5CEC">
        <w:rPr>
          <w:rStyle w:val="StyleUnderline"/>
        </w:rPr>
        <w:t xml:space="preserve">when allies </w:t>
      </w:r>
      <w:r>
        <w:t xml:space="preserve">such as Australia, South Korea, the United Kingdom and Germany </w:t>
      </w:r>
      <w:r w:rsidRPr="002E5CEC">
        <w:rPr>
          <w:rStyle w:val="StyleUnderline"/>
        </w:rPr>
        <w:t>defied American pressure to stay out of the China-led Asian Infrastructure Investment Ban</w:t>
      </w:r>
      <w:r>
        <w:t xml:space="preserve">k. The key </w:t>
      </w:r>
      <w:r w:rsidRPr="002E5CEC">
        <w:rPr>
          <w:rStyle w:val="StyleUnderline"/>
        </w:rPr>
        <w:t>institutions of Western economic infrastructure</w:t>
      </w:r>
      <w:r>
        <w:t>—including the U.S. Treasury Department, International Monetary Fund and World Bank—</w:t>
      </w:r>
      <w:r w:rsidRPr="002E5CEC">
        <w:rPr>
          <w:rStyle w:val="StyleUnderline"/>
        </w:rPr>
        <w:t>tried to save face by expressing hope that the development bank would maintain high standards</w:t>
      </w:r>
      <w:r>
        <w:t xml:space="preserve">. Most China experts in the United States agree that </w:t>
      </w:r>
      <w:r w:rsidRPr="002E5CEC">
        <w:rPr>
          <w:rStyle w:val="StyleUnderline"/>
        </w:rPr>
        <w:t>the United States should have welcomed the AIIB, even joined it</w:t>
      </w:r>
      <w:r>
        <w:t>. Given the history, that option is no longer available.</w:t>
      </w:r>
      <w:r w:rsidR="007737D8">
        <w:t xml:space="preserve"> </w:t>
      </w:r>
      <w:r>
        <w:t xml:space="preserve">The </w:t>
      </w:r>
      <w:r w:rsidRPr="002E5CEC">
        <w:rPr>
          <w:rStyle w:val="StyleUnderline"/>
        </w:rPr>
        <w:t xml:space="preserve">instinct to contain a fast-growing rival for global influence </w:t>
      </w:r>
      <w:r>
        <w:t xml:space="preserve">drove U.S. action in each of these cases. This strategy </w:t>
      </w:r>
      <w:r w:rsidRPr="00527EF9">
        <w:rPr>
          <w:rStyle w:val="StyleUnderline"/>
        </w:rPr>
        <w:t>is a remnant of Cold-War thinking</w:t>
      </w:r>
      <w:r>
        <w:t>, in which relations between major world powers were neatly reduced to a zero-sum game between good and evil. A stable balance of power in that context entailed snatching up patron countries looking for a superpower’s aid and protection. China is perhaps the greatest beneficiary of this game. In “the world today,” however, balance of power entails something much more nuanced.</w:t>
      </w:r>
      <w:r w:rsidR="007737D8">
        <w:t xml:space="preserve"> </w:t>
      </w:r>
      <w:r w:rsidRPr="00527EF9">
        <w:rPr>
          <w:rStyle w:val="StyleUnderline"/>
        </w:rPr>
        <w:t>China and the United States are too economically dependent</w:t>
      </w:r>
      <w:r>
        <w:t xml:space="preserve"> on one another, </w:t>
      </w:r>
      <w:r w:rsidRPr="00527EF9">
        <w:rPr>
          <w:rStyle w:val="StyleUnderline"/>
        </w:rPr>
        <w:t xml:space="preserve">and have too many common </w:t>
      </w:r>
      <w:r>
        <w:t xml:space="preserve">security </w:t>
      </w:r>
      <w:r w:rsidRPr="00527EF9">
        <w:rPr>
          <w:rStyle w:val="StyleUnderline"/>
        </w:rPr>
        <w:t>interests</w:t>
      </w:r>
      <w:r>
        <w:t xml:space="preserve">, to resort to pure competition. Both recognize this to a certain extent: Admiral Sun </w:t>
      </w:r>
      <w:proofErr w:type="spellStart"/>
      <w:r>
        <w:t>Jianguo</w:t>
      </w:r>
      <w:proofErr w:type="spellEnd"/>
      <w:r>
        <w:t xml:space="preserve"> mirrored Secretary Carter’s tone in his speech at the Shangri-La Dialogue. China had not been expecting such a strong response from the United States on its South China Sea expansion in the weeks prior, and it also moved to signal good intentions. By spearheading new military deals with China’s neighbors straight after, the United States has negated any progress made.</w:t>
      </w:r>
      <w:r w:rsidR="007737D8">
        <w:t xml:space="preserve"> </w:t>
      </w:r>
      <w:r w:rsidRPr="00527EF9">
        <w:rPr>
          <w:rStyle w:val="StyleUnderline"/>
        </w:rPr>
        <w:t xml:space="preserve">Given China’s rise and our relationship with them, the United States cannot be effective in the Asia-Pacific by leading from the front. We cannot approach the region as the indispensable nation. China is </w:t>
      </w:r>
      <w:r>
        <w:t xml:space="preserve">extremely </w:t>
      </w:r>
      <w:r w:rsidRPr="00527EF9">
        <w:rPr>
          <w:rStyle w:val="StyleUnderline"/>
        </w:rPr>
        <w:t>sensitive to any indications that America is gathering</w:t>
      </w:r>
      <w:r>
        <w:t xml:space="preserve"> a team of </w:t>
      </w:r>
      <w:r w:rsidRPr="00527EF9">
        <w:rPr>
          <w:rStyle w:val="StyleUnderline"/>
        </w:rPr>
        <w:t>allies in Asia</w:t>
      </w:r>
      <w:r>
        <w:t xml:space="preserve">, </w:t>
      </w:r>
      <w:r w:rsidRPr="00527EF9">
        <w:rPr>
          <w:rStyle w:val="StyleUnderline"/>
        </w:rPr>
        <w:t>believing that we are doing so at their expense. The PRC also views U.S. attempts to intervene in regional disputes as arrogant interference.</w:t>
      </w:r>
      <w:r w:rsidR="007737D8">
        <w:t xml:space="preserve"> </w:t>
      </w:r>
      <w:r>
        <w:t>That is not to say that America should exit from that region. It should, for example, continue to insist upon freedom of navigation in international waters, as they are defined by the United Nations Convention on the Law of the Sea. It should continue to push for stronger economic ties with Southeast Asia.</w:t>
      </w:r>
      <w:r w:rsidR="007737D8">
        <w:t xml:space="preserve"> </w:t>
      </w:r>
      <w:r>
        <w:t xml:space="preserve">At the same time, its leadership role (along with China’s) in the region should be that of first among equals. The United States is in a position to facilitate bilateral talks, which it has previously opposed, between China and individual Asian countries over disputed territory and exploration of seabed natural resources. America should also work with the AIIB and other regional, multilateral efforts to combat the region’s $1 trillion infrastructure deficit without flying the flag of Bretton </w:t>
      </w:r>
      <w:proofErr w:type="gramStart"/>
      <w:r>
        <w:t>Woods</w:t>
      </w:r>
      <w:proofErr w:type="gramEnd"/>
      <w:r>
        <w:t xml:space="preserve"> standards.</w:t>
      </w:r>
      <w:r w:rsidR="007737D8">
        <w:t xml:space="preserve"> </w:t>
      </w:r>
      <w:r w:rsidRPr="00527EF9">
        <w:rPr>
          <w:rStyle w:val="StyleUnderline"/>
        </w:rPr>
        <w:t>Cooperation with China is necessary for a successful “Pivot to Asia</w:t>
      </w:r>
      <w:r>
        <w:t>.” Our military reach and standing relationships in the Asia-Pacific cannot replace an understanding of how the area currently works. If we continue to rely on old habits, recent headlines of a looming military conflict will persist.</w:t>
      </w:r>
    </w:p>
    <w:p w14:paraId="106DF8DE" w14:textId="77777777" w:rsidR="00A57B5C" w:rsidRDefault="00A57B5C" w:rsidP="00A57B5C">
      <w:pPr>
        <w:pStyle w:val="Heading4"/>
      </w:pPr>
      <w:r>
        <w:lastRenderedPageBreak/>
        <w:t xml:space="preserve">No containment now—their </w:t>
      </w:r>
      <w:proofErr w:type="spellStart"/>
      <w:proofErr w:type="gramStart"/>
      <w:r>
        <w:t>ev</w:t>
      </w:r>
      <w:proofErr w:type="spellEnd"/>
      <w:proofErr w:type="gramEnd"/>
      <w:r>
        <w:t xml:space="preserve"> misunderstands the term containment </w:t>
      </w:r>
    </w:p>
    <w:p w14:paraId="65F12926" w14:textId="77777777" w:rsidR="00A57B5C" w:rsidRPr="001106D0" w:rsidRDefault="00A57B5C" w:rsidP="00A57B5C">
      <w:r>
        <w:rPr>
          <w:rStyle w:val="Style13ptBold"/>
        </w:rPr>
        <w:t xml:space="preserve">Millar 15- </w:t>
      </w:r>
      <w:r w:rsidRPr="001106D0">
        <w:t>Instructor of International Relations, Texas A&amp;M University</w:t>
      </w:r>
      <w:r>
        <w:t xml:space="preserve"> (David, “Challenging the Chinese ‘containment’ myth”, 6/1/15, </w:t>
      </w:r>
      <w:r w:rsidRPr="001106D0">
        <w:t>http://theconversation.com/challenging-the-chinese-containment-myth-42463</w:t>
      </w:r>
      <w:r>
        <w:t>)//MP</w:t>
      </w:r>
    </w:p>
    <w:p w14:paraId="61E709A6" w14:textId="17AC33AE" w:rsidR="00A57B5C" w:rsidRPr="00A57B5C" w:rsidRDefault="00A57B5C" w:rsidP="00A57B5C">
      <w:r w:rsidRPr="00E35A0A">
        <w:rPr>
          <w:rStyle w:val="StyleUnderline"/>
        </w:rPr>
        <w:t>The United States is not trying to contain China’s rise</w:t>
      </w:r>
      <w:r>
        <w:t>. But you would never know it from reading Chinese domestic media, which overwhelmingly embraces this theory to explain America’s resistance to China’s military and territorial expansion in Asia.</w:t>
      </w:r>
      <w:r w:rsidR="007737D8">
        <w:t xml:space="preserve"> </w:t>
      </w:r>
      <w:r>
        <w:t xml:space="preserve">To regular readers of Chinese discourse, this containment narrative isn’t new. What is new is that it is spilling over into the English language information space, in places such as this article by Australia-based scholar Xu </w:t>
      </w:r>
      <w:proofErr w:type="spellStart"/>
      <w:r>
        <w:t>Qinduo</w:t>
      </w:r>
      <w:proofErr w:type="spellEnd"/>
      <w:r>
        <w:t>.</w:t>
      </w:r>
      <w:r w:rsidR="007737D8">
        <w:t xml:space="preserve"> </w:t>
      </w:r>
      <w:r>
        <w:t xml:space="preserve">It’s a positive sign that the two sides are talking more directly about their strategic fears. But the irony is </w:t>
      </w:r>
      <w:r w:rsidRPr="00E35A0A">
        <w:t xml:space="preserve">that </w:t>
      </w:r>
      <w:r w:rsidRPr="00E35A0A">
        <w:rPr>
          <w:rStyle w:val="StyleUnderline"/>
        </w:rPr>
        <w:t>this popular misattribution of America’s motives may soon lead Washington to reconsider its engagement policy – to China’s detriment.</w:t>
      </w:r>
      <w:r w:rsidR="007737D8">
        <w:t xml:space="preserve"> </w:t>
      </w:r>
      <w:r w:rsidRPr="00E35A0A">
        <w:t>As part of an ongoing effort to understand how the Chinese frame matters of strategy, I recently analyzed over 500 translated documents reflecting Chinese internal discourse on regional conflict. The single unifying narrative across all areas was the idea that the US is working to prevent China’s prosperity or “contain” China’s rise.</w:t>
      </w:r>
      <w:r w:rsidR="007737D8">
        <w:t xml:space="preserve"> </w:t>
      </w:r>
      <w:proofErr w:type="gramStart"/>
      <w:r w:rsidRPr="00E35A0A">
        <w:t>Criticism of China’s cyber operations?</w:t>
      </w:r>
      <w:proofErr w:type="gramEnd"/>
      <w:r w:rsidRPr="00E35A0A">
        <w:t xml:space="preserve"> “Containment.”  US rebalance? “Containment.” Pushback on land reclamation in the South China Sea? “Containment.”</w:t>
      </w:r>
      <w:r w:rsidR="007737D8">
        <w:t xml:space="preserve"> </w:t>
      </w:r>
      <w:r w:rsidRPr="00E35A0A">
        <w:t>But to American strategists, “</w:t>
      </w:r>
      <w:r w:rsidRPr="00E35A0A">
        <w:rPr>
          <w:rStyle w:val="StyleUnderline"/>
        </w:rPr>
        <w:t>containment”</w:t>
      </w:r>
      <w:r w:rsidRPr="00E35A0A">
        <w:t xml:space="preserve"> </w:t>
      </w:r>
      <w:r w:rsidRPr="00E35A0A">
        <w:rPr>
          <w:rStyle w:val="StyleUnderline"/>
        </w:rPr>
        <w:t>has a very specific meaning: a comprehensive political, economic, and military strategy to deny an enemy nation freedom of access to the international system</w:t>
      </w:r>
      <w:r w:rsidRPr="00E35A0A">
        <w:t xml:space="preserve">. </w:t>
      </w:r>
      <w:r w:rsidRPr="00E35A0A">
        <w:rPr>
          <w:rStyle w:val="StyleUnderline"/>
        </w:rPr>
        <w:t>Containment</w:t>
      </w:r>
      <w:r w:rsidRPr="00E35A0A">
        <w:t xml:space="preserve">, when successful, </w:t>
      </w:r>
      <w:r w:rsidRPr="00E35A0A">
        <w:rPr>
          <w:rStyle w:val="StyleUnderline"/>
        </w:rPr>
        <w:t>leads to isolation and even political collapse</w:t>
      </w:r>
      <w:r w:rsidRPr="00E35A0A">
        <w:t>. The simplest way to show that there is no US containment policy toward the People’s Republic of China (PRC) is to remember when there was.</w:t>
      </w:r>
      <w:r w:rsidR="007737D8">
        <w:t xml:space="preserve"> </w:t>
      </w:r>
      <w:r>
        <w:t>During the 1950s and 1960s, Washington blocked PRC access to development loans, armed and trained ethnic insurgencies to destabilize its government, conducted intelligence overflights from Taiwan, and prevented Beijing from claiming a seat at the United Nations.</w:t>
      </w:r>
      <w:r w:rsidR="007737D8">
        <w:t xml:space="preserve"> </w:t>
      </w:r>
      <w:r>
        <w:t>Its partners and allies denied the PRC diplomatic recognition and sharply limited opportunities for trade, dialogue or cultural exchange. China remained a poor, isolated country with little political significance – much like North Korea or Cuba today.</w:t>
      </w:r>
      <w:r w:rsidR="007737D8">
        <w:t xml:space="preserve"> </w:t>
      </w:r>
      <w:r>
        <w:t xml:space="preserve">Chinese commentators like to remind their readers that </w:t>
      </w:r>
      <w:r w:rsidRPr="00E35A0A">
        <w:rPr>
          <w:rStyle w:val="StyleUnderline"/>
        </w:rPr>
        <w:t xml:space="preserve">today’s China is not the weak China of 40 years ago. </w:t>
      </w:r>
      <w:proofErr w:type="gramStart"/>
      <w:r>
        <w:t xml:space="preserve">Indeed it isn’t – </w:t>
      </w:r>
      <w:r w:rsidRPr="00E35A0A">
        <w:rPr>
          <w:rStyle w:val="StyleUnderline"/>
        </w:rPr>
        <w:t>neither China’s situation,</w:t>
      </w:r>
      <w:proofErr w:type="gramEnd"/>
      <w:r w:rsidRPr="00E35A0A">
        <w:rPr>
          <w:rStyle w:val="StyleUnderline"/>
        </w:rPr>
        <w:t xml:space="preserve"> nor US policy, bears any resemblance to that past</w:t>
      </w:r>
      <w:r>
        <w:t>.</w:t>
      </w:r>
      <w:r w:rsidR="007737D8">
        <w:t xml:space="preserve"> </w:t>
      </w:r>
      <w:r>
        <w:t>The containment narrative confuses a policy of preventing China’s prosperity with a policy of influencing China’s strategic choices. The US is not selfless, but for the past 40 years it has been pursuing a poli</w:t>
      </w:r>
      <w:r w:rsidR="00866B01">
        <w:t>cy of enlightened self-interest</w:t>
      </w:r>
      <w:r w:rsidR="007737D8">
        <w:t xml:space="preserve">. </w:t>
      </w:r>
      <w:r>
        <w:t>Through engagement</w:t>
      </w:r>
      <w:r w:rsidRPr="009D314C">
        <w:rPr>
          <w:rStyle w:val="StyleUnderline"/>
        </w:rPr>
        <w:t>, the US</w:t>
      </w:r>
      <w:r>
        <w:t xml:space="preserve"> seeks to shape China’s strategic culture away from conspiratorial, zero-sum thinking and toward shared responsibility. It puts constraints on the exercise of Chinese power because those constraints are the cost of admission to the system it created. It </w:t>
      </w:r>
      <w:r w:rsidRPr="009D314C">
        <w:rPr>
          <w:rStyle w:val="StyleUnderline"/>
        </w:rPr>
        <w:t>may criticize Chinese policies, but criticism is not containment.</w:t>
      </w:r>
      <w:r w:rsidR="007737D8">
        <w:t xml:space="preserve"> </w:t>
      </w:r>
      <w:r w:rsidRPr="009D314C">
        <w:rPr>
          <w:rStyle w:val="StyleUnderline"/>
        </w:rPr>
        <w:t>The worst that can be said is that the US has attempted to create structures</w:t>
      </w:r>
      <w:r>
        <w:t xml:space="preserve"> (like the </w:t>
      </w:r>
      <w:proofErr w:type="spellStart"/>
      <w:r>
        <w:t>TransPacific</w:t>
      </w:r>
      <w:proofErr w:type="spellEnd"/>
      <w:r>
        <w:t xml:space="preserve"> Partnership) </w:t>
      </w:r>
      <w:r w:rsidRPr="009D314C">
        <w:rPr>
          <w:rStyle w:val="StyleUnderline"/>
        </w:rPr>
        <w:t>that are difficult for China to join, or infrastructure</w:t>
      </w:r>
      <w:r>
        <w:t xml:space="preserve"> (like military bases in the Pacific) </w:t>
      </w:r>
      <w:r w:rsidRPr="009D314C">
        <w:rPr>
          <w:rStyle w:val="StyleUnderline"/>
        </w:rPr>
        <w:t>that would constrain Chinese options in a conflict. These may complicate China’s strategic calculations, but fundamentally don’t prevent it from pursuing its interests or achieving prosperity.</w:t>
      </w:r>
      <w:r w:rsidR="007737D8">
        <w:t xml:space="preserve"> </w:t>
      </w:r>
      <w:r>
        <w:t>If the US isn’t attempting to contain China, why popularize the idea that it is? One reason is that it may be useful inside China to cultivate an enduring sense of victimhood.</w:t>
      </w:r>
      <w:r w:rsidR="007737D8">
        <w:t xml:space="preserve"> </w:t>
      </w:r>
      <w:r>
        <w:t>If you promote the idea that the US is set on thwarting China’s rise, then any pushback on China’s actions becomes proof of a covert hostility. But accommodating China’s expanding claims would hardly demonstrate US sincerity – only that it was forced recognize China’s legitimate interests in the face of hard power. Inside the structure of this narrative, either confrontation or accommodation justifies further expansion and military capability.</w:t>
      </w:r>
      <w:r w:rsidR="007737D8">
        <w:t xml:space="preserve"> </w:t>
      </w:r>
      <w:r>
        <w:lastRenderedPageBreak/>
        <w:t xml:space="preserve">Faced with this dilemma, </w:t>
      </w:r>
      <w:r w:rsidRPr="00161759">
        <w:rPr>
          <w:rStyle w:val="StyleUnderline"/>
        </w:rPr>
        <w:t>the danger for China is that US policymakers start to reexamine whether the logic of engagement still holds. For the first time in decades, American analysts are questioning America’s basic policy.</w:t>
      </w:r>
      <w:r w:rsidR="007737D8">
        <w:t xml:space="preserve"> </w:t>
      </w:r>
      <w:r>
        <w:t>“</w:t>
      </w:r>
      <w:r w:rsidRPr="00161759">
        <w:rPr>
          <w:rStyle w:val="StyleUnderline"/>
        </w:rPr>
        <w:t>Washington is giving up on Beijing becoming a stakeholder in the present global order</w:t>
      </w:r>
      <w:r>
        <w:t xml:space="preserve">,” writes the Financial </w:t>
      </w:r>
      <w:proofErr w:type="spellStart"/>
      <w:r>
        <w:t>Times.“Washington</w:t>
      </w:r>
      <w:proofErr w:type="spellEnd"/>
      <w:r>
        <w:t xml:space="preserve"> needs a new grand strategy toward China that centers on balancing the rise of Chinese power rather than continuing to assist its ascendancy,” say Robert </w:t>
      </w:r>
      <w:proofErr w:type="spellStart"/>
      <w:r>
        <w:t>Blackwill</w:t>
      </w:r>
      <w:proofErr w:type="spellEnd"/>
      <w:r>
        <w:t xml:space="preserve"> and Ashley J </w:t>
      </w:r>
      <w:proofErr w:type="spellStart"/>
      <w:r>
        <w:t>Tellis</w:t>
      </w:r>
      <w:proofErr w:type="spellEnd"/>
      <w:r>
        <w:t xml:space="preserve"> in a recent report for the Council on Foreign Relations.</w:t>
      </w:r>
      <w:r w:rsidR="007737D8">
        <w:t xml:space="preserve"> </w:t>
      </w:r>
      <w:r>
        <w:t xml:space="preserve">Even now, </w:t>
      </w:r>
      <w:r w:rsidRPr="00161759">
        <w:rPr>
          <w:rStyle w:val="StyleUnderline"/>
        </w:rPr>
        <w:t>no one is seriously talking about containment</w:t>
      </w:r>
      <w:r>
        <w:t>. But a US decision to reconsider engagement as the foundation for future relations may be difficult to reverse, and could have a significant impact on China’s interests down the road. Tragically, China’s cultivated conspiracy could end up producing a much more hostile policy than the one that actually exists now.</w:t>
      </w:r>
    </w:p>
    <w:p w14:paraId="776A134C" w14:textId="77777777" w:rsidR="00A57B5C" w:rsidRDefault="00A57B5C" w:rsidP="00A57B5C">
      <w:pPr>
        <w:pStyle w:val="Heading3"/>
      </w:pPr>
      <w:r>
        <w:lastRenderedPageBreak/>
        <w:t>Containment bad</w:t>
      </w:r>
    </w:p>
    <w:p w14:paraId="3B733D53" w14:textId="77777777" w:rsidR="00A57B5C" w:rsidRDefault="00A57B5C" w:rsidP="00A57B5C">
      <w:pPr>
        <w:pStyle w:val="Heading4"/>
      </w:pPr>
      <w:r>
        <w:t>AFF- containing China will lead to inevitable conflict</w:t>
      </w:r>
    </w:p>
    <w:p w14:paraId="4F047696" w14:textId="77777777" w:rsidR="00A57B5C" w:rsidRPr="0092454B" w:rsidRDefault="00A57B5C" w:rsidP="00A57B5C">
      <w:pPr>
        <w:rPr>
          <w:sz w:val="16"/>
        </w:rPr>
      </w:pPr>
      <w:proofErr w:type="spellStart"/>
      <w:r w:rsidRPr="00A57B5C">
        <w:rPr>
          <w:rStyle w:val="Style13ptBold"/>
        </w:rPr>
        <w:t>Korybko</w:t>
      </w:r>
      <w:proofErr w:type="spellEnd"/>
      <w:r w:rsidRPr="00A57B5C">
        <w:rPr>
          <w:rStyle w:val="Style13ptBold"/>
        </w:rPr>
        <w:t>, 7-1</w:t>
      </w:r>
      <w:r w:rsidRPr="00AA1292">
        <w:rPr>
          <w:sz w:val="16"/>
        </w:rPr>
        <w:t xml:space="preserve">- American political commentator currently working for the Sputnik </w:t>
      </w:r>
      <w:proofErr w:type="gramStart"/>
      <w:r w:rsidRPr="00AA1292">
        <w:rPr>
          <w:sz w:val="16"/>
        </w:rPr>
        <w:t>agency(</w:t>
      </w:r>
      <w:proofErr w:type="gramEnd"/>
      <w:r w:rsidRPr="00AA1292">
        <w:rPr>
          <w:sz w:val="16"/>
        </w:rPr>
        <w:t>Andrew, “Hybrid Wars 6. Trick To Containing China (III)”, Oriental Review, http://orientalreview.org/2016/07/01/hybrid-wars-6-trick-to-containing-china-iii/)//JS</w:t>
      </w:r>
    </w:p>
    <w:p w14:paraId="17EE370F" w14:textId="007613DA" w:rsidR="00A57B5C" w:rsidRPr="00A57B5C" w:rsidRDefault="00A57B5C" w:rsidP="00A57B5C">
      <w:r>
        <w:t xml:space="preserve">To approach the maritime region first, the common space between Vietnam and the Philippines is the South China Sea and the myriad islands between them, ergo the present focus on provocative ‘freedom of navigation’ bomber flyovers and warship transit. There’s little in terms of strategic asymmetry that the US and its allies can do in ‘countering China’, so for the most part (save for creative military-technical innovations), </w:t>
      </w:r>
      <w:r w:rsidRPr="0092454B">
        <w:rPr>
          <w:rStyle w:val="StyleUnderline"/>
        </w:rPr>
        <w:t>conventional alliance dynamics predominate this vector of geopolitical competition</w:t>
      </w:r>
      <w:r>
        <w:t xml:space="preserve">. Therefore, events here are a lot more predictable because they simply </w:t>
      </w:r>
      <w:r w:rsidRPr="0092454B">
        <w:rPr>
          <w:rStyle w:val="StyleUnderline"/>
        </w:rPr>
        <w:t>boil down to whether or not there will be a direct military clash between China and the CCC, although the situation does get increasingly tense and dramatic the more that the US provokes China into acting</w:t>
      </w:r>
      <w:r>
        <w:t>.</w:t>
      </w:r>
      <w:r w:rsidR="007737D8">
        <w:t xml:space="preserve"> </w:t>
      </w:r>
      <w:r w:rsidRPr="0092454B">
        <w:rPr>
          <w:rStyle w:val="StyleUnderline"/>
        </w:rPr>
        <w:t>Eventually, it seems almost inevitable that one side or the other will lose their cool and make a regretful decision</w:t>
      </w:r>
      <w:r>
        <w:t xml:space="preserve">, but even in the event that this happens, it’s very likely to be contained. </w:t>
      </w:r>
      <w:r w:rsidRPr="0092454B">
        <w:rPr>
          <w:rStyle w:val="StyleUnderline"/>
        </w:rPr>
        <w:t>The exception would occur under the circumstances that the US chooses to escalate an engagement between China and either of the two geopolitical proxies</w:t>
      </w:r>
      <w:r>
        <w:t xml:space="preserve"> (Vietnam, or more likely, the Philippines) to the point of bringing in the Lead From Behind partners (India, but more foreseeably, Japan) to provide indirect back-up support  and institutionalize the CCC. This scenario is easier to conceptually understand if the reader replaces the Philippines with Ukraine and China with Russia, thus allowing one to perceive of the strategic structural continuities between both Eurasian containment operations. Just as Ukraine’s US-provoked aggression against Donbass created the pretext for NATO to deepen its involvement in the former’s affairs, so too would the Philippine’s possible US-provoked aggression against China in the South China Sea function as a pretext for the CCC (especially its US and Japanese elements) to further embed themselves into the island nation.</w:t>
      </w:r>
    </w:p>
    <w:p w14:paraId="28C2F45F" w14:textId="77777777" w:rsidR="00176116" w:rsidRDefault="00176116" w:rsidP="00176116">
      <w:pPr>
        <w:pStyle w:val="Heading3"/>
      </w:pPr>
      <w:r>
        <w:lastRenderedPageBreak/>
        <w:t xml:space="preserve">No impact </w:t>
      </w:r>
    </w:p>
    <w:p w14:paraId="5A25A3A5" w14:textId="77777777" w:rsidR="00CB473C" w:rsidRDefault="00CB473C" w:rsidP="00CB473C">
      <w:pPr>
        <w:pStyle w:val="Heading4"/>
      </w:pPr>
      <w:r>
        <w:t>China can’t challenge the US</w:t>
      </w:r>
    </w:p>
    <w:p w14:paraId="7103E78D" w14:textId="77777777" w:rsidR="00CB473C" w:rsidRDefault="00CB473C" w:rsidP="00CB473C">
      <w:proofErr w:type="spellStart"/>
      <w:r w:rsidRPr="00D55235">
        <w:rPr>
          <w:rStyle w:val="Style13ptBold"/>
        </w:rPr>
        <w:t>Cumings</w:t>
      </w:r>
      <w:proofErr w:type="spellEnd"/>
      <w:r w:rsidRPr="00D55235">
        <w:rPr>
          <w:rStyle w:val="Style13ptBold"/>
        </w:rPr>
        <w:t>, 16</w:t>
      </w:r>
      <w:r w:rsidRPr="00D55235">
        <w:t xml:space="preserve"> - an American historian of East Asia, professor, lecturer and author. He is the </w:t>
      </w:r>
      <w:proofErr w:type="spellStart"/>
      <w:r w:rsidRPr="00D55235">
        <w:t>Gustavus</w:t>
      </w:r>
      <w:proofErr w:type="spellEnd"/>
      <w:r w:rsidRPr="00D55235">
        <w:t xml:space="preserve"> F. and Ann M. Swift Distinguished Service Professor in History, and the chair of the history department at the University of Chicago (Bruce, "The Obama “Pivot” to Asia in a Historical Context of American Hegemony", Asia Pacific Countries and the US Rebalancing Strategy, 6/30/16, link.springer.com.proxy.lib.umich.edu/chapter/10.1057/978-1-349-93453-9_2)//SV</w:t>
      </w:r>
    </w:p>
    <w:p w14:paraId="77027F1B" w14:textId="2B60A7CB" w:rsidR="00CB473C" w:rsidRDefault="00CB473C" w:rsidP="00CB473C">
      <w:r>
        <w:t xml:space="preserve">If we jog our memories about the American lake in the Pacific, </w:t>
      </w:r>
      <w:r w:rsidRPr="007D4B7D">
        <w:rPr>
          <w:rStyle w:val="StyleUnderline"/>
        </w:rPr>
        <w:t>it is unquestionably true that America’s position in the power balance in East Asia dwarfs China’s, and will for a very long time</w:t>
      </w:r>
      <w:r>
        <w:t xml:space="preserve">. </w:t>
      </w:r>
      <w:r w:rsidRPr="007D4B7D">
        <w:rPr>
          <w:rStyle w:val="StyleUnderline"/>
        </w:rPr>
        <w:t>For</w:t>
      </w:r>
      <w:r>
        <w:t xml:space="preserve"> David </w:t>
      </w:r>
      <w:proofErr w:type="spellStart"/>
      <w:r w:rsidRPr="007D4B7D">
        <w:rPr>
          <w:rStyle w:val="StyleUnderline"/>
        </w:rPr>
        <w:t>Shambaugh</w:t>
      </w:r>
      <w:proofErr w:type="spellEnd"/>
      <w:r w:rsidRPr="007D4B7D">
        <w:rPr>
          <w:rStyle w:val="StyleUnderline"/>
        </w:rPr>
        <w:t>,</w:t>
      </w:r>
      <w:r>
        <w:t xml:space="preserve"> the closest American student of China’s military, “</w:t>
      </w:r>
      <w:r w:rsidRPr="00C22D3E">
        <w:rPr>
          <w:rStyle w:val="StyleUnderline"/>
        </w:rPr>
        <w:t>the PLA has not yet developed (or even placed a priority on developing) a power-projection capability</w:t>
      </w:r>
      <w:r>
        <w:t xml:space="preserve">.” In recent years, it has expanded its capabilities vis-à-vis Taiwan, but </w:t>
      </w:r>
      <w:r w:rsidRPr="00C22D3E">
        <w:rPr>
          <w:rStyle w:val="StyleUnderline"/>
        </w:rPr>
        <w:t>Taiwan has not been sitting with its hands folded, either. The seemingly absurd truth is that China’s capabilities to invade and take over Taiwan are not relatively much better today than they were in June 1950, when the Central Intelligence Agency (CIA) expected an invasion to occur; Taiwan’s air force is still superior, China’s amphibious capabilities are still insufficient to land the requisite number of troops, and so all it can really do in a war is demolish the island with its many missiles—not an outcome that any Chinese general in his right mind would want, unless a regional all-out war had broken out</w:t>
      </w:r>
      <w:r>
        <w:t xml:space="preserve">. 12 American </w:t>
      </w:r>
      <w:proofErr w:type="gramStart"/>
      <w:r>
        <w:t>policy</w:t>
      </w:r>
      <w:proofErr w:type="gramEnd"/>
      <w:r>
        <w:t xml:space="preserve"> toward Taiwan is also essentially what it was in 1950: retain ambiguity as to whether it would or would not defend the island if China attacked.</w:t>
      </w:r>
      <w:r w:rsidR="007737D8">
        <w:t xml:space="preserve"> </w:t>
      </w:r>
      <w:r>
        <w:t xml:space="preserve">As we have seen, </w:t>
      </w:r>
      <w:r w:rsidRPr="00C22D3E">
        <w:rPr>
          <w:rStyle w:val="StyleUnderline"/>
        </w:rPr>
        <w:t>China is ringed by nations with formidable military power. Take them all away, and you would still have the global US military towering over China</w:t>
      </w:r>
      <w:r>
        <w:t>: take it from former Secretary of Defense Robert Gates, who in some uncommon remarks at the Eisenhower Presidential Library in May 2010 asked, “</w:t>
      </w:r>
      <w:r w:rsidRPr="00C22D3E">
        <w:rPr>
          <w:rStyle w:val="StyleUnderline"/>
        </w:rPr>
        <w:t>Does the number of warships we have and are building really put America at risk when the US battle fleet is larger than the next 13 navies combined, 11 of which belong to allies and partners</w:t>
      </w:r>
      <w:r>
        <w:t xml:space="preserve">? Is it a dire threat that </w:t>
      </w:r>
      <w:r w:rsidRPr="00C22D3E">
        <w:rPr>
          <w:rStyle w:val="StyleUnderline"/>
        </w:rPr>
        <w:t>by 2020 the United States will have only 20 times more advanced stealth fighters than China</w:t>
      </w:r>
      <w:r>
        <w:t>?” 13</w:t>
      </w:r>
    </w:p>
    <w:p w14:paraId="35D3359B" w14:textId="77777777" w:rsidR="00CB473C" w:rsidRDefault="00CB473C" w:rsidP="00CB473C">
      <w:pPr>
        <w:pStyle w:val="Heading4"/>
      </w:pPr>
      <w:r>
        <w:t xml:space="preserve">No </w:t>
      </w:r>
      <w:proofErr w:type="spellStart"/>
      <w:r>
        <w:t>Senkaku</w:t>
      </w:r>
      <w:proofErr w:type="spellEnd"/>
      <w:r>
        <w:t xml:space="preserve"> Conflict – US deterrence</w:t>
      </w:r>
    </w:p>
    <w:p w14:paraId="02BC4C76" w14:textId="77777777" w:rsidR="00CB473C" w:rsidRDefault="00CB473C" w:rsidP="00CB473C">
      <w:proofErr w:type="spellStart"/>
      <w:r w:rsidRPr="00D55235">
        <w:rPr>
          <w:rStyle w:val="Style13ptBold"/>
        </w:rPr>
        <w:t>Cumings</w:t>
      </w:r>
      <w:proofErr w:type="spellEnd"/>
      <w:r w:rsidRPr="00D55235">
        <w:rPr>
          <w:rStyle w:val="Style13ptBold"/>
        </w:rPr>
        <w:t>, 16</w:t>
      </w:r>
      <w:r w:rsidRPr="00D55235">
        <w:t xml:space="preserve"> - an American historian of East Asia, professor, lecturer and author. He is the </w:t>
      </w:r>
      <w:proofErr w:type="spellStart"/>
      <w:r w:rsidRPr="00D55235">
        <w:t>Gustavus</w:t>
      </w:r>
      <w:proofErr w:type="spellEnd"/>
      <w:r w:rsidRPr="00D55235">
        <w:t xml:space="preserve"> F. and Ann M. Swift Distinguished Service Professor in History, and the chair of the history department at the University of Chicago (Bruce, "The Obama “Pivot” to Asia in a Historical Context of American Hegemony", Asia Pacific Countries and the US Rebalancing Strategy, 6/30/16, link.springer.com.proxy.lib.umich.edu/chapter/10.1057/978-1-349-93453-9_2)//SV</w:t>
      </w:r>
    </w:p>
    <w:p w14:paraId="1C637B6F" w14:textId="0CC45EDE" w:rsidR="00CB473C" w:rsidRPr="00CB473C" w:rsidRDefault="00CB473C" w:rsidP="00CB473C">
      <w:r>
        <w:t xml:space="preserve">Here </w:t>
      </w:r>
      <w:r w:rsidRPr="0009780C">
        <w:rPr>
          <w:rStyle w:val="StyleUnderline"/>
        </w:rPr>
        <w:t>we are talking about eight islets</w:t>
      </w:r>
      <w:r>
        <w:t xml:space="preserve">, but we might as well be talking about the </w:t>
      </w:r>
      <w:proofErr w:type="spellStart"/>
      <w:r>
        <w:t>sandspits</w:t>
      </w:r>
      <w:proofErr w:type="spellEnd"/>
      <w:r>
        <w:t xml:space="preserve"> China is furtively piling up in the </w:t>
      </w:r>
      <w:proofErr w:type="spellStart"/>
      <w:r>
        <w:t>Spratlys</w:t>
      </w:r>
      <w:proofErr w:type="spellEnd"/>
      <w:r>
        <w:t xml:space="preserve">. </w:t>
      </w:r>
      <w:r w:rsidRPr="0009780C">
        <w:rPr>
          <w:rStyle w:val="StyleUnderline"/>
        </w:rPr>
        <w:t>The largest islet is 4.3 km 2. The other seven are miniscul</w:t>
      </w:r>
      <w:r>
        <w:t xml:space="preserve">e, a quarter to a tenth the size—basically four uninhabited islets and three rocks. These are the mini-stakes that China and Japan are fighting over. Of course, once you occupy them, you can claim seabed resources underneath, and a large circumference of exclusive maritime rights. </w:t>
      </w:r>
      <w:r w:rsidRPr="0009780C">
        <w:rPr>
          <w:rStyle w:val="StyleUnderline"/>
        </w:rPr>
        <w:t>Associated with Taiwan for centuries rather than Japan or Okinawa, they were seized after Japan’s victory in the Sino-Japanese War</w:t>
      </w:r>
      <w:r>
        <w:t xml:space="preserve"> (1894–1895) as part of its colonization of Taiwan. </w:t>
      </w:r>
      <w:r w:rsidRPr="0009780C">
        <w:rPr>
          <w:rStyle w:val="StyleUnderline"/>
        </w:rPr>
        <w:t>After Japan’s defeat in World War II, they fell under the jurisdiction of Okinawa</w:t>
      </w:r>
      <w:r>
        <w:t xml:space="preserve">, which was run by Americans until 1972. </w:t>
      </w:r>
      <w:r w:rsidRPr="0009780C">
        <w:rPr>
          <w:rStyle w:val="StyleUnderline"/>
        </w:rPr>
        <w:t xml:space="preserve">During the Okinawa reversion, the USA determined that “administrative rights” over the islands would be returned to Japan, </w:t>
      </w:r>
      <w:r>
        <w:t xml:space="preserve">without prejudice to any claims about who owned them—that issue should be negotiated by the parties </w:t>
      </w:r>
      <w:r>
        <w:lastRenderedPageBreak/>
        <w:t>concerned (these would be Japan and Taiwan, then recognized as the legitimate government of China by the USA). But reversion occurred while Nixon and Kissinger were secretly scheming to open relations with the People’s Republic of China (PRC) and jettison Taiwan, so Kissinger, homing in on this overarching logic, remarked that this formula “is nonsense since it gives the islands to Japan.” Instead, he wanted a more neutral American position, presumably one less offensive to Beijing. Kissinger was correct—ever since, Japan has pretended that there is no ownership dispute, and proceeded to nationalize three of the islets in September 2012. 14</w:t>
      </w:r>
      <w:r w:rsidR="007737D8">
        <w:t xml:space="preserve"> </w:t>
      </w:r>
      <w:r w:rsidRPr="0009780C">
        <w:rPr>
          <w:rStyle w:val="StyleUnderline"/>
        </w:rPr>
        <w:t xml:space="preserve">China stirred the pot by positing a special “air defense zone” over this </w:t>
      </w:r>
      <w:proofErr w:type="spellStart"/>
      <w:r w:rsidRPr="0009780C">
        <w:rPr>
          <w:rStyle w:val="StyleUnderline"/>
        </w:rPr>
        <w:t>rockpile</w:t>
      </w:r>
      <w:proofErr w:type="spellEnd"/>
      <w:r w:rsidRPr="0009780C">
        <w:rPr>
          <w:rStyle w:val="StyleUnderline"/>
        </w:rPr>
        <w:t xml:space="preserve"> in late 2013</w:t>
      </w:r>
      <w:r>
        <w:t xml:space="preserve">; from now on, </w:t>
      </w:r>
      <w:r w:rsidRPr="0009780C">
        <w:rPr>
          <w:rStyle w:val="StyleUnderline"/>
        </w:rPr>
        <w:t>any planes that wanted to fly through it would need Beijing’s permission</w:t>
      </w:r>
      <w:r>
        <w:t xml:space="preserve">. Abe roiled the waters even more when he pushed through parliament a new interpretation of the famed Article 9 of Japan’s “Peace” Constitution, stretching its pacifist logic to the breaking point: </w:t>
      </w:r>
      <w:r w:rsidRPr="0009780C">
        <w:rPr>
          <w:rStyle w:val="StyleUnderline"/>
        </w:rPr>
        <w:t>Japan’s “self-defense” would now encompass active assistance to the US military in whatever it wanted to do in the Western Pacific. Then, Obama nonchalantly sent two B-52 bombers screaming through China’s special air zone two days after it was declared and—need one say it</w:t>
      </w:r>
      <w:proofErr w:type="gramStart"/>
      <w:r w:rsidRPr="0009780C">
        <w:rPr>
          <w:rStyle w:val="StyleUnderline"/>
        </w:rPr>
        <w:t>?—</w:t>
      </w:r>
      <w:proofErr w:type="gramEnd"/>
      <w:r w:rsidRPr="0009780C">
        <w:rPr>
          <w:rStyle w:val="StyleUnderline"/>
        </w:rPr>
        <w:t xml:space="preserve"> Beijing took this lying down.</w:t>
      </w:r>
      <w:r w:rsidR="007737D8">
        <w:t xml:space="preserve"> </w:t>
      </w:r>
      <w:r>
        <w:t xml:space="preserve">At the end of May 2014, a Chinese fishing boat rammed a Vietnamese fishing boat near the offending </w:t>
      </w:r>
      <w:proofErr w:type="gramStart"/>
      <w:r>
        <w:t>oil rig</w:t>
      </w:r>
      <w:proofErr w:type="gramEnd"/>
      <w:r>
        <w:t xml:space="preserve">, and a week after, two Chinese SU-27 fighter jets buzzed Japanese YS-11 reconnaissance planes near the prison house, shadowing them at a distance of 100 feet. While Hagel blasted China’s “intimidation and coercion” and chided China for its “land reclamation activities” in the </w:t>
      </w:r>
      <w:proofErr w:type="spellStart"/>
      <w:r>
        <w:t>Spratlys</w:t>
      </w:r>
      <w:proofErr w:type="spellEnd"/>
      <w:r>
        <w:t xml:space="preserve">, the Chinese and others lambasted Abe for visiting the incendiary </w:t>
      </w:r>
      <w:proofErr w:type="spellStart"/>
      <w:r>
        <w:t>Yasukuni</w:t>
      </w:r>
      <w:proofErr w:type="spellEnd"/>
      <w:r>
        <w:t xml:space="preserve"> Shrine, and an unnamed American official remarked that “none of these countries are helping matters,” rather an understatement. While Hagel defended the American alliance system in the region, Admiral Sun </w:t>
      </w:r>
      <w:proofErr w:type="spellStart"/>
      <w:r>
        <w:t>Jianguo</w:t>
      </w:r>
      <w:proofErr w:type="spellEnd"/>
      <w:r>
        <w:t xml:space="preserve"> said it should be thrown in the dustbin of history and replaced by a Sinocentric security arrangement that President Xi had first tabled on May 19. 15</w:t>
      </w:r>
      <w:r w:rsidR="007737D8">
        <w:t xml:space="preserve"> </w:t>
      </w:r>
      <w:r w:rsidRPr="0009780C">
        <w:rPr>
          <w:rStyle w:val="StyleUnderline"/>
        </w:rPr>
        <w:t>Every provocation by China pushes the USA and Japan to ante up their deterrent and strike forces in the region. Japan has 17 Patriot antiballistic missile (ABM) systems, and four Aegis destroyers that are ABM capable, with four more on the way. The USA has several Aegis ships under its command, along with Global Hawk and TPY-2 systems</w:t>
      </w:r>
      <w:r>
        <w:t>. 16 Every time Pyongyang tests a missile or blows off an A-bomb, the Pentagon puts several more antimissile batteries in the region, which are also useful against China’s older missiles.</w:t>
      </w:r>
    </w:p>
    <w:p w14:paraId="2F83235F" w14:textId="77777777" w:rsidR="00176116" w:rsidRDefault="00176116" w:rsidP="00176116">
      <w:pPr>
        <w:pStyle w:val="Heading4"/>
      </w:pPr>
      <w:r>
        <w:t>Containment-level engagement inevitable – China can’t challenge the US on any level</w:t>
      </w:r>
    </w:p>
    <w:p w14:paraId="54F0C961" w14:textId="77777777" w:rsidR="00176116" w:rsidRDefault="00176116" w:rsidP="00176116">
      <w:proofErr w:type="spellStart"/>
      <w:r w:rsidRPr="00D55235">
        <w:rPr>
          <w:rStyle w:val="Style13ptBold"/>
        </w:rPr>
        <w:t>Cumings</w:t>
      </w:r>
      <w:proofErr w:type="spellEnd"/>
      <w:r w:rsidRPr="00D55235">
        <w:rPr>
          <w:rStyle w:val="Style13ptBold"/>
        </w:rPr>
        <w:t>, 16</w:t>
      </w:r>
      <w:r w:rsidRPr="00D55235">
        <w:t xml:space="preserve"> - an American historian of East Asia, professor, lecturer and author. He is the </w:t>
      </w:r>
      <w:proofErr w:type="spellStart"/>
      <w:r w:rsidRPr="00D55235">
        <w:t>Gustavus</w:t>
      </w:r>
      <w:proofErr w:type="spellEnd"/>
      <w:r w:rsidRPr="00D55235">
        <w:t xml:space="preserve"> F. and Ann M. Swift Distinguished Service Professor in History, and the chair of the history department at the University of Chicago (Bruce, "The Obama “Pivot” to Asia in a Historical Context of American Hegemony", Asia Pacific Countries and the US Rebalancing Strategy, 6/30/16, link.springer.com.proxy.lib.umich.edu/chapter/10.1057/978-1-349-93453-9_2)//SV</w:t>
      </w:r>
    </w:p>
    <w:p w14:paraId="4C6F1E1C" w14:textId="5C5F9582" w:rsidR="00176116" w:rsidRDefault="00176116" w:rsidP="00176116">
      <w:r>
        <w:t xml:space="preserve">Human history has a nasty way of coiling up and biting us or slapping us in the face when we least expect it. In a broader sense, the cunning of history in general and China’s modern trajectory in particular have left us without a single socialist system that could be recommended to anyone else, if there ever was one; the remains of the day were varieties of </w:t>
      </w:r>
      <w:proofErr w:type="spellStart"/>
      <w:r>
        <w:t>meliorist</w:t>
      </w:r>
      <w:proofErr w:type="spellEnd"/>
      <w:r>
        <w:t xml:space="preserve"> American liberal democracy and European social democracy that ultimately have to answer to the market.</w:t>
      </w:r>
      <w:r w:rsidR="007737D8">
        <w:t xml:space="preserve"> </w:t>
      </w:r>
      <w:r>
        <w:t xml:space="preserve">In another China Is Rising and Will Dominate the World book, 18 Kishore </w:t>
      </w:r>
      <w:proofErr w:type="spellStart"/>
      <w:r>
        <w:t>Mahbubani</w:t>
      </w:r>
      <w:proofErr w:type="spellEnd"/>
      <w:r>
        <w:t xml:space="preserve"> inadvertently makes the interesting point that what </w:t>
      </w:r>
      <w:r w:rsidRPr="008D743B">
        <w:rPr>
          <w:rStyle w:val="StyleUnderline"/>
        </w:rPr>
        <w:t>the Chinese really want is not Xi Jinping’s “Chinese Dream,” but “the American dream</w:t>
      </w:r>
      <w:r>
        <w:t xml:space="preserve">”—defined as homes, autos, TVs, washing machines, trips to Disneyland, flush toilets (this is a big priority for </w:t>
      </w:r>
      <w:proofErr w:type="spellStart"/>
      <w:r>
        <w:t>Mahbubani</w:t>
      </w:r>
      <w:proofErr w:type="spellEnd"/>
      <w:r>
        <w:t xml:space="preserve">), and “study at Harvard.” This is the best and most predictive point in the book, but it takes us back rather a long way, at least to Henry Luce’s 1941 essay, “The American Century,” where </w:t>
      </w:r>
      <w:r w:rsidRPr="008D743B">
        <w:rPr>
          <w:rStyle w:val="StyleUnderline"/>
        </w:rPr>
        <w:t>this Asia-</w:t>
      </w:r>
      <w:r w:rsidRPr="008D743B">
        <w:rPr>
          <w:rStyle w:val="StyleUnderline"/>
        </w:rPr>
        <w:lastRenderedPageBreak/>
        <w:t>first prophet defined the American global vision as a surfeit of consumer durables: “Once we cease to distract ourselves with lifeless arguments about isolationism, we shall be amazed to discover that there is already an immense American internationalism. American jazz, Hollywood movies, American slang, American machines and patented products, are in fact the only things that every community in the world, from Zanzibar to Hamburg, recognizes in common</w:t>
      </w:r>
      <w:r>
        <w:t>.” 19 In other words, somewhere Henry Luce, staunch backer of Nationalist China, is smiling; this is the China he hoped and prayed for.</w:t>
      </w:r>
      <w:r w:rsidR="007737D8">
        <w:t xml:space="preserve"> </w:t>
      </w:r>
      <w:r>
        <w:t xml:space="preserve">If Henry Luce were alive today, he would think </w:t>
      </w:r>
      <w:r w:rsidRPr="008D743B">
        <w:rPr>
          <w:rStyle w:val="StyleUnderline"/>
        </w:rPr>
        <w:t>China was finally carrying out his “American vision”—doing what American leaders want it to do, without having to be told (the most effective kind of power</w:t>
      </w:r>
      <w:r>
        <w:t xml:space="preserve">). But more broadly, </w:t>
      </w:r>
      <w:r w:rsidRPr="008D743B">
        <w:rPr>
          <w:rStyle w:val="StyleUnderline"/>
        </w:rPr>
        <w:t>the overriding Western and Japanese stake in China, in my judgment, is a hugely powerful business coalition that finally got access to the storied China mark</w:t>
      </w:r>
      <w:r>
        <w:t xml:space="preserve">et after Deng Xiaoping’s reforms. Beijing’s determination to allow much higher levels of foreign direct investment than its competitors like Japan or South Korea helped to create this coalition, but its real strengths are two: first, </w:t>
      </w:r>
      <w:r w:rsidRPr="008D743B">
        <w:rPr>
          <w:rStyle w:val="StyleUnderline"/>
        </w:rPr>
        <w:t>American political leaders hardly ever talk about these interests, so they barely enter the press outside of the business pages</w:t>
      </w:r>
      <w:r>
        <w:t xml:space="preserve">. Second, </w:t>
      </w:r>
      <w:r w:rsidRPr="008D743B">
        <w:rPr>
          <w:rStyle w:val="StyleUnderline"/>
        </w:rPr>
        <w:t>business interests come close to having a veto power over the China policies of both American political parties</w:t>
      </w:r>
      <w:r>
        <w:t xml:space="preserve">. That does not mean that a military crisis could not override business interests: it certainly could. But in </w:t>
      </w:r>
      <w:r w:rsidRPr="008D743B">
        <w:rPr>
          <w:rStyle w:val="StyleUnderline"/>
        </w:rPr>
        <w:t xml:space="preserve">the </w:t>
      </w:r>
      <w:proofErr w:type="spellStart"/>
      <w:r w:rsidRPr="008D743B">
        <w:rPr>
          <w:rStyle w:val="StyleUnderline"/>
        </w:rPr>
        <w:t>dailiness</w:t>
      </w:r>
      <w:proofErr w:type="spellEnd"/>
      <w:r w:rsidRPr="008D743B">
        <w:rPr>
          <w:rStyle w:val="StyleUnderline"/>
        </w:rPr>
        <w:t xml:space="preserve"> of Sino-American relations since 1978, the largest interest is the business interest, which creates a bipartisan political coalition in Washington favoring engagement.</w:t>
      </w:r>
      <w:r w:rsidR="007737D8">
        <w:t xml:space="preserve"> </w:t>
      </w:r>
      <w:r w:rsidRPr="008E44B7">
        <w:rPr>
          <w:rStyle w:val="StyleUnderline"/>
        </w:rPr>
        <w:t>Republican administrations tend to come in with harsh rhetoric about China to appease the right wing of the party, then quickly turn toward engagement</w:t>
      </w:r>
      <w:r>
        <w:t xml:space="preserve"> (true of Nixon, Reagan, and Bush II; Bush I was a congenital engager)—a quiet strategy that usually flies under the radar of most Americans’ attentions. </w:t>
      </w:r>
      <w:r w:rsidRPr="008E44B7">
        <w:rPr>
          <w:rStyle w:val="StyleUnderline"/>
        </w:rPr>
        <w:t>The Democrats have no anti-PRC elements in their constituency except protectionist blue-collar unions and workers, and a small but vociferous human rights contingent</w:t>
      </w:r>
      <w:r>
        <w:t>.</w:t>
      </w:r>
      <w:r w:rsidR="007737D8">
        <w:t xml:space="preserve"> </w:t>
      </w:r>
      <w:r>
        <w:t xml:space="preserve">Underpinning this business/politics coalition is a relatively simple fact, namely that </w:t>
      </w:r>
      <w:r w:rsidRPr="008E44B7">
        <w:rPr>
          <w:rStyle w:val="StyleUnderline"/>
        </w:rPr>
        <w:t>China does not even remotely threaten the United States technologically, commercially, financially, or militarily</w:t>
      </w:r>
      <w:r>
        <w:t xml:space="preserve">. Today, </w:t>
      </w:r>
      <w:r w:rsidRPr="008E44B7">
        <w:rPr>
          <w:rStyle w:val="StyleUnderline"/>
        </w:rPr>
        <w:t>China has no world-beating technology</w:t>
      </w:r>
      <w:r>
        <w:t xml:space="preserve">, the big firms capturing global markets are ones like Samsung and Apple (foreign firms in coproduction arrangements with China), China’s financial sector is still quite immature, and </w:t>
      </w:r>
      <w:r w:rsidRPr="008E44B7">
        <w:rPr>
          <w:rStyle w:val="StyleUnderline"/>
        </w:rPr>
        <w:t>the health of its economy is utterly dependent on access to the American market</w:t>
      </w:r>
      <w:r>
        <w:t xml:space="preserve">. Chinese scholars like Li </w:t>
      </w:r>
      <w:proofErr w:type="spellStart"/>
      <w:r>
        <w:t>Minqi</w:t>
      </w:r>
      <w:proofErr w:type="spellEnd"/>
      <w:r>
        <w:t xml:space="preserve"> correctly note that China is not the “economic powerhouse” of American dreams and fears, but “a backward late industrializer”; Hu </w:t>
      </w:r>
      <w:proofErr w:type="spellStart"/>
      <w:r>
        <w:t>Angang’s</w:t>
      </w:r>
      <w:proofErr w:type="spellEnd"/>
      <w:r>
        <w:t xml:space="preserve"> judgment is that “generally speaking, China has by now reached a phase of lower-middle income development.” 20 Here we have the essential basis for the overriding characteristic of the Sino-American relationship since 1972, namely peaceful cooperation and competition; in this sense, </w:t>
      </w:r>
      <w:r w:rsidRPr="008E44B7">
        <w:rPr>
          <w:rStyle w:val="StyleUnderline"/>
        </w:rPr>
        <w:t>Obama’s inaction is more important than his “pivot</w:t>
      </w:r>
      <w:r>
        <w:t>.”</w:t>
      </w:r>
      <w:r w:rsidR="007737D8">
        <w:t xml:space="preserve"> </w:t>
      </w:r>
      <w:r w:rsidRPr="008E44B7">
        <w:rPr>
          <w:rStyle w:val="StyleUnderline"/>
        </w:rPr>
        <w:t>The USA has a full-blown structure of containment</w:t>
      </w:r>
      <w:r>
        <w:t xml:space="preserve"> and “</w:t>
      </w:r>
      <w:proofErr w:type="spellStart"/>
      <w:r>
        <w:t>constrainment</w:t>
      </w:r>
      <w:proofErr w:type="spellEnd"/>
      <w:r>
        <w:t xml:space="preserve">” </w:t>
      </w:r>
      <w:r w:rsidRPr="008E44B7">
        <w:rPr>
          <w:rStyle w:val="StyleUnderline"/>
        </w:rPr>
        <w:t>in the region that is now entering its eighth decade and shows no signs of diminishing</w:t>
      </w:r>
      <w:r>
        <w:t xml:space="preserve">. The structures and field forces of power that East Asian history has created in the past century also still hold sway: these days, </w:t>
      </w:r>
      <w:r w:rsidRPr="008E44B7">
        <w:rPr>
          <w:rStyle w:val="StyleUnderline"/>
        </w:rPr>
        <w:t>Chinese and Koreans appear to care much more about Japan’s failure to reckon seriously with its own imperial history</w:t>
      </w:r>
      <w:r>
        <w:t xml:space="preserve"> (going back at least to 1895) </w:t>
      </w:r>
      <w:r w:rsidRPr="008E44B7">
        <w:rPr>
          <w:rStyle w:val="StyleUnderline"/>
        </w:rPr>
        <w:t>than they do about this or that coming imbroglio with the USA</w:t>
      </w:r>
      <w:r>
        <w:t>. China’s future cannot be imagined apart from these lingering pressures.</w:t>
      </w:r>
      <w:r w:rsidR="007737D8">
        <w:t xml:space="preserve"> </w:t>
      </w:r>
      <w:r w:rsidRPr="008E44B7">
        <w:rPr>
          <w:rStyle w:val="StyleUnderline"/>
        </w:rPr>
        <w:t>So why does this relationship often appear neuralgic</w:t>
      </w:r>
      <w:r>
        <w:t xml:space="preserve">, given to swings between optimism and pessimism, or </w:t>
      </w:r>
      <w:r w:rsidRPr="008E44B7">
        <w:rPr>
          <w:rStyle w:val="StyleUnderline"/>
        </w:rPr>
        <w:t>to ever-growing angst about “China’s rise”</w:t>
      </w:r>
      <w:r>
        <w:t xml:space="preserve">? Again, there are some simple approximations: </w:t>
      </w:r>
      <w:r w:rsidRPr="008E44B7">
        <w:rPr>
          <w:rStyle w:val="StyleUnderline"/>
        </w:rPr>
        <w:t>in June 1989, the Tiananmen massacre outraged world opinion and caused a few hiccups even for the American business coalition</w:t>
      </w:r>
      <w:r>
        <w:t xml:space="preserve"> and George H.W. Bush, self-described China expert; </w:t>
      </w:r>
      <w:r w:rsidRPr="008E44B7">
        <w:rPr>
          <w:rStyle w:val="StyleUnderline"/>
        </w:rPr>
        <w:t>Beijing’s missile fireworks in 1995–1996 also momentarily halted the momentum of engagement,</w:t>
      </w:r>
      <w:r>
        <w:t xml:space="preserve"> as did the bombing of the Chinese Embassy in Belgrade and the spy plane incident in April 2001. </w:t>
      </w:r>
      <w:r w:rsidRPr="008E44B7">
        <w:rPr>
          <w:rStyle w:val="StyleUnderline"/>
        </w:rPr>
        <w:t>Taiwan’s predicament always carries weight</w:t>
      </w:r>
      <w:r>
        <w:t xml:space="preserve"> and the capability to disrupt (or even </w:t>
      </w:r>
      <w:r>
        <w:lastRenderedPageBreak/>
        <w:t xml:space="preserve">destroy) the relationship, and </w:t>
      </w:r>
      <w:r w:rsidRPr="008E44B7">
        <w:rPr>
          <w:rStyle w:val="StyleUnderline"/>
        </w:rPr>
        <w:t>the recent conflict over barren islands is a worrisome indication of Chinese expansionism. But every rough patch or crisis since 1978 pales before the onrushing juggernaut of business access to China</w:t>
      </w:r>
      <w:r>
        <w:t xml:space="preserve">. Also, no East Asian country has a politically powerful diaspora in the USA, analogous to the Cuban community in Miami or the Polish community in Chicago, nor does policy toward East Asia have much of a constituency outside of business, military, and political circles. </w:t>
      </w:r>
      <w:r w:rsidRPr="00F214EB">
        <w:rPr>
          <w:rStyle w:val="StyleUnderline"/>
        </w:rPr>
        <w:t>The general condition of most Americans, even college-educated ones, is ignorance about China, which leaves them open to easy manipulation</w:t>
      </w:r>
      <w:r>
        <w:t xml:space="preserve">, even stampeding; this makes of China not a nation, but a </w:t>
      </w:r>
      <w:proofErr w:type="spellStart"/>
      <w:r>
        <w:t>permutating</w:t>
      </w:r>
      <w:proofErr w:type="spellEnd"/>
      <w:r>
        <w:t xml:space="preserve"> metaphor and a palimpsest for American imaginings—and its “rise,” a surefire way to sell stupid books</w:t>
      </w:r>
      <w:r w:rsidRPr="00F214EB">
        <w:rPr>
          <w:rStyle w:val="StyleUnderline"/>
        </w:rPr>
        <w:t>. All things considered, it would be better to give “the rise of China” a decent burial</w:t>
      </w:r>
      <w:r>
        <w:t>.</w:t>
      </w:r>
      <w:r w:rsidR="007737D8">
        <w:t xml:space="preserve"> </w:t>
      </w:r>
      <w:r>
        <w:t xml:space="preserve">Among all the Oval Office occupants, Barack </w:t>
      </w:r>
      <w:r w:rsidRPr="008E44B7">
        <w:rPr>
          <w:rStyle w:val="StyleUnderline"/>
        </w:rPr>
        <w:t>Obama</w:t>
      </w:r>
      <w:r>
        <w:t xml:space="preserve"> is easily the best basketball player (which might not be saying much). He is a small forward with a good jump shot. He </w:t>
      </w:r>
      <w:r w:rsidRPr="008E44B7">
        <w:rPr>
          <w:rStyle w:val="StyleUnderline"/>
        </w:rPr>
        <w:t>does not play in the pivot, and if he did, in the real world, he would pivot right and hit Chinese piling up sandbags, and if he pivoted left, he would bang into Abe Shinzo making another insensitive remark</w:t>
      </w:r>
      <w:r>
        <w:t xml:space="preserve">. Why play in the pivot—why pivot at all—when you control the court? </w:t>
      </w:r>
      <w:r w:rsidRPr="008E44B7">
        <w:rPr>
          <w:rStyle w:val="StyleUnderline"/>
        </w:rPr>
        <w:t>The “pivot to Asia” is usually seen as a move back to a neglected area</w:t>
      </w:r>
      <w:r>
        <w:t xml:space="preserve">, as if American forces abandoned East Asia years ago. In fact, the Obama pivot was meant to change the subject, from failed wars in Iraq and Afghanistan back to the latent, ever-present structure of US military power in East Asia that undergirds economic exchange in the world’s richest and most productive region, and that towers over any conceivable rival. President </w:t>
      </w:r>
      <w:r w:rsidRPr="008E44B7">
        <w:rPr>
          <w:rStyle w:val="StyleUnderline"/>
        </w:rPr>
        <w:t>Obama can file his fingernails, take a nap, or shoot a few jump shots on the White House court, sure in the knowledge that no one would be rash and stupid enough to challenge the core structure of American power in the world’s largest body of water which also happens to be an American lake: the Pacific</w:t>
      </w:r>
      <w:r>
        <w:t xml:space="preserve">. </w:t>
      </w:r>
    </w:p>
    <w:p w14:paraId="5DE2F754" w14:textId="77777777" w:rsidR="00176116" w:rsidRDefault="00C0290F" w:rsidP="00A57B5C">
      <w:pPr>
        <w:pStyle w:val="Heading3"/>
      </w:pPr>
      <w:r>
        <w:lastRenderedPageBreak/>
        <w:t>AT</w:t>
      </w:r>
      <w:r w:rsidR="00A57B5C">
        <w:t xml:space="preserve">: Hague </w:t>
      </w:r>
    </w:p>
    <w:p w14:paraId="67374594" w14:textId="77777777" w:rsidR="00A57B5C" w:rsidRDefault="00A57B5C" w:rsidP="00A57B5C">
      <w:pPr>
        <w:pStyle w:val="Heading4"/>
      </w:pPr>
      <w:r>
        <w:t xml:space="preserve">New Hague ruling will not spur Chinese aggression </w:t>
      </w:r>
    </w:p>
    <w:p w14:paraId="4E752677" w14:textId="77777777" w:rsidR="00A57B5C" w:rsidRPr="00F92D04" w:rsidRDefault="00A57B5C" w:rsidP="00A57B5C">
      <w:pPr>
        <w:rPr>
          <w:sz w:val="16"/>
        </w:rPr>
      </w:pPr>
      <w:r w:rsidRPr="00A57B5C">
        <w:rPr>
          <w:rStyle w:val="Style13ptBold"/>
        </w:rPr>
        <w:t xml:space="preserve"> Erikson and Kennedy, 7-</w:t>
      </w:r>
      <w:r w:rsidRPr="00F92D04">
        <w:rPr>
          <w:rStyle w:val="StyleUnderline"/>
        </w:rPr>
        <w:t>6</w:t>
      </w:r>
      <w:r w:rsidRPr="0094584D">
        <w:rPr>
          <w:sz w:val="16"/>
        </w:rPr>
        <w:t xml:space="preserve">- associate professor at the Naval War College and an Associate in Research at Harvard’s Fairbank Center(Andrew and Connor, “Countering China’s Third Sea Force: Unmask Maritime Militia before They’re Used Again”, The National Interest, </w:t>
      </w:r>
      <w:hyperlink r:id="rId10" w:history="1">
        <w:r w:rsidRPr="0094584D">
          <w:rPr>
            <w:rStyle w:val="Hyperlink"/>
            <w:sz w:val="16"/>
          </w:rPr>
          <w:t>http://nationalinterest.org/feature/countering-chinas-third-sea-force-unmask-maritime-militia-16860?page=5)//JS</w:t>
        </w:r>
      </w:hyperlink>
    </w:p>
    <w:p w14:paraId="40A59DD8" w14:textId="7AA44C70" w:rsidR="00A57B5C" w:rsidRDefault="00A57B5C" w:rsidP="00A57B5C">
      <w:r w:rsidRPr="00F92D04">
        <w:rPr>
          <w:rStyle w:val="StyleUnderline"/>
        </w:rPr>
        <w:t>As the South China Sea heats up</w:t>
      </w:r>
      <w:r>
        <w:t xml:space="preserve">, one of </w:t>
      </w:r>
      <w:r w:rsidRPr="00F92D04">
        <w:rPr>
          <w:rStyle w:val="StyleUnderline"/>
        </w:rPr>
        <w:t>Beijing</w:t>
      </w:r>
      <w:r>
        <w:t>’s most important tools—its Maritime Militia or “Little Blue Men,” roughly equivalent at sea to Putin’s “Little Green Men” on land—</w:t>
      </w:r>
      <w:r w:rsidRPr="004406DC">
        <w:rPr>
          <w:rStyle w:val="StyleUnderline"/>
        </w:rPr>
        <w:t xml:space="preserve">offers it major rewards while threatening the U.S. and other potential opponents with major risks. </w:t>
      </w:r>
      <w:r>
        <w:t>When the Permanent Court of Arbitration (PCA) in the Hague announces its rulings on the Philippines-initiated maritime legal case with China on July 12—likely rejecting some key bases for excessive Chinese claims in the South China Sea—</w:t>
      </w:r>
      <w:r w:rsidRPr="004406DC">
        <w:rPr>
          <w:rStyle w:val="Emphasis"/>
        </w:rPr>
        <w:t xml:space="preserve">the Maritime Militia will offer a tempting tool for Beijing to try to teach Manila </w:t>
      </w:r>
      <w:r>
        <w:t>(and other neighbors) a lesson while frustrating American ability to calm troubled waters. This major problem with significant strategic implications is crying out for greater attention, and effective response. Accordingly, this article puts China’s Maritime Militia under the spotlight to explain what it is, why it matters and what to do about it.</w:t>
      </w:r>
      <w:r w:rsidR="007737D8">
        <w:t xml:space="preserve"> </w:t>
      </w:r>
      <w:r>
        <w:t xml:space="preserve">To promote its disputed claims to features and maritime zones with increasing assertiveness, </w:t>
      </w:r>
      <w:r w:rsidRPr="004406DC">
        <w:rPr>
          <w:rStyle w:val="StyleUnderline"/>
        </w:rPr>
        <w:t>China is employing not one but three major sea forces—a potent three-pronged trident. In addition to what will soon be the world’s second-largest blue-water navy, and what is already the world’s largest blue-water coast guard</w:t>
      </w:r>
      <w:r>
        <w:t xml:space="preserve">, Beijing </w:t>
      </w:r>
      <w:r w:rsidRPr="004406DC">
        <w:rPr>
          <w:rStyle w:val="StyleUnderline"/>
        </w:rPr>
        <w:t>wields the world’s largest maritime militia</w:t>
      </w:r>
      <w:r>
        <w:t xml:space="preserve">, whose leading units are military-controlled forces trolling for territory. Most usefully in the peacetime coercion </w:t>
      </w:r>
      <w:r w:rsidRPr="004406DC">
        <w:rPr>
          <w:rStyle w:val="StyleUnderline"/>
        </w:rPr>
        <w:t>Beijing hopes to exclusively employ to advance its claims, China’s Maritime Militia remains the least recognized and understood of its sea forces. That needs to change—immediately.</w:t>
      </w:r>
      <w:r w:rsidR="007737D8">
        <w:rPr>
          <w:rStyle w:val="StyleUnderline"/>
          <w:u w:val="none"/>
        </w:rPr>
        <w:t xml:space="preserve"> </w:t>
      </w:r>
      <w:r>
        <w:t xml:space="preserve">Last October, when destroyer USS Lassen passed near </w:t>
      </w:r>
      <w:proofErr w:type="spellStart"/>
      <w:r>
        <w:t>Subi</w:t>
      </w:r>
      <w:proofErr w:type="spellEnd"/>
      <w:r>
        <w:t xml:space="preserve"> Reef, built up by Beijing in the </w:t>
      </w:r>
      <w:proofErr w:type="spellStart"/>
      <w:r>
        <w:t>Spratlys</w:t>
      </w:r>
      <w:proofErr w:type="spellEnd"/>
      <w:r>
        <w:t xml:space="preserve">, </w:t>
      </w:r>
      <w:r w:rsidRPr="004406DC">
        <w:rPr>
          <w:rStyle w:val="StyleUnderline"/>
        </w:rPr>
        <w:t>merchant ships including fishing vessels maneuvered around it, having apparently anticipated its approach. China opposes such freedom of navigation operations categorically</w:t>
      </w:r>
      <w:r>
        <w:t xml:space="preserve">. In the future, to turn up the heat, while attempting to preserve plausible deniability and exploit perceived limitations in U.S. rules of engagement, </w:t>
      </w:r>
      <w:r w:rsidRPr="004406DC">
        <w:rPr>
          <w:rStyle w:val="StyleUnderline"/>
        </w:rPr>
        <w:t>China may employ Maritime Militia vessels more assertively to harass—and even attempt to thwart—such operations</w:t>
      </w:r>
      <w:r>
        <w:t xml:space="preserve">. Chinese propagandists might preemptively flood the airwaves with a misleading narrative of selectively edited footage of “civilian fishermen” being “unjustly attacked.” Leading People’s Liberation Army Navy (PLAN) scholar and former deputy naval attaché to the United States Sr. </w:t>
      </w:r>
      <w:r w:rsidRPr="004406DC">
        <w:rPr>
          <w:rStyle w:val="StyleUnderline"/>
        </w:rPr>
        <w:t xml:space="preserve">Capt. Zhang </w:t>
      </w:r>
      <w:proofErr w:type="spellStart"/>
      <w:r w:rsidRPr="004406DC">
        <w:rPr>
          <w:rStyle w:val="StyleUnderline"/>
        </w:rPr>
        <w:t>Junshe</w:t>
      </w:r>
      <w:proofErr w:type="spellEnd"/>
      <w:r w:rsidRPr="004406DC">
        <w:rPr>
          <w:rStyle w:val="StyleUnderline"/>
        </w:rPr>
        <w:t xml:space="preserve"> seemed to be laying possible groundwork for just such a (</w:t>
      </w:r>
      <w:proofErr w:type="spellStart"/>
      <w:proofErr w:type="gramStart"/>
      <w:r w:rsidRPr="004406DC">
        <w:rPr>
          <w:rStyle w:val="StyleUnderline"/>
        </w:rPr>
        <w:t>mis</w:t>
      </w:r>
      <w:proofErr w:type="spellEnd"/>
      <w:r w:rsidRPr="004406DC">
        <w:rPr>
          <w:rStyle w:val="StyleUnderline"/>
        </w:rPr>
        <w:t>)portrayal</w:t>
      </w:r>
      <w:proofErr w:type="gramEnd"/>
      <w:r>
        <w:t xml:space="preserve"> when he told Global Times that:</w:t>
      </w:r>
      <w:r w:rsidR="007737D8">
        <w:t xml:space="preserve"> </w:t>
      </w:r>
      <w:r>
        <w:t xml:space="preserve"> “waters adjacent to the Spratly Archipelago are the traditional </w:t>
      </w:r>
      <w:r w:rsidRPr="004406DC">
        <w:rPr>
          <w:rStyle w:val="StyleUnderline"/>
        </w:rPr>
        <w:t xml:space="preserve">fishing grounds of Chinese fishermen. For an American warship to barge into the adjacent waters constituted a threat to the normal operations of Chinese fishermen. </w:t>
      </w:r>
      <w:r>
        <w:t xml:space="preserve">The displacement of Chinese fishing vessels is small, and they have a shallow draft. They cannot withstand a collision. </w:t>
      </w:r>
      <w:r w:rsidRPr="004406DC">
        <w:rPr>
          <w:rStyle w:val="StyleUnderline"/>
        </w:rPr>
        <w:t>Americans show no remorse for their own actions or talk about the threat that a 10,000-ton warship represents for Chinese fishermen. Instead they hype up the ‘harassment’ of Chinese Maritime Militia. They are totally off base. There is absolutely no connection to the Maritime Militia.”</w:t>
      </w:r>
      <w:r w:rsidR="007737D8">
        <w:rPr>
          <w:rStyle w:val="StyleUnderline"/>
          <w:u w:val="none"/>
        </w:rPr>
        <w:t xml:space="preserve"> </w:t>
      </w:r>
      <w:r>
        <w:t xml:space="preserve">Yet, as of today, the U.S. government has demonstrated </w:t>
      </w:r>
      <w:proofErr w:type="gramStart"/>
      <w:r>
        <w:t>neither public awareness</w:t>
      </w:r>
      <w:proofErr w:type="gramEnd"/>
      <w:r>
        <w:t xml:space="preserve"> of the problem nor offered authoritative information to dispel such propaganda. Absent further preparations, this inaction could leave U.S. </w:t>
      </w:r>
      <w:proofErr w:type="spellStart"/>
      <w:r>
        <w:t>decisionmakers</w:t>
      </w:r>
      <w:proofErr w:type="spellEnd"/>
      <w:r>
        <w:t xml:space="preserve"> in a difficult position indeed.</w:t>
      </w:r>
    </w:p>
    <w:p w14:paraId="5B8ABC93" w14:textId="2C536A93" w:rsidR="00A57B5C" w:rsidRDefault="00A57B5C" w:rsidP="00A57B5C">
      <w:r>
        <w:t>Implausible Denials</w:t>
      </w:r>
      <w:r w:rsidR="007737D8">
        <w:t xml:space="preserve"> </w:t>
      </w:r>
      <w:r>
        <w:t xml:space="preserve">No ordinary fishermen, these! </w:t>
      </w:r>
      <w:r w:rsidRPr="00F92D04">
        <w:rPr>
          <w:rStyle w:val="StyleUnderline"/>
        </w:rPr>
        <w:t>Chinese officials are insulting foreign intelligence, likely in all senses of the word</w:t>
      </w:r>
      <w:r>
        <w:t>. During Foreign Ministry Spokesperson Lu Kang’s Regular Press Conference on April 7, 2016, when asked, “Is China using the country’s fishing fleet to assert its claim over relevant disputed waters?” he retorted flatly, “</w:t>
      </w:r>
      <w:r w:rsidRPr="00F92D04">
        <w:rPr>
          <w:rStyle w:val="StyleUnderline"/>
        </w:rPr>
        <w:t xml:space="preserve">There is no such thing as what you said.” Regardless </w:t>
      </w:r>
      <w:r w:rsidRPr="00F92D04">
        <w:rPr>
          <w:rStyle w:val="StyleUnderline"/>
        </w:rPr>
        <w:lastRenderedPageBreak/>
        <w:t>of why Lu responded as he did, on February 2, 2016, China Daily published</w:t>
      </w:r>
      <w:r>
        <w:t xml:space="preserve"> (and China Military Online reposted) </w:t>
      </w:r>
      <w:r w:rsidRPr="00F92D04">
        <w:rPr>
          <w:rStyle w:val="Emphasis"/>
        </w:rPr>
        <w:t>a detailed article that clearly acknowledged precisely such a role for China’s Maritime Militia</w:t>
      </w:r>
      <w:r>
        <w:t>. “</w:t>
      </w:r>
      <w:r w:rsidRPr="00F92D04">
        <w:rPr>
          <w:rStyle w:val="StyleUnderline"/>
        </w:rPr>
        <w:t>As the People’s Liberation Army upgrades its navy, commissioning dozens of new ships under a watchful global eye, a less noticed force, China’s Maritime Militia, is also improving its operational capability</w:t>
      </w:r>
      <w:r>
        <w:t>,” it reported. “Most of the maritime militia is made up of local fishermen.” This was followed by an unofficial article on March 7, 2016, in the South China Morning Post, quoting an important Chinese official and a well-published Chinese expert concerning the use of “fishing vessels” to uphold Beijing’s “maritime rights and interests.”</w:t>
      </w:r>
    </w:p>
    <w:p w14:paraId="74714777" w14:textId="77777777" w:rsidR="007156DE" w:rsidRDefault="00C0290F" w:rsidP="007156DE">
      <w:pPr>
        <w:pStyle w:val="Heading2"/>
      </w:pPr>
      <w:r>
        <w:lastRenderedPageBreak/>
        <w:t xml:space="preserve">AT: </w:t>
      </w:r>
      <w:proofErr w:type="spellStart"/>
      <w:r>
        <w:t>Heg</w:t>
      </w:r>
      <w:proofErr w:type="spellEnd"/>
      <w:r>
        <w:t xml:space="preserve"> S</w:t>
      </w:r>
      <w:r w:rsidR="007156DE">
        <w:t>ustainable</w:t>
      </w:r>
    </w:p>
    <w:p w14:paraId="38CF87EF" w14:textId="77777777" w:rsidR="007156DE" w:rsidRPr="005F6E03" w:rsidRDefault="007156DE" w:rsidP="007156DE"/>
    <w:p w14:paraId="0C9E9E4A" w14:textId="77777777" w:rsidR="007156DE" w:rsidRDefault="007156DE" w:rsidP="007156DE">
      <w:pPr>
        <w:pStyle w:val="Heading3"/>
      </w:pPr>
      <w:r>
        <w:lastRenderedPageBreak/>
        <w:t xml:space="preserve">Integration solves sustainability </w:t>
      </w:r>
    </w:p>
    <w:p w14:paraId="3C2B34C8" w14:textId="77777777" w:rsidR="007156DE" w:rsidRDefault="007156DE" w:rsidP="007156DE"/>
    <w:p w14:paraId="6094A376" w14:textId="77777777" w:rsidR="007156DE" w:rsidRDefault="007156DE" w:rsidP="007156DE">
      <w:pPr>
        <w:pStyle w:val="Heading4"/>
      </w:pPr>
      <w:r>
        <w:t>Integration is possible and likely – that preserves American leadership</w:t>
      </w:r>
    </w:p>
    <w:p w14:paraId="414FD8A8" w14:textId="77777777" w:rsidR="007156DE" w:rsidRPr="00C35C62" w:rsidRDefault="007156DE" w:rsidP="007156DE">
      <w:proofErr w:type="spellStart"/>
      <w:r>
        <w:rPr>
          <w:rStyle w:val="Style13ptBold"/>
        </w:rPr>
        <w:t>Ikenberry</w:t>
      </w:r>
      <w:proofErr w:type="spellEnd"/>
      <w:r>
        <w:rPr>
          <w:rStyle w:val="Style13ptBold"/>
        </w:rPr>
        <w:t xml:space="preserve"> 15 </w:t>
      </w:r>
      <w:r>
        <w:t xml:space="preserve">(john, </w:t>
      </w:r>
      <w:r w:rsidRPr="00C35C62">
        <w:t xml:space="preserve">Professor of Politics and International Affairs at Princeton, Global eminence scholar, “The Future of Liberal World Order”, </w:t>
      </w:r>
      <w:hyperlink r:id="rId11" w:history="1">
        <w:r w:rsidRPr="00C35C62">
          <w:rPr>
            <w:rStyle w:val="Hyperlink"/>
          </w:rPr>
          <w:t>http://scholar.princeton.edu/sites/default/files/gji3/files/the_future_of_liberal_world_order-sept_2015_0.pdf</w:t>
        </w:r>
      </w:hyperlink>
      <w:r w:rsidRPr="00C35C62">
        <w:t>, 9/14/15 NRG)</w:t>
      </w:r>
    </w:p>
    <w:p w14:paraId="2F37895D" w14:textId="77777777" w:rsidR="007156DE" w:rsidRPr="005F6E03" w:rsidRDefault="007156DE" w:rsidP="007156DE">
      <w:r w:rsidRPr="005F6E03">
        <w:t xml:space="preserve">If this is true, what is in ‘crisis?’ </w:t>
      </w:r>
      <w:r w:rsidRPr="005F6E03">
        <w:rPr>
          <w:u w:val="single"/>
        </w:rPr>
        <w:t>The crisis of the American-led international order is a crisis of authority. It is not a crisis of liberal internationalism.</w:t>
      </w:r>
      <w:r w:rsidRPr="005F6E03">
        <w:t xml:space="preserve"> This is an important distinction, and it needs to be clearly spelled out. </w:t>
      </w:r>
      <w:r w:rsidRPr="005F6E03">
        <w:rPr>
          <w:u w:val="single"/>
        </w:rPr>
        <w:t>Liberal international order is order that is built around open and at least loosely rule-based relations</w:t>
      </w:r>
      <w:r w:rsidRPr="005F6E03">
        <w:t xml:space="preserve">. These are the sort of minimum requirements for liberal internationalism. Openness refers to the ability of states to have access to each other’s societies – it is the ability to engage in exchange and trade – of goods, capital, ideas, and so forth. Rule-based relations refer to relations between states that are ordered according to general principles and arrangements. Rules and institutions take on a multilateral form. As John </w:t>
      </w:r>
      <w:proofErr w:type="spellStart"/>
      <w:r w:rsidRPr="005F6E03">
        <w:t>Ruggie</w:t>
      </w:r>
      <w:proofErr w:type="spellEnd"/>
      <w:r w:rsidRPr="005F6E03">
        <w:t xml:space="preserve"> argues, ‘What distinguishes the multilateral form from others is that it coordinates behavior among three or more states on the basis of generalized principles of conduct.’3 An open and loosely </w:t>
      </w:r>
      <w:proofErr w:type="spellStart"/>
      <w:r w:rsidRPr="005F6E03">
        <w:t>rulebased</w:t>
      </w:r>
      <w:proofErr w:type="spellEnd"/>
      <w:r w:rsidRPr="005F6E03">
        <w:t xml:space="preserve"> international order can be contrasted with alternative types of order, such as order built around regional blocs, spheres of influence, and imperial zones. Of course, </w:t>
      </w:r>
      <w:r w:rsidRPr="005F6E03">
        <w:rPr>
          <w:u w:val="single"/>
        </w:rPr>
        <w:t>the postwar American-led international order was not completely open and multilateral in form. But it has had these essential features</w:t>
      </w:r>
      <w:r w:rsidRPr="005F6E03">
        <w:t xml:space="preserve"> – features that did not exist as fully in past international orders. On ‘top’ of this postwar liberal-style order was American hegemonic leadership. My argument is that this </w:t>
      </w:r>
      <w:r w:rsidRPr="005F6E03">
        <w:rPr>
          <w:u w:val="single"/>
        </w:rPr>
        <w:t xml:space="preserve">hegemonic organization of liberal order is in crisis. The deep principles of liberal order are not being contested; what is being contested is the old ‘authority relations’ that have guided liberal international order over the decades. </w:t>
      </w:r>
      <w:r w:rsidRPr="005F6E03">
        <w:t xml:space="preserve">Seen in this way, </w:t>
      </w:r>
      <w:r w:rsidRPr="005F6E03">
        <w:rPr>
          <w:u w:val="single"/>
        </w:rPr>
        <w:t>the ‘crisis’ of the American-led international order is a crisis of success. Over the last 60 years, this order has facilitated a wide array of regional and global transformations. The world economy was opened up and the ‘golden years’ of growth and development were ushered in. The project of European union was launched. Germany and Japan were brought into the liberal democratic world,</w:t>
      </w:r>
      <w:r w:rsidRPr="005F6E03">
        <w:t xml:space="preserve"> becoming leading partners in managing the world economy. </w:t>
      </w:r>
      <w:r w:rsidRPr="005F6E03">
        <w:rPr>
          <w:u w:val="single"/>
        </w:rPr>
        <w:t>Countries in Southern Europe, Eastern Europe, Latin America, and East Asia made democratic transitions</w:t>
      </w:r>
      <w:r w:rsidRPr="005F6E03">
        <w:t xml:space="preserve"> and joined the global trading system. More recently, countries such as </w:t>
      </w:r>
      <w:r w:rsidRPr="005F6E03">
        <w:rPr>
          <w:u w:val="single"/>
        </w:rPr>
        <w:t>Brazil, India, and China have experienced their most successful decades of economic growth and social advancement</w:t>
      </w:r>
      <w:r w:rsidRPr="005F6E03">
        <w:t xml:space="preserve">. My argument is that </w:t>
      </w:r>
      <w:r w:rsidRPr="005F6E03">
        <w:rPr>
          <w:u w:val="single"/>
        </w:rPr>
        <w:t>these global transformations were facilitated by the American-led liberal international order</w:t>
      </w:r>
      <w:r w:rsidRPr="005F6E03">
        <w:t xml:space="preserve">, </w:t>
      </w:r>
      <w:r w:rsidRPr="005F6E03">
        <w:rPr>
          <w:u w:val="single"/>
        </w:rPr>
        <w:t xml:space="preserve">but now they are also eroding the governing relations of that order. </w:t>
      </w:r>
      <w:r w:rsidRPr="00F11F6C">
        <w:rPr>
          <w:b/>
          <w:u w:val="single"/>
        </w:rPr>
        <w:t>This is the crisis of authority</w:t>
      </w:r>
      <w:r w:rsidRPr="005F6E03">
        <w:t xml:space="preserve">. These globe-spanning transformations of states and peoples have ‘overrun’ its governance arrangements. Put differently, liberal internationalism has outgrown American hegemony. So we need to ask two separate questions about world order today. Are there constituencies – rising, declining, or otherwise – for international order that is organized around openness and multilateral-style rules and institutions? And are there constituencies – rising, declining, or otherwise – for American leadership? With the global shifts in power and influence, </w:t>
      </w:r>
      <w:r w:rsidRPr="005F6E03">
        <w:rPr>
          <w:u w:val="single"/>
        </w:rPr>
        <w:t>it is clear that more states are seeking voice and authority in the operation of the system</w:t>
      </w:r>
      <w:r w:rsidRPr="005F6E03">
        <w:t xml:space="preserve">. This is true, even if there is still a surprising resilience to American global leadership. No other state or coalition of states has really stepped forward to offer alternative governance arrangements. Nonetheless, in a multitude of ways, the global system is groping toward some sort of post-hegemonic system of global governance. </w:t>
      </w:r>
      <w:r w:rsidRPr="005F6E03">
        <w:rPr>
          <w:u w:val="single"/>
        </w:rPr>
        <w:lastRenderedPageBreak/>
        <w:t xml:space="preserve">What is striking is that despite this crisis of authority, </w:t>
      </w:r>
      <w:r w:rsidRPr="00F11F6C">
        <w:rPr>
          <w:b/>
          <w:u w:val="single"/>
        </w:rPr>
        <w:t>there is a great deal of support for liberal international types of order</w:t>
      </w:r>
      <w:r w:rsidRPr="005F6E03">
        <w:t xml:space="preserve">. As I argue in Liberal Leviathan, the power transition today is not triggering a fundamental struggle over the deep principles of order, even as it diffuses power and authority away from the West. </w:t>
      </w:r>
      <w:r w:rsidRPr="005F6E03">
        <w:rPr>
          <w:u w:val="single"/>
        </w:rPr>
        <w:t>China and other non-Western developing states are rising up within rather than seeking to work around the rules and institutions over the last sixty years</w:t>
      </w:r>
      <w:r w:rsidRPr="005F6E03">
        <w:t xml:space="preserve">. Most of the modernizing elites in these countries are what Miles </w:t>
      </w:r>
      <w:proofErr w:type="spellStart"/>
      <w:r w:rsidRPr="005F6E03">
        <w:t>Kahler</w:t>
      </w:r>
      <w:proofErr w:type="spellEnd"/>
      <w:r w:rsidRPr="005F6E03">
        <w:t xml:space="preserve"> calls ‘conservative globalizers’.4 </w:t>
      </w:r>
      <w:r w:rsidRPr="005F6E03">
        <w:rPr>
          <w:u w:val="single"/>
        </w:rPr>
        <w:t>They are using the open and loosely rule-based system to their advantage, seeking to advance themselves and their societies through trade and engagement with global rules and institutions</w:t>
      </w:r>
      <w:r w:rsidRPr="005F6E03">
        <w:t xml:space="preserve">. They are not seeking a ‘post-liberal’ order based on closed blocs, economic spheres of influence, or neo-imperial groupings. Putin’s Russia is perhaps an exception – one that helps prove the rule. Taking a global view, what is most interesting is that the constituencies for liberal internationalism are growing. </w:t>
      </w:r>
      <w:r w:rsidRPr="005F6E03">
        <w:rPr>
          <w:u w:val="single"/>
        </w:rPr>
        <w:t>The struggle today is about</w:t>
      </w:r>
      <w:r w:rsidRPr="005F6E03">
        <w:t xml:space="preserve"> authority and voice. It is about who sits at the table and over how to reorganize the platforms of authority. It is about </w:t>
      </w:r>
      <w:r w:rsidRPr="005F6E03">
        <w:rPr>
          <w:u w:val="single"/>
        </w:rPr>
        <w:t>revising the ‘political hierarchy’ of states.</w:t>
      </w:r>
      <w:r w:rsidRPr="005F6E03">
        <w:t xml:space="preserve"> Revising the global political hierarchy is not necessarily as easy task. It is a struggle, and </w:t>
      </w:r>
      <w:r w:rsidRPr="005F6E03">
        <w:rPr>
          <w:u w:val="single"/>
        </w:rPr>
        <w:t xml:space="preserve">it is playing itself out within regions and within the various global institutions, such as </w:t>
      </w:r>
      <w:r w:rsidRPr="00F11F6C">
        <w:rPr>
          <w:b/>
          <w:u w:val="single"/>
        </w:rPr>
        <w:t>the IMF and the World Bank.</w:t>
      </w:r>
      <w:r w:rsidRPr="005F6E03">
        <w:t xml:space="preserve"> </w:t>
      </w:r>
      <w:r w:rsidRPr="005F6E03">
        <w:rPr>
          <w:u w:val="single"/>
        </w:rPr>
        <w:t>China and other rising non-Western developing states are seeking a greater voice in these old multilateral institutions and simultaneously working to establish some new development-oriented institutions</w:t>
      </w:r>
      <w:r w:rsidRPr="005F6E03">
        <w:t xml:space="preserve">, </w:t>
      </w:r>
      <w:r w:rsidRPr="005F6E03">
        <w:rPr>
          <w:u w:val="single"/>
        </w:rPr>
        <w:t>such as the BRICS Bank.</w:t>
      </w:r>
      <w:r w:rsidRPr="005F6E03">
        <w:t xml:space="preserve"> There is contestation across these various old and new institutions. But the struggle is not about rival models of modernity or even revisionist ideologies of order. The most dramatic vision of a shift in global order is advanced by realist theorists of power transition. These authors – such as Robert Gilpin, Paul Kennedy, </w:t>
      </w:r>
      <w:proofErr w:type="spellStart"/>
      <w:r w:rsidRPr="005F6E03">
        <w:t>Organski</w:t>
      </w:r>
      <w:proofErr w:type="spellEnd"/>
      <w:r w:rsidRPr="005F6E03">
        <w:t xml:space="preserve">, and E.H. Carr – offer structural theories of order and change in world politics.5 </w:t>
      </w:r>
      <w:proofErr w:type="gramStart"/>
      <w:r w:rsidRPr="005F6E03">
        <w:t>A</w:t>
      </w:r>
      <w:proofErr w:type="gramEnd"/>
      <w:r w:rsidRPr="005F6E03">
        <w:t xml:space="preserve"> powerful state rises up, often after a hegemonic war, and organizes the rules and institutions of the global system. Over time, the power of the leading state weakens, and a new cycle of struggle over order is initiated. The old rules and institutions of order enter into crisis. Their legitimacy is questioned, and the old leading state finds it increasingly difficult to defend them. Out of this crisis, new leading states emerge and a new set of global rules and institutions are forged. If no new leader emerges, the overall coherence of order declines as spoilers and free riders undermine the old arrangements. </w:t>
      </w:r>
      <w:r w:rsidRPr="005F6E03">
        <w:rPr>
          <w:u w:val="single"/>
        </w:rPr>
        <w:t>There are various reasons for why, despite the power transformations, that we are seeing more continuity, integration, and evolution in the existing order – rather than abrupt upheavals, revisionist agendas, and deep struggles over principles.</w:t>
      </w:r>
      <w:r w:rsidRPr="005F6E03">
        <w:t xml:space="preserve"> </w:t>
      </w:r>
      <w:r w:rsidRPr="005F6E03">
        <w:rPr>
          <w:u w:val="single"/>
        </w:rPr>
        <w:t>First, the ‘old order’ is different than past orders. It is ‘easier to join and harder to overturn’. This is a critical point that is often missed.</w:t>
      </w:r>
      <w:r w:rsidRPr="005F6E03">
        <w:t xml:space="preserve"> </w:t>
      </w:r>
      <w:r w:rsidRPr="005F6E03">
        <w:rPr>
          <w:u w:val="single"/>
        </w:rPr>
        <w:t>The existing international order is</w:t>
      </w:r>
      <w:r w:rsidRPr="005F6E03">
        <w:t xml:space="preserve"> not just an ‘American order’. It is </w:t>
      </w:r>
      <w:r w:rsidRPr="005F6E03">
        <w:rPr>
          <w:u w:val="single"/>
        </w:rPr>
        <w:t xml:space="preserve">a wider and deeper system of relations, </w:t>
      </w:r>
      <w:r w:rsidRPr="005F6E03">
        <w:t xml:space="preserve">built on deeply rooted and much older sets of organizing principles and political foundations. The liberal international order has various characteristics that set it apart from other types of order – those in earlier eras or those that might be proposed. </w:t>
      </w:r>
      <w:r w:rsidRPr="005F6E03">
        <w:rPr>
          <w:u w:val="single"/>
        </w:rPr>
        <w:t xml:space="preserve">The historical record shows that the postwar international order has been </w:t>
      </w:r>
      <w:r w:rsidRPr="00F11F6C">
        <w:rPr>
          <w:b/>
          <w:u w:val="single"/>
        </w:rPr>
        <w:t>quite adaptive and expansive</w:t>
      </w:r>
      <w:r w:rsidRPr="005F6E03">
        <w:t xml:space="preserve">. It has facilitated the integration of a wide range of states, as I noted earlier, including Germany, Japan, and other states across all the regions of the world. </w:t>
      </w:r>
      <w:r w:rsidRPr="005F6E03">
        <w:rPr>
          <w:u w:val="single"/>
        </w:rPr>
        <w:t>It also has a capacity for shared leadership. The very notion of an ‘American-led’ order misses the more accurate notion that there is a wider array of institutions that manifest shared forms of leadership – the G7, G20, the UN Security Council, and numerous other leadership groupings</w:t>
      </w:r>
      <w:r w:rsidRPr="005F6E03">
        <w:t xml:space="preserve">. The existing order also is one where the ‘profits’ of participation within in are shared widely. China, India, and other rising non-Wester developing states have reaped massive economic gains from their participation within the liberal international system. </w:t>
      </w:r>
      <w:r w:rsidRPr="005F6E03">
        <w:rPr>
          <w:u w:val="single"/>
        </w:rPr>
        <w:t>Finally, this existing order appears to accommodate a variety of ‘ideologies’ of development and politics</w:t>
      </w:r>
      <w:r w:rsidRPr="005F6E03">
        <w:t xml:space="preserve">. There is </w:t>
      </w:r>
      <w:r w:rsidRPr="005F6E03">
        <w:rPr>
          <w:u w:val="single"/>
        </w:rPr>
        <w:t>the neo-liberal ideology of the Anglo-American world.</w:t>
      </w:r>
      <w:r w:rsidRPr="005F6E03">
        <w:t xml:space="preserve"> But there is also </w:t>
      </w:r>
      <w:r w:rsidRPr="005F6E03">
        <w:rPr>
          <w:u w:val="single"/>
        </w:rPr>
        <w:t xml:space="preserve">the social democratic model and </w:t>
      </w:r>
      <w:r w:rsidRPr="005F6E03">
        <w:rPr>
          <w:u w:val="single"/>
        </w:rPr>
        <w:lastRenderedPageBreak/>
        <w:t>the state-led developmental model.</w:t>
      </w:r>
      <w:r w:rsidRPr="005F6E03">
        <w:t xml:space="preserve"> They </w:t>
      </w:r>
      <w:r w:rsidRPr="005F6E03">
        <w:rPr>
          <w:u w:val="single"/>
        </w:rPr>
        <w:t>have all coexisted within the wider system</w:t>
      </w:r>
      <w:r w:rsidRPr="005F6E03">
        <w:t xml:space="preserve">. Together these features of the modern international system give it unusual capacities for adaptation, expansion, integration, and evolution. </w:t>
      </w:r>
      <w:r w:rsidRPr="005F6E03">
        <w:rPr>
          <w:u w:val="single"/>
        </w:rPr>
        <w:t>Second, liberal internationalism is not a Western idea.</w:t>
      </w:r>
      <w:r w:rsidRPr="005F6E03">
        <w:t xml:space="preserve"> </w:t>
      </w:r>
      <w:r w:rsidRPr="005F6E03">
        <w:rPr>
          <w:u w:val="single"/>
        </w:rPr>
        <w:t xml:space="preserve">It is ultimately one with global appeal. </w:t>
      </w:r>
      <w:r w:rsidRPr="005F6E03">
        <w:t xml:space="preserve">Rising </w:t>
      </w:r>
      <w:proofErr w:type="gramStart"/>
      <w:r w:rsidRPr="005F6E03">
        <w:t>non-Western states</w:t>
      </w:r>
      <w:proofErr w:type="gramEnd"/>
      <w:r w:rsidRPr="005F6E03">
        <w:t xml:space="preserve"> are advantaged by an open and loosely </w:t>
      </w:r>
      <w:proofErr w:type="spellStart"/>
      <w:r w:rsidRPr="005F6E03">
        <w:t>rulebased</w:t>
      </w:r>
      <w:proofErr w:type="spellEnd"/>
      <w:r w:rsidRPr="005F6E03">
        <w:t xml:space="preserve"> system as much as old Western states. Openness created opportunities to gain access to other societies – for trade, capital, knowledge, and technology. Multilateral rules create tools for these states to operate at the global level on a more equal footing. Rules provide protections for rising states as much as they do for declining Western powers. </w:t>
      </w:r>
      <w:r w:rsidRPr="005F6E03">
        <w:rPr>
          <w:u w:val="single"/>
        </w:rPr>
        <w:t>There are struggles within and between states in the global system over the merits of specific rules and institutions</w:t>
      </w:r>
      <w:r w:rsidRPr="005F6E03">
        <w:t xml:space="preserve">. States continuously make tradeoffs between sovereignty and interdependence. But these </w:t>
      </w:r>
      <w:r w:rsidRPr="005F6E03">
        <w:rPr>
          <w:u w:val="single"/>
        </w:rPr>
        <w:t>struggles and trade-offs are not fundamentally ones that divide East and West</w:t>
      </w:r>
      <w:r w:rsidRPr="005F6E03">
        <w:t xml:space="preserve">. Liberal internationalism has its supporters and detractors in Europe and the United States, but the same is true in Asia and other regions of the non-West. </w:t>
      </w:r>
      <w:r w:rsidRPr="005F6E03">
        <w:rPr>
          <w:u w:val="single"/>
        </w:rPr>
        <w:t>Liberal internationalism is a way of organizing the world. It is not a cultural, civilizational, or hegemonic artifact. Finally</w:t>
      </w:r>
      <w:r w:rsidRPr="005F6E03">
        <w:t>, in looking at the current ‘crisis’ of the American-led liberal international order</w:t>
      </w:r>
      <w:r w:rsidRPr="00F11F6C">
        <w:rPr>
          <w:b/>
        </w:rPr>
        <w:t xml:space="preserve">, </w:t>
      </w:r>
      <w:r w:rsidRPr="00F11F6C">
        <w:rPr>
          <w:b/>
          <w:u w:val="single"/>
        </w:rPr>
        <w:t xml:space="preserve">it is important to use a wide-angle </w:t>
      </w:r>
      <w:proofErr w:type="spellStart"/>
      <w:r w:rsidRPr="00F11F6C">
        <w:rPr>
          <w:b/>
          <w:u w:val="single"/>
        </w:rPr>
        <w:t>lense</w:t>
      </w:r>
      <w:proofErr w:type="spellEnd"/>
      <w:r w:rsidRPr="00F11F6C">
        <w:rPr>
          <w:b/>
          <w:u w:val="single"/>
        </w:rPr>
        <w:t>. The focus is typically on China</w:t>
      </w:r>
      <w:r w:rsidRPr="005F6E03">
        <w:rPr>
          <w:u w:val="single"/>
        </w:rPr>
        <w:t>.</w:t>
      </w:r>
      <w:r w:rsidRPr="005F6E03">
        <w:t xml:space="preserve"> But </w:t>
      </w:r>
      <w:r w:rsidRPr="005F6E03">
        <w:rPr>
          <w:u w:val="single"/>
        </w:rPr>
        <w:t>there are a wider array of states that are rising up and seeking a role in this evolving system.</w:t>
      </w:r>
      <w:r w:rsidRPr="005F6E03">
        <w:t xml:space="preserve"> </w:t>
      </w:r>
      <w:r w:rsidRPr="005F6E03">
        <w:rPr>
          <w:u w:val="single"/>
        </w:rPr>
        <w:t>These include</w:t>
      </w:r>
      <w:r w:rsidRPr="005F6E03">
        <w:t xml:space="preserve"> what might be called the great ‘middle class’ of states – which includes </w:t>
      </w:r>
      <w:r w:rsidRPr="005F6E03">
        <w:rPr>
          <w:u w:val="single"/>
        </w:rPr>
        <w:t>Mexico, South Korea, Indonesia, Turkey, Australia, Canada, as well as Brazil, India, and many others</w:t>
      </w:r>
      <w:r w:rsidRPr="005F6E03">
        <w:t>. These are states that are pursuing various sorts of ‘stakeholder’ strategies: pushing for more multilateralism, influencing world politics through agenda setting, bridge building, and coalition diplomacy. Seen from this wider angle, the global order is witnessing an expansion in the constituencies and supports f</w:t>
      </w:r>
      <w:bookmarkStart w:id="0" w:name="_GoBack"/>
      <w:bookmarkEnd w:id="0"/>
      <w:r w:rsidRPr="005F6E03">
        <w:t>or a reformed and updated liberal international order.</w:t>
      </w:r>
    </w:p>
    <w:sectPr w:rsidR="007156DE" w:rsidRPr="005F6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CB473C"/>
    <w:rsid w:val="000139A3"/>
    <w:rsid w:val="00100833"/>
    <w:rsid w:val="00104529"/>
    <w:rsid w:val="00176116"/>
    <w:rsid w:val="00177B7D"/>
    <w:rsid w:val="0018322D"/>
    <w:rsid w:val="001B5776"/>
    <w:rsid w:val="00251FC7"/>
    <w:rsid w:val="002855A7"/>
    <w:rsid w:val="003113A4"/>
    <w:rsid w:val="00315690"/>
    <w:rsid w:val="00325646"/>
    <w:rsid w:val="003902BA"/>
    <w:rsid w:val="003A09E2"/>
    <w:rsid w:val="00407037"/>
    <w:rsid w:val="00426103"/>
    <w:rsid w:val="004605D6"/>
    <w:rsid w:val="004C60E8"/>
    <w:rsid w:val="004E3579"/>
    <w:rsid w:val="004F39E0"/>
    <w:rsid w:val="00537BD5"/>
    <w:rsid w:val="006065BD"/>
    <w:rsid w:val="00665003"/>
    <w:rsid w:val="006954E8"/>
    <w:rsid w:val="007156DE"/>
    <w:rsid w:val="007737D8"/>
    <w:rsid w:val="007F5B66"/>
    <w:rsid w:val="00823A1C"/>
    <w:rsid w:val="00845B9D"/>
    <w:rsid w:val="00860984"/>
    <w:rsid w:val="00866B01"/>
    <w:rsid w:val="008B3ECB"/>
    <w:rsid w:val="008C1B2E"/>
    <w:rsid w:val="0091627E"/>
    <w:rsid w:val="00992A6C"/>
    <w:rsid w:val="009E1922"/>
    <w:rsid w:val="00A57B5C"/>
    <w:rsid w:val="00A93661"/>
    <w:rsid w:val="00A95652"/>
    <w:rsid w:val="00B33C6D"/>
    <w:rsid w:val="00B4508F"/>
    <w:rsid w:val="00B8057C"/>
    <w:rsid w:val="00BF593B"/>
    <w:rsid w:val="00C0290F"/>
    <w:rsid w:val="00C83417"/>
    <w:rsid w:val="00CB473C"/>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2F4B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66B01"/>
  </w:style>
  <w:style w:type="paragraph" w:styleId="Heading1">
    <w:name w:val="heading 1"/>
    <w:aliases w:val="Pocket"/>
    <w:basedOn w:val="Normal"/>
    <w:next w:val="Normal"/>
    <w:link w:val="Heading1Char"/>
    <w:autoRedefine/>
    <w:qFormat/>
    <w:rsid w:val="00866B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66B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66B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66B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66B0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66B0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66B0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866B01"/>
    <w:rPr>
      <w:rFonts w:eastAsiaTheme="majorEastAsia" w:cstheme="majorBidi"/>
      <w:b/>
      <w:iCs/>
      <w:sz w:val="26"/>
    </w:rPr>
  </w:style>
  <w:style w:type="character" w:styleId="Emphasis">
    <w:name w:val="Emphasis"/>
    <w:aliases w:val="Evidence,Minimized,minimized,Highlighted,tag2,Size 10,emphasis in card,CD Card,ED - Tag,Bold Underline,Emphasis!!,small,bold underline,Qualifications,normal card text,Shrunk,qualifications in card,qualifications,Style1,Box,Underlined,emphasis"/>
    <w:basedOn w:val="DefaultParagraphFont"/>
    <w:link w:val="textbold"/>
    <w:uiPriority w:val="7"/>
    <w:qFormat/>
    <w:rsid w:val="00866B01"/>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66B01"/>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6"/>
    <w:qFormat/>
    <w:rsid w:val="00866B01"/>
    <w:rPr>
      <w:u w:val="single"/>
    </w:rPr>
  </w:style>
  <w:style w:type="character" w:styleId="Hyperlink">
    <w:name w:val="Hyperlink"/>
    <w:aliases w:val="heading 1 (block title),Important,Read,Card Text,Internet Link,Analytic Text"/>
    <w:basedOn w:val="DefaultParagraphFont"/>
    <w:uiPriority w:val="99"/>
    <w:unhideWhenUsed/>
    <w:rsid w:val="00866B01"/>
    <w:rPr>
      <w:color w:val="auto"/>
      <w:u w:val="none"/>
    </w:rPr>
  </w:style>
  <w:style w:type="character" w:styleId="FollowedHyperlink">
    <w:name w:val="FollowedHyperlink"/>
    <w:basedOn w:val="DefaultParagraphFont"/>
    <w:uiPriority w:val="99"/>
    <w:semiHidden/>
    <w:unhideWhenUsed/>
    <w:rsid w:val="00866B01"/>
    <w:rPr>
      <w:color w:val="auto"/>
      <w:u w:val="none"/>
    </w:rPr>
  </w:style>
  <w:style w:type="paragraph" w:customStyle="1" w:styleId="textbold">
    <w:name w:val="text bold"/>
    <w:basedOn w:val="Normal"/>
    <w:link w:val="Emphasis"/>
    <w:uiPriority w:val="7"/>
    <w:qFormat/>
    <w:rsid w:val="007156DE"/>
    <w:pPr>
      <w:ind w:left="720"/>
      <w:jc w:val="both"/>
    </w:pPr>
    <w:rPr>
      <w:b/>
      <w:iCs/>
      <w:u w:val="single"/>
    </w:rPr>
  </w:style>
  <w:style w:type="paragraph" w:styleId="DocumentMap">
    <w:name w:val="Document Map"/>
    <w:basedOn w:val="Normal"/>
    <w:link w:val="DocumentMapChar"/>
    <w:uiPriority w:val="99"/>
    <w:semiHidden/>
    <w:unhideWhenUsed/>
    <w:rsid w:val="00C0290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0290F"/>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66B01"/>
  </w:style>
  <w:style w:type="paragraph" w:styleId="Heading1">
    <w:name w:val="heading 1"/>
    <w:aliases w:val="Pocket"/>
    <w:basedOn w:val="Normal"/>
    <w:next w:val="Normal"/>
    <w:link w:val="Heading1Char"/>
    <w:autoRedefine/>
    <w:qFormat/>
    <w:rsid w:val="00866B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66B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66B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66B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66B0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66B0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66B0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866B01"/>
    <w:rPr>
      <w:rFonts w:eastAsiaTheme="majorEastAsia" w:cstheme="majorBidi"/>
      <w:b/>
      <w:iCs/>
      <w:sz w:val="26"/>
    </w:rPr>
  </w:style>
  <w:style w:type="character" w:styleId="Emphasis">
    <w:name w:val="Emphasis"/>
    <w:aliases w:val="Evidence,Minimized,minimized,Highlighted,tag2,Size 10,emphasis in card,CD Card,ED - Tag,Bold Underline,Emphasis!!,small,bold underline,Qualifications,normal card text,Shrunk,qualifications in card,qualifications,Style1,Box,Underlined,emphasis"/>
    <w:basedOn w:val="DefaultParagraphFont"/>
    <w:link w:val="textbold"/>
    <w:uiPriority w:val="7"/>
    <w:qFormat/>
    <w:rsid w:val="00866B01"/>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66B01"/>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6"/>
    <w:qFormat/>
    <w:rsid w:val="00866B01"/>
    <w:rPr>
      <w:u w:val="single"/>
    </w:rPr>
  </w:style>
  <w:style w:type="character" w:styleId="Hyperlink">
    <w:name w:val="Hyperlink"/>
    <w:aliases w:val="heading 1 (block title),Important,Read,Card Text,Internet Link,Analytic Text"/>
    <w:basedOn w:val="DefaultParagraphFont"/>
    <w:uiPriority w:val="99"/>
    <w:unhideWhenUsed/>
    <w:rsid w:val="00866B01"/>
    <w:rPr>
      <w:color w:val="auto"/>
      <w:u w:val="none"/>
    </w:rPr>
  </w:style>
  <w:style w:type="character" w:styleId="FollowedHyperlink">
    <w:name w:val="FollowedHyperlink"/>
    <w:basedOn w:val="DefaultParagraphFont"/>
    <w:uiPriority w:val="99"/>
    <w:semiHidden/>
    <w:unhideWhenUsed/>
    <w:rsid w:val="00866B01"/>
    <w:rPr>
      <w:color w:val="auto"/>
      <w:u w:val="none"/>
    </w:rPr>
  </w:style>
  <w:style w:type="paragraph" w:customStyle="1" w:styleId="textbold">
    <w:name w:val="text bold"/>
    <w:basedOn w:val="Normal"/>
    <w:link w:val="Emphasis"/>
    <w:uiPriority w:val="7"/>
    <w:qFormat/>
    <w:rsid w:val="007156DE"/>
    <w:pPr>
      <w:ind w:left="720"/>
      <w:jc w:val="both"/>
    </w:pPr>
    <w:rPr>
      <w:b/>
      <w:iCs/>
      <w:u w:val="single"/>
    </w:rPr>
  </w:style>
  <w:style w:type="paragraph" w:styleId="DocumentMap">
    <w:name w:val="Document Map"/>
    <w:basedOn w:val="Normal"/>
    <w:link w:val="DocumentMapChar"/>
    <w:uiPriority w:val="99"/>
    <w:semiHidden/>
    <w:unhideWhenUsed/>
    <w:rsid w:val="00C0290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0290F"/>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cholar.princeton.edu/sites/default/files/gji3/files/the_future_of_liberal_world_order-sept_2015_0.pdf"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time.com/3899972/us-superpower-status-military/5-28-2015" TargetMode="External"/><Relationship Id="rId7" Type="http://schemas.openxmlformats.org/officeDocument/2006/relationships/hyperlink" Target="http://nationalinterest.org/feature/countering-chinas-third-sea-force-unmask-maritime-militia-16860?page=5)//JS" TargetMode="External"/><Relationship Id="rId8" Type="http://schemas.openxmlformats.org/officeDocument/2006/relationships/hyperlink" Target="http://nationalinterest.org/feature/countering-chinas-third-sea-force-unmask-maritime-militia-16860?page=5)//JS" TargetMode="External"/><Relationship Id="rId9" Type="http://schemas.openxmlformats.org/officeDocument/2006/relationships/hyperlink" Target="http://nationalinterest.org/feature/countering-chinas-third-sea-force-unmask-maritime-militia-16860?page=5)//JS" TargetMode="External"/><Relationship Id="rId10" Type="http://schemas.openxmlformats.org/officeDocument/2006/relationships/hyperlink" Target="http://nationalinterest.org/feature/countering-chinas-third-sea-force-unmask-maritime-militia-16860?page=5)//J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\Users\Mason\AppData\Roaming\Microsoft\Templates\Debate.dotm</Template>
  <TotalTime>249</TotalTime>
  <Pages>51</Pages>
  <Words>25531</Words>
  <Characters>145532</Characters>
  <Application>Microsoft Macintosh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dc:creator>
  <cp:keywords>5.0</cp:keywords>
  <dc:description/>
  <cp:lastModifiedBy>admin</cp:lastModifiedBy>
  <cp:revision>8</cp:revision>
  <dcterms:created xsi:type="dcterms:W3CDTF">2016-07-19T14:13:00Z</dcterms:created>
  <dcterms:modified xsi:type="dcterms:W3CDTF">2016-07-22T00:48:00Z</dcterms:modified>
</cp:coreProperties>
</file>