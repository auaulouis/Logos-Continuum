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C00" w:rsidRDefault="00985C00" w:rsidP="00985C00">
      <w:pPr>
        <w:pStyle w:val="Heading2"/>
        <w:rPr>
          <w:rFonts w:eastAsiaTheme="minorHAnsi"/>
        </w:rPr>
      </w:pPr>
      <w:r>
        <w:rPr>
          <w:rFonts w:eastAsiaTheme="minorHAnsi"/>
        </w:rPr>
        <w:t>Negative Supplement</w:t>
      </w:r>
    </w:p>
    <w:p w:rsidR="00985C00" w:rsidRPr="00985C00" w:rsidRDefault="00985C00" w:rsidP="00985C00">
      <w:pPr>
        <w:pStyle w:val="Heading3"/>
      </w:pPr>
      <w:bookmarkStart w:id="0" w:name="_GoBack"/>
      <w:r>
        <w:t>Engagement Links</w:t>
      </w:r>
    </w:p>
    <w:p w:rsidR="004E0B8A" w:rsidRPr="007C0667" w:rsidRDefault="004E0B8A" w:rsidP="004E0B8A">
      <w:pPr>
        <w:pStyle w:val="Heading4"/>
        <w:rPr>
          <w:sz w:val="28"/>
        </w:rPr>
      </w:pPr>
      <w:r>
        <w:rPr>
          <w:rFonts w:eastAsiaTheme="minorHAnsi"/>
          <w:sz w:val="28"/>
        </w:rPr>
        <w:t>It's politically dangerous for Xi to engage with the US.</w:t>
      </w:r>
    </w:p>
    <w:p w:rsidR="004E0B8A" w:rsidRPr="007C0667" w:rsidRDefault="004E0B8A" w:rsidP="004E0B8A">
      <w:r w:rsidRPr="007C0667">
        <w:rPr>
          <w:rStyle w:val="Style13ptBold"/>
          <w:sz w:val="28"/>
        </w:rPr>
        <w:t xml:space="preserve">Liu </w:t>
      </w:r>
      <w:r>
        <w:rPr>
          <w:rStyle w:val="Style13ptBold"/>
          <w:sz w:val="28"/>
        </w:rPr>
        <w:t xml:space="preserve">15 </w:t>
      </w:r>
      <w:r w:rsidRPr="0003525D">
        <w:t xml:space="preserve">— Melinda </w:t>
      </w:r>
      <w:r w:rsidRPr="007C0667">
        <w:t xml:space="preserve">Liu, reported in China for more than two decades, and has been based in the Chinese capital since 1998 as Newsweek's Beijing Bureau Chief, </w:t>
      </w:r>
      <w:r>
        <w:t>2015</w:t>
      </w:r>
      <w:r w:rsidRPr="007C0667">
        <w:t xml:space="preserve"> </w:t>
      </w:r>
      <w:r>
        <w:t>(“</w:t>
      </w:r>
      <w:r w:rsidRPr="007C0667">
        <w:t>Xi Jinping and the Real ‘Asia Pivot’- Why the United States and Ch</w:t>
      </w:r>
      <w:r>
        <w:t xml:space="preserve">ina are entering a new ice age,”’ Politico, </w:t>
      </w:r>
      <w:r w:rsidRPr="007C0667">
        <w:t>September 23</w:t>
      </w:r>
      <w:r w:rsidRPr="00E976C3">
        <w:rPr>
          <w:vertAlign w:val="superscript"/>
        </w:rPr>
        <w:t>rd</w:t>
      </w:r>
      <w:r>
        <w:t xml:space="preserve">, Available Online at </w:t>
      </w:r>
      <w:r w:rsidRPr="0003525D">
        <w:t>http://www.politico.com/magazine/story/2015/09/xi-jinping-and-the-real-asia-pivot-213178</w:t>
      </w:r>
      <w:r>
        <w:t>)</w:t>
      </w:r>
    </w:p>
    <w:p w:rsidR="004E0B8A" w:rsidRPr="00D24942" w:rsidRDefault="004E0B8A" w:rsidP="004E0B8A">
      <w:pPr>
        <w:rPr>
          <w:sz w:val="16"/>
        </w:rPr>
      </w:pPr>
      <w:r w:rsidRPr="00D24942">
        <w:rPr>
          <w:sz w:val="16"/>
        </w:rPr>
        <w:t xml:space="preserve">Much has changed since then, and not necessarily for the better. For one thing </w:t>
      </w:r>
      <w:r w:rsidRPr="00E976C3">
        <w:rPr>
          <w:rStyle w:val="StyleUnderline"/>
          <w:highlight w:val="yellow"/>
        </w:rPr>
        <w:t>Xi</w:t>
      </w:r>
      <w:r w:rsidRPr="006A03CD">
        <w:rPr>
          <w:rStyle w:val="StyleUnderline"/>
        </w:rPr>
        <w:t>,</w:t>
      </w:r>
      <w:r w:rsidRPr="00D24942">
        <w:rPr>
          <w:sz w:val="16"/>
        </w:rPr>
        <w:t xml:space="preserve"> who became president in March 2013, </w:t>
      </w:r>
      <w:r w:rsidRPr="00E976C3">
        <w:rPr>
          <w:rStyle w:val="StyleUnderline"/>
          <w:highlight w:val="yellow"/>
        </w:rPr>
        <w:t>has</w:t>
      </w:r>
      <w:r w:rsidRPr="006A03CD">
        <w:rPr>
          <w:rStyle w:val="StyleUnderline"/>
        </w:rPr>
        <w:t xml:space="preserve"> quickly </w:t>
      </w:r>
      <w:r w:rsidRPr="00E976C3">
        <w:rPr>
          <w:rStyle w:val="StyleUnderline"/>
          <w:highlight w:val="yellow"/>
        </w:rPr>
        <w:t>proven to be</w:t>
      </w:r>
      <w:r w:rsidRPr="006A03CD">
        <w:rPr>
          <w:rStyle w:val="StyleUnderline"/>
        </w:rPr>
        <w:t xml:space="preserve"> a</w:t>
      </w:r>
      <w:r w:rsidRPr="00D24942">
        <w:rPr>
          <w:sz w:val="16"/>
        </w:rPr>
        <w:t xml:space="preserve"> much </w:t>
      </w:r>
      <w:r w:rsidRPr="006A03CD">
        <w:rPr>
          <w:rStyle w:val="StyleUnderline"/>
        </w:rPr>
        <w:t>different sort of Chinese leader</w:t>
      </w:r>
      <w:r w:rsidRPr="00D24942">
        <w:rPr>
          <w:sz w:val="16"/>
        </w:rPr>
        <w:t xml:space="preserve">: </w:t>
      </w:r>
      <w:r w:rsidRPr="006A03CD">
        <w:rPr>
          <w:rStyle w:val="StyleUnderline"/>
        </w:rPr>
        <w:t xml:space="preserve">“bolder, more ambitious, more risk tolerant, seen as </w:t>
      </w:r>
      <w:r w:rsidRPr="00E976C3">
        <w:rPr>
          <w:rStyle w:val="StyleUnderline"/>
          <w:highlight w:val="yellow"/>
        </w:rPr>
        <w:t>more nationalistic</w:t>
      </w:r>
      <w:r w:rsidRPr="006A03CD">
        <w:rPr>
          <w:rStyle w:val="StyleUnderline"/>
        </w:rPr>
        <w:t>,” says Beijing-based senior analyst</w:t>
      </w:r>
      <w:r w:rsidRPr="00D24942">
        <w:rPr>
          <w:sz w:val="16"/>
        </w:rPr>
        <w:t xml:space="preserve"> </w:t>
      </w:r>
      <w:proofErr w:type="spellStart"/>
      <w:r w:rsidRPr="00D24942">
        <w:rPr>
          <w:sz w:val="16"/>
        </w:rPr>
        <w:t>Yanmei</w:t>
      </w:r>
      <w:proofErr w:type="spellEnd"/>
      <w:r w:rsidRPr="00D24942">
        <w:rPr>
          <w:sz w:val="16"/>
        </w:rPr>
        <w:t xml:space="preserve"> </w:t>
      </w:r>
      <w:proofErr w:type="spellStart"/>
      <w:r w:rsidRPr="006A03CD">
        <w:rPr>
          <w:rStyle w:val="StyleUnderline"/>
        </w:rPr>
        <w:t>Xie</w:t>
      </w:r>
      <w:proofErr w:type="spellEnd"/>
      <w:r w:rsidRPr="006A03CD">
        <w:rPr>
          <w:rStyle w:val="StyleUnderline"/>
        </w:rPr>
        <w:t xml:space="preserve"> of the International Crisis Group</w:t>
      </w:r>
      <w:r w:rsidRPr="00D24942">
        <w:rPr>
          <w:sz w:val="16"/>
        </w:rPr>
        <w:t>, “</w:t>
      </w:r>
      <w:proofErr w:type="gramStart"/>
      <w:r w:rsidRPr="006A03CD">
        <w:rPr>
          <w:rStyle w:val="StyleUnderline"/>
        </w:rPr>
        <w:t>More able</w:t>
      </w:r>
      <w:proofErr w:type="gramEnd"/>
      <w:r w:rsidRPr="006A03CD">
        <w:rPr>
          <w:rStyle w:val="StyleUnderline"/>
        </w:rPr>
        <w:t xml:space="preserve"> to go big and go fast.” But go where? </w:t>
      </w:r>
      <w:r w:rsidRPr="00E976C3">
        <w:rPr>
          <w:rStyle w:val="StyleUnderline"/>
          <w:highlight w:val="yellow"/>
        </w:rPr>
        <w:t xml:space="preserve">The </w:t>
      </w:r>
      <w:r w:rsidRPr="00E976C3">
        <w:rPr>
          <w:rStyle w:val="Emphasis"/>
          <w:highlight w:val="yellow"/>
        </w:rPr>
        <w:t>U</w:t>
      </w:r>
      <w:r w:rsidRPr="006A03CD">
        <w:rPr>
          <w:rStyle w:val="StyleUnderline"/>
        </w:rPr>
        <w:t xml:space="preserve">nited </w:t>
      </w:r>
      <w:r w:rsidRPr="00E976C3">
        <w:rPr>
          <w:rStyle w:val="Emphasis"/>
          <w:highlight w:val="yellow"/>
        </w:rPr>
        <w:t>S</w:t>
      </w:r>
      <w:r w:rsidRPr="00E976C3">
        <w:rPr>
          <w:rStyle w:val="StyleUnderline"/>
        </w:rPr>
        <w:t>t</w:t>
      </w:r>
      <w:r w:rsidRPr="006A03CD">
        <w:rPr>
          <w:rStyle w:val="StyleUnderline"/>
        </w:rPr>
        <w:t xml:space="preserve">ates </w:t>
      </w:r>
      <w:r w:rsidRPr="00E976C3">
        <w:rPr>
          <w:rStyle w:val="StyleUnderline"/>
          <w:highlight w:val="yellow"/>
        </w:rPr>
        <w:t>and China appear to be entering a new era of</w:t>
      </w:r>
      <w:r w:rsidRPr="006A03CD">
        <w:rPr>
          <w:rStyle w:val="StyleUnderline"/>
        </w:rPr>
        <w:t xml:space="preserve"> icier </w:t>
      </w:r>
      <w:r w:rsidRPr="00E976C3">
        <w:rPr>
          <w:rStyle w:val="StyleUnderline"/>
          <w:highlight w:val="yellow"/>
        </w:rPr>
        <w:t>relations</w:t>
      </w:r>
      <w:r w:rsidRPr="00D24942">
        <w:rPr>
          <w:sz w:val="16"/>
        </w:rPr>
        <w:t>—including what sometimes seems to be an undeclared cyberwar—</w:t>
      </w:r>
      <w:r w:rsidRPr="006A03CD">
        <w:rPr>
          <w:rStyle w:val="StyleUnderline"/>
        </w:rPr>
        <w:t>t</w:t>
      </w:r>
      <w:r w:rsidRPr="00E976C3">
        <w:rPr>
          <w:rStyle w:val="StyleUnderline"/>
          <w:highlight w:val="yellow"/>
        </w:rPr>
        <w:t xml:space="preserve">hat makes it </w:t>
      </w:r>
      <w:r w:rsidRPr="00E976C3">
        <w:rPr>
          <w:rStyle w:val="Emphasis"/>
          <w:highlight w:val="yellow"/>
        </w:rPr>
        <w:t>dangerous for either leader to seem too chummy</w:t>
      </w:r>
      <w:r w:rsidRPr="00E976C3">
        <w:rPr>
          <w:rStyle w:val="StyleUnderline"/>
          <w:highlight w:val="yellow"/>
        </w:rPr>
        <w:t xml:space="preserve"> with the other</w:t>
      </w:r>
      <w:r w:rsidRPr="00D24942">
        <w:rPr>
          <w:sz w:val="16"/>
        </w:rPr>
        <w:t xml:space="preserve">. </w:t>
      </w:r>
      <w:r w:rsidRPr="007C0667">
        <w:rPr>
          <w:rStyle w:val="StyleUnderline"/>
        </w:rPr>
        <w:t>In Obama’s case that’s especially true during a presidential election season;</w:t>
      </w:r>
      <w:r w:rsidRPr="00D24942">
        <w:rPr>
          <w:sz w:val="16"/>
        </w:rPr>
        <w:t xml:space="preserve"> </w:t>
      </w:r>
      <w:r w:rsidRPr="007C0667">
        <w:rPr>
          <w:rStyle w:val="StyleUnderline"/>
        </w:rPr>
        <w:t xml:space="preserve">and </w:t>
      </w:r>
      <w:r w:rsidRPr="00E976C3">
        <w:rPr>
          <w:rStyle w:val="StyleUnderline"/>
          <w:highlight w:val="yellow"/>
        </w:rPr>
        <w:t>in Xi’s it is hard to smile too much at the Americans when jingoistic sentiment in China is strong, some of it ignited by</w:t>
      </w:r>
      <w:r w:rsidRPr="00D24942">
        <w:rPr>
          <w:sz w:val="16"/>
        </w:rPr>
        <w:t xml:space="preserve"> Communist Party </w:t>
      </w:r>
      <w:r w:rsidRPr="00E976C3">
        <w:rPr>
          <w:rStyle w:val="StyleUnderline"/>
          <w:highlight w:val="yellow"/>
        </w:rPr>
        <w:t>“patriotic” propaganda</w:t>
      </w:r>
      <w:r w:rsidRPr="006A03CD">
        <w:rPr>
          <w:rStyle w:val="StyleUnderline"/>
        </w:rPr>
        <w:t>.</w:t>
      </w:r>
      <w:r w:rsidRPr="00D24942">
        <w:rPr>
          <w:sz w:val="16"/>
        </w:rPr>
        <w:t xml:space="preserve"> On the first leg of his journey, Xi stopped in Seattle to stress his brand of “people-to-people diplomacy”—not to mention a desire to do deals with Boeing. With glamorous first lady Peng </w:t>
      </w:r>
      <w:proofErr w:type="spellStart"/>
      <w:r w:rsidRPr="00D24942">
        <w:rPr>
          <w:sz w:val="16"/>
        </w:rPr>
        <w:t>Liyuan</w:t>
      </w:r>
      <w:proofErr w:type="spellEnd"/>
      <w:r w:rsidRPr="00D24942">
        <w:rPr>
          <w:sz w:val="16"/>
        </w:rPr>
        <w:t xml:space="preserve"> at his side, Xi dropped references to “Sleepless in Seattle,” hobnobbed with CEO’s from the IT world, and toured Microsoft’s Redmond campus. Raising hopes of a deal on cybersecurity after he arrives in the nation’s capital, he promised to strengthen cooperation with the U.S. to battle the “criminal” </w:t>
      </w:r>
      <w:proofErr w:type="spellStart"/>
      <w:r w:rsidRPr="00D24942">
        <w:rPr>
          <w:sz w:val="16"/>
        </w:rPr>
        <w:t>cybertheft</w:t>
      </w:r>
      <w:proofErr w:type="spellEnd"/>
      <w:r w:rsidRPr="00D24942">
        <w:rPr>
          <w:sz w:val="16"/>
        </w:rPr>
        <w:t xml:space="preserve"> of commercial secrets and hacking attacks. Despite China’s slowing economic growth and recent stock market meltdown, Xi brushed off jitters about Beijing’s economic and political stability, claiming his intense anti-corruption campaign has “nothing to do with power struggle … This is no ‘House of Cards.’” Yet the sense of something quietly collapsing dogs Xi’s American tour. </w:t>
      </w:r>
      <w:r w:rsidRPr="006A03CD">
        <w:rPr>
          <w:rStyle w:val="StyleUnderline"/>
        </w:rPr>
        <w:t xml:space="preserve">In Washington, </w:t>
      </w:r>
      <w:r w:rsidRPr="00E976C3">
        <w:rPr>
          <w:rStyle w:val="StyleUnderline"/>
          <w:highlight w:val="yellow"/>
        </w:rPr>
        <w:t>the</w:t>
      </w:r>
      <w:r w:rsidRPr="006A03CD">
        <w:rPr>
          <w:rStyle w:val="StyleUnderline"/>
        </w:rPr>
        <w:t xml:space="preserve"> bipartisan </w:t>
      </w:r>
      <w:r w:rsidRPr="00E976C3">
        <w:rPr>
          <w:rStyle w:val="StyleUnderline"/>
          <w:highlight w:val="yellow"/>
        </w:rPr>
        <w:t>consensus</w:t>
      </w:r>
      <w:r w:rsidRPr="006A03CD">
        <w:rPr>
          <w:rStyle w:val="StyleUnderline"/>
        </w:rPr>
        <w:t xml:space="preserve"> that’s prevailed since</w:t>
      </w:r>
      <w:r w:rsidRPr="00D24942">
        <w:rPr>
          <w:sz w:val="16"/>
        </w:rPr>
        <w:t xml:space="preserve"> President Richard </w:t>
      </w:r>
      <w:r w:rsidRPr="006A03CD">
        <w:rPr>
          <w:rStyle w:val="StyleUnderline"/>
        </w:rPr>
        <w:t>Nixon’s groundbreaking 1972 trip</w:t>
      </w:r>
      <w:r w:rsidRPr="00D24942">
        <w:rPr>
          <w:sz w:val="16"/>
        </w:rPr>
        <w:t xml:space="preserve"> to China—</w:t>
      </w:r>
      <w:r w:rsidRPr="006A03CD">
        <w:rPr>
          <w:rStyle w:val="StyleUnderline"/>
        </w:rPr>
        <w:t xml:space="preserve">agreement </w:t>
      </w:r>
      <w:r w:rsidRPr="00E976C3">
        <w:rPr>
          <w:rStyle w:val="StyleUnderline"/>
          <w:highlight w:val="yellow"/>
        </w:rPr>
        <w:t>that Washington must</w:t>
      </w:r>
      <w:r w:rsidRPr="006A03CD">
        <w:rPr>
          <w:rStyle w:val="StyleUnderline"/>
        </w:rPr>
        <w:t xml:space="preserve"> constructively </w:t>
      </w:r>
      <w:r w:rsidRPr="00E976C3">
        <w:rPr>
          <w:rStyle w:val="Emphasis"/>
          <w:highlight w:val="yellow"/>
        </w:rPr>
        <w:t>engage China</w:t>
      </w:r>
      <w:r w:rsidRPr="006A03CD">
        <w:rPr>
          <w:rStyle w:val="StyleUnderline"/>
        </w:rPr>
        <w:t xml:space="preserve">—now </w:t>
      </w:r>
      <w:r w:rsidRPr="00E976C3">
        <w:rPr>
          <w:rStyle w:val="StyleUnderline"/>
          <w:highlight w:val="yellow"/>
        </w:rPr>
        <w:t>seems to be wobbling</w:t>
      </w:r>
      <w:r w:rsidRPr="00D24942">
        <w:rPr>
          <w:sz w:val="16"/>
        </w:rPr>
        <w:t xml:space="preserve">. Over the past year, some American Sinologists have found it fashionable to declare that they were once </w:t>
      </w:r>
      <w:proofErr w:type="spellStart"/>
      <w:r w:rsidRPr="00D24942">
        <w:rPr>
          <w:sz w:val="16"/>
        </w:rPr>
        <w:t>Sinophilic</w:t>
      </w:r>
      <w:proofErr w:type="spellEnd"/>
      <w:r w:rsidRPr="00D24942">
        <w:rPr>
          <w:sz w:val="16"/>
        </w:rPr>
        <w:t xml:space="preserve"> “panda-huggers” (even if some really weren’t) but now they’ve been transformed into “panda bears,” newly skeptical that engagement with Beijing can work after all. “</w:t>
      </w:r>
      <w:r w:rsidRPr="006A03CD">
        <w:rPr>
          <w:rStyle w:val="StyleUnderline"/>
        </w:rPr>
        <w:t>The sands are fundamentally shifting in the relationship,”</w:t>
      </w:r>
      <w:r w:rsidRPr="00D24942">
        <w:rPr>
          <w:sz w:val="16"/>
        </w:rPr>
        <w:t xml:space="preserve"> wrote veteran Sinologist David </w:t>
      </w:r>
      <w:proofErr w:type="spellStart"/>
      <w:r w:rsidRPr="00D24942">
        <w:rPr>
          <w:sz w:val="16"/>
        </w:rPr>
        <w:t>Shambaugh</w:t>
      </w:r>
      <w:proofErr w:type="spellEnd"/>
      <w:r w:rsidRPr="00D24942">
        <w:rPr>
          <w:sz w:val="16"/>
        </w:rPr>
        <w:t xml:space="preserve"> of </w:t>
      </w:r>
      <w:proofErr w:type="gramStart"/>
      <w:r w:rsidRPr="00D24942">
        <w:rPr>
          <w:sz w:val="16"/>
        </w:rPr>
        <w:t>The</w:t>
      </w:r>
      <w:proofErr w:type="gramEnd"/>
      <w:r w:rsidRPr="00D24942">
        <w:rPr>
          <w:sz w:val="16"/>
        </w:rPr>
        <w:t xml:space="preserve"> George Washington University in the South China Morning Post, “</w:t>
      </w:r>
      <w:r w:rsidRPr="006A03CD">
        <w:rPr>
          <w:rStyle w:val="StyleUnderline"/>
        </w:rPr>
        <w:t>the ‘engagement coalition’ is crumbling and the ‘competition coalition’ is rising</w:t>
      </w:r>
    </w:p>
    <w:p w:rsidR="004E0B8A" w:rsidRPr="007C0667" w:rsidRDefault="004E0B8A" w:rsidP="004E0B8A"/>
    <w:p w:rsidR="006469C4" w:rsidRPr="007C0667" w:rsidRDefault="007C0667" w:rsidP="007C0667">
      <w:pPr>
        <w:pStyle w:val="Heading4"/>
        <w:rPr>
          <w:sz w:val="28"/>
        </w:rPr>
      </w:pPr>
      <w:r w:rsidRPr="007C0667">
        <w:rPr>
          <w:sz w:val="28"/>
        </w:rPr>
        <w:t>Xi needs to criticize th</w:t>
      </w:r>
      <w:r w:rsidR="003630FB">
        <w:rPr>
          <w:sz w:val="28"/>
        </w:rPr>
        <w:t xml:space="preserve">e US to </w:t>
      </w:r>
      <w:r w:rsidR="003630FB" w:rsidRPr="003630FB">
        <w:rPr>
          <w:sz w:val="28"/>
          <w:u w:val="single"/>
        </w:rPr>
        <w:t>score points at home</w:t>
      </w:r>
      <w:r w:rsidR="003630FB">
        <w:rPr>
          <w:sz w:val="28"/>
        </w:rPr>
        <w:t>. T</w:t>
      </w:r>
      <w:r w:rsidRPr="007C0667">
        <w:rPr>
          <w:sz w:val="28"/>
        </w:rPr>
        <w:t>he plan reverses that</w:t>
      </w:r>
      <w:r w:rsidR="00DC7D7E">
        <w:rPr>
          <w:sz w:val="28"/>
        </w:rPr>
        <w:t xml:space="preserve"> by having the US reach out</w:t>
      </w:r>
      <w:r w:rsidRPr="007C0667">
        <w:rPr>
          <w:sz w:val="28"/>
        </w:rPr>
        <w:t>.</w:t>
      </w:r>
    </w:p>
    <w:p w:rsidR="006469C4" w:rsidRPr="00D24942" w:rsidRDefault="006469C4" w:rsidP="00D24942">
      <w:r w:rsidRPr="00D24942">
        <w:rPr>
          <w:rStyle w:val="Style13ptBold"/>
        </w:rPr>
        <w:t>Campbell 16</w:t>
      </w:r>
      <w:r w:rsidR="007C0667" w:rsidRPr="00D24942">
        <w:t xml:space="preserve"> —</w:t>
      </w:r>
      <w:r w:rsidR="006A03CD" w:rsidRPr="00D24942">
        <w:t xml:space="preserve"> </w:t>
      </w:r>
      <w:r w:rsidRPr="00D24942">
        <w:t>Kurt M.</w:t>
      </w:r>
      <w:r w:rsidR="006A03CD" w:rsidRPr="00D24942">
        <w:t xml:space="preserve"> Campbell</w:t>
      </w:r>
      <w:r w:rsidRPr="00D24942">
        <w:t xml:space="preserve">, Former Assistant Secretary of State for East Asian and Pacific Affairs, </w:t>
      </w:r>
      <w:r w:rsidR="006A03CD" w:rsidRPr="00D24942">
        <w:t>2016</w:t>
      </w:r>
      <w:r w:rsidRPr="00D24942">
        <w:t xml:space="preserve"> </w:t>
      </w:r>
      <w:r w:rsidR="006A03CD" w:rsidRPr="00D24942">
        <w:t>(</w:t>
      </w:r>
      <w:r w:rsidRPr="00D24942">
        <w:t>“Xi Jinping on the Global Stage: Chinese Foreign Policy Under a Powerful but Exposed Leader</w:t>
      </w:r>
      <w:r w:rsidR="006A03CD" w:rsidRPr="00D24942">
        <w:t>,</w:t>
      </w:r>
      <w:r w:rsidRPr="00D24942">
        <w:t>”</w:t>
      </w:r>
      <w:r w:rsidR="006A03CD" w:rsidRPr="00D24942">
        <w:t xml:space="preserve"> Council on Foreign Relations Special report, February,</w:t>
      </w:r>
      <w:r w:rsidRPr="00D24942">
        <w:t xml:space="preserve"> No. 74</w:t>
      </w:r>
      <w:r w:rsidR="006A03CD" w:rsidRPr="00D24942">
        <w:t>, Available Online at http://www.cfr.org/china/xi-jinping-global-stage/p37569</w:t>
      </w:r>
      <w:r w:rsidRPr="00D24942">
        <w:t>)</w:t>
      </w:r>
    </w:p>
    <w:p w:rsidR="006469C4" w:rsidRPr="00D24942" w:rsidRDefault="006469C4" w:rsidP="007C0667">
      <w:pPr>
        <w:rPr>
          <w:sz w:val="16"/>
        </w:rPr>
      </w:pPr>
      <w:r w:rsidRPr="00D24942">
        <w:rPr>
          <w:sz w:val="16"/>
        </w:rPr>
        <w:t xml:space="preserve">The U.S.-China bilateral relationship is the most important in the world. No other two countries under foreseeable circumstances could disrupt the international system. Thus, Xi Jinping’s rise, his dominance of China’s policymaking process, and the increasing influence of his domestic political concerns will have crucial consequences for the United States and for American policies in Asia and beyond. </w:t>
      </w:r>
      <w:r w:rsidRPr="007C0667">
        <w:rPr>
          <w:rStyle w:val="StyleUnderline"/>
          <w:highlight w:val="yellow"/>
        </w:rPr>
        <w:t>Although China’s relationship with the U</w:t>
      </w:r>
      <w:r w:rsidRPr="007C0667">
        <w:rPr>
          <w:rStyle w:val="StyleUnderline"/>
        </w:rPr>
        <w:t xml:space="preserve">nited </w:t>
      </w:r>
      <w:r w:rsidRPr="007C0667">
        <w:rPr>
          <w:rStyle w:val="StyleUnderline"/>
          <w:highlight w:val="yellow"/>
        </w:rPr>
        <w:t>S</w:t>
      </w:r>
      <w:r w:rsidRPr="007C0667">
        <w:rPr>
          <w:rStyle w:val="StyleUnderline"/>
        </w:rPr>
        <w:t xml:space="preserve">tates </w:t>
      </w:r>
      <w:r w:rsidRPr="007C0667">
        <w:rPr>
          <w:rStyle w:val="StyleUnderline"/>
          <w:highlight w:val="yellow"/>
        </w:rPr>
        <w:t xml:space="preserve">has long been a priority for Chinese leaders, Xi has increasingly been </w:t>
      </w:r>
      <w:r w:rsidRPr="007C0667">
        <w:rPr>
          <w:rStyle w:val="Emphasis"/>
          <w:highlight w:val="yellow"/>
        </w:rPr>
        <w:t>willing to test it</w:t>
      </w:r>
      <w:r w:rsidRPr="007C0667">
        <w:rPr>
          <w:rStyle w:val="StyleUnderline"/>
        </w:rPr>
        <w:t xml:space="preserve"> and it occupies less of his attention than it did of his predecessors’</w:t>
      </w:r>
      <w:r w:rsidRPr="00D24942">
        <w:rPr>
          <w:sz w:val="16"/>
        </w:rPr>
        <w:t xml:space="preserve">. He has not only criticized U.S. alliances, questioned the role of </w:t>
      </w:r>
      <w:proofErr w:type="spellStart"/>
      <w:r w:rsidRPr="00D24942">
        <w:rPr>
          <w:sz w:val="16"/>
        </w:rPr>
        <w:t>nonAsian</w:t>
      </w:r>
      <w:proofErr w:type="spellEnd"/>
      <w:r w:rsidRPr="00D24942">
        <w:rPr>
          <w:sz w:val="16"/>
        </w:rPr>
        <w:t xml:space="preserve"> powers in Asian affairs, and built alternative institutional structures excluding the United States, but has also continued China’s rapid military modernization even as the Chinese economy slows. </w:t>
      </w:r>
      <w:r w:rsidRPr="007C0667">
        <w:rPr>
          <w:rStyle w:val="StyleUnderline"/>
          <w:highlight w:val="yellow"/>
        </w:rPr>
        <w:t>As China</w:t>
      </w:r>
      <w:r w:rsidRPr="007C0667">
        <w:rPr>
          <w:rStyle w:val="StyleUnderline"/>
        </w:rPr>
        <w:t xml:space="preserve"> </w:t>
      </w:r>
      <w:r w:rsidRPr="007C0667">
        <w:rPr>
          <w:rStyle w:val="StyleUnderline"/>
          <w:highlight w:val="yellow"/>
        </w:rPr>
        <w:t>asserts</w:t>
      </w:r>
      <w:r w:rsidRPr="007C0667">
        <w:rPr>
          <w:rStyle w:val="StyleUnderline"/>
        </w:rPr>
        <w:t xml:space="preserve"> its vital national interests, one of which is </w:t>
      </w:r>
      <w:r w:rsidRPr="007C0667">
        <w:rPr>
          <w:rStyle w:val="Emphasis"/>
          <w:highlight w:val="yellow"/>
        </w:rPr>
        <w:t>limiting the U.S. role in Asian affairs</w:t>
      </w:r>
      <w:r w:rsidRPr="007C0667">
        <w:rPr>
          <w:rStyle w:val="StyleUnderline"/>
          <w:highlight w:val="yellow"/>
        </w:rPr>
        <w:t xml:space="preserve"> and </w:t>
      </w:r>
      <w:r w:rsidRPr="007C0667">
        <w:rPr>
          <w:rStyle w:val="Emphasis"/>
          <w:highlight w:val="yellow"/>
        </w:rPr>
        <w:t>related power projection capabilities</w:t>
      </w:r>
      <w:r w:rsidRPr="007C0667">
        <w:rPr>
          <w:rStyle w:val="StyleUnderline"/>
        </w:rPr>
        <w:t xml:space="preserve">, </w:t>
      </w:r>
      <w:r w:rsidRPr="007C0667">
        <w:rPr>
          <w:rStyle w:val="StyleUnderline"/>
          <w:highlight w:val="yellow"/>
        </w:rPr>
        <w:t>Beijing’s positions</w:t>
      </w:r>
      <w:r w:rsidRPr="007C0667">
        <w:rPr>
          <w:rStyle w:val="StyleUnderline"/>
        </w:rPr>
        <w:t xml:space="preserve"> on matters ranging from the U.S. alliance system in Asia, to freedom of navigation, to human rights, to the territorial integrity of Japan, to the rise of India, to the future of Taiwan </w:t>
      </w:r>
      <w:r w:rsidRPr="007C0667">
        <w:rPr>
          <w:rStyle w:val="StyleUnderline"/>
          <w:highlight w:val="yellow"/>
        </w:rPr>
        <w:t>will come into sustained tension with U.S.</w:t>
      </w:r>
      <w:r w:rsidRPr="007C0667">
        <w:rPr>
          <w:rStyle w:val="StyleUnderline"/>
        </w:rPr>
        <w:t xml:space="preserve"> national interests, </w:t>
      </w:r>
      <w:r w:rsidRPr="007C0667">
        <w:rPr>
          <w:rStyle w:val="StyleUnderline"/>
          <w:highlight w:val="yellow"/>
        </w:rPr>
        <w:t>policies</w:t>
      </w:r>
      <w:r w:rsidRPr="007C0667">
        <w:rPr>
          <w:rStyle w:val="StyleUnderline"/>
        </w:rPr>
        <w:t>, commitments, and values. Nevertheless</w:t>
      </w:r>
      <w:r w:rsidRPr="00D24942">
        <w:rPr>
          <w:sz w:val="16"/>
        </w:rPr>
        <w:t xml:space="preserve">, China’s growing geopolitical ambitions are tempered by the reality of its economic relationship with the United States and a variety of shared international interests between the two countries. </w:t>
      </w:r>
      <w:r w:rsidRPr="007C0667">
        <w:rPr>
          <w:rStyle w:val="StyleUnderline"/>
        </w:rPr>
        <w:t>China will continue to seek to expand its influence and in some instances will compete directly with the United States</w:t>
      </w:r>
      <w:r w:rsidRPr="00D24942">
        <w:rPr>
          <w:sz w:val="16"/>
        </w:rPr>
        <w:t xml:space="preserve">, </w:t>
      </w:r>
      <w:r w:rsidRPr="007C0667">
        <w:rPr>
          <w:rStyle w:val="StyleUnderline"/>
        </w:rPr>
        <w:t xml:space="preserve">and </w:t>
      </w:r>
      <w:r w:rsidRPr="007C0667">
        <w:rPr>
          <w:rStyle w:val="Emphasis"/>
          <w:highlight w:val="yellow"/>
        </w:rPr>
        <w:t>Xi may criticize Washington to score points at home</w:t>
      </w:r>
      <w:r w:rsidRPr="00D24942">
        <w:rPr>
          <w:sz w:val="16"/>
        </w:rPr>
        <w:t xml:space="preserve">, </w:t>
      </w:r>
      <w:r w:rsidRPr="007C0667">
        <w:rPr>
          <w:rStyle w:val="StyleUnderline"/>
        </w:rPr>
        <w:t>but bilateral economic interdependence will</w:t>
      </w:r>
      <w:r w:rsidRPr="00D24942">
        <w:rPr>
          <w:sz w:val="16"/>
        </w:rPr>
        <w:t xml:space="preserve">, in most cases, </w:t>
      </w:r>
      <w:r w:rsidRPr="007C0667">
        <w:rPr>
          <w:rStyle w:val="StyleUnderline"/>
        </w:rPr>
        <w:t>provide a floor for the relationship</w:t>
      </w:r>
      <w:r w:rsidRPr="00D24942">
        <w:rPr>
          <w:sz w:val="16"/>
        </w:rPr>
        <w:t xml:space="preserve">. </w:t>
      </w:r>
      <w:r w:rsidRPr="007C0667">
        <w:rPr>
          <w:rStyle w:val="StyleUnderline"/>
        </w:rPr>
        <w:t>This is</w:t>
      </w:r>
      <w:r w:rsidRPr="00D24942">
        <w:rPr>
          <w:sz w:val="16"/>
        </w:rPr>
        <w:t xml:space="preserve">, of course, different from the longtime U.S. objective of constraining and ultimately moderating Chinese behavior by broadly integrating China into the international system, a strategy that appears not to have substantially shaped China’s more assertive external policies. In sum, Xi does not want to trigger a confrontation with the United States, especially during a period of economic uncertainty in China. </w:t>
      </w:r>
      <w:r w:rsidRPr="007C0667">
        <w:rPr>
          <w:rStyle w:val="StyleUnderline"/>
        </w:rPr>
        <w:t>Nevertheless</w:t>
      </w:r>
      <w:r w:rsidRPr="00D24942">
        <w:rPr>
          <w:sz w:val="16"/>
        </w:rPr>
        <w:t xml:space="preserve">, U.S. </w:t>
      </w:r>
      <w:r w:rsidRPr="007C0667">
        <w:rPr>
          <w:rStyle w:val="StyleUnderline"/>
        </w:rPr>
        <w:t>policymakers will likely face a growing challenge in Xi</w:t>
      </w:r>
      <w:r w:rsidRPr="00D24942">
        <w:rPr>
          <w:sz w:val="16"/>
        </w:rPr>
        <w:t xml:space="preserve">, particularly because he can coordinate a variety of different instruments of statecraft in service of enduring Chinese strategic objectives and to bolster his nationalist credentials. By contrast, U.S. policymakers are burdened by a slower, more divided, and more public interagency process. </w:t>
      </w:r>
      <w:r w:rsidRPr="007C0667">
        <w:rPr>
          <w:rStyle w:val="StyleUnderline"/>
        </w:rPr>
        <w:t>Xi will exploit the relative opacity and speed of his system to keep U.S. officials off balance</w:t>
      </w:r>
      <w:r w:rsidRPr="00D24942">
        <w:rPr>
          <w:sz w:val="16"/>
        </w:rPr>
        <w:t xml:space="preserve"> with new initiatives or provocations. These Chinese advantages are serious, </w:t>
      </w:r>
      <w:r w:rsidRPr="007C0667">
        <w:rPr>
          <w:rStyle w:val="StyleUnderline"/>
        </w:rPr>
        <w:t>but they are not necessarily decisive</w:t>
      </w:r>
      <w:r w:rsidRPr="00D24942">
        <w:rPr>
          <w:sz w:val="16"/>
        </w:rPr>
        <w:t xml:space="preserve">, </w:t>
      </w:r>
      <w:r w:rsidRPr="007C0667">
        <w:rPr>
          <w:rStyle w:val="StyleUnderline"/>
        </w:rPr>
        <w:t>especially if the United States remains resolved</w:t>
      </w:r>
      <w:r w:rsidRPr="00D24942">
        <w:rPr>
          <w:sz w:val="16"/>
        </w:rPr>
        <w:t>, strengthens its alliances, and forges a bipartisan domestic consensus on Asia policy. To deal with Xi’s more assertive foreign and defense policies, the United States should devise a grand strategy for Asia at least as coherent and coordinated as the one that has been formulated in Beijing, which appears designed to maximize China’s power while challenging the long-standing role of the United States in the region.</w:t>
      </w:r>
      <w:r w:rsidRPr="007C0667">
        <w:rPr>
          <w:rStyle w:val="StyleUnderline"/>
        </w:rPr>
        <w:t>49 What we have in mind is not containment</w:t>
      </w:r>
      <w:r w:rsidRPr="00D24942">
        <w:rPr>
          <w:sz w:val="16"/>
        </w:rPr>
        <w:t xml:space="preserve">, </w:t>
      </w:r>
      <w:r w:rsidRPr="007C0667">
        <w:rPr>
          <w:rStyle w:val="StyleUnderline"/>
        </w:rPr>
        <w:t>which in any case is a U</w:t>
      </w:r>
      <w:r w:rsidRPr="00D24942">
        <w:rPr>
          <w:sz w:val="16"/>
        </w:rPr>
        <w:t xml:space="preserve">.S.-Soviet concept that has no relevant application in East Asia today. Instead, the United States should use a variety of instruments of statecraft to incentivize China to commit to a rules-based order but impose costs that are in excess of the gains Beijing would reap if it fails to do so. This American grand strategy should account for the fact that the decades-long endeavor to integrate China into the global order has not significantly tempered China’s strategic objective to become the most powerful and influential country in Asia. This being the case, the United States needs a long-term approach that demonstrates U.S. </w:t>
      </w:r>
      <w:r w:rsidRPr="007C0667">
        <w:rPr>
          <w:rStyle w:val="StyleUnderline"/>
        </w:rPr>
        <w:t>internal strength</w:t>
      </w:r>
      <w:r w:rsidRPr="00D24942">
        <w:rPr>
          <w:sz w:val="16"/>
        </w:rPr>
        <w:t>, external resolve, and steadiness of policy.</w:t>
      </w:r>
    </w:p>
    <w:p w:rsidR="00A95652" w:rsidRPr="007C0667" w:rsidRDefault="00A95652" w:rsidP="007C0667"/>
    <w:p w:rsidR="006469C4" w:rsidRPr="007C0667" w:rsidRDefault="00EA57D5" w:rsidP="007C0667">
      <w:pPr>
        <w:pStyle w:val="Heading4"/>
        <w:rPr>
          <w:sz w:val="28"/>
        </w:rPr>
      </w:pPr>
      <w:r>
        <w:rPr>
          <w:sz w:val="28"/>
        </w:rPr>
        <w:t xml:space="preserve">Xi uses opposition to the west to </w:t>
      </w:r>
      <w:r w:rsidRPr="003630FB">
        <w:rPr>
          <w:sz w:val="28"/>
          <w:u w:val="single"/>
        </w:rPr>
        <w:t>pass his agenda at home</w:t>
      </w:r>
      <w:r>
        <w:rPr>
          <w:sz w:val="28"/>
        </w:rPr>
        <w:t xml:space="preserve"> — it insulates him from domestic criticism.</w:t>
      </w:r>
    </w:p>
    <w:p w:rsidR="006469C4" w:rsidRPr="007C0667" w:rsidRDefault="006469C4" w:rsidP="006469C4">
      <w:r w:rsidRPr="007C0667">
        <w:rPr>
          <w:rStyle w:val="Style13ptBold"/>
          <w:sz w:val="28"/>
        </w:rPr>
        <w:t xml:space="preserve">Kissinger </w:t>
      </w:r>
      <w:r w:rsidR="00D24942">
        <w:rPr>
          <w:rStyle w:val="Style13ptBold"/>
          <w:sz w:val="28"/>
        </w:rPr>
        <w:t xml:space="preserve">16 </w:t>
      </w:r>
      <w:r w:rsidR="006A03CD" w:rsidRPr="006A03CD">
        <w:t xml:space="preserve">— </w:t>
      </w:r>
      <w:r w:rsidRPr="006A03CD">
        <w:t>Henry A.</w:t>
      </w:r>
      <w:r w:rsidR="006A03CD" w:rsidRPr="006A03CD">
        <w:t xml:space="preserve"> </w:t>
      </w:r>
      <w:proofErr w:type="spellStart"/>
      <w:r w:rsidR="006A03CD" w:rsidRPr="006A03CD">
        <w:t>Kissenger</w:t>
      </w:r>
      <w:proofErr w:type="spellEnd"/>
      <w:r w:rsidRPr="006A03CD">
        <w:t xml:space="preserve">, Senior Fellow for USFP at the Council on Foreign Relations, </w:t>
      </w:r>
      <w:r w:rsidR="006A03CD" w:rsidRPr="006A03CD">
        <w:t>2016 (</w:t>
      </w:r>
      <w:r w:rsidRPr="006A03CD">
        <w:t xml:space="preserve">“China's Strategy for Asia: Maximize Power, Replace America,” </w:t>
      </w:r>
      <w:r w:rsidR="006A03CD" w:rsidRPr="006A03CD">
        <w:t xml:space="preserve">The National Interest, May 26th, Available Online at </w:t>
      </w:r>
      <w:r w:rsidRPr="006A03CD">
        <w:t>http://nationalinterest.org/feature/chinas-strategy-asia-maximize-power-replace-america-16359)</w:t>
      </w:r>
    </w:p>
    <w:p w:rsidR="006469C4" w:rsidRPr="007C0667" w:rsidRDefault="006469C4" w:rsidP="006469C4">
      <w:pPr>
        <w:rPr>
          <w:rStyle w:val="StyleUnderline"/>
        </w:rPr>
      </w:pPr>
      <w:r w:rsidRPr="00D24942">
        <w:rPr>
          <w:sz w:val="16"/>
        </w:rPr>
        <w:t xml:space="preserve">Diplomacy After the Downturn </w:t>
      </w:r>
      <w:r w:rsidRPr="007C0667">
        <w:rPr>
          <w:rStyle w:val="StyleUnderline"/>
          <w:highlight w:val="yellow"/>
        </w:rPr>
        <w:t>Economic growth and nationalism have</w:t>
      </w:r>
      <w:r w:rsidRPr="00D24942">
        <w:rPr>
          <w:sz w:val="16"/>
        </w:rPr>
        <w:t xml:space="preserve"> for decades </w:t>
      </w:r>
      <w:r w:rsidRPr="007C0667">
        <w:rPr>
          <w:rStyle w:val="StyleUnderline"/>
          <w:highlight w:val="yellow"/>
        </w:rPr>
        <w:t>been the two founts of legitimacy for the Communist Party</w:t>
      </w:r>
      <w:r w:rsidRPr="00D24942">
        <w:rPr>
          <w:sz w:val="16"/>
        </w:rPr>
        <w:t xml:space="preserve">, and as the former wanes, </w:t>
      </w:r>
      <w:r w:rsidRPr="00EA57D5">
        <w:rPr>
          <w:rStyle w:val="StyleUnderline"/>
        </w:rPr>
        <w:t>Xi will</w:t>
      </w:r>
      <w:r w:rsidRPr="007C0667">
        <w:rPr>
          <w:rStyle w:val="StyleUnderline"/>
        </w:rPr>
        <w:t xml:space="preserve"> likely rely increasingly on the latter. </w:t>
      </w:r>
      <w:r w:rsidRPr="00EA57D5">
        <w:rPr>
          <w:rStyle w:val="StyleUnderline"/>
          <w:highlight w:val="yellow"/>
        </w:rPr>
        <w:t>As a powerful but exposed leader, Xi will tap into this potent nationalist vein through foreign policy</w:t>
      </w:r>
      <w:r w:rsidRPr="007C0667">
        <w:rPr>
          <w:rStyle w:val="StyleUnderline"/>
        </w:rPr>
        <w:t xml:space="preserve">, burnishing his nationalist credentials and </w:t>
      </w:r>
      <w:r w:rsidRPr="00EA57D5">
        <w:rPr>
          <w:rStyle w:val="Emphasis"/>
          <w:highlight w:val="yellow"/>
        </w:rPr>
        <w:t>securing his domestic</w:t>
      </w:r>
      <w:r w:rsidRPr="007C0667">
        <w:rPr>
          <w:rStyle w:val="StyleUnderline"/>
        </w:rPr>
        <w:t xml:space="preserve"> </w:t>
      </w:r>
      <w:r w:rsidRPr="00EA57D5">
        <w:rPr>
          <w:rStyle w:val="Emphasis"/>
          <w:highlight w:val="yellow"/>
        </w:rPr>
        <w:t>position</w:t>
      </w:r>
      <w:r w:rsidRPr="00EA57D5">
        <w:rPr>
          <w:rStyle w:val="StyleUnderline"/>
        </w:rPr>
        <w:t xml:space="preserve"> </w:t>
      </w:r>
      <w:r w:rsidRPr="007C0667">
        <w:rPr>
          <w:rStyle w:val="StyleUnderline"/>
        </w:rPr>
        <w:t xml:space="preserve">from elite and popular </w:t>
      </w:r>
      <w:r w:rsidRPr="00EA57D5">
        <w:rPr>
          <w:rStyle w:val="Emphasis"/>
          <w:highlight w:val="yellow"/>
        </w:rPr>
        <w:t>criticism</w:t>
      </w:r>
      <w:r w:rsidRPr="007C0667">
        <w:rPr>
          <w:rStyle w:val="StyleUnderline"/>
        </w:rPr>
        <w:t>, all while pursuing various Chinese national interests</w:t>
      </w:r>
      <w:r w:rsidRPr="00D24942">
        <w:rPr>
          <w:sz w:val="16"/>
        </w:rPr>
        <w:t xml:space="preserve">. In the future, </w:t>
      </w:r>
      <w:r w:rsidRPr="00EA57D5">
        <w:rPr>
          <w:rStyle w:val="StyleUnderline"/>
          <w:highlight w:val="yellow"/>
        </w:rPr>
        <w:t>Xi could become more hostile to the West, using it as a foil to boost his approval ratings</w:t>
      </w:r>
      <w:r w:rsidRPr="007C0667">
        <w:rPr>
          <w:rStyle w:val="StyleUnderline"/>
        </w:rPr>
        <w:t xml:space="preserve"> the way Putin has in Russia. Already, major </w:t>
      </w:r>
      <w:r w:rsidRPr="00EA57D5">
        <w:rPr>
          <w:rStyle w:val="StyleUnderline"/>
          <w:highlight w:val="yellow"/>
        </w:rPr>
        <w:t>Chinese newspapers are running articles blaming the country’s economic slump on</w:t>
      </w:r>
      <w:r w:rsidRPr="007C0667">
        <w:rPr>
          <w:rStyle w:val="StyleUnderline"/>
        </w:rPr>
        <w:t xml:space="preserve"> efforts undertaken by insidious “</w:t>
      </w:r>
      <w:r w:rsidRPr="00EA57D5">
        <w:rPr>
          <w:rStyle w:val="Emphasis"/>
          <w:highlight w:val="yellow"/>
        </w:rPr>
        <w:t>foreign forces</w:t>
      </w:r>
      <w:r w:rsidRPr="007C0667">
        <w:rPr>
          <w:rStyle w:val="StyleUnderline"/>
        </w:rPr>
        <w:t xml:space="preserve">” </w:t>
      </w:r>
      <w:r w:rsidRPr="00EA57D5">
        <w:rPr>
          <w:rStyle w:val="StyleUnderline"/>
          <w:highlight w:val="yellow"/>
        </w:rPr>
        <w:t>that seek to sabotage</w:t>
      </w:r>
      <w:r w:rsidRPr="007C0667">
        <w:rPr>
          <w:rStyle w:val="StyleUnderline"/>
        </w:rPr>
        <w:t xml:space="preserve"> the country’s rise</w:t>
      </w:r>
      <w:r w:rsidRPr="00D24942">
        <w:rPr>
          <w:sz w:val="16"/>
        </w:rPr>
        <w:t xml:space="preserve">. On territorial matters, Xi will be unwilling or unable to make concessions that could harm his domestic position, and may even seek to escalate territorial disputes against Japan or South China Sea claimants as a way of redirecting domestic attention away from the economic situation and burnishing his nationalist record. </w:t>
      </w:r>
      <w:r w:rsidRPr="007C0667">
        <w:rPr>
          <w:rStyle w:val="StyleUnderline"/>
        </w:rPr>
        <w:t xml:space="preserve">Globally, </w:t>
      </w:r>
      <w:r w:rsidRPr="00EA57D5">
        <w:rPr>
          <w:rStyle w:val="StyleUnderline"/>
          <w:highlight w:val="yellow"/>
        </w:rPr>
        <w:t>in order to demonstrate at home that China is taken seriously abroad, Xi will</w:t>
      </w:r>
      <w:r w:rsidRPr="007C0667">
        <w:rPr>
          <w:rStyle w:val="StyleUnderline"/>
        </w:rPr>
        <w:t xml:space="preserve"> maintain a proactive and assertive Chinese foreign policy that involves institution-building and occasional provocation, while </w:t>
      </w:r>
      <w:r w:rsidRPr="00EA57D5">
        <w:rPr>
          <w:rStyle w:val="Emphasis"/>
          <w:highlight w:val="yellow"/>
        </w:rPr>
        <w:t>remain</w:t>
      </w:r>
      <w:r w:rsidRPr="007C0667">
        <w:rPr>
          <w:rStyle w:val="StyleUnderline"/>
        </w:rPr>
        <w:t xml:space="preserve">ing </w:t>
      </w:r>
      <w:r w:rsidRPr="00EA57D5">
        <w:rPr>
          <w:rStyle w:val="Emphasis"/>
          <w:highlight w:val="yellow"/>
        </w:rPr>
        <w:t>firm in the face of external pressure</w:t>
      </w:r>
      <w:r w:rsidRPr="007C0667">
        <w:rPr>
          <w:rStyle w:val="StyleUnderline"/>
        </w:rPr>
        <w:t xml:space="preserve"> on the South and East China Seas, human rights, conditions in Tibet and Xinjiang, and diplomatic visits by the Dalai Lama</w:t>
      </w:r>
      <w:r w:rsidRPr="00D24942">
        <w:rPr>
          <w:sz w:val="16"/>
        </w:rPr>
        <w:t xml:space="preserve">. Finally, </w:t>
      </w:r>
      <w:r w:rsidRPr="007C0667">
        <w:rPr>
          <w:rStyle w:val="StyleUnderline"/>
        </w:rPr>
        <w:t xml:space="preserve">Xi’s resistance to Western culture and values may intensify. Because China’s economy is now slowing, Xi’s </w:t>
      </w:r>
      <w:r w:rsidRPr="00EA57D5">
        <w:rPr>
          <w:rStyle w:val="StyleUnderline"/>
          <w:highlight w:val="yellow"/>
        </w:rPr>
        <w:t>fear of political instability may push him to adopt even sterner measures</w:t>
      </w:r>
      <w:r w:rsidRPr="007C0667">
        <w:rPr>
          <w:rStyle w:val="StyleUnderline"/>
        </w:rPr>
        <w:t>, and new violations of human rights and the emerging challenges that Western NGOs and businesses face will likely cause renewed friction in China’s relationships with the West.</w:t>
      </w:r>
    </w:p>
    <w:p w:rsidR="006A03CD" w:rsidRDefault="006A03CD" w:rsidP="006A03CD"/>
    <w:p w:rsidR="006469C4" w:rsidRPr="007C0667" w:rsidRDefault="00836663" w:rsidP="006469C4">
      <w:pPr>
        <w:pStyle w:val="Heading4"/>
        <w:rPr>
          <w:sz w:val="28"/>
        </w:rPr>
      </w:pPr>
      <w:r>
        <w:rPr>
          <w:sz w:val="28"/>
        </w:rPr>
        <w:t xml:space="preserve">Xi is consolidating power by </w:t>
      </w:r>
      <w:r w:rsidRPr="00E976C3">
        <w:rPr>
          <w:sz w:val="28"/>
          <w:u w:val="single"/>
        </w:rPr>
        <w:t>opposing Western values</w:t>
      </w:r>
      <w:r>
        <w:rPr>
          <w:sz w:val="28"/>
        </w:rPr>
        <w:t xml:space="preserve"> — the plan reduces his ability to portray the US as evil.</w:t>
      </w:r>
    </w:p>
    <w:p w:rsidR="006469C4" w:rsidRPr="007C0667" w:rsidRDefault="006469C4" w:rsidP="006469C4">
      <w:proofErr w:type="spellStart"/>
      <w:r w:rsidRPr="00D24942">
        <w:rPr>
          <w:rStyle w:val="Style13ptBold"/>
        </w:rPr>
        <w:t>Denyer</w:t>
      </w:r>
      <w:proofErr w:type="spellEnd"/>
      <w:r w:rsidR="00836663" w:rsidRPr="00D24942">
        <w:rPr>
          <w:rStyle w:val="Style13ptBold"/>
        </w:rPr>
        <w:t xml:space="preserve"> 15</w:t>
      </w:r>
      <w:r w:rsidR="00836663">
        <w:t xml:space="preserve"> — Simon </w:t>
      </w:r>
      <w:proofErr w:type="spellStart"/>
      <w:r w:rsidR="00836663">
        <w:t>Denyer</w:t>
      </w:r>
      <w:proofErr w:type="spellEnd"/>
      <w:r w:rsidR="00836663">
        <w:t xml:space="preserve">, </w:t>
      </w:r>
      <w:r w:rsidRPr="007C0667">
        <w:t>jour</w:t>
      </w:r>
      <w:r w:rsidR="00836663">
        <w:t>nalist for the Washington Post, 2015 (</w:t>
      </w:r>
      <w:r w:rsidRPr="007C0667">
        <w:t>"How Xi Jinping’s presidency was shaped by traumas of M</w:t>
      </w:r>
      <w:r w:rsidR="00836663">
        <w:t>ao and Gorbachev," The Guardian, March 6</w:t>
      </w:r>
      <w:r w:rsidR="00836663" w:rsidRPr="00836663">
        <w:rPr>
          <w:vertAlign w:val="superscript"/>
        </w:rPr>
        <w:t>th</w:t>
      </w:r>
      <w:r w:rsidR="00836663">
        <w:t>, Available Online at</w:t>
      </w:r>
      <w:r w:rsidRPr="007C0667">
        <w:t xml:space="preserve"> </w:t>
      </w:r>
      <w:r w:rsidRPr="00701694">
        <w:t>https://www.theguardian.com/world/2015/mar/06/xi-jinping-china-reform-gorbachev-mao</w:t>
      </w:r>
      <w:r w:rsidRPr="007C0667">
        <w:t>)</w:t>
      </w:r>
    </w:p>
    <w:p w:rsidR="006469C4" w:rsidRPr="006A03CD" w:rsidRDefault="006469C4" w:rsidP="006469C4">
      <w:pPr>
        <w:rPr>
          <w:rStyle w:val="StyleUnderline"/>
        </w:rPr>
      </w:pPr>
      <w:r w:rsidRPr="006A03CD">
        <w:rPr>
          <w:rStyle w:val="StyleUnderline"/>
        </w:rPr>
        <w:t>Gorbachev and Mao both struggled against opposition and factionalism within their own parties,</w:t>
      </w:r>
      <w:r w:rsidRPr="00D24942">
        <w:rPr>
          <w:sz w:val="16"/>
        </w:rPr>
        <w:t xml:space="preserve"> although they pursued far different remedies. </w:t>
      </w:r>
      <w:r w:rsidRPr="00836663">
        <w:rPr>
          <w:rStyle w:val="StyleUnderline"/>
          <w:highlight w:val="yellow"/>
        </w:rPr>
        <w:t>Xi is determined to consolidate power</w:t>
      </w:r>
      <w:r w:rsidRPr="006A03CD">
        <w:rPr>
          <w:rStyle w:val="StyleUnderline"/>
        </w:rPr>
        <w:t xml:space="preserve"> and eliminate rivals.</w:t>
      </w:r>
      <w:r w:rsidRPr="00D24942">
        <w:rPr>
          <w:sz w:val="16"/>
        </w:rPr>
        <w:t xml:space="preserve"> He has experienced firsthand the chaos that ensues when the party disintegrates, and that helps explain his desire to reinvigorate the Chinese Communist party and reassert its primacy. </w:t>
      </w:r>
      <w:r w:rsidRPr="00836663">
        <w:rPr>
          <w:rStyle w:val="StyleUnderline"/>
          <w:highlight w:val="yellow"/>
        </w:rPr>
        <w:t xml:space="preserve">One of his major themes is a </w:t>
      </w:r>
      <w:r w:rsidRPr="00836663">
        <w:rPr>
          <w:rStyle w:val="Emphasis"/>
          <w:highlight w:val="yellow"/>
        </w:rPr>
        <w:t>war on “western values”</w:t>
      </w:r>
      <w:r w:rsidRPr="00836663">
        <w:rPr>
          <w:rStyle w:val="StyleUnderline"/>
          <w:highlight w:val="yellow"/>
        </w:rPr>
        <w:t>, including</w:t>
      </w:r>
      <w:r w:rsidRPr="00836663">
        <w:rPr>
          <w:rStyle w:val="StyleUnderline"/>
        </w:rPr>
        <w:t xml:space="preserve"> a free press, </w:t>
      </w:r>
      <w:r w:rsidRPr="00836663">
        <w:rPr>
          <w:rStyle w:val="StyleUnderline"/>
          <w:highlight w:val="yellow"/>
        </w:rPr>
        <w:t>democracy</w:t>
      </w:r>
      <w:r w:rsidRPr="00836663">
        <w:rPr>
          <w:rStyle w:val="StyleUnderline"/>
        </w:rPr>
        <w:t xml:space="preserve"> and the constitutional separation of powers, all of </w:t>
      </w:r>
      <w:r w:rsidRPr="00836663">
        <w:rPr>
          <w:rStyle w:val="StyleUnderline"/>
          <w:highlight w:val="yellow"/>
        </w:rPr>
        <w:t>which he believes pose an insidious threat to one-party rule</w:t>
      </w:r>
      <w:r w:rsidRPr="00D24942">
        <w:rPr>
          <w:sz w:val="16"/>
        </w:rPr>
        <w:t xml:space="preserve">. In this and in the growing ideological controls on sectors ranging from the news media to the military, </w:t>
      </w:r>
      <w:r w:rsidRPr="006A03CD">
        <w:rPr>
          <w:rStyle w:val="StyleUnderline"/>
        </w:rPr>
        <w:t xml:space="preserve">Xi is resisting forces that he thinks brought the Soviet regime to its knees. </w:t>
      </w:r>
      <w:r w:rsidRPr="00D24942">
        <w:rPr>
          <w:sz w:val="16"/>
        </w:rPr>
        <w:t xml:space="preserve">Paradoxically, though, he also has seen the dangers of international isolation and an inward focus, factors that helped weaken Mao’s China and the Soviet Union. </w:t>
      </w:r>
      <w:r w:rsidRPr="006A03CD">
        <w:rPr>
          <w:rStyle w:val="StyleUnderline"/>
        </w:rPr>
        <w:t xml:space="preserve">That paradox, between “reform and opening” on the one hand and excluding western values on the other, has created an unresolved tension in his presidency. </w:t>
      </w:r>
    </w:p>
    <w:p w:rsidR="00985C00" w:rsidRDefault="00985C00" w:rsidP="00985C00"/>
    <w:p w:rsidR="00985C00" w:rsidRPr="004152AD" w:rsidRDefault="00985C00" w:rsidP="00985C00">
      <w:pPr>
        <w:pStyle w:val="Heading4"/>
        <w:rPr>
          <w:rFonts w:cs="Arial"/>
        </w:rPr>
      </w:pPr>
      <w:r w:rsidRPr="004152AD">
        <w:rPr>
          <w:rFonts w:cs="Arial"/>
        </w:rPr>
        <w:t xml:space="preserve">Xi </w:t>
      </w:r>
      <w:r w:rsidR="002E2376">
        <w:rPr>
          <w:rFonts w:cs="Arial"/>
        </w:rPr>
        <w:t>needs</w:t>
      </w:r>
      <w:r w:rsidRPr="004152AD">
        <w:rPr>
          <w:rFonts w:cs="Arial"/>
        </w:rPr>
        <w:t xml:space="preserve"> an </w:t>
      </w:r>
      <w:r w:rsidRPr="004152AD">
        <w:rPr>
          <w:rFonts w:cs="Arial"/>
          <w:u w:val="single"/>
        </w:rPr>
        <w:t>anti-western</w:t>
      </w:r>
      <w:r w:rsidRPr="004152AD">
        <w:rPr>
          <w:rFonts w:cs="Arial"/>
        </w:rPr>
        <w:t xml:space="preserve"> platform to </w:t>
      </w:r>
      <w:r w:rsidRPr="004152AD">
        <w:rPr>
          <w:rFonts w:cs="Arial"/>
          <w:u w:val="single"/>
        </w:rPr>
        <w:t>boost</w:t>
      </w:r>
      <w:r w:rsidRPr="004152AD">
        <w:rPr>
          <w:rFonts w:cs="Arial"/>
        </w:rPr>
        <w:t xml:space="preserve"> political support </w:t>
      </w:r>
      <w:r w:rsidR="002E2376">
        <w:rPr>
          <w:rFonts w:cs="Arial"/>
        </w:rPr>
        <w:t>— engagement with the US devastates that that position.</w:t>
      </w:r>
    </w:p>
    <w:p w:rsidR="00985C00" w:rsidRPr="002E2376" w:rsidRDefault="002E2376" w:rsidP="002E2376">
      <w:r w:rsidRPr="002E2376">
        <w:rPr>
          <w:rStyle w:val="Style13ptBold"/>
        </w:rPr>
        <w:t>Su 15</w:t>
      </w:r>
      <w:r w:rsidRPr="002E2376">
        <w:t xml:space="preserve"> — </w:t>
      </w:r>
      <w:proofErr w:type="spellStart"/>
      <w:r w:rsidRPr="002E2376">
        <w:t>Joycelyn</w:t>
      </w:r>
      <w:proofErr w:type="spellEnd"/>
      <w:r w:rsidRPr="002E2376">
        <w:t xml:space="preserve"> Su, Program Director at the US-Asia Institute and Deputy Director of the Duke-UNC China Leadership Summit, 2015 (“The Battlefield of Ideology,” China Hands Magazine, December 8th, Available Online at </w:t>
      </w:r>
      <w:r w:rsidRPr="00701694">
        <w:t>https://chinahandsmagazine.org/2015/12/08/the-battlefield-of-ideology-2/</w:t>
      </w:r>
      <w:r w:rsidRPr="002E2376">
        <w:t>, Accessed 08-19-2016)</w:t>
      </w:r>
      <w:r w:rsidR="00985C00" w:rsidRPr="002E2376">
        <w:t xml:space="preserve"> </w:t>
      </w:r>
    </w:p>
    <w:p w:rsidR="00985C00" w:rsidRPr="00D24942" w:rsidRDefault="00985C00" w:rsidP="00985C00">
      <w:pPr>
        <w:rPr>
          <w:sz w:val="16"/>
        </w:rPr>
      </w:pPr>
      <w:r w:rsidRPr="00D24942">
        <w:rPr>
          <w:sz w:val="16"/>
        </w:rPr>
        <w:t xml:space="preserve">This summer, the Standing Committee of </w:t>
      </w:r>
      <w:r w:rsidRPr="004152AD">
        <w:rPr>
          <w:rStyle w:val="StyleUnderline"/>
        </w:rPr>
        <w:t>China</w:t>
      </w:r>
      <w:r w:rsidRPr="00D24942">
        <w:rPr>
          <w:sz w:val="16"/>
        </w:rPr>
        <w:t xml:space="preserve">’s National People’s Congress passed the sweeping National Security Law. The scope of the new legislation is broad, addressing not only traditional security concerns but also including threats to “cultural security.” According to the new law, the country </w:t>
      </w:r>
      <w:r w:rsidRPr="004152AD">
        <w:rPr>
          <w:rStyle w:val="StyleUnderline"/>
        </w:rPr>
        <w:t>must defend against malignant culture by “deepening the education of socialist ideology and increasing propaganda efforts.”</w:t>
      </w:r>
      <w:r w:rsidRPr="00D24942">
        <w:rPr>
          <w:sz w:val="16"/>
        </w:rPr>
        <w:t xml:space="preserve"> Passage of the new national security law </w:t>
      </w:r>
      <w:r w:rsidRPr="004152AD">
        <w:rPr>
          <w:rStyle w:val="StyleUnderline"/>
        </w:rPr>
        <w:t xml:space="preserve">contributes to </w:t>
      </w:r>
      <w:r w:rsidRPr="002E2376">
        <w:rPr>
          <w:rStyle w:val="StyleUnderline"/>
          <w:highlight w:val="yellow"/>
        </w:rPr>
        <w:t>a broader ideological campaign President Xi</w:t>
      </w:r>
      <w:r w:rsidRPr="004152AD">
        <w:rPr>
          <w:rStyle w:val="StyleUnderline"/>
        </w:rPr>
        <w:t xml:space="preserve"> Jinping </w:t>
      </w:r>
      <w:r w:rsidRPr="002E2376">
        <w:rPr>
          <w:rStyle w:val="StyleUnderline"/>
          <w:highlight w:val="yellow"/>
        </w:rPr>
        <w:t>launched</w:t>
      </w:r>
      <w:r w:rsidRPr="004152AD">
        <w:rPr>
          <w:rStyle w:val="StyleUnderline"/>
        </w:rPr>
        <w:t xml:space="preserve"> </w:t>
      </w:r>
      <w:r w:rsidRPr="00D24942">
        <w:rPr>
          <w:sz w:val="16"/>
        </w:rPr>
        <w:t xml:space="preserve">upon taking office in 2012 and also </w:t>
      </w:r>
      <w:r w:rsidRPr="002E2376">
        <w:rPr>
          <w:rStyle w:val="StyleUnderline"/>
          <w:highlight w:val="yellow"/>
        </w:rPr>
        <w:t>raises</w:t>
      </w:r>
      <w:r w:rsidRPr="004152AD">
        <w:rPr>
          <w:rStyle w:val="StyleUnderline"/>
        </w:rPr>
        <w:t xml:space="preserve"> </w:t>
      </w:r>
      <w:r w:rsidRPr="002E2376">
        <w:rPr>
          <w:rStyle w:val="StyleUnderline"/>
          <w:highlight w:val="yellow"/>
        </w:rPr>
        <w:t>questions</w:t>
      </w:r>
      <w:r w:rsidRPr="004152AD">
        <w:rPr>
          <w:rStyle w:val="StyleUnderline"/>
        </w:rPr>
        <w:t xml:space="preserve"> among American government officials, business leaders, and China </w:t>
      </w:r>
      <w:r w:rsidRPr="002E2376">
        <w:rPr>
          <w:rStyle w:val="StyleUnderline"/>
          <w:highlight w:val="yellow"/>
        </w:rPr>
        <w:t xml:space="preserve">scholars about </w:t>
      </w:r>
      <w:r w:rsidRPr="002E2376">
        <w:rPr>
          <w:rStyle w:val="Emphasis"/>
          <w:highlight w:val="yellow"/>
        </w:rPr>
        <w:t>rising anti-Western sentiments in China</w:t>
      </w:r>
      <w:r w:rsidRPr="00D24942">
        <w:rPr>
          <w:sz w:val="16"/>
        </w:rPr>
        <w:t xml:space="preserve">. </w:t>
      </w:r>
      <w:r w:rsidRPr="004152AD">
        <w:rPr>
          <w:rStyle w:val="StyleUnderline"/>
        </w:rPr>
        <w:t xml:space="preserve">Xi Jinping’s concern with </w:t>
      </w:r>
      <w:r w:rsidRPr="002E2376">
        <w:rPr>
          <w:rStyle w:val="StyleUnderline"/>
          <w:highlight w:val="yellow"/>
        </w:rPr>
        <w:t>the</w:t>
      </w:r>
      <w:r w:rsidRPr="004152AD">
        <w:rPr>
          <w:rStyle w:val="StyleUnderline"/>
        </w:rPr>
        <w:t xml:space="preserve"> nation’s ideological climate first attracted Western media’s attention when an internal Chinese Communist Party</w:t>
      </w:r>
      <w:r w:rsidRPr="00D24942">
        <w:rPr>
          <w:sz w:val="16"/>
        </w:rPr>
        <w:t xml:space="preserve"> (</w:t>
      </w:r>
      <w:r w:rsidRPr="002E2376">
        <w:rPr>
          <w:rStyle w:val="Emphasis"/>
          <w:highlight w:val="yellow"/>
        </w:rPr>
        <w:t>CCP</w:t>
      </w:r>
      <w:r w:rsidRPr="00D24942">
        <w:rPr>
          <w:sz w:val="16"/>
        </w:rPr>
        <w:t xml:space="preserve">) </w:t>
      </w:r>
      <w:r w:rsidRPr="004152AD">
        <w:rPr>
          <w:rStyle w:val="StyleUnderline"/>
        </w:rPr>
        <w:t>document</w:t>
      </w:r>
      <w:r w:rsidRPr="00D24942">
        <w:rPr>
          <w:sz w:val="16"/>
        </w:rPr>
        <w:t xml:space="preserve">, commonly known as Document 9, was leaked to the public in April 2013. In it, </w:t>
      </w:r>
      <w:r w:rsidRPr="002E2376">
        <w:rPr>
          <w:rStyle w:val="StyleUnderline"/>
        </w:rPr>
        <w:t xml:space="preserve">the Party identifies seven problematic ideological trends and activities that warrant greater attention, including </w:t>
      </w:r>
      <w:r w:rsidRPr="002E2376">
        <w:rPr>
          <w:rStyle w:val="Emphasis"/>
        </w:rPr>
        <w:t>advocating for Western democracy</w:t>
      </w:r>
      <w:r w:rsidRPr="002E2376">
        <w:rPr>
          <w:rStyle w:val="StyleUnderline"/>
        </w:rPr>
        <w:t xml:space="preserve">, </w:t>
      </w:r>
      <w:r w:rsidRPr="002E2376">
        <w:rPr>
          <w:rStyle w:val="Emphasis"/>
        </w:rPr>
        <w:t>rule of law</w:t>
      </w:r>
      <w:r w:rsidRPr="002E2376">
        <w:rPr>
          <w:rStyle w:val="StyleUnderline"/>
        </w:rPr>
        <w:t xml:space="preserve">, civil </w:t>
      </w:r>
      <w:r w:rsidRPr="002E2376">
        <w:rPr>
          <w:rStyle w:val="Emphasis"/>
        </w:rPr>
        <w:t>society</w:t>
      </w:r>
      <w:r w:rsidRPr="002E2376">
        <w:rPr>
          <w:rStyle w:val="StyleUnderline"/>
        </w:rPr>
        <w:t xml:space="preserve">, and </w:t>
      </w:r>
      <w:r w:rsidRPr="002E2376">
        <w:rPr>
          <w:rStyle w:val="Emphasis"/>
        </w:rPr>
        <w:t>freedom</w:t>
      </w:r>
      <w:r w:rsidRPr="004152AD">
        <w:rPr>
          <w:rStyle w:val="Emphasis"/>
        </w:rPr>
        <w:t xml:space="preserve"> of press</w:t>
      </w:r>
      <w:r w:rsidRPr="004152AD">
        <w:rPr>
          <w:rStyle w:val="StyleUnderline"/>
        </w:rPr>
        <w:t>.</w:t>
      </w:r>
      <w:r w:rsidRPr="00D24942">
        <w:rPr>
          <w:sz w:val="16"/>
        </w:rPr>
        <w:t xml:space="preserve"> The document </w:t>
      </w:r>
      <w:r w:rsidRPr="002E2376">
        <w:rPr>
          <w:rStyle w:val="StyleUnderline"/>
          <w:highlight w:val="yellow"/>
        </w:rPr>
        <w:t>urged Party members to</w:t>
      </w:r>
      <w:r w:rsidRPr="004152AD">
        <w:rPr>
          <w:rStyle w:val="StyleUnderline"/>
        </w:rPr>
        <w:t xml:space="preserve"> be vigilant in identifying these threats and to </w:t>
      </w:r>
      <w:r w:rsidRPr="002E2376">
        <w:rPr>
          <w:rStyle w:val="Emphasis"/>
          <w:highlight w:val="yellow"/>
        </w:rPr>
        <w:t>maintain full control</w:t>
      </w:r>
      <w:r w:rsidRPr="002E2376">
        <w:rPr>
          <w:rStyle w:val="StyleUnderline"/>
          <w:highlight w:val="yellow"/>
        </w:rPr>
        <w:t xml:space="preserve"> over the direction of China’s ideological development</w:t>
      </w:r>
      <w:r w:rsidRPr="004152AD">
        <w:rPr>
          <w:rStyle w:val="StyleUnderline"/>
        </w:rPr>
        <w:t xml:space="preserve">. </w:t>
      </w:r>
      <w:r w:rsidRPr="00D24942">
        <w:rPr>
          <w:sz w:val="16"/>
        </w:rPr>
        <w:t xml:space="preserve">While control of ideology is not necessarily new to the Chinese public, </w:t>
      </w:r>
      <w:r w:rsidRPr="002E2376">
        <w:rPr>
          <w:rStyle w:val="StyleUnderline"/>
          <w:highlight w:val="yellow"/>
        </w:rPr>
        <w:t>warnings against Western values have</w:t>
      </w:r>
      <w:r w:rsidRPr="00D24942">
        <w:rPr>
          <w:sz w:val="16"/>
        </w:rPr>
        <w:t xml:space="preserve"> certainly </w:t>
      </w:r>
      <w:r w:rsidRPr="002E2376">
        <w:rPr>
          <w:rStyle w:val="StyleUnderline"/>
          <w:highlight w:val="yellow"/>
        </w:rPr>
        <w:t>surged under Xi</w:t>
      </w:r>
      <w:r w:rsidRPr="00D24942">
        <w:rPr>
          <w:sz w:val="16"/>
        </w:rPr>
        <w:t xml:space="preserve"> Jinping. At an education conference in March 2011 before Xi took power, Education Minister Yuan </w:t>
      </w:r>
      <w:proofErr w:type="spellStart"/>
      <w:r w:rsidRPr="00D24942">
        <w:rPr>
          <w:sz w:val="16"/>
        </w:rPr>
        <w:t>Guiren</w:t>
      </w:r>
      <w:proofErr w:type="spellEnd"/>
      <w:r w:rsidRPr="00D24942">
        <w:rPr>
          <w:sz w:val="16"/>
        </w:rPr>
        <w:t xml:space="preserve"> dismissed any concerns with importing Western education materials. He argued that since Chinese abroad are not influenced in capitalist countries, they therefore would be influenced by Western ideals in their homeland. Shortly after his statement, however, the Party and the State Council issued a joint document urging universities to strengthen propaganda thought work. Minister Yuan shifted his attitude in response to the new document and warned against allowing education materials that propagate Western ideology into Chinese classrooms. In this past year alone, Chinese civil society, identified in Document 9 as a problematic ideological trend, has endured harsh crackdowns. The detainment of five women’s rights activists in March, the interrogation of dozens of human rights lawyers this summer, and the arrests of Chinese Christians who refused to take down church crosses have all drawn condemnation from international watchdogs. The 2015 Human Rights Watch report on China noted the ideological campaign, stating that the authorities have cracked down on civil society “with a ferocity unseen in recent years.” Tim Cheek, a historian on Chinese intellectual life, in an interview with The Guardian, noted that in Chinese academia, liberal scholars are “going into campaign mode, which is to keep your head down, keep out of the way, don’t let stuff get into writing.” </w:t>
      </w:r>
      <w:r w:rsidRPr="004152AD">
        <w:rPr>
          <w:rStyle w:val="StyleUnderline"/>
        </w:rPr>
        <w:t xml:space="preserve">These concerning developments </w:t>
      </w:r>
      <w:r w:rsidRPr="004152AD">
        <w:rPr>
          <w:rStyle w:val="Emphasis"/>
        </w:rPr>
        <w:t>contrast starkly with the government’s official rhetoric.</w:t>
      </w:r>
      <w:r w:rsidRPr="00D24942">
        <w:rPr>
          <w:sz w:val="16"/>
        </w:rPr>
        <w:t xml:space="preserve"> Two weeks prior to the passage of the new national security law, at this year’s annual China-US High-Level Consultation on People-to-People Exchange in Washington, Chinese Vice Premier Liu </w:t>
      </w:r>
      <w:proofErr w:type="spellStart"/>
      <w:r w:rsidRPr="00D24942">
        <w:rPr>
          <w:sz w:val="16"/>
        </w:rPr>
        <w:t>Yandong</w:t>
      </w:r>
      <w:proofErr w:type="spellEnd"/>
      <w:r w:rsidRPr="00D24942">
        <w:rPr>
          <w:sz w:val="16"/>
        </w:rPr>
        <w:t xml:space="preserve"> encouraged more American students to study abroad in China. Chinese state media lauded cultural ties that bind the United States and China and hoped “the tree of people-to-people exchanges between our two countries will grow bigger and bear even larger fruits.” People-to-people exchanges certainly serve as a more effective instrument to influence ideology than education materials. </w:t>
      </w:r>
      <w:r w:rsidRPr="002E2376">
        <w:rPr>
          <w:rStyle w:val="StyleUnderline"/>
        </w:rPr>
        <w:t xml:space="preserve">Beijing’s continued call for </w:t>
      </w:r>
      <w:r w:rsidRPr="002E2376">
        <w:rPr>
          <w:rStyle w:val="Emphasis"/>
        </w:rPr>
        <w:t>greater people-to-people exchange</w:t>
      </w:r>
      <w:r w:rsidRPr="002E2376">
        <w:rPr>
          <w:rStyle w:val="StyleUnderline"/>
        </w:rPr>
        <w:t xml:space="preserve"> at a time of tightening ideological control mirrors its inconsistent attitude toward American and a greater Western influence</w:t>
      </w:r>
      <w:r w:rsidRPr="00D24942">
        <w:rPr>
          <w:sz w:val="16"/>
        </w:rPr>
        <w:t xml:space="preserve">. </w:t>
      </w:r>
      <w:r w:rsidRPr="002E2376">
        <w:rPr>
          <w:rStyle w:val="StyleUnderline"/>
        </w:rPr>
        <w:t>The ideological campaign</w:t>
      </w:r>
      <w:r w:rsidRPr="00D24942">
        <w:rPr>
          <w:sz w:val="16"/>
        </w:rPr>
        <w:t xml:space="preserve">, however, </w:t>
      </w:r>
      <w:r w:rsidRPr="002E2376">
        <w:rPr>
          <w:rStyle w:val="StyleUnderline"/>
        </w:rPr>
        <w:t xml:space="preserve">is not aimed to be an anti-Western effort but </w:t>
      </w:r>
      <w:r w:rsidRPr="002E2376">
        <w:rPr>
          <w:rStyle w:val="Emphasis"/>
        </w:rPr>
        <w:t>a defensive measure</w:t>
      </w:r>
      <w:r w:rsidRPr="002E2376">
        <w:rPr>
          <w:rStyle w:val="StyleUnderline"/>
        </w:rPr>
        <w:t xml:space="preserve"> to help the Party </w:t>
      </w:r>
      <w:r w:rsidRPr="002E2376">
        <w:rPr>
          <w:rStyle w:val="Emphasis"/>
        </w:rPr>
        <w:t>maintain political stability</w:t>
      </w:r>
      <w:r w:rsidRPr="002E2376">
        <w:rPr>
          <w:rStyle w:val="StyleUnderline"/>
        </w:rPr>
        <w:t>.</w:t>
      </w:r>
      <w:r w:rsidRPr="00D24942">
        <w:rPr>
          <w:sz w:val="16"/>
        </w:rPr>
        <w:t xml:space="preserve"> Buttressed by its promise of economic welfare, the CCP is increasingly at risk for losing its legitimacy as China’s economy undergoes tumultuous times. The influence of foreign ideas—or any idea that seeks to change the society’s status quo—is a potent political threat at a time when the population is restless and discontent. Thus, controlling the direction of Chinese ideological development helps the Party identify early signs of cracks in the system. In a speech that Xi Jinping gave on his trip to the southern China in 2013, he asked, “Why did the Soviet Union disintegrate? Why did the Soviet Communist Party collapse? An important reason was that their ideals and beliefs had been shaken.” Given this understanding of the Soviet dissolution, </w:t>
      </w:r>
      <w:r w:rsidRPr="002E2376">
        <w:rPr>
          <w:rStyle w:val="StyleUnderline"/>
          <w:highlight w:val="yellow"/>
        </w:rPr>
        <w:t>Xi has made great efforts</w:t>
      </w:r>
      <w:r w:rsidRPr="004152AD">
        <w:rPr>
          <w:rStyle w:val="StyleUnderline"/>
        </w:rPr>
        <w:t xml:space="preserve"> in correcting the nation’s ideological climate </w:t>
      </w:r>
      <w:r w:rsidRPr="002E2376">
        <w:rPr>
          <w:rStyle w:val="StyleUnderline"/>
          <w:highlight w:val="yellow"/>
        </w:rPr>
        <w:t xml:space="preserve">to </w:t>
      </w:r>
      <w:r w:rsidRPr="002E2376">
        <w:rPr>
          <w:rStyle w:val="Emphasis"/>
          <w:highlight w:val="yellow"/>
        </w:rPr>
        <w:t>avoid becoming China’s Gorbachev</w:t>
      </w:r>
      <w:r w:rsidRPr="004152AD">
        <w:rPr>
          <w:rStyle w:val="StyleUnderline"/>
        </w:rPr>
        <w:t xml:space="preserve">. On the offensive front in the battle of ideology, </w:t>
      </w:r>
      <w:r w:rsidRPr="002E2376">
        <w:rPr>
          <w:rStyle w:val="StyleUnderline"/>
          <w:highlight w:val="yellow"/>
        </w:rPr>
        <w:t>Xi</w:t>
      </w:r>
      <w:r w:rsidRPr="004152AD">
        <w:rPr>
          <w:rStyle w:val="StyleUnderline"/>
        </w:rPr>
        <w:t xml:space="preserve"> Jinping </w:t>
      </w:r>
      <w:r w:rsidRPr="002E2376">
        <w:rPr>
          <w:rStyle w:val="Emphasis"/>
          <w:highlight w:val="yellow"/>
        </w:rPr>
        <w:t>engenders nationalism</w:t>
      </w:r>
      <w:r w:rsidRPr="004152AD">
        <w:rPr>
          <w:rStyle w:val="StyleUnderline"/>
        </w:rPr>
        <w:t xml:space="preserve"> and cultural identity </w:t>
      </w:r>
      <w:r w:rsidRPr="002E2376">
        <w:rPr>
          <w:rStyle w:val="StyleUnderline"/>
          <w:highlight w:val="yellow"/>
        </w:rPr>
        <w:t xml:space="preserve">among the people as a mechanism to </w:t>
      </w:r>
      <w:r w:rsidRPr="002E2376">
        <w:rPr>
          <w:rStyle w:val="Emphasis"/>
          <w:highlight w:val="yellow"/>
        </w:rPr>
        <w:t>garner greater political support</w:t>
      </w:r>
      <w:r w:rsidRPr="00D24942">
        <w:rPr>
          <w:sz w:val="16"/>
        </w:rPr>
        <w:t xml:space="preserve">. Instead of simply aligning Chinese ideology with Marxist-Leninist thought, </w:t>
      </w:r>
      <w:r w:rsidRPr="004152AD">
        <w:rPr>
          <w:rStyle w:val="StyleUnderline"/>
        </w:rPr>
        <w:t xml:space="preserve">Xi uses national pride as a counterforce strategy </w:t>
      </w:r>
      <w:r w:rsidRPr="002E2376">
        <w:rPr>
          <w:rStyle w:val="StyleUnderline"/>
          <w:highlight w:val="yellow"/>
        </w:rPr>
        <w:t xml:space="preserve">to </w:t>
      </w:r>
      <w:r w:rsidRPr="002E2376">
        <w:rPr>
          <w:rStyle w:val="Emphasis"/>
          <w:highlight w:val="yellow"/>
        </w:rPr>
        <w:t>counter the</w:t>
      </w:r>
      <w:r w:rsidRPr="004152AD">
        <w:rPr>
          <w:rStyle w:val="Emphasis"/>
        </w:rPr>
        <w:t xml:space="preserve"> </w:t>
      </w:r>
      <w:r w:rsidRPr="002E2376">
        <w:rPr>
          <w:rStyle w:val="Emphasis"/>
          <w:highlight w:val="yellow"/>
        </w:rPr>
        <w:t>influence of foreign ideology</w:t>
      </w:r>
      <w:r w:rsidRPr="00D24942">
        <w:rPr>
          <w:sz w:val="16"/>
        </w:rPr>
        <w:t>. It is evident in Xi Jinping’s emphasis on the idea of the “</w:t>
      </w:r>
      <w:r w:rsidRPr="004152AD">
        <w:rPr>
          <w:rStyle w:val="Emphasis"/>
        </w:rPr>
        <w:t>Chinese Dream</w:t>
      </w:r>
      <w:r w:rsidRPr="00D24942">
        <w:rPr>
          <w:sz w:val="16"/>
        </w:rPr>
        <w:t xml:space="preserve">” since he rose to power in 2012, a term that has spread like wildfire over Party documents. It refers to prosperity and improvement in people’s livelihood but places greater emphasis on national rejuvenation. </w:t>
      </w:r>
      <w:r w:rsidRPr="002E2376">
        <w:rPr>
          <w:rStyle w:val="StyleUnderline"/>
          <w:highlight w:val="yellow"/>
        </w:rPr>
        <w:t>This rhetoric has both been successful in</w:t>
      </w:r>
      <w:r w:rsidRPr="004152AD">
        <w:rPr>
          <w:rStyle w:val="StyleUnderline"/>
        </w:rPr>
        <w:t xml:space="preserve"> contributing to the </w:t>
      </w:r>
      <w:r w:rsidRPr="004152AD">
        <w:rPr>
          <w:rStyle w:val="Emphasis"/>
        </w:rPr>
        <w:t xml:space="preserve">rising nationalist sentiments within China and </w:t>
      </w:r>
      <w:r w:rsidRPr="002E2376">
        <w:rPr>
          <w:rStyle w:val="Emphasis"/>
          <w:highlight w:val="yellow"/>
        </w:rPr>
        <w:t>helping Xi gain popularity</w:t>
      </w:r>
      <w:r w:rsidRPr="004152AD">
        <w:rPr>
          <w:rStyle w:val="StyleUnderline"/>
        </w:rPr>
        <w:t xml:space="preserve"> among the Chinese people</w:t>
      </w:r>
      <w:r w:rsidRPr="00D24942">
        <w:rPr>
          <w:sz w:val="16"/>
        </w:rPr>
        <w:t xml:space="preserve">. A 2014 Harvard polling report reflects the effectiveness of this strategy: Chinese respondents rated Xi Jinping a nine out of ten on his performance, more favorable than the rating other domestic constituents gave their heads of states. By elucidating what needs to be protected, the National Security Law is yet another step to define state sovereignty and strengthen nationalism at home. </w:t>
      </w:r>
      <w:r w:rsidRPr="004152AD">
        <w:rPr>
          <w:rStyle w:val="StyleUnderline"/>
        </w:rPr>
        <w:t>It is not surprising, then, to find Xi Jinping’s Chinese Dream, “realize the great rejuvenation of the Chinese nation,” embedded in the first clause as one of the many goals of the new legislation.</w:t>
      </w:r>
    </w:p>
    <w:p w:rsidR="00985C00" w:rsidRDefault="00985C00" w:rsidP="00985C00"/>
    <w:p w:rsidR="00985C00" w:rsidRPr="004152AD" w:rsidRDefault="00701694" w:rsidP="00985C00">
      <w:pPr>
        <w:pStyle w:val="Heading4"/>
        <w:rPr>
          <w:rFonts w:cs="Arial"/>
        </w:rPr>
      </w:pPr>
      <w:r>
        <w:rPr>
          <w:rFonts w:cs="Arial"/>
        </w:rPr>
        <w:t>Xi can’t be friendly with the US if he wants to pass his agenda.</w:t>
      </w:r>
    </w:p>
    <w:p w:rsidR="00985C00" w:rsidRDefault="002E2376" w:rsidP="00985C00">
      <w:proofErr w:type="spellStart"/>
      <w:r>
        <w:rPr>
          <w:rStyle w:val="Style13ptBold"/>
        </w:rPr>
        <w:t>Lieberthal</w:t>
      </w:r>
      <w:proofErr w:type="spellEnd"/>
      <w:r>
        <w:rPr>
          <w:rStyle w:val="Style13ptBold"/>
        </w:rPr>
        <w:t xml:space="preserve"> </w:t>
      </w:r>
      <w:r w:rsidR="00985C00" w:rsidRPr="004152AD">
        <w:rPr>
          <w:rStyle w:val="Style13ptBold"/>
        </w:rPr>
        <w:t xml:space="preserve">13 </w:t>
      </w:r>
      <w:r w:rsidRPr="002E2376">
        <w:t xml:space="preserve">— Kenneth </w:t>
      </w:r>
      <w:proofErr w:type="spellStart"/>
      <w:r w:rsidRPr="002E2376">
        <w:t>Lieberthal</w:t>
      </w:r>
      <w:proofErr w:type="spellEnd"/>
      <w:r w:rsidRPr="002E2376">
        <w:t>, senior fellow in the John L. Thornton China Center at the Brookings Institution, served as the National Security Council’s senior director for Asia during U.S. President Bill Clinton's administration, 2013 (</w:t>
      </w:r>
      <w:r w:rsidR="00985C00" w:rsidRPr="002E2376">
        <w:t>“Examining U.S. Concerns on Trade, Security as China Welcomes New President</w:t>
      </w:r>
      <w:r w:rsidRPr="002E2376">
        <w:t>,</w:t>
      </w:r>
      <w:r w:rsidR="00985C00" w:rsidRPr="002E2376">
        <w:t>”</w:t>
      </w:r>
      <w:r w:rsidRPr="002E2376">
        <w:t xml:space="preserve"> PBS, March 14th, Available Online at</w:t>
      </w:r>
      <w:r w:rsidR="00985C00" w:rsidRPr="002E2376">
        <w:t xml:space="preserve"> </w:t>
      </w:r>
      <w:r w:rsidR="00985C00" w:rsidRPr="00701694">
        <w:t>http://www.pbs.org/newshour/bb/asia-jan-june13-china_03-14/</w:t>
      </w:r>
      <w:r w:rsidRPr="002E2376">
        <w:t>, Accessed 08-19-2016)</w:t>
      </w:r>
    </w:p>
    <w:p w:rsidR="00701694" w:rsidRPr="00D24942" w:rsidRDefault="00701694" w:rsidP="00701694">
      <w:pPr>
        <w:rPr>
          <w:sz w:val="16"/>
          <w:szCs w:val="16"/>
        </w:rPr>
      </w:pPr>
      <w:r w:rsidRPr="00D24942">
        <w:rPr>
          <w:sz w:val="16"/>
          <w:szCs w:val="16"/>
        </w:rPr>
        <w:t xml:space="preserve">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D24942">
        <w:rPr>
          <w:sz w:val="16"/>
          <w:szCs w:val="16"/>
        </w:rPr>
        <w:t>Senkaku</w:t>
      </w:r>
      <w:proofErr w:type="spellEnd"/>
      <w:r w:rsidRPr="00D24942">
        <w:rPr>
          <w:sz w:val="16"/>
          <w:szCs w:val="16"/>
        </w:rPr>
        <w:t xml:space="preserve"> islands in the East China Sea.</w:t>
      </w:r>
    </w:p>
    <w:p w:rsidR="00701694" w:rsidRPr="00D24942" w:rsidRDefault="00701694" w:rsidP="00701694">
      <w:pPr>
        <w:rPr>
          <w:sz w:val="16"/>
        </w:rPr>
      </w:pPr>
      <w:r w:rsidRPr="00D24942">
        <w:rPr>
          <w:sz w:val="16"/>
        </w:rPr>
        <w:t xml:space="preserve">People say that </w:t>
      </w:r>
      <w:r w:rsidRPr="00701694">
        <w:rPr>
          <w:rStyle w:val="StyleUnderline"/>
          <w:highlight w:val="yellow"/>
        </w:rPr>
        <w:t>Xi Jinping</w:t>
      </w:r>
      <w:r w:rsidRPr="00D24942">
        <w:rPr>
          <w:sz w:val="16"/>
        </w:rPr>
        <w:t xml:space="preserve"> is actually leading China’s foreign policy on this issue, and if so, we’re in trouble, because this is a very troubled area.</w:t>
      </w:r>
    </w:p>
    <w:p w:rsidR="00701694" w:rsidRPr="00D24942" w:rsidRDefault="00701694" w:rsidP="00701694">
      <w:pPr>
        <w:rPr>
          <w:sz w:val="16"/>
          <w:szCs w:val="16"/>
        </w:rPr>
      </w:pPr>
      <w:r w:rsidRPr="00D24942">
        <w:rPr>
          <w:sz w:val="16"/>
          <w:szCs w:val="16"/>
        </w:rPr>
        <w:t xml:space="preserve">JUDY WOODRUFF: And do you believe, Ken </w:t>
      </w:r>
      <w:proofErr w:type="spellStart"/>
      <w:r w:rsidRPr="00D24942">
        <w:rPr>
          <w:sz w:val="16"/>
          <w:szCs w:val="16"/>
        </w:rPr>
        <w:t>Lieberthal</w:t>
      </w:r>
      <w:proofErr w:type="spellEnd"/>
      <w:r w:rsidRPr="00D24942">
        <w:rPr>
          <w:sz w:val="16"/>
          <w:szCs w:val="16"/>
        </w:rPr>
        <w:t>, that that’s a primary priority of his?</w:t>
      </w:r>
    </w:p>
    <w:p w:rsidR="00985C00" w:rsidRPr="00D24942" w:rsidRDefault="00985C00" w:rsidP="00985C00">
      <w:pPr>
        <w:rPr>
          <w:sz w:val="16"/>
        </w:rPr>
      </w:pPr>
      <w:r w:rsidRPr="00D24942">
        <w:rPr>
          <w:sz w:val="16"/>
        </w:rPr>
        <w:t xml:space="preserve">KENNETH LIEBERTHAL: I think his real priority is domestic. </w:t>
      </w:r>
      <w:r w:rsidRPr="00701694">
        <w:rPr>
          <w:rStyle w:val="StyleUnderline"/>
        </w:rPr>
        <w:t xml:space="preserve">What he </w:t>
      </w:r>
      <w:r w:rsidRPr="00701694">
        <w:rPr>
          <w:rStyle w:val="StyleUnderline"/>
          <w:highlight w:val="yellow"/>
        </w:rPr>
        <w:t>needs</w:t>
      </w:r>
      <w:r w:rsidRPr="00701694">
        <w:rPr>
          <w:rStyle w:val="StyleUnderline"/>
        </w:rPr>
        <w:t xml:space="preserve"> is </w:t>
      </w:r>
      <w:r w:rsidRPr="00701694">
        <w:rPr>
          <w:rStyle w:val="StyleUnderline"/>
          <w:highlight w:val="yellow"/>
        </w:rPr>
        <w:t>stability</w:t>
      </w:r>
      <w:r w:rsidRPr="00D24942">
        <w:rPr>
          <w:sz w:val="16"/>
        </w:rPr>
        <w:t xml:space="preserve"> abroad </w:t>
      </w:r>
      <w:r w:rsidRPr="00701694">
        <w:rPr>
          <w:rStyle w:val="StyleUnderline"/>
          <w:highlight w:val="yellow"/>
        </w:rPr>
        <w:t>in order to undertake reform domestically</w:t>
      </w:r>
      <w:r w:rsidRPr="00D24942">
        <w:rPr>
          <w:sz w:val="16"/>
        </w:rPr>
        <w:t xml:space="preserve">. But </w:t>
      </w:r>
      <w:r w:rsidRPr="00701694">
        <w:rPr>
          <w:rStyle w:val="StyleUnderline"/>
          <w:highlight w:val="yellow"/>
        </w:rPr>
        <w:t>his big problem is that</w:t>
      </w:r>
      <w:r w:rsidRPr="00701694">
        <w:rPr>
          <w:rStyle w:val="StyleUnderline"/>
        </w:rPr>
        <w:t xml:space="preserve"> he — t</w:t>
      </w:r>
      <w:r w:rsidRPr="00701694">
        <w:rPr>
          <w:rStyle w:val="StyleUnderline"/>
          <w:highlight w:val="yellow"/>
        </w:rPr>
        <w:t>hat the Communist Party has</w:t>
      </w:r>
      <w:r w:rsidRPr="00701694">
        <w:rPr>
          <w:rStyle w:val="StyleUnderline"/>
        </w:rPr>
        <w:t xml:space="preserve"> really </w:t>
      </w:r>
      <w:r w:rsidRPr="00701694">
        <w:rPr>
          <w:rStyle w:val="StyleUnderline"/>
          <w:highlight w:val="yellow"/>
        </w:rPr>
        <w:t>nurtured</w:t>
      </w:r>
      <w:r w:rsidRPr="00701694">
        <w:rPr>
          <w:rStyle w:val="StyleUnderline"/>
        </w:rPr>
        <w:t xml:space="preserve"> very </w:t>
      </w:r>
      <w:r w:rsidRPr="00701694">
        <w:rPr>
          <w:rStyle w:val="StyleUnderline"/>
          <w:highlight w:val="yellow"/>
        </w:rPr>
        <w:t>ardent nationalism</w:t>
      </w:r>
      <w:r w:rsidRPr="00701694">
        <w:rPr>
          <w:rStyle w:val="StyleUnderline"/>
        </w:rPr>
        <w:t xml:space="preserve"> domestically</w:t>
      </w:r>
      <w:r w:rsidRPr="00D24942">
        <w:rPr>
          <w:sz w:val="16"/>
        </w:rPr>
        <w:t xml:space="preserve">, </w:t>
      </w:r>
      <w:r w:rsidRPr="00701694">
        <w:rPr>
          <w:rStyle w:val="Emphasis"/>
          <w:highlight w:val="yellow"/>
        </w:rPr>
        <w:t>and he can’t allow himself to get on the wrong side of that or he won’t have the political capital to carry out reforms</w:t>
      </w:r>
      <w:r w:rsidRPr="00D24942">
        <w:rPr>
          <w:sz w:val="16"/>
        </w:rPr>
        <w:t xml:space="preserve">. </w:t>
      </w:r>
      <w:r w:rsidRPr="00701694">
        <w:rPr>
          <w:rStyle w:val="StyleUnderline"/>
        </w:rPr>
        <w:t xml:space="preserve">So he’s trying to walk a tightrope. He has to be seen as strong in international affairs. </w:t>
      </w:r>
      <w:r w:rsidRPr="00701694">
        <w:rPr>
          <w:rStyle w:val="Emphasis"/>
        </w:rPr>
        <w:t xml:space="preserve">But I </w:t>
      </w:r>
      <w:r w:rsidRPr="00701694">
        <w:rPr>
          <w:rStyle w:val="Emphasis"/>
          <w:highlight w:val="yellow"/>
        </w:rPr>
        <w:t>don’t think he’s looking for trouble</w:t>
      </w:r>
      <w:r w:rsidRPr="00701694">
        <w:rPr>
          <w:rStyle w:val="StyleUnderline"/>
          <w:highlight w:val="yellow"/>
        </w:rPr>
        <w:t xml:space="preserve"> internationally. </w:t>
      </w:r>
      <w:r w:rsidRPr="00701694">
        <w:rPr>
          <w:rStyle w:val="Emphasis"/>
          <w:highlight w:val="yellow"/>
        </w:rPr>
        <w:t>He’d rather avoid if it</w:t>
      </w:r>
      <w:r w:rsidRPr="00701694">
        <w:rPr>
          <w:rStyle w:val="Emphasis"/>
        </w:rPr>
        <w:t xml:space="preserve"> if he can</w:t>
      </w:r>
      <w:r w:rsidRPr="00D24942">
        <w:rPr>
          <w:sz w:val="16"/>
        </w:rPr>
        <w:t xml:space="preserve">. </w:t>
      </w:r>
    </w:p>
    <w:p w:rsidR="00701694" w:rsidRPr="002E2376" w:rsidRDefault="00701694" w:rsidP="00985C00"/>
    <w:p w:rsidR="00985C00" w:rsidRDefault="007733E3" w:rsidP="00985C00">
      <w:pPr>
        <w:pStyle w:val="Heading4"/>
        <w:rPr>
          <w:rFonts w:cs="Arial"/>
        </w:rPr>
      </w:pPr>
      <w:r>
        <w:rPr>
          <w:rFonts w:cs="Arial"/>
        </w:rPr>
        <w:t>Engagement with the US hurts Xi’s domestic reform agenda.</w:t>
      </w:r>
    </w:p>
    <w:p w:rsidR="007733E3" w:rsidRPr="007733E3" w:rsidRDefault="007733E3" w:rsidP="007733E3">
      <w:r w:rsidRPr="007733E3">
        <w:rPr>
          <w:rStyle w:val="Style13ptBold"/>
        </w:rPr>
        <w:t>Economy 14</w:t>
      </w:r>
      <w:r>
        <w:t xml:space="preserve"> — Elizabeth C. Economy, Senior Fellow and Director for Asia Studies at the Council on Foreign Relations, 2014 (“China’s Imperial President,” Foreign Affairs, June 20</w:t>
      </w:r>
      <w:r w:rsidRPr="007733E3">
        <w:rPr>
          <w:vertAlign w:val="superscript"/>
        </w:rPr>
        <w:t>th</w:t>
      </w:r>
      <w:r>
        <w:t>, Available Online at</w:t>
      </w:r>
      <w:r w:rsidRPr="007733E3">
        <w:t xml:space="preserve"> </w:t>
      </w:r>
      <w:hyperlink r:id="rId6" w:history="1">
        <w:r w:rsidRPr="00DE361A">
          <w:rPr>
            <w:rStyle w:val="Hyperlink"/>
          </w:rPr>
          <w:t>https://www.foreignaffairs.com/articles/china/2014-10-20/chinas-imperial-president</w:t>
        </w:r>
      </w:hyperlink>
      <w:r>
        <w:t>, Accessed 08-19-2016)</w:t>
      </w:r>
    </w:p>
    <w:p w:rsidR="00985C00" w:rsidRPr="00D24942" w:rsidRDefault="00985C00" w:rsidP="00985C00">
      <w:pPr>
        <w:rPr>
          <w:sz w:val="16"/>
        </w:rPr>
      </w:pPr>
      <w:r w:rsidRPr="00D24942">
        <w:rPr>
          <w:sz w:val="16"/>
        </w:rPr>
        <w:t xml:space="preserve">Chinese </w:t>
      </w:r>
      <w:r w:rsidRPr="007733E3">
        <w:rPr>
          <w:rStyle w:val="StyleUnderline"/>
          <w:highlight w:val="yellow"/>
        </w:rPr>
        <w:t>President Xi</w:t>
      </w:r>
      <w:r w:rsidRPr="00D24942">
        <w:rPr>
          <w:sz w:val="16"/>
        </w:rPr>
        <w:t xml:space="preserve"> Jinping</w:t>
      </w:r>
      <w:r w:rsidRPr="004152AD">
        <w:rPr>
          <w:rStyle w:val="StyleUnderline"/>
        </w:rPr>
        <w:t xml:space="preserve"> has articulated a simple but powerful vision: the rejuvenation of the Chinese nation</w:t>
      </w:r>
      <w:r w:rsidRPr="00D24942">
        <w:rPr>
          <w:sz w:val="16"/>
        </w:rPr>
        <w:t xml:space="preserve">. </w:t>
      </w:r>
      <w:r w:rsidRPr="00800415">
        <w:rPr>
          <w:rStyle w:val="StyleUnderline"/>
        </w:rPr>
        <w:t>It is a patriotic call to arms, drawing inspiration from the glories of China’s imperial past and the ideals of its socialist present to promote political unity at home and influence abroad.</w:t>
      </w:r>
      <w:r w:rsidRPr="00D24942">
        <w:rPr>
          <w:sz w:val="16"/>
        </w:rPr>
        <w:t xml:space="preserve"> After just two years in office, </w:t>
      </w:r>
      <w:r w:rsidRPr="004152AD">
        <w:rPr>
          <w:rStyle w:val="StyleUnderline"/>
        </w:rPr>
        <w:t xml:space="preserve">Xi </w:t>
      </w:r>
      <w:r w:rsidRPr="007733E3">
        <w:rPr>
          <w:rStyle w:val="StyleUnderline"/>
          <w:highlight w:val="yellow"/>
        </w:rPr>
        <w:t>has advanced</w:t>
      </w:r>
      <w:r w:rsidRPr="00D24942">
        <w:rPr>
          <w:sz w:val="16"/>
        </w:rPr>
        <w:t xml:space="preserve"> himself as a transformative leader, adopting </w:t>
      </w:r>
      <w:r w:rsidRPr="007733E3">
        <w:rPr>
          <w:rStyle w:val="StyleUnderline"/>
          <w:highlight w:val="yellow"/>
        </w:rPr>
        <w:t xml:space="preserve">an agenda that proposes to </w:t>
      </w:r>
      <w:r w:rsidRPr="007733E3">
        <w:rPr>
          <w:rStyle w:val="Emphasis"/>
          <w:highlight w:val="yellow"/>
        </w:rPr>
        <w:t>reform</w:t>
      </w:r>
      <w:r w:rsidRPr="00D24942">
        <w:rPr>
          <w:sz w:val="16"/>
        </w:rPr>
        <w:t xml:space="preserve">, if not revolutionize, </w:t>
      </w:r>
      <w:r w:rsidRPr="007733E3">
        <w:rPr>
          <w:rStyle w:val="StyleUnderline"/>
          <w:highlight w:val="yellow"/>
        </w:rPr>
        <w:t>political and economic relations</w:t>
      </w:r>
      <w:r w:rsidRPr="00D24942">
        <w:rPr>
          <w:sz w:val="16"/>
        </w:rPr>
        <w:t xml:space="preserve"> not only within China but also with the rest of the world. Underlying Xi’s vision is a growing sense of urgency. Xi assumed power at a moment when China, despite its economic success, was politically adrift. The Chinese Communist Party, plagued by corruption and lacking a compelling ideology, had lost credibility among the public, and social unrest was on the rise. The Chinese economy, still growing at an impressive clip, had begun to show signs of strain and uncertainty. And on the international front, despite its position as a global economic power, China was punching well below its weight. Beijing had failed to respond effectively to the crises in Libya and Syria and had stood by as political change rocked two of its closest partners, Myanmar (also known as Burma) and North Korea. To many observers, it appeared as though China had no overarching foreign policy strategy. </w:t>
      </w:r>
      <w:r w:rsidRPr="004152AD">
        <w:rPr>
          <w:rStyle w:val="StyleUnderline"/>
        </w:rPr>
        <w:t xml:space="preserve">Xi has reacted to this sense of malaise with a power grab </w:t>
      </w:r>
      <w:r w:rsidRPr="00D24942">
        <w:rPr>
          <w:sz w:val="16"/>
        </w:rPr>
        <w:t xml:space="preserve">-- for himself, for the Communist Party, and for China. He has rejected the communist tradition of collective leadership, instead establishing himself as the paramount leader within a tightly centralized political system. At home, </w:t>
      </w:r>
      <w:r w:rsidRPr="004152AD">
        <w:rPr>
          <w:rStyle w:val="StyleUnderline"/>
        </w:rPr>
        <w:t>his proposed economic reforms will bolster the role of the market but nonetheless allow the state to retain significant control.</w:t>
      </w:r>
      <w:r w:rsidRPr="00D24942">
        <w:rPr>
          <w:sz w:val="16"/>
        </w:rPr>
        <w:t xml:space="preserve"> Abroad, Xi has sought to elevate China by expanding trade and investment, creating new international institutions, and strengthening the military. </w:t>
      </w:r>
      <w:r w:rsidRPr="007733E3">
        <w:rPr>
          <w:rStyle w:val="StyleUnderline"/>
          <w:highlight w:val="yellow"/>
        </w:rPr>
        <w:t xml:space="preserve">His vision </w:t>
      </w:r>
      <w:r w:rsidRPr="002D2958">
        <w:rPr>
          <w:rStyle w:val="StyleUnderline"/>
          <w:highlight w:val="yellow"/>
        </w:rPr>
        <w:t xml:space="preserve">contains an implicit fear: that an </w:t>
      </w:r>
      <w:r w:rsidRPr="002D2958">
        <w:rPr>
          <w:rStyle w:val="Emphasis"/>
          <w:highlight w:val="yellow"/>
        </w:rPr>
        <w:t>open door to Western political and economic ideas</w:t>
      </w:r>
      <w:r w:rsidRPr="002D2958">
        <w:rPr>
          <w:rStyle w:val="StyleUnderline"/>
          <w:highlight w:val="yellow"/>
        </w:rPr>
        <w:t xml:space="preserve"> will </w:t>
      </w:r>
      <w:r w:rsidRPr="002D2958">
        <w:rPr>
          <w:rStyle w:val="Emphasis"/>
          <w:highlight w:val="yellow"/>
        </w:rPr>
        <w:t>undermine</w:t>
      </w:r>
      <w:r w:rsidRPr="002D2958">
        <w:rPr>
          <w:rStyle w:val="StyleUnderline"/>
          <w:highlight w:val="yellow"/>
        </w:rPr>
        <w:t xml:space="preserve"> the power of the Chinese state</w:t>
      </w:r>
      <w:r w:rsidRPr="002D2958">
        <w:rPr>
          <w:rStyle w:val="StyleUnderline"/>
        </w:rPr>
        <w:t xml:space="preserve">. </w:t>
      </w:r>
      <w:r w:rsidRPr="00D24942">
        <w:rPr>
          <w:sz w:val="16"/>
        </w:rPr>
        <w:t xml:space="preserve">If successful, </w:t>
      </w:r>
      <w:r w:rsidRPr="002D2958">
        <w:rPr>
          <w:rStyle w:val="StyleUnderline"/>
        </w:rPr>
        <w:t xml:space="preserve">Xi’s reforms could yield a corruption-free, politically cohesive, and economically powerful one-party state with global reach: </w:t>
      </w:r>
      <w:proofErr w:type="gramStart"/>
      <w:r w:rsidRPr="002D2958">
        <w:rPr>
          <w:rStyle w:val="StyleUnderline"/>
        </w:rPr>
        <w:t>a</w:t>
      </w:r>
      <w:proofErr w:type="gramEnd"/>
      <w:r w:rsidRPr="002D2958">
        <w:rPr>
          <w:rStyle w:val="StyleUnderline"/>
        </w:rPr>
        <w:t xml:space="preserve"> </w:t>
      </w:r>
      <w:r w:rsidRPr="002D2958">
        <w:rPr>
          <w:rStyle w:val="Emphasis"/>
        </w:rPr>
        <w:t>Singapore on steroids</w:t>
      </w:r>
      <w:r w:rsidRPr="00D24942">
        <w:rPr>
          <w:sz w:val="16"/>
        </w:rPr>
        <w:t>. But there is no guarantee that the reforms will be as transformative as Xi hopes. His policies have created deep pockets of domestic discontent and provoked an international backlash. To silence dissent, Xi has launched a political crackdown, alienating many of the talented and resourceful Chinese citizens his reforms are intended to encourage. His tentative economic steps have raised questions about the country’s prospects for continued growth. And his winner-take-all mentality has undermined his efforts to become a global leader. The United States and the rest of the world cannot afford to wait and see how his reforms play out. The United States should be ready to embrace some of Xi’s initiatives as opportunities for international collaboration while treating others as worrisome trends that must be stopped before they are solidified.</w:t>
      </w:r>
    </w:p>
    <w:p w:rsidR="005C3133" w:rsidRDefault="005C3133" w:rsidP="00985C00"/>
    <w:bookmarkEnd w:id="0"/>
    <w:p w:rsidR="00466BF3" w:rsidRPr="002E2376" w:rsidRDefault="00466BF3" w:rsidP="00466BF3">
      <w:pPr>
        <w:pStyle w:val="Heading3"/>
      </w:pPr>
      <w:r>
        <w:t>They Say: “Our Plan is Positive Engagement”</w:t>
      </w:r>
      <w:proofErr w:type="gramStart"/>
      <w:r>
        <w:t>/“</w:t>
      </w:r>
      <w:proofErr w:type="gramEnd"/>
      <w:r>
        <w:t>Plan Has the US Give In”</w:t>
      </w:r>
    </w:p>
    <w:p w:rsidR="00985C00" w:rsidRPr="004152AD" w:rsidRDefault="00985C00" w:rsidP="00985C00">
      <w:pPr>
        <w:pStyle w:val="Heading4"/>
        <w:rPr>
          <w:rFonts w:cs="Arial"/>
        </w:rPr>
      </w:pPr>
      <w:r w:rsidRPr="00466BF3">
        <w:rPr>
          <w:rFonts w:cs="Arial"/>
          <w:u w:val="single"/>
        </w:rPr>
        <w:t>Regardless of intentions</w:t>
      </w:r>
      <w:r w:rsidRPr="004152AD">
        <w:rPr>
          <w:rFonts w:cs="Arial"/>
        </w:rPr>
        <w:t xml:space="preserve">, </w:t>
      </w:r>
      <w:r w:rsidR="00466BF3">
        <w:rPr>
          <w:rFonts w:cs="Arial"/>
        </w:rPr>
        <w:t xml:space="preserve">US engagement is </w:t>
      </w:r>
      <w:r w:rsidR="00466BF3" w:rsidRPr="00BF0A24">
        <w:rPr>
          <w:rFonts w:cs="Arial"/>
          <w:u w:val="single"/>
        </w:rPr>
        <w:t>spun by</w:t>
      </w:r>
      <w:r w:rsidRPr="00BF0A24">
        <w:rPr>
          <w:rFonts w:cs="Arial"/>
          <w:u w:val="single"/>
        </w:rPr>
        <w:t xml:space="preserve"> Chinese hardliners</w:t>
      </w:r>
      <w:r w:rsidRPr="004152AD">
        <w:rPr>
          <w:rFonts w:cs="Arial"/>
        </w:rPr>
        <w:t xml:space="preserve"> as an attem</w:t>
      </w:r>
      <w:r w:rsidR="00466BF3">
        <w:rPr>
          <w:rFonts w:cs="Arial"/>
        </w:rPr>
        <w:t>pt to isolate and contain China.</w:t>
      </w:r>
    </w:p>
    <w:p w:rsidR="00985C00" w:rsidRPr="004152AD" w:rsidRDefault="00466BF3" w:rsidP="00985C00">
      <w:pPr>
        <w:rPr>
          <w:rStyle w:val="Style13ptBold"/>
        </w:rPr>
      </w:pPr>
      <w:r>
        <w:rPr>
          <w:rStyle w:val="Style13ptBold"/>
        </w:rPr>
        <w:t>Rudd</w:t>
      </w:r>
      <w:r w:rsidR="00985C00" w:rsidRPr="004152AD">
        <w:rPr>
          <w:rStyle w:val="Style13ptBold"/>
        </w:rPr>
        <w:t xml:space="preserve"> 15</w:t>
      </w:r>
      <w:r w:rsidR="00985C00" w:rsidRPr="004152AD">
        <w:rPr>
          <w:sz w:val="20"/>
        </w:rPr>
        <w:t xml:space="preserve"> </w:t>
      </w:r>
      <w:r>
        <w:rPr>
          <w:sz w:val="20"/>
        </w:rPr>
        <w:t xml:space="preserve">— </w:t>
      </w:r>
      <w:r w:rsidR="00985C00" w:rsidRPr="004152AD">
        <w:rPr>
          <w:sz w:val="20"/>
        </w:rPr>
        <w:t>Kevin</w:t>
      </w:r>
      <w:r>
        <w:rPr>
          <w:sz w:val="20"/>
        </w:rPr>
        <w:t xml:space="preserve"> Rudd</w:t>
      </w:r>
      <w:r w:rsidR="00985C00" w:rsidRPr="004152AD">
        <w:rPr>
          <w:sz w:val="20"/>
        </w:rPr>
        <w:t>, F</w:t>
      </w:r>
      <w:r>
        <w:rPr>
          <w:sz w:val="20"/>
        </w:rPr>
        <w:t xml:space="preserve">ormer Australian Prime Minister, </w:t>
      </w:r>
      <w:r w:rsidRPr="004152AD">
        <w:rPr>
          <w:sz w:val="20"/>
        </w:rPr>
        <w:t>director of the Asia Society Public Policy Institute</w:t>
      </w:r>
      <w:r>
        <w:rPr>
          <w:sz w:val="20"/>
        </w:rPr>
        <w:t xml:space="preserve">, </w:t>
      </w:r>
      <w:r w:rsidR="00985C00" w:rsidRPr="004152AD">
        <w:rPr>
          <w:sz w:val="20"/>
        </w:rPr>
        <w:t xml:space="preserve">member of the Berggruen Institute’s 21st Century Council delegation that met Chinese President Xi Jinping in November 2013 in Beijing, </w:t>
      </w:r>
      <w:r>
        <w:rPr>
          <w:sz w:val="20"/>
        </w:rPr>
        <w:t>2015 (</w:t>
      </w:r>
      <w:r w:rsidR="00985C00" w:rsidRPr="004152AD">
        <w:rPr>
          <w:sz w:val="20"/>
        </w:rPr>
        <w:t xml:space="preserve">“How to Break the ‘Mutually Assured Misperception’ Between the U.S. and China,” </w:t>
      </w:r>
      <w:r>
        <w:rPr>
          <w:sz w:val="20"/>
        </w:rPr>
        <w:t xml:space="preserve">Huffington Post, </w:t>
      </w:r>
      <w:r w:rsidR="00BF0A24">
        <w:rPr>
          <w:sz w:val="20"/>
        </w:rPr>
        <w:t>June 20</w:t>
      </w:r>
      <w:r w:rsidR="00BF0A24" w:rsidRPr="00BF0A24">
        <w:rPr>
          <w:sz w:val="20"/>
          <w:vertAlign w:val="superscript"/>
        </w:rPr>
        <w:t>th</w:t>
      </w:r>
      <w:r w:rsidR="00BF0A24">
        <w:rPr>
          <w:sz w:val="20"/>
        </w:rPr>
        <w:t xml:space="preserve">, Available Online at </w:t>
      </w:r>
      <w:hyperlink r:id="rId7" w:history="1">
        <w:r w:rsidR="00BF0A24" w:rsidRPr="00DE361A">
          <w:rPr>
            <w:rStyle w:val="Hyperlink"/>
            <w:sz w:val="20"/>
          </w:rPr>
          <w:t>http://www.huffingtonpost.com/kevin-rudd/us-china-relations-kevin-rudd-report_b_7096784.html</w:t>
        </w:r>
      </w:hyperlink>
      <w:r w:rsidR="00BF0A24">
        <w:rPr>
          <w:sz w:val="20"/>
        </w:rPr>
        <w:t>, Accessed 08-19-2016</w:t>
      </w:r>
      <w:r w:rsidR="00985C00" w:rsidRPr="004152AD">
        <w:rPr>
          <w:sz w:val="20"/>
        </w:rPr>
        <w:t>)</w:t>
      </w:r>
    </w:p>
    <w:p w:rsidR="00BF0A24" w:rsidRPr="00D24942" w:rsidRDefault="00BF0A24" w:rsidP="00BF0A24">
      <w:pPr>
        <w:rPr>
          <w:sz w:val="16"/>
        </w:rPr>
      </w:pPr>
      <w:r w:rsidRPr="00D24942">
        <w:rPr>
          <w:sz w:val="16"/>
        </w:rPr>
        <w:t xml:space="preserve">Americans offer their own variations on the same theme concerning Chinese mirror imaging. Nonetheless, the report argues that </w:t>
      </w:r>
      <w:r w:rsidRPr="00BF0A24">
        <w:rPr>
          <w:rStyle w:val="StyleUnderline"/>
          <w:highlight w:val="yellow"/>
        </w:rPr>
        <w:t>Chinese leaders have begun to form a worrying consensus on</w:t>
      </w:r>
      <w:r w:rsidRPr="00BF0A24">
        <w:rPr>
          <w:rStyle w:val="StyleUnderline"/>
        </w:rPr>
        <w:t xml:space="preserve"> what they believe to be </w:t>
      </w:r>
      <w:r w:rsidRPr="00BF0A24">
        <w:rPr>
          <w:rStyle w:val="StyleUnderline"/>
          <w:highlight w:val="yellow"/>
        </w:rPr>
        <w:t xml:space="preserve">the core elements of U.S. strategy towards China, </w:t>
      </w:r>
      <w:r w:rsidRPr="00BF0A24">
        <w:rPr>
          <w:rStyle w:val="Emphasis"/>
          <w:highlight w:val="yellow"/>
        </w:rPr>
        <w:t>despite Washington’s protestations</w:t>
      </w:r>
      <w:r w:rsidRPr="00BF0A24">
        <w:rPr>
          <w:rStyle w:val="StyleUnderline"/>
        </w:rPr>
        <w:t xml:space="preserve"> to the contrary</w:t>
      </w:r>
      <w:r w:rsidRPr="00D24942">
        <w:rPr>
          <w:sz w:val="16"/>
        </w:rPr>
        <w:t xml:space="preserve">. These are reflected in </w:t>
      </w:r>
      <w:r w:rsidRPr="00BF0A24">
        <w:rPr>
          <w:rStyle w:val="StyleUnderline"/>
          <w:highlight w:val="yellow"/>
        </w:rPr>
        <w:t>the</w:t>
      </w:r>
      <w:r w:rsidRPr="00D24942">
        <w:rPr>
          <w:sz w:val="16"/>
        </w:rPr>
        <w:t xml:space="preserve"> following five-point </w:t>
      </w:r>
      <w:r w:rsidRPr="00BF0A24">
        <w:rPr>
          <w:rStyle w:val="StyleUnderline"/>
        </w:rPr>
        <w:t>consensus</w:t>
      </w:r>
      <w:r w:rsidRPr="00D24942">
        <w:rPr>
          <w:sz w:val="16"/>
        </w:rPr>
        <w:t xml:space="preserve"> circulated among the Chinese leadership during 2014, </w:t>
      </w:r>
      <w:r w:rsidRPr="00BF0A24">
        <w:rPr>
          <w:rStyle w:val="StyleUnderline"/>
          <w:highlight w:val="yellow"/>
        </w:rPr>
        <w:t xml:space="preserve">summarizing </w:t>
      </w:r>
      <w:r w:rsidRPr="00BF0A24">
        <w:rPr>
          <w:rStyle w:val="Emphasis"/>
          <w:highlight w:val="yellow"/>
        </w:rPr>
        <w:t>internal conclusions</w:t>
      </w:r>
      <w:r w:rsidRPr="00BF0A24">
        <w:rPr>
          <w:rStyle w:val="StyleUnderline"/>
          <w:highlight w:val="yellow"/>
        </w:rPr>
        <w:t xml:space="preserve"> about U.S. strategic intentions</w:t>
      </w:r>
      <w:r w:rsidRPr="00D24942">
        <w:rPr>
          <w:sz w:val="16"/>
        </w:rPr>
        <w:t>:</w:t>
      </w:r>
    </w:p>
    <w:p w:rsidR="00BF0A24" w:rsidRPr="00BF0A24" w:rsidRDefault="00BF0A24" w:rsidP="00BF0A24">
      <w:pPr>
        <w:rPr>
          <w:rStyle w:val="StyleUnderline"/>
          <w:highlight w:val="yellow"/>
        </w:rPr>
      </w:pPr>
      <w:r w:rsidRPr="00BF0A24">
        <w:rPr>
          <w:rStyle w:val="StyleUnderline"/>
          <w:highlight w:val="yellow"/>
        </w:rPr>
        <w:t>To isolate China;</w:t>
      </w:r>
    </w:p>
    <w:p w:rsidR="00BF0A24" w:rsidRPr="00BF0A24" w:rsidRDefault="00BF0A24" w:rsidP="00BF0A24">
      <w:pPr>
        <w:rPr>
          <w:rStyle w:val="StyleUnderline"/>
          <w:highlight w:val="yellow"/>
        </w:rPr>
      </w:pPr>
      <w:r w:rsidRPr="00BF0A24">
        <w:rPr>
          <w:rStyle w:val="StyleUnderline"/>
          <w:highlight w:val="yellow"/>
        </w:rPr>
        <w:t>To contain China;</w:t>
      </w:r>
    </w:p>
    <w:p w:rsidR="00BF0A24" w:rsidRPr="00D24942" w:rsidRDefault="00BF0A24" w:rsidP="00BF0A24">
      <w:pPr>
        <w:rPr>
          <w:sz w:val="16"/>
        </w:rPr>
      </w:pPr>
      <w:r w:rsidRPr="00BF0A24">
        <w:rPr>
          <w:rStyle w:val="StyleUnderline"/>
          <w:highlight w:val="yellow"/>
        </w:rPr>
        <w:t>To diminish China</w:t>
      </w:r>
      <w:r w:rsidRPr="00D24942">
        <w:rPr>
          <w:sz w:val="16"/>
        </w:rPr>
        <w:t>;</w:t>
      </w:r>
    </w:p>
    <w:p w:rsidR="00BF0A24" w:rsidRDefault="00BF0A24" w:rsidP="00BF0A24">
      <w:r>
        <w:t>To internally divide China; and</w:t>
      </w:r>
    </w:p>
    <w:p w:rsidR="00BF0A24" w:rsidRDefault="00BF0A24" w:rsidP="00BF0A24">
      <w:r>
        <w:t>To sabotage China’s leadership.</w:t>
      </w:r>
    </w:p>
    <w:p w:rsidR="00BF0A24" w:rsidRPr="00D24942" w:rsidRDefault="00BF0A24" w:rsidP="00BF0A24">
      <w:pPr>
        <w:rPr>
          <w:sz w:val="16"/>
        </w:rPr>
      </w:pPr>
      <w:r w:rsidRPr="00D24942">
        <w:rPr>
          <w:sz w:val="16"/>
        </w:rPr>
        <w:t xml:space="preserve">While </w:t>
      </w:r>
      <w:r w:rsidRPr="00BF0A24">
        <w:rPr>
          <w:rStyle w:val="StyleUnderline"/>
          <w:highlight w:val="yellow"/>
        </w:rPr>
        <w:t>these conclusions sound strange to a Western audience</w:t>
      </w:r>
      <w:r w:rsidRPr="00D24942">
        <w:rPr>
          <w:sz w:val="16"/>
        </w:rPr>
        <w:t xml:space="preserve">, </w:t>
      </w:r>
      <w:r w:rsidRPr="00BF0A24">
        <w:rPr>
          <w:rStyle w:val="StyleUnderline"/>
          <w:highlight w:val="yellow"/>
        </w:rPr>
        <w:t>they</w:t>
      </w:r>
      <w:r w:rsidRPr="00D24942">
        <w:rPr>
          <w:sz w:val="16"/>
        </w:rPr>
        <w:t xml:space="preserve"> nonetheless </w:t>
      </w:r>
      <w:r w:rsidRPr="00BF0A24">
        <w:rPr>
          <w:rStyle w:val="StyleUnderline"/>
          <w:highlight w:val="yellow"/>
        </w:rPr>
        <w:t>derive from a Chinese conclusion that the</w:t>
      </w:r>
      <w:r w:rsidRPr="00BF0A24">
        <w:rPr>
          <w:rStyle w:val="StyleUnderline"/>
        </w:rPr>
        <w:t xml:space="preserve"> </w:t>
      </w:r>
      <w:r w:rsidRPr="00BF0A24">
        <w:rPr>
          <w:rStyle w:val="Emphasis"/>
          <w:highlight w:val="yellow"/>
        </w:rPr>
        <w:t>U</w:t>
      </w:r>
      <w:r w:rsidRPr="00BF0A24">
        <w:rPr>
          <w:rStyle w:val="StyleUnderline"/>
        </w:rPr>
        <w:t xml:space="preserve">nited </w:t>
      </w:r>
      <w:r w:rsidRPr="00BF0A24">
        <w:rPr>
          <w:rStyle w:val="Emphasis"/>
          <w:highlight w:val="yellow"/>
        </w:rPr>
        <w:t>S</w:t>
      </w:r>
      <w:r w:rsidRPr="00BF0A24">
        <w:rPr>
          <w:rStyle w:val="StyleUnderline"/>
        </w:rPr>
        <w:t xml:space="preserve">tates has not, </w:t>
      </w:r>
      <w:r w:rsidRPr="00BF0A24">
        <w:rPr>
          <w:rStyle w:val="Emphasis"/>
        </w:rPr>
        <w:t xml:space="preserve">and </w:t>
      </w:r>
      <w:r w:rsidRPr="00BF0A24">
        <w:rPr>
          <w:rStyle w:val="Emphasis"/>
          <w:highlight w:val="yellow"/>
        </w:rPr>
        <w:t>never will</w:t>
      </w:r>
      <w:r w:rsidRPr="00BF0A24">
        <w:rPr>
          <w:rStyle w:val="StyleUnderline"/>
          <w:highlight w:val="yellow"/>
        </w:rPr>
        <w:t>, accept the</w:t>
      </w:r>
      <w:r w:rsidRPr="00BF0A24">
        <w:rPr>
          <w:rStyle w:val="StyleUnderline"/>
        </w:rPr>
        <w:t xml:space="preserve"> fundamental </w:t>
      </w:r>
      <w:r w:rsidRPr="00BF0A24">
        <w:rPr>
          <w:rStyle w:val="StyleUnderline"/>
          <w:highlight w:val="yellow"/>
        </w:rPr>
        <w:t>political legitimacy of the Chinese administratio</w:t>
      </w:r>
      <w:r w:rsidRPr="00BF0A24">
        <w:rPr>
          <w:rStyle w:val="StyleUnderline"/>
        </w:rPr>
        <w:t>n</w:t>
      </w:r>
      <w:r w:rsidRPr="00D24942">
        <w:rPr>
          <w:sz w:val="16"/>
        </w:rPr>
        <w:t xml:space="preserve"> because it is not a liberal democracy</w:t>
      </w:r>
      <w:r w:rsidRPr="00D24942">
        <w:rPr>
          <w:sz w:val="16"/>
          <w:highlight w:val="yellow"/>
        </w:rPr>
        <w:t xml:space="preserve">. </w:t>
      </w:r>
      <w:r w:rsidRPr="0019071B">
        <w:rPr>
          <w:rStyle w:val="StyleUnderline"/>
          <w:highlight w:val="yellow"/>
        </w:rPr>
        <w:t>They are also based on a deeply held</w:t>
      </w:r>
      <w:r w:rsidRPr="00BF0A24">
        <w:rPr>
          <w:rStyle w:val="StyleUnderline"/>
        </w:rPr>
        <w:t xml:space="preserve">, deeply “realist” Chinese </w:t>
      </w:r>
      <w:r w:rsidRPr="0019071B">
        <w:rPr>
          <w:rStyle w:val="StyleUnderline"/>
          <w:highlight w:val="yellow"/>
        </w:rPr>
        <w:t>conclusion that the U.S. will never willingly concede its status as</w:t>
      </w:r>
      <w:r w:rsidRPr="00BF0A24">
        <w:rPr>
          <w:rStyle w:val="StyleUnderline"/>
        </w:rPr>
        <w:t xml:space="preserve"> the pre-eminent regional and </w:t>
      </w:r>
      <w:r w:rsidRPr="0019071B">
        <w:rPr>
          <w:rStyle w:val="StyleUnderline"/>
          <w:highlight w:val="yellow"/>
        </w:rPr>
        <w:t>global power</w:t>
      </w:r>
      <w:r w:rsidRPr="00D24942">
        <w:rPr>
          <w:sz w:val="16"/>
        </w:rPr>
        <w:t xml:space="preserve">, and will do everything within its power to retain that position. In Beijing, </w:t>
      </w:r>
      <w:r w:rsidRPr="0019071B">
        <w:rPr>
          <w:rStyle w:val="Emphasis"/>
          <w:highlight w:val="yellow"/>
        </w:rPr>
        <w:t>this assumption permeates perceptions of</w:t>
      </w:r>
      <w:r w:rsidRPr="00BF0A24">
        <w:rPr>
          <w:rStyle w:val="Emphasis"/>
        </w:rPr>
        <w:t xml:space="preserve"> nearly </w:t>
      </w:r>
      <w:r w:rsidRPr="0019071B">
        <w:rPr>
          <w:rStyle w:val="Emphasis"/>
          <w:highlight w:val="yellow"/>
        </w:rPr>
        <w:t>all aspects of U.S. policy</w:t>
      </w:r>
      <w:r w:rsidRPr="00D24942">
        <w:rPr>
          <w:sz w:val="16"/>
        </w:rPr>
        <w:t xml:space="preserve">, from campaigns on human rights, political activism in Hong Kong, arms sales to Taiwan, and America’s failure to condemn terrorist attacks by Xinjiang separatists, to support for </w:t>
      </w:r>
      <w:proofErr w:type="spellStart"/>
      <w:r w:rsidRPr="00D24942">
        <w:rPr>
          <w:sz w:val="16"/>
        </w:rPr>
        <w:t>Falungong</w:t>
      </w:r>
      <w:proofErr w:type="spellEnd"/>
      <w:r w:rsidRPr="00D24942">
        <w:rPr>
          <w:sz w:val="16"/>
        </w:rPr>
        <w:t xml:space="preserve"> and the Dalai Lama.</w:t>
      </w:r>
    </w:p>
    <w:p w:rsidR="00BF0A24" w:rsidRPr="00D24942" w:rsidRDefault="00BF0A24" w:rsidP="00BF0A24">
      <w:pPr>
        <w:rPr>
          <w:sz w:val="16"/>
        </w:rPr>
      </w:pPr>
      <w:r w:rsidRPr="00D24942">
        <w:rPr>
          <w:sz w:val="16"/>
        </w:rPr>
        <w:t xml:space="preserve">As a result, </w:t>
      </w:r>
      <w:r w:rsidRPr="00BF0A24">
        <w:rPr>
          <w:rStyle w:val="StyleUnderline"/>
        </w:rPr>
        <w:t>senior Chinese interlocutors conclude that the U.S. is effectively engaged in a dual strategy of undermining China from within, while also containing China from without</w:t>
      </w:r>
      <w:r w:rsidRPr="00D24942">
        <w:rPr>
          <w:sz w:val="16"/>
        </w:rPr>
        <w:t xml:space="preserve">. </w:t>
      </w:r>
      <w:r w:rsidRPr="0019071B">
        <w:rPr>
          <w:rStyle w:val="Emphasis"/>
          <w:highlight w:val="yellow"/>
        </w:rPr>
        <w:t>American arguments that U.S. policy</w:t>
      </w:r>
      <w:r w:rsidRPr="00BF0A24">
        <w:rPr>
          <w:rStyle w:val="Emphasis"/>
        </w:rPr>
        <w:t xml:space="preserve"> toward China </w:t>
      </w:r>
      <w:r w:rsidRPr="0019071B">
        <w:rPr>
          <w:rStyle w:val="Emphasis"/>
          <w:highlight w:val="yellow"/>
        </w:rPr>
        <w:t>bears no comparison with</w:t>
      </w:r>
      <w:r w:rsidRPr="00BF0A24">
        <w:rPr>
          <w:rStyle w:val="Emphasis"/>
        </w:rPr>
        <w:t xml:space="preserve"> the </w:t>
      </w:r>
      <w:r w:rsidRPr="0019071B">
        <w:rPr>
          <w:rStyle w:val="Emphasis"/>
          <w:highlight w:val="yellow"/>
        </w:rPr>
        <w:t>Cold War</w:t>
      </w:r>
      <w:r w:rsidRPr="00BF0A24">
        <w:rPr>
          <w:rStyle w:val="Emphasis"/>
        </w:rPr>
        <w:t xml:space="preserve">-era </w:t>
      </w:r>
      <w:r w:rsidRPr="0019071B">
        <w:rPr>
          <w:rStyle w:val="Emphasis"/>
          <w:highlight w:val="yellow"/>
        </w:rPr>
        <w:t>containment</w:t>
      </w:r>
      <w:r w:rsidRPr="00D24942">
        <w:rPr>
          <w:sz w:val="16"/>
        </w:rPr>
        <w:t xml:space="preserve"> of the Soviet Union </w:t>
      </w:r>
      <w:r w:rsidRPr="0019071B">
        <w:rPr>
          <w:rStyle w:val="Emphasis"/>
          <w:highlight w:val="yellow"/>
        </w:rPr>
        <w:t>are dismissed by Chinese analysts</w:t>
      </w:r>
      <w:r w:rsidRPr="00D24942">
        <w:rPr>
          <w:sz w:val="16"/>
        </w:rPr>
        <w:t>. China points to the U.S. strategic decision to “pivot” or “rebalance” to Asia as unequivocal evidence of this.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w:t>
      </w:r>
    </w:p>
    <w:p w:rsidR="00BF0A24" w:rsidRDefault="00BF0A24" w:rsidP="00BF0A24">
      <w:r>
        <w:t>Finally, China adds the most recent examples of the Trans-Pacific Partnership (which excludes China) and failed American efforts to dissuade its allies from joining the AIIB. All the above, as seen from Beijing, are designed to deny international space to China in policy domains ranging from hard security, to economics and trade diplomacy. The report notes that the U.S. disputes each of the above, and instead argues that Chinese foreign policy appears geared for an attempt to push the United States strategically out of Asia.</w:t>
      </w:r>
    </w:p>
    <w:p w:rsidR="00466BF3" w:rsidRPr="00D24942" w:rsidRDefault="00BF0A24" w:rsidP="00BF0A24">
      <w:pPr>
        <w:rPr>
          <w:sz w:val="16"/>
        </w:rPr>
      </w:pPr>
      <w:r w:rsidRPr="00D24942">
        <w:rPr>
          <w:sz w:val="16"/>
        </w:rPr>
        <w:t>It is against this unhappy background that, in 2013, Xi Jinping elevated the concept of “a new type of great power relationship” as a centerpiece of his diplomacy towards the U.S. Xi argued it was time to liberate the bilateral relationship from “a cold war mentality” (</w:t>
      </w:r>
      <w:proofErr w:type="spellStart"/>
      <w:r w:rsidRPr="00D24942">
        <w:rPr>
          <w:sz w:val="16"/>
        </w:rPr>
        <w:t>lengzhan</w:t>
      </w:r>
      <w:proofErr w:type="spellEnd"/>
      <w:r w:rsidRPr="00D24942">
        <w:rPr>
          <w:sz w:val="16"/>
        </w:rPr>
        <w:t xml:space="preserve"> </w:t>
      </w:r>
      <w:proofErr w:type="spellStart"/>
      <w:r w:rsidRPr="00D24942">
        <w:rPr>
          <w:sz w:val="16"/>
        </w:rPr>
        <w:t>siwei</w:t>
      </w:r>
      <w:proofErr w:type="spellEnd"/>
      <w:r w:rsidRPr="00D24942">
        <w:rPr>
          <w:sz w:val="16"/>
        </w:rPr>
        <w:t xml:space="preserve"> </w:t>
      </w:r>
      <w:proofErr w:type="spellStart"/>
      <w:r w:rsidRPr="00D24942">
        <w:rPr>
          <w:rFonts w:ascii="MS Gothic" w:eastAsia="MS Gothic" w:hAnsi="MS Gothic" w:cs="MS Gothic" w:hint="eastAsia"/>
          <w:sz w:val="16"/>
        </w:rPr>
        <w:t>冷</w:t>
      </w:r>
      <w:r w:rsidRPr="00D24942">
        <w:rPr>
          <w:rFonts w:ascii="Microsoft JhengHei" w:eastAsia="Microsoft JhengHei" w:hAnsi="Microsoft JhengHei" w:cs="Microsoft JhengHei" w:hint="eastAsia"/>
          <w:sz w:val="16"/>
        </w:rPr>
        <w:t>战思维</w:t>
      </w:r>
      <w:proofErr w:type="spellEnd"/>
      <w:r w:rsidRPr="00D24942">
        <w:rPr>
          <w:sz w:val="16"/>
        </w:rPr>
        <w:t>) and the politics of “a zero sum game” (</w:t>
      </w:r>
      <w:proofErr w:type="spellStart"/>
      <w:r w:rsidRPr="00D24942">
        <w:rPr>
          <w:sz w:val="16"/>
        </w:rPr>
        <w:t>linghe</w:t>
      </w:r>
      <w:proofErr w:type="spellEnd"/>
      <w:r w:rsidRPr="00D24942">
        <w:rPr>
          <w:sz w:val="16"/>
        </w:rPr>
        <w:t xml:space="preserve"> </w:t>
      </w:r>
      <w:proofErr w:type="spellStart"/>
      <w:r w:rsidRPr="00D24942">
        <w:rPr>
          <w:sz w:val="16"/>
        </w:rPr>
        <w:t>youxi</w:t>
      </w:r>
      <w:proofErr w:type="spellEnd"/>
      <w:r w:rsidRPr="00D24942">
        <w:rPr>
          <w:sz w:val="16"/>
        </w:rPr>
        <w:t xml:space="preserve"> </w:t>
      </w:r>
      <w:proofErr w:type="spellStart"/>
      <w:r w:rsidRPr="00D24942">
        <w:rPr>
          <w:rFonts w:ascii="MS Gothic" w:eastAsia="MS Gothic" w:hAnsi="MS Gothic" w:cs="MS Gothic" w:hint="eastAsia"/>
          <w:sz w:val="16"/>
        </w:rPr>
        <w:t>零和游</w:t>
      </w:r>
      <w:r w:rsidRPr="00D24942">
        <w:rPr>
          <w:rFonts w:ascii="Microsoft JhengHei" w:eastAsia="Microsoft JhengHei" w:hAnsi="Microsoft JhengHei" w:cs="Microsoft JhengHei" w:hint="eastAsia"/>
          <w:sz w:val="16"/>
        </w:rPr>
        <w:t>戏</w:t>
      </w:r>
      <w:proofErr w:type="spellEnd"/>
      <w:r w:rsidRPr="00D24942">
        <w:rPr>
          <w:sz w:val="16"/>
        </w:rPr>
        <w:t>). While disagreements inevitably arose over the definition of Chinese and American “core interests” (</w:t>
      </w:r>
      <w:proofErr w:type="spellStart"/>
      <w:r w:rsidRPr="00D24942">
        <w:rPr>
          <w:sz w:val="16"/>
        </w:rPr>
        <w:t>hexin</w:t>
      </w:r>
      <w:proofErr w:type="spellEnd"/>
      <w:r w:rsidRPr="00D24942">
        <w:rPr>
          <w:sz w:val="16"/>
        </w:rPr>
        <w:t xml:space="preserve"> </w:t>
      </w:r>
      <w:proofErr w:type="spellStart"/>
      <w:r w:rsidRPr="00D24942">
        <w:rPr>
          <w:sz w:val="16"/>
        </w:rPr>
        <w:t>liyi</w:t>
      </w:r>
      <w:proofErr w:type="spellEnd"/>
      <w:r w:rsidRPr="00D24942">
        <w:rPr>
          <w:sz w:val="16"/>
        </w:rPr>
        <w:t xml:space="preserve"> </w:t>
      </w:r>
      <w:proofErr w:type="spellStart"/>
      <w:r w:rsidRPr="00D24942">
        <w:rPr>
          <w:rFonts w:ascii="MS Gothic" w:eastAsia="MS Gothic" w:hAnsi="MS Gothic" w:cs="MS Gothic" w:hint="eastAsia"/>
          <w:sz w:val="16"/>
        </w:rPr>
        <w:t>核心利益</w:t>
      </w:r>
      <w:proofErr w:type="spellEnd"/>
      <w:r w:rsidRPr="00D24942">
        <w:rPr>
          <w:sz w:val="16"/>
        </w:rPr>
        <w:t xml:space="preserve">). the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w:t>
      </w:r>
      <w:r w:rsidRPr="0019071B">
        <w:rPr>
          <w:rStyle w:val="StyleUnderline"/>
          <w:highlight w:val="yellow"/>
        </w:rPr>
        <w:t>mutual strategic misperceptions between the U.S. and China</w:t>
      </w:r>
      <w:r w:rsidRPr="00D24942">
        <w:rPr>
          <w:sz w:val="16"/>
        </w:rPr>
        <w:t xml:space="preserve">, informed both by history and recent experience, </w:t>
      </w:r>
      <w:r w:rsidRPr="0019071B">
        <w:rPr>
          <w:rStyle w:val="StyleUnderline"/>
          <w:highlight w:val="yellow"/>
        </w:rPr>
        <w:t>are likely to endure</w:t>
      </w:r>
      <w:r w:rsidRPr="00D24942">
        <w:rPr>
          <w:sz w:val="16"/>
        </w:rPr>
        <w:t>.</w:t>
      </w:r>
    </w:p>
    <w:p w:rsidR="00BF0A24" w:rsidRPr="00BF0A24" w:rsidRDefault="00BF0A24" w:rsidP="00BF0A24"/>
    <w:p w:rsidR="006469C4" w:rsidRPr="007C0667" w:rsidRDefault="00985C00" w:rsidP="00985C00">
      <w:pPr>
        <w:pStyle w:val="Heading2"/>
      </w:pPr>
      <w:r>
        <w:t>Affirmative Supplement</w:t>
      </w:r>
    </w:p>
    <w:p w:rsidR="004E0B8A" w:rsidRDefault="00985C00" w:rsidP="004E0B8A">
      <w:pPr>
        <w:pStyle w:val="Heading3"/>
      </w:pPr>
      <w:r>
        <w:t>Engagement Turns</w:t>
      </w:r>
    </w:p>
    <w:p w:rsidR="00985C00" w:rsidRDefault="00985C00" w:rsidP="00985C00">
      <w:pPr>
        <w:pStyle w:val="Heading4"/>
        <w:rPr>
          <w:rFonts w:cs="Arial"/>
        </w:rPr>
      </w:pPr>
      <w:r w:rsidRPr="00985C00">
        <w:rPr>
          <w:rFonts w:cs="Arial"/>
          <w:u w:val="single"/>
        </w:rPr>
        <w:t>Turn</w:t>
      </w:r>
      <w:r>
        <w:rPr>
          <w:rFonts w:cs="Arial"/>
        </w:rPr>
        <w:t xml:space="preserve"> — engagement with the US makes Xi look like a </w:t>
      </w:r>
      <w:r w:rsidRPr="00985C00">
        <w:rPr>
          <w:rFonts w:cs="Arial"/>
          <w:u w:val="single"/>
        </w:rPr>
        <w:t>co-equal leader</w:t>
      </w:r>
      <w:r>
        <w:rPr>
          <w:rFonts w:cs="Arial"/>
        </w:rPr>
        <w:t xml:space="preserve"> with Obama — it helps his domestic credibility.</w:t>
      </w:r>
    </w:p>
    <w:p w:rsidR="00985C00" w:rsidRPr="00922256" w:rsidRDefault="00985C00" w:rsidP="00985C00">
      <w:r w:rsidRPr="00922256">
        <w:rPr>
          <w:rStyle w:val="Style13ptBold"/>
        </w:rPr>
        <w:t>Wang 16</w:t>
      </w:r>
      <w:r w:rsidRPr="00922256">
        <w:t xml:space="preserve"> — Wang </w:t>
      </w:r>
      <w:proofErr w:type="spellStart"/>
      <w:r w:rsidRPr="00922256">
        <w:t>Xiangwei</w:t>
      </w:r>
      <w:proofErr w:type="spellEnd"/>
      <w:r w:rsidRPr="00922256">
        <w:t xml:space="preserve">, Editor-In-Chief of the South China Morning Post, MA in Journalism, 2016 (“Xi Jinping’s Supply-side Plan Now the Genuine Article of Economic Reform for China,” South China Morning Post, May 16th, Available Online at </w:t>
      </w:r>
      <w:r w:rsidRPr="00701694">
        <w:t>www.scmp.com/news/china/policies-politics/article/1945530/xi-jinpings-supply-side-plan-now-genuine-article</w:t>
      </w:r>
      <w:r w:rsidRPr="00922256">
        <w:t>, Accessed 08-19-2016)</w:t>
      </w:r>
    </w:p>
    <w:p w:rsidR="00985C00" w:rsidRPr="00D24942" w:rsidRDefault="00985C00" w:rsidP="00985C00">
      <w:pPr>
        <w:rPr>
          <w:sz w:val="16"/>
        </w:rPr>
      </w:pPr>
      <w:r w:rsidRPr="00D24942">
        <w:rPr>
          <w:sz w:val="16"/>
        </w:rPr>
        <w:t xml:space="preserve">On the slowdown that has appeared sharper than both global markets and Beijing expected, Mr. Xi urged foreign investors to take the long view and compared the world’s second-largest economy to a vessel in rough seas. </w:t>
      </w:r>
      <w:r w:rsidRPr="004C6C53">
        <w:rPr>
          <w:rStyle w:val="StyleUnderline"/>
        </w:rPr>
        <w:t xml:space="preserve">Mr. </w:t>
      </w:r>
      <w:r w:rsidRPr="00922256">
        <w:rPr>
          <w:rStyle w:val="StyleUnderline"/>
          <w:highlight w:val="yellow"/>
        </w:rPr>
        <w:t>Xi</w:t>
      </w:r>
      <w:r w:rsidRPr="004C6C53">
        <w:rPr>
          <w:rStyle w:val="StyleUnderline"/>
        </w:rPr>
        <w:t xml:space="preserve">, who starts his visit in Seattle on Tuesday, </w:t>
      </w:r>
      <w:r w:rsidRPr="00922256">
        <w:rPr>
          <w:rStyle w:val="StyleUnderline"/>
          <w:highlight w:val="yellow"/>
        </w:rPr>
        <w:t>played down differences that have unsteadied relations</w:t>
      </w:r>
      <w:r w:rsidRPr="004C6C53">
        <w:rPr>
          <w:rStyle w:val="StyleUnderline"/>
        </w:rPr>
        <w:t xml:space="preserve"> with the U.S., including cybersecurity and China’s island-building in the South China Sea, </w:t>
      </w:r>
      <w:r w:rsidRPr="00922256">
        <w:rPr>
          <w:rStyle w:val="StyleUnderline"/>
          <w:highlight w:val="yellow"/>
        </w:rPr>
        <w:t>saying China</w:t>
      </w:r>
      <w:r w:rsidRPr="004C6C53">
        <w:rPr>
          <w:rStyle w:val="StyleUnderline"/>
        </w:rPr>
        <w:t xml:space="preserve"> isn’t militarily adventurous and </w:t>
      </w:r>
      <w:r w:rsidRPr="00922256">
        <w:rPr>
          <w:rStyle w:val="Emphasis"/>
          <w:highlight w:val="yellow"/>
        </w:rPr>
        <w:t>wants to work with Washington to address world challenges</w:t>
      </w:r>
      <w:r w:rsidRPr="004C6C53">
        <w:rPr>
          <w:rStyle w:val="StyleUnderline"/>
        </w:rPr>
        <w:t>.</w:t>
      </w:r>
      <w:r w:rsidRPr="00D24942">
        <w:rPr>
          <w:sz w:val="16"/>
        </w:rPr>
        <w:t xml:space="preserve"> </w:t>
      </w:r>
      <w:r w:rsidRPr="004C6C53">
        <w:rPr>
          <w:rStyle w:val="StyleUnderline"/>
        </w:rPr>
        <w:t>Added to the agenda in recent weeks for Mr. Xi’s summit with President Barack Obama are concerns about China’s wobbly economy</w:t>
      </w:r>
      <w:r w:rsidRPr="00D24942">
        <w:rPr>
          <w:sz w:val="16"/>
        </w:rPr>
        <w:t xml:space="preserve">—and whether that’s dented the leadership’s appetite for economic liberalization. So far, with China’s manufacturing-driven growth model flagging, the shift to consumer spending and services that the government is trying to engineer hasn’t picked up the slack. </w:t>
      </w:r>
      <w:r w:rsidRPr="004C6C53">
        <w:rPr>
          <w:rStyle w:val="StyleUnderline"/>
        </w:rPr>
        <w:t xml:space="preserve">Mr. Xi sought to dispel any concern that China is faltering in its transition toward more sustainable growth: “Like an arrow shot that cannot be brought back, we will </w:t>
      </w:r>
      <w:r w:rsidRPr="004C6C53">
        <w:rPr>
          <w:rStyle w:val="Emphasis"/>
        </w:rPr>
        <w:t>forge ahead</w:t>
      </w:r>
      <w:r w:rsidRPr="004C6C53">
        <w:rPr>
          <w:rStyle w:val="StyleUnderline"/>
        </w:rPr>
        <w:t xml:space="preserve"> against all odds to </w:t>
      </w:r>
      <w:r w:rsidRPr="004C6C53">
        <w:rPr>
          <w:rStyle w:val="Emphasis"/>
        </w:rPr>
        <w:t>meet our goals of reform</w:t>
      </w:r>
      <w:r w:rsidRPr="004C6C53">
        <w:rPr>
          <w:rStyle w:val="StyleUnderline"/>
        </w:rPr>
        <w:t xml:space="preserve">.” </w:t>
      </w:r>
      <w:r w:rsidRPr="00D24942">
        <w:rPr>
          <w:sz w:val="16"/>
        </w:rPr>
        <w:t xml:space="preserve">On another move that surprised global markets—a nearly 2% devaluation of China’s currency that fueled concerns about capital flight—Mr. Xi said the reduction in foreign reserves that followed is normal “and there’s no need to overreact to it.” </w:t>
      </w:r>
      <w:r w:rsidRPr="004C6C53">
        <w:rPr>
          <w:rStyle w:val="StyleUnderline"/>
        </w:rPr>
        <w:t>The lead-up to summits between the U.S. and China have become fraught in recent years, as have overall relations, as Beijing, particularly under Mr. Xi, has vigorously sought to use the country’s economic, military and diplomatic clout to further its increasingly global interests.</w:t>
      </w:r>
      <w:r w:rsidRPr="00D24942">
        <w:rPr>
          <w:sz w:val="16"/>
        </w:rPr>
        <w:t xml:space="preserve"> Calls are rising for the Obama administration to develop better strategies to neutralize a more assertive China. </w:t>
      </w:r>
      <w:r w:rsidRPr="004C6C53">
        <w:rPr>
          <w:rStyle w:val="StyleUnderline"/>
        </w:rPr>
        <w:t xml:space="preserve">Still, Messrs. Xi and Obama have used their past summits to project a </w:t>
      </w:r>
      <w:r w:rsidRPr="004C6C53">
        <w:rPr>
          <w:rStyle w:val="Emphasis"/>
        </w:rPr>
        <w:t>workmanlike relationship</w:t>
      </w:r>
      <w:r w:rsidRPr="004C6C53">
        <w:rPr>
          <w:rStyle w:val="StyleUnderline"/>
        </w:rPr>
        <w:t xml:space="preserve"> in public</w:t>
      </w:r>
      <w:r w:rsidRPr="00D24942">
        <w:rPr>
          <w:sz w:val="16"/>
        </w:rPr>
        <w:t xml:space="preserve">, despite friction in their behind-the-scenes discussions. In the interview, Mr. Xi cited cooperation on pressing global issues, from agreements to reduce emissions linked to climate change and common efforts in negotiating limits to Iran’s nuclear program; </w:t>
      </w:r>
      <w:r w:rsidRPr="004C6C53">
        <w:rPr>
          <w:rStyle w:val="StyleUnderline"/>
        </w:rPr>
        <w:t xml:space="preserve">rather than supplanting the U.S., he said, China wants to work with Washington on improving global order, he said. </w:t>
      </w:r>
      <w:r w:rsidRPr="00D24942">
        <w:rPr>
          <w:sz w:val="16"/>
        </w:rPr>
        <w:t xml:space="preserve">“I don’t believe any country is capable of rearranging the architecture of global governance toward itself,” he said. He later added: </w:t>
      </w:r>
      <w:r w:rsidRPr="004C6C53">
        <w:rPr>
          <w:rStyle w:val="StyleUnderline"/>
        </w:rPr>
        <w:t>“Facts have shown that the interests of China and the U.S. are increasingly intertwined.”</w:t>
      </w:r>
      <w:r w:rsidRPr="00D24942">
        <w:rPr>
          <w:sz w:val="16"/>
        </w:rPr>
        <w:t xml:space="preserve"> On issues of contention, however, Mr. Xi appeared conciliatory without giving much ground. He said his government treats all businesses fairly and brushed aside complaints by foreign business organizations that regulations are being used to hobble foreign firms, particularly U.S. technology companies, and favor Chinese competitors. Mr. Xi said reclamation and other construction work in the disputed South China Sea that has alarmed neighbors and the U.S. would serve freedom of navigation—a key U.S. concern—though he didn’t say how. He also signaled that there would be no let-up in restrictions on the Internet that have blocked several foreign media sites, including the Journal’s English and Chinese editions. He also backed a proposed law that foreign non-profit groups say would limit their ability to work with social activists. </w:t>
      </w:r>
      <w:r w:rsidRPr="004C6C53">
        <w:rPr>
          <w:rStyle w:val="StyleUnderline"/>
        </w:rPr>
        <w:t xml:space="preserve">Mr. </w:t>
      </w:r>
      <w:r w:rsidRPr="00922256">
        <w:rPr>
          <w:rStyle w:val="Emphasis"/>
          <w:highlight w:val="yellow"/>
        </w:rPr>
        <w:t>Xi</w:t>
      </w:r>
      <w:r w:rsidRPr="004C6C53">
        <w:rPr>
          <w:rStyle w:val="StyleUnderline"/>
        </w:rPr>
        <w:t xml:space="preserve"> </w:t>
      </w:r>
      <w:r w:rsidRPr="00D24942">
        <w:rPr>
          <w:sz w:val="16"/>
        </w:rPr>
        <w:t xml:space="preserve">tried to counter allegations about the </w:t>
      </w:r>
      <w:proofErr w:type="spellStart"/>
      <w:r w:rsidRPr="00D24942">
        <w:rPr>
          <w:sz w:val="16"/>
        </w:rPr>
        <w:t>cybertheft</w:t>
      </w:r>
      <w:proofErr w:type="spellEnd"/>
      <w:r w:rsidRPr="00D24942">
        <w:rPr>
          <w:sz w:val="16"/>
        </w:rPr>
        <w:t xml:space="preserve"> of trade secrets to benefit Chinese companies—a problem the Obama administration is considering using sanctions to deter—and</w:t>
      </w:r>
      <w:r w:rsidRPr="004C6C53">
        <w:rPr>
          <w:rStyle w:val="StyleUnderline"/>
        </w:rPr>
        <w:t xml:space="preserve"> </w:t>
      </w:r>
      <w:r w:rsidRPr="00922256">
        <w:rPr>
          <w:rStyle w:val="Emphasis"/>
          <w:highlight w:val="yellow"/>
        </w:rPr>
        <w:t>welcomed greater engagement</w:t>
      </w:r>
      <w:r w:rsidRPr="004C6C53">
        <w:rPr>
          <w:rStyle w:val="StyleUnderline"/>
        </w:rPr>
        <w:t xml:space="preserve">. “The Chinese government does not engage in theft of </w:t>
      </w:r>
      <w:r w:rsidRPr="00922256">
        <w:rPr>
          <w:rStyle w:val="StyleUnderline"/>
        </w:rPr>
        <w:t xml:space="preserve">commercial </w:t>
      </w:r>
      <w:r w:rsidRPr="00D24942">
        <w:rPr>
          <w:sz w:val="16"/>
        </w:rPr>
        <w:t>secrets in any form, nor does it encourage or support Chinese companies to engage in such practices in any way,” Mr. Xi said.</w:t>
      </w:r>
      <w:r w:rsidRPr="00922256">
        <w:rPr>
          <w:rStyle w:val="StyleUnderline"/>
        </w:rPr>
        <w:t xml:space="preserve"> “We are ready to strengthen cooperation with the U.S. side on this issue.” </w:t>
      </w:r>
      <w:r w:rsidRPr="00D24942">
        <w:rPr>
          <w:sz w:val="16"/>
        </w:rPr>
        <w:t xml:space="preserve">Mr. Xi seldom engages with the international media. For the written interview, the Journal submitted a dozen questions to China’s Ministry of Foreign Affairs for Mr. Xi. While the ministry acknowledged that officials pulled together facts and research for the answers, it said Mr. Xi revised and reviewed them. </w:t>
      </w:r>
      <w:r w:rsidRPr="00922256">
        <w:rPr>
          <w:rStyle w:val="StyleUnderline"/>
        </w:rPr>
        <w:t xml:space="preserve">The answers </w:t>
      </w:r>
      <w:r w:rsidRPr="00D24942">
        <w:rPr>
          <w:sz w:val="16"/>
        </w:rPr>
        <w:t>at times</w:t>
      </w:r>
      <w:r w:rsidRPr="00922256">
        <w:rPr>
          <w:rStyle w:val="StyleUnderline"/>
        </w:rPr>
        <w:t xml:space="preserve"> glint with the rhetorical flair that has differentiated President Xi from his immediate predecessors and </w:t>
      </w:r>
      <w:r w:rsidRPr="00922256">
        <w:rPr>
          <w:rStyle w:val="Emphasis"/>
        </w:rPr>
        <w:t>made him popular among many Chinese</w:t>
      </w:r>
      <w:r w:rsidRPr="00922256">
        <w:rPr>
          <w:rStyle w:val="StyleUnderline"/>
        </w:rPr>
        <w:t>. His policies having met resistance from vested interests, he vows “to crack hard nuts and ford dangerous rapids” in pursuit of reforms that would rely more on market-based solutions.</w:t>
      </w:r>
      <w:r w:rsidRPr="00D24942">
        <w:rPr>
          <w:sz w:val="16"/>
        </w:rPr>
        <w:t xml:space="preserve"> Overall, though, he made it clear that the government will maintain firm regulatory hold as it allows markets broader sway in allocating resources. “That means we need to make good use of both the invisible hand and the visible hand,” he said. </w:t>
      </w:r>
      <w:r w:rsidRPr="00922256">
        <w:rPr>
          <w:rStyle w:val="StyleUnderline"/>
          <w:highlight w:val="yellow"/>
        </w:rPr>
        <w:t>His</w:t>
      </w:r>
      <w:r w:rsidRPr="00922256">
        <w:rPr>
          <w:rStyle w:val="StyleUnderline"/>
        </w:rPr>
        <w:t xml:space="preserve"> current </w:t>
      </w:r>
      <w:r w:rsidRPr="00922256">
        <w:rPr>
          <w:rStyle w:val="StyleUnderline"/>
          <w:highlight w:val="yellow"/>
        </w:rPr>
        <w:t>trip to America</w:t>
      </w:r>
      <w:r w:rsidRPr="00D24942">
        <w:rPr>
          <w:sz w:val="16"/>
        </w:rPr>
        <w:t>—his first formal visit since taking office nearly three years ago—</w:t>
      </w:r>
      <w:r w:rsidRPr="00922256">
        <w:rPr>
          <w:rStyle w:val="Emphasis"/>
          <w:highlight w:val="yellow"/>
        </w:rPr>
        <w:t>showcases China’s wider sway in the world</w:t>
      </w:r>
      <w:r w:rsidRPr="00922256">
        <w:rPr>
          <w:rStyle w:val="StyleUnderline"/>
        </w:rPr>
        <w:t xml:space="preserve"> as visits by previous Chinese leaders didn’t.</w:t>
      </w:r>
      <w:r w:rsidRPr="00D24942">
        <w:rPr>
          <w:sz w:val="16"/>
        </w:rPr>
        <w:t xml:space="preserve"> In Seattle, Mr. Xi will see top executives of Apple Inc., Microsoft Corp., Boeing Co. and other U.S. business giants on Tuesday and Wednesday. </w:t>
      </w:r>
      <w:r w:rsidRPr="00922256">
        <w:rPr>
          <w:rStyle w:val="StyleUnderline"/>
        </w:rPr>
        <w:t xml:space="preserve">Mr. Xi will address U.N. sessions over the weekend, presiding at a panel on empowering women. In between are his </w:t>
      </w:r>
      <w:r w:rsidRPr="00922256">
        <w:rPr>
          <w:rStyle w:val="StyleUnderline"/>
          <w:highlight w:val="yellow"/>
        </w:rPr>
        <w:t>discussions at the White House and with members of Congress</w:t>
      </w:r>
      <w:r w:rsidRPr="00922256">
        <w:rPr>
          <w:rStyle w:val="StyleUnderline"/>
        </w:rPr>
        <w:t xml:space="preserve">—the optics of which, Chinese and U.S. officials say, </w:t>
      </w:r>
      <w:r w:rsidRPr="00922256">
        <w:rPr>
          <w:rStyle w:val="StyleUnderline"/>
          <w:highlight w:val="yellow"/>
        </w:rPr>
        <w:t xml:space="preserve">are </w:t>
      </w:r>
      <w:r w:rsidRPr="00922256">
        <w:rPr>
          <w:rStyle w:val="Emphasis"/>
          <w:highlight w:val="yellow"/>
        </w:rPr>
        <w:t>important for his image</w:t>
      </w:r>
      <w:r w:rsidRPr="00922256">
        <w:rPr>
          <w:rStyle w:val="StyleUnderline"/>
          <w:highlight w:val="yellow"/>
        </w:rPr>
        <w:t xml:space="preserve"> back home</w:t>
      </w:r>
      <w:r w:rsidRPr="00922256">
        <w:rPr>
          <w:rStyle w:val="StyleUnderline"/>
        </w:rPr>
        <w:t>.</w:t>
      </w:r>
    </w:p>
    <w:p w:rsidR="00985C00" w:rsidRDefault="00985C00" w:rsidP="00985C00"/>
    <w:p w:rsidR="00985C00" w:rsidRDefault="00985C00" w:rsidP="00985C00"/>
    <w:p w:rsidR="00985C00" w:rsidRDefault="00985C00" w:rsidP="00985C00"/>
    <w:p w:rsidR="004E0B8A" w:rsidRPr="009D494C" w:rsidRDefault="004E0B8A" w:rsidP="004E0B8A">
      <w:pPr>
        <w:pStyle w:val="Heading4"/>
        <w:rPr>
          <w:rStyle w:val="Style13ptBold"/>
          <w:rFonts w:cs="Arial"/>
          <w:b/>
          <w:bCs w:val="0"/>
        </w:rPr>
      </w:pPr>
      <w:r w:rsidRPr="004C6C53">
        <w:rPr>
          <w:rFonts w:cs="Arial"/>
        </w:rPr>
        <w:t xml:space="preserve">China uses US engagement to </w:t>
      </w:r>
      <w:r w:rsidRPr="003630FB">
        <w:rPr>
          <w:rFonts w:cs="Arial"/>
          <w:u w:val="single"/>
        </w:rPr>
        <w:t>project</w:t>
      </w:r>
      <w:r w:rsidR="003630FB" w:rsidRPr="003630FB">
        <w:rPr>
          <w:rFonts w:cs="Arial"/>
          <w:u w:val="single"/>
        </w:rPr>
        <w:t xml:space="preserve"> parity</w:t>
      </w:r>
      <w:r w:rsidR="003630FB">
        <w:rPr>
          <w:rFonts w:cs="Arial"/>
        </w:rPr>
        <w:t xml:space="preserve"> with the US. The plan</w:t>
      </w:r>
      <w:r w:rsidRPr="004C6C53">
        <w:rPr>
          <w:rFonts w:cs="Arial"/>
        </w:rPr>
        <w:t xml:space="preserve"> allows Xi </w:t>
      </w:r>
      <w:r w:rsidR="003630FB">
        <w:rPr>
          <w:rFonts w:cs="Arial"/>
        </w:rPr>
        <w:t xml:space="preserve">to </w:t>
      </w:r>
      <w:r w:rsidR="003630FB" w:rsidRPr="003630FB">
        <w:rPr>
          <w:rFonts w:cs="Arial"/>
          <w:u w:val="single"/>
        </w:rPr>
        <w:t>gain political capital</w:t>
      </w:r>
      <w:r w:rsidR="003630FB" w:rsidRPr="00985C00">
        <w:rPr>
          <w:rFonts w:cs="Arial"/>
        </w:rPr>
        <w:t xml:space="preserve"> </w:t>
      </w:r>
      <w:r w:rsidR="003630FB">
        <w:rPr>
          <w:rFonts w:cs="Arial"/>
        </w:rPr>
        <w:t>when the US gives in.</w:t>
      </w:r>
    </w:p>
    <w:p w:rsidR="004E0B8A" w:rsidRPr="004C6C53" w:rsidRDefault="003630FB" w:rsidP="004E0B8A">
      <w:pPr>
        <w:rPr>
          <w:sz w:val="20"/>
        </w:rPr>
      </w:pPr>
      <w:r>
        <w:rPr>
          <w:rStyle w:val="Style13ptBold"/>
        </w:rPr>
        <w:t xml:space="preserve">Li </w:t>
      </w:r>
      <w:r w:rsidR="004E0B8A" w:rsidRPr="004C6C53">
        <w:rPr>
          <w:rStyle w:val="Style13ptBold"/>
        </w:rPr>
        <w:t>14</w:t>
      </w:r>
      <w:r>
        <w:t xml:space="preserve"> —</w:t>
      </w:r>
      <w:r w:rsidR="004E0B8A" w:rsidRPr="004C6C53">
        <w:t xml:space="preserve"> </w:t>
      </w:r>
      <w:r>
        <w:rPr>
          <w:sz w:val="20"/>
        </w:rPr>
        <w:t xml:space="preserve">Cheng Li, </w:t>
      </w:r>
      <w:r w:rsidR="004E0B8A" w:rsidRPr="004C6C53">
        <w:rPr>
          <w:sz w:val="20"/>
        </w:rPr>
        <w:t>director of the John L. Thornton China Center</w:t>
      </w:r>
      <w:r>
        <w:rPr>
          <w:sz w:val="20"/>
        </w:rPr>
        <w:t xml:space="preserve">, </w:t>
      </w:r>
      <w:r w:rsidR="004E0B8A" w:rsidRPr="004C6C53">
        <w:rPr>
          <w:sz w:val="20"/>
        </w:rPr>
        <w:t>senior fellow in the Foreign Policy program at Brookings</w:t>
      </w:r>
      <w:r>
        <w:rPr>
          <w:sz w:val="20"/>
        </w:rPr>
        <w:t>,</w:t>
      </w:r>
      <w:r w:rsidR="004E0B8A" w:rsidRPr="004C6C53">
        <w:rPr>
          <w:sz w:val="20"/>
        </w:rPr>
        <w:t xml:space="preserve"> director of the National Com</w:t>
      </w:r>
      <w:r>
        <w:rPr>
          <w:sz w:val="20"/>
        </w:rPr>
        <w:t>mittee on U.S.-China Relations, 2014 (</w:t>
      </w:r>
      <w:r w:rsidR="004E0B8A" w:rsidRPr="004C6C53">
        <w:rPr>
          <w:sz w:val="20"/>
        </w:rPr>
        <w:t xml:space="preserve">“Chinese Enthusiasm </w:t>
      </w:r>
      <w:r>
        <w:rPr>
          <w:sz w:val="20"/>
        </w:rPr>
        <w:t>and American Cynicism Over the ‘</w:t>
      </w:r>
      <w:r w:rsidR="004E0B8A" w:rsidRPr="004C6C53">
        <w:rPr>
          <w:sz w:val="20"/>
        </w:rPr>
        <w:t>Ne</w:t>
      </w:r>
      <w:r>
        <w:rPr>
          <w:sz w:val="20"/>
        </w:rPr>
        <w:t>w Type of Great Power Relations,’”</w:t>
      </w:r>
      <w:r w:rsidR="004E0B8A" w:rsidRPr="004C6C53">
        <w:rPr>
          <w:sz w:val="20"/>
        </w:rPr>
        <w:t xml:space="preserve"> Brookings</w:t>
      </w:r>
      <w:r>
        <w:rPr>
          <w:sz w:val="20"/>
        </w:rPr>
        <w:t xml:space="preserve"> Institution, December 2</w:t>
      </w:r>
      <w:r w:rsidRPr="003630FB">
        <w:rPr>
          <w:sz w:val="20"/>
          <w:vertAlign w:val="superscript"/>
        </w:rPr>
        <w:t>nd</w:t>
      </w:r>
      <w:r>
        <w:rPr>
          <w:sz w:val="20"/>
        </w:rPr>
        <w:t xml:space="preserve"> Available Online at </w:t>
      </w:r>
      <w:r w:rsidR="004E0B8A" w:rsidRPr="004C6C53">
        <w:rPr>
          <w:sz w:val="20"/>
        </w:rPr>
        <w:t>http://www.brookings.edu/research/opinions/2014/12/05-chinese-pessimism-american-cynicism-great-power-li-xu</w:t>
      </w:r>
      <w:r>
        <w:rPr>
          <w:sz w:val="20"/>
        </w:rPr>
        <w:t>)</w:t>
      </w:r>
    </w:p>
    <w:p w:rsidR="004E0B8A" w:rsidRPr="00D24942" w:rsidRDefault="004E0B8A" w:rsidP="004E0B8A">
      <w:pPr>
        <w:rPr>
          <w:sz w:val="16"/>
        </w:rPr>
      </w:pPr>
      <w:r w:rsidRPr="00D24942">
        <w:rPr>
          <w:sz w:val="16"/>
        </w:rPr>
        <w:t xml:space="preserve">It has been widely noted that </w:t>
      </w:r>
      <w:r w:rsidRPr="00922256">
        <w:rPr>
          <w:rStyle w:val="StyleUnderline"/>
        </w:rPr>
        <w:t>President Xi Jinping</w:t>
      </w:r>
      <w:r w:rsidRPr="00D24942">
        <w:rPr>
          <w:sz w:val="16"/>
        </w:rPr>
        <w:t xml:space="preserve">, however, </w:t>
      </w:r>
      <w:r w:rsidRPr="00922256">
        <w:rPr>
          <w:rStyle w:val="StyleUnderline"/>
        </w:rPr>
        <w:t>repeatedly promoted the framework first at the U.S.-China Strategic and Economic Dialogue</w:t>
      </w:r>
      <w:r w:rsidRPr="00D24942">
        <w:rPr>
          <w:sz w:val="16"/>
        </w:rPr>
        <w:t xml:space="preserve"> (S&amp;ED) in July, and then at the summit with Obama in mid-November. After the summit, </w:t>
      </w:r>
      <w:r w:rsidRPr="00922256">
        <w:rPr>
          <w:rStyle w:val="StyleUnderline"/>
        </w:rPr>
        <w:t>China’s official news agency reported that Xi and Obama “pledged to push forward a new type of major-country relations,” and that “[Obama] is willing to… lift the new type of major-country relationship between China and the U.S. to a higher level.”</w:t>
      </w:r>
      <w:r w:rsidRPr="00D24942">
        <w:rPr>
          <w:sz w:val="16"/>
        </w:rPr>
        <w:t xml:space="preserve"> </w:t>
      </w:r>
      <w:r w:rsidRPr="00922256">
        <w:rPr>
          <w:rStyle w:val="StyleUnderline"/>
        </w:rPr>
        <w:t xml:space="preserve">Xinhua implied that Obama </w:t>
      </w:r>
      <w:r w:rsidRPr="00D24942">
        <w:rPr>
          <w:sz w:val="16"/>
        </w:rPr>
        <w:t xml:space="preserve">not only accepts, but also </w:t>
      </w:r>
      <w:r w:rsidRPr="00922256">
        <w:rPr>
          <w:rStyle w:val="StyleUnderline"/>
        </w:rPr>
        <w:t>actively supports, the “New Type” concept</w:t>
      </w:r>
      <w:r w:rsidRPr="00D24942">
        <w:rPr>
          <w:sz w:val="16"/>
        </w:rPr>
        <w:t xml:space="preserve">. </w:t>
      </w:r>
      <w:r w:rsidRPr="00922256">
        <w:rPr>
          <w:rStyle w:val="StyleUnderline"/>
        </w:rPr>
        <w:t>In fact, the Obama administration has been cautiously staying away from it</w:t>
      </w:r>
      <w:r w:rsidRPr="00D24942">
        <w:rPr>
          <w:sz w:val="16"/>
        </w:rPr>
        <w:t xml:space="preserve">. Why is China so keen on a “New Type of Great Power Relations” and on creating perceptions of endorsement by Obama? And why is the U.S. reluctant to adopt it? What are the reasons behind such contrasting views –– Chinese enthusiasm and American cynicism –– towards this seemingly benign concept? </w:t>
      </w:r>
      <w:r w:rsidRPr="00922256">
        <w:rPr>
          <w:rStyle w:val="StyleUnderline"/>
        </w:rPr>
        <w:t>When Xi Jinping defined the “New Type of Great Power Relations”</w:t>
      </w:r>
      <w:r w:rsidRPr="00D24942">
        <w:rPr>
          <w:sz w:val="16"/>
        </w:rPr>
        <w:t xml:space="preserve"> in his meeting with Obama at </w:t>
      </w:r>
      <w:proofErr w:type="spellStart"/>
      <w:r w:rsidRPr="00D24942">
        <w:rPr>
          <w:sz w:val="16"/>
        </w:rPr>
        <w:t>Sunnylands</w:t>
      </w:r>
      <w:proofErr w:type="spellEnd"/>
      <w:r w:rsidRPr="00D24942">
        <w:rPr>
          <w:sz w:val="16"/>
        </w:rPr>
        <w:t xml:space="preserve"> last year, </w:t>
      </w:r>
      <w:r w:rsidRPr="00922256">
        <w:rPr>
          <w:rStyle w:val="StyleUnderline"/>
        </w:rPr>
        <w:t>he described</w:t>
      </w:r>
      <w:r w:rsidRPr="00D24942">
        <w:rPr>
          <w:sz w:val="16"/>
        </w:rPr>
        <w:t xml:space="preserve"> it in three points: 1) no conflict or confrontation, through </w:t>
      </w:r>
      <w:r w:rsidRPr="00922256">
        <w:rPr>
          <w:rStyle w:val="StyleUnderline"/>
        </w:rPr>
        <w:t>emphasizing dialogue and treating each other’s strategic intentions objectively</w:t>
      </w:r>
      <w:r w:rsidRPr="00D24942">
        <w:rPr>
          <w:sz w:val="16"/>
        </w:rPr>
        <w:t xml:space="preserve">; 2) </w:t>
      </w:r>
      <w:r w:rsidRPr="00922256">
        <w:rPr>
          <w:rStyle w:val="StyleUnderline"/>
        </w:rPr>
        <w:t>mutual respect, including for each other’s core interests and major concerns</w:t>
      </w:r>
      <w:r w:rsidRPr="00D24942">
        <w:rPr>
          <w:sz w:val="16"/>
        </w:rPr>
        <w:t xml:space="preserve">; and 3) </w:t>
      </w:r>
      <w:r w:rsidRPr="00922256">
        <w:rPr>
          <w:rStyle w:val="StyleUnderline"/>
        </w:rPr>
        <w:t>mutually beneficial cooperation</w:t>
      </w:r>
      <w:r w:rsidRPr="00D24942">
        <w:rPr>
          <w:sz w:val="16"/>
        </w:rPr>
        <w:t xml:space="preserve">, by abandoning the zero-sum game mentality and advancing areas of mutual interest. </w:t>
      </w:r>
      <w:r w:rsidRPr="00922256">
        <w:rPr>
          <w:rStyle w:val="StyleUnderline"/>
        </w:rPr>
        <w:t xml:space="preserve">Embedded in the “New Type of Great Power Relations” is a </w:t>
      </w:r>
      <w:r w:rsidRPr="00922256">
        <w:rPr>
          <w:rStyle w:val="Emphasis"/>
        </w:rPr>
        <w:t>nation’s hope for an international environment more conducive to its development</w:t>
      </w:r>
      <w:r w:rsidRPr="00D24942">
        <w:rPr>
          <w:sz w:val="16"/>
        </w:rPr>
        <w:t xml:space="preserve">. From the rise and fall of its many dynasties to its forced opening up to the West in the wake of the Opium Wars, China has always seen itself as a civilization deeply entangled and affected by history. </w:t>
      </w:r>
      <w:r w:rsidRPr="00922256">
        <w:rPr>
          <w:rStyle w:val="StyleUnderline"/>
        </w:rPr>
        <w:t>Recognizing the historically recurring clashes between an existing great power and an emerging power, China looks to the “New Type” framework to avoid historical determinism and to seek a less-disruptive rise in an increasingly integrated world</w:t>
      </w:r>
      <w:r w:rsidRPr="00D24942">
        <w:rPr>
          <w:sz w:val="16"/>
        </w:rPr>
        <w:t xml:space="preserve">. At the same time, </w:t>
      </w:r>
      <w:r w:rsidRPr="00922256">
        <w:rPr>
          <w:rStyle w:val="StyleUnderline"/>
          <w:highlight w:val="yellow"/>
        </w:rPr>
        <w:t>China wants to be viewed as an equal</w:t>
      </w:r>
      <w:r w:rsidRPr="00D24942">
        <w:rPr>
          <w:sz w:val="16"/>
        </w:rPr>
        <w:t xml:space="preserve">. By using the term “Great Power” to primarily, if not solely, refer to China and the United States, China aims to elevate itself to a level playing field. </w:t>
      </w:r>
      <w:r w:rsidRPr="00922256">
        <w:rPr>
          <w:rStyle w:val="StyleUnderline"/>
          <w:highlight w:val="yellow"/>
        </w:rPr>
        <w:t>Obtaining U.S. support</w:t>
      </w:r>
      <w:r w:rsidRPr="00D24942">
        <w:rPr>
          <w:sz w:val="16"/>
        </w:rPr>
        <w:t xml:space="preserve"> of the concept </w:t>
      </w:r>
      <w:r w:rsidRPr="00922256">
        <w:rPr>
          <w:rStyle w:val="StyleUnderline"/>
          <w:highlight w:val="yellow"/>
        </w:rPr>
        <w:t xml:space="preserve">would imply </w:t>
      </w:r>
      <w:r w:rsidRPr="00922256">
        <w:rPr>
          <w:rStyle w:val="Emphasis"/>
          <w:highlight w:val="yellow"/>
        </w:rPr>
        <w:t>Uncle Sam’s recognition of China’s strength and power</w:t>
      </w:r>
      <w:r w:rsidRPr="00D24942">
        <w:rPr>
          <w:sz w:val="16"/>
        </w:rPr>
        <w:t xml:space="preserve">. This is what </w:t>
      </w:r>
      <w:r w:rsidRPr="00922256">
        <w:rPr>
          <w:rStyle w:val="StyleUnderline"/>
          <w:highlight w:val="yellow"/>
        </w:rPr>
        <w:t>China’s official media sought to show</w:t>
      </w:r>
      <w:r w:rsidRPr="00922256">
        <w:rPr>
          <w:rStyle w:val="StyleUnderline"/>
        </w:rPr>
        <w:t xml:space="preserve"> when it suggested Obama’s support of the concept: </w:t>
      </w:r>
      <w:r w:rsidRPr="00922256">
        <w:rPr>
          <w:rStyle w:val="Emphasis"/>
          <w:highlight w:val="yellow"/>
        </w:rPr>
        <w:t>parity and respect between the two countries</w:t>
      </w:r>
      <w:r w:rsidRPr="00D24942">
        <w:rPr>
          <w:sz w:val="16"/>
        </w:rPr>
        <w:t xml:space="preserve">. Furthermore, </w:t>
      </w:r>
      <w:r w:rsidRPr="00922256">
        <w:rPr>
          <w:rStyle w:val="StyleUnderline"/>
        </w:rPr>
        <w:t>Chinese leaders believe that the “New Type of Great Power Relations” enables the two powers to establish a new code of conduct in line with China’s interests</w:t>
      </w:r>
      <w:r w:rsidRPr="00D24942">
        <w:rPr>
          <w:sz w:val="16"/>
        </w:rPr>
        <w:t xml:space="preserve">. </w:t>
      </w:r>
      <w:r w:rsidRPr="00922256">
        <w:rPr>
          <w:rStyle w:val="StyleUnderline"/>
        </w:rPr>
        <w:t xml:space="preserve">By emphasizing the respect of “core interests” </w:t>
      </w:r>
      <w:r w:rsidRPr="00D24942">
        <w:rPr>
          <w:sz w:val="16"/>
        </w:rPr>
        <w:t xml:space="preserve">as an element of the concept, </w:t>
      </w:r>
      <w:r w:rsidRPr="00922256">
        <w:rPr>
          <w:rStyle w:val="StyleUnderline"/>
        </w:rPr>
        <w:t>China pushes its territorial claims to the forefront</w:t>
      </w:r>
      <w:r w:rsidRPr="00D24942">
        <w:rPr>
          <w:sz w:val="16"/>
        </w:rPr>
        <w:t xml:space="preserve">. </w:t>
      </w:r>
      <w:r w:rsidRPr="00922256">
        <w:rPr>
          <w:rStyle w:val="StyleUnderline"/>
        </w:rPr>
        <w:t>This is China’s attempt at more clearly demarking where the United States and other neighboring countries need</w:t>
      </w:r>
      <w:r w:rsidRPr="004C6C53">
        <w:rPr>
          <w:rStyle w:val="StyleUnderline"/>
        </w:rPr>
        <w:t xml:space="preserve"> to toe the line</w:t>
      </w:r>
      <w:r w:rsidRPr="00D24942">
        <w:rPr>
          <w:sz w:val="16"/>
        </w:rPr>
        <w:t xml:space="preserve">. American adoption of the term would imply that the United States recognizes China’s “core interests.” This </w:t>
      </w:r>
      <w:r w:rsidRPr="00922256">
        <w:rPr>
          <w:rStyle w:val="StyleUnderline"/>
          <w:highlight w:val="yellow"/>
        </w:rPr>
        <w:t>mutual respect of each other’s national interests is at the core of China’s aspirations</w:t>
      </w:r>
      <w:r w:rsidRPr="00D24942">
        <w:rPr>
          <w:sz w:val="16"/>
        </w:rPr>
        <w:t xml:space="preserve">. </w:t>
      </w:r>
      <w:r w:rsidRPr="004C6C53">
        <w:rPr>
          <w:rStyle w:val="StyleUnderline"/>
        </w:rPr>
        <w:t xml:space="preserve">The Chinese media avidly reporting on Obama and Xi’s joint endorsement of the concept suggests that </w:t>
      </w:r>
      <w:r w:rsidRPr="00922256">
        <w:rPr>
          <w:rStyle w:val="StyleUnderline"/>
        </w:rPr>
        <w:t>there are</w:t>
      </w:r>
      <w:r w:rsidRPr="00D24942">
        <w:rPr>
          <w:sz w:val="16"/>
        </w:rPr>
        <w:t xml:space="preserve"> also </w:t>
      </w:r>
      <w:r w:rsidRPr="004C6C53">
        <w:rPr>
          <w:rStyle w:val="StyleUnderline"/>
        </w:rPr>
        <w:t>domestic reasons driving the “New Type of Great Power Relations.”</w:t>
      </w:r>
      <w:r w:rsidRPr="00D24942">
        <w:rPr>
          <w:sz w:val="16"/>
        </w:rPr>
        <w:t xml:space="preserve"> </w:t>
      </w:r>
      <w:r w:rsidRPr="00821637">
        <w:rPr>
          <w:rStyle w:val="StyleUnderline"/>
        </w:rPr>
        <w:t>Although the Chinese concept is an inherently U.S.-geared proposal, the domestic goals</w:t>
      </w:r>
      <w:r w:rsidRPr="00D24942">
        <w:rPr>
          <w:sz w:val="16"/>
        </w:rPr>
        <w:t xml:space="preserve"> of such a concept </w:t>
      </w:r>
      <w:r w:rsidRPr="00821637">
        <w:rPr>
          <w:rStyle w:val="StyleUnderline"/>
        </w:rPr>
        <w:t xml:space="preserve">should not be </w:t>
      </w:r>
      <w:r w:rsidRPr="00922256">
        <w:rPr>
          <w:rStyle w:val="StyleUnderline"/>
        </w:rPr>
        <w:t>overlooked</w:t>
      </w:r>
      <w:r w:rsidRPr="00D24942">
        <w:rPr>
          <w:sz w:val="16"/>
        </w:rPr>
        <w:t xml:space="preserve">. </w:t>
      </w:r>
      <w:r w:rsidRPr="00922256">
        <w:rPr>
          <w:rStyle w:val="StyleUnderline"/>
          <w:highlight w:val="yellow"/>
        </w:rPr>
        <w:t>From a Chinese perspective, the United States is the only superpower</w:t>
      </w:r>
      <w:r w:rsidRPr="00D24942">
        <w:rPr>
          <w:sz w:val="16"/>
        </w:rPr>
        <w:t xml:space="preserve"> in today’s world </w:t>
      </w:r>
      <w:r w:rsidRPr="00922256">
        <w:rPr>
          <w:rStyle w:val="StyleUnderline"/>
          <w:highlight w:val="yellow"/>
        </w:rPr>
        <w:t>that has the capacity to contain China</w:t>
      </w:r>
      <w:r w:rsidRPr="00922256">
        <w:rPr>
          <w:rStyle w:val="StyleUnderline"/>
        </w:rPr>
        <w:t>’s rise</w:t>
      </w:r>
      <w:r w:rsidRPr="00D24942">
        <w:rPr>
          <w:sz w:val="16"/>
        </w:rPr>
        <w:t xml:space="preserve">. </w:t>
      </w:r>
      <w:r w:rsidRPr="00922256">
        <w:rPr>
          <w:rStyle w:val="StyleUnderline"/>
          <w:highlight w:val="yellow"/>
        </w:rPr>
        <w:t xml:space="preserve">By strengthening China’s view of itself as a recognized and respected power, Xi Jinping is able to </w:t>
      </w:r>
      <w:r w:rsidRPr="00922256">
        <w:rPr>
          <w:rStyle w:val="Emphasis"/>
          <w:highlight w:val="yellow"/>
        </w:rPr>
        <w:t xml:space="preserve">foster stronger nationalistic pride </w:t>
      </w:r>
      <w:r w:rsidRPr="00922256">
        <w:rPr>
          <w:rStyle w:val="StyleUnderline"/>
          <w:highlight w:val="yellow"/>
        </w:rPr>
        <w:t xml:space="preserve">under CCP leadership and </w:t>
      </w:r>
      <w:r w:rsidRPr="00922256">
        <w:rPr>
          <w:rStyle w:val="Emphasis"/>
          <w:highlight w:val="yellow"/>
        </w:rPr>
        <w:t>gain political capital</w:t>
      </w:r>
      <w:r w:rsidRPr="00922256">
        <w:rPr>
          <w:rStyle w:val="StyleUnderline"/>
          <w:highlight w:val="yellow"/>
        </w:rPr>
        <w:t xml:space="preserve"> to consolidate his own power at home</w:t>
      </w:r>
      <w:r w:rsidRPr="00D24942">
        <w:rPr>
          <w:sz w:val="16"/>
        </w:rPr>
        <w:t>.</w:t>
      </w:r>
    </w:p>
    <w:p w:rsidR="00922256" w:rsidRPr="00922256" w:rsidRDefault="00922256" w:rsidP="004E0B8A"/>
    <w:sectPr w:rsidR="00922256" w:rsidRPr="00922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0A2E2F"/>
    <w:multiLevelType w:val="hybridMultilevel"/>
    <w:tmpl w:val="EE584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469C4"/>
    <w:rsid w:val="000139A3"/>
    <w:rsid w:val="0003525D"/>
    <w:rsid w:val="000B4D0D"/>
    <w:rsid w:val="00100833"/>
    <w:rsid w:val="00104529"/>
    <w:rsid w:val="00105942"/>
    <w:rsid w:val="00107396"/>
    <w:rsid w:val="00144A4C"/>
    <w:rsid w:val="00176AB0"/>
    <w:rsid w:val="00177B7D"/>
    <w:rsid w:val="0018322D"/>
    <w:rsid w:val="0019071B"/>
    <w:rsid w:val="001911E5"/>
    <w:rsid w:val="001B5776"/>
    <w:rsid w:val="001E527A"/>
    <w:rsid w:val="001F78CE"/>
    <w:rsid w:val="00251FC7"/>
    <w:rsid w:val="002855A7"/>
    <w:rsid w:val="002B146A"/>
    <w:rsid w:val="002B5E17"/>
    <w:rsid w:val="002E2376"/>
    <w:rsid w:val="00315690"/>
    <w:rsid w:val="00316B75"/>
    <w:rsid w:val="00325646"/>
    <w:rsid w:val="003460F2"/>
    <w:rsid w:val="003630FB"/>
    <w:rsid w:val="0038158C"/>
    <w:rsid w:val="003902BA"/>
    <w:rsid w:val="003A09E2"/>
    <w:rsid w:val="003C6FD2"/>
    <w:rsid w:val="00407037"/>
    <w:rsid w:val="0045112E"/>
    <w:rsid w:val="004605D6"/>
    <w:rsid w:val="00466BF3"/>
    <w:rsid w:val="004C60E8"/>
    <w:rsid w:val="004E0B8A"/>
    <w:rsid w:val="004E3579"/>
    <w:rsid w:val="004E728B"/>
    <w:rsid w:val="004F39E0"/>
    <w:rsid w:val="004F3AFC"/>
    <w:rsid w:val="00503E02"/>
    <w:rsid w:val="005204B5"/>
    <w:rsid w:val="00537BD5"/>
    <w:rsid w:val="00547C79"/>
    <w:rsid w:val="0057268A"/>
    <w:rsid w:val="00584A45"/>
    <w:rsid w:val="005C3133"/>
    <w:rsid w:val="005D2912"/>
    <w:rsid w:val="006065BD"/>
    <w:rsid w:val="00645FA9"/>
    <w:rsid w:val="006469C4"/>
    <w:rsid w:val="00647866"/>
    <w:rsid w:val="00665003"/>
    <w:rsid w:val="006A03CD"/>
    <w:rsid w:val="006A2AD0"/>
    <w:rsid w:val="006C2375"/>
    <w:rsid w:val="006D4ECC"/>
    <w:rsid w:val="00701694"/>
    <w:rsid w:val="00722258"/>
    <w:rsid w:val="007243E5"/>
    <w:rsid w:val="00766EA0"/>
    <w:rsid w:val="007733E3"/>
    <w:rsid w:val="007A2226"/>
    <w:rsid w:val="007C0667"/>
    <w:rsid w:val="007F5B66"/>
    <w:rsid w:val="00800415"/>
    <w:rsid w:val="00823A1C"/>
    <w:rsid w:val="00836663"/>
    <w:rsid w:val="00845B9D"/>
    <w:rsid w:val="00860984"/>
    <w:rsid w:val="008B3ECB"/>
    <w:rsid w:val="008B4E85"/>
    <w:rsid w:val="008C1B2E"/>
    <w:rsid w:val="0091627E"/>
    <w:rsid w:val="00922256"/>
    <w:rsid w:val="0094555C"/>
    <w:rsid w:val="0097032B"/>
    <w:rsid w:val="00985C00"/>
    <w:rsid w:val="009D2EAD"/>
    <w:rsid w:val="009D54B2"/>
    <w:rsid w:val="009E1922"/>
    <w:rsid w:val="009F7ED2"/>
    <w:rsid w:val="00A93661"/>
    <w:rsid w:val="00A95652"/>
    <w:rsid w:val="00AC0AB8"/>
    <w:rsid w:val="00B01D8F"/>
    <w:rsid w:val="00B33C6D"/>
    <w:rsid w:val="00B4508F"/>
    <w:rsid w:val="00B55AD5"/>
    <w:rsid w:val="00B8057C"/>
    <w:rsid w:val="00BD6238"/>
    <w:rsid w:val="00BD6B33"/>
    <w:rsid w:val="00BF0A24"/>
    <w:rsid w:val="00BF593B"/>
    <w:rsid w:val="00BF773A"/>
    <w:rsid w:val="00BF7E81"/>
    <w:rsid w:val="00C13773"/>
    <w:rsid w:val="00C17CC8"/>
    <w:rsid w:val="00C83417"/>
    <w:rsid w:val="00C9604F"/>
    <w:rsid w:val="00CA19AA"/>
    <w:rsid w:val="00CC5298"/>
    <w:rsid w:val="00CD736E"/>
    <w:rsid w:val="00CD798D"/>
    <w:rsid w:val="00CE161E"/>
    <w:rsid w:val="00CF59A8"/>
    <w:rsid w:val="00CF59AC"/>
    <w:rsid w:val="00D24942"/>
    <w:rsid w:val="00D325A9"/>
    <w:rsid w:val="00D36A8A"/>
    <w:rsid w:val="00D61409"/>
    <w:rsid w:val="00D6691E"/>
    <w:rsid w:val="00D71170"/>
    <w:rsid w:val="00DA1C92"/>
    <w:rsid w:val="00DA25D4"/>
    <w:rsid w:val="00DA6538"/>
    <w:rsid w:val="00DC7D7E"/>
    <w:rsid w:val="00DD64E1"/>
    <w:rsid w:val="00E15E75"/>
    <w:rsid w:val="00E5262C"/>
    <w:rsid w:val="00E976C3"/>
    <w:rsid w:val="00EA57D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1326"/>
  <w15:chartTrackingRefBased/>
  <w15:docId w15:val="{959EE9F6-E45D-4229-BBCF-F0000CAAD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24942"/>
    <w:rPr>
      <w:rFonts w:ascii="Calibri" w:hAnsi="Calibri"/>
    </w:rPr>
  </w:style>
  <w:style w:type="paragraph" w:styleId="Heading1">
    <w:name w:val="heading 1"/>
    <w:aliases w:val="Pocket"/>
    <w:basedOn w:val="Normal"/>
    <w:next w:val="Normal"/>
    <w:link w:val="Heading1Char"/>
    <w:qFormat/>
    <w:rsid w:val="00D249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49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249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D249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249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4942"/>
  </w:style>
  <w:style w:type="character" w:customStyle="1" w:styleId="Heading1Char">
    <w:name w:val="Heading 1 Char"/>
    <w:aliases w:val="Pocket Char"/>
    <w:basedOn w:val="DefaultParagraphFont"/>
    <w:link w:val="Heading1"/>
    <w:rsid w:val="00D249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249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2494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24942"/>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D24942"/>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D2494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D24942"/>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D24942"/>
    <w:rPr>
      <w:color w:val="auto"/>
      <w:u w:val="none"/>
    </w:rPr>
  </w:style>
  <w:style w:type="character" w:styleId="FollowedHyperlink">
    <w:name w:val="FollowedHyperlink"/>
    <w:basedOn w:val="DefaultParagraphFont"/>
    <w:uiPriority w:val="99"/>
    <w:semiHidden/>
    <w:unhideWhenUsed/>
    <w:rsid w:val="00D24942"/>
    <w:rPr>
      <w:color w:val="auto"/>
      <w:u w:val="none"/>
    </w:rPr>
  </w:style>
  <w:style w:type="paragraph" w:customStyle="1" w:styleId="Emphasis1">
    <w:name w:val="Emphasis1"/>
    <w:basedOn w:val="Normal"/>
    <w:link w:val="Emphasis"/>
    <w:autoRedefine/>
    <w:uiPriority w:val="7"/>
    <w:qFormat/>
    <w:rsid w:val="006469C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4E0B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4119">
      <w:bodyDiv w:val="1"/>
      <w:marLeft w:val="0"/>
      <w:marRight w:val="0"/>
      <w:marTop w:val="0"/>
      <w:marBottom w:val="0"/>
      <w:divBdr>
        <w:top w:val="none" w:sz="0" w:space="0" w:color="auto"/>
        <w:left w:val="none" w:sz="0" w:space="0" w:color="auto"/>
        <w:bottom w:val="none" w:sz="0" w:space="0" w:color="auto"/>
        <w:right w:val="none" w:sz="0" w:space="0" w:color="auto"/>
      </w:divBdr>
      <w:divsChild>
        <w:div w:id="2083015469">
          <w:marLeft w:val="0"/>
          <w:marRight w:val="0"/>
          <w:marTop w:val="0"/>
          <w:marBottom w:val="0"/>
          <w:divBdr>
            <w:top w:val="none" w:sz="0" w:space="0" w:color="auto"/>
            <w:left w:val="none" w:sz="0" w:space="0" w:color="auto"/>
            <w:bottom w:val="none" w:sz="0" w:space="0" w:color="auto"/>
            <w:right w:val="none" w:sz="0" w:space="0" w:color="auto"/>
          </w:divBdr>
        </w:div>
        <w:div w:id="996953180">
          <w:marLeft w:val="0"/>
          <w:marRight w:val="0"/>
          <w:marTop w:val="0"/>
          <w:marBottom w:val="0"/>
          <w:divBdr>
            <w:top w:val="none" w:sz="0" w:space="0" w:color="auto"/>
            <w:left w:val="none" w:sz="0" w:space="0" w:color="auto"/>
            <w:bottom w:val="none" w:sz="0" w:space="0" w:color="auto"/>
            <w:right w:val="none" w:sz="0" w:space="0" w:color="auto"/>
          </w:divBdr>
        </w:div>
        <w:div w:id="2116555191">
          <w:marLeft w:val="0"/>
          <w:marRight w:val="0"/>
          <w:marTop w:val="0"/>
          <w:marBottom w:val="0"/>
          <w:divBdr>
            <w:top w:val="none" w:sz="0" w:space="0" w:color="auto"/>
            <w:left w:val="none" w:sz="0" w:space="0" w:color="auto"/>
            <w:bottom w:val="none" w:sz="0" w:space="0" w:color="auto"/>
            <w:right w:val="none" w:sz="0" w:space="0" w:color="auto"/>
          </w:divBdr>
        </w:div>
        <w:div w:id="638388838">
          <w:marLeft w:val="0"/>
          <w:marRight w:val="0"/>
          <w:marTop w:val="0"/>
          <w:marBottom w:val="0"/>
          <w:divBdr>
            <w:top w:val="none" w:sz="0" w:space="0" w:color="auto"/>
            <w:left w:val="none" w:sz="0" w:space="0" w:color="auto"/>
            <w:bottom w:val="none" w:sz="0" w:space="0" w:color="auto"/>
            <w:right w:val="none" w:sz="0" w:space="0" w:color="auto"/>
          </w:divBdr>
        </w:div>
        <w:div w:id="1786388208">
          <w:marLeft w:val="0"/>
          <w:marRight w:val="0"/>
          <w:marTop w:val="0"/>
          <w:marBottom w:val="0"/>
          <w:divBdr>
            <w:top w:val="none" w:sz="0" w:space="0" w:color="auto"/>
            <w:left w:val="none" w:sz="0" w:space="0" w:color="auto"/>
            <w:bottom w:val="none" w:sz="0" w:space="0" w:color="auto"/>
            <w:right w:val="none" w:sz="0" w:space="0" w:color="auto"/>
          </w:divBdr>
        </w:div>
      </w:divsChild>
    </w:div>
    <w:div w:id="29795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huffingtonpost.com/kevin-rudd/us-china-relations-kevin-rudd-report_b_709678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oreignaffairs.com/articles/china/2014-10-20/chinas-imperial-presiden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9C329-BD2C-4C64-A13B-2877D85E2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110</TotalTime>
  <Pages>1</Pages>
  <Words>5615</Words>
  <Characters>32009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dc:creator>
  <cp:keywords>5.1.1</cp:keywords>
  <dc:description/>
  <cp:lastModifiedBy>Maggie B</cp:lastModifiedBy>
  <cp:revision>15</cp:revision>
  <dcterms:created xsi:type="dcterms:W3CDTF">2016-08-18T15:51:00Z</dcterms:created>
  <dcterms:modified xsi:type="dcterms:W3CDTF">2016-08-19T14:52:00Z</dcterms:modified>
</cp:coreProperties>
</file>