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C4D814" w14:textId="77777777" w:rsidR="00191813" w:rsidRDefault="00191813" w:rsidP="00191813">
      <w:pPr>
        <w:pStyle w:val="Heading1"/>
      </w:pPr>
      <w:r>
        <w:t xml:space="preserve">Case </w:t>
      </w:r>
      <w:proofErr w:type="spellStart"/>
      <w:r>
        <w:t>Args</w:t>
      </w:r>
      <w:proofErr w:type="spellEnd"/>
    </w:p>
    <w:p w14:paraId="78A25FCA" w14:textId="77777777" w:rsidR="00191813" w:rsidRDefault="00191813" w:rsidP="00191813">
      <w:pPr>
        <w:pStyle w:val="Heading2"/>
      </w:pPr>
      <w:r>
        <w:lastRenderedPageBreak/>
        <w:t>AT Solvency</w:t>
      </w:r>
    </w:p>
    <w:p w14:paraId="0841B136" w14:textId="77777777" w:rsidR="00191813" w:rsidRDefault="00191813" w:rsidP="00191813">
      <w:pPr>
        <w:pStyle w:val="Heading3"/>
      </w:pPr>
      <w:r>
        <w:t>Solvency – Accommodation Fails</w:t>
      </w:r>
    </w:p>
    <w:p w14:paraId="5B381C96" w14:textId="77777777" w:rsidR="00191813" w:rsidRDefault="00191813" w:rsidP="00191813">
      <w:pPr>
        <w:pStyle w:val="Heading4"/>
      </w:pPr>
      <w:r>
        <w:t>Accommodation fails – current Taiwan policy proves</w:t>
      </w:r>
    </w:p>
    <w:p w14:paraId="12AD9AA2" w14:textId="77777777" w:rsidR="00191813" w:rsidRDefault="00191813" w:rsidP="00191813">
      <w:r w:rsidRPr="008C49FE">
        <w:t xml:space="preserve">Elf-Eric </w:t>
      </w:r>
      <w:r w:rsidRPr="008C49FE">
        <w:rPr>
          <w:rStyle w:val="StyleStyleBold12pt"/>
        </w:rPr>
        <w:t>Easley</w:t>
      </w:r>
      <w:r w:rsidRPr="008C49FE">
        <w:t xml:space="preserve">, Spring </w:t>
      </w:r>
      <w:r w:rsidRPr="008C49FE">
        <w:rPr>
          <w:rStyle w:val="StyleStyleBold12pt"/>
        </w:rPr>
        <w:t>2016</w:t>
      </w:r>
      <w:r w:rsidRPr="008C49FE">
        <w:t xml:space="preserve">, (assistant professor in the division of international studies at </w:t>
      </w:r>
      <w:proofErr w:type="spellStart"/>
      <w:r w:rsidRPr="008C49FE">
        <w:t>Ewha</w:t>
      </w:r>
      <w:proofErr w:type="spellEnd"/>
      <w:r w:rsidRPr="008C49FE">
        <w:t xml:space="preserve"> University and Research fellow at the Asian institute for policy studies in Seoul), International Security, </w:t>
      </w:r>
      <w:r>
        <w:t xml:space="preserve">“grand bargain or bad idea?” </w:t>
      </w:r>
      <w:r w:rsidRPr="008C49FE">
        <w:t>40(4), Project Muse, mm</w:t>
      </w:r>
    </w:p>
    <w:p w14:paraId="29120129" w14:textId="77777777" w:rsidR="00191813" w:rsidRPr="008C49FE" w:rsidRDefault="00191813" w:rsidP="00191813"/>
    <w:p w14:paraId="32C3403C" w14:textId="77777777" w:rsidR="00191813" w:rsidRPr="00854619" w:rsidRDefault="00191813" w:rsidP="00191813">
      <w:pPr>
        <w:rPr>
          <w:b/>
          <w:u w:val="single"/>
        </w:rPr>
      </w:pPr>
      <w:r w:rsidRPr="00854619">
        <w:rPr>
          <w:sz w:val="14"/>
        </w:rPr>
        <w:t xml:space="preserve">Glaser nonetheless sees benefits in accommodating China on Taiwan. He opines that current Taiwan policy could precipitate a U.S.-China cold war, even though the United States has much greater economic interdependence with China than it did with the Soviet Union and even though China is more globalized today than the Soviet Union ever was. He worries that the U.S. commitment to Taiwan will fuel an arms </w:t>
      </w:r>
      <w:proofErr w:type="gramStart"/>
      <w:r w:rsidRPr="00854619">
        <w:rPr>
          <w:sz w:val="14"/>
        </w:rPr>
        <w:t>race,</w:t>
      </w:r>
      <w:proofErr w:type="gramEnd"/>
      <w:r w:rsidRPr="00854619">
        <w:rPr>
          <w:sz w:val="14"/>
        </w:rPr>
        <w:t xml:space="preserve"> even [End Page 179] though China is currently the only one racing.8 </w:t>
      </w:r>
      <w:r w:rsidRPr="008C49FE">
        <w:rPr>
          <w:rStyle w:val="StyleBoldUnderline"/>
        </w:rPr>
        <w:t>Glaser identifies U.S. arms sales to Taiwan as a major stumbling block for improving U.S.-China relations</w:t>
      </w:r>
      <w:r w:rsidRPr="00854619">
        <w:rPr>
          <w:sz w:val="14"/>
        </w:rPr>
        <w:t xml:space="preserve"> and winning the “hearts and minds of 1.3 billion people” (p. 71). </w:t>
      </w:r>
      <w:r w:rsidRPr="008C49FE">
        <w:rPr>
          <w:rStyle w:val="StyleBoldUnderline"/>
        </w:rPr>
        <w:t>But the sales have been defensive in nature and limited in scale</w:t>
      </w:r>
      <w:r w:rsidRPr="00854619">
        <w:rPr>
          <w:sz w:val="14"/>
        </w:rPr>
        <w:t xml:space="preserve">.9 Although the United States’ “six assurances” to Taiwan specify that </w:t>
      </w:r>
      <w:proofErr w:type="gramStart"/>
      <w:r w:rsidRPr="00854619">
        <w:rPr>
          <w:sz w:val="14"/>
        </w:rPr>
        <w:t>arms</w:t>
      </w:r>
      <w:proofErr w:type="gramEnd"/>
      <w:r w:rsidRPr="00854619">
        <w:rPr>
          <w:sz w:val="14"/>
        </w:rPr>
        <w:t xml:space="preserve"> sales not be suspended as a result of negotiations with Beijing, such </w:t>
      </w:r>
      <w:r w:rsidRPr="008C49FE">
        <w:rPr>
          <w:rStyle w:val="StyleBoldUnderline"/>
        </w:rPr>
        <w:t>sales have been slowed by U.S. bureaucratic considerations and budgetary debates in Taipei.</w:t>
      </w:r>
      <w:r w:rsidRPr="00854619">
        <w:rPr>
          <w:sz w:val="14"/>
        </w:rPr>
        <w:t xml:space="preserve"> Glaser does not mention how Barack </w:t>
      </w:r>
      <w:r w:rsidRPr="008C49FE">
        <w:rPr>
          <w:rStyle w:val="StyleBoldUnderline"/>
        </w:rPr>
        <w:t>Obam</w:t>
      </w:r>
      <w:r w:rsidRPr="00854619">
        <w:rPr>
          <w:rStyle w:val="StyleBoldUnderline"/>
        </w:rPr>
        <w:t>a</w:t>
      </w:r>
      <w:r w:rsidRPr="00854619">
        <w:rPr>
          <w:sz w:val="14"/>
        </w:rPr>
        <w:t xml:space="preserve">’s administration </w:t>
      </w:r>
      <w:r w:rsidRPr="008C49FE">
        <w:rPr>
          <w:rStyle w:val="StyleBoldUnderline"/>
        </w:rPr>
        <w:t>came to office focused on strategic reassurance with China</w:t>
      </w:r>
      <w:r w:rsidRPr="00854619">
        <w:rPr>
          <w:sz w:val="14"/>
        </w:rPr>
        <w:t xml:space="preserve">, </w:t>
      </w:r>
      <w:r w:rsidRPr="008C49FE">
        <w:rPr>
          <w:rStyle w:val="StyleBoldUnderline"/>
        </w:rPr>
        <w:t>including delaying arms sales to Taiwan and</w:t>
      </w:r>
      <w:r w:rsidRPr="00854619">
        <w:rPr>
          <w:sz w:val="14"/>
        </w:rPr>
        <w:t xml:space="preserve">, controversially, </w:t>
      </w:r>
      <w:r w:rsidRPr="008C49FE">
        <w:rPr>
          <w:rStyle w:val="StyleBoldUnderline"/>
        </w:rPr>
        <w:t>issuing a joint statement respecting Chinese “core interests</w:t>
      </w:r>
      <w:r w:rsidRPr="00854619">
        <w:rPr>
          <w:sz w:val="14"/>
        </w:rPr>
        <w:t xml:space="preserve">.”10 </w:t>
      </w:r>
      <w:r w:rsidRPr="008C49FE">
        <w:rPr>
          <w:rStyle w:val="StyleBoldUnderline"/>
        </w:rPr>
        <w:t>Despite these efforts at accommodation,</w:t>
      </w:r>
      <w:r w:rsidRPr="00854619">
        <w:rPr>
          <w:sz w:val="14"/>
        </w:rPr>
        <w:t xml:space="preserve"> </w:t>
      </w:r>
      <w:r w:rsidRPr="008C49FE">
        <w:rPr>
          <w:rStyle w:val="StyleBoldUnderline"/>
        </w:rPr>
        <w:t>Chinese forei</w:t>
      </w:r>
      <w:r>
        <w:rPr>
          <w:rStyle w:val="StyleBoldUnderline"/>
        </w:rPr>
        <w:t xml:space="preserve">gn </w:t>
      </w:r>
      <w:r w:rsidRPr="00854619">
        <w:rPr>
          <w:rStyle w:val="StyleBoldUnderline"/>
        </w:rPr>
        <w:t>policy became more assertive rather than more cooperative</w:t>
      </w:r>
      <w:r w:rsidRPr="00854619">
        <w:rPr>
          <w:sz w:val="14"/>
        </w:rPr>
        <w:t>.</w:t>
      </w:r>
    </w:p>
    <w:p w14:paraId="07841C6F" w14:textId="77777777" w:rsidR="00191813" w:rsidRPr="004A59E2" w:rsidRDefault="00191813" w:rsidP="00191813">
      <w:pPr>
        <w:pStyle w:val="Heading4"/>
      </w:pPr>
      <w:r>
        <w:t>Accommodation fails – can’t change China’s behavior</w:t>
      </w:r>
    </w:p>
    <w:p w14:paraId="7243919B" w14:textId="77777777" w:rsidR="00191813" w:rsidRPr="004A59E2" w:rsidRDefault="00191813" w:rsidP="00191813">
      <w:r w:rsidRPr="00480882">
        <w:rPr>
          <w:rStyle w:val="StyleStyleBold12pt"/>
        </w:rPr>
        <w:t>Jackson 2015</w:t>
      </w:r>
      <w:r w:rsidRPr="004A59E2">
        <w:t xml:space="preserve"> (August 6th 2015, “ The Myth of a US-China Grand Bargain” written by Van Jackson, Dr. Van Jackson is an Associate Professor in the College of Security Studies at the Daniel K. Inouye Asia-Pacific Center for Security Studies (DKI-APCSS) in Honolulu, where he specializes in Northeast Asia, military trends and modernization, strategic studies, and international relations theory. http://thediplomat.com/2015/08/the-myth-of-a-us-china-grand-bargain/)</w:t>
      </w:r>
    </w:p>
    <w:p w14:paraId="2535EBDC" w14:textId="77777777" w:rsidR="00191813" w:rsidRPr="004A59E2" w:rsidRDefault="00191813" w:rsidP="00191813">
      <w:pPr>
        <w:widowControl w:val="0"/>
        <w:autoSpaceDE w:val="0"/>
        <w:autoSpaceDN w:val="0"/>
        <w:adjustRightInd w:val="0"/>
        <w:rPr>
          <w:rFonts w:cs="Arial"/>
          <w:color w:val="262626"/>
          <w:sz w:val="20"/>
          <w:szCs w:val="20"/>
        </w:rPr>
      </w:pPr>
    </w:p>
    <w:p w14:paraId="20A616D7" w14:textId="77777777" w:rsidR="00191813" w:rsidRPr="00480882" w:rsidRDefault="00191813" w:rsidP="00191813">
      <w:pPr>
        <w:rPr>
          <w:sz w:val="16"/>
        </w:rPr>
      </w:pPr>
      <w:r w:rsidRPr="00480882">
        <w:rPr>
          <w:rFonts w:cs="Arial"/>
          <w:color w:val="000000" w:themeColor="text1"/>
          <w:sz w:val="16"/>
          <w:szCs w:val="20"/>
        </w:rPr>
        <w:t>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w:t>
      </w:r>
      <w:r w:rsidRPr="00480882">
        <w:rPr>
          <w:rFonts w:cs="Arial"/>
          <w:color w:val="000000" w:themeColor="text1"/>
          <w:sz w:val="16"/>
          <w:szCs w:val="32"/>
        </w:rPr>
        <w:t xml:space="preserve"> </w:t>
      </w:r>
      <w:r w:rsidRPr="004A59E2">
        <w:rPr>
          <w:rStyle w:val="StyleBoldUnderline"/>
        </w:rPr>
        <w:t>the idea that U.S. accommodation of China will produce a peaceful and stable order in Asia isn’t just unrealistic; it’s irresponsible.</w:t>
      </w:r>
      <w:r w:rsidRPr="00480882">
        <w:rPr>
          <w:rFonts w:cs="Arial"/>
          <w:color w:val="000000" w:themeColor="text1"/>
          <w:sz w:val="16"/>
          <w:szCs w:val="32"/>
        </w:rPr>
        <w:t xml:space="preserve"> </w:t>
      </w:r>
      <w:r w:rsidRPr="00480882">
        <w:rPr>
          <w:rFonts w:cs="Arial"/>
          <w:color w:val="000000" w:themeColor="text1"/>
          <w:sz w:val="16"/>
          <w:szCs w:val="20"/>
        </w:rPr>
        <w:t xml:space="preserve">Though it wasn’t the first, Hugh White’s </w:t>
      </w:r>
      <w:r w:rsidRPr="00480882">
        <w:rPr>
          <w:rFonts w:cs="Arial"/>
          <w:i/>
          <w:iCs/>
          <w:color w:val="000000" w:themeColor="text1"/>
          <w:sz w:val="16"/>
          <w:szCs w:val="20"/>
        </w:rPr>
        <w:t>China Choice</w:t>
      </w:r>
      <w:r w:rsidRPr="00480882">
        <w:rPr>
          <w:rFonts w:cs="Arial"/>
          <w:color w:val="000000" w:themeColor="text1"/>
          <w:sz w:val="16"/>
          <w:szCs w:val="20"/>
        </w:rPr>
        <w:t xml:space="preserve"> was an early and pointed call for the United States to form a “G-2” with China in which the two countries would work together to set the terms of the regional order, requiring that the United States accommodate the demands of a rising China. Jim Steinberg’s and Michael O’Hanlon’s </w:t>
      </w:r>
      <w:r w:rsidRPr="00480882">
        <w:rPr>
          <w:rFonts w:cs="Arial"/>
          <w:i/>
          <w:iCs/>
          <w:color w:val="000000" w:themeColor="text1"/>
          <w:sz w:val="16"/>
          <w:szCs w:val="20"/>
        </w:rPr>
        <w:t>Strategic Reassurance and Resolve</w:t>
      </w:r>
      <w:r w:rsidRPr="00480882">
        <w:rPr>
          <w:rFonts w:cs="Arial"/>
          <w:color w:val="000000" w:themeColor="text1"/>
          <w:sz w:val="16"/>
          <w:szCs w:val="20"/>
        </w:rPr>
        <w:t xml:space="preserve"> reiterates many of White’s points, but with better theoretical grounding. Lyle Goldstein’s </w:t>
      </w:r>
      <w:r w:rsidRPr="00480882">
        <w:rPr>
          <w:rFonts w:cs="Arial"/>
          <w:i/>
          <w:iCs/>
          <w:color w:val="000000" w:themeColor="text1"/>
          <w:sz w:val="16"/>
          <w:szCs w:val="20"/>
        </w:rPr>
        <w:t>Meeting China Halfway</w:t>
      </w:r>
      <w:r w:rsidRPr="00480882">
        <w:rPr>
          <w:rFonts w:cs="Arial"/>
          <w:color w:val="000000" w:themeColor="text1"/>
          <w:sz w:val="16"/>
          <w:szCs w:val="20"/>
        </w:rPr>
        <w:t xml:space="preserve">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 The latest salvo in this “America must accommodate China” literature hails from an accomplished </w:t>
      </w:r>
      <w:r w:rsidRPr="00480882">
        <w:rPr>
          <w:sz w:val="16"/>
        </w:rPr>
        <w:t xml:space="preserve">political scientist at George Washington University, Charles Glaser, </w:t>
      </w:r>
      <w:hyperlink r:id="rId6" w:anchor=".VbuX9ZVRHX4" w:history="1">
        <w:r w:rsidRPr="00480882">
          <w:rPr>
            <w:sz w:val="16"/>
          </w:rPr>
          <w:t>writing</w:t>
        </w:r>
      </w:hyperlink>
      <w:r w:rsidRPr="00480882">
        <w:rPr>
          <w:sz w:val="16"/>
        </w:rPr>
        <w:t xml:space="preserve"> in the most recent issue of International Security. Glaser makes the sweeping and somewhat unhelpful claim that military competition is risky and therefore undesirable. As an alternative</w:t>
      </w:r>
      <w:r w:rsidRPr="00480882">
        <w:rPr>
          <w:rFonts w:cs="Arial"/>
          <w:color w:val="000000" w:themeColor="text1"/>
          <w:sz w:val="16"/>
          <w:szCs w:val="20"/>
        </w:rPr>
        <w:t xml:space="preserve"> he suggests that if only the United States would abandon commitments to Taiwan, China would be willing to resolve its territorial disputes in the East and South China Sea, thereby sidestepping military competition. Prior to around 2008, proposals for U.S. accommodation of a rising China made much more sense, or at least could be taken more seriously. But times have changed. China’s ambitions have changed. And so has its foreign policy behavior. These contextual changes matter for whether and when accommodation can have the desired effect. More to the point though,</w:t>
      </w:r>
      <w:r w:rsidRPr="00480882">
        <w:rPr>
          <w:rFonts w:cs="Arial"/>
          <w:color w:val="000000" w:themeColor="text1"/>
          <w:sz w:val="16"/>
          <w:szCs w:val="32"/>
        </w:rPr>
        <w:t xml:space="preserve"> </w:t>
      </w:r>
      <w:r w:rsidRPr="004A59E2">
        <w:rPr>
          <w:rStyle w:val="StyleBoldUnderline"/>
        </w:rPr>
        <w:t xml:space="preserve">there are a number of problems with the grand bargain line of argumentation. First, any proposal for a Sino-U.S. solution to regional problems is by definition taking a great power view of Asia that marginalizes the agency and strategic relevance of U.S. allies and the region’s middle powers. </w:t>
      </w:r>
      <w:r w:rsidRPr="00480882">
        <w:rPr>
          <w:rFonts w:cs="Arial"/>
          <w:color w:val="000000" w:themeColor="text1"/>
          <w:sz w:val="16"/>
          <w:szCs w:val="20"/>
        </w:rPr>
        <w:t>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w:t>
      </w:r>
      <w:r w:rsidRPr="004A59E2">
        <w:rPr>
          <w:rStyle w:val="StyleBoldUnderline"/>
        </w:rPr>
        <w:t>. Second</w:t>
      </w:r>
      <w:r w:rsidRPr="004A59E2">
        <w:rPr>
          <w:rFonts w:cs="Arial"/>
          <w:color w:val="000000" w:themeColor="text1"/>
          <w:sz w:val="32"/>
          <w:szCs w:val="32"/>
          <w:u w:val="single"/>
        </w:rPr>
        <w:t xml:space="preserve">, </w:t>
      </w:r>
      <w:r w:rsidRPr="00480882">
        <w:rPr>
          <w:sz w:val="16"/>
        </w:rPr>
        <w:t xml:space="preserve">and as I’ve written about extensively </w:t>
      </w:r>
      <w:hyperlink r:id="rId7" w:history="1">
        <w:r w:rsidRPr="00480882">
          <w:rPr>
            <w:sz w:val="16"/>
          </w:rPr>
          <w:t>elsewhere</w:t>
        </w:r>
      </w:hyperlink>
      <w:r w:rsidRPr="00480882">
        <w:rPr>
          <w:sz w:val="16"/>
        </w:rPr>
        <w:t>, Asia</w:t>
      </w:r>
      <w:r w:rsidRPr="004A59E2">
        <w:rPr>
          <w:rStyle w:val="StyleBoldUnderline"/>
        </w:rPr>
        <w:t xml:space="preserve"> is rife with security concerns that have nothing to do with China directly, so any understanding reached with China would leave unresolved many of the region’s latent</w:t>
      </w:r>
      <w:r w:rsidRPr="004A59E2">
        <w:rPr>
          <w:rFonts w:cs="Arial"/>
          <w:color w:val="000000" w:themeColor="text1"/>
          <w:sz w:val="32"/>
          <w:szCs w:val="32"/>
          <w:u w:val="single"/>
        </w:rPr>
        <w:t xml:space="preserve"> </w:t>
      </w:r>
      <w:r w:rsidRPr="00480882">
        <w:rPr>
          <w:sz w:val="16"/>
        </w:rPr>
        <w:t>sources of potential conflict. Sino-U.S. grand bargain proponents forget that China and the United States only have real conflicts of interest by proxy. Every</w:t>
      </w:r>
      <w:r w:rsidRPr="00480882">
        <w:rPr>
          <w:rFonts w:cs="Arial"/>
          <w:color w:val="000000" w:themeColor="text1"/>
          <w:sz w:val="16"/>
          <w:szCs w:val="20"/>
        </w:rPr>
        <w:t xml:space="preserve"> conceivable conflict scenario involves China and some other Asian state—Taiwan, Japan, the Philippines, </w:t>
      </w:r>
      <w:proofErr w:type="gramStart"/>
      <w:r w:rsidRPr="00480882">
        <w:rPr>
          <w:rFonts w:cs="Arial"/>
          <w:color w:val="000000" w:themeColor="text1"/>
          <w:sz w:val="16"/>
          <w:szCs w:val="20"/>
        </w:rPr>
        <w:t>Korea</w:t>
      </w:r>
      <w:proofErr w:type="gramEnd"/>
      <w:r w:rsidRPr="00480882">
        <w:rPr>
          <w:rFonts w:cs="Arial"/>
          <w:color w:val="000000" w:themeColor="text1"/>
          <w:sz w:val="16"/>
          <w:szCs w:val="20"/>
        </w:rPr>
        <w:t>. The United States only becomes part of the picture because of a commitment to regional order, including its alliance network.</w:t>
      </w:r>
      <w:r w:rsidRPr="00480882">
        <w:rPr>
          <w:rFonts w:cs="Arial"/>
          <w:color w:val="000000" w:themeColor="text1"/>
          <w:sz w:val="16"/>
          <w:szCs w:val="32"/>
        </w:rPr>
        <w:t xml:space="preserve"> </w:t>
      </w:r>
      <w:r w:rsidRPr="00480882">
        <w:rPr>
          <w:rStyle w:val="StyleBoldUnderline"/>
        </w:rPr>
        <w:t>Third, as its recent stock market crash makes all too obvious, China remains a “fragile superpower,”</w:t>
      </w:r>
      <w:r w:rsidRPr="00480882">
        <w:rPr>
          <w:rFonts w:cs="Arial"/>
          <w:color w:val="000000" w:themeColor="text1"/>
          <w:sz w:val="32"/>
          <w:szCs w:val="32"/>
          <w:u w:val="single"/>
        </w:rPr>
        <w:t xml:space="preserve"> </w:t>
      </w:r>
      <w:r w:rsidRPr="00480882">
        <w:rPr>
          <w:sz w:val="16"/>
        </w:rPr>
        <w:t xml:space="preserve">to quote Susan Shirk. </w:t>
      </w:r>
      <w:r w:rsidRPr="00480882">
        <w:rPr>
          <w:rStyle w:val="StyleBoldUnderline"/>
        </w:rPr>
        <w:t>Many factors in its domestic political situation</w:t>
      </w:r>
      <w:r w:rsidRPr="00480882">
        <w:rPr>
          <w:sz w:val="16"/>
        </w:rPr>
        <w:t>—corruption, growing wealth disparities, and many forms of civil challenges to government legitimacy—</w:t>
      </w:r>
      <w:r w:rsidRPr="00480882">
        <w:rPr>
          <w:rStyle w:val="StyleBoldUnderline"/>
        </w:rPr>
        <w:t>make it an unpredictable player</w:t>
      </w:r>
      <w:r w:rsidRPr="00480882">
        <w:rPr>
          <w:rFonts w:cs="Arial"/>
          <w:color w:val="000000" w:themeColor="text1"/>
          <w:sz w:val="16"/>
          <w:szCs w:val="32"/>
        </w:rPr>
        <w:t xml:space="preserve">. </w:t>
      </w:r>
      <w:r w:rsidRPr="00480882">
        <w:rPr>
          <w:sz w:val="16"/>
        </w:rPr>
        <w:t>Nor is China showing meaningful signs of political liberalization. There’s</w:t>
      </w:r>
      <w:r w:rsidRPr="00480882">
        <w:rPr>
          <w:rFonts w:cs="Arial"/>
          <w:color w:val="000000" w:themeColor="text1"/>
          <w:sz w:val="16"/>
          <w:szCs w:val="20"/>
        </w:rPr>
        <w:t xml:space="preserve"> so much brewing underneath the surface in China that dealing with China today as if it were a hegemon tomorrow assumes too much, and grants China too much credit too </w:t>
      </w:r>
      <w:r w:rsidRPr="00F23872">
        <w:rPr>
          <w:rFonts w:cs="Arial"/>
          <w:color w:val="000000" w:themeColor="text1"/>
          <w:sz w:val="16"/>
          <w:szCs w:val="20"/>
        </w:rPr>
        <w:t xml:space="preserve">soon. </w:t>
      </w:r>
      <w:r w:rsidRPr="00F23872">
        <w:rPr>
          <w:rStyle w:val="StyleBoldUnderline"/>
        </w:rPr>
        <w:t>Fourth</w:t>
      </w:r>
      <w:r w:rsidRPr="00480882">
        <w:rPr>
          <w:rStyle w:val="StyleBoldUnderline"/>
        </w:rPr>
        <w:t>, there’s a defunct theory that’s been smuggled into arguments about changing Chinese behavior through U.S. accommodation.</w:t>
      </w:r>
      <w:r w:rsidRPr="004A59E2">
        <w:rPr>
          <w:rFonts w:cs="Arial"/>
          <w:color w:val="000000" w:themeColor="text1"/>
          <w:sz w:val="32"/>
          <w:szCs w:val="32"/>
          <w:u w:val="single"/>
        </w:rPr>
        <w:t xml:space="preserve"> </w:t>
      </w:r>
      <w:r w:rsidRPr="00480882">
        <w:rPr>
          <w:rFonts w:cs="Arial"/>
          <w:color w:val="000000" w:themeColor="text1"/>
          <w:sz w:val="16"/>
          <w:szCs w:val="16"/>
        </w:rPr>
        <w:t>Political scientists call it “</w:t>
      </w:r>
      <w:proofErr w:type="spellStart"/>
      <w:r w:rsidRPr="00480882">
        <w:rPr>
          <w:rFonts w:cs="Arial"/>
          <w:color w:val="000000" w:themeColor="text1"/>
          <w:sz w:val="16"/>
          <w:szCs w:val="16"/>
        </w:rPr>
        <w:t>neofunctionalism</w:t>
      </w:r>
      <w:proofErr w:type="spellEnd"/>
      <w:r w:rsidRPr="00480882">
        <w:rPr>
          <w:rFonts w:cs="Arial"/>
          <w:color w:val="000000" w:themeColor="text1"/>
          <w:sz w:val="16"/>
          <w:szCs w:val="16"/>
        </w:rPr>
        <w:t xml:space="preserve">,” a term rarely used these days, even though its spirit is pervasive in grand bargain arguments. </w:t>
      </w:r>
      <w:proofErr w:type="spellStart"/>
      <w:r w:rsidRPr="00480882">
        <w:rPr>
          <w:rFonts w:cs="Arial"/>
          <w:color w:val="000000" w:themeColor="text1"/>
          <w:sz w:val="16"/>
          <w:szCs w:val="16"/>
        </w:rPr>
        <w:t>Neofunctionalism</w:t>
      </w:r>
      <w:proofErr w:type="spellEnd"/>
      <w:r w:rsidRPr="00480882">
        <w:rPr>
          <w:rFonts w:cs="Arial"/>
          <w:color w:val="000000" w:themeColor="text1"/>
          <w:sz w:val="16"/>
          <w:szCs w:val="16"/>
        </w:rPr>
        <w:t xml:space="preserve"> came about in the 1950s as a </w:t>
      </w:r>
      <w:hyperlink r:id="rId8" w:history="1">
        <w:r w:rsidRPr="00480882">
          <w:rPr>
            <w:rFonts w:cs="Arial"/>
            <w:color w:val="000000" w:themeColor="text1"/>
            <w:sz w:val="16"/>
            <w:szCs w:val="16"/>
          </w:rPr>
          <w:t>failed</w:t>
        </w:r>
      </w:hyperlink>
      <w:r w:rsidRPr="00480882">
        <w:rPr>
          <w:rFonts w:cs="Arial"/>
          <w:color w:val="000000" w:themeColor="text1"/>
          <w:sz w:val="16"/>
          <w:szCs w:val="16"/>
        </w:rPr>
        <w:t xml:space="preserve"> way to account for and push for European </w:t>
      </w:r>
      <w:proofErr w:type="spellStart"/>
      <w:proofErr w:type="gramStart"/>
      <w:r w:rsidRPr="00480882">
        <w:rPr>
          <w:rFonts w:cs="Arial"/>
          <w:color w:val="000000" w:themeColor="text1"/>
          <w:sz w:val="16"/>
          <w:szCs w:val="16"/>
        </w:rPr>
        <w:t>integration.The</w:t>
      </w:r>
      <w:proofErr w:type="spellEnd"/>
      <w:proofErr w:type="gramEnd"/>
      <w:r w:rsidRPr="00480882">
        <w:rPr>
          <w:rFonts w:cs="Arial"/>
          <w:color w:val="000000" w:themeColor="text1"/>
          <w:sz w:val="16"/>
          <w:szCs w:val="16"/>
        </w:rPr>
        <w:t xml:space="preserv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 Nevertheless, echoes of </w:t>
      </w:r>
      <w:proofErr w:type="spellStart"/>
      <w:r w:rsidRPr="00480882">
        <w:rPr>
          <w:rFonts w:cs="Arial"/>
          <w:color w:val="000000" w:themeColor="text1"/>
          <w:sz w:val="16"/>
          <w:szCs w:val="16"/>
        </w:rPr>
        <w:t>neofunctionalism</w:t>
      </w:r>
      <w:proofErr w:type="spellEnd"/>
      <w:r w:rsidRPr="00480882">
        <w:rPr>
          <w:rFonts w:cs="Arial"/>
          <w:color w:val="000000" w:themeColor="text1"/>
          <w:sz w:val="16"/>
          <w:szCs w:val="16"/>
        </w:rPr>
        <w:t xml:space="preserve">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 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w:t>
      </w:r>
      <w:proofErr w:type="spellStart"/>
      <w:r w:rsidRPr="00480882">
        <w:rPr>
          <w:rFonts w:cs="Arial"/>
          <w:color w:val="000000" w:themeColor="text1"/>
          <w:sz w:val="16"/>
          <w:szCs w:val="16"/>
        </w:rPr>
        <w:t>neofunctionalism</w:t>
      </w:r>
      <w:proofErr w:type="spellEnd"/>
      <w:r w:rsidRPr="00480882">
        <w:rPr>
          <w:rFonts w:cs="Arial"/>
          <w:color w:val="000000" w:themeColor="text1"/>
          <w:sz w:val="16"/>
          <w:szCs w:val="16"/>
        </w:rPr>
        <w:t xml:space="preserve"> has a bit of a bad rap; there are times when trivial or non-costly forms of cooperation can lead to greater and deeper cooperation, but political scientists haven’t convincingly figured out what those conditions are. But grand bargains rarely work.</w:t>
      </w:r>
      <w:r w:rsidRPr="00480882">
        <w:rPr>
          <w:rFonts w:cs="Arial"/>
          <w:color w:val="000000" w:themeColor="text1"/>
          <w:sz w:val="16"/>
          <w:szCs w:val="32"/>
        </w:rPr>
        <w:t xml:space="preserve"> </w:t>
      </w:r>
      <w:r w:rsidRPr="00480882">
        <w:rPr>
          <w:rStyle w:val="StyleBoldUnderline"/>
        </w:rPr>
        <w:t xml:space="preserve">There’s a dangerous </w:t>
      </w:r>
      <w:proofErr w:type="spellStart"/>
      <w:r w:rsidRPr="00480882">
        <w:rPr>
          <w:rStyle w:val="StyleBoldUnderline"/>
        </w:rPr>
        <w:t>naivete</w:t>
      </w:r>
      <w:proofErr w:type="spellEnd"/>
      <w:r w:rsidRPr="00480882">
        <w:rPr>
          <w:rStyle w:val="StyleBoldUnderline"/>
        </w:rPr>
        <w:t xml:space="preserve"> in abandoning U.S. commitments on the hope that China will then be more willing to resolve its other disputes.</w:t>
      </w:r>
      <w:r w:rsidRPr="00480882">
        <w:rPr>
          <w:rFonts w:cs="Arial"/>
          <w:color w:val="000000" w:themeColor="text1"/>
          <w:sz w:val="16"/>
          <w:szCs w:val="32"/>
        </w:rPr>
        <w:t xml:space="preserve"> </w:t>
      </w:r>
      <w:r w:rsidRPr="00480882">
        <w:rPr>
          <w:rFonts w:cs="Arial"/>
          <w:color w:val="000000" w:themeColor="text1"/>
          <w:sz w:val="16"/>
          <w:szCs w:val="20"/>
        </w:rPr>
        <w:t xml:space="preserve">And policies of accommodation will not suspend military competition because that involves more than present day concerns with surveillance </w:t>
      </w:r>
      <w:proofErr w:type="spellStart"/>
      <w:r w:rsidRPr="00480882">
        <w:rPr>
          <w:rFonts w:cs="Arial"/>
          <w:color w:val="000000" w:themeColor="text1"/>
          <w:sz w:val="16"/>
          <w:szCs w:val="20"/>
        </w:rPr>
        <w:t>overflight</w:t>
      </w:r>
      <w:proofErr w:type="spellEnd"/>
      <w:r w:rsidRPr="00480882">
        <w:rPr>
          <w:rFonts w:cs="Arial"/>
          <w:color w:val="000000" w:themeColor="text1"/>
          <w:sz w:val="16"/>
          <w:szCs w:val="20"/>
        </w:rPr>
        <w:t xml:space="preserve">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 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1EC6E743" w14:textId="77777777" w:rsidR="00191813" w:rsidRDefault="00191813" w:rsidP="00191813">
      <w:pPr>
        <w:pStyle w:val="Heading3"/>
      </w:pPr>
      <w:r>
        <w:t>Say No – Taiwan (Not on the table)</w:t>
      </w:r>
    </w:p>
    <w:p w14:paraId="4FA2AECF" w14:textId="77777777" w:rsidR="00191813" w:rsidRDefault="00191813" w:rsidP="00191813">
      <w:pPr>
        <w:pStyle w:val="Heading4"/>
      </w:pPr>
      <w:r>
        <w:t>China won’t bargain over Taiwan – Vietnam proves</w:t>
      </w:r>
    </w:p>
    <w:p w14:paraId="2F192141" w14:textId="77777777" w:rsidR="00191813" w:rsidRDefault="00191813" w:rsidP="00191813">
      <w:r w:rsidRPr="008E063A">
        <w:t xml:space="preserve">Patricia </w:t>
      </w:r>
      <w:r w:rsidRPr="008E063A">
        <w:rPr>
          <w:rStyle w:val="StyleStyleBold12pt"/>
        </w:rPr>
        <w:t>Kim</w:t>
      </w:r>
      <w:r w:rsidRPr="008E063A">
        <w:t xml:space="preserve">, Spring </w:t>
      </w:r>
      <w:r w:rsidRPr="008E063A">
        <w:rPr>
          <w:rStyle w:val="StyleStyleBold12pt"/>
        </w:rPr>
        <w:t>2016</w:t>
      </w:r>
      <w:r w:rsidRPr="008E063A">
        <w:t>, (PHD candidate in the Department of Politics at Princeton University and a research fellow in the international security program at the belter center for science and international affairs in the JFK school of government at Harvard), International Security, 40(4), Project Muse, mm</w:t>
      </w:r>
    </w:p>
    <w:p w14:paraId="721D7D39" w14:textId="77777777" w:rsidR="00191813" w:rsidRPr="008E063A" w:rsidRDefault="00191813" w:rsidP="00191813"/>
    <w:p w14:paraId="7059DFE7" w14:textId="77777777" w:rsidR="00191813" w:rsidRPr="008E063A" w:rsidRDefault="00191813" w:rsidP="00191813">
      <w:pPr>
        <w:rPr>
          <w:sz w:val="16"/>
        </w:rPr>
      </w:pPr>
      <w:r w:rsidRPr="008E063A">
        <w:rPr>
          <w:sz w:val="16"/>
        </w:rPr>
        <w:t xml:space="preserve">Even if one were to set aside all of the above concerns, </w:t>
      </w:r>
      <w:r w:rsidRPr="008E063A">
        <w:rPr>
          <w:rStyle w:val="StyleBoldUnderline"/>
        </w:rPr>
        <w:t>history shows that Glaser’s proposal is infeasible, because Chinese leaders do not see the abrogation of the U.S. commitment to Taiwan as an issue over which they must bargain and offer concessions</w:t>
      </w:r>
      <w:r w:rsidRPr="008E063A">
        <w:rPr>
          <w:sz w:val="16"/>
        </w:rPr>
        <w:t xml:space="preserve">. For example, President Richard </w:t>
      </w:r>
      <w:r w:rsidRPr="008E063A">
        <w:rPr>
          <w:rStyle w:val="StyleBoldUnderline"/>
        </w:rPr>
        <w:t>Nixon attempted a similar grand bargain</w:t>
      </w:r>
      <w:r w:rsidRPr="008E063A">
        <w:rPr>
          <w:sz w:val="16"/>
        </w:rPr>
        <w:t xml:space="preserve"> while negotiating the opening of Sino-U.S. relations from 1971 to 1972. At the time, one of the Nixon administration’s greatest concerns was ending the Vietnam War. Beijing’s greatest priority was obtaining U.S. recognition of Taiwan as a part of the People’s Republic of China (PRC) and securing the withdrawal of U.S. troops from the island.2 Understanding [End Page 185] Beijing’s desires, President Nixon and Secretary of State Henry Kissinger strategized that they would offer to remove U.S. troops </w:t>
      </w:r>
      <w:r w:rsidRPr="008E063A">
        <w:rPr>
          <w:rStyle w:val="StyleBoldUnderline"/>
        </w:rPr>
        <w:t>in exchange for China’s help in achieving peace with honor in Vietnam.</w:t>
      </w:r>
      <w:r w:rsidRPr="008E063A">
        <w:rPr>
          <w:sz w:val="16"/>
        </w:rPr>
        <w:t xml:space="preserve"> Nixon’s handwritten notes for his historic trip to China demonstrate the bargain he wanted to strike</w:t>
      </w:r>
      <w:proofErr w:type="gramStart"/>
      <w:r w:rsidRPr="008E063A">
        <w:rPr>
          <w:sz w:val="16"/>
        </w:rPr>
        <w:t>:</w:t>
      </w:r>
      <w:r w:rsidRPr="008E063A">
        <w:rPr>
          <w:sz w:val="12"/>
        </w:rPr>
        <w:t>¶</w:t>
      </w:r>
      <w:proofErr w:type="gramEnd"/>
      <w:r w:rsidRPr="008E063A">
        <w:rPr>
          <w:sz w:val="16"/>
        </w:rPr>
        <w:t xml:space="preserve"> Taiwan = Vietnam = trade off</w:t>
      </w:r>
      <w:r w:rsidRPr="008E063A">
        <w:rPr>
          <w:sz w:val="12"/>
        </w:rPr>
        <w:t>¶</w:t>
      </w:r>
      <w:r w:rsidRPr="008E063A">
        <w:rPr>
          <w:sz w:val="16"/>
        </w:rPr>
        <w:t xml:space="preserve"> 1. Your people expect action on Taiwan</w:t>
      </w:r>
      <w:r w:rsidRPr="008E063A">
        <w:rPr>
          <w:sz w:val="12"/>
        </w:rPr>
        <w:t>¶</w:t>
      </w:r>
      <w:r w:rsidRPr="008E063A">
        <w:rPr>
          <w:sz w:val="16"/>
        </w:rPr>
        <w:t xml:space="preserve"> 2. Our people expect action on VN</w:t>
      </w:r>
      <w:r w:rsidRPr="008E063A">
        <w:rPr>
          <w:sz w:val="12"/>
        </w:rPr>
        <w:t>¶</w:t>
      </w:r>
      <w:r w:rsidRPr="008E063A">
        <w:rPr>
          <w:sz w:val="16"/>
        </w:rPr>
        <w:t xml:space="preserve"> Neither can act immediately—But both are inevitable—let us not embarrass each other.3</w:t>
      </w:r>
      <w:r w:rsidRPr="008E063A">
        <w:rPr>
          <w:sz w:val="12"/>
        </w:rPr>
        <w:t>¶</w:t>
      </w:r>
      <w:r w:rsidRPr="008E063A">
        <w:rPr>
          <w:sz w:val="16"/>
        </w:rPr>
        <w:t xml:space="preserve"> In preparation for Nixon’s official visit, Kissinger made a secret trip to Beijing in July 1971 and proposed the bargain to the Chinese leadership. In a meeting with Chinese Premier Zhou </w:t>
      </w:r>
      <w:proofErr w:type="spellStart"/>
      <w:r w:rsidRPr="008E063A">
        <w:rPr>
          <w:sz w:val="16"/>
        </w:rPr>
        <w:t>Enlai</w:t>
      </w:r>
      <w:proofErr w:type="spellEnd"/>
      <w:r w:rsidRPr="008E063A">
        <w:rPr>
          <w:sz w:val="16"/>
        </w:rPr>
        <w:t xml:space="preserve">, Kissinger stated that because two-thirds of the U.S. forces in Taiwan were related to American efforts in the Indochina theater, the withdrawal of those troops would depend on the resolution of the Vietnam War.4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 </w:t>
      </w:r>
      <w:r w:rsidRPr="008E063A">
        <w:rPr>
          <w:rStyle w:val="StyleBoldUnderline"/>
        </w:rPr>
        <w:t>Chinese leaders</w:t>
      </w:r>
      <w:r w:rsidRPr="008E063A">
        <w:rPr>
          <w:sz w:val="16"/>
        </w:rPr>
        <w:t xml:space="preserve">, however, </w:t>
      </w:r>
      <w:r w:rsidRPr="008E063A">
        <w:rPr>
          <w:rStyle w:val="StyleBoldUnderline"/>
        </w:rPr>
        <w:t>refused to strike such a bargain</w:t>
      </w:r>
      <w:r w:rsidRPr="008E063A">
        <w:rPr>
          <w:sz w:val="16"/>
        </w:rPr>
        <w:t xml:space="preserve">. </w:t>
      </w:r>
      <w:r w:rsidRPr="008E063A">
        <w:rPr>
          <w:rStyle w:val="StyleBoldUnderline"/>
        </w:rPr>
        <w:t>In their eyes, Taiwan was a rightful part of the PRC and they did not owe the United States anything in exchange</w:t>
      </w:r>
      <w:r w:rsidRPr="008E063A">
        <w:rPr>
          <w:sz w:val="16"/>
        </w:rPr>
        <w:t xml:space="preserve"> for a withdrawal of U.S. forces from territory they considered theirs. Zhou, for example, told Kissinger during their July 1971 meeting that attempting to attach conditions to the recognition of China’s sovereignty over Taiwan was as absurd as China questioning U.S. sovereignty over Hawaii or Long Island. He emphasized that the United States should “unreservedly” recognize the PRC’s sovereignty and </w:t>
      </w:r>
      <w:proofErr w:type="gramStart"/>
      <w:r w:rsidRPr="008E063A">
        <w:rPr>
          <w:sz w:val="16"/>
        </w:rPr>
        <w:t>withdraw</w:t>
      </w:r>
      <w:proofErr w:type="gramEnd"/>
      <w:r w:rsidRPr="008E063A">
        <w:rPr>
          <w:sz w:val="16"/>
        </w:rPr>
        <w:t xml:space="preserve"> all U.S. troops, as this was “the natural logic of the matter.”6 Again when Nixon suggested during his trip to Beijing in February 1972 that ending the war in Vietnam would “help the direction on Taiwan,”7 Zhou replied subtly that China was willing to “wait a little while,” and that because Taiwan was China’s “internal affair,” Beijing could not “place too much hope on the U.S. and Mr. President to achieve this.”8 Moreover, China continued to fund North Vietnam’s war efforts in the name of aiding nationalist revolutions [End Page 186] abroad. Instead of pressuring its ally, Beijing sent unprecedented amounts of military assistance to North Vietnam between 1971 and 1973.9 </w:t>
      </w:r>
      <w:r w:rsidRPr="008E063A">
        <w:rPr>
          <w:rStyle w:val="StyleBoldUnderline"/>
        </w:rPr>
        <w:t>China today is much more confidant and ambitious than the China Nixon visited in 1972. There is little reason to believe that Beijing would entertain a bargain similar to the one it rejected decades ago</w:t>
      </w:r>
      <w:r w:rsidRPr="008E063A">
        <w:rPr>
          <w:sz w:val="16"/>
        </w:rPr>
        <w:t>.</w:t>
      </w:r>
    </w:p>
    <w:p w14:paraId="42EF85D9" w14:textId="77777777" w:rsidR="00191813" w:rsidRDefault="00191813" w:rsidP="00191813">
      <w:pPr>
        <w:pStyle w:val="Heading4"/>
      </w:pPr>
      <w:r>
        <w:t>China would say no – Taiwan isn’t a bargaining chip</w:t>
      </w:r>
    </w:p>
    <w:p w14:paraId="79EEA314" w14:textId="77777777" w:rsidR="00191813" w:rsidRDefault="00191813" w:rsidP="00191813">
      <w:r w:rsidRPr="0019080B">
        <w:t xml:space="preserve">Noah </w:t>
      </w:r>
      <w:proofErr w:type="spellStart"/>
      <w:r w:rsidRPr="0019080B">
        <w:rPr>
          <w:rStyle w:val="StyleStyleBold12pt"/>
        </w:rPr>
        <w:t>Lingwall</w:t>
      </w:r>
      <w:proofErr w:type="spellEnd"/>
      <w:r w:rsidRPr="0019080B">
        <w:t>, 8/8/</w:t>
      </w:r>
      <w:r w:rsidRPr="0019080B">
        <w:rPr>
          <w:rStyle w:val="StyleStyleBold12pt"/>
        </w:rPr>
        <w:t>15</w:t>
      </w:r>
      <w:r w:rsidRPr="0019080B">
        <w:t xml:space="preserve">, The Diplomat, “The Taiwan problem: If it </w:t>
      </w:r>
      <w:proofErr w:type="spellStart"/>
      <w:r w:rsidRPr="0019080B">
        <w:t>ain’t</w:t>
      </w:r>
      <w:proofErr w:type="spellEnd"/>
      <w:r w:rsidRPr="0019080B">
        <w:t xml:space="preserve"> broke, don’t fix it,” http://thediplomat.com/2015/08/the-taiwan-problem-if-it-aint-broke-dont-fix-it/, mm</w:t>
      </w:r>
    </w:p>
    <w:p w14:paraId="52F340E2" w14:textId="77777777" w:rsidR="00191813" w:rsidRPr="0019080B" w:rsidRDefault="00191813" w:rsidP="00191813"/>
    <w:p w14:paraId="590CF970" w14:textId="77777777" w:rsidR="00191813" w:rsidRDefault="00191813" w:rsidP="00191813">
      <w:pPr>
        <w:rPr>
          <w:sz w:val="16"/>
        </w:rPr>
      </w:pPr>
      <w:r w:rsidRPr="0019080B">
        <w:rPr>
          <w:rStyle w:val="StyleBoldUnderline"/>
        </w:rPr>
        <w:t>The effectiveness of a bargaining chip is predicated on whether or not the other party fears losing control of that bargaining chip</w:t>
      </w:r>
      <w:r w:rsidRPr="0019080B">
        <w:rPr>
          <w:sz w:val="16"/>
        </w:rPr>
        <w:t xml:space="preserve">. </w:t>
      </w:r>
      <w:r w:rsidRPr="0019080B">
        <w:rPr>
          <w:rStyle w:val="StyleBoldUnderline"/>
        </w:rPr>
        <w:t>From China’s point of view, its claim over Taiwan is indisputable. So why would China make concessions</w:t>
      </w:r>
      <w:r w:rsidRPr="0019080B">
        <w:rPr>
          <w:sz w:val="16"/>
        </w:rPr>
        <w:t xml:space="preserve"> over a bargaining chip it believes it already owns? </w:t>
      </w:r>
      <w:r w:rsidRPr="0019080B">
        <w:rPr>
          <w:rStyle w:val="StyleBoldUnderline"/>
        </w:rPr>
        <w:t>China already has a powerful economic hold over Taiwan</w:t>
      </w:r>
      <w:r w:rsidRPr="0019080B">
        <w:rPr>
          <w:sz w:val="16"/>
        </w:rPr>
        <w:t xml:space="preserve">. In addition to economic interdependence, the past several years have also witnessed an increase in direct flights and sea transportation between the two nations. Businesspeople commonly make one-day trips across the Taiwan Strait. </w:t>
      </w:r>
      <w:r w:rsidRPr="0019080B">
        <w:rPr>
          <w:rStyle w:val="StyleBoldUnderline"/>
        </w:rPr>
        <w:t>An effective unification is already well underway in the economic realm</w:t>
      </w:r>
      <w:proofErr w:type="gramStart"/>
      <w:r w:rsidRPr="0019080B">
        <w:rPr>
          <w:rStyle w:val="StyleBoldUnderline"/>
        </w:rPr>
        <w:t>.</w:t>
      </w:r>
      <w:r w:rsidRPr="0019080B">
        <w:rPr>
          <w:sz w:val="12"/>
        </w:rPr>
        <w:t>¶</w:t>
      </w:r>
      <w:proofErr w:type="gramEnd"/>
      <w:r w:rsidRPr="0019080B">
        <w:rPr>
          <w:sz w:val="16"/>
        </w:rPr>
        <w:t xml:space="preserve"> In addition, </w:t>
      </w:r>
      <w:r w:rsidRPr="0019080B">
        <w:rPr>
          <w:rStyle w:val="StyleBoldUnderline"/>
        </w:rPr>
        <w:t>the Taiwanese prefer the status quo of de facto</w:t>
      </w:r>
      <w:r w:rsidRPr="0019080B">
        <w:rPr>
          <w:sz w:val="16"/>
        </w:rPr>
        <w:t xml:space="preserve">, but not de jure </w:t>
      </w:r>
      <w:r w:rsidRPr="0019080B">
        <w:rPr>
          <w:rStyle w:val="StyleBoldUnderline"/>
        </w:rPr>
        <w:t>independence</w:t>
      </w:r>
      <w:r w:rsidRPr="0019080B">
        <w:rPr>
          <w:sz w:val="16"/>
        </w:rPr>
        <w:t>. Repeated opinion polls indicate that while more Taiwanese favor independence over unification, a majority of Taiwan’s people prefer to maintain the status quo</w:t>
      </w:r>
      <w:proofErr w:type="gramStart"/>
      <w:r w:rsidRPr="0019080B">
        <w:rPr>
          <w:sz w:val="16"/>
        </w:rPr>
        <w:t>.</w:t>
      </w:r>
      <w:r w:rsidRPr="0019080B">
        <w:rPr>
          <w:sz w:val="12"/>
        </w:rPr>
        <w:t>¶</w:t>
      </w:r>
      <w:proofErr w:type="gramEnd"/>
      <w:r w:rsidRPr="0019080B">
        <w:rPr>
          <w:sz w:val="16"/>
        </w:rPr>
        <w:t xml:space="preserve"> Meanwhile, </w:t>
      </w:r>
      <w:r w:rsidRPr="0019080B">
        <w:rPr>
          <w:rStyle w:val="StyleBoldUnderline"/>
        </w:rPr>
        <w:t>the threat of Chinese military force acts to dissuade Taiwan from attempting to break away from the mainland</w:t>
      </w:r>
      <w:r w:rsidRPr="0019080B">
        <w:rPr>
          <w:sz w:val="16"/>
        </w:rPr>
        <w:t xml:space="preserve">. As the Taiwanese gaze across the strait, </w:t>
      </w:r>
      <w:proofErr w:type="gramStart"/>
      <w:r w:rsidRPr="0019080B">
        <w:rPr>
          <w:sz w:val="16"/>
        </w:rPr>
        <w:t>they are greeted by a massive arsenal of 1,600 ground-to-ground missiles</w:t>
      </w:r>
      <w:proofErr w:type="gramEnd"/>
      <w:r w:rsidRPr="0019080B">
        <w:rPr>
          <w:sz w:val="16"/>
        </w:rPr>
        <w:t xml:space="preserve">. Chinese anti-access and area denial (A2/AD) capabilities act as a potential deterrent to U.S. involvement in the event of an armed conflict between China and Taiwan. </w:t>
      </w:r>
      <w:r w:rsidRPr="0019080B">
        <w:rPr>
          <w:rStyle w:val="StyleBoldUnderline"/>
        </w:rPr>
        <w:t>This military mismatch</w:t>
      </w:r>
      <w:r w:rsidRPr="0019080B">
        <w:rPr>
          <w:sz w:val="16"/>
        </w:rPr>
        <w:t xml:space="preserve"> between the two sides </w:t>
      </w:r>
      <w:r w:rsidRPr="0019080B">
        <w:rPr>
          <w:rStyle w:val="StyleBoldUnderline"/>
        </w:rPr>
        <w:t>serves as a potent deterrence to Taiwan attempting a hasty move for independence or even using the threat as a bargaining chip</w:t>
      </w:r>
      <w:r w:rsidRPr="0019080B">
        <w:rPr>
          <w:sz w:val="16"/>
        </w:rPr>
        <w:t xml:space="preserve"> with the Chinese. China is also an increasing presence in Taiwan’s political system by mobilizing support for China-friendly politicians and making extensive donations to pro-China political actors. All in all, </w:t>
      </w:r>
      <w:r w:rsidRPr="0019080B">
        <w:rPr>
          <w:rStyle w:val="StyleBoldUnderline"/>
        </w:rPr>
        <w:t>the notion of Taiwan as a “bargaining chip” fails to take into account China’s existing influence over Taiwan and complicates the possibility of a grand bargain</w:t>
      </w:r>
      <w:r w:rsidRPr="0019080B">
        <w:rPr>
          <w:sz w:val="16"/>
        </w:rPr>
        <w:t>.</w:t>
      </w:r>
    </w:p>
    <w:p w14:paraId="61CA27A2" w14:textId="77777777" w:rsidR="00191813" w:rsidRDefault="00191813" w:rsidP="00191813">
      <w:pPr>
        <w:pStyle w:val="Heading3"/>
      </w:pPr>
      <w:r>
        <w:t>Say No – Military Presence</w:t>
      </w:r>
    </w:p>
    <w:p w14:paraId="235F6BE9" w14:textId="77777777" w:rsidR="00191813" w:rsidRDefault="00191813" w:rsidP="00191813">
      <w:pPr>
        <w:pStyle w:val="Heading4"/>
      </w:pPr>
      <w:r>
        <w:t>China will say no to maintaining US military presence</w:t>
      </w:r>
    </w:p>
    <w:p w14:paraId="1EBB9F5D" w14:textId="77777777" w:rsidR="00191813" w:rsidRDefault="00191813" w:rsidP="00191813">
      <w:r w:rsidRPr="006F3590">
        <w:t xml:space="preserve">Noah </w:t>
      </w:r>
      <w:proofErr w:type="spellStart"/>
      <w:r w:rsidRPr="006F3590">
        <w:rPr>
          <w:rStyle w:val="StyleStyleBold12pt"/>
        </w:rPr>
        <w:t>Lingwall</w:t>
      </w:r>
      <w:proofErr w:type="spellEnd"/>
      <w:r w:rsidRPr="006F3590">
        <w:t>, 8/8/</w:t>
      </w:r>
      <w:r w:rsidRPr="006F3590">
        <w:rPr>
          <w:rStyle w:val="StyleStyleBold12pt"/>
        </w:rPr>
        <w:t>15</w:t>
      </w:r>
      <w:r w:rsidRPr="006F3590">
        <w:t xml:space="preserve">, The Diplomat, “The Taiwan problem: If it </w:t>
      </w:r>
      <w:proofErr w:type="spellStart"/>
      <w:r w:rsidRPr="006F3590">
        <w:t>ain’t</w:t>
      </w:r>
      <w:proofErr w:type="spellEnd"/>
      <w:r w:rsidRPr="006F3590">
        <w:t xml:space="preserve"> broke, don’t fix it,” http://thediplomat.com/2015/08/the-taiwan-problem-if-it-aint-broke-dont-fix-it/, mm</w:t>
      </w:r>
    </w:p>
    <w:p w14:paraId="1EDD84D6" w14:textId="77777777" w:rsidR="00191813" w:rsidRDefault="00191813" w:rsidP="00191813"/>
    <w:p w14:paraId="333DB53F" w14:textId="77777777" w:rsidR="00191813" w:rsidRDefault="00191813" w:rsidP="00191813">
      <w:pPr>
        <w:rPr>
          <w:rStyle w:val="StyleBoldUnderline"/>
        </w:rPr>
      </w:pPr>
      <w:r w:rsidRPr="006F3590">
        <w:rPr>
          <w:sz w:val="16"/>
        </w:rPr>
        <w:t xml:space="preserve">While a U.S.-China grand bargain is heralded as an ideal tactic to secure crucial U.S. interests, </w:t>
      </w:r>
      <w:r w:rsidRPr="006F3590">
        <w:rPr>
          <w:rStyle w:val="StyleBoldUnderline"/>
        </w:rPr>
        <w:t>one must evaluate the feasibility of the United States’ demands</w:t>
      </w:r>
      <w:r w:rsidRPr="006F3590">
        <w:rPr>
          <w:sz w:val="16"/>
        </w:rPr>
        <w:t xml:space="preserve">. First, a </w:t>
      </w:r>
      <w:r w:rsidRPr="006F3590">
        <w:rPr>
          <w:rStyle w:val="StyleBoldUnderline"/>
        </w:rPr>
        <w:t>grand bargain requires China to accept U.S. military bases and alliances in the Asia-Pacific</w:t>
      </w:r>
      <w:r w:rsidRPr="006F3590">
        <w:rPr>
          <w:sz w:val="16"/>
        </w:rPr>
        <w:t xml:space="preserve">. </w:t>
      </w:r>
      <w:proofErr w:type="gramStart"/>
      <w:r w:rsidRPr="006F3590">
        <w:rPr>
          <w:sz w:val="16"/>
        </w:rPr>
        <w:t>China’s recent move toward a more “assertive diplomacy” contrasts sharply with the United States’ ambitions to retain its regional power.</w:t>
      </w:r>
      <w:proofErr w:type="gramEnd"/>
      <w:r w:rsidRPr="006F3590">
        <w:rPr>
          <w:sz w:val="16"/>
        </w:rPr>
        <w:t xml:space="preserve"> Chinese President Xi </w:t>
      </w:r>
      <w:proofErr w:type="spellStart"/>
      <w:r w:rsidRPr="006F3590">
        <w:rPr>
          <w:sz w:val="16"/>
        </w:rPr>
        <w:t>Jinping’s</w:t>
      </w:r>
      <w:proofErr w:type="spellEnd"/>
      <w:r w:rsidRPr="006F3590">
        <w:rPr>
          <w:sz w:val="16"/>
        </w:rPr>
        <w:t xml:space="preserve">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roofErr w:type="gramStart"/>
      <w:r w:rsidRPr="006F3590">
        <w:rPr>
          <w:sz w:val="16"/>
        </w:rPr>
        <w:t>.</w:t>
      </w:r>
      <w:r w:rsidRPr="006F3590">
        <w:rPr>
          <w:sz w:val="12"/>
        </w:rPr>
        <w:t>¶</w:t>
      </w:r>
      <w:proofErr w:type="gramEnd"/>
      <w:r w:rsidRPr="006F3590">
        <w:rPr>
          <w:sz w:val="16"/>
        </w:rPr>
        <w:t xml:space="preserve"> </w:t>
      </w:r>
      <w:r w:rsidRPr="006F3590">
        <w:rPr>
          <w:rStyle w:val="StyleBoldUnderline"/>
        </w:rPr>
        <w:t>Tensions</w:t>
      </w:r>
      <w:r w:rsidRPr="006F3590">
        <w:rPr>
          <w:sz w:val="16"/>
        </w:rPr>
        <w:t xml:space="preserve"> between the United States and China over China’s artificial island construction </w:t>
      </w:r>
      <w:r w:rsidRPr="006F3590">
        <w:rPr>
          <w:rStyle w:val="StyleBoldUnderline"/>
        </w:rPr>
        <w:t>in the South China Sea indicate that China is loath to accept U.S. interference in the region</w:t>
      </w:r>
      <w:r w:rsidRPr="006F3590">
        <w:rPr>
          <w:sz w:val="16"/>
        </w:rPr>
        <w:t xml:space="preserve">. Throughout the past several months, U.S. surveillance planes and warships have patrolled the hotly contested South China Sea in an effort to protect freedom of navigation. </w:t>
      </w:r>
      <w:r w:rsidRPr="006F3590">
        <w:rPr>
          <w:rStyle w:val="StyleBoldUnderline"/>
        </w:rPr>
        <w:t>Verbal exchanges between the two nations have stoked the conflict’s flames</w:t>
      </w:r>
      <w:r w:rsidRPr="006F3590">
        <w:rPr>
          <w:sz w:val="16"/>
        </w:rPr>
        <w:t xml:space="preserve">. U.S. Defense Secretary Ashton Carter responded to China’s territorial claims by calling for an “immediate and lasting halt to land reclamation by any claimant.” Chinese Foreign Ministry spokeswoman </w:t>
      </w:r>
      <w:proofErr w:type="spellStart"/>
      <w:r w:rsidRPr="006F3590">
        <w:rPr>
          <w:sz w:val="16"/>
        </w:rPr>
        <w:t>Hua</w:t>
      </w:r>
      <w:proofErr w:type="spellEnd"/>
      <w:r w:rsidRPr="006F3590">
        <w:rPr>
          <w:sz w:val="16"/>
        </w:rPr>
        <w:t xml:space="preserve"> </w:t>
      </w:r>
      <w:proofErr w:type="spellStart"/>
      <w:r w:rsidRPr="006F3590">
        <w:rPr>
          <w:sz w:val="16"/>
        </w:rPr>
        <w:t>Chunying</w:t>
      </w:r>
      <w:proofErr w:type="spellEnd"/>
      <w:r w:rsidRPr="006F3590">
        <w:rPr>
          <w:sz w:val="16"/>
        </w:rPr>
        <w:t xml:space="preserve"> responded by reasserting her nation’s rightful claim to disputed territories and condemning U.S. actions as “provocations and instigations.” </w:t>
      </w:r>
      <w:proofErr w:type="spellStart"/>
      <w:r w:rsidRPr="006F3590">
        <w:rPr>
          <w:sz w:val="16"/>
        </w:rPr>
        <w:t>Hua’s</w:t>
      </w:r>
      <w:proofErr w:type="spellEnd"/>
      <w:r w:rsidRPr="006F3590">
        <w:rPr>
          <w:sz w:val="16"/>
        </w:rPr>
        <w:t xml:space="preserve"> sharp rebuke of U.S. interference in the Asia-Pacific supports China’s commitment to more aggressive diplomacy. </w:t>
      </w:r>
      <w:r w:rsidRPr="006F3590">
        <w:rPr>
          <w:rStyle w:val="StyleBoldUnderline"/>
        </w:rPr>
        <w:t>These types of interactions suggest that a U.S.-China “grand bargain” could falter on the basis of China’s distaste for U.S. hegemony.</w:t>
      </w:r>
    </w:p>
    <w:p w14:paraId="615F11DE" w14:textId="77777777" w:rsidR="00191813" w:rsidRPr="006F3590" w:rsidRDefault="00191813" w:rsidP="00191813">
      <w:pPr>
        <w:pStyle w:val="Heading3"/>
      </w:pPr>
      <w:r w:rsidRPr="006F3590">
        <w:t>Say No – ECS/SCS</w:t>
      </w:r>
    </w:p>
    <w:p w14:paraId="173D65A4" w14:textId="77777777" w:rsidR="00191813" w:rsidRDefault="00191813" w:rsidP="00191813">
      <w:pPr>
        <w:pStyle w:val="Heading4"/>
      </w:pPr>
      <w:r>
        <w:t>China won’t make concessions in the ECS and SCS</w:t>
      </w:r>
    </w:p>
    <w:p w14:paraId="2970FEF3" w14:textId="77777777" w:rsidR="00191813" w:rsidRDefault="00191813" w:rsidP="00191813">
      <w:r w:rsidRPr="006F3590">
        <w:t xml:space="preserve">Noah </w:t>
      </w:r>
      <w:proofErr w:type="spellStart"/>
      <w:r w:rsidRPr="006F3590">
        <w:rPr>
          <w:rStyle w:val="StyleStyleBold12pt"/>
        </w:rPr>
        <w:t>Lingwall</w:t>
      </w:r>
      <w:proofErr w:type="spellEnd"/>
      <w:r w:rsidRPr="006F3590">
        <w:t>, 8/8/</w:t>
      </w:r>
      <w:r w:rsidRPr="006F3590">
        <w:rPr>
          <w:rStyle w:val="StyleStyleBold12pt"/>
        </w:rPr>
        <w:t>15</w:t>
      </w:r>
      <w:r w:rsidRPr="006F3590">
        <w:t xml:space="preserve">, The Diplomat, “The Taiwan problem: If it </w:t>
      </w:r>
      <w:proofErr w:type="spellStart"/>
      <w:r w:rsidRPr="006F3590">
        <w:t>ain’t</w:t>
      </w:r>
      <w:proofErr w:type="spellEnd"/>
      <w:r w:rsidRPr="006F3590">
        <w:t xml:space="preserve"> broke, don’t fix it,” http://thediplomat.com/2015/08/the-taiwan-problem-if-it-aint-broke-dont-fix-it/, mm</w:t>
      </w:r>
    </w:p>
    <w:p w14:paraId="6EF176DB" w14:textId="77777777" w:rsidR="00191813" w:rsidRPr="006F3590" w:rsidRDefault="00191813" w:rsidP="00191813"/>
    <w:p w14:paraId="4069B3CF" w14:textId="77777777" w:rsidR="00191813" w:rsidRDefault="00191813" w:rsidP="00191813">
      <w:pPr>
        <w:rPr>
          <w:sz w:val="16"/>
        </w:rPr>
      </w:pPr>
      <w:r w:rsidRPr="006F3590">
        <w:rPr>
          <w:sz w:val="16"/>
        </w:rPr>
        <w:t xml:space="preserve">The second condition of a U.S.-China “grand bargain” appears equally insurmountable. Charles </w:t>
      </w:r>
      <w:r w:rsidRPr="006F3590">
        <w:rPr>
          <w:rStyle w:val="StyleBoldUnderline"/>
        </w:rPr>
        <w:t>Glaser asserts that China would promise to resolve regional land disputes</w:t>
      </w:r>
      <w:r w:rsidRPr="006F3590">
        <w:rPr>
          <w:sz w:val="16"/>
        </w:rPr>
        <w:t xml:space="preserve"> through more peaceful means if </w:t>
      </w:r>
      <w:r w:rsidRPr="006F3590">
        <w:rPr>
          <w:rStyle w:val="StyleBoldUnderline"/>
        </w:rPr>
        <w:t>the United States were to cede control of Taiwan</w:t>
      </w:r>
      <w:r w:rsidRPr="006F3590">
        <w:rPr>
          <w:sz w:val="16"/>
        </w:rPr>
        <w:t>. As is the case with acceptance of U.S. regional hegemony, t</w:t>
      </w:r>
      <w:r w:rsidRPr="006F3590">
        <w:rPr>
          <w:rStyle w:val="StyleBoldUnderline"/>
        </w:rPr>
        <w:t>his provision of the grand bargain would be difficult to enforce.</w:t>
      </w:r>
      <w:r w:rsidRPr="006F3590">
        <w:rPr>
          <w:sz w:val="16"/>
        </w:rPr>
        <w:t xml:space="preserve"> China currently finds itself besieged by a litany of competing land claims from Japan, Vietnam, the Philippines, and other Asian nations. </w:t>
      </w:r>
      <w:r w:rsidRPr="006F3590">
        <w:rPr>
          <w:rStyle w:val="StyleBoldUnderline"/>
        </w:rPr>
        <w:t>Based on China’s recent aggressive behavior in the South China Sea and</w:t>
      </w:r>
      <w:r w:rsidRPr="006F3590">
        <w:rPr>
          <w:sz w:val="16"/>
        </w:rPr>
        <w:t xml:space="preserve"> </w:t>
      </w:r>
      <w:r w:rsidRPr="006F3590">
        <w:rPr>
          <w:rStyle w:val="StyleBoldUnderline"/>
        </w:rPr>
        <w:t>President</w:t>
      </w:r>
      <w:r w:rsidRPr="006F3590">
        <w:rPr>
          <w:sz w:val="16"/>
        </w:rPr>
        <w:t xml:space="preserve"> Xi </w:t>
      </w:r>
      <w:proofErr w:type="spellStart"/>
      <w:r w:rsidRPr="006F3590">
        <w:rPr>
          <w:rStyle w:val="StyleBoldUnderline"/>
        </w:rPr>
        <w:t>Jinping’s</w:t>
      </w:r>
      <w:proofErr w:type="spellEnd"/>
      <w:r w:rsidRPr="006F3590">
        <w:rPr>
          <w:rStyle w:val="StyleBoldUnderline"/>
        </w:rPr>
        <w:t xml:space="preserve"> “assertive diplomacy” manifesto,</w:t>
      </w:r>
      <w:r w:rsidRPr="006F3590">
        <w:rPr>
          <w:sz w:val="16"/>
        </w:rPr>
        <w:t xml:space="preserve"> </w:t>
      </w:r>
      <w:r w:rsidRPr="006F3590">
        <w:rPr>
          <w:rStyle w:val="StyleBoldUnderline"/>
        </w:rPr>
        <w:t>one can hardly expect that China will capitulate to its smaller, weaker neighbors</w:t>
      </w:r>
      <w:r w:rsidRPr="006F3590">
        <w:rPr>
          <w:sz w:val="16"/>
        </w:rPr>
        <w:t>. Doing so would both undermine its growing reputation as a maritime power and undercut its goal to become an established world power</w:t>
      </w:r>
      <w:proofErr w:type="gramStart"/>
      <w:r w:rsidRPr="006F3590">
        <w:rPr>
          <w:sz w:val="16"/>
        </w:rPr>
        <w:t>.</w:t>
      </w:r>
      <w:r w:rsidRPr="006F3590">
        <w:rPr>
          <w:sz w:val="12"/>
        </w:rPr>
        <w:t>¶</w:t>
      </w:r>
      <w:proofErr w:type="gramEnd"/>
      <w:r w:rsidRPr="006F3590">
        <w:rPr>
          <w:sz w:val="16"/>
        </w:rPr>
        <w:t xml:space="preserve"> As China looks to enhance its international prestige, </w:t>
      </w:r>
      <w:r w:rsidRPr="006F3590">
        <w:rPr>
          <w:rStyle w:val="StyleBoldUnderline"/>
        </w:rPr>
        <w:t>it is hard to believe that its leaders would tolerate the land claims of competing Asian nations</w:t>
      </w:r>
      <w:r w:rsidRPr="006F3590">
        <w:rPr>
          <w:sz w:val="16"/>
        </w:rPr>
        <w:t xml:space="preserve">. Also, </w:t>
      </w:r>
      <w:r w:rsidRPr="006F3590">
        <w:rPr>
          <w:rStyle w:val="StyleBoldUnderline"/>
        </w:rPr>
        <w:t>it takes two parties to come to an agreement, so it is not up to China alone to guarantee the peaceful resolution of land disputes</w:t>
      </w:r>
      <w:r w:rsidRPr="006F3590">
        <w:rPr>
          <w:sz w:val="16"/>
        </w:rPr>
        <w:t xml:space="preserve">. </w:t>
      </w:r>
      <w:r w:rsidRPr="006F3590">
        <w:rPr>
          <w:rStyle w:val="StyleBoldUnderline"/>
        </w:rPr>
        <w:t>The other disputants</w:t>
      </w:r>
      <w:r w:rsidRPr="006F3590">
        <w:rPr>
          <w:sz w:val="16"/>
        </w:rPr>
        <w:t xml:space="preserve"> involved </w:t>
      </w:r>
      <w:r w:rsidRPr="006F3590">
        <w:rPr>
          <w:rStyle w:val="StyleBoldUnderline"/>
        </w:rPr>
        <w:t>would have to make the same pledge</w:t>
      </w:r>
      <w:r w:rsidRPr="006F3590">
        <w:rPr>
          <w:sz w:val="16"/>
        </w:rPr>
        <w:t xml:space="preserve"> to avoid territorial conflicts. Moreover, China’s rising national power may induce its leaders to initiate unpredictable, aggressive strategies in the future. The United States cannot orchestrate a grand bargain based on promised concessions.</w:t>
      </w:r>
    </w:p>
    <w:p w14:paraId="3223D69B" w14:textId="77777777" w:rsidR="00191813" w:rsidRDefault="00191813" w:rsidP="00191813">
      <w:pPr>
        <w:rPr>
          <w:sz w:val="16"/>
        </w:rPr>
      </w:pPr>
    </w:p>
    <w:p w14:paraId="23ECB9F3" w14:textId="77777777" w:rsidR="00191813" w:rsidRDefault="00191813" w:rsidP="00191813">
      <w:pPr>
        <w:rPr>
          <w:rFonts w:ascii="Arial" w:hAnsi="Arial" w:cs="Arial"/>
        </w:rPr>
      </w:pPr>
    </w:p>
    <w:p w14:paraId="4BA65740" w14:textId="77777777" w:rsidR="00191813" w:rsidRPr="004A59E2" w:rsidRDefault="00191813" w:rsidP="00191813">
      <w:pPr>
        <w:pStyle w:val="Heading4"/>
      </w:pPr>
      <w:r>
        <w:t>Grand bargain can’t solve ECS/SCS conflict</w:t>
      </w:r>
    </w:p>
    <w:p w14:paraId="476E0007" w14:textId="77777777" w:rsidR="00191813" w:rsidRPr="004A59E2" w:rsidRDefault="00191813" w:rsidP="00191813">
      <w:proofErr w:type="spellStart"/>
      <w:r w:rsidRPr="004A59E2">
        <w:rPr>
          <w:rStyle w:val="StyleStyleBold12pt"/>
        </w:rPr>
        <w:t>Medcalf</w:t>
      </w:r>
      <w:proofErr w:type="spellEnd"/>
      <w:r w:rsidRPr="004A59E2">
        <w:t xml:space="preserve"> </w:t>
      </w:r>
      <w:r w:rsidRPr="004A59E2">
        <w:rPr>
          <w:rStyle w:val="StyleStyleBold12pt"/>
        </w:rPr>
        <w:t>2012</w:t>
      </w:r>
      <w:r w:rsidRPr="004A59E2">
        <w:t xml:space="preserve"> (August 10th 2012, “Why a U.S.-China ‘Grand Bargain’ in Asia would fail” written by Rory </w:t>
      </w:r>
      <w:proofErr w:type="spellStart"/>
      <w:r w:rsidRPr="004A59E2">
        <w:t>Medcalf</w:t>
      </w:r>
      <w:proofErr w:type="spellEnd"/>
      <w:r w:rsidRPr="004A59E2">
        <w:t xml:space="preserve"> is a Nonresident Fellow at the Lowy Institute for International Policy. Professor </w:t>
      </w:r>
      <w:proofErr w:type="spellStart"/>
      <w:r w:rsidRPr="004A59E2">
        <w:t>Medcalf</w:t>
      </w:r>
      <w:proofErr w:type="spellEnd"/>
      <w:r w:rsidRPr="004A59E2">
        <w:t xml:space="preserve"> is Head of the National Security College at the Australian National University. His professional background spans diplomacy, journalism, think tanks and intelligence analysis. He was Director of the Lowy Institute’s International Security Program from 2007 to 2015 </w:t>
      </w:r>
      <w:hyperlink r:id="rId9" w:history="1">
        <w:r w:rsidRPr="004A59E2">
          <w:t>http://www.lowyinstitute.org/publications/why-us-china-grand-bargain-asia-would-fail)</w:t>
        </w:r>
      </w:hyperlink>
    </w:p>
    <w:p w14:paraId="6203D4D9" w14:textId="77777777" w:rsidR="00191813" w:rsidRPr="009E12D2" w:rsidRDefault="00191813" w:rsidP="00191813">
      <w:pPr>
        <w:widowControl w:val="0"/>
        <w:autoSpaceDE w:val="0"/>
        <w:autoSpaceDN w:val="0"/>
        <w:adjustRightInd w:val="0"/>
        <w:rPr>
          <w:rFonts w:ascii="NewsGot-Reg" w:hAnsi="NewsGot-Reg" w:cs="NewsGot-Reg"/>
          <w:color w:val="262626"/>
          <w:sz w:val="32"/>
          <w:szCs w:val="32"/>
        </w:rPr>
      </w:pPr>
    </w:p>
    <w:p w14:paraId="48096D89" w14:textId="77777777" w:rsidR="00191813" w:rsidRPr="004A59E2" w:rsidRDefault="00191813" w:rsidP="00191813">
      <w:pPr>
        <w:rPr>
          <w:rFonts w:cs="Arial"/>
          <w:sz w:val="16"/>
          <w:szCs w:val="20"/>
        </w:rPr>
      </w:pPr>
      <w:r w:rsidRPr="004A59E2">
        <w:rPr>
          <w:sz w:val="16"/>
        </w:rPr>
        <w:t xml:space="preserve">Prominent Australian security thinker Hugh White has sounded the alarm over Asia’s strategic future with his provocative new book The China Choice. Despite, or because of, its contentious recommendations, this work ought to inspire debate on the most critical question to the future of Indo-Pacific Asia and indeed all of global security. That is: how can the regional order incorporate a rising China and its interests without allow Beijing to become </w:t>
      </w:r>
      <w:proofErr w:type="spellStart"/>
      <w:r w:rsidRPr="004A59E2">
        <w:rPr>
          <w:sz w:val="16"/>
        </w:rPr>
        <w:t>destabilizingly</w:t>
      </w:r>
      <w:proofErr w:type="spellEnd"/>
      <w:r w:rsidRPr="004A59E2">
        <w:rPr>
          <w:sz w:val="16"/>
        </w:rPr>
        <w:t xml:space="preserve"> dominant? In </w:t>
      </w:r>
      <w:proofErr w:type="gramStart"/>
      <w:r w:rsidRPr="004A59E2">
        <w:rPr>
          <w:sz w:val="16"/>
        </w:rPr>
        <w:t>often stark</w:t>
      </w:r>
      <w:proofErr w:type="gramEnd"/>
      <w:r w:rsidRPr="004A59E2">
        <w:rPr>
          <w:sz w:val="16"/>
        </w:rPr>
        <w:t xml:space="preserve"> terms, Professor White outlines why the United States should share power with China to avoid rivalry, a new Cold War and potentially catastrophic conflict. This experienced former senior defense official presents a taut warning about the dangers ahead if the United States does not radically reconsider its Asia policy in light of China’s rise. Much of his diagnosis is hard to fault. Especially sharp is his dissection of America’s concept for taking on China in a so-called </w:t>
      </w:r>
      <w:proofErr w:type="spellStart"/>
      <w:r w:rsidRPr="004A59E2">
        <w:rPr>
          <w:sz w:val="16"/>
        </w:rPr>
        <w:t>AirSea</w:t>
      </w:r>
      <w:proofErr w:type="spellEnd"/>
      <w:r w:rsidRPr="004A59E2">
        <w:rPr>
          <w:sz w:val="16"/>
        </w:rPr>
        <w:t xml:space="preserve"> </w:t>
      </w:r>
      <w:proofErr w:type="gramStart"/>
      <w:r w:rsidRPr="004A59E2">
        <w:rPr>
          <w:sz w:val="16"/>
        </w:rPr>
        <w:t>Battle which</w:t>
      </w:r>
      <w:proofErr w:type="gramEnd"/>
      <w:r w:rsidRPr="004A59E2">
        <w:rPr>
          <w:sz w:val="16"/>
        </w:rPr>
        <w:t>, weirdly, seems to wish away any risks of nuclear escalation. And it is all to the good that White robustly questions the notion that diplomatic business as usual will be sufficient to accommodate China’s expanding interests and expectations. Yet for all that, there remain troubling gaps in White’s recommendation – echoed this week by former Australian Prime Minister Paul Keating – that U.S. allies and other third countries should urge America to set new limits on how and where it pushes back against China. It is one thing to counsel Washington towards a supposedly new way of thinking in which it accepts clear limits to its interests and influence in Asia to help ensure peace. It is entirely another to nominate where the line should be drawn. This is the harder task, yet The China Choice is frustratingly guarded on this score. At the heart of the book is an argument that the United States should partner with China in maintaining Asia’s stability through an exclusive ‘concert of powers’, and that this would include conceding to China a sphere of influence</w:t>
      </w:r>
      <w:r w:rsidRPr="004A59E2">
        <w:rPr>
          <w:rFonts w:cs="Arial"/>
          <w:color w:val="262626"/>
          <w:sz w:val="16"/>
          <w:szCs w:val="20"/>
        </w:rPr>
        <w:t xml:space="preserve">. </w:t>
      </w:r>
      <w:r w:rsidRPr="004A59E2">
        <w:rPr>
          <w:rStyle w:val="StyleBoldUnderline"/>
        </w:rPr>
        <w:t>The dangerous alternative, says White, is that Washington will refuse to give up its quest to sustain military and strategic dominance in Asia, resulting in confrontation and quite possibly war</w:t>
      </w:r>
      <w:r w:rsidRPr="004A59E2">
        <w:rPr>
          <w:rFonts w:cs="Arial"/>
          <w:color w:val="262626"/>
          <w:sz w:val="16"/>
          <w:szCs w:val="36"/>
        </w:rPr>
        <w:t xml:space="preserve">. </w:t>
      </w:r>
      <w:r w:rsidRPr="004A59E2">
        <w:rPr>
          <w:rFonts w:cs="Arial"/>
          <w:color w:val="262626"/>
          <w:sz w:val="16"/>
          <w:szCs w:val="20"/>
        </w:rPr>
        <w:t xml:space="preserve">He fully agrees that U.S. pre-eminence long kept the peace, but says in effect that these days are </w:t>
      </w:r>
      <w:proofErr w:type="gramStart"/>
      <w:r w:rsidRPr="004A59E2">
        <w:rPr>
          <w:rFonts w:cs="Arial"/>
          <w:color w:val="262626"/>
          <w:sz w:val="16"/>
          <w:szCs w:val="20"/>
        </w:rPr>
        <w:t>over</w:t>
      </w:r>
      <w:proofErr w:type="gramEnd"/>
      <w:r w:rsidRPr="004A59E2">
        <w:rPr>
          <w:rFonts w:cs="Arial"/>
          <w:color w:val="262626"/>
          <w:sz w:val="16"/>
          <w:szCs w:val="20"/>
        </w:rPr>
        <w:t xml:space="preserve"> as China grows more confident in staring down American deterrence. He works through many of the states in Asia – from South Korea to Japan to Southeast Asia and India – suggesting reasons why America would not wish to risk war by fully backing them up in a crisis, and why they themselves would be unlikely to join America in somebody else’s fight with China. If solidarity is really so thin, then China can cease fretting about perceived American strategies of encirclement. This line of analysis also seems somewhat at odds with another of the book's judgments: that even if the United States withdrew from Asia, Chinese dominance would be impossible because the rest of Asia collectively could balance against Beijing. If most Asian nations genuinely see the risks outweighing the benefits in helping America balance against China now, what would change their minds in the even more fragile setting of American retrenchment? The real problem, though, with The China Choice is also one of its virtues: the sheer neatness of its argument. It calls for a new order in which China's authority and influence grow enough to satisfy the </w:t>
      </w:r>
      <w:proofErr w:type="gramStart"/>
      <w:r w:rsidRPr="004A59E2">
        <w:rPr>
          <w:rFonts w:cs="Arial"/>
          <w:color w:val="262626"/>
          <w:sz w:val="16"/>
          <w:szCs w:val="20"/>
        </w:rPr>
        <w:t>Chinese,</w:t>
      </w:r>
      <w:proofErr w:type="gramEnd"/>
      <w:r w:rsidRPr="004A59E2">
        <w:rPr>
          <w:rFonts w:cs="Arial"/>
          <w:color w:val="262626"/>
          <w:sz w:val="16"/>
          <w:szCs w:val="20"/>
        </w:rPr>
        <w:t xml:space="preserve"> while America's role remains large enough to ensure China's power is not misused. This elegant formula downplays the realities faced by the many other nations across Indo-Pacific Asia that place as much premium as China does on their own security and national dignity. To be fair, White does not deny that</w:t>
      </w:r>
      <w:r w:rsidRPr="004A59E2">
        <w:rPr>
          <w:rFonts w:cs="Arial"/>
          <w:color w:val="262626"/>
          <w:sz w:val="16"/>
          <w:szCs w:val="36"/>
        </w:rPr>
        <w:t xml:space="preserve"> </w:t>
      </w:r>
      <w:r w:rsidRPr="004A59E2">
        <w:rPr>
          <w:rStyle w:val="StyleBoldUnderline"/>
        </w:rPr>
        <w:t>it will be exceptionally hard for America and China to negotiate mutually acceptable limits that would make their power-sharing arrangement possible or stable.</w:t>
      </w:r>
      <w:r w:rsidRPr="004A59E2">
        <w:rPr>
          <w:rFonts w:cs="Arial"/>
          <w:color w:val="262626"/>
          <w:sz w:val="16"/>
          <w:szCs w:val="36"/>
        </w:rPr>
        <w:t xml:space="preserve"> </w:t>
      </w:r>
      <w:r w:rsidRPr="004A59E2">
        <w:rPr>
          <w:rFonts w:cs="Arial"/>
          <w:color w:val="262626"/>
          <w:sz w:val="16"/>
          <w:szCs w:val="20"/>
        </w:rPr>
        <w:t xml:space="preserve">Conscious that his idea is vulnerable to being caricatured as something like appeasement, he underscores that Washington would need to be absolutely firm and clear to China about these boundaries. Otherwise, </w:t>
      </w:r>
      <w:r w:rsidRPr="004A59E2">
        <w:rPr>
          <w:rStyle w:val="StyleBoldUnderline"/>
        </w:rPr>
        <w:t>there would be real risks</w:t>
      </w:r>
      <w:r w:rsidRPr="004A59E2">
        <w:rPr>
          <w:rFonts w:cs="Arial"/>
          <w:color w:val="262626"/>
          <w:sz w:val="16"/>
          <w:szCs w:val="20"/>
        </w:rPr>
        <w:t xml:space="preserve"> – as he acknowledges – </w:t>
      </w:r>
      <w:r w:rsidRPr="004A59E2">
        <w:rPr>
          <w:rStyle w:val="StyleBoldUnderline"/>
        </w:rPr>
        <w:t>of initial American concessions giving China the false expectation of more, and leading potentially to war through miscalculation</w:t>
      </w:r>
      <w:r w:rsidRPr="004A59E2">
        <w:rPr>
          <w:rFonts w:cs="Arial"/>
          <w:color w:val="262626"/>
          <w:sz w:val="36"/>
          <w:szCs w:val="36"/>
          <w:u w:val="single"/>
        </w:rPr>
        <w:t>.</w:t>
      </w:r>
      <w:r w:rsidRPr="004A59E2">
        <w:rPr>
          <w:rFonts w:cs="Arial"/>
          <w:color w:val="262626"/>
          <w:sz w:val="16"/>
          <w:szCs w:val="36"/>
        </w:rPr>
        <w:t xml:space="preserve"> </w:t>
      </w:r>
      <w:proofErr w:type="gramStart"/>
      <w:r w:rsidRPr="004A59E2">
        <w:rPr>
          <w:rFonts w:cs="Arial"/>
          <w:color w:val="262626"/>
          <w:sz w:val="16"/>
          <w:szCs w:val="16"/>
        </w:rPr>
        <w:t>So far, so good.</w:t>
      </w:r>
      <w:proofErr w:type="gramEnd"/>
      <w:r w:rsidRPr="004A59E2">
        <w:rPr>
          <w:rFonts w:cs="Arial"/>
          <w:color w:val="262626"/>
          <w:sz w:val="16"/>
          <w:szCs w:val="16"/>
        </w:rPr>
        <w:t xml:space="preserve"> But what might those limits be? It may be unreasonable to expect one author to have all the answers on what Chinese and American spheres of influence would look like in a changed Asia. After all, this is not purely about drawing lines on a map but also about fine judgment regarding permissible Chinese and American policies towards third parties and their domestic affairs. Still, it is disappointing that, having identified some sort of Chinese sphere of influence as necessary for great-power peace, the book devotes just a few paragraphs to the “complex and delicate question” — some would say the crucial question — of what this space would look like. A workable sphere of influence, we are told, cannot directly affect the vital interests of other great powers. Most Asian countries are not named as candidates for being within the sphere. The potential status of the Koreas and Burma, for instance, is not made clear. Japan is explicitly excluded, since trying to include one great power in another’s sphere of influence would void the whole concert idea and lead to dangerous instability. Only Indochina is held out as a demonstration of what might need to be on the table. The political autonomy of Laos, or part thereof, is given as an example of what might reasonably be conceded in the interests of avoiding U.S.-China rivalry. This is hardly shocking news, being not far off a description of that country’s present status. Next the question of Vietnam is raised and left unanswered. One </w:t>
      </w:r>
      <w:proofErr w:type="gramStart"/>
      <w:r w:rsidRPr="004A59E2">
        <w:rPr>
          <w:rFonts w:cs="Arial"/>
          <w:color w:val="262626"/>
          <w:sz w:val="16"/>
          <w:szCs w:val="16"/>
        </w:rPr>
        <w:t>suspects</w:t>
      </w:r>
      <w:proofErr w:type="gramEnd"/>
      <w:r w:rsidRPr="004A59E2">
        <w:rPr>
          <w:rFonts w:cs="Arial"/>
          <w:color w:val="262626"/>
          <w:sz w:val="16"/>
          <w:szCs w:val="16"/>
        </w:rPr>
        <w:t xml:space="preserve"> the Vietnamese would have their own answers and on this issue, at least, they get a vote. Moving to the South China Sea, “to concede that would be to concede more than is compatible with the vital interests of other great powers”. Agreed – but</w:t>
      </w:r>
      <w:r w:rsidRPr="004A59E2">
        <w:rPr>
          <w:rFonts w:cs="Arial"/>
          <w:color w:val="262626"/>
          <w:sz w:val="16"/>
          <w:szCs w:val="20"/>
        </w:rPr>
        <w:t xml:space="preserve"> </w:t>
      </w:r>
      <w:r w:rsidRPr="004A59E2">
        <w:rPr>
          <w:rStyle w:val="StyleBoldUnderline"/>
        </w:rPr>
        <w:t>there is no sign of China’s abandoning or even being willing to negotiate its sweeping claims in those waters</w:t>
      </w:r>
      <w:r w:rsidRPr="004A59E2">
        <w:rPr>
          <w:rFonts w:cs="Arial"/>
          <w:color w:val="262626"/>
          <w:sz w:val="36"/>
          <w:szCs w:val="36"/>
          <w:u w:val="single"/>
        </w:rPr>
        <w:t xml:space="preserve">, </w:t>
      </w:r>
      <w:r w:rsidRPr="004A59E2">
        <w:rPr>
          <w:rFonts w:cs="Arial"/>
          <w:color w:val="262626"/>
          <w:sz w:val="16"/>
          <w:szCs w:val="16"/>
        </w:rPr>
        <w:t xml:space="preserve">reinforced of late by the establishment of an island city and garrison. And if preventing coercion of other claimants in the South China Sea is in fact at the non-negotiable limit of American accommodation of China, then the grand bargain is already looking like a non-starter. On China’s part, would it really settle for a sphere of influence amounting to not much more than a bit of Indochina? </w:t>
      </w:r>
      <w:proofErr w:type="gramStart"/>
      <w:r w:rsidRPr="004A59E2">
        <w:rPr>
          <w:rFonts w:cs="Arial"/>
          <w:color w:val="262626"/>
          <w:sz w:val="16"/>
          <w:szCs w:val="16"/>
        </w:rPr>
        <w:t>And if it would, then why all the fuss?</w:t>
      </w:r>
      <w:proofErr w:type="gramEnd"/>
      <w:r w:rsidRPr="004A59E2">
        <w:rPr>
          <w:rFonts w:cs="Arial"/>
          <w:color w:val="262626"/>
          <w:sz w:val="16"/>
          <w:szCs w:val="16"/>
        </w:rPr>
        <w:t xml:space="preserve"> Of course a comprehensive attempt at defining workable boundaries for hypothetical U.S. and Chinese spheres of influence would require another whole book. And the impression from the present volume is that drawing these lines would be a job for American and Chinese statecraft. But this means that for the time being we have to make do with an assumption, rather than proof, that some kind of stable demarcation of U.S. and Chinese spheres of influence in 21st century Asia will be possible. </w:t>
      </w:r>
      <w:proofErr w:type="gramStart"/>
      <w:r w:rsidRPr="004A59E2">
        <w:rPr>
          <w:rFonts w:cs="Arial"/>
          <w:color w:val="262626"/>
          <w:sz w:val="16"/>
          <w:szCs w:val="16"/>
        </w:rPr>
        <w:t>And if such an outcome proves elusive, then we are back to finding ways of managing the risks of the here and now.</w:t>
      </w:r>
      <w:proofErr w:type="gramEnd"/>
      <w:r w:rsidRPr="004A59E2">
        <w:rPr>
          <w:rFonts w:cs="Arial"/>
          <w:color w:val="262626"/>
          <w:sz w:val="16"/>
          <w:szCs w:val="16"/>
        </w:rPr>
        <w:t xml:space="preserve"> </w:t>
      </w:r>
      <w:proofErr w:type="gramStart"/>
      <w:r w:rsidRPr="004A59E2">
        <w:rPr>
          <w:rFonts w:cs="Arial"/>
          <w:color w:val="262626"/>
          <w:sz w:val="16"/>
          <w:szCs w:val="16"/>
        </w:rPr>
        <w:t xml:space="preserve">One area where White’s conclusions are most challenging to the status quo is that most literal of </w:t>
      </w:r>
      <w:r w:rsidRPr="004A59E2">
        <w:rPr>
          <w:sz w:val="16"/>
        </w:rPr>
        <w:t>China choices, the future of Taiwan.</w:t>
      </w:r>
      <w:proofErr w:type="gramEnd"/>
      <w:r w:rsidRPr="004A59E2">
        <w:rPr>
          <w:sz w:val="16"/>
        </w:rPr>
        <w:t xml:space="preserve"> He points to the diminution of America’s credibility in being able militarily to defend Taiwan, thanks to China’s new maritime anti-access capabilities and the possibility of nuclear escalation. “The U.S. can no longer prevent China from seizing Taiwan by force,” he writes. But what U.S. policy might replace it? The given answer is that the U.S. ought to encourage “eventual, peaceful, consensual reunification”. That may well where present</w:t>
      </w:r>
      <w:r w:rsidRPr="004A59E2">
        <w:rPr>
          <w:rFonts w:cs="Arial"/>
          <w:color w:val="262626"/>
          <w:sz w:val="16"/>
          <w:szCs w:val="20"/>
        </w:rPr>
        <w:t xml:space="preserve"> trends of cross-strait economic and social links are headed. But relying solely on this prospect is as much a hope as a policy. Turning to Japan, Professor White’s analysis and prescriptions hold a special and controversial place for North Asia’s second great power. Not only would Tokyo be outside a notional Chinese sphere of influence. Along with India, Japan would join China and America among the big four, a so-called concert of powers to set the rules of stability for everyone in the new Asian order. To do so with confidence, though, Japan’s security posture would need drastic surgery. For the U.S. to durably share power with China without constantly having to manage Japanese anxieties, there would need to be a termination of the U.S.-Japan alliance, at least as we know it. Japan would then almost certainly need its own nuclear weapons to deter any possible future Chinese (or presumably North Korean) nuclear blackmail, though whether the Japanese polity could ever make such a radical shift is unclear. Of course, how China, South Korea or the global non-proliferation regime might respond to that game-changer would be a whole new cascade of conundrum. The end of the Washington-Tokyo alliance could also have large and unsettling consequences for other U.S. alliances in Asia and globally. But returning to the concert of powers: White crafts a smart case for adapting this 19th century European invention to 21st century Asia. This is not the first time the concert idea has been examined in the Asian security debate. White, however, has gone further than others in refining and boldly endorsing it as the least bad solution to Asia’s strategic ills. What remains uncertain is how his concert of four might come into being. From the original post-Napoleonic concert of powers in Europe to the 1945 victors’ club of the United Nations Security Council, such arrangements have coalesced only after cataclysmic war. The standard criticism of a concert of powers is that it is a club of the powerful setting the rules for all in the name of stability, often at the expense of the rest. In short, it is not fair. White makes a strong case that this injustice is a reasonable price to avoid the kind of great-power war that in an interconnected world would bring grief to all. Since his and my own middle-power country Australia is one that would miss out on a seat at the concert table, his analytical detachment here is commendable. But most nations would hardly embrace the idea with equanimity. How might so many countries in Asia and beyond be persuaded to consent to the writ of just four? Would a non-interference pact among Washington, Beijing, New Delhi and Tokyo extend across their increasingly global interests? If so, what would be the downside for others, not least Europe and Russia? If not, how might the United States and China avoid clashes of interests in, say, the Middle East or Africa? </w:t>
      </w:r>
      <w:proofErr w:type="gramStart"/>
      <w:r w:rsidRPr="004A59E2">
        <w:rPr>
          <w:rFonts w:cs="Arial"/>
          <w:color w:val="262626"/>
          <w:sz w:val="16"/>
          <w:szCs w:val="20"/>
        </w:rPr>
        <w:t>So many questions.</w:t>
      </w:r>
      <w:proofErr w:type="gramEnd"/>
      <w:r w:rsidRPr="004A59E2">
        <w:rPr>
          <w:rFonts w:cs="Arial"/>
          <w:color w:val="262626"/>
          <w:sz w:val="16"/>
          <w:szCs w:val="20"/>
        </w:rPr>
        <w:t xml:space="preserve"> It is to Hugh White’s credit that his book raises them. If it stirs its readers from silence, complacency or smugness about the policies of the moment, it will have done its work. He is right of course that a changing Asia faces troubled times ahead. Regardless of whether peace will require grand and parsimonious diplomatic blueprints, it will certainly need much else that is in uneven supply, including smart statesmanship, dogged crisis-management and the kind of operational confidence-building measures that kept the Cold War cold. Peace will also be advanced by habits of mutual respect, open-mindedness about compromise and a focus on shared interests – features, incidentally, of President Obama’s early efforts to engage China, where White neglects to give due credit. White is harsh on Obama, especially for moments of confrontational rhetoric which could be taken as denigrating the legitimacy of the Chinese system and its historic achievement in improving the welfare of so many people (“prosperity without freedom is another form of poverty”.) But then The China Choice is all about fronting America with the kind of frank and unsolicited advice that only a friend can give and a democracy can take.</w:t>
      </w:r>
    </w:p>
    <w:p w14:paraId="2CBBFF68" w14:textId="77777777" w:rsidR="00191813" w:rsidRPr="006F3590" w:rsidRDefault="00191813" w:rsidP="00191813">
      <w:pPr>
        <w:rPr>
          <w:sz w:val="16"/>
        </w:rPr>
      </w:pPr>
    </w:p>
    <w:p w14:paraId="4341FC11" w14:textId="77777777" w:rsidR="00191813" w:rsidRPr="006F3590" w:rsidRDefault="00191813" w:rsidP="00191813"/>
    <w:p w14:paraId="556FF65C" w14:textId="77777777" w:rsidR="00191813" w:rsidRDefault="00191813" w:rsidP="00191813">
      <w:pPr>
        <w:pStyle w:val="Heading3"/>
      </w:pPr>
      <w:r w:rsidRPr="006F3590">
        <w:t xml:space="preserve">Not </w:t>
      </w:r>
      <w:r>
        <w:t>Binding – China Rollback</w:t>
      </w:r>
    </w:p>
    <w:p w14:paraId="434B0DA0" w14:textId="77777777" w:rsidR="00191813" w:rsidRDefault="00191813" w:rsidP="00191813">
      <w:pPr>
        <w:pStyle w:val="Heading4"/>
      </w:pPr>
      <w:r>
        <w:t>Accommodation fails – China will just shift the goalpost</w:t>
      </w:r>
    </w:p>
    <w:p w14:paraId="315683AD" w14:textId="77777777" w:rsidR="00191813" w:rsidRDefault="00191813" w:rsidP="00191813">
      <w:r w:rsidRPr="00852F17">
        <w:t xml:space="preserve">Elf-Eric </w:t>
      </w:r>
      <w:r w:rsidRPr="00852F17">
        <w:rPr>
          <w:rStyle w:val="StyleStyleBold12pt"/>
        </w:rPr>
        <w:t>Easley</w:t>
      </w:r>
      <w:r w:rsidRPr="00852F17">
        <w:t xml:space="preserve">, Spring </w:t>
      </w:r>
      <w:r>
        <w:rPr>
          <w:rStyle w:val="StyleStyleBold12pt"/>
        </w:rPr>
        <w:t>2016</w:t>
      </w:r>
      <w:r w:rsidRPr="00852F17">
        <w:t xml:space="preserve">, (assistant professor in the division of international studies at </w:t>
      </w:r>
      <w:proofErr w:type="spellStart"/>
      <w:r w:rsidRPr="00852F17">
        <w:t>Ewha</w:t>
      </w:r>
      <w:proofErr w:type="spellEnd"/>
      <w:r w:rsidRPr="00852F17">
        <w:t xml:space="preserve"> University and Research fellow at the Asian institute for policy studies in Seoul), International Security, 40(4), Project Muse, mm</w:t>
      </w:r>
    </w:p>
    <w:p w14:paraId="5F064170" w14:textId="77777777" w:rsidR="00191813" w:rsidRPr="00852F17" w:rsidRDefault="00191813" w:rsidP="00191813"/>
    <w:p w14:paraId="0E094B5E" w14:textId="77777777" w:rsidR="00191813" w:rsidRPr="006E0911" w:rsidRDefault="00191813" w:rsidP="00191813">
      <w:pPr>
        <w:rPr>
          <w:sz w:val="16"/>
        </w:rPr>
      </w:pPr>
      <w:r w:rsidRPr="00526046">
        <w:rPr>
          <w:sz w:val="16"/>
        </w:rPr>
        <w:t xml:space="preserve">Glaser contrasts his defensive realist approach with structural realism and offensive realism, which he says predict that U.S.-China relations will resemble those between the United States and the Soviet Union during the Cold War, with nuclear weapons keeping the peace but with insecurity increasing as China attempts to claim regional hegemony. He does not assess competing structural and offensive realist explanations, however.2 And </w:t>
      </w:r>
      <w:r w:rsidRPr="00526046">
        <w:rPr>
          <w:rStyle w:val="StyleBoldUnderline"/>
        </w:rPr>
        <w:t>without convincing evidence that Chinese aims are limited and nationalism</w:t>
      </w:r>
      <w:r w:rsidRPr="00526046">
        <w:rPr>
          <w:sz w:val="16"/>
        </w:rPr>
        <w:t xml:space="preserve"> [End Page 178] is </w:t>
      </w:r>
      <w:r w:rsidRPr="00526046">
        <w:rPr>
          <w:rStyle w:val="StyleBoldUnderline"/>
        </w:rPr>
        <w:t>under control, it is unclear why a defensive realist approach should be assumed</w:t>
      </w:r>
      <w:r w:rsidRPr="00526046">
        <w:rPr>
          <w:sz w:val="16"/>
        </w:rPr>
        <w:t xml:space="preserve"> rather than tested</w:t>
      </w:r>
      <w:proofErr w:type="gramStart"/>
      <w:r w:rsidRPr="00526046">
        <w:rPr>
          <w:sz w:val="16"/>
        </w:rPr>
        <w:t>.</w:t>
      </w:r>
      <w:r w:rsidRPr="00526046">
        <w:rPr>
          <w:sz w:val="12"/>
        </w:rPr>
        <w:t>¶</w:t>
      </w:r>
      <w:proofErr w:type="gramEnd"/>
      <w:r w:rsidRPr="00526046">
        <w:rPr>
          <w:sz w:val="16"/>
        </w:rPr>
        <w:t xml:space="preserve"> Glaser argues that an established power can enhance its security by pursuing territorial accommodation toward a rising power. He cites international relations theorists who lament that concessions-granting strategies suffer a stigma in foreign policy circles.3 The literature suggests, however, that </w:t>
      </w:r>
      <w:r w:rsidRPr="00852F17">
        <w:rPr>
          <w:rStyle w:val="StyleBoldUnderline"/>
        </w:rPr>
        <w:t>appeasement usually fails, and even in the handful of historical circumstances in which it may have succeeded, its benefits tended not to last.</w:t>
      </w:r>
      <w:r w:rsidRPr="00526046">
        <w:rPr>
          <w:sz w:val="16"/>
        </w:rPr>
        <w:t xml:space="preserve">4 </w:t>
      </w:r>
      <w:r w:rsidRPr="00852F17">
        <w:rPr>
          <w:rStyle w:val="StyleBoldUnderline"/>
        </w:rPr>
        <w:t>Efforts to model strategies of accommodation suggest that a declining power may instead have incentives to hold the line early against a rising challenger to preempt its use of salami tactics and avoid engaging in a future conflict under less favorable conditions</w:t>
      </w:r>
      <w:r w:rsidRPr="00526046">
        <w:rPr>
          <w:sz w:val="16"/>
        </w:rPr>
        <w:t xml:space="preserve">.5 </w:t>
      </w:r>
      <w:r w:rsidRPr="00852F17">
        <w:rPr>
          <w:rStyle w:val="StyleBoldUnderline"/>
        </w:rPr>
        <w:t>Glaser offers almost no coverage of the most studied case of failed territorial accommodation vis-à-vis Germany, nor does he provide historical examples where accommodation succeeded</w:t>
      </w:r>
      <w:r w:rsidRPr="00526046">
        <w:rPr>
          <w:sz w:val="16"/>
        </w:rPr>
        <w:t>.</w:t>
      </w:r>
    </w:p>
    <w:p w14:paraId="159D1B49" w14:textId="77777777" w:rsidR="00191813" w:rsidRDefault="00191813" w:rsidP="00191813">
      <w:pPr>
        <w:pStyle w:val="Heading4"/>
      </w:pPr>
      <w:r>
        <w:t>The grand bargain isn’t binding</w:t>
      </w:r>
    </w:p>
    <w:p w14:paraId="472C7398" w14:textId="77777777" w:rsidR="00191813" w:rsidRDefault="00191813" w:rsidP="00191813">
      <w:r w:rsidRPr="006F3590">
        <w:t xml:space="preserve">Noah </w:t>
      </w:r>
      <w:proofErr w:type="spellStart"/>
      <w:r w:rsidRPr="006F3590">
        <w:rPr>
          <w:rStyle w:val="StyleStyleBold12pt"/>
        </w:rPr>
        <w:t>Lingwall</w:t>
      </w:r>
      <w:proofErr w:type="spellEnd"/>
      <w:r w:rsidRPr="006F3590">
        <w:t>, 8/8/</w:t>
      </w:r>
      <w:r w:rsidRPr="006F3590">
        <w:rPr>
          <w:rStyle w:val="StyleStyleBold12pt"/>
        </w:rPr>
        <w:t>15</w:t>
      </w:r>
      <w:r w:rsidRPr="006F3590">
        <w:t xml:space="preserve">, The Diplomat, “The Taiwan problem: If it </w:t>
      </w:r>
      <w:proofErr w:type="spellStart"/>
      <w:r w:rsidRPr="006F3590">
        <w:t>ain’t</w:t>
      </w:r>
      <w:proofErr w:type="spellEnd"/>
      <w:r w:rsidRPr="006F3590">
        <w:t xml:space="preserve"> broke, don’t fix it,” http://thediplomat.com/2015/08/the-taiwan-problem-if-it-aint-broke-dont-fix-it/, mm</w:t>
      </w:r>
    </w:p>
    <w:p w14:paraId="0F5B7147" w14:textId="77777777" w:rsidR="00191813" w:rsidRDefault="00191813" w:rsidP="00191813"/>
    <w:p w14:paraId="42156937" w14:textId="77777777" w:rsidR="00191813" w:rsidRDefault="00191813" w:rsidP="00191813">
      <w:pPr>
        <w:rPr>
          <w:sz w:val="16"/>
        </w:rPr>
      </w:pPr>
      <w:r w:rsidRPr="006F3590">
        <w:rPr>
          <w:rStyle w:val="StyleBoldUnderline"/>
        </w:rPr>
        <w:t>Even if China is willing to accept</w:t>
      </w:r>
      <w:r w:rsidRPr="006F3590">
        <w:rPr>
          <w:sz w:val="16"/>
        </w:rPr>
        <w:t xml:space="preserve"> (in its view) </w:t>
      </w:r>
      <w:r w:rsidRPr="006F3590">
        <w:rPr>
          <w:rStyle w:val="StyleBoldUnderline"/>
        </w:rPr>
        <w:t>an “invasive” U.S. military presence</w:t>
      </w:r>
      <w:r w:rsidRPr="006F3590">
        <w:rPr>
          <w:sz w:val="16"/>
        </w:rPr>
        <w:t xml:space="preserve"> in the Asia-Pacific in the present, </w:t>
      </w:r>
      <w:r w:rsidRPr="006F3590">
        <w:rPr>
          <w:rStyle w:val="StyleBoldUnderline"/>
        </w:rPr>
        <w:t>there is no mechanism to ensure that China does not default on agreements in the future</w:t>
      </w:r>
      <w:r w:rsidRPr="006F3590">
        <w:rPr>
          <w:sz w:val="16"/>
        </w:rPr>
        <w:t xml:space="preserve">. </w:t>
      </w:r>
      <w:r w:rsidRPr="006F3590">
        <w:rPr>
          <w:rStyle w:val="StyleBoldUnderline"/>
        </w:rPr>
        <w:t>China’s military</w:t>
      </w:r>
      <w:r w:rsidRPr="006F3590">
        <w:rPr>
          <w:sz w:val="16"/>
        </w:rPr>
        <w:t xml:space="preserve"> power projection </w:t>
      </w:r>
      <w:r w:rsidRPr="006F3590">
        <w:rPr>
          <w:rStyle w:val="StyleBoldUnderline"/>
        </w:rPr>
        <w:t>capabilities are growing</w:t>
      </w:r>
      <w:r w:rsidRPr="006F3590">
        <w:rPr>
          <w:sz w:val="16"/>
        </w:rPr>
        <w:t xml:space="preserve">, </w:t>
      </w:r>
      <w:r w:rsidRPr="006F3590">
        <w:rPr>
          <w:rStyle w:val="StyleBoldUnderline"/>
        </w:rPr>
        <w:t>and Chinese leaders may see fit to act</w:t>
      </w:r>
      <w:r w:rsidRPr="006F3590">
        <w:rPr>
          <w:sz w:val="16"/>
        </w:rPr>
        <w:t xml:space="preserve"> in a fashion commensurate with their nation’s growing abilities. Therefore, </w:t>
      </w:r>
      <w:r w:rsidRPr="006F3590">
        <w:rPr>
          <w:rStyle w:val="StyleBoldUnderline"/>
        </w:rPr>
        <w:t>the U.S. cannot expect a credible Chinese commitment to accept U.S. regional hegemony in exchange for control of Taiwan</w:t>
      </w:r>
      <w:r w:rsidRPr="006F3590">
        <w:rPr>
          <w:sz w:val="16"/>
        </w:rPr>
        <w:t>.</w:t>
      </w:r>
    </w:p>
    <w:p w14:paraId="4A723434" w14:textId="77777777" w:rsidR="00191813" w:rsidRDefault="00191813" w:rsidP="00191813">
      <w:pPr>
        <w:rPr>
          <w:sz w:val="16"/>
        </w:rPr>
      </w:pPr>
    </w:p>
    <w:p w14:paraId="1A4984D6" w14:textId="77777777" w:rsidR="00191813" w:rsidRDefault="00191813" w:rsidP="00191813">
      <w:pPr>
        <w:pStyle w:val="Heading4"/>
      </w:pPr>
      <w:r>
        <w:t>Can’t enforce the deal – China has incentives to break it</w:t>
      </w:r>
    </w:p>
    <w:p w14:paraId="1179C655" w14:textId="77777777" w:rsidR="00191813" w:rsidRDefault="00191813" w:rsidP="00191813">
      <w:r w:rsidRPr="0012520D">
        <w:t xml:space="preserve">Denny </w:t>
      </w:r>
      <w:r w:rsidRPr="0012520D">
        <w:rPr>
          <w:rStyle w:val="StyleStyleBold12pt"/>
        </w:rPr>
        <w:t>Roy</w:t>
      </w:r>
      <w:r w:rsidRPr="0012520D">
        <w:t>, 6/24/</w:t>
      </w:r>
      <w:r w:rsidRPr="0012520D">
        <w:rPr>
          <w:rStyle w:val="StyleStyleBold12pt"/>
        </w:rPr>
        <w:t>15</w:t>
      </w:r>
      <w:r w:rsidRPr="0012520D">
        <w:t xml:space="preserve">, National Interest, “the impossible price of a US-china grand bargain: dumping </w:t>
      </w:r>
      <w:proofErr w:type="spellStart"/>
      <w:r w:rsidRPr="0012520D">
        <w:t>taiwan</w:t>
      </w:r>
      <w:proofErr w:type="spellEnd"/>
      <w:r w:rsidRPr="0012520D">
        <w:t>,” http://nationalinterest.org/blog/the-buzz/the-impossible-price-us-china-grand-bargain-dumping-taiwan-13177</w:t>
      </w:r>
      <w:proofErr w:type="gramStart"/>
      <w:r w:rsidRPr="0012520D">
        <w:t>?page</w:t>
      </w:r>
      <w:proofErr w:type="gramEnd"/>
      <w:r w:rsidRPr="0012520D">
        <w:t>=show, mm</w:t>
      </w:r>
    </w:p>
    <w:p w14:paraId="07BA7463" w14:textId="77777777" w:rsidR="00191813" w:rsidRPr="0012520D" w:rsidRDefault="00191813" w:rsidP="00191813"/>
    <w:p w14:paraId="170FB4B6" w14:textId="77777777" w:rsidR="00191813" w:rsidRDefault="00191813" w:rsidP="00191813">
      <w:pPr>
        <w:rPr>
          <w:sz w:val="16"/>
        </w:rPr>
      </w:pPr>
      <w:r w:rsidRPr="0012520D">
        <w:rPr>
          <w:sz w:val="16"/>
        </w:rPr>
        <w:t xml:space="preserve">Even if the current regime in Beijing does not plan to dismantle U.S. regional leadership, </w:t>
      </w:r>
      <w:r w:rsidRPr="0012520D">
        <w:rPr>
          <w:rStyle w:val="StyleBoldUnderline"/>
        </w:rPr>
        <w:t>the United States cannot be sure the leaders of a future</w:t>
      </w:r>
      <w:r w:rsidRPr="0012520D">
        <w:rPr>
          <w:sz w:val="16"/>
        </w:rPr>
        <w:t xml:space="preserve">, stronger </w:t>
      </w:r>
      <w:r w:rsidRPr="0012520D">
        <w:rPr>
          <w:rStyle w:val="StyleBoldUnderline"/>
        </w:rPr>
        <w:t>China will think the same way</w:t>
      </w:r>
      <w:r w:rsidRPr="0012520D">
        <w:rPr>
          <w:sz w:val="16"/>
        </w:rPr>
        <w:t xml:space="preserve">.  </w:t>
      </w:r>
      <w:r w:rsidRPr="0012520D">
        <w:rPr>
          <w:rStyle w:val="StyleBoldUnderline"/>
        </w:rPr>
        <w:t>China could renege on Glaser’s proposed deal more easily than the US could.</w:t>
      </w:r>
      <w:r w:rsidRPr="0012520D">
        <w:rPr>
          <w:sz w:val="16"/>
        </w:rPr>
        <w:t xml:space="preserve">  </w:t>
      </w:r>
      <w:r w:rsidRPr="0012520D">
        <w:rPr>
          <w:rStyle w:val="StyleBoldUnderline"/>
        </w:rPr>
        <w:t>China is a local power with relatively short supply lines to the East and South China Seas</w:t>
      </w:r>
      <w:r w:rsidRPr="0012520D">
        <w:rPr>
          <w:sz w:val="16"/>
        </w:rPr>
        <w:t xml:space="preserve">.  In the case of the South China Sea, China enjoys a huge and growing military force projection disparity in its favor relative to the other claimants.  </w:t>
      </w:r>
      <w:r w:rsidRPr="0012520D">
        <w:rPr>
          <w:rStyle w:val="StyleBoldUnderline"/>
        </w:rPr>
        <w:t>But to cancel its part of the deal, the United States would have to cross the Pacific Ocean to invade and capture a Taiwan defended by ensconced PLA forces only 100 miles from China’s mainland</w:t>
      </w:r>
      <w:r w:rsidRPr="0012520D">
        <w:rPr>
          <w:sz w:val="16"/>
        </w:rPr>
        <w:t>.</w:t>
      </w:r>
    </w:p>
    <w:p w14:paraId="50946D2D" w14:textId="77777777" w:rsidR="00191813" w:rsidRDefault="00191813" w:rsidP="00191813">
      <w:pPr>
        <w:rPr>
          <w:sz w:val="16"/>
        </w:rPr>
      </w:pPr>
    </w:p>
    <w:p w14:paraId="692D46FD" w14:textId="77777777" w:rsidR="00191813" w:rsidRDefault="00191813" w:rsidP="00191813">
      <w:pPr>
        <w:pStyle w:val="Heading4"/>
      </w:pPr>
      <w:r>
        <w:t>A grand bargain can’t be enforced</w:t>
      </w:r>
    </w:p>
    <w:p w14:paraId="09094A7B" w14:textId="77777777" w:rsidR="00191813" w:rsidRDefault="00191813" w:rsidP="00191813">
      <w:r w:rsidRPr="002C05EA">
        <w:t xml:space="preserve">David </w:t>
      </w:r>
      <w:r w:rsidRPr="002C05EA">
        <w:rPr>
          <w:rStyle w:val="StyleStyleBold12pt"/>
        </w:rPr>
        <w:t>An</w:t>
      </w:r>
      <w:r w:rsidRPr="002C05EA">
        <w:t>, 7/21/</w:t>
      </w:r>
      <w:r w:rsidRPr="002C05EA">
        <w:rPr>
          <w:rStyle w:val="StyleStyleBold12pt"/>
        </w:rPr>
        <w:t>15</w:t>
      </w:r>
      <w:r w:rsidRPr="002C05EA">
        <w:t xml:space="preserve">, (former US diplomat), </w:t>
      </w:r>
      <w:proofErr w:type="spellStart"/>
      <w:r w:rsidRPr="002C05EA">
        <w:t>Ketagalan</w:t>
      </w:r>
      <w:proofErr w:type="spellEnd"/>
      <w:r w:rsidRPr="002C05EA">
        <w:t xml:space="preserve"> Media, “Don’t bargain </w:t>
      </w:r>
      <w:proofErr w:type="spellStart"/>
      <w:r w:rsidRPr="002C05EA">
        <w:t>taiwan</w:t>
      </w:r>
      <w:proofErr w:type="spellEnd"/>
      <w:r w:rsidRPr="002C05EA">
        <w:t xml:space="preserve"> away, </w:t>
      </w:r>
      <w:proofErr w:type="spellStart"/>
      <w:r w:rsidRPr="002C05EA">
        <w:t>america</w:t>
      </w:r>
      <w:proofErr w:type="spellEnd"/>
      <w:r w:rsidRPr="002C05EA">
        <w:t>,” http://www.ketagalanmedia.com/2015/07/21/dont-bargain-taiwan-away-america/, mm</w:t>
      </w:r>
    </w:p>
    <w:p w14:paraId="447AF9BF" w14:textId="77777777" w:rsidR="00191813" w:rsidRPr="002C05EA" w:rsidRDefault="00191813" w:rsidP="00191813"/>
    <w:p w14:paraId="3CCBDC8B" w14:textId="77777777" w:rsidR="00191813" w:rsidRDefault="00191813" w:rsidP="00191813">
      <w:pPr>
        <w:rPr>
          <w:sz w:val="16"/>
        </w:rPr>
      </w:pPr>
      <w:r w:rsidRPr="002C05EA">
        <w:rPr>
          <w:sz w:val="16"/>
        </w:rPr>
        <w:t xml:space="preserve">The concept of anarchy in international relations theory provides the rationale. States exist in anarchy, which does not mean utter chaos, but rather means that </w:t>
      </w:r>
      <w:r w:rsidRPr="002C05EA">
        <w:rPr>
          <w:rStyle w:val="StyleBoldUnderline"/>
        </w:rPr>
        <w:t>the world lacks an overarching world government to enforce agreements or promises</w:t>
      </w:r>
      <w:r w:rsidRPr="002C05EA">
        <w:rPr>
          <w:sz w:val="16"/>
        </w:rPr>
        <w:t xml:space="preserve">. </w:t>
      </w:r>
      <w:r w:rsidRPr="002C05EA">
        <w:rPr>
          <w:rStyle w:val="StyleBoldUnderline"/>
        </w:rPr>
        <w:t>If the US backs away from Taiwan,</w:t>
      </w:r>
      <w:r w:rsidRPr="002C05EA">
        <w:rPr>
          <w:sz w:val="16"/>
        </w:rPr>
        <w:t xml:space="preserve"> international relations theory maintains that </w:t>
      </w:r>
      <w:r w:rsidRPr="002C05EA">
        <w:rPr>
          <w:rStyle w:val="StyleBoldUnderline"/>
        </w:rPr>
        <w:t>there is little to nothing</w:t>
      </w:r>
      <w:r w:rsidRPr="002C05EA">
        <w:rPr>
          <w:sz w:val="16"/>
        </w:rPr>
        <w:t xml:space="preserve"> that </w:t>
      </w:r>
      <w:r w:rsidRPr="002C05EA">
        <w:rPr>
          <w:rStyle w:val="StyleBoldUnderline"/>
        </w:rPr>
        <w:t>the</w:t>
      </w:r>
      <w:r w:rsidRPr="002C05EA">
        <w:rPr>
          <w:sz w:val="16"/>
        </w:rPr>
        <w:t xml:space="preserve"> rest of the </w:t>
      </w:r>
      <w:r w:rsidRPr="002C05EA">
        <w:rPr>
          <w:rStyle w:val="StyleBoldUnderline"/>
        </w:rPr>
        <w:t>world could do to prevent China from imposing whatever will it has toward Taiwan</w:t>
      </w:r>
      <w:r w:rsidRPr="002C05EA">
        <w:rPr>
          <w:sz w:val="16"/>
        </w:rPr>
        <w:t xml:space="preserve">, </w:t>
      </w:r>
      <w:r w:rsidRPr="002C05EA">
        <w:rPr>
          <w:rStyle w:val="StyleBoldUnderline"/>
        </w:rPr>
        <w:t>despite any previous agreement or promise</w:t>
      </w:r>
      <w:proofErr w:type="gramStart"/>
      <w:r w:rsidRPr="002C05EA">
        <w:rPr>
          <w:sz w:val="16"/>
        </w:rPr>
        <w:t>.</w:t>
      </w:r>
      <w:r w:rsidRPr="002C05EA">
        <w:rPr>
          <w:sz w:val="12"/>
        </w:rPr>
        <w:t>¶</w:t>
      </w:r>
      <w:proofErr w:type="gramEnd"/>
      <w:r w:rsidRPr="002C05EA">
        <w:rPr>
          <w:sz w:val="16"/>
        </w:rPr>
        <w:t xml:space="preserve"> The United Nations, International Criminal Court and other institutions cannot effectively punish states or sitting heads of state as effectively as domestic institutions could with their full sovereignty to rule. A world government does not exist with jurisdiction to resolve disagreements or enforce rule of law; therefore </w:t>
      </w:r>
      <w:r w:rsidRPr="002C05EA">
        <w:rPr>
          <w:rStyle w:val="StyleBoldUnderline"/>
        </w:rPr>
        <w:t>China could promise one thing and do another</w:t>
      </w:r>
      <w:proofErr w:type="gramStart"/>
      <w:r w:rsidRPr="002C05EA">
        <w:rPr>
          <w:rStyle w:val="StyleBoldUnderline"/>
        </w:rPr>
        <w:t>.</w:t>
      </w:r>
      <w:r w:rsidRPr="002C05EA">
        <w:rPr>
          <w:sz w:val="12"/>
        </w:rPr>
        <w:t>¶</w:t>
      </w:r>
      <w:proofErr w:type="gramEnd"/>
      <w:r w:rsidRPr="002C05EA">
        <w:rPr>
          <w:sz w:val="16"/>
        </w:rPr>
        <w:t xml:space="preserve"> </w:t>
      </w:r>
      <w:r w:rsidRPr="002C05EA">
        <w:rPr>
          <w:rStyle w:val="StyleBoldUnderline"/>
        </w:rPr>
        <w:t>Glaser’s theory</w:t>
      </w:r>
      <w:r w:rsidRPr="002C05EA">
        <w:rPr>
          <w:sz w:val="16"/>
        </w:rPr>
        <w:t xml:space="preserve"> simply </w:t>
      </w:r>
      <w:r w:rsidRPr="002C05EA">
        <w:rPr>
          <w:rStyle w:val="StyleBoldUnderline"/>
        </w:rPr>
        <w:t>assumes a grand bargain with China will</w:t>
      </w:r>
      <w:r w:rsidRPr="002C05EA">
        <w:rPr>
          <w:sz w:val="16"/>
        </w:rPr>
        <w:t xml:space="preserve">, </w:t>
      </w:r>
      <w:r w:rsidRPr="002C05EA">
        <w:rPr>
          <w:rStyle w:val="StyleBoldUnderline"/>
        </w:rPr>
        <w:t>somehow</w:t>
      </w:r>
      <w:r w:rsidRPr="002C05EA">
        <w:rPr>
          <w:sz w:val="16"/>
        </w:rPr>
        <w:t xml:space="preserve">, </w:t>
      </w:r>
      <w:r w:rsidRPr="002C05EA">
        <w:rPr>
          <w:rStyle w:val="StyleBoldUnderline"/>
        </w:rPr>
        <w:t>be kept by China</w:t>
      </w:r>
      <w:r w:rsidRPr="002C05EA">
        <w:rPr>
          <w:sz w:val="16"/>
        </w:rPr>
        <w:t>. Neither does Glaser’s theory address the reverberating effects of the US abandoning Taiwan for US partners and allies in the region.</w:t>
      </w:r>
    </w:p>
    <w:p w14:paraId="73D89743" w14:textId="77777777" w:rsidR="00191813" w:rsidRDefault="00191813" w:rsidP="00191813">
      <w:pPr>
        <w:pStyle w:val="Heading3"/>
      </w:pPr>
      <w:r>
        <w:t>Not Binding – AT International Norms Check</w:t>
      </w:r>
    </w:p>
    <w:p w14:paraId="572FCC37" w14:textId="77777777" w:rsidR="00191813" w:rsidRDefault="00191813" w:rsidP="00191813">
      <w:pPr>
        <w:pStyle w:val="Heading4"/>
      </w:pPr>
      <w:r>
        <w:t>International norms won’t stop cheating – self-interest trumps</w:t>
      </w:r>
    </w:p>
    <w:p w14:paraId="5FBA42F4" w14:textId="77777777" w:rsidR="00191813" w:rsidRDefault="00191813" w:rsidP="00191813">
      <w:r w:rsidRPr="00910782">
        <w:t xml:space="preserve">Sebastian </w:t>
      </w:r>
      <w:proofErr w:type="spellStart"/>
      <w:r w:rsidRPr="00910782">
        <w:rPr>
          <w:rStyle w:val="StyleStyleBold12pt"/>
        </w:rPr>
        <w:t>Rosato</w:t>
      </w:r>
      <w:proofErr w:type="spellEnd"/>
      <w:r w:rsidRPr="00910782">
        <w:t>, Winter 2014/</w:t>
      </w:r>
      <w:r w:rsidRPr="00910782">
        <w:rPr>
          <w:rStyle w:val="StyleStyleBold12pt"/>
        </w:rPr>
        <w:t>2015</w:t>
      </w:r>
      <w:r w:rsidRPr="00910782">
        <w:t>, (professor of political science at Norte Dame), International Security, “the inscrutable intentions of great powers,” 39(3), project muse, mm</w:t>
      </w:r>
    </w:p>
    <w:p w14:paraId="07A776D7" w14:textId="77777777" w:rsidR="00191813" w:rsidRPr="00910782" w:rsidRDefault="00191813" w:rsidP="00191813"/>
    <w:p w14:paraId="3E86D4AC" w14:textId="77777777" w:rsidR="00191813" w:rsidRDefault="00191813" w:rsidP="00191813">
      <w:pPr>
        <w:rPr>
          <w:sz w:val="16"/>
        </w:rPr>
      </w:pPr>
      <w:r w:rsidRPr="00910782">
        <w:rPr>
          <w:rStyle w:val="StyleBoldUnderline"/>
        </w:rPr>
        <w:t>Great powers have routinely violated the rules underpinning</w:t>
      </w:r>
      <w:r w:rsidRPr="00910782">
        <w:rPr>
          <w:sz w:val="16"/>
        </w:rPr>
        <w:t xml:space="preserve"> the </w:t>
      </w:r>
      <w:r w:rsidRPr="00910782">
        <w:rPr>
          <w:rStyle w:val="StyleBoldUnderline"/>
        </w:rPr>
        <w:t>major security</w:t>
      </w:r>
      <w:r w:rsidRPr="00910782">
        <w:rPr>
          <w:sz w:val="16"/>
        </w:rPr>
        <w:t xml:space="preserve"> [End Page 80] </w:t>
      </w:r>
      <w:r w:rsidRPr="00910782">
        <w:rPr>
          <w:rStyle w:val="StyleBoldUnderline"/>
        </w:rPr>
        <w:t>institutions of the modern period</w:t>
      </w:r>
      <w:r w:rsidRPr="00910782">
        <w:rPr>
          <w:sz w:val="16"/>
        </w:rPr>
        <w:t xml:space="preserve">. Concert of Europe members repeatedly ignored their informal agreements, threatening each other, intervening outside their own spheres of influence, and using force against weak states without the approval of their peers. </w:t>
      </w:r>
      <w:proofErr w:type="spellStart"/>
      <w:r w:rsidRPr="00910782">
        <w:rPr>
          <w:sz w:val="16"/>
        </w:rPr>
        <w:t>Korina</w:t>
      </w:r>
      <w:proofErr w:type="spellEnd"/>
      <w:r w:rsidRPr="00910782">
        <w:rPr>
          <w:sz w:val="16"/>
        </w:rPr>
        <w:t xml:space="preserve"> </w:t>
      </w:r>
      <w:proofErr w:type="spellStart"/>
      <w:r w:rsidRPr="00910782">
        <w:rPr>
          <w:sz w:val="16"/>
        </w:rPr>
        <w:t>Kagan</w:t>
      </w:r>
      <w:proofErr w:type="spellEnd"/>
      <w:r w:rsidRPr="00910782">
        <w:rPr>
          <w:sz w:val="16"/>
        </w:rPr>
        <w:t xml:space="preserve"> finds that the great powers “honored Concert norms mainly in the breach.” Similarly, Dan Lindley argues that </w:t>
      </w:r>
      <w:proofErr w:type="gramStart"/>
      <w:r w:rsidRPr="00910782">
        <w:rPr>
          <w:sz w:val="16"/>
        </w:rPr>
        <w:t>the institution was characterized by “frequent war scares, blunt language, and forceful bargaining.”</w:t>
      </w:r>
      <w:proofErr w:type="gramEnd"/>
      <w:r w:rsidRPr="00910782">
        <w:rPr>
          <w:sz w:val="16"/>
        </w:rPr>
        <w:t xml:space="preserve">143 Optimists agree that the great powers often threatened and used force, but respond that there were no great power wars between 1815 and 1853, a fact they attribute to Concert norms. As several scholars point out, however, this restraint was the result of the balance of power and satisfaction with the 1815 territorial settlement rather than a commitment to norms.144 </w:t>
      </w:r>
      <w:r w:rsidRPr="00910782">
        <w:rPr>
          <w:rStyle w:val="StyleBoldUnderline"/>
        </w:rPr>
        <w:t>Rule violations were equally prevalent in the twentieth century.</w:t>
      </w:r>
      <w:r w:rsidRPr="00910782">
        <w:rPr>
          <w:sz w:val="16"/>
        </w:rPr>
        <w:t xml:space="preserve"> Although the League prohibited such behavior, the Soviet Union went to war with Poland (1920); Italy occupied Corfu (1923) and invaded Ethiopia (1935); France occupied the Ruhr (1923); Japan invaded Manchuria (1931) and China (1937); Germany occupied the Rhineland (1936); and the Soviet Union invaded Finland (1939). During the Cold War, the United States and the Soviet Union regularly used force for reasons other than those allowed by the UN Charter, and Washington has continued to do so since 1991</w:t>
      </w:r>
      <w:proofErr w:type="gramStart"/>
      <w:r w:rsidRPr="00910782">
        <w:rPr>
          <w:sz w:val="16"/>
        </w:rPr>
        <w:t>.</w:t>
      </w:r>
      <w:r w:rsidRPr="00910782">
        <w:rPr>
          <w:sz w:val="12"/>
        </w:rPr>
        <w:t>¶</w:t>
      </w:r>
      <w:proofErr w:type="gramEnd"/>
      <w:r w:rsidRPr="00910782">
        <w:rPr>
          <w:sz w:val="16"/>
        </w:rPr>
        <w:t xml:space="preserve"> </w:t>
      </w:r>
      <w:r w:rsidRPr="00910782">
        <w:rPr>
          <w:rStyle w:val="StyleBoldUnderline"/>
        </w:rPr>
        <w:t xml:space="preserve">What of the argument that joining an institution is a credible signal of a state’s intent because membership is costly? It misses a key insight about institutions—they are created by the most powerful states, and no great power will establish rules that impose onerous obligations on it. </w:t>
      </w:r>
      <w:r w:rsidRPr="00910782">
        <w:rPr>
          <w:sz w:val="16"/>
        </w:rPr>
        <w:t>Indeed,</w:t>
      </w:r>
      <w:r w:rsidRPr="00910782">
        <w:rPr>
          <w:rStyle w:val="StyleBoldUnderline"/>
        </w:rPr>
        <w:t xml:space="preserve"> if an agreement promises to be costly, great powers will eschew institutions and stick to the institution-less status quo</w:t>
      </w:r>
      <w:r w:rsidRPr="00910782">
        <w:rPr>
          <w:sz w:val="16"/>
        </w:rPr>
        <w:t xml:space="preserve"> ante.145 Many analysts note that </w:t>
      </w:r>
      <w:r w:rsidRPr="00910782">
        <w:rPr>
          <w:rStyle w:val="StyleBoldUnderline"/>
        </w:rPr>
        <w:t>membership in security institutions has not required the great powers to behave in ways antithetical to their interests</w:t>
      </w:r>
      <w:r w:rsidRPr="00910782">
        <w:rPr>
          <w:sz w:val="16"/>
        </w:rPr>
        <w:t xml:space="preserve">. Lipson argues that the Concert succeeded “without transforming the self-interested behavior of states.”146 Similarly, Zara Steiner declares that the League “was not a substitute for great power politics . . . but [End Page 81] rather an adjunct to it.”147 And Brian </w:t>
      </w:r>
      <w:proofErr w:type="spellStart"/>
      <w:r w:rsidRPr="00910782">
        <w:rPr>
          <w:sz w:val="16"/>
        </w:rPr>
        <w:t>Rathbun</w:t>
      </w:r>
      <w:proofErr w:type="spellEnd"/>
      <w:r w:rsidRPr="00910782">
        <w:rPr>
          <w:sz w:val="16"/>
        </w:rPr>
        <w:t xml:space="preserve"> describes the United Nations as “a great-power concert embedded in the formal trappings of a more universal security organization.”148 As for the Cold War arms control treaties, Downs, </w:t>
      </w:r>
      <w:proofErr w:type="spellStart"/>
      <w:r w:rsidRPr="00910782">
        <w:rPr>
          <w:sz w:val="16"/>
        </w:rPr>
        <w:t>Rocke</w:t>
      </w:r>
      <w:proofErr w:type="spellEnd"/>
      <w:r w:rsidRPr="00910782">
        <w:rPr>
          <w:sz w:val="16"/>
        </w:rPr>
        <w:t xml:space="preserve">, and Peter </w:t>
      </w:r>
      <w:proofErr w:type="spellStart"/>
      <w:r w:rsidRPr="00910782">
        <w:rPr>
          <w:sz w:val="16"/>
        </w:rPr>
        <w:t>Barsoom</w:t>
      </w:r>
      <w:proofErr w:type="spellEnd"/>
      <w:r w:rsidRPr="00910782">
        <w:rPr>
          <w:sz w:val="16"/>
        </w:rPr>
        <w:t xml:space="preserve"> conclude that they did not require the United States and the Soviet Union to depart significantly from what they would have done in the absence of institutions. On careful review, the Outer Space, Seabed Arms Control, Antarctic, and ABM treaties, the SALT Interim Agreement, and SALT II did not require the superpowers to alter their behavior in meaningful ways. Indeed, even the INF and conventional forces in Europe agreements and the Strategic Arms Reduction Talks were not as onerous as they might at first appear.149</w:t>
      </w:r>
    </w:p>
    <w:p w14:paraId="559997A9" w14:textId="77777777" w:rsidR="00191813" w:rsidRDefault="00191813" w:rsidP="00191813">
      <w:pPr>
        <w:pStyle w:val="Heading3"/>
      </w:pPr>
      <w:r>
        <w:t>Not Binding - AT China Follows International Norms</w:t>
      </w:r>
    </w:p>
    <w:p w14:paraId="005C0BAF" w14:textId="77777777" w:rsidR="00191813" w:rsidRDefault="00191813" w:rsidP="00191813">
      <w:pPr>
        <w:rPr>
          <w:u w:val="single"/>
        </w:rPr>
      </w:pPr>
    </w:p>
    <w:p w14:paraId="6638F185" w14:textId="77777777" w:rsidR="00191813" w:rsidRDefault="00191813" w:rsidP="00191813">
      <w:pPr>
        <w:pStyle w:val="Heading4"/>
      </w:pPr>
      <w:r>
        <w:t>PRC ignores international norms in border disputes</w:t>
      </w:r>
    </w:p>
    <w:p w14:paraId="319656F5" w14:textId="77777777" w:rsidR="00191813" w:rsidRPr="00E648DA" w:rsidRDefault="00191813" w:rsidP="00191813">
      <w:pPr>
        <w:rPr>
          <w:rStyle w:val="StyleStyleBold12pt"/>
        </w:rPr>
      </w:pPr>
      <w:proofErr w:type="spellStart"/>
      <w:r w:rsidRPr="00E648DA">
        <w:rPr>
          <w:rStyle w:val="StyleStyleBold12pt"/>
        </w:rPr>
        <w:t>Hornung</w:t>
      </w:r>
      <w:proofErr w:type="spellEnd"/>
      <w:r w:rsidRPr="00E648DA">
        <w:rPr>
          <w:rStyle w:val="StyleStyleBold12pt"/>
        </w:rPr>
        <w:t xml:space="preserve"> 2013</w:t>
      </w:r>
    </w:p>
    <w:p w14:paraId="6F92BC7C" w14:textId="77777777" w:rsidR="00191813" w:rsidRPr="00E648DA" w:rsidRDefault="00191813" w:rsidP="00191813">
      <w:r>
        <w:t xml:space="preserve">Jeffrey W. </w:t>
      </w:r>
      <w:proofErr w:type="spellStart"/>
      <w:r>
        <w:t>Hornung</w:t>
      </w:r>
      <w:proofErr w:type="spellEnd"/>
      <w:r>
        <w:t xml:space="preserve">, an associate professor at the Asia-Pacific Center for Security Studies in Honolulu and an adjunct fellow with the Office of the Japan Chair at the Center for Strategic and International Studies in Washington, D.C., 12-12-2013, "China's War on International Norms," National Interest, </w:t>
      </w:r>
      <w:hyperlink r:id="rId10" w:history="1">
        <w:r w:rsidRPr="003646EA">
          <w:rPr>
            <w:rStyle w:val="Hyperlink"/>
          </w:rPr>
          <w:t>http://nationalinterest.org/commentary/chinas-war-international-norms-9547?page=2</w:t>
        </w:r>
      </w:hyperlink>
      <w:r>
        <w:t>, JS</w:t>
      </w:r>
    </w:p>
    <w:p w14:paraId="6B55C5D3" w14:textId="77777777" w:rsidR="00191813" w:rsidRDefault="00191813" w:rsidP="00191813">
      <w:pPr>
        <w:rPr>
          <w:sz w:val="16"/>
        </w:rPr>
      </w:pPr>
      <w:r w:rsidRPr="00ED05A6">
        <w:rPr>
          <w:u w:val="single"/>
        </w:rPr>
        <w:t xml:space="preserve">. </w:t>
      </w:r>
      <w:r w:rsidRPr="00ED05A6">
        <w:rPr>
          <w:highlight w:val="cyan"/>
          <w:u w:val="single"/>
        </w:rPr>
        <w:t>China is challenging U.S. influence, attempting to push the U.S. farther away from its shores.</w:t>
      </w:r>
      <w:r w:rsidRPr="00ED05A6">
        <w:rPr>
          <w:u w:val="single"/>
        </w:rPr>
        <w:t xml:space="preserve"> T</w:t>
      </w:r>
      <w:r w:rsidRPr="00ED05A6">
        <w:rPr>
          <w:highlight w:val="cyan"/>
          <w:u w:val="single"/>
        </w:rPr>
        <w:t>he final challenge issued by China’s ADIZ is to international norms.</w:t>
      </w:r>
      <w:r w:rsidRPr="00ED05A6">
        <w:rPr>
          <w:u w:val="single"/>
        </w:rPr>
        <w:t xml:space="preserve"> Although there is no document like the UN Convention on the Law of the Sea (UNCLOS) that delineates rights and obligations regarding ADIZ, Article II of UNCLOS clearly states that airspace sovereignty of coastal states extends as far as the territorial sea </w:t>
      </w:r>
      <w:r w:rsidRPr="00ED05A6">
        <w:rPr>
          <w:sz w:val="16"/>
        </w:rPr>
        <w:t xml:space="preserve">(which extends as far as 12 nautical miles). Based on this, there is an internationally accepted norm of freedom of </w:t>
      </w:r>
      <w:proofErr w:type="spellStart"/>
      <w:r w:rsidRPr="00ED05A6">
        <w:rPr>
          <w:sz w:val="16"/>
        </w:rPr>
        <w:t>overflight</w:t>
      </w:r>
      <w:proofErr w:type="spellEnd"/>
      <w:r w:rsidRPr="00ED05A6">
        <w:rPr>
          <w:sz w:val="16"/>
        </w:rPr>
        <w:t xml:space="preserve"> where most states with ADIZs expect submission of flight plans only for airplanes heading toward their territorial airspace. By telling airplanes to comply by its rules even if they have no intention on entering China’s territorial airspace, </w:t>
      </w:r>
      <w:r w:rsidRPr="00ED05A6">
        <w:rPr>
          <w:highlight w:val="cyan"/>
          <w:u w:val="single"/>
        </w:rPr>
        <w:t xml:space="preserve">China is attempting to control airspace far from its shores, thereby limiting freedom of </w:t>
      </w:r>
      <w:proofErr w:type="spellStart"/>
      <w:r w:rsidRPr="00ED05A6">
        <w:rPr>
          <w:highlight w:val="cyan"/>
          <w:u w:val="single"/>
        </w:rPr>
        <w:t>overflight</w:t>
      </w:r>
      <w:proofErr w:type="spellEnd"/>
      <w:r w:rsidRPr="00ED05A6">
        <w:rPr>
          <w:highlight w:val="cyan"/>
          <w:u w:val="single"/>
        </w:rPr>
        <w:t xml:space="preserve"> in airspace above what is commonly treated as international waters.</w:t>
      </w:r>
      <w:r w:rsidRPr="00ED05A6">
        <w:rPr>
          <w:sz w:val="16"/>
        </w:rPr>
        <w:t xml:space="preserve"> This is a tactic China last employed in 1998 when it adopted its Law on the Exclusive Economic Zone and the Continental Shelf, which represented China’s attempt to limit maritime activities in its EEZ by military vessels that differed from more widely held interpretations of UNCLOS. In essence, </w:t>
      </w:r>
      <w:r w:rsidRPr="00ED05A6">
        <w:rPr>
          <w:highlight w:val="cyan"/>
          <w:u w:val="single"/>
        </w:rPr>
        <w:t>China is bucking international norms that guarantee freedom of movement in both the maritime and aerial realms</w:t>
      </w:r>
      <w:r w:rsidRPr="00ED05A6">
        <w:rPr>
          <w:u w:val="single"/>
        </w:rPr>
        <w:t xml:space="preserve">. In so doing, </w:t>
      </w:r>
      <w:r w:rsidRPr="00CE7F57">
        <w:rPr>
          <w:highlight w:val="cyan"/>
          <w:u w:val="single"/>
        </w:rPr>
        <w:t>it is revealing itself to be nothing more than a revisionist power</w:t>
      </w:r>
      <w:r w:rsidRPr="00ED05A6">
        <w:rPr>
          <w:u w:val="single"/>
        </w:rPr>
        <w:t xml:space="preserve"> suffering from a nineteenth century mindset </w:t>
      </w:r>
      <w:r w:rsidRPr="00CE7F57">
        <w:rPr>
          <w:highlight w:val="cyan"/>
          <w:u w:val="single"/>
        </w:rPr>
        <w:t>that fixates on control of territory,</w:t>
      </w:r>
      <w:r w:rsidRPr="00ED05A6">
        <w:rPr>
          <w:u w:val="single"/>
        </w:rPr>
        <w:t xml:space="preserve"> or in this case, water and air. China’s ADIZ declaration is destabilizing because it is a blatant, unilateral attempt to alter the regional status quo. Yet, it is not just a China-Japan issue. It is a challenge to all of China’s eastern neighbors, the United States, and international norms pertaining to freedom of </w:t>
      </w:r>
      <w:proofErr w:type="spellStart"/>
      <w:r w:rsidRPr="00ED05A6">
        <w:rPr>
          <w:u w:val="single"/>
        </w:rPr>
        <w:t>overflight</w:t>
      </w:r>
      <w:proofErr w:type="spellEnd"/>
      <w:r w:rsidRPr="00ED05A6">
        <w:rPr>
          <w:u w:val="single"/>
        </w:rPr>
        <w:t xml:space="preserve">. </w:t>
      </w:r>
      <w:r w:rsidRPr="00ED05A6">
        <w:rPr>
          <w:sz w:val="16"/>
        </w:rPr>
        <w:t>Consequently, it promises to escalate an already-tense situation in the East China Sea. The result is an increased risk for miscalculation between Chinese airplanes and those of other countries, as well as diminished trust between China and its neighbors.</w:t>
      </w:r>
    </w:p>
    <w:p w14:paraId="54931554" w14:textId="77777777" w:rsidR="00191813" w:rsidRDefault="00191813" w:rsidP="00191813">
      <w:pPr>
        <w:pStyle w:val="Heading2"/>
      </w:pPr>
      <w:r>
        <w:t>AT Security Dilemma Advantage</w:t>
      </w:r>
    </w:p>
    <w:p w14:paraId="29A62417" w14:textId="77777777" w:rsidR="00191813" w:rsidRDefault="00191813" w:rsidP="00191813">
      <w:pPr>
        <w:pStyle w:val="Heading3"/>
      </w:pPr>
      <w:r>
        <w:t>AT China Rise – Won’t Rise</w:t>
      </w:r>
    </w:p>
    <w:p w14:paraId="65C34166" w14:textId="77777777" w:rsidR="00191813" w:rsidRDefault="00191813" w:rsidP="00191813">
      <w:pPr>
        <w:pStyle w:val="Heading4"/>
      </w:pPr>
      <w:r>
        <w:t>China’s rise is not inevitable – tech leadership means China won’t reach military parity with the US</w:t>
      </w:r>
    </w:p>
    <w:p w14:paraId="0EB0C4FE" w14:textId="77777777" w:rsidR="00191813" w:rsidRDefault="00191813" w:rsidP="00191813">
      <w:r w:rsidRPr="006E4139">
        <w:t xml:space="preserve">Stephen </w:t>
      </w:r>
      <w:r w:rsidRPr="006E4139">
        <w:rPr>
          <w:rStyle w:val="StyleStyleBold12pt"/>
        </w:rPr>
        <w:t>Brooks</w:t>
      </w:r>
      <w:r w:rsidRPr="006E4139">
        <w:t xml:space="preserve"> </w:t>
      </w:r>
      <w:r w:rsidRPr="006E4139">
        <w:rPr>
          <w:rStyle w:val="StyleStyleBold12pt"/>
        </w:rPr>
        <w:t>and</w:t>
      </w:r>
      <w:r w:rsidRPr="006E4139">
        <w:t xml:space="preserve"> William </w:t>
      </w:r>
      <w:proofErr w:type="spellStart"/>
      <w:r w:rsidRPr="006E4139">
        <w:rPr>
          <w:rStyle w:val="StyleStyleBold12pt"/>
        </w:rPr>
        <w:t>Wohlforth</w:t>
      </w:r>
      <w:proofErr w:type="spellEnd"/>
      <w:r w:rsidRPr="006E4139">
        <w:t xml:space="preserve">, May/June </w:t>
      </w:r>
      <w:r w:rsidRPr="006E4139">
        <w:rPr>
          <w:rStyle w:val="StyleStyleBold12pt"/>
        </w:rPr>
        <w:t>2016</w:t>
      </w:r>
      <w:r w:rsidRPr="006E4139">
        <w:t xml:space="preserve">, Foreign Affairs, “the once and future superpower,” </w:t>
      </w:r>
      <w:proofErr w:type="spellStart"/>
      <w:r w:rsidRPr="006E4139">
        <w:t>Ebscohost</w:t>
      </w:r>
      <w:proofErr w:type="spellEnd"/>
      <w:r w:rsidRPr="006E4139">
        <w:t>, mm</w:t>
      </w:r>
    </w:p>
    <w:p w14:paraId="2E81FD12" w14:textId="77777777" w:rsidR="00191813" w:rsidRPr="006E4139" w:rsidRDefault="00191813" w:rsidP="00191813"/>
    <w:p w14:paraId="4BD6693D" w14:textId="77777777" w:rsidR="00191813" w:rsidRDefault="00191813" w:rsidP="00191813">
      <w:pPr>
        <w:rPr>
          <w:sz w:val="16"/>
        </w:rPr>
      </w:pPr>
      <w:r w:rsidRPr="00595F5C">
        <w:rPr>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6E4139">
        <w:rPr>
          <w:rStyle w:val="StyleBoldUnderline"/>
        </w:rPr>
        <w:t>China’s true Achilles’ heel</w:t>
      </w:r>
      <w:r w:rsidRPr="00595F5C">
        <w:rPr>
          <w:sz w:val="16"/>
        </w:rPr>
        <w:t xml:space="preserve"> on the world stage </w:t>
      </w:r>
      <w:r w:rsidRPr="006E4139">
        <w:rPr>
          <w:rStyle w:val="StyleBoldUnderline"/>
        </w:rPr>
        <w:t>is</w:t>
      </w:r>
      <w:r w:rsidRPr="00595F5C">
        <w:rPr>
          <w:sz w:val="16"/>
        </w:rPr>
        <w:t xml:space="preserve"> something else: </w:t>
      </w:r>
      <w:r w:rsidRPr="006E4139">
        <w:rPr>
          <w:rStyle w:val="StyleBoldUnderline"/>
        </w:rPr>
        <w:t>its low level of technological expertise compared with the United States’</w:t>
      </w:r>
      <w:r w:rsidRPr="00595F5C">
        <w:rPr>
          <w:sz w:val="16"/>
        </w:rPr>
        <w:t xml:space="preserve">. </w:t>
      </w:r>
      <w:r w:rsidRPr="006E4139">
        <w:rPr>
          <w:rStyle w:val="StyleBoldUnderline"/>
        </w:rPr>
        <w:t>Relative to past rising powers, China has a much wider technological gap</w:t>
      </w:r>
      <w:r w:rsidRPr="00595F5C">
        <w:rPr>
          <w:sz w:val="16"/>
        </w:rPr>
        <w:t xml:space="preserve"> to close with the leading power. China may export container after container of high-tech goods, but in a world of globalized production, that doesn’t reveal much. 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roofErr w:type="gramStart"/>
      <w:r w:rsidRPr="00595F5C">
        <w:rPr>
          <w:sz w:val="16"/>
        </w:rPr>
        <w:t>.</w:t>
      </w:r>
      <w:r w:rsidRPr="00595F5C">
        <w:rPr>
          <w:sz w:val="12"/>
        </w:rPr>
        <w:t>¶</w:t>
      </w:r>
      <w:proofErr w:type="gramEnd"/>
      <w:r w:rsidRPr="00595F5C">
        <w:rPr>
          <w:sz w:val="16"/>
        </w:rPr>
        <w:t xml:space="preserve"> When looking at measures of technological prowess that better reflect the national origin of the expertise, China’s true position becomes clear. World Bank data on payments for the use of intellectual property, for example, indicate that </w:t>
      </w:r>
      <w:r w:rsidRPr="006E4139">
        <w:rPr>
          <w:rStyle w:val="StyleBoldUnderline"/>
        </w:rPr>
        <w:t>the United States is far and away the leading source of innovative technologies</w:t>
      </w:r>
      <w:r w:rsidRPr="00595F5C">
        <w:rPr>
          <w:sz w:val="16"/>
        </w:rPr>
        <w:t xml:space="preserve">, boasting $128 billion in receipts in 2013—more than four times as much as the country in second place, Japan. China, by contrast, imports technologies on a massive scale yet received less than $1 billion in receipts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w:t>
      </w:r>
      <w:proofErr w:type="gramStart"/>
      <w:r w:rsidRPr="00595F5C">
        <w:rPr>
          <w:sz w:val="16"/>
        </w:rPr>
        <w:t>under</w:t>
      </w:r>
      <w:proofErr w:type="gramEnd"/>
      <w:r w:rsidRPr="00595F5C">
        <w:rPr>
          <w:sz w:val="16"/>
        </w:rPr>
        <w:t xml:space="preserve"> 2,000 in China. The distribution of highly influential articles in science and engineering—those in the top one percent of citations, as measured by the National Science Foundation—tells the same story, with the United States accounting for almost half of these articles, more than eight times China’s share. So does the breakdown of Nobel Prizes in Physics, Chemistry, and Physiology or Medicine. Since 1990, 114 have gone to U.S.-based researchers. China-based researchers have received two</w:t>
      </w:r>
      <w:proofErr w:type="gramStart"/>
      <w:r w:rsidRPr="00595F5C">
        <w:rPr>
          <w:sz w:val="16"/>
        </w:rPr>
        <w:t>.</w:t>
      </w:r>
      <w:r w:rsidRPr="00595F5C">
        <w:rPr>
          <w:sz w:val="12"/>
        </w:rPr>
        <w:t>¶</w:t>
      </w:r>
      <w:proofErr w:type="gramEnd"/>
      <w:r w:rsidRPr="00595F5C">
        <w:rPr>
          <w:sz w:val="16"/>
        </w:rPr>
        <w:t xml:space="preserve"> </w:t>
      </w:r>
      <w:r w:rsidRPr="006E4139">
        <w:rPr>
          <w:rStyle w:val="StyleBoldUnderline"/>
        </w:rPr>
        <w:t>Precisely because the Chinese economy is so unlike the U.S. economy, the measure fueling expectations of a power shift</w:t>
      </w:r>
      <w:r w:rsidRPr="00595F5C">
        <w:rPr>
          <w:sz w:val="16"/>
        </w:rPr>
        <w:t xml:space="preserve">, </w:t>
      </w:r>
      <w:proofErr w:type="spellStart"/>
      <w:r w:rsidRPr="006E4139">
        <w:rPr>
          <w:rStyle w:val="StyleBoldUnderline"/>
        </w:rPr>
        <w:t>gdp</w:t>
      </w:r>
      <w:proofErr w:type="spellEnd"/>
      <w:r w:rsidRPr="006E4139">
        <w:rPr>
          <w:rStyle w:val="StyleBoldUnderline"/>
        </w:rPr>
        <w:t>, greatly underestimates the true economic gap between the two countrie</w:t>
      </w:r>
      <w:r w:rsidRPr="00595F5C">
        <w:rPr>
          <w:sz w:val="16"/>
        </w:rPr>
        <w:t xml:space="preserve">s. For one thing, the immense destruction that China is now wreaking on its environment counts favorably toward its </w:t>
      </w:r>
      <w:proofErr w:type="spellStart"/>
      <w:r w:rsidRPr="00595F5C">
        <w:rPr>
          <w:sz w:val="16"/>
        </w:rPr>
        <w:t>gdp</w:t>
      </w:r>
      <w:proofErr w:type="spellEnd"/>
      <w:r w:rsidRPr="00595F5C">
        <w:rPr>
          <w:sz w:val="16"/>
        </w:rPr>
        <w:t xml:space="preserve">, even though it will reduce economic capacity over time by shortening life spans and raising cleanup and health-care costs. For another thing, </w:t>
      </w:r>
      <w:proofErr w:type="spellStart"/>
      <w:r w:rsidRPr="00595F5C">
        <w:rPr>
          <w:sz w:val="16"/>
        </w:rPr>
        <w:t>gdp</w:t>
      </w:r>
      <w:proofErr w:type="spellEnd"/>
      <w:r w:rsidRPr="00595F5C">
        <w:rPr>
          <w:sz w:val="16"/>
        </w:rPr>
        <w:t xml:space="preserve"> was originally designed to measure mid-twentieth-century manufacturing economies, and so the more knowledge-based and globalized a country’s production is, the more its </w:t>
      </w:r>
      <w:proofErr w:type="spellStart"/>
      <w:r w:rsidRPr="00595F5C">
        <w:rPr>
          <w:sz w:val="16"/>
        </w:rPr>
        <w:t>gdp</w:t>
      </w:r>
      <w:proofErr w:type="spellEnd"/>
      <w:r w:rsidRPr="00595F5C">
        <w:rPr>
          <w:sz w:val="16"/>
        </w:rPr>
        <w:t xml:space="preserve"> underestimates its economy’s true size</w:t>
      </w:r>
      <w:proofErr w:type="gramStart"/>
      <w:r w:rsidRPr="00595F5C">
        <w:rPr>
          <w:sz w:val="16"/>
        </w:rPr>
        <w:t>.</w:t>
      </w:r>
      <w:r w:rsidRPr="00595F5C">
        <w:rPr>
          <w:sz w:val="12"/>
        </w:rPr>
        <w:t>¶</w:t>
      </w:r>
      <w:proofErr w:type="gramEnd"/>
      <w:r w:rsidRPr="00595F5C">
        <w:rPr>
          <w:sz w:val="16"/>
        </w:rPr>
        <w:t xml:space="preserve"> </w:t>
      </w:r>
      <w:r w:rsidRPr="006E4139">
        <w:rPr>
          <w:rStyle w:val="StyleBoldUnderline"/>
        </w:rPr>
        <w:t>A new statistic developed by the UN</w:t>
      </w:r>
      <w:r w:rsidRPr="00595F5C">
        <w:rPr>
          <w:sz w:val="16"/>
        </w:rPr>
        <w:t xml:space="preserve"> </w:t>
      </w:r>
      <w:r w:rsidRPr="006E4139">
        <w:rPr>
          <w:rStyle w:val="StyleBoldUnderline"/>
        </w:rPr>
        <w:t>suggests</w:t>
      </w:r>
      <w:r w:rsidRPr="00595F5C">
        <w:rPr>
          <w:sz w:val="16"/>
        </w:rPr>
        <w:t xml:space="preserve"> the degree to which </w:t>
      </w:r>
      <w:proofErr w:type="spellStart"/>
      <w:r w:rsidRPr="006E4139">
        <w:rPr>
          <w:rStyle w:val="StyleBoldUnderline"/>
        </w:rPr>
        <w:t>gdp</w:t>
      </w:r>
      <w:proofErr w:type="spellEnd"/>
      <w:r w:rsidRPr="006E4139">
        <w:rPr>
          <w:rStyle w:val="StyleBoldUnderline"/>
        </w:rPr>
        <w:t xml:space="preserve"> inflates China’s relative power. </w:t>
      </w:r>
      <w:r w:rsidRPr="00595F5C">
        <w:rPr>
          <w:sz w:val="16"/>
        </w:rPr>
        <w:t>Called</w:t>
      </w:r>
      <w:r w:rsidRPr="006E4139">
        <w:rPr>
          <w:rStyle w:val="StyleBoldUnderline"/>
        </w:rPr>
        <w:t xml:space="preserve"> “inclusive wealth,” </w:t>
      </w:r>
      <w:r w:rsidRPr="00595F5C">
        <w:rPr>
          <w:sz w:val="16"/>
        </w:rPr>
        <w:t xml:space="preserve">this measure represents economists’ most systematic effort to date to calculate a state’s wealth. As a </w:t>
      </w:r>
      <w:proofErr w:type="gramStart"/>
      <w:r w:rsidRPr="00595F5C">
        <w:rPr>
          <w:sz w:val="16"/>
        </w:rPr>
        <w:t>un</w:t>
      </w:r>
      <w:proofErr w:type="gramEnd"/>
      <w:r w:rsidRPr="00595F5C">
        <w:rPr>
          <w:sz w:val="16"/>
        </w:rPr>
        <w:t xml:space="preserve"> report explained, it </w:t>
      </w:r>
      <w:r w:rsidRPr="006E4139">
        <w:rPr>
          <w:rStyle w:val="StyleBoldUnderline"/>
        </w:rPr>
        <w:t>counts</w:t>
      </w:r>
      <w:r w:rsidRPr="00595F5C">
        <w:rPr>
          <w:sz w:val="16"/>
        </w:rPr>
        <w:t xml:space="preserve"> a country’s stock of assets in three areas: “(</w:t>
      </w:r>
      <w:proofErr w:type="spellStart"/>
      <w:r w:rsidRPr="00595F5C">
        <w:rPr>
          <w:sz w:val="16"/>
        </w:rPr>
        <w:t>i</w:t>
      </w:r>
      <w:proofErr w:type="spellEnd"/>
      <w:r w:rsidRPr="00595F5C">
        <w:rPr>
          <w:sz w:val="16"/>
        </w:rPr>
        <w:t xml:space="preserve">) </w:t>
      </w:r>
      <w:r w:rsidRPr="006E4139">
        <w:rPr>
          <w:rStyle w:val="StyleBoldUnderline"/>
        </w:rPr>
        <w:t>manufactured capital</w:t>
      </w:r>
      <w:r w:rsidRPr="00595F5C">
        <w:rPr>
          <w:sz w:val="16"/>
        </w:rPr>
        <w:t xml:space="preserve"> (roads, buildings, machines, and equipment), (ii) </w:t>
      </w:r>
      <w:r w:rsidRPr="006E4139">
        <w:rPr>
          <w:rStyle w:val="StyleBoldUnderline"/>
        </w:rPr>
        <w:t>human capital</w:t>
      </w:r>
      <w:r w:rsidRPr="00595F5C">
        <w:rPr>
          <w:sz w:val="16"/>
        </w:rPr>
        <w:t xml:space="preserve"> (skills, education, health), </w:t>
      </w:r>
      <w:r w:rsidRPr="006E4139">
        <w:rPr>
          <w:rStyle w:val="StyleBoldUnderline"/>
        </w:rPr>
        <w:t>and</w:t>
      </w:r>
      <w:r w:rsidRPr="00595F5C">
        <w:rPr>
          <w:sz w:val="16"/>
        </w:rPr>
        <w:t xml:space="preserve"> (iii) </w:t>
      </w:r>
      <w:r w:rsidRPr="006E4139">
        <w:rPr>
          <w:rStyle w:val="StyleBoldUnderline"/>
        </w:rPr>
        <w:t>natural capital</w:t>
      </w:r>
      <w:r w:rsidRPr="00595F5C">
        <w:rPr>
          <w:sz w:val="16"/>
        </w:rPr>
        <w:t xml:space="preserve"> (sub-soil resources, ecosystems, the atmosphere).” </w:t>
      </w:r>
      <w:r w:rsidRPr="006E4139">
        <w:rPr>
          <w:rStyle w:val="StyleBoldUnderline"/>
        </w:rPr>
        <w:t>Added up, the United States’ inclusive wealth comes to almost $144 trillion—4.5 times China’s $32 trillion</w:t>
      </w:r>
      <w:proofErr w:type="gramStart"/>
      <w:r w:rsidRPr="00595F5C">
        <w:rPr>
          <w:sz w:val="16"/>
        </w:rPr>
        <w:t>.</w:t>
      </w:r>
      <w:r w:rsidRPr="00595F5C">
        <w:rPr>
          <w:sz w:val="12"/>
        </w:rPr>
        <w:t>¶</w:t>
      </w:r>
      <w:proofErr w:type="gramEnd"/>
      <w:r w:rsidRPr="00595F5C">
        <w:rPr>
          <w:sz w:val="16"/>
        </w:rPr>
        <w:t xml:space="preserve"> The true size of China’s economy relative to the United States’ may lie somewhere in between the numbers provided by </w:t>
      </w:r>
      <w:proofErr w:type="spellStart"/>
      <w:r w:rsidRPr="00595F5C">
        <w:rPr>
          <w:sz w:val="16"/>
        </w:rPr>
        <w:t>gdp</w:t>
      </w:r>
      <w:proofErr w:type="spellEnd"/>
      <w:r w:rsidRPr="00595F5C">
        <w:rPr>
          <w:sz w:val="16"/>
        </w:rPr>
        <w:t xml:space="preserve"> and inclusive wealth, and admittedly, the latter measure has yet to receive the same level of scrutiny as </w:t>
      </w:r>
      <w:proofErr w:type="spellStart"/>
      <w:r w:rsidRPr="00595F5C">
        <w:rPr>
          <w:sz w:val="16"/>
        </w:rPr>
        <w:t>gdp</w:t>
      </w:r>
      <w:proofErr w:type="spellEnd"/>
      <w:r w:rsidRPr="00595F5C">
        <w:rPr>
          <w:sz w:val="16"/>
        </w:rPr>
        <w:t xml:space="preserve">. The problem with </w:t>
      </w:r>
      <w:proofErr w:type="spellStart"/>
      <w:r w:rsidRPr="00595F5C">
        <w:rPr>
          <w:sz w:val="16"/>
        </w:rPr>
        <w:t>gdp</w:t>
      </w:r>
      <w:proofErr w:type="spellEnd"/>
      <w:r w:rsidRPr="00595F5C">
        <w:rPr>
          <w:sz w:val="16"/>
        </w:rPr>
        <w:t xml:space="preserve">, however, is that it measures a flow (typically, the value of goods and services produced in a year), whereas inclusive wealth measures a stock. As The Economist put it, “Gauging an economy by its </w:t>
      </w:r>
      <w:proofErr w:type="spellStart"/>
      <w:r w:rsidRPr="00595F5C">
        <w:rPr>
          <w:sz w:val="16"/>
        </w:rPr>
        <w:t>gdp</w:t>
      </w:r>
      <w:proofErr w:type="spellEnd"/>
      <w:r w:rsidRPr="00595F5C">
        <w:rPr>
          <w:sz w:val="16"/>
        </w:rPr>
        <w:t xml:space="preserve">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w:t>
      </w:r>
      <w:proofErr w:type="gramStart"/>
      <w:r w:rsidRPr="00595F5C">
        <w:rPr>
          <w:sz w:val="16"/>
        </w:rPr>
        <w:t>.</w:t>
      </w:r>
      <w:r w:rsidRPr="00595F5C">
        <w:rPr>
          <w:sz w:val="12"/>
        </w:rPr>
        <w:t>¶</w:t>
      </w:r>
      <w:proofErr w:type="gramEnd"/>
      <w:r w:rsidRPr="00595F5C">
        <w:rPr>
          <w:sz w:val="16"/>
        </w:rPr>
        <w:t xml:space="preserve"> But no matter how one compares the size of the U.S. and Chinese economies, it is clear that </w:t>
      </w:r>
      <w:r w:rsidRPr="006E4139">
        <w:rPr>
          <w:rStyle w:val="StyleBoldUnderline"/>
        </w:rPr>
        <w:t>the United States is far more capable of converting its resources into military might</w:t>
      </w:r>
      <w:r w:rsidRPr="00595F5C">
        <w:rPr>
          <w:sz w:val="16"/>
        </w:rPr>
        <w:t xml:space="preserve">.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595F5C">
        <w:rPr>
          <w:rStyle w:val="StyleBoldUnderline"/>
        </w:rPr>
        <w:t>China’s relative technological backwardness</w:t>
      </w:r>
      <w:r w:rsidRPr="00595F5C">
        <w:rPr>
          <w:sz w:val="16"/>
        </w:rPr>
        <w:t xml:space="preserve"> today, however, </w:t>
      </w:r>
      <w:r w:rsidRPr="00595F5C">
        <w:rPr>
          <w:rStyle w:val="StyleBoldUnderline"/>
        </w:rPr>
        <w:t>means that even if its economy continues to gain ground</w:t>
      </w:r>
      <w:r w:rsidRPr="00595F5C">
        <w:rPr>
          <w:sz w:val="16"/>
        </w:rPr>
        <w:t xml:space="preserve">, </w:t>
      </w:r>
      <w:r w:rsidRPr="00595F5C">
        <w:rPr>
          <w:rStyle w:val="StyleBoldUnderline"/>
        </w:rPr>
        <w:t>it will not be easy for it to catch up militarily and become a true global strategic peer</w:t>
      </w:r>
      <w:r w:rsidRPr="00595F5C">
        <w:rPr>
          <w:sz w:val="16"/>
        </w:rPr>
        <w:t>, as opposed to a merely a major player in its own neighborhood.</w:t>
      </w:r>
    </w:p>
    <w:p w14:paraId="7B9030DC" w14:textId="77777777" w:rsidR="00191813" w:rsidRDefault="00191813" w:rsidP="00191813">
      <w:pPr>
        <w:rPr>
          <w:sz w:val="16"/>
        </w:rPr>
      </w:pPr>
    </w:p>
    <w:p w14:paraId="65AF50BF" w14:textId="77777777" w:rsidR="00191813" w:rsidRDefault="00191813" w:rsidP="00191813">
      <w:pPr>
        <w:pStyle w:val="Heading4"/>
      </w:pPr>
      <w:r>
        <w:t>China won’t rise – the US shouldn’t accommodate it</w:t>
      </w:r>
    </w:p>
    <w:p w14:paraId="11B98DB9" w14:textId="77777777" w:rsidR="00191813" w:rsidRDefault="00191813" w:rsidP="00191813">
      <w:r w:rsidRPr="00852F17">
        <w:t xml:space="preserve">Elf-Eric </w:t>
      </w:r>
      <w:r w:rsidRPr="00852F17">
        <w:rPr>
          <w:rStyle w:val="StyleStyleBold12pt"/>
        </w:rPr>
        <w:t>Easley</w:t>
      </w:r>
      <w:r w:rsidRPr="00852F17">
        <w:t xml:space="preserve">, Spring </w:t>
      </w:r>
      <w:r>
        <w:rPr>
          <w:rStyle w:val="StyleStyleBold12pt"/>
        </w:rPr>
        <w:t>2016</w:t>
      </w:r>
      <w:r w:rsidRPr="00852F17">
        <w:t xml:space="preserve">, (assistant professor in the division of international studies at </w:t>
      </w:r>
      <w:proofErr w:type="spellStart"/>
      <w:r w:rsidRPr="00852F17">
        <w:t>Ewha</w:t>
      </w:r>
      <w:proofErr w:type="spellEnd"/>
      <w:r w:rsidRPr="00852F17">
        <w:t xml:space="preserve"> University and Research fellow at the Asian institute for policy studies in Seoul), International Security, 40(4), Project Muse, mm</w:t>
      </w:r>
    </w:p>
    <w:p w14:paraId="167EBFFC" w14:textId="77777777" w:rsidR="00191813" w:rsidRPr="00526046" w:rsidRDefault="00191813" w:rsidP="00191813"/>
    <w:p w14:paraId="1797EEDB" w14:textId="77777777" w:rsidR="00191813" w:rsidRPr="00526046" w:rsidRDefault="00191813" w:rsidP="00191813">
      <w:pPr>
        <w:rPr>
          <w:sz w:val="16"/>
        </w:rPr>
      </w:pPr>
      <w:r w:rsidRPr="00526046">
        <w:rPr>
          <w:rStyle w:val="StyleBoldUnderline"/>
        </w:rPr>
        <w:t>Applications of bargaining theory are</w:t>
      </w:r>
      <w:r w:rsidRPr="00526046">
        <w:rPr>
          <w:sz w:val="16"/>
        </w:rPr>
        <w:t xml:space="preserve"> generally </w:t>
      </w:r>
      <w:r w:rsidRPr="00526046">
        <w:rPr>
          <w:rStyle w:val="StyleBoldUnderline"/>
        </w:rPr>
        <w:t>unsupportive of appeasement</w:t>
      </w:r>
      <w:r w:rsidRPr="00526046">
        <w:rPr>
          <w:sz w:val="16"/>
        </w:rPr>
        <w:t xml:space="preserve">, </w:t>
      </w:r>
      <w:r w:rsidRPr="00526046">
        <w:rPr>
          <w:rStyle w:val="StyleBoldUnderline"/>
        </w:rPr>
        <w:t>stressing</w:t>
      </w:r>
      <w:r w:rsidRPr="00526046">
        <w:rPr>
          <w:sz w:val="16"/>
        </w:rPr>
        <w:t xml:space="preserve"> </w:t>
      </w:r>
      <w:r w:rsidRPr="00526046">
        <w:rPr>
          <w:rStyle w:val="StyleBoldUnderline"/>
        </w:rPr>
        <w:t>incentives that governments have to misrepresent their intentions</w:t>
      </w:r>
      <w:r w:rsidRPr="00526046">
        <w:rPr>
          <w:sz w:val="16"/>
        </w:rPr>
        <w:t xml:space="preserve">.6 </w:t>
      </w:r>
      <w:r w:rsidRPr="00526046">
        <w:rPr>
          <w:rStyle w:val="StyleBoldUnderline"/>
        </w:rPr>
        <w:t>An accommodation strategy might make sense for a weak power with reliable intelligence that its adversary has limited aim</w:t>
      </w:r>
      <w:r w:rsidRPr="00526046">
        <w:rPr>
          <w:sz w:val="16"/>
        </w:rPr>
        <w:t xml:space="preserve">s or for a relatively matched power that seeks to buy time for rearmament.7 </w:t>
      </w:r>
      <w:r w:rsidRPr="00526046">
        <w:rPr>
          <w:rStyle w:val="StyleBoldUnderline"/>
        </w:rPr>
        <w:t>These conditions do not apply to the U.S.-China case</w:t>
      </w:r>
      <w:r w:rsidRPr="00526046">
        <w:rPr>
          <w:sz w:val="16"/>
        </w:rPr>
        <w:t xml:space="preserve">, however. </w:t>
      </w:r>
      <w:r w:rsidRPr="00526046">
        <w:rPr>
          <w:rStyle w:val="StyleBoldUnderline"/>
        </w:rPr>
        <w:t>The</w:t>
      </w:r>
      <w:r w:rsidRPr="00526046">
        <w:rPr>
          <w:sz w:val="16"/>
        </w:rPr>
        <w:t xml:space="preserve"> </w:t>
      </w:r>
      <w:r w:rsidRPr="00526046">
        <w:rPr>
          <w:rStyle w:val="StyleBoldUnderline"/>
        </w:rPr>
        <w:t>United States lacks reliable intelligence on China’s limited aims</w:t>
      </w:r>
      <w:r w:rsidRPr="00526046">
        <w:rPr>
          <w:sz w:val="16"/>
        </w:rPr>
        <w:t xml:space="preserve">, </w:t>
      </w:r>
      <w:r w:rsidRPr="00526046">
        <w:rPr>
          <w:rStyle w:val="StyleBoldUnderline"/>
        </w:rPr>
        <w:t>but it is not a weak power and it has no need to abandon Taiwan for the sake of improving its military capabilities</w:t>
      </w:r>
      <w:r w:rsidRPr="00526046">
        <w:rPr>
          <w:sz w:val="16"/>
        </w:rPr>
        <w:t xml:space="preserve">. </w:t>
      </w:r>
      <w:r w:rsidRPr="00526046">
        <w:rPr>
          <w:rStyle w:val="StyleBoldUnderline"/>
        </w:rPr>
        <w:t>Glaser suggests that the United States seek accommodation before Beijing amasses greater power, but China’s economic growth is slowing; corruption and skills gaps plague its military; and the Communist Party faces crises of</w:t>
      </w:r>
      <w:r w:rsidRPr="00526046">
        <w:rPr>
          <w:sz w:val="16"/>
        </w:rPr>
        <w:t xml:space="preserve"> social </w:t>
      </w:r>
      <w:r w:rsidRPr="00526046">
        <w:rPr>
          <w:rStyle w:val="StyleBoldUnderline"/>
        </w:rPr>
        <w:t>stability</w:t>
      </w:r>
      <w:r w:rsidRPr="00526046">
        <w:rPr>
          <w:sz w:val="16"/>
        </w:rPr>
        <w:t xml:space="preserve">, governance and legitimacy over economic inequality, land use, public safety, and environmental pollution. </w:t>
      </w:r>
      <w:r w:rsidRPr="00526046">
        <w:rPr>
          <w:rStyle w:val="StyleBoldUnderline"/>
        </w:rPr>
        <w:t>The theoretical need to accommodate China is thus not established</w:t>
      </w:r>
      <w:r w:rsidRPr="00526046">
        <w:rPr>
          <w:sz w:val="16"/>
        </w:rPr>
        <w:t>.</w:t>
      </w:r>
    </w:p>
    <w:p w14:paraId="3AB305E6" w14:textId="77777777" w:rsidR="00191813" w:rsidRPr="007E7B2F" w:rsidRDefault="00191813" w:rsidP="00191813"/>
    <w:p w14:paraId="00F62731" w14:textId="77777777" w:rsidR="00191813" w:rsidRDefault="00191813" w:rsidP="00191813">
      <w:pPr>
        <w:pStyle w:val="Heading3"/>
      </w:pPr>
      <w:r>
        <w:t>AT China Rise  - Not Peaceful</w:t>
      </w:r>
    </w:p>
    <w:p w14:paraId="7E4A4615" w14:textId="77777777" w:rsidR="00191813" w:rsidRPr="004D16FC" w:rsidRDefault="00191813" w:rsidP="00191813">
      <w:pPr>
        <w:pStyle w:val="Heading4"/>
      </w:pPr>
      <w:r>
        <w:t>China’s rise won’t be peaceful</w:t>
      </w:r>
    </w:p>
    <w:p w14:paraId="026F982F" w14:textId="77777777" w:rsidR="00191813" w:rsidRDefault="00191813" w:rsidP="00191813">
      <w:proofErr w:type="spellStart"/>
      <w:r w:rsidRPr="004D16FC">
        <w:rPr>
          <w:rStyle w:val="StyleStyleBold12pt"/>
        </w:rPr>
        <w:t>Mearshimer</w:t>
      </w:r>
      <w:proofErr w:type="spellEnd"/>
      <w:r w:rsidRPr="004D16FC">
        <w:rPr>
          <w:rStyle w:val="StyleStyleBold12pt"/>
        </w:rPr>
        <w:t xml:space="preserve"> 2014</w:t>
      </w:r>
      <w:r w:rsidRPr="004D16FC">
        <w:t xml:space="preserve"> (October 25th 2014, “Can China Rise Peacefully?” written by John J. </w:t>
      </w:r>
      <w:proofErr w:type="spellStart"/>
      <w:r w:rsidRPr="004D16FC">
        <w:t>Mearsheimer</w:t>
      </w:r>
      <w:proofErr w:type="spellEnd"/>
      <w:r w:rsidRPr="004D16FC">
        <w:t xml:space="preserve"> John J. </w:t>
      </w:r>
      <w:proofErr w:type="spellStart"/>
      <w:r w:rsidRPr="004D16FC">
        <w:t>Mearsheimer</w:t>
      </w:r>
      <w:proofErr w:type="spellEnd"/>
      <w:r w:rsidRPr="004D16FC">
        <w:t xml:space="preserve"> is the R. Wendell Harrison Distinguished Service Professor of Political Science at the University of Chicago. He is on the advisory council of </w:t>
      </w:r>
      <w:hyperlink r:id="rId11" w:history="1">
        <w:r w:rsidRPr="004D16FC">
          <w:t>The National Interest</w:t>
        </w:r>
      </w:hyperlink>
      <w:r w:rsidRPr="004D16FC">
        <w:t xml:space="preserve">, and his most recent book, Why Leaders Lie: </w:t>
      </w:r>
      <w:proofErr w:type="gramStart"/>
      <w:r w:rsidRPr="004D16FC">
        <w:t>The Truth About Lying in International Politics, was published in January 2011 by Oxford University Press</w:t>
      </w:r>
      <w:proofErr w:type="gramEnd"/>
      <w:r w:rsidRPr="004D16FC">
        <w:t xml:space="preserve">. </w:t>
      </w:r>
      <w:hyperlink r:id="rId12" w:history="1">
        <w:r w:rsidRPr="009C17CC">
          <w:rPr>
            <w:rStyle w:val="Hyperlink"/>
          </w:rPr>
          <w:t>http://nationalinterest.org/commentary/can-china-rise-peacefully-10204</w:t>
        </w:r>
      </w:hyperlink>
      <w:r w:rsidRPr="004D16FC">
        <w:t>)</w:t>
      </w:r>
    </w:p>
    <w:p w14:paraId="0E2DE82B" w14:textId="77777777" w:rsidR="00191813" w:rsidRPr="004D16FC" w:rsidRDefault="00191813" w:rsidP="00191813"/>
    <w:p w14:paraId="123069BB" w14:textId="77777777" w:rsidR="00191813" w:rsidRDefault="00191813" w:rsidP="00191813">
      <w:pPr>
        <w:widowControl w:val="0"/>
        <w:autoSpaceDE w:val="0"/>
        <w:autoSpaceDN w:val="0"/>
        <w:adjustRightInd w:val="0"/>
        <w:rPr>
          <w:rFonts w:ascii="Arial" w:hAnsi="Arial" w:cs="Arial"/>
          <w:sz w:val="16"/>
          <w:szCs w:val="36"/>
        </w:rPr>
      </w:pPr>
      <w:r w:rsidRPr="004D16FC">
        <w:rPr>
          <w:rFonts w:ascii="Arial" w:hAnsi="Arial" w:cs="Arial"/>
          <w:sz w:val="16"/>
          <w:szCs w:val="36"/>
        </w:rPr>
        <w:t xml:space="preserve">The rise of China appears to be changing this situation, however, because this development has the potential to fundamentally alter the architecture of the international system. If the Chinese economy continues growing at a brisk clip in the next few decades, the United States will once again face a potential peer competitor, and great-power politics will return in full force.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China are correct, it will almost certainly be the most important geopolitical development of the twenty-first century, for China will be transformed into an enormously powerful country. The attendant question that will concern every maker of foreign policy and student of international politics is a simple but profound one: </w:t>
      </w:r>
      <w:r w:rsidRPr="004D16FC">
        <w:rPr>
          <w:rStyle w:val="StyleBoldUnderline"/>
        </w:rPr>
        <w:t>can China rise peacefully?</w:t>
      </w:r>
      <w:r w:rsidRPr="004D16FC">
        <w:rPr>
          <w:rFonts w:ascii="Arial" w:hAnsi="Arial" w:cs="Arial"/>
          <w:sz w:val="16"/>
          <w:szCs w:val="36"/>
        </w:rPr>
        <w:t xml:space="preserve">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Offensive realism offers important insights into China’s rise. My argument in a nutshell is that </w:t>
      </w:r>
      <w:r w:rsidRPr="004D16FC">
        <w:rPr>
          <w:rStyle w:val="StyleBoldUnderline"/>
        </w:rPr>
        <w:t>if China continues to grow economically, it will</w:t>
      </w:r>
      <w:r w:rsidRPr="004D16FC">
        <w:rPr>
          <w:rFonts w:ascii="Arial" w:hAnsi="Arial" w:cs="Arial"/>
          <w:sz w:val="36"/>
          <w:szCs w:val="36"/>
          <w:u w:val="single"/>
        </w:rPr>
        <w:t xml:space="preserve"> </w:t>
      </w:r>
      <w:r w:rsidRPr="004D16FC">
        <w:rPr>
          <w:rFonts w:ascii="Arial" w:hAnsi="Arial" w:cs="Arial"/>
          <w:sz w:val="16"/>
          <w:szCs w:val="36"/>
        </w:rPr>
        <w:t>attempt to</w:t>
      </w:r>
      <w:r w:rsidRPr="004D16FC">
        <w:rPr>
          <w:rFonts w:ascii="Arial" w:hAnsi="Arial" w:cs="Arial"/>
          <w:sz w:val="20"/>
          <w:szCs w:val="36"/>
          <w:u w:val="single"/>
        </w:rPr>
        <w:t xml:space="preserve"> </w:t>
      </w:r>
      <w:r w:rsidRPr="004D16FC">
        <w:rPr>
          <w:rStyle w:val="StyleBoldUnderline"/>
        </w:rPr>
        <w:t xml:space="preserve">dominate Asia the way the United States dominates the Western Hemisphere. The United States, however, will go to enormous lengths to prevent China from achieving regional hegemony. </w:t>
      </w:r>
      <w:r w:rsidRPr="004D16FC">
        <w:rPr>
          <w:sz w:val="16"/>
        </w:rPr>
        <w:t>Most of Beijing’s neighbors, including India, Japan, Singapore, South Korea, Russia, and Vietnam, will join with the United States to contain Chinese power.</w:t>
      </w:r>
      <w:r w:rsidRPr="004D16FC">
        <w:rPr>
          <w:rFonts w:ascii="Arial" w:hAnsi="Arial" w:cs="Arial"/>
          <w:sz w:val="16"/>
          <w:szCs w:val="36"/>
        </w:rPr>
        <w:t xml:space="preserve"> </w:t>
      </w:r>
      <w:r w:rsidRPr="004D16FC">
        <w:rPr>
          <w:rStyle w:val="StyleBoldUnderline"/>
        </w:rPr>
        <w:t xml:space="preserve">The result will be an intense security competition with considerable potential for war. In short, China’s rise is unlikely to be tranquil. </w:t>
      </w:r>
      <w:r w:rsidRPr="004D16FC">
        <w:rPr>
          <w:rFonts w:ascii="Arial" w:hAnsi="Arial" w:cs="Arial"/>
          <w:sz w:val="16"/>
          <w:szCs w:val="36"/>
        </w:rPr>
        <w:t xml:space="preserve">It is important to emphasize that my focus is not on how China will behave in the immediate future, but instead on how it will act in the longer term, when it will be far more powerful than it is today. The fact is that present-day China does not possess significant military power; its military forces are inferior to those of the United States. Beijing would be making a huge mistake to pick a fight with the U.S. military nowadays. Contemporary China, in other words, is constrained by the global balance of power, which is clearly stacked in America’s favor. Among other advantages, the United States has many consequential allies around the world, while China has </w:t>
      </w:r>
      <w:r w:rsidRPr="004D16FC">
        <w:rPr>
          <w:sz w:val="16"/>
        </w:rPr>
        <w:t>virtually none. But we are not concerned with that situation here. Instead, the focus is on a future world in which the balance of power has shifted sharply against the United States, where China controls much more relative power than it does today, and where China is in roughly the same economic and military league as the United States. In</w:t>
      </w:r>
      <w:r w:rsidRPr="004D16FC">
        <w:rPr>
          <w:rFonts w:ascii="Arial" w:hAnsi="Arial" w:cs="Arial"/>
          <w:sz w:val="16"/>
          <w:szCs w:val="36"/>
        </w:rPr>
        <w:t xml:space="preserve"> essence, we are talking about a world in which China is much less constrained than it is today.</w:t>
      </w:r>
    </w:p>
    <w:p w14:paraId="6654E693" w14:textId="77777777" w:rsidR="00191813" w:rsidRDefault="00191813" w:rsidP="00191813">
      <w:pPr>
        <w:widowControl w:val="0"/>
        <w:autoSpaceDE w:val="0"/>
        <w:autoSpaceDN w:val="0"/>
        <w:adjustRightInd w:val="0"/>
        <w:rPr>
          <w:rFonts w:ascii="Arial" w:hAnsi="Arial" w:cs="Arial"/>
          <w:sz w:val="16"/>
          <w:szCs w:val="36"/>
        </w:rPr>
      </w:pPr>
    </w:p>
    <w:p w14:paraId="621E85B8" w14:textId="77777777" w:rsidR="00191813" w:rsidRPr="00224AB8" w:rsidRDefault="00191813" w:rsidP="00191813">
      <w:pPr>
        <w:pStyle w:val="Heading4"/>
      </w:pPr>
      <w:r>
        <w:t>China will be hostile – history proves</w:t>
      </w:r>
    </w:p>
    <w:p w14:paraId="47FCC866" w14:textId="77777777" w:rsidR="00191813" w:rsidRPr="00224AB8" w:rsidRDefault="00191813" w:rsidP="00191813">
      <w:pPr>
        <w:widowControl w:val="0"/>
        <w:autoSpaceDE w:val="0"/>
        <w:autoSpaceDN w:val="0"/>
        <w:adjustRightInd w:val="0"/>
        <w:rPr>
          <w:rFonts w:ascii="Arial" w:hAnsi="Arial" w:cs="Arial"/>
          <w:color w:val="000000" w:themeColor="text1"/>
          <w:sz w:val="32"/>
          <w:szCs w:val="28"/>
          <w:highlight w:val="yellow"/>
          <w:u w:val="single"/>
        </w:rPr>
      </w:pPr>
      <w:proofErr w:type="spellStart"/>
      <w:r w:rsidRPr="004D16FC">
        <w:rPr>
          <w:rStyle w:val="StyleStyleBold12pt"/>
        </w:rPr>
        <w:t>Roubini</w:t>
      </w:r>
      <w:proofErr w:type="spellEnd"/>
      <w:r w:rsidRPr="004D16FC">
        <w:rPr>
          <w:rStyle w:val="StyleStyleBold12pt"/>
        </w:rPr>
        <w:t xml:space="preserve"> 2014</w:t>
      </w:r>
      <w:r w:rsidRPr="005103B2">
        <w:rPr>
          <w:rFonts w:ascii="GuardianTextEgyptianWeb-Reg" w:hAnsi="GuardianTextEgyptianWeb-Reg" w:cs="GuardianTextEgyptianWeb-Reg"/>
          <w:color w:val="000000" w:themeColor="text1"/>
          <w:sz w:val="32"/>
          <w:szCs w:val="32"/>
        </w:rPr>
        <w:t xml:space="preserve"> </w:t>
      </w:r>
      <w:r w:rsidRPr="004D16FC">
        <w:t xml:space="preserve">(April 30th 2014, “Keeping China’s Rise Peaceful is Our Biggest Geopolitical Challenge,” written by </w:t>
      </w:r>
      <w:proofErr w:type="spellStart"/>
      <w:r w:rsidRPr="004D16FC">
        <w:t>Nouriel</w:t>
      </w:r>
      <w:proofErr w:type="spellEnd"/>
      <w:r w:rsidRPr="004D16FC">
        <w:t xml:space="preserve"> </w:t>
      </w:r>
      <w:proofErr w:type="spellStart"/>
      <w:r w:rsidRPr="004D16FC">
        <w:t>Roubini</w:t>
      </w:r>
      <w:proofErr w:type="spellEnd"/>
      <w:r w:rsidRPr="004D16FC">
        <w:t xml:space="preserve">, is chairman of </w:t>
      </w:r>
      <w:proofErr w:type="spellStart"/>
      <w:r w:rsidRPr="004D16FC">
        <w:t>Roubini</w:t>
      </w:r>
      <w:proofErr w:type="spellEnd"/>
      <w:r w:rsidRPr="004D16FC">
        <w:t xml:space="preserve"> Global </w:t>
      </w:r>
      <w:hyperlink r:id="rId13" w:history="1">
        <w:r w:rsidRPr="004D16FC">
          <w:t>Economics</w:t>
        </w:r>
      </w:hyperlink>
      <w:r w:rsidRPr="004D16FC">
        <w:t xml:space="preserve"> and professor of economics at New York University's Stern School of Business https://www.theguardian.com/business/2014/apr/30/project-syndicate-china-peaceful-rise-biggest-geopolitical-challenge)</w:t>
      </w:r>
    </w:p>
    <w:p w14:paraId="47A0C1C1" w14:textId="77777777" w:rsidR="00191813" w:rsidRPr="00965D5E" w:rsidRDefault="00191813" w:rsidP="00191813">
      <w:pPr>
        <w:widowControl w:val="0"/>
        <w:autoSpaceDE w:val="0"/>
        <w:autoSpaceDN w:val="0"/>
        <w:adjustRightInd w:val="0"/>
        <w:rPr>
          <w:rFonts w:ascii="Arial" w:hAnsi="Arial" w:cs="Arial"/>
          <w:color w:val="000000" w:themeColor="text1"/>
          <w:sz w:val="32"/>
          <w:szCs w:val="28"/>
          <w:highlight w:val="yellow"/>
        </w:rPr>
      </w:pPr>
    </w:p>
    <w:p w14:paraId="7D35D4A3" w14:textId="77777777" w:rsidR="00191813" w:rsidRDefault="00191813" w:rsidP="00191813">
      <w:pPr>
        <w:widowControl w:val="0"/>
        <w:autoSpaceDE w:val="0"/>
        <w:autoSpaceDN w:val="0"/>
        <w:adjustRightInd w:val="0"/>
        <w:rPr>
          <w:rStyle w:val="StyleBoldUnderline"/>
        </w:rPr>
      </w:pPr>
      <w:r w:rsidRPr="004D16FC">
        <w:rPr>
          <w:rStyle w:val="StyleBoldUnderline"/>
        </w:rPr>
        <w:t>The biggest geopolitical risk of our times is</w:t>
      </w:r>
      <w:r w:rsidRPr="00965D5E">
        <w:rPr>
          <w:rFonts w:ascii="Arial" w:hAnsi="Arial" w:cs="Arial"/>
          <w:color w:val="000000" w:themeColor="text1"/>
          <w:sz w:val="32"/>
          <w:szCs w:val="28"/>
          <w:u w:val="single"/>
        </w:rPr>
        <w:t xml:space="preserve"> </w:t>
      </w:r>
      <w:r w:rsidRPr="004D16FC">
        <w:rPr>
          <w:rFonts w:ascii="Arial" w:hAnsi="Arial" w:cs="Arial"/>
          <w:color w:val="000000" w:themeColor="text1"/>
          <w:sz w:val="8"/>
          <w:szCs w:val="28"/>
        </w:rPr>
        <w:t xml:space="preserve">not a conflict between Israel and Iran over nuclear proliferation. Nor is it the risk of chronic disorder in an arc of instability that now runs from the Maghreb all the way to the Hindu Kush. It is not even the risk of cold war II between Russia and the west over Ukraine. All of these are serious risks, of course; but none is as serious as </w:t>
      </w:r>
      <w:r w:rsidRPr="004D16FC">
        <w:rPr>
          <w:rStyle w:val="StyleBoldUnderline"/>
        </w:rPr>
        <w:t xml:space="preserve">the challenge of </w:t>
      </w:r>
      <w:r w:rsidRPr="004D16FC">
        <w:rPr>
          <w:rFonts w:ascii="Arial" w:hAnsi="Arial" w:cs="Arial"/>
          <w:color w:val="000000" w:themeColor="text1"/>
          <w:sz w:val="8"/>
          <w:szCs w:val="28"/>
        </w:rPr>
        <w:t>sustaining the peaceful character of</w:t>
      </w:r>
      <w:r w:rsidRPr="00965D5E">
        <w:rPr>
          <w:rFonts w:ascii="Arial" w:hAnsi="Arial" w:cs="Arial"/>
          <w:color w:val="000000" w:themeColor="text1"/>
          <w:sz w:val="11"/>
          <w:szCs w:val="28"/>
          <w:u w:val="single"/>
        </w:rPr>
        <w:t xml:space="preserve"> </w:t>
      </w:r>
      <w:r w:rsidRPr="004D16FC">
        <w:rPr>
          <w:rStyle w:val="StyleBoldUnderline"/>
        </w:rPr>
        <w:t>China's rise.</w:t>
      </w:r>
      <w:r w:rsidRPr="004D16FC">
        <w:rPr>
          <w:rFonts w:ascii="Arial" w:hAnsi="Arial" w:cs="Arial"/>
          <w:color w:val="000000" w:themeColor="text1"/>
          <w:sz w:val="8"/>
          <w:szCs w:val="28"/>
        </w:rPr>
        <w:t xml:space="preserve"> That is why it is particularly disturbing to hear Japanese and Chinese officials and analysts compare the countries' bilateral relationship to that between Britain and Germany on the eve of the </w:t>
      </w:r>
      <w:proofErr w:type="gramStart"/>
      <w:r w:rsidRPr="004D16FC">
        <w:rPr>
          <w:rFonts w:ascii="Arial" w:hAnsi="Arial" w:cs="Arial"/>
          <w:color w:val="000000" w:themeColor="text1"/>
          <w:sz w:val="8"/>
          <w:szCs w:val="28"/>
        </w:rPr>
        <w:t>first world war</w:t>
      </w:r>
      <w:proofErr w:type="gramEnd"/>
      <w:r w:rsidRPr="004D16FC">
        <w:rPr>
          <w:rFonts w:ascii="Arial" w:hAnsi="Arial" w:cs="Arial"/>
          <w:color w:val="000000" w:themeColor="text1"/>
          <w:sz w:val="8"/>
          <w:szCs w:val="28"/>
        </w:rPr>
        <w:t xml:space="preserve">. The disputes between China and several of its </w:t>
      </w:r>
      <w:proofErr w:type="spellStart"/>
      <w:r w:rsidRPr="004D16FC">
        <w:rPr>
          <w:rFonts w:ascii="Arial" w:hAnsi="Arial" w:cs="Arial"/>
          <w:color w:val="000000" w:themeColor="text1"/>
          <w:sz w:val="8"/>
          <w:szCs w:val="28"/>
        </w:rPr>
        <w:t>neighbours</w:t>
      </w:r>
      <w:proofErr w:type="spellEnd"/>
      <w:r w:rsidRPr="004D16FC">
        <w:rPr>
          <w:rFonts w:ascii="Arial" w:hAnsi="Arial" w:cs="Arial"/>
          <w:color w:val="000000" w:themeColor="text1"/>
          <w:sz w:val="8"/>
          <w:szCs w:val="28"/>
        </w:rPr>
        <w:t xml:space="preserve"> over disputed islands and maritime claims (starting with the conflict with Japan) are just the tip of the iceberg. As </w:t>
      </w:r>
      <w:hyperlink r:id="rId14" w:history="1">
        <w:r w:rsidRPr="004D16FC">
          <w:rPr>
            <w:rFonts w:ascii="Arial" w:hAnsi="Arial" w:cs="Arial"/>
            <w:color w:val="000000" w:themeColor="text1"/>
            <w:sz w:val="8"/>
            <w:szCs w:val="28"/>
          </w:rPr>
          <w:t>China</w:t>
        </w:r>
      </w:hyperlink>
      <w:r w:rsidRPr="004D16FC">
        <w:rPr>
          <w:rFonts w:ascii="Arial" w:hAnsi="Arial" w:cs="Arial"/>
          <w:color w:val="000000" w:themeColor="text1"/>
          <w:sz w:val="8"/>
          <w:szCs w:val="28"/>
        </w:rPr>
        <w:t xml:space="preserve"> becomes an even greater economic power, it will become increasingly dependent on shipping routes for its imports of energy, other inputs, and goods. This implies the need to develop a blue-water navy to ensure that China's economy cannot be strangled by a maritime blockade. But what China considers a defensive imper</w:t>
      </w:r>
      <w:r w:rsidRPr="004D16FC">
        <w:rPr>
          <w:sz w:val="8"/>
        </w:rPr>
        <w:t xml:space="preserve">ative could be perceived as aggressive and expansionist by its </w:t>
      </w:r>
      <w:proofErr w:type="spellStart"/>
      <w:r w:rsidRPr="004D16FC">
        <w:rPr>
          <w:sz w:val="8"/>
        </w:rPr>
        <w:t>neighbours</w:t>
      </w:r>
      <w:proofErr w:type="spellEnd"/>
      <w:r w:rsidRPr="004D16FC">
        <w:rPr>
          <w:sz w:val="8"/>
        </w:rPr>
        <w:t xml:space="preserve"> and the United States. And what looks like a defensive imperative to the US and its Asian allies – building further military capacity in the region to manage China's rise – could be perceived by China as an aggressive attempt to contain it. </w:t>
      </w:r>
      <w:r w:rsidRPr="004D16FC">
        <w:rPr>
          <w:rStyle w:val="StyleBoldUnderline"/>
        </w:rPr>
        <w:t>Historically, whenever a new great power has emerged and faced an existing power, military conflict has ensued</w:t>
      </w:r>
      <w:r w:rsidRPr="004D16FC">
        <w:rPr>
          <w:rFonts w:ascii="Arial" w:hAnsi="Arial" w:cs="Arial"/>
          <w:b/>
          <w:color w:val="000000" w:themeColor="text1"/>
          <w:sz w:val="32"/>
          <w:szCs w:val="28"/>
          <w:u w:val="single"/>
        </w:rPr>
        <w:t>.</w:t>
      </w:r>
      <w:r w:rsidRPr="004D16FC">
        <w:rPr>
          <w:rFonts w:ascii="Arial" w:hAnsi="Arial" w:cs="Arial"/>
          <w:color w:val="000000" w:themeColor="text1"/>
          <w:sz w:val="8"/>
          <w:szCs w:val="28"/>
        </w:rPr>
        <w:t xml:space="preserve"> The inability to accommodate Germany's rise led to two world wars in the 20th century; Japan's confrontation with another Pacific power – the US – brought the second world war to Asia. Of course, there are no iron laws of history: China and its interlocutors are not fated to repeat the past. Trade, investment, and diplomacy may defuse rising tensions. But will they? Europe's great powers finally tired of slaughtering one another. Facing a shared threat from the Soviet bloc and US prodding, European countries created institutions to promote peace and co-operation, leading to economic and monetary union, now a banking union, and possibly in the future a fiscal and political union. But no such institutions exist in Asia, where long-standing historical grievances among China, Japan, Korea, India, and other countries remain open wounds. Even two of America's most important allies – Japan and South Korea – find themselves in a bitter dispute about the Korean "comfort women" forced to work in Japanese military brothels before and during the </w:t>
      </w:r>
      <w:proofErr w:type="gramStart"/>
      <w:r w:rsidRPr="004D16FC">
        <w:rPr>
          <w:rFonts w:ascii="Arial" w:hAnsi="Arial" w:cs="Arial"/>
          <w:color w:val="000000" w:themeColor="text1"/>
          <w:sz w:val="8"/>
          <w:szCs w:val="28"/>
        </w:rPr>
        <w:t>second world war</w:t>
      </w:r>
      <w:proofErr w:type="gramEnd"/>
      <w:r w:rsidRPr="004D16FC">
        <w:rPr>
          <w:rFonts w:ascii="Arial" w:hAnsi="Arial" w:cs="Arial"/>
          <w:color w:val="000000" w:themeColor="text1"/>
          <w:sz w:val="8"/>
          <w:szCs w:val="28"/>
        </w:rPr>
        <w:t xml:space="preserve">, despite an official apology from Japan 20 years ago. Why are such tensions among Asia's great powers becoming more serious, and why now? For starters, Asia's powers have recently elected or are poised to elect leaders who are more nationalistic than their predecessors. The Japanese prime minister, </w:t>
      </w:r>
      <w:proofErr w:type="spellStart"/>
      <w:r w:rsidRPr="004D16FC">
        <w:rPr>
          <w:rFonts w:ascii="Arial" w:hAnsi="Arial" w:cs="Arial"/>
          <w:color w:val="000000" w:themeColor="text1"/>
          <w:sz w:val="8"/>
          <w:szCs w:val="28"/>
        </w:rPr>
        <w:t>Shinzo</w:t>
      </w:r>
      <w:proofErr w:type="spellEnd"/>
      <w:r w:rsidRPr="004D16FC">
        <w:rPr>
          <w:rFonts w:ascii="Arial" w:hAnsi="Arial" w:cs="Arial"/>
          <w:color w:val="000000" w:themeColor="text1"/>
          <w:sz w:val="8"/>
          <w:szCs w:val="28"/>
        </w:rPr>
        <w:t xml:space="preserve"> Abe, Chinese president, Xi Jinping, South Korean president, Park </w:t>
      </w:r>
      <w:proofErr w:type="spellStart"/>
      <w:r w:rsidRPr="004D16FC">
        <w:rPr>
          <w:rFonts w:ascii="Arial" w:hAnsi="Arial" w:cs="Arial"/>
          <w:color w:val="000000" w:themeColor="text1"/>
          <w:sz w:val="8"/>
          <w:szCs w:val="28"/>
        </w:rPr>
        <w:t>Geun-hye</w:t>
      </w:r>
      <w:proofErr w:type="spellEnd"/>
      <w:r w:rsidRPr="004D16FC">
        <w:rPr>
          <w:rFonts w:ascii="Arial" w:hAnsi="Arial" w:cs="Arial"/>
          <w:color w:val="000000" w:themeColor="text1"/>
          <w:sz w:val="8"/>
          <w:szCs w:val="28"/>
        </w:rPr>
        <w:t xml:space="preserve">, and </w:t>
      </w:r>
      <w:proofErr w:type="spellStart"/>
      <w:r w:rsidRPr="004D16FC">
        <w:rPr>
          <w:rFonts w:ascii="Arial" w:hAnsi="Arial" w:cs="Arial"/>
          <w:color w:val="000000" w:themeColor="text1"/>
          <w:sz w:val="8"/>
          <w:szCs w:val="28"/>
        </w:rPr>
        <w:t>Narendra</w:t>
      </w:r>
      <w:proofErr w:type="spellEnd"/>
      <w:r w:rsidRPr="004D16FC">
        <w:rPr>
          <w:rFonts w:ascii="Arial" w:hAnsi="Arial" w:cs="Arial"/>
          <w:color w:val="000000" w:themeColor="text1"/>
          <w:sz w:val="8"/>
          <w:szCs w:val="28"/>
        </w:rPr>
        <w:t xml:space="preserve"> </w:t>
      </w:r>
      <w:proofErr w:type="spellStart"/>
      <w:r w:rsidRPr="004D16FC">
        <w:rPr>
          <w:rFonts w:ascii="Arial" w:hAnsi="Arial" w:cs="Arial"/>
          <w:color w:val="000000" w:themeColor="text1"/>
          <w:sz w:val="8"/>
          <w:szCs w:val="28"/>
        </w:rPr>
        <w:t>Modi</w:t>
      </w:r>
      <w:proofErr w:type="spellEnd"/>
      <w:r w:rsidRPr="004D16FC">
        <w:rPr>
          <w:rFonts w:ascii="Arial" w:hAnsi="Arial" w:cs="Arial"/>
          <w:color w:val="000000" w:themeColor="text1"/>
          <w:sz w:val="8"/>
          <w:szCs w:val="28"/>
        </w:rPr>
        <w:t xml:space="preserve">, who is likely to be India's next prime minister, all fall into this category. Second, all of these leaders now face massive challenges stemming from the need for structural reforms to sustain satisfactory growth rates in the face of global economic forces that are disrupting old models. Different types of structural reforms are crucially important in China, Japan, India, Korea, and Indonesia. If leaders in one or more of these countries were to fail on the economic front, they could feel politically constrained to shift the blame on to foreign "enemies". Third, many US allies in Asia (and elsewhere) are wondering whether America's recent strategic "pivot" to Asia is credible. Given the feeble US response to the crises in Syria, Ukraine, and other geopolitical hot spots, the American security blanket in Asia looks increasingly tattered. </w:t>
      </w:r>
      <w:r w:rsidRPr="004D16FC">
        <w:rPr>
          <w:rStyle w:val="StyleBoldUnderline"/>
        </w:rPr>
        <w:t>China is now testing the credibility of US guarantees, raising the prospect that America's friends and allies – starting with Japan – may have to take more of their security needs into their own hands.</w:t>
      </w:r>
      <w:r w:rsidRPr="004D16FC">
        <w:rPr>
          <w:rFonts w:ascii="Arial" w:hAnsi="Arial" w:cs="Arial"/>
          <w:color w:val="000000" w:themeColor="text1"/>
          <w:sz w:val="8"/>
          <w:szCs w:val="28"/>
        </w:rPr>
        <w:t xml:space="preserve"> Finally, unlike Europe, where Germany accepted the blame for the horrors of the </w:t>
      </w:r>
      <w:proofErr w:type="gramStart"/>
      <w:r w:rsidRPr="004D16FC">
        <w:rPr>
          <w:rFonts w:ascii="Arial" w:hAnsi="Arial" w:cs="Arial"/>
          <w:color w:val="000000" w:themeColor="text1"/>
          <w:sz w:val="8"/>
          <w:szCs w:val="28"/>
        </w:rPr>
        <w:t>second world war</w:t>
      </w:r>
      <w:proofErr w:type="gramEnd"/>
      <w:r w:rsidRPr="004D16FC">
        <w:rPr>
          <w:rFonts w:ascii="Arial" w:hAnsi="Arial" w:cs="Arial"/>
          <w:color w:val="000000" w:themeColor="text1"/>
          <w:sz w:val="8"/>
          <w:szCs w:val="28"/>
        </w:rPr>
        <w:t xml:space="preserve"> and helped to lead a decades-long effort to construct today's European Union, no such historical agreement exists among Asian countries. As a result, chauvinist sentiments have been instilled in generations that are far removed from the horrors of past wars, while institutions capable of fostering economic and political co-operation remain in their infancy. This is a lethal combination of factors that risks eventually leading to military conflict in a key region of the global economy. How can the US credibly pivot to Asia in a way that does not fuel Chinese perceptions of attempted containment or US allies' perceptions of appeasement of China? How can China build a legitimate defensive military capability that a great power needs and deserves without worrying its </w:t>
      </w:r>
      <w:proofErr w:type="spellStart"/>
      <w:r w:rsidRPr="004D16FC">
        <w:rPr>
          <w:rFonts w:ascii="Arial" w:hAnsi="Arial" w:cs="Arial"/>
          <w:color w:val="000000" w:themeColor="text1"/>
          <w:sz w:val="8"/>
          <w:szCs w:val="28"/>
        </w:rPr>
        <w:t>neighbours</w:t>
      </w:r>
      <w:proofErr w:type="spellEnd"/>
      <w:r w:rsidRPr="004D16FC">
        <w:rPr>
          <w:rFonts w:ascii="Arial" w:hAnsi="Arial" w:cs="Arial"/>
          <w:color w:val="000000" w:themeColor="text1"/>
          <w:sz w:val="8"/>
          <w:szCs w:val="28"/>
        </w:rPr>
        <w:t xml:space="preserve"> and the US that it aims to seize disputed territory and aspires to strategic hegemony in Asia? And how can Asia's other powers trust that the US will support their legitimate security concerns, rather than abandon them to effective </w:t>
      </w:r>
      <w:proofErr w:type="spellStart"/>
      <w:r w:rsidRPr="004D16FC">
        <w:rPr>
          <w:rFonts w:ascii="Arial" w:hAnsi="Arial" w:cs="Arial"/>
          <w:color w:val="000000" w:themeColor="text1"/>
          <w:sz w:val="8"/>
          <w:szCs w:val="28"/>
        </w:rPr>
        <w:t>Finlandisation</w:t>
      </w:r>
      <w:proofErr w:type="spellEnd"/>
      <w:r w:rsidRPr="004D16FC">
        <w:rPr>
          <w:rFonts w:ascii="Arial" w:hAnsi="Arial" w:cs="Arial"/>
          <w:color w:val="000000" w:themeColor="text1"/>
          <w:sz w:val="8"/>
          <w:szCs w:val="28"/>
        </w:rPr>
        <w:t xml:space="preserve"> under Chinese domination? It will take enormous wisdom on the part of leaders in the region – and in the US – to find diplomatic solutions to Asia's multitude of geopolitical and geo-economic tensions. </w:t>
      </w:r>
      <w:r w:rsidRPr="004D16FC">
        <w:rPr>
          <w:rStyle w:val="StyleBoldUnderline"/>
        </w:rPr>
        <w:t>In the absence of supporting regional institutions, there is little else to ensure that the desire for peace and prosperity prevails over conditions and incentives that tend toward conflict and war.</w:t>
      </w:r>
    </w:p>
    <w:p w14:paraId="152B7504" w14:textId="77777777" w:rsidR="00191813" w:rsidRDefault="00191813" w:rsidP="00191813">
      <w:pPr>
        <w:pStyle w:val="Heading3"/>
      </w:pPr>
      <w:r>
        <w:t>AT Security Dilemma – Can’t Solve – Misperceptions</w:t>
      </w:r>
    </w:p>
    <w:p w14:paraId="3F34E169" w14:textId="77777777" w:rsidR="00191813" w:rsidRDefault="00191813" w:rsidP="00191813">
      <w:pPr>
        <w:pStyle w:val="Heading4"/>
      </w:pPr>
      <w:r>
        <w:t>Can’t solve the security dilemma - intentions are irrelevant – states intentionally undervalue diplomatic signals – especially true in the context of the US and China</w:t>
      </w:r>
    </w:p>
    <w:p w14:paraId="6AB85381" w14:textId="77777777" w:rsidR="00191813" w:rsidRDefault="00191813" w:rsidP="00191813">
      <w:r w:rsidRPr="00910782">
        <w:t xml:space="preserve">Sebastian </w:t>
      </w:r>
      <w:proofErr w:type="spellStart"/>
      <w:r w:rsidRPr="00910782">
        <w:rPr>
          <w:rStyle w:val="StyleStyleBold12pt"/>
        </w:rPr>
        <w:t>Rosato</w:t>
      </w:r>
      <w:proofErr w:type="spellEnd"/>
      <w:r w:rsidRPr="00910782">
        <w:t>, Winter 2014/</w:t>
      </w:r>
      <w:r w:rsidRPr="00910782">
        <w:rPr>
          <w:rStyle w:val="StyleStyleBold12pt"/>
        </w:rPr>
        <w:t>2015</w:t>
      </w:r>
      <w:r w:rsidRPr="00910782">
        <w:t>, (professor of political science at Norte Dame), International Security, “the inscrutable intentions of great powers,” 39(3), project muse, mm</w:t>
      </w:r>
    </w:p>
    <w:p w14:paraId="3C687E50" w14:textId="77777777" w:rsidR="00191813" w:rsidRDefault="00191813" w:rsidP="00191813"/>
    <w:p w14:paraId="0FC2A5F9" w14:textId="77777777" w:rsidR="00191813" w:rsidRPr="00BF415C" w:rsidRDefault="00191813" w:rsidP="00191813">
      <w:pPr>
        <w:rPr>
          <w:sz w:val="14"/>
        </w:rPr>
      </w:pPr>
      <w:r w:rsidRPr="00BF415C">
        <w:rPr>
          <w:sz w:val="14"/>
        </w:rPr>
        <w:t xml:space="preserve">The foregoing discussion is consistent with a pessimistic view of intentions—namely, that </w:t>
      </w:r>
      <w:r w:rsidRPr="00910782">
        <w:rPr>
          <w:rStyle w:val="StyleBoldUnderline"/>
        </w:rPr>
        <w:t>great powers are uncertain about the current and future intentions of their peers</w:t>
      </w:r>
      <w:r w:rsidRPr="00BF415C">
        <w:rPr>
          <w:sz w:val="14"/>
        </w:rPr>
        <w:t>. Two questions arise: What is the pessimistic case and what implications does it have for theory and policy</w:t>
      </w:r>
      <w:proofErr w:type="gramStart"/>
      <w:r w:rsidRPr="00BF415C">
        <w:rPr>
          <w:sz w:val="14"/>
        </w:rPr>
        <w:t>?</w:t>
      </w:r>
      <w:r w:rsidRPr="00BF415C">
        <w:rPr>
          <w:sz w:val="12"/>
        </w:rPr>
        <w:t>¶</w:t>
      </w:r>
      <w:proofErr w:type="gramEnd"/>
      <w:r w:rsidRPr="00BF415C">
        <w:rPr>
          <w:sz w:val="14"/>
        </w:rPr>
        <w:t xml:space="preserve"> The pessimistic argument holds that </w:t>
      </w:r>
      <w:r w:rsidRPr="00910782">
        <w:rPr>
          <w:rStyle w:val="StyleBoldUnderline"/>
        </w:rPr>
        <w:t>uncertainty is endemic in great power politics because it is hard for states to acquire direct or indirect information about the intentions of others</w:t>
      </w:r>
      <w:r w:rsidRPr="00BF415C">
        <w:rPr>
          <w:sz w:val="14"/>
        </w:rPr>
        <w:t xml:space="preserve">. Direct knowledge is elusive because intentions are private information. </w:t>
      </w:r>
      <w:r w:rsidRPr="00910782">
        <w:rPr>
          <w:rStyle w:val="StyleBoldUnderline"/>
        </w:rPr>
        <w:t>Only states know their own intentions.</w:t>
      </w:r>
      <w:r w:rsidRPr="00BF415C">
        <w:rPr>
          <w:sz w:val="14"/>
        </w:rPr>
        <w:t xml:space="preserve">165 </w:t>
      </w:r>
      <w:r w:rsidRPr="00910782">
        <w:rPr>
          <w:rStyle w:val="StyleBoldUnderline"/>
        </w:rPr>
        <w:t>Deducing</w:t>
      </w:r>
      <w:r w:rsidRPr="00BF415C">
        <w:rPr>
          <w:sz w:val="14"/>
        </w:rPr>
        <w:t xml:space="preserve"> [End Page 86] </w:t>
      </w:r>
      <w:r w:rsidRPr="00910782">
        <w:rPr>
          <w:rStyle w:val="StyleBoldUnderline"/>
        </w:rPr>
        <w:t>intentions indirectly</w:t>
      </w:r>
      <w:r w:rsidRPr="00BF415C">
        <w:rPr>
          <w:sz w:val="14"/>
        </w:rPr>
        <w:t xml:space="preserve"> from domestic characteristics or outward behaviors </w:t>
      </w:r>
      <w:r w:rsidRPr="00910782">
        <w:rPr>
          <w:rStyle w:val="StyleBoldUnderline"/>
        </w:rPr>
        <w:t>is</w:t>
      </w:r>
      <w:r w:rsidRPr="00BF415C">
        <w:rPr>
          <w:sz w:val="14"/>
        </w:rPr>
        <w:t xml:space="preserve"> also </w:t>
      </w:r>
      <w:r w:rsidRPr="00910782">
        <w:rPr>
          <w:rStyle w:val="StyleBoldUnderline"/>
        </w:rPr>
        <w:t>a difficult proposition</w:t>
      </w:r>
      <w:r w:rsidRPr="00BF415C">
        <w:rPr>
          <w:sz w:val="14"/>
        </w:rPr>
        <w:t xml:space="preserve">. </w:t>
      </w:r>
      <w:r w:rsidRPr="00910782">
        <w:rPr>
          <w:rStyle w:val="StyleBoldUnderline"/>
        </w:rPr>
        <w:t>Great powers cannot reach confident conclusions about the intentions of their peers based on their foreign policy goals, ideology, or regime type. Nor do their arms policies, membership in institutions, or past actions in the security realm provide a reliable guide to what others plan to do</w:t>
      </w:r>
      <w:proofErr w:type="gramStart"/>
      <w:r w:rsidRPr="00BF415C">
        <w:rPr>
          <w:sz w:val="14"/>
        </w:rPr>
        <w:t>.</w:t>
      </w:r>
      <w:r w:rsidRPr="00BF415C">
        <w:rPr>
          <w:sz w:val="12"/>
        </w:rPr>
        <w:t>¶</w:t>
      </w:r>
      <w:proofErr w:type="gramEnd"/>
      <w:r w:rsidRPr="00BF415C">
        <w:rPr>
          <w:sz w:val="14"/>
        </w:rPr>
        <w:t xml:space="preserve"> </w:t>
      </w:r>
      <w:r w:rsidRPr="00910782">
        <w:rPr>
          <w:rStyle w:val="StyleBoldUnderline"/>
        </w:rPr>
        <w:t>This uncertainty is exacerbated by the significant incentives great powers have to conceal or misrepresent their intentions</w:t>
      </w:r>
      <w:r w:rsidRPr="00BF415C">
        <w:rPr>
          <w:sz w:val="14"/>
        </w:rPr>
        <w:t>.166 States planning aggression may seek to hide this or appear peaceful to lull potential adversaries into a false sense of security. Similarly, states with peaceful intentions may hide their designs or appear aggressive to deter aspiring predators. In other words, whether they are aggressive or peaceful, states work to keep their plans to themselves. Because all states know this, their uncertainty about one another’s intentions is heightened even further</w:t>
      </w:r>
      <w:proofErr w:type="gramStart"/>
      <w:r w:rsidRPr="00BF415C">
        <w:rPr>
          <w:sz w:val="14"/>
        </w:rPr>
        <w:t>.</w:t>
      </w:r>
      <w:r w:rsidRPr="00BF415C">
        <w:rPr>
          <w:sz w:val="12"/>
        </w:rPr>
        <w:t>¶</w:t>
      </w:r>
      <w:proofErr w:type="gramEnd"/>
      <w:r w:rsidRPr="00BF415C">
        <w:rPr>
          <w:sz w:val="14"/>
        </w:rPr>
        <w:t xml:space="preserve"> </w:t>
      </w:r>
      <w:r w:rsidRPr="00910782">
        <w:rPr>
          <w:rStyle w:val="StyleBoldUnderline"/>
        </w:rPr>
        <w:t>These difficulties pale compared to the problem of divining future intentions</w:t>
      </w:r>
      <w:r w:rsidRPr="00BF415C">
        <w:rPr>
          <w:sz w:val="14"/>
        </w:rPr>
        <w:t xml:space="preserve">. Even if observers could determine a state’s current designs with confidence, there is no proven way for them to know what they will be later because there are many situations in which intentions can change.167 </w:t>
      </w:r>
      <w:proofErr w:type="gramStart"/>
      <w:r w:rsidRPr="00BF415C">
        <w:rPr>
          <w:sz w:val="14"/>
        </w:rPr>
        <w:t>New</w:t>
      </w:r>
      <w:proofErr w:type="gramEnd"/>
      <w:r w:rsidRPr="00BF415C">
        <w:rPr>
          <w:sz w:val="14"/>
        </w:rPr>
        <w:t xml:space="preserve"> policymakers with new ideas may come to power, or the same individuals may rethink their policies because of altered personal or domestic circumstances. Other changes may arise from international developments: shifting power constellations, technological innovations, or diplomatic realignments are all reasons for great powers to take stock and revise their intentions.168</w:t>
      </w:r>
      <w:r w:rsidRPr="00BF415C">
        <w:rPr>
          <w:sz w:val="12"/>
        </w:rPr>
        <w:t>¶</w:t>
      </w:r>
      <w:r w:rsidRPr="00BF415C">
        <w:rPr>
          <w:sz w:val="14"/>
        </w:rPr>
        <w:t xml:space="preserve"> </w:t>
      </w:r>
      <w:r w:rsidRPr="00910782">
        <w:rPr>
          <w:rStyle w:val="StyleBoldUnderline"/>
        </w:rPr>
        <w:t>In such a world, great powers make</w:t>
      </w:r>
      <w:r w:rsidRPr="00BF415C">
        <w:rPr>
          <w:sz w:val="14"/>
        </w:rPr>
        <w:t xml:space="preserve"> consequential </w:t>
      </w:r>
      <w:r w:rsidRPr="00910782">
        <w:rPr>
          <w:rStyle w:val="StyleBoldUnderline"/>
        </w:rPr>
        <w:t>decisions</w:t>
      </w:r>
      <w:r w:rsidRPr="00BF415C">
        <w:rPr>
          <w:sz w:val="14"/>
        </w:rPr>
        <w:t xml:space="preserve"> about competition and cooperation with their peers </w:t>
      </w:r>
      <w:r w:rsidRPr="00910782">
        <w:rPr>
          <w:rStyle w:val="StyleBoldUnderline"/>
        </w:rPr>
        <w:t>based</w:t>
      </w:r>
      <w:r w:rsidRPr="00BF415C">
        <w:rPr>
          <w:sz w:val="14"/>
        </w:rPr>
        <w:t xml:space="preserve"> primarily </w:t>
      </w:r>
      <w:r w:rsidRPr="00910782">
        <w:rPr>
          <w:rStyle w:val="StyleBoldUnderline"/>
        </w:rPr>
        <w:t>on power calculations</w:t>
      </w:r>
      <w:r w:rsidRPr="00BF415C">
        <w:rPr>
          <w:sz w:val="14"/>
        </w:rPr>
        <w:t xml:space="preserve">.169 This does not mean that they do not try to figure out intentions. Nor does it mean that they ignore intentions when crafting their foreign policies. [End Page 87] </w:t>
      </w:r>
      <w:r w:rsidRPr="00910782">
        <w:rPr>
          <w:rStyle w:val="StyleBoldUnderline"/>
        </w:rPr>
        <w:t>Because they are uncertain</w:t>
      </w:r>
      <w:r w:rsidRPr="00BF415C">
        <w:rPr>
          <w:sz w:val="14"/>
        </w:rPr>
        <w:t xml:space="preserve">, however, </w:t>
      </w:r>
      <w:r w:rsidRPr="00910782">
        <w:rPr>
          <w:rStyle w:val="StyleBoldUnderline"/>
        </w:rPr>
        <w:t xml:space="preserve">estimates of intentions play only a </w:t>
      </w:r>
      <w:r w:rsidRPr="00910782">
        <w:rPr>
          <w:rStyle w:val="Emphasis"/>
        </w:rPr>
        <w:t>marginal role</w:t>
      </w:r>
      <w:r w:rsidRPr="00BF415C">
        <w:rPr>
          <w:sz w:val="14"/>
        </w:rPr>
        <w:t xml:space="preserve"> and great powers focus </w:t>
      </w:r>
      <w:r w:rsidRPr="00910782">
        <w:rPr>
          <w:rStyle w:val="StyleBoldUnderline"/>
        </w:rPr>
        <w:t>on the balance of power</w:t>
      </w:r>
      <w:r w:rsidRPr="00BF415C">
        <w:rPr>
          <w:sz w:val="14"/>
        </w:rPr>
        <w:t>, which is more easily measurable.170</w:t>
      </w:r>
      <w:r w:rsidRPr="00BF415C">
        <w:rPr>
          <w:sz w:val="12"/>
        </w:rPr>
        <w:t>¶</w:t>
      </w:r>
      <w:r w:rsidRPr="00BF415C">
        <w:rPr>
          <w:sz w:val="14"/>
        </w:rPr>
        <w:t xml:space="preserve"> If the pessimistic argument is correct, it has important implications for theory and policy. Theoretically, it strengthens structural realism against its critics given that the issue of uncertainty lies at the heart of that debate. If great powers are uncertain about the intentions of others, then self-help is persistent, balancing is endless, the security dilemma is intractable, and relative gains loom large. More simply, </w:t>
      </w:r>
      <w:r w:rsidRPr="00BF415C">
        <w:rPr>
          <w:rStyle w:val="StyleBoldUnderline"/>
        </w:rPr>
        <w:t>competition is the norm and cooperation is</w:t>
      </w:r>
      <w:r w:rsidRPr="00BF415C">
        <w:rPr>
          <w:sz w:val="14"/>
        </w:rPr>
        <w:t xml:space="preserve"> both </w:t>
      </w:r>
      <w:r w:rsidRPr="00BF415C">
        <w:rPr>
          <w:rStyle w:val="StyleBoldUnderline"/>
        </w:rPr>
        <w:t>rare and fleeting</w:t>
      </w:r>
      <w:r w:rsidRPr="00BF415C">
        <w:rPr>
          <w:sz w:val="14"/>
        </w:rPr>
        <w:t xml:space="preserve">. As for the real world, </w:t>
      </w:r>
      <w:r w:rsidRPr="00BF415C">
        <w:rPr>
          <w:rStyle w:val="StyleBoldUnderline"/>
        </w:rPr>
        <w:t>the United States and China are on a collision</w:t>
      </w:r>
      <w:r w:rsidRPr="00BF415C">
        <w:rPr>
          <w:sz w:val="14"/>
        </w:rPr>
        <w:t xml:space="preserve"> course if the latter continues to rise and eventually becomes a peer competitor. </w:t>
      </w:r>
      <w:r w:rsidRPr="00BF415C">
        <w:rPr>
          <w:rStyle w:val="Emphasis"/>
        </w:rPr>
        <w:t>This is true even if both only want peace, and regardless of any domestic changes they may undergo or signals they may send through their actions</w:t>
      </w:r>
      <w:r w:rsidRPr="00BF415C">
        <w:rPr>
          <w:sz w:val="14"/>
        </w:rPr>
        <w:t xml:space="preserve">. </w:t>
      </w:r>
      <w:r w:rsidRPr="00BF415C">
        <w:rPr>
          <w:rStyle w:val="StyleBoldUnderline"/>
        </w:rPr>
        <w:t>Therein lies the tragedy of great power politics</w:t>
      </w:r>
      <w:r w:rsidRPr="00BF415C">
        <w:rPr>
          <w:sz w:val="14"/>
        </w:rPr>
        <w:t>.</w:t>
      </w:r>
    </w:p>
    <w:p w14:paraId="3965EBF1" w14:textId="77777777" w:rsidR="00191813" w:rsidRPr="00BF415C" w:rsidRDefault="00191813" w:rsidP="00191813"/>
    <w:p w14:paraId="16195605" w14:textId="77777777" w:rsidR="00191813" w:rsidRDefault="00191813" w:rsidP="00191813">
      <w:pPr>
        <w:pStyle w:val="Heading4"/>
      </w:pPr>
      <w:r>
        <w:t>Can’t resolve the security dilemma – plan won’t sufficiently signal intentions</w:t>
      </w:r>
    </w:p>
    <w:p w14:paraId="6505ACA5" w14:textId="77777777" w:rsidR="00191813" w:rsidRDefault="00191813" w:rsidP="00191813">
      <w:r w:rsidRPr="00E65A11">
        <w:t xml:space="preserve">Eric </w:t>
      </w:r>
      <w:proofErr w:type="spellStart"/>
      <w:r>
        <w:rPr>
          <w:rStyle w:val="StyleStyleBold12pt"/>
        </w:rPr>
        <w:t>Hundman</w:t>
      </w:r>
      <w:proofErr w:type="spellEnd"/>
      <w:r w:rsidRPr="00E65A11">
        <w:t xml:space="preserve">, Fall </w:t>
      </w:r>
      <w:r w:rsidRPr="00E65A11">
        <w:rPr>
          <w:rStyle w:val="StyleStyleBold12pt"/>
        </w:rPr>
        <w:t>2015</w:t>
      </w:r>
      <w:r w:rsidRPr="00E65A11">
        <w:t xml:space="preserve">, (PhD candidate in the department of political science at the university of </w:t>
      </w:r>
      <w:proofErr w:type="spellStart"/>
      <w:r w:rsidRPr="00E65A11">
        <w:t>chicago</w:t>
      </w:r>
      <w:proofErr w:type="spellEnd"/>
      <w:r w:rsidRPr="00E65A11">
        <w:t>), Foreign Affairs, 40(2), Project Muse, mm</w:t>
      </w:r>
    </w:p>
    <w:p w14:paraId="25BD23F0" w14:textId="77777777" w:rsidR="00191813" w:rsidRPr="00E65A11" w:rsidRDefault="00191813" w:rsidP="00191813"/>
    <w:p w14:paraId="64187A8A" w14:textId="77777777" w:rsidR="00191813" w:rsidRDefault="00191813" w:rsidP="00191813">
      <w:pPr>
        <w:rPr>
          <w:sz w:val="16"/>
        </w:rPr>
      </w:pPr>
      <w:r w:rsidRPr="00E65A11">
        <w:rPr>
          <w:sz w:val="16"/>
        </w:rPr>
        <w:t xml:space="preserve">Robert Jervis defines the security dilemma as a situation in which “many of the means by which a state tries to increase its security decrease the security of others.”2 Such attempts can be self-defeating for such a state when others’ reactions reduce its security, even if all actors avoid misperceptions and behave rationally. Charles Glaser, for instance, expanded scholars’ understanding of the security dilemma by elaborating the rational logics through which its dynamics can develop even if misperceptions do not occur.3 </w:t>
      </w:r>
      <w:r w:rsidRPr="00E65A11">
        <w:rPr>
          <w:rStyle w:val="StyleBoldUnderline"/>
        </w:rPr>
        <w:t>Perceptions</w:t>
      </w:r>
      <w:r w:rsidRPr="00E65A11">
        <w:rPr>
          <w:sz w:val="16"/>
        </w:rPr>
        <w:t xml:space="preserve">, however, </w:t>
      </w:r>
      <w:r w:rsidRPr="00E65A11">
        <w:rPr>
          <w:rStyle w:val="StyleBoldUnderline"/>
        </w:rPr>
        <w:t>can</w:t>
      </w:r>
      <w:r w:rsidRPr="00E65A11">
        <w:rPr>
          <w:sz w:val="16"/>
        </w:rPr>
        <w:t xml:space="preserve"> also </w:t>
      </w:r>
      <w:r w:rsidRPr="00E65A11">
        <w:rPr>
          <w:rStyle w:val="StyleBoldUnderline"/>
        </w:rPr>
        <w:t>be critical drivers of the security dilemma</w:t>
      </w:r>
      <w:r w:rsidRPr="00E65A11">
        <w:rPr>
          <w:sz w:val="16"/>
        </w:rPr>
        <w:t>. Jervis brings them into play through his discussion of a state’s subjective security demands: “Decision makers act in terms of the vulnerability they feel, which can differ from the actual situation.”4 For Jervis, perceptions play such a central role in the security dilemma that even though the defense turned out to have an “overwhelming advantage” over the offense in World War I, alliance patterns, defense budgets, mass opinion, and attitudes toward preemption were all better explained by the widely shared, erroneous perception that the offense had the advantage.5 Glaser, too, notes that “</w:t>
      </w:r>
      <w:r w:rsidRPr="00E65A11">
        <w:rPr>
          <w:rStyle w:val="StyleBoldUnderline"/>
        </w:rPr>
        <w:t>the effects of structure are mediated through states’ perceptions, whether accurate or not.</w:t>
      </w:r>
      <w:r w:rsidRPr="00E65A11">
        <w:rPr>
          <w:sz w:val="16"/>
        </w:rPr>
        <w:t>”6 Perceptions play an even stronger role in newer models of the security dilemma, which highlight [End Page 190] its nature as a socialization process in which two states form impressions of each other; perceptions influence whether this process leads to stability or to the construction of adversarial dynamics.7</w:t>
      </w:r>
      <w:r w:rsidRPr="00E65A11">
        <w:rPr>
          <w:sz w:val="12"/>
        </w:rPr>
        <w:t>¶</w:t>
      </w:r>
      <w:r w:rsidRPr="00E65A11">
        <w:rPr>
          <w:sz w:val="16"/>
        </w:rPr>
        <w:t xml:space="preserve"> Although </w:t>
      </w:r>
      <w:proofErr w:type="spellStart"/>
      <w:r w:rsidRPr="00E65A11">
        <w:rPr>
          <w:sz w:val="16"/>
        </w:rPr>
        <w:t>Liff</w:t>
      </w:r>
      <w:proofErr w:type="spellEnd"/>
      <w:r w:rsidRPr="00E65A11">
        <w:rPr>
          <w:sz w:val="16"/>
        </w:rPr>
        <w:t xml:space="preserve"> and Ikenberry do note that their theoretical model describes situations that can lead “one side to interpret the other’s defensive measures as offensive” (p. 58), they downplay the possibility of misperception. Instead, they focus on uncertainty as the source of this kind of misinterpretation, </w:t>
      </w:r>
      <w:proofErr w:type="gramStart"/>
      <w:r w:rsidRPr="00E65A11">
        <w:rPr>
          <w:sz w:val="16"/>
        </w:rPr>
        <w:t>arguing that</w:t>
      </w:r>
      <w:proofErr w:type="gramEnd"/>
      <w:r w:rsidRPr="00E65A11">
        <w:rPr>
          <w:sz w:val="16"/>
        </w:rPr>
        <w:t xml:space="preserve"> “mistrust and uncertainty about intentions lead one side to interpret the other’s defensive measures as offensive” (ibid.). This kind of misinterpretation can result, however, from either uncertainty or misperception. </w:t>
      </w:r>
      <w:proofErr w:type="spellStart"/>
      <w:r w:rsidRPr="00E65A11">
        <w:rPr>
          <w:sz w:val="16"/>
        </w:rPr>
        <w:t>Liff</w:t>
      </w:r>
      <w:proofErr w:type="spellEnd"/>
      <w:r w:rsidRPr="00E65A11">
        <w:rPr>
          <w:sz w:val="16"/>
        </w:rPr>
        <w:t xml:space="preserve"> and </w:t>
      </w:r>
      <w:proofErr w:type="spellStart"/>
      <w:r w:rsidRPr="00E65A11">
        <w:rPr>
          <w:sz w:val="16"/>
        </w:rPr>
        <w:t>Ikenberry’s</w:t>
      </w:r>
      <w:proofErr w:type="spellEnd"/>
      <w:r w:rsidRPr="00E65A11">
        <w:rPr>
          <w:sz w:val="16"/>
        </w:rPr>
        <w:t xml:space="preserve"> model does not clearly distinguish between the two, which undermines their analysis because different drivers of the security dilemma demand divergent policy responses</w:t>
      </w:r>
      <w:r w:rsidRPr="00E65A11">
        <w:rPr>
          <w:rStyle w:val="StyleBoldUnderline"/>
        </w:rPr>
        <w:t>. It is possible</w:t>
      </w:r>
      <w:r w:rsidRPr="00E65A11">
        <w:rPr>
          <w:sz w:val="16"/>
        </w:rPr>
        <w:t xml:space="preserve">, for instance, </w:t>
      </w:r>
      <w:r w:rsidRPr="00E65A11">
        <w:rPr>
          <w:rStyle w:val="StyleBoldUnderline"/>
        </w:rPr>
        <w:t>for an actor to have the knowledge and skill needed to ascertain its opponent’s intentions but still perceive them incorrectly</w:t>
      </w:r>
      <w:r w:rsidRPr="00E65A11">
        <w:rPr>
          <w:sz w:val="16"/>
        </w:rPr>
        <w:t xml:space="preserve">; </w:t>
      </w:r>
      <w:r w:rsidRPr="00E65A11">
        <w:rPr>
          <w:rStyle w:val="StyleBoldUnderline"/>
        </w:rPr>
        <w:t>conversely, an actor can perceive an opponent’s action correctly, but nonetheless remain uncertain about what that action conveys about the opponent’s intentions</w:t>
      </w:r>
      <w:r w:rsidRPr="00E65A11">
        <w:rPr>
          <w:sz w:val="16"/>
        </w:rPr>
        <w:t>. This is a core insight of the security dilemma—</w:t>
      </w:r>
      <w:r w:rsidRPr="00E65A11">
        <w:rPr>
          <w:rStyle w:val="Emphasis"/>
        </w:rPr>
        <w:t>it is not always possible to clearly signal intentions.</w:t>
      </w:r>
      <w:r w:rsidRPr="00E65A11">
        <w:rPr>
          <w:sz w:val="16"/>
        </w:rPr>
        <w:t xml:space="preserve"> Misperceptions can either generate this problem or exacerbate the effects of uncertainty.</w:t>
      </w:r>
    </w:p>
    <w:p w14:paraId="1A21DD7F" w14:textId="77777777" w:rsidR="00191813" w:rsidRDefault="00191813" w:rsidP="00191813">
      <w:pPr>
        <w:rPr>
          <w:sz w:val="16"/>
        </w:rPr>
      </w:pPr>
    </w:p>
    <w:p w14:paraId="203B110E" w14:textId="77777777" w:rsidR="00191813" w:rsidRPr="00327ADF" w:rsidRDefault="00191813" w:rsidP="00191813"/>
    <w:p w14:paraId="1509F73E" w14:textId="77777777" w:rsidR="00191813" w:rsidRDefault="00191813" w:rsidP="00191813">
      <w:pPr>
        <w:pStyle w:val="Heading3"/>
      </w:pPr>
      <w:r>
        <w:t>AT Security Dilemma – Wrong</w:t>
      </w:r>
    </w:p>
    <w:p w14:paraId="3A5EBEFE" w14:textId="77777777" w:rsidR="00191813" w:rsidRDefault="00191813" w:rsidP="00191813">
      <w:pPr>
        <w:pStyle w:val="Heading4"/>
      </w:pPr>
      <w:r>
        <w:t>Revisionist ambitions, not the security dilemma, are driving China’s actions in the region</w:t>
      </w:r>
    </w:p>
    <w:p w14:paraId="5FD1FC53" w14:textId="77777777" w:rsidR="00191813" w:rsidRDefault="00191813" w:rsidP="00191813">
      <w:r w:rsidRPr="0091689F">
        <w:t xml:space="preserve">David James </w:t>
      </w:r>
      <w:r w:rsidRPr="0091689F">
        <w:rPr>
          <w:rStyle w:val="StyleStyleBold12pt"/>
        </w:rPr>
        <w:t>Gill</w:t>
      </w:r>
      <w:r w:rsidRPr="0091689F">
        <w:t xml:space="preserve">, Fall </w:t>
      </w:r>
      <w:r w:rsidRPr="0091689F">
        <w:rPr>
          <w:rStyle w:val="StyleStyleBold12pt"/>
        </w:rPr>
        <w:t>2015</w:t>
      </w:r>
      <w:r w:rsidRPr="0091689F">
        <w:t xml:space="preserve">, (assistant professor in the school of politics and international relations at the university of </w:t>
      </w:r>
      <w:proofErr w:type="spellStart"/>
      <w:r w:rsidRPr="0091689F">
        <w:t>nottingham</w:t>
      </w:r>
      <w:proofErr w:type="spellEnd"/>
      <w:r w:rsidRPr="0091689F">
        <w:t>), Foreign Affairs, 40(2), Project Muse, mm</w:t>
      </w:r>
    </w:p>
    <w:p w14:paraId="15C9E521" w14:textId="77777777" w:rsidR="00191813" w:rsidRPr="0091689F" w:rsidRDefault="00191813" w:rsidP="00191813"/>
    <w:p w14:paraId="7D67E8D1" w14:textId="77777777" w:rsidR="00191813" w:rsidRDefault="00191813" w:rsidP="00191813">
      <w:pPr>
        <w:rPr>
          <w:sz w:val="16"/>
        </w:rPr>
      </w:pPr>
      <w:r w:rsidRPr="0091689F">
        <w:rPr>
          <w:sz w:val="16"/>
        </w:rPr>
        <w:t xml:space="preserve">The first problem is that </w:t>
      </w:r>
      <w:proofErr w:type="spellStart"/>
      <w:r w:rsidRPr="0091689F">
        <w:rPr>
          <w:rStyle w:val="StyleBoldUnderline"/>
        </w:rPr>
        <w:t>Liff</w:t>
      </w:r>
      <w:proofErr w:type="spellEnd"/>
      <w:r w:rsidRPr="0091689F">
        <w:rPr>
          <w:rStyle w:val="StyleBoldUnderline"/>
        </w:rPr>
        <w:t xml:space="preserve"> and Ikenberry</w:t>
      </w:r>
      <w:r w:rsidRPr="0091689F">
        <w:rPr>
          <w:sz w:val="16"/>
        </w:rPr>
        <w:t xml:space="preserve"> sometimes </w:t>
      </w:r>
      <w:r w:rsidRPr="0091689F">
        <w:rPr>
          <w:rStyle w:val="StyleBoldUnderline"/>
        </w:rPr>
        <w:t>rely on ambiguous evidence to support</w:t>
      </w:r>
      <w:r w:rsidRPr="0091689F">
        <w:rPr>
          <w:sz w:val="16"/>
        </w:rPr>
        <w:t xml:space="preserve"> </w:t>
      </w:r>
      <w:r w:rsidRPr="0091689F">
        <w:rPr>
          <w:rStyle w:val="StyleBoldUnderline"/>
        </w:rPr>
        <w:t>their argument that a security dilemma</w:t>
      </w:r>
      <w:r w:rsidRPr="0091689F">
        <w:rPr>
          <w:sz w:val="16"/>
        </w:rPr>
        <w:t xml:space="preserve">–driven spiral </w:t>
      </w:r>
      <w:r w:rsidRPr="0091689F">
        <w:rPr>
          <w:rStyle w:val="StyleBoldUnderline"/>
        </w:rPr>
        <w:t>is unfolding between China and the United State</w:t>
      </w:r>
      <w:r w:rsidRPr="0091689F">
        <w:rPr>
          <w:sz w:val="16"/>
        </w:rPr>
        <w:t xml:space="preserve">s. They accept that China’s “true intentions are unknowable” (p. 91), and they note that </w:t>
      </w:r>
      <w:r w:rsidRPr="0091689F">
        <w:rPr>
          <w:rStyle w:val="StyleBoldUnderline"/>
        </w:rPr>
        <w:t>the security dilemma is not the only cause of military competition</w:t>
      </w:r>
      <w:r w:rsidRPr="0091689F">
        <w:rPr>
          <w:sz w:val="16"/>
        </w:rPr>
        <w:t xml:space="preserve"> taking place in the Asia Pacific, </w:t>
      </w:r>
      <w:r w:rsidRPr="0091689F">
        <w:rPr>
          <w:rStyle w:val="StyleBoldUnderline"/>
        </w:rPr>
        <w:t>pointing to other possible sources such as “concrete conflicts of interest,” “domestic politics,” or the pursuit of “international prestige</w:t>
      </w:r>
      <w:r w:rsidRPr="0091689F">
        <w:rPr>
          <w:sz w:val="16"/>
        </w:rPr>
        <w:t xml:space="preserve">” (p. 60). Yet </w:t>
      </w:r>
      <w:proofErr w:type="spellStart"/>
      <w:r w:rsidRPr="0091689F">
        <w:rPr>
          <w:sz w:val="16"/>
        </w:rPr>
        <w:t>Liff</w:t>
      </w:r>
      <w:proofErr w:type="spellEnd"/>
      <w:r w:rsidRPr="0091689F">
        <w:rPr>
          <w:sz w:val="16"/>
        </w:rPr>
        <w:t xml:space="preserve"> and Ikenberry conclude that security dilemma dynamics are a major driver of China’s actions in many instances</w:t>
      </w:r>
      <w:proofErr w:type="gramStart"/>
      <w:r w:rsidRPr="0091689F">
        <w:rPr>
          <w:sz w:val="16"/>
        </w:rPr>
        <w:t>.</w:t>
      </w:r>
      <w:r w:rsidRPr="0091689F">
        <w:rPr>
          <w:sz w:val="12"/>
        </w:rPr>
        <w:t>¶</w:t>
      </w:r>
      <w:proofErr w:type="gramEnd"/>
      <w:r w:rsidRPr="0091689F">
        <w:rPr>
          <w:sz w:val="16"/>
        </w:rPr>
        <w:t xml:space="preserve"> To support this claim, they cite rises in military spending, quantitative and qualitative enhancements in China’s military capabilities, and “leadership rhetoric and political statements” (ibid.). </w:t>
      </w:r>
      <w:proofErr w:type="spellStart"/>
      <w:r w:rsidRPr="0091689F">
        <w:rPr>
          <w:sz w:val="16"/>
        </w:rPr>
        <w:t>Liff</w:t>
      </w:r>
      <w:proofErr w:type="spellEnd"/>
      <w:r w:rsidRPr="0091689F">
        <w:rPr>
          <w:sz w:val="16"/>
        </w:rPr>
        <w:t xml:space="preserve"> and Ikenberry also adopt a four-question test to determine whether security dilemmas exist in the Asia Pacific. They do not persuasively show, however, why theirs is the best interpretation of the data that they have assembled. Further detail would help to clarify their key assumptions—namely, how they select evidence, how they distinguish between greedy and security-seeking states and how they separate and assess other drivers of state behavior.2</w:t>
      </w:r>
      <w:r w:rsidRPr="0091689F">
        <w:rPr>
          <w:sz w:val="12"/>
        </w:rPr>
        <w:t>¶</w:t>
      </w:r>
      <w:r w:rsidRPr="0091689F">
        <w:rPr>
          <w:sz w:val="16"/>
        </w:rPr>
        <w:t xml:space="preserve"> </w:t>
      </w:r>
      <w:r w:rsidRPr="0091689F">
        <w:rPr>
          <w:rStyle w:val="StyleBoldUnderline"/>
        </w:rPr>
        <w:t>Much of the evidence</w:t>
      </w:r>
      <w:r w:rsidRPr="0091689F">
        <w:rPr>
          <w:sz w:val="16"/>
        </w:rPr>
        <w:t xml:space="preserve"> cited by </w:t>
      </w:r>
      <w:proofErr w:type="spellStart"/>
      <w:r w:rsidRPr="0091689F">
        <w:rPr>
          <w:sz w:val="16"/>
        </w:rPr>
        <w:t>Liff</w:t>
      </w:r>
      <w:proofErr w:type="spellEnd"/>
      <w:r w:rsidRPr="0091689F">
        <w:rPr>
          <w:sz w:val="16"/>
        </w:rPr>
        <w:t xml:space="preserve"> and Ikenberry </w:t>
      </w:r>
      <w:r w:rsidRPr="0091689F">
        <w:rPr>
          <w:rStyle w:val="StyleBoldUnderline"/>
        </w:rPr>
        <w:t>remains ambiguous</w:t>
      </w:r>
      <w:r w:rsidRPr="0091689F">
        <w:rPr>
          <w:sz w:val="16"/>
        </w:rPr>
        <w:t xml:space="preserve">. </w:t>
      </w:r>
      <w:r w:rsidRPr="0091689F">
        <w:rPr>
          <w:rStyle w:val="StyleBoldUnderline"/>
        </w:rPr>
        <w:t>An alternative explanation of China’s behavior could reasonably attribute it to revisionist ambitions</w:t>
      </w:r>
      <w:r w:rsidRPr="0091689F">
        <w:rPr>
          <w:sz w:val="16"/>
        </w:rPr>
        <w:t>. [End Page 186]</w:t>
      </w:r>
      <w:r w:rsidRPr="0091689F">
        <w:rPr>
          <w:sz w:val="12"/>
        </w:rPr>
        <w:t>¶</w:t>
      </w:r>
      <w:r w:rsidRPr="0091689F">
        <w:rPr>
          <w:sz w:val="16"/>
        </w:rPr>
        <w:t xml:space="preserve"> </w:t>
      </w:r>
      <w:r w:rsidRPr="0091689F">
        <w:rPr>
          <w:rStyle w:val="StyleBoldUnderline"/>
        </w:rPr>
        <w:t>Rises in military spending and efforts to enhance strategic capabilities might reflect greed more than insecurity,</w:t>
      </w:r>
      <w:r w:rsidRPr="0091689F">
        <w:rPr>
          <w:sz w:val="16"/>
        </w:rPr>
        <w:t xml:space="preserve"> whether regional or global in ambition.3 Walter Russell Mead, for instance, has cogently argued that China is a revisionist power.4 Ikenberry has previously noted that China desires “greater regional influence” and, “where possible, regional domination.”5 </w:t>
      </w:r>
      <w:proofErr w:type="spellStart"/>
      <w:r w:rsidRPr="0091689F">
        <w:rPr>
          <w:sz w:val="16"/>
        </w:rPr>
        <w:t>Liff</w:t>
      </w:r>
      <w:proofErr w:type="spellEnd"/>
      <w:r w:rsidRPr="0091689F">
        <w:rPr>
          <w:sz w:val="16"/>
        </w:rPr>
        <w:t xml:space="preserve"> and Andrew Erickson have asserted that China holds “irredentist” concerns and has increased military spending in part to “improve capabilities to address outstanding territorial and maritime claims.”6 </w:t>
      </w:r>
      <w:r w:rsidRPr="0091689F">
        <w:rPr>
          <w:rStyle w:val="StyleBoldUnderline"/>
        </w:rPr>
        <w:t>The rhetoric and political statements of China’s leadership are also open to a variety of interpretations</w:t>
      </w:r>
      <w:r w:rsidRPr="0091689F">
        <w:rPr>
          <w:sz w:val="16"/>
        </w:rPr>
        <w:t xml:space="preserve">. The examples selected by </w:t>
      </w:r>
      <w:proofErr w:type="spellStart"/>
      <w:r w:rsidRPr="0091689F">
        <w:rPr>
          <w:sz w:val="16"/>
        </w:rPr>
        <w:t>Liff</w:t>
      </w:r>
      <w:proofErr w:type="spellEnd"/>
      <w:r w:rsidRPr="0091689F">
        <w:rPr>
          <w:sz w:val="16"/>
        </w:rPr>
        <w:t xml:space="preserve"> and Ikenberry may not accurately reflect the leadership’s motives. Indeed, the authors recognize elsewhere the existence of Chinese political figures’ revisionist rhetoric and the ambiguity of Beijing’s statements concerning great power relations.7</w:t>
      </w:r>
      <w:r w:rsidRPr="0091689F">
        <w:rPr>
          <w:sz w:val="12"/>
        </w:rPr>
        <w:t>¶</w:t>
      </w:r>
      <w:r w:rsidRPr="0091689F">
        <w:rPr>
          <w:sz w:val="16"/>
        </w:rPr>
        <w:t xml:space="preserve"> </w:t>
      </w:r>
      <w:r w:rsidRPr="0091689F">
        <w:rPr>
          <w:rStyle w:val="StyleBoldUnderline"/>
        </w:rPr>
        <w:t xml:space="preserve">Revisionist interpretations of China’s military buildup and foreign policy behavior enjoy </w:t>
      </w:r>
      <w:r w:rsidRPr="0091689F">
        <w:rPr>
          <w:sz w:val="16"/>
        </w:rPr>
        <w:t>two</w:t>
      </w:r>
      <w:r w:rsidRPr="0091689F">
        <w:rPr>
          <w:rStyle w:val="StyleBoldUnderline"/>
        </w:rPr>
        <w:t xml:space="preserve"> clear advantages over those emphasizing the security dilemma</w:t>
      </w:r>
      <w:r w:rsidRPr="0091689F">
        <w:rPr>
          <w:sz w:val="16"/>
        </w:rPr>
        <w:t xml:space="preserve">. First, they do not assume persistent misunderstanding among experienced policymakers or ignorance of the security dilemma in Beijing or Washington.8 Second, as detailed below, they enjoy stronger support from the historical record, which provides limited evidence for major competition between status quo powers driven by fears of potential insecurity.9 None of this is to suggest that security dilemma theory is irrelevant to the study of strategic competition. Several theorists have argued persuasively that states in competitive environments that are unable to balance deterrence and reassurance appropriately can risk unnecessary escalation.10 Such arguments, however, often explain military competition with reference to a mix of insecurity and revisionist aims rather than as being [End Page 187] directly attributable to uncertainty about strategic intentions or the “type-1 strategic setting” that </w:t>
      </w:r>
      <w:proofErr w:type="spellStart"/>
      <w:r w:rsidRPr="0091689F">
        <w:rPr>
          <w:sz w:val="16"/>
        </w:rPr>
        <w:t>Liff</w:t>
      </w:r>
      <w:proofErr w:type="spellEnd"/>
      <w:r w:rsidRPr="0091689F">
        <w:rPr>
          <w:sz w:val="16"/>
        </w:rPr>
        <w:t xml:space="preserve"> and Ikenberry suggest exists in parts of the Asia Pacific (pp. 63–64, 82, 86). Uncertainty in anarchy matters, but the crucial issue is the extent to which it explains China’s behavior. </w:t>
      </w:r>
      <w:r w:rsidRPr="0091689F">
        <w:rPr>
          <w:rStyle w:val="StyleBoldUnderline"/>
        </w:rPr>
        <w:t>Ambiguous evidence makes it difficult to reach firm conclusions concerning the importance of the security dilemma as a driver of military competition in the region</w:t>
      </w:r>
      <w:r w:rsidRPr="0091689F">
        <w:rPr>
          <w:sz w:val="16"/>
        </w:rPr>
        <w:t>.</w:t>
      </w:r>
    </w:p>
    <w:p w14:paraId="165BA538" w14:textId="77777777" w:rsidR="00191813" w:rsidRDefault="00191813" w:rsidP="00191813">
      <w:pPr>
        <w:pStyle w:val="Heading3"/>
      </w:pPr>
      <w:r>
        <w:t>AT Security Dilemma – Poor Scholarship/No War</w:t>
      </w:r>
    </w:p>
    <w:p w14:paraId="54DE2298" w14:textId="77777777" w:rsidR="00191813" w:rsidRPr="00327ADF" w:rsidRDefault="00191813" w:rsidP="00191813">
      <w:pPr>
        <w:pStyle w:val="Heading4"/>
      </w:pPr>
      <w:r>
        <w:t>No US/China security dilemma – won’t cause war – and their scholarship is flawed anyway</w:t>
      </w:r>
    </w:p>
    <w:p w14:paraId="68E20578" w14:textId="77777777" w:rsidR="00191813" w:rsidRDefault="00191813" w:rsidP="00191813">
      <w:r w:rsidRPr="0091689F">
        <w:t xml:space="preserve">David James </w:t>
      </w:r>
      <w:r w:rsidRPr="0091689F">
        <w:rPr>
          <w:rStyle w:val="StyleStyleBold12pt"/>
        </w:rPr>
        <w:t>Gill</w:t>
      </w:r>
      <w:r w:rsidRPr="0091689F">
        <w:t xml:space="preserve">, Fall </w:t>
      </w:r>
      <w:r w:rsidRPr="0091689F">
        <w:rPr>
          <w:rStyle w:val="StyleStyleBold12pt"/>
        </w:rPr>
        <w:t>2015</w:t>
      </w:r>
      <w:r w:rsidRPr="0091689F">
        <w:t xml:space="preserve">, (assistant professor in the school of politics and international relations at the university of </w:t>
      </w:r>
      <w:proofErr w:type="spellStart"/>
      <w:r w:rsidRPr="0091689F">
        <w:t>nottingham</w:t>
      </w:r>
      <w:proofErr w:type="spellEnd"/>
      <w:r w:rsidRPr="0091689F">
        <w:t>), Foreign Affairs, 40(2), Project Muse, mm</w:t>
      </w:r>
    </w:p>
    <w:p w14:paraId="41F8CE25" w14:textId="77777777" w:rsidR="00191813" w:rsidRPr="0091689F" w:rsidRDefault="00191813" w:rsidP="00191813"/>
    <w:p w14:paraId="01093D75" w14:textId="77777777" w:rsidR="00191813" w:rsidRDefault="00191813" w:rsidP="00191813">
      <w:pPr>
        <w:rPr>
          <w:sz w:val="16"/>
        </w:rPr>
      </w:pPr>
      <w:r w:rsidRPr="0091689F">
        <w:rPr>
          <w:rStyle w:val="StyleBoldUnderline"/>
        </w:rPr>
        <w:t>The second problem</w:t>
      </w:r>
      <w:r w:rsidRPr="00327ADF">
        <w:rPr>
          <w:sz w:val="16"/>
        </w:rPr>
        <w:t xml:space="preserve"> with </w:t>
      </w:r>
      <w:proofErr w:type="spellStart"/>
      <w:r w:rsidRPr="00327ADF">
        <w:rPr>
          <w:sz w:val="16"/>
        </w:rPr>
        <w:t>Liff</w:t>
      </w:r>
      <w:proofErr w:type="spellEnd"/>
      <w:r w:rsidRPr="00327ADF">
        <w:rPr>
          <w:sz w:val="16"/>
        </w:rPr>
        <w:t xml:space="preserve"> and </w:t>
      </w:r>
      <w:proofErr w:type="spellStart"/>
      <w:r w:rsidRPr="00327ADF">
        <w:rPr>
          <w:sz w:val="16"/>
        </w:rPr>
        <w:t>Ikenberry’s</w:t>
      </w:r>
      <w:proofErr w:type="spellEnd"/>
      <w:r w:rsidRPr="00327ADF">
        <w:rPr>
          <w:sz w:val="16"/>
        </w:rPr>
        <w:t xml:space="preserve"> argument </w:t>
      </w:r>
      <w:r w:rsidRPr="0091689F">
        <w:rPr>
          <w:rStyle w:val="StyleBoldUnderline"/>
        </w:rPr>
        <w:t>concerns their assumption that “history teaches us to be wary of security dilemma–induced military competition and war</w:t>
      </w:r>
      <w:r w:rsidRPr="00327ADF">
        <w:rPr>
          <w:sz w:val="16"/>
        </w:rPr>
        <w:t xml:space="preserve">” (p. 91). They could be clearer as to which events from the past are suitably instructive. </w:t>
      </w:r>
      <w:r w:rsidRPr="0091689F">
        <w:rPr>
          <w:rStyle w:val="StyleBoldUnderline"/>
        </w:rPr>
        <w:t>Often-cited examples from security dilemma scholarship include</w:t>
      </w:r>
      <w:r w:rsidRPr="00327ADF">
        <w:rPr>
          <w:sz w:val="16"/>
        </w:rPr>
        <w:t xml:space="preserve"> </w:t>
      </w:r>
      <w:r w:rsidRPr="00327ADF">
        <w:rPr>
          <w:rStyle w:val="StyleBoldUnderline"/>
        </w:rPr>
        <w:t>the</w:t>
      </w:r>
      <w:r w:rsidRPr="00327ADF">
        <w:rPr>
          <w:sz w:val="16"/>
        </w:rPr>
        <w:t xml:space="preserve"> Anglo-German naval </w:t>
      </w:r>
      <w:r w:rsidRPr="00327ADF">
        <w:rPr>
          <w:rStyle w:val="StyleBoldUnderline"/>
        </w:rPr>
        <w:t>buildup before World War I, the outbreak of World War I, and the Cold War</w:t>
      </w:r>
      <w:r w:rsidRPr="00327ADF">
        <w:rPr>
          <w:sz w:val="16"/>
        </w:rPr>
        <w:t xml:space="preserve">. </w:t>
      </w:r>
      <w:r w:rsidRPr="00327ADF">
        <w:rPr>
          <w:rStyle w:val="StyleBoldUnderline"/>
        </w:rPr>
        <w:t>Yet all three cases are contentious</w:t>
      </w:r>
      <w:r w:rsidRPr="00327ADF">
        <w:rPr>
          <w:sz w:val="16"/>
        </w:rPr>
        <w:t xml:space="preserve">. Some political scientists have drawn on historical research to argue that the security dilemma plays a more limited role than revisionist aims and domestic politics in explaining the origins of World War I and the root cause of the Cold War.11 </w:t>
      </w:r>
      <w:r w:rsidRPr="00327ADF">
        <w:rPr>
          <w:rStyle w:val="StyleBoldUnderline"/>
        </w:rPr>
        <w:t>Scholars of international relations,</w:t>
      </w:r>
      <w:r w:rsidRPr="00327ADF">
        <w:rPr>
          <w:sz w:val="16"/>
        </w:rPr>
        <w:t xml:space="preserve"> however, </w:t>
      </w:r>
      <w:r w:rsidRPr="00327ADF">
        <w:rPr>
          <w:rStyle w:val="StyleBoldUnderline"/>
        </w:rPr>
        <w:t>have not fully engaged with the historiography concerning the security dilemma’s role</w:t>
      </w:r>
      <w:r w:rsidRPr="00327ADF">
        <w:rPr>
          <w:sz w:val="16"/>
        </w:rPr>
        <w:t xml:space="preserve"> in the Anglo-German naval arms buildup.12</w:t>
      </w:r>
      <w:r w:rsidRPr="00327ADF">
        <w:rPr>
          <w:sz w:val="12"/>
        </w:rPr>
        <w:t>¶</w:t>
      </w:r>
      <w:r w:rsidRPr="00327ADF">
        <w:rPr>
          <w:sz w:val="16"/>
        </w:rPr>
        <w:t xml:space="preserve"> Conventional accounts based on security dilemma theory of the Anglo-German rivalry cast Britain and Germany as status quo states seeking security. These accounts suggest that Germany perceived Britain’s huge navy as a threat because it increased the risk of coastal raids, trade interdiction, and economic isolation. To counter this perceived threat, Germany started building its own powerful navy for defensive purposes. Britain in turn saw Germany’s navy as an offensive force. Uncertainty about intentions thus drove escalatory balancing on each side. Yet the Anglo-German naval buildup is far from a clear-cut case of the security dilemma in operation</w:t>
      </w:r>
      <w:proofErr w:type="gramStart"/>
      <w:r w:rsidRPr="00327ADF">
        <w:rPr>
          <w:sz w:val="16"/>
        </w:rPr>
        <w:t>.</w:t>
      </w:r>
      <w:r w:rsidRPr="00327ADF">
        <w:rPr>
          <w:sz w:val="12"/>
        </w:rPr>
        <w:t>¶</w:t>
      </w:r>
      <w:proofErr w:type="gramEnd"/>
      <w:r w:rsidRPr="00327ADF">
        <w:rPr>
          <w:sz w:val="16"/>
        </w:rPr>
        <w:t xml:space="preserve"> Some international relations scholars, though continuing to note the importance of insecurity, recognize that Germany did intend to challenge the status quo.13 Indeed, </w:t>
      </w:r>
      <w:proofErr w:type="spellStart"/>
      <w:r w:rsidRPr="00327ADF">
        <w:rPr>
          <w:sz w:val="16"/>
        </w:rPr>
        <w:t>Liff</w:t>
      </w:r>
      <w:proofErr w:type="spellEnd"/>
      <w:r w:rsidRPr="00327ADF">
        <w:rPr>
          <w:sz w:val="16"/>
        </w:rPr>
        <w:t xml:space="preserve"> and Ikenberry claim that a perceived threat was not the primary explanation for Germany’s naval buildup, but suggest that its actions could have generated insecurity [End Page 188] in others (p. 64, n. 27).14 Few scholars have engaged with the historical literature concerning British naval policy, however, which remains vital for claims concerning an action-reaction cycle. Many historians believe that fear of Germany is an inadequate explanation of British naval policy before World War I.15 </w:t>
      </w:r>
      <w:r w:rsidRPr="00327ADF">
        <w:rPr>
          <w:rStyle w:val="StyleBoldUnderline"/>
        </w:rPr>
        <w:t xml:space="preserve">Revisionist scholars suggest that imperial interests and domestic-political concerns, especially financial constraints and </w:t>
      </w:r>
      <w:proofErr w:type="spellStart"/>
      <w:r w:rsidRPr="00327ADF">
        <w:rPr>
          <w:rStyle w:val="StyleBoldUnderline"/>
        </w:rPr>
        <w:t>interservice</w:t>
      </w:r>
      <w:proofErr w:type="spellEnd"/>
      <w:r w:rsidRPr="00327ADF">
        <w:rPr>
          <w:rStyle w:val="StyleBoldUnderline"/>
        </w:rPr>
        <w:t xml:space="preserve"> rivalries, were major drivers</w:t>
      </w:r>
      <w:r w:rsidRPr="00327ADF">
        <w:rPr>
          <w:sz w:val="16"/>
        </w:rPr>
        <w:t xml:space="preserve"> of many of the British Admiralty’s strategic decisions.16</w:t>
      </w:r>
      <w:r w:rsidRPr="00327ADF">
        <w:rPr>
          <w:sz w:val="12"/>
        </w:rPr>
        <w:t>¶</w:t>
      </w:r>
      <w:r w:rsidRPr="00327ADF">
        <w:rPr>
          <w:sz w:val="16"/>
        </w:rPr>
        <w:t xml:space="preserve"> </w:t>
      </w:r>
      <w:r w:rsidRPr="00327ADF">
        <w:rPr>
          <w:rStyle w:val="StyleBoldUnderline"/>
        </w:rPr>
        <w:t>The historical record does not provide clear lessons about insecurity creating or exacerbating military competition</w:t>
      </w:r>
      <w:r w:rsidRPr="00327ADF">
        <w:rPr>
          <w:sz w:val="16"/>
        </w:rPr>
        <w:t xml:space="preserve">. </w:t>
      </w:r>
      <w:r w:rsidRPr="00327ADF">
        <w:rPr>
          <w:rStyle w:val="StyleBoldUnderline"/>
        </w:rPr>
        <w:t>Historians also offer limited support for the argument that security dilemmas drive serious rivalries between status quo powers</w:t>
      </w:r>
      <w:r w:rsidRPr="00327ADF">
        <w:rPr>
          <w:sz w:val="16"/>
        </w:rPr>
        <w:t>. Given the tremendous stakes that would be involved in a U.S.-China conflict, scholars should consider the lessons of the past carefully. Those who use historical examples to highlight the importance of the security dilemma in explaining strategic rivalry would benefit from engaging with the historiography to better support their claims</w:t>
      </w:r>
      <w:proofErr w:type="gramStart"/>
      <w:r w:rsidRPr="00327ADF">
        <w:rPr>
          <w:sz w:val="16"/>
        </w:rPr>
        <w:t>.</w:t>
      </w:r>
      <w:r w:rsidRPr="00327ADF">
        <w:rPr>
          <w:sz w:val="12"/>
        </w:rPr>
        <w:t>¶</w:t>
      </w:r>
      <w:proofErr w:type="gramEnd"/>
      <w:r w:rsidRPr="00327ADF">
        <w:rPr>
          <w:sz w:val="16"/>
        </w:rPr>
        <w:t xml:space="preserve"> </w:t>
      </w:r>
      <w:proofErr w:type="spellStart"/>
      <w:r w:rsidRPr="00327ADF">
        <w:rPr>
          <w:sz w:val="16"/>
        </w:rPr>
        <w:t>Liff</w:t>
      </w:r>
      <w:proofErr w:type="spellEnd"/>
      <w:r w:rsidRPr="00327ADF">
        <w:rPr>
          <w:sz w:val="16"/>
        </w:rPr>
        <w:t xml:space="preserve"> and Ikenberry provide a series of policy recommendations for U.S.-China relations based on their research. Their suggestions could be helpful if a U.S.-China security dilemma exists, but ineffective or counterproductive if other explanations for China’s foreign policy behavior prove more valid. Establishing and strengthening diplomatic mechanisms for bargaining presents limited risks to either side, though it would do little to stop a revisionist power driven by greedy tendencies. In contrast, increasing the transparency of military capabilities, strategic objectives, and decision-making could prove damaging to U.S. security. </w:t>
      </w:r>
      <w:r w:rsidRPr="00327ADF">
        <w:rPr>
          <w:rStyle w:val="StyleBoldUnderline"/>
        </w:rPr>
        <w:t>Neither the available evidence nor the historical record instills sufficient confidence</w:t>
      </w:r>
      <w:r w:rsidRPr="00327ADF">
        <w:rPr>
          <w:sz w:val="16"/>
        </w:rPr>
        <w:t xml:space="preserve"> in policy recommendations based on the assumption </w:t>
      </w:r>
      <w:r w:rsidRPr="00327ADF">
        <w:rPr>
          <w:rStyle w:val="StyleBoldUnderline"/>
        </w:rPr>
        <w:t>that the security dilemma is the major driver of military competition between China and the United States</w:t>
      </w:r>
      <w:r w:rsidRPr="00327ADF">
        <w:rPr>
          <w:sz w:val="16"/>
        </w:rPr>
        <w:t>. When making such important decisions, scholars and policymakers should not race to conclusions. Further debate is essential to clarify the causes of strategic rivalry.</w:t>
      </w:r>
    </w:p>
    <w:p w14:paraId="5A876714" w14:textId="77777777" w:rsidR="00191813" w:rsidRDefault="00191813" w:rsidP="00191813">
      <w:pPr>
        <w:pStyle w:val="Heading3"/>
      </w:pPr>
      <w:r>
        <w:t>AT Security Dilemma – Can’t Solve (Signaling/Perceptions)</w:t>
      </w:r>
    </w:p>
    <w:p w14:paraId="178A3F3D" w14:textId="77777777" w:rsidR="00191813" w:rsidRDefault="00191813" w:rsidP="00191813">
      <w:pPr>
        <w:pStyle w:val="Heading4"/>
      </w:pPr>
      <w:r>
        <w:t xml:space="preserve">Can’t solve the security dilemma – nations can never accurately perceive rival intentions </w:t>
      </w:r>
    </w:p>
    <w:p w14:paraId="2DA8C55A" w14:textId="77777777" w:rsidR="00191813" w:rsidRDefault="00191813" w:rsidP="00191813">
      <w:r w:rsidRPr="00457631">
        <w:t xml:space="preserve">Sebastian </w:t>
      </w:r>
      <w:proofErr w:type="spellStart"/>
      <w:r w:rsidRPr="00457631">
        <w:rPr>
          <w:rStyle w:val="StyleStyleBold12pt"/>
        </w:rPr>
        <w:t>Rosato</w:t>
      </w:r>
      <w:proofErr w:type="spellEnd"/>
      <w:r w:rsidRPr="00457631">
        <w:t>, Winter 2014/</w:t>
      </w:r>
      <w:r w:rsidRPr="00457631">
        <w:rPr>
          <w:rStyle w:val="StyleStyleBold12pt"/>
        </w:rPr>
        <w:t>2015</w:t>
      </w:r>
      <w:r w:rsidRPr="00457631">
        <w:t>, (professor of political science at Norte Dame), International Security, “the inscrutable intentions of great powers,” 39(3), project muse, mm</w:t>
      </w:r>
    </w:p>
    <w:p w14:paraId="3EA7DE65" w14:textId="77777777" w:rsidR="00191813" w:rsidRPr="00457631" w:rsidRDefault="00191813" w:rsidP="00191813"/>
    <w:p w14:paraId="490B9438" w14:textId="77777777" w:rsidR="00191813" w:rsidRDefault="00191813" w:rsidP="00191813">
      <w:pPr>
        <w:rPr>
          <w:rStyle w:val="StyleBoldUnderline"/>
        </w:rPr>
      </w:pPr>
      <w:r w:rsidRPr="00457631">
        <w:rPr>
          <w:sz w:val="16"/>
        </w:rPr>
        <w:t xml:space="preserve">If these optimistic claims are correct, then there are good reasons to doubt the grim structural realist worldview. </w:t>
      </w:r>
      <w:r w:rsidRPr="00457631">
        <w:rPr>
          <w:rStyle w:val="StyleBoldUnderline"/>
        </w:rPr>
        <w:t xml:space="preserve">Consider the security dilemma, </w:t>
      </w:r>
      <w:r w:rsidRPr="00457631">
        <w:rPr>
          <w:sz w:val="16"/>
        </w:rPr>
        <w:t xml:space="preserve">which structural realists describe as “the condition in which states, unsure of one another’s intentions, arm for the sake of security and in doing so set a vicious circle in motion.”17 </w:t>
      </w:r>
      <w:r w:rsidRPr="00457631">
        <w:rPr>
          <w:rStyle w:val="StyleBoldUnderline"/>
        </w:rPr>
        <w:t>If a great power is confident that another state means it no harm, then a decision by the second state to increase its military capabilities will not lead to such fierce security competition.</w:t>
      </w:r>
      <w:r w:rsidRPr="00457631">
        <w:rPr>
          <w:sz w:val="16"/>
        </w:rPr>
        <w:t xml:space="preserve"> Or take the structural realist claim that great powers are reluctant to cooperate lest their partners gain more from cooperation than they do and turn on them later from a position of strength.18 This relative gains problem will not inhibit cooperation if states are [End Page 50] satisfied that others will have peaceful designs in the future. Robert </w:t>
      </w:r>
      <w:proofErr w:type="spellStart"/>
      <w:r w:rsidRPr="00457631">
        <w:rPr>
          <w:sz w:val="16"/>
        </w:rPr>
        <w:t>Keohane</w:t>
      </w:r>
      <w:proofErr w:type="spellEnd"/>
      <w:r w:rsidRPr="00457631">
        <w:rPr>
          <w:sz w:val="16"/>
        </w:rPr>
        <w:t xml:space="preserve"> explains, “States evaluate intentions as well as </w:t>
      </w:r>
      <w:proofErr w:type="gramStart"/>
      <w:r w:rsidRPr="00457631">
        <w:rPr>
          <w:sz w:val="16"/>
        </w:rPr>
        <w:t>capabilities.</w:t>
      </w:r>
      <w:proofErr w:type="gramEnd"/>
      <w:r w:rsidRPr="00457631">
        <w:rPr>
          <w:sz w:val="16"/>
        </w:rPr>
        <w:t xml:space="preserve"> . . . If such shifts in capability seem very unlikely to be used adversely, concern for relative gains in these relationships may be of minor significance.”19</w:t>
      </w:r>
      <w:r w:rsidRPr="00457631">
        <w:rPr>
          <w:sz w:val="12"/>
        </w:rPr>
        <w:t>¶</w:t>
      </w:r>
      <w:r w:rsidRPr="00457631">
        <w:rPr>
          <w:sz w:val="16"/>
        </w:rPr>
        <w:t xml:space="preserve"> In this article, I evaluate the major optimistic arguments that great powers can discern the intentions of their peers with confidence.20 One set of arguments holds that states can deduce others’ current intentions from certain domestic characteristics such as their foreign policy goals, ideology, or regime type. Another focuses on behavior and maintains that states can infer current intentions by examining their counterparts’ arms policies, membership in international institutions, or past actions in the security realm.21 A final set of arguments explains why intentions are unlikely to change and thus why current designs are good predictors of future plans</w:t>
      </w:r>
      <w:proofErr w:type="gramStart"/>
      <w:r w:rsidRPr="00457631">
        <w:rPr>
          <w:sz w:val="16"/>
        </w:rPr>
        <w:t>.</w:t>
      </w:r>
      <w:r w:rsidRPr="00457631">
        <w:rPr>
          <w:sz w:val="12"/>
        </w:rPr>
        <w:t>¶</w:t>
      </w:r>
      <w:proofErr w:type="gramEnd"/>
      <w:r w:rsidRPr="00457631">
        <w:rPr>
          <w:sz w:val="16"/>
        </w:rPr>
        <w:t xml:space="preserve"> I conclude that these </w:t>
      </w:r>
      <w:r w:rsidRPr="00457631">
        <w:rPr>
          <w:rStyle w:val="StyleBoldUnderline"/>
        </w:rPr>
        <w:t>optimistic claims are unpersuasive</w:t>
      </w:r>
      <w:r w:rsidRPr="00457631">
        <w:rPr>
          <w:sz w:val="16"/>
        </w:rPr>
        <w:t xml:space="preserve">. </w:t>
      </w:r>
      <w:r w:rsidRPr="00457631">
        <w:rPr>
          <w:rStyle w:val="StyleBoldUnderline"/>
        </w:rPr>
        <w:t>Great powers cannot confidently assess the current intentions of others based on their domestic characteristics or behavior, and they are even less sure when it comes to estimating their peers’ future intentions</w:t>
      </w:r>
      <w:r w:rsidRPr="00457631">
        <w:rPr>
          <w:sz w:val="16"/>
        </w:rPr>
        <w:t xml:space="preserve">. </w:t>
      </w:r>
      <w:r w:rsidRPr="00457631">
        <w:rPr>
          <w:rStyle w:val="StyleBoldUnderline"/>
        </w:rPr>
        <w:t xml:space="preserve">This is not to say that states’ features and actions provide no insight into their designs. At best, however, they allow for </w:t>
      </w:r>
      <w:r w:rsidRPr="00457631">
        <w:rPr>
          <w:rStyle w:val="Emphasis"/>
        </w:rPr>
        <w:t xml:space="preserve">marginal reductions </w:t>
      </w:r>
      <w:r w:rsidRPr="00457631">
        <w:rPr>
          <w:rStyle w:val="StyleBoldUnderline"/>
        </w:rPr>
        <w:t>in uncertainty.</w:t>
      </w:r>
    </w:p>
    <w:p w14:paraId="5C4205C7" w14:textId="77777777" w:rsidR="00191813" w:rsidRDefault="00191813" w:rsidP="00191813">
      <w:pPr>
        <w:pStyle w:val="Heading3"/>
      </w:pPr>
      <w:r>
        <w:t>AT Security Dilemma – Can’t Solve (AT Foreign Policy Goals)</w:t>
      </w:r>
    </w:p>
    <w:p w14:paraId="6BE49089" w14:textId="77777777" w:rsidR="00191813" w:rsidRDefault="00191813" w:rsidP="00191813">
      <w:pPr>
        <w:pStyle w:val="Heading4"/>
      </w:pPr>
      <w:r>
        <w:t>Can’t solve the security dilemma – states can’t discern foreign policy goals</w:t>
      </w:r>
    </w:p>
    <w:p w14:paraId="3A89D187" w14:textId="77777777" w:rsidR="00191813" w:rsidRDefault="00191813" w:rsidP="00191813">
      <w:r w:rsidRPr="00457631">
        <w:t xml:space="preserve">Sebastian </w:t>
      </w:r>
      <w:proofErr w:type="spellStart"/>
      <w:r w:rsidRPr="00457631">
        <w:rPr>
          <w:rStyle w:val="StyleStyleBold12pt"/>
        </w:rPr>
        <w:t>Rosato</w:t>
      </w:r>
      <w:proofErr w:type="spellEnd"/>
      <w:r w:rsidRPr="00457631">
        <w:t>, Winter 2014/</w:t>
      </w:r>
      <w:r w:rsidRPr="00457631">
        <w:rPr>
          <w:rStyle w:val="StyleStyleBold12pt"/>
        </w:rPr>
        <w:t>2015</w:t>
      </w:r>
      <w:r w:rsidRPr="00457631">
        <w:t>, (professor of political science at Norte Dame), International Security, “the inscrutable intentions of great powers,” 39(3), project muse, mm</w:t>
      </w:r>
    </w:p>
    <w:p w14:paraId="54380853" w14:textId="77777777" w:rsidR="00191813" w:rsidRDefault="00191813" w:rsidP="00191813"/>
    <w:p w14:paraId="04A441A8" w14:textId="77777777" w:rsidR="00191813" w:rsidRDefault="00191813" w:rsidP="00191813">
      <w:pPr>
        <w:rPr>
          <w:rStyle w:val="StyleBoldUnderline"/>
        </w:rPr>
      </w:pPr>
      <w:r w:rsidRPr="00457631">
        <w:rPr>
          <w:rStyle w:val="StyleBoldUnderline"/>
        </w:rPr>
        <w:t>Great powers cannot reach confident assessments of the intentions of their peers based on their foreign policy goals</w:t>
      </w:r>
      <w:r w:rsidRPr="00AD0930">
        <w:rPr>
          <w:sz w:val="16"/>
        </w:rPr>
        <w:t xml:space="preserve">, ideology, or regime type. To be sure, states can learn something about other states’ intentions by scrutinizing their domestic characteristics. </w:t>
      </w:r>
      <w:r w:rsidRPr="00457631">
        <w:rPr>
          <w:rStyle w:val="StyleBoldUnderline"/>
        </w:rPr>
        <w:t>They cannot</w:t>
      </w:r>
      <w:r w:rsidRPr="00AD0930">
        <w:rPr>
          <w:sz w:val="16"/>
        </w:rPr>
        <w:t xml:space="preserve">, however, </w:t>
      </w:r>
      <w:r w:rsidRPr="00457631">
        <w:rPr>
          <w:rStyle w:val="StyleBoldUnderline"/>
        </w:rPr>
        <w:t>learn enough to judge their intentions with confidence</w:t>
      </w:r>
      <w:proofErr w:type="gramStart"/>
      <w:r w:rsidRPr="00AD0930">
        <w:rPr>
          <w:sz w:val="16"/>
        </w:rPr>
        <w:t>.</w:t>
      </w:r>
      <w:r w:rsidRPr="00AD0930">
        <w:rPr>
          <w:sz w:val="12"/>
        </w:rPr>
        <w:t>¶</w:t>
      </w:r>
      <w:proofErr w:type="gramEnd"/>
      <w:r w:rsidRPr="00AD0930">
        <w:rPr>
          <w:sz w:val="16"/>
        </w:rPr>
        <w:t xml:space="preserve"> The contention that great powers can confidently infer others’ intentions from their foreign policy goals is flawed for two reasons. First, determining goals is hard; and second, goals and intentions are not straightforwardly related</w:t>
      </w:r>
      <w:proofErr w:type="gramStart"/>
      <w:r w:rsidRPr="00AD0930">
        <w:rPr>
          <w:sz w:val="16"/>
        </w:rPr>
        <w:t>.</w:t>
      </w:r>
      <w:r w:rsidRPr="00AD0930">
        <w:rPr>
          <w:sz w:val="12"/>
        </w:rPr>
        <w:t>¶</w:t>
      </w:r>
      <w:proofErr w:type="gramEnd"/>
      <w:r w:rsidRPr="00AD0930">
        <w:rPr>
          <w:sz w:val="16"/>
        </w:rPr>
        <w:t xml:space="preserve"> </w:t>
      </w:r>
      <w:r w:rsidRPr="00457631">
        <w:rPr>
          <w:rStyle w:val="StyleBoldUnderline"/>
        </w:rPr>
        <w:t>States face formidable obstacles in trying to assess others’ goals</w:t>
      </w:r>
      <w:r w:rsidRPr="00AD0930">
        <w:rPr>
          <w:sz w:val="16"/>
        </w:rPr>
        <w:t xml:space="preserve">. It is reasonable to assume that </w:t>
      </w:r>
      <w:r w:rsidRPr="00457631">
        <w:rPr>
          <w:rStyle w:val="StyleBoldUnderline"/>
        </w:rPr>
        <w:t>rational states</w:t>
      </w:r>
      <w:r w:rsidRPr="00AD0930">
        <w:rPr>
          <w:sz w:val="16"/>
        </w:rPr>
        <w:t xml:space="preserve"> want security, but beyond that they can </w:t>
      </w:r>
      <w:r w:rsidRPr="00457631">
        <w:rPr>
          <w:rStyle w:val="StyleBoldUnderline"/>
        </w:rPr>
        <w:t>have many goals</w:t>
      </w:r>
      <w:r w:rsidRPr="00AD0930">
        <w:rPr>
          <w:sz w:val="16"/>
        </w:rPr>
        <w:t xml:space="preserve">.47 For example, they may want to increase their prosperity, spread their ideology, or shape the global institutional landscape. In addition, </w:t>
      </w:r>
      <w:r w:rsidRPr="00457631">
        <w:rPr>
          <w:rStyle w:val="StyleBoldUnderline"/>
        </w:rPr>
        <w:t>it is hard to know which objectives are more important</w:t>
      </w:r>
      <w:r w:rsidRPr="00AD0930">
        <w:rPr>
          <w:sz w:val="16"/>
        </w:rPr>
        <w:t xml:space="preserve"> to them and how they will adjudicate among different goals when these conflict. Also, </w:t>
      </w:r>
      <w:r w:rsidRPr="00457631">
        <w:rPr>
          <w:rStyle w:val="StyleBoldUnderline"/>
        </w:rPr>
        <w:t xml:space="preserve">goals can change. </w:t>
      </w:r>
      <w:r w:rsidRPr="00AD0930">
        <w:rPr>
          <w:sz w:val="16"/>
        </w:rPr>
        <w:t>As Jervis points out, “[</w:t>
      </w:r>
      <w:proofErr w:type="gramStart"/>
      <w:r w:rsidRPr="00AD0930">
        <w:rPr>
          <w:sz w:val="16"/>
        </w:rPr>
        <w:t>E]</w:t>
      </w:r>
      <w:proofErr w:type="spellStart"/>
      <w:r w:rsidRPr="00AD0930">
        <w:rPr>
          <w:sz w:val="16"/>
        </w:rPr>
        <w:t>ven</w:t>
      </w:r>
      <w:proofErr w:type="spellEnd"/>
      <w:proofErr w:type="gramEnd"/>
      <w:r w:rsidRPr="00AD0930">
        <w:rPr>
          <w:sz w:val="16"/>
        </w:rPr>
        <w:t xml:space="preserve"> if the other state now supports the status quo, it may become dissatisfied later. . . . Minds can be changed, new leaders can come to power, values can shift, </w:t>
      </w:r>
      <w:proofErr w:type="gramStart"/>
      <w:r w:rsidRPr="00AD0930">
        <w:rPr>
          <w:sz w:val="16"/>
        </w:rPr>
        <w:t>new</w:t>
      </w:r>
      <w:proofErr w:type="gramEnd"/>
      <w:r w:rsidRPr="00AD0930">
        <w:rPr>
          <w:sz w:val="16"/>
        </w:rPr>
        <w:t xml:space="preserve"> opportunities and dangers can arise.”48 Furthermore, states have incentives to conceal or misrepresent their objectives.49 A great power that aspires to hegemony, for example, will try to hide this from potential victims to lull them into a false sense of security. Consequently, </w:t>
      </w:r>
      <w:r w:rsidRPr="00457631">
        <w:rPr>
          <w:rStyle w:val="StyleBoldUnderline"/>
        </w:rPr>
        <w:t>there is substantial uncertainty when it comes to divining states’ goals</w:t>
      </w:r>
      <w:proofErr w:type="gramStart"/>
      <w:r w:rsidRPr="00AD0930">
        <w:rPr>
          <w:sz w:val="16"/>
        </w:rPr>
        <w:t>.</w:t>
      </w:r>
      <w:r w:rsidRPr="00AD0930">
        <w:rPr>
          <w:sz w:val="12"/>
        </w:rPr>
        <w:t>¶</w:t>
      </w:r>
      <w:proofErr w:type="gramEnd"/>
      <w:r w:rsidRPr="00AD0930">
        <w:rPr>
          <w:sz w:val="16"/>
        </w:rPr>
        <w:t xml:space="preserve"> Given these difficulties, there are no accepted guidelines for determining states’ goals, and therefore </w:t>
      </w:r>
      <w:r w:rsidRPr="00457631">
        <w:rPr>
          <w:rStyle w:val="StyleBoldUnderline"/>
        </w:rPr>
        <w:t>even the most well known historical examples are hotly debated</w:t>
      </w:r>
      <w:r w:rsidRPr="00AD0930">
        <w:rPr>
          <w:sz w:val="16"/>
        </w:rPr>
        <w:t xml:space="preserve">. In the case of World War I, defensive realists claim that German aggression was driven by insecurity, specifically by fears of encirclement and the rise of Russia. Imperial Germany was essentially a security seeker, albeit one with aggressive intentions.50 Offensive realists dissent, claiming that Germany was a revisionist power bent on “dominating the European continent.”51 Similar disagreement exists about the origins of the Cold War, with analysts variously arguing that both superpowers preferred the status quo, that the United States was a revisionist and the Soviet Union was a status quo [End Page 58] power, that the Soviet Union was a revisionist and the United States was a status quo power, and that both great powers wanted to change the status quo.52 These examples undermine propositions that rely on goals: </w:t>
      </w:r>
      <w:r w:rsidRPr="00457631">
        <w:rPr>
          <w:rStyle w:val="StyleBoldUnderline"/>
        </w:rPr>
        <w:t>if scholars armed with definitions and the documentary record cannot agree about what states wanted long after the fact, it is unlikely that great powers can do so in real time.</w:t>
      </w:r>
    </w:p>
    <w:p w14:paraId="2C7773EB" w14:textId="77777777" w:rsidR="00191813" w:rsidRDefault="00191813" w:rsidP="00191813">
      <w:pPr>
        <w:pStyle w:val="Heading3"/>
      </w:pPr>
      <w:r>
        <w:t>AT Security Dilemma – Can’t Solve (AT Ideology)</w:t>
      </w:r>
    </w:p>
    <w:p w14:paraId="7DA6C673" w14:textId="77777777" w:rsidR="00191813" w:rsidRDefault="00191813" w:rsidP="00191813">
      <w:pPr>
        <w:pStyle w:val="Heading4"/>
      </w:pPr>
      <w:r>
        <w:t xml:space="preserve">States can’t discern intentions based on ideology </w:t>
      </w:r>
    </w:p>
    <w:p w14:paraId="02181FF2" w14:textId="77777777" w:rsidR="00191813" w:rsidRDefault="00191813" w:rsidP="00191813">
      <w:r w:rsidRPr="00AD0930">
        <w:t xml:space="preserve">Sebastian </w:t>
      </w:r>
      <w:proofErr w:type="spellStart"/>
      <w:r w:rsidRPr="00AD0930">
        <w:rPr>
          <w:rStyle w:val="StyleStyleBold12pt"/>
        </w:rPr>
        <w:t>Rosato</w:t>
      </w:r>
      <w:proofErr w:type="spellEnd"/>
      <w:r w:rsidRPr="00AD0930">
        <w:t>, Winter 2014/</w:t>
      </w:r>
      <w:r w:rsidRPr="00AD0930">
        <w:rPr>
          <w:rStyle w:val="StyleStyleBold12pt"/>
        </w:rPr>
        <w:t>2015</w:t>
      </w:r>
      <w:r w:rsidRPr="00AD0930">
        <w:t>, (professor of political science at Norte Dame), International Security, “the inscrutable intentions of great powers,” 39(3), project muse, mm</w:t>
      </w:r>
    </w:p>
    <w:p w14:paraId="728E2542" w14:textId="77777777" w:rsidR="00191813" w:rsidRPr="00AD0930" w:rsidRDefault="00191813" w:rsidP="00191813"/>
    <w:p w14:paraId="52384479" w14:textId="77777777" w:rsidR="00191813" w:rsidRDefault="00191813" w:rsidP="00191813">
      <w:pPr>
        <w:rPr>
          <w:sz w:val="16"/>
        </w:rPr>
      </w:pPr>
      <w:r w:rsidRPr="00AD0930">
        <w:rPr>
          <w:rStyle w:val="StyleBoldUnderline"/>
        </w:rPr>
        <w:t>Ideology-based arguments exaggerate the extent to which great powers can assess the intentions of others based on the ideological distance between them and their rivals or on the content of their competitors’ ideologies</w:t>
      </w:r>
      <w:r w:rsidRPr="00AD0930">
        <w:rPr>
          <w:sz w:val="16"/>
        </w:rPr>
        <w:t xml:space="preserve">. </w:t>
      </w:r>
      <w:r w:rsidRPr="00AD0930">
        <w:rPr>
          <w:rStyle w:val="StyleBoldUnderline"/>
        </w:rPr>
        <w:t>The</w:t>
      </w:r>
      <w:r w:rsidRPr="00AD0930">
        <w:rPr>
          <w:sz w:val="16"/>
        </w:rPr>
        <w:t xml:space="preserve"> posited [End Page 59] </w:t>
      </w:r>
      <w:r w:rsidRPr="00AD0930">
        <w:rPr>
          <w:rStyle w:val="StyleBoldUnderline"/>
        </w:rPr>
        <w:t>relationships</w:t>
      </w:r>
      <w:r w:rsidRPr="00AD0930">
        <w:rPr>
          <w:sz w:val="16"/>
        </w:rPr>
        <w:t xml:space="preserve"> between states’ ideologies and their intentions </w:t>
      </w:r>
      <w:r w:rsidRPr="00AD0930">
        <w:rPr>
          <w:rStyle w:val="StyleBoldUnderline"/>
        </w:rPr>
        <w:t>are not</w:t>
      </w:r>
      <w:r w:rsidRPr="00AD0930">
        <w:rPr>
          <w:sz w:val="16"/>
        </w:rPr>
        <w:t xml:space="preserve"> particularly </w:t>
      </w:r>
      <w:r w:rsidRPr="00AD0930">
        <w:rPr>
          <w:rStyle w:val="StyleBoldUnderline"/>
        </w:rPr>
        <w:t>robust</w:t>
      </w:r>
      <w:proofErr w:type="gramStart"/>
      <w:r w:rsidRPr="00AD0930">
        <w:rPr>
          <w:sz w:val="16"/>
        </w:rPr>
        <w:t>.</w:t>
      </w:r>
      <w:r w:rsidRPr="00AD0930">
        <w:rPr>
          <w:sz w:val="12"/>
        </w:rPr>
        <w:t>¶</w:t>
      </w:r>
      <w:proofErr w:type="gramEnd"/>
      <w:r w:rsidRPr="00AD0930">
        <w:rPr>
          <w:sz w:val="16"/>
        </w:rPr>
        <w:t xml:space="preserve"> The belief that great powers sharing an ideology tend to have peaceful intentions toward each other is not borne out in the historical record.55 There have been ten wars since 1789 in which one or more of the belligerents on both sides were great powers. Pitting all of the great powers on one side against all of the great powers on the other side of each of these wars yields a total of 37 warring pairs.56 In 16 cases (43 percent), the antagonists shared the same ideology, a figure that is little different from the likelihood that co-ideologues would have been on different sides if they had made their war decisions at random (47 percent). An examination of all militarized disputes involving the great powers from 1816 to 1989 yields a similar finding. Of 257 fighting pairs, 31 percent involved great powers that shared an </w:t>
      </w:r>
      <w:proofErr w:type="gramStart"/>
      <w:r w:rsidRPr="00AD0930">
        <w:rPr>
          <w:sz w:val="16"/>
        </w:rPr>
        <w:t>ideology,</w:t>
      </w:r>
      <w:proofErr w:type="gramEnd"/>
      <w:r w:rsidRPr="00AD0930">
        <w:rPr>
          <w:sz w:val="16"/>
        </w:rPr>
        <w:t xml:space="preserve"> whereas the likelihood that co-ideologues would have been antagonists if they had selected disputes at random is 30 percent.57 This evidence does not conclusively refute the distance thesis. There could be many cases in which the great powers harbored peaceful intentions toward their co-ideologues and aggressive intentions toward states with a competing ideology but were compelled by circumstances to fight the former and support the latter. Nevertheless, </w:t>
      </w:r>
      <w:r w:rsidRPr="00AD0930">
        <w:rPr>
          <w:rStyle w:val="StyleBoldUnderline"/>
        </w:rPr>
        <w:t>the evidence does suggest that states cannot conclude that their ideological brethren tend to have peaceful designs and that their ideological opponents tend to have aggressive plans</w:t>
      </w:r>
      <w:proofErr w:type="gramStart"/>
      <w:r w:rsidRPr="00AD0930">
        <w:rPr>
          <w:sz w:val="16"/>
        </w:rPr>
        <w:t>.</w:t>
      </w:r>
      <w:r w:rsidRPr="00AD0930">
        <w:rPr>
          <w:sz w:val="12"/>
        </w:rPr>
        <w:t>¶</w:t>
      </w:r>
      <w:proofErr w:type="gramEnd"/>
      <w:r w:rsidRPr="00AD0930">
        <w:rPr>
          <w:sz w:val="16"/>
        </w:rPr>
        <w:t xml:space="preserve"> Even great powers that share a liberal ideology cannot be confident that [End Page 60] their counterparts have peaceful intentions. The most important case is World War I, in which Germany fought four other liberal great powers: Britain, France, Italy, and the United States.58 There have also been several crises between liberal great powers. Christopher Layne highlights seven such disputes: the Trent Affair (1861) and Venezuela crisis (1895–96) between the United States and Britain; the Belgian (1830–32), Near East (1838–41), Tahiti-Tangier (1844), and </w:t>
      </w:r>
      <w:proofErr w:type="spellStart"/>
      <w:r w:rsidRPr="00AD0930">
        <w:rPr>
          <w:sz w:val="16"/>
        </w:rPr>
        <w:t>Fashoda</w:t>
      </w:r>
      <w:proofErr w:type="spellEnd"/>
      <w:r w:rsidRPr="00AD0930">
        <w:rPr>
          <w:sz w:val="16"/>
        </w:rPr>
        <w:t xml:space="preserve"> (1898) crises between France and Britain; and the Franco-German Ruhr crisis (1923). In each case, he shows that the parties planned to use military force, which is to say that they had aggressive intentions.59 Meanwhile Stephen Rock finds that the United States and Britain considered war in the Oregon crisis (1845–46) and during the American Civil War (1861–65)</w:t>
      </w:r>
      <w:proofErr w:type="gramStart"/>
      <w:r w:rsidRPr="00AD0930">
        <w:rPr>
          <w:sz w:val="16"/>
        </w:rPr>
        <w:t>.60</w:t>
      </w:r>
      <w:proofErr w:type="gramEnd"/>
      <w:r w:rsidRPr="00AD0930">
        <w:rPr>
          <w:sz w:val="16"/>
        </w:rPr>
        <w:t xml:space="preserve"> Finally, an analysis of all great power militarized disputes reveals 41 cases in which liberal great powers either threatened or used force against each other from 1816 to 1945.61</w:t>
      </w:r>
      <w:r w:rsidRPr="00AD0930">
        <w:rPr>
          <w:sz w:val="12"/>
        </w:rPr>
        <w:t>¶</w:t>
      </w:r>
      <w:r w:rsidRPr="00AD0930">
        <w:rPr>
          <w:sz w:val="16"/>
        </w:rPr>
        <w:t xml:space="preserve"> Not only is the evidence for the ideological distance hypothesis weak, but the logic that explains it is also faulty. Proponents of the thesis focus exclusively on transnational ideologies such as liberalism, communism, and monarchism. They have to do this: if an ideology is not transnational and does not cross national borders, then states cannot belong to ideological </w:t>
      </w:r>
      <w:proofErr w:type="spellStart"/>
      <w:r w:rsidRPr="00AD0930">
        <w:rPr>
          <w:sz w:val="16"/>
        </w:rPr>
        <w:t>ingroups</w:t>
      </w:r>
      <w:proofErr w:type="spellEnd"/>
      <w:r w:rsidRPr="00AD0930">
        <w:rPr>
          <w:sz w:val="16"/>
        </w:rPr>
        <w:t xml:space="preserve"> or </w:t>
      </w:r>
      <w:proofErr w:type="spellStart"/>
      <w:r w:rsidRPr="00AD0930">
        <w:rPr>
          <w:sz w:val="16"/>
        </w:rPr>
        <w:t>outgroups</w:t>
      </w:r>
      <w:proofErr w:type="spellEnd"/>
      <w:r w:rsidRPr="00AD0930">
        <w:rPr>
          <w:sz w:val="16"/>
        </w:rPr>
        <w:t>, and distance arguments become impossible. At the same time, these theorists ignore nationalism—the belief that the world is divided into distinct nations and that each of these should have its own state. They agree that it is an ideology as they define it, but they do not factor it into their analyses.62</w:t>
      </w:r>
      <w:r w:rsidRPr="00AD0930">
        <w:rPr>
          <w:sz w:val="12"/>
        </w:rPr>
        <w:t>¶</w:t>
      </w:r>
      <w:r w:rsidRPr="00AD0930">
        <w:rPr>
          <w:sz w:val="16"/>
        </w:rPr>
        <w:t xml:space="preserve"> </w:t>
      </w:r>
      <w:r w:rsidRPr="00AD0930">
        <w:rPr>
          <w:rStyle w:val="StyleBoldUnderline"/>
        </w:rPr>
        <w:t>Once nationalism is introduced into the discussion, ideological distance</w:t>
      </w:r>
      <w:r w:rsidRPr="00AD0930">
        <w:rPr>
          <w:sz w:val="16"/>
        </w:rPr>
        <w:t xml:space="preserve"> [End Page 61] </w:t>
      </w:r>
      <w:r w:rsidRPr="00AD0930">
        <w:rPr>
          <w:rStyle w:val="StyleBoldUnderline"/>
        </w:rPr>
        <w:t>claims collapse</w:t>
      </w:r>
      <w:r w:rsidRPr="00AD0930">
        <w:rPr>
          <w:sz w:val="16"/>
        </w:rPr>
        <w:t xml:space="preserve">. Nationalism must feature in any ideology account because it has been the most powerful political ideology in the world for more than 200 years. The argument that it has routinely trumped other legitimating principles is commonplace. Ernest </w:t>
      </w:r>
      <w:proofErr w:type="spellStart"/>
      <w:r w:rsidRPr="00AD0930">
        <w:rPr>
          <w:sz w:val="16"/>
        </w:rPr>
        <w:t>Gellner</w:t>
      </w:r>
      <w:proofErr w:type="spellEnd"/>
      <w:r w:rsidRPr="00AD0930">
        <w:rPr>
          <w:sz w:val="16"/>
        </w:rPr>
        <w:t xml:space="preserve"> captures the conventional wisdom: “</w:t>
      </w:r>
      <w:r w:rsidRPr="00AD0930">
        <w:rPr>
          <w:rStyle w:val="StyleBoldUnderline"/>
        </w:rPr>
        <w:t>Whenever nationalism has taken root, it has tended to prevail with ease over other modern ideologies</w:t>
      </w:r>
      <w:r w:rsidRPr="00AD0930">
        <w:rPr>
          <w:sz w:val="16"/>
        </w:rPr>
        <w:t xml:space="preserve">.”63 Owen, an advocate of distance arguments, concurs: “In the modern world the strongest political identifications are typically with the nation-state.”64 In contrast to the other ideologies, however, nationalism is particularistic not universalistic—there are no larger communities comprising multiple states in a nationalist world, just separate nation-states that put their interests above those of others. Each nation-state is an </w:t>
      </w:r>
      <w:proofErr w:type="spellStart"/>
      <w:r w:rsidRPr="00AD0930">
        <w:rPr>
          <w:sz w:val="16"/>
        </w:rPr>
        <w:t>ingroup</w:t>
      </w:r>
      <w:proofErr w:type="spellEnd"/>
      <w:r w:rsidRPr="00AD0930">
        <w:rPr>
          <w:sz w:val="16"/>
        </w:rPr>
        <w:t xml:space="preserve">, and all others are part of an undifferentiated </w:t>
      </w:r>
      <w:proofErr w:type="spellStart"/>
      <w:r w:rsidRPr="00AD0930">
        <w:rPr>
          <w:sz w:val="16"/>
        </w:rPr>
        <w:t>outgroup</w:t>
      </w:r>
      <w:proofErr w:type="spellEnd"/>
      <w:r w:rsidRPr="00AD0930">
        <w:rPr>
          <w:sz w:val="16"/>
        </w:rPr>
        <w:t>. In such a world, the distance between ideologies cannot be used to infer intentions, because states view all of their peers as equally ideologically distant. This does not mean they presume that others have aggressive intentions, but neither do they assume that others have peaceful intentions. Instead, they conclude that others, just like them, have selfish interests that may lead them to have peaceful designs but may also cause them to plan on aggression.</w:t>
      </w:r>
    </w:p>
    <w:p w14:paraId="53A7AB4D" w14:textId="77777777" w:rsidR="00191813" w:rsidRDefault="00191813" w:rsidP="00191813">
      <w:pPr>
        <w:rPr>
          <w:sz w:val="16"/>
        </w:rPr>
      </w:pPr>
      <w:proofErr w:type="spellStart"/>
      <w:proofErr w:type="gramStart"/>
      <w:r w:rsidRPr="008C49FE">
        <w:rPr>
          <w:rStyle w:val="StyleBoldUnderline"/>
        </w:rPr>
        <w:t>gn</w:t>
      </w:r>
      <w:proofErr w:type="spellEnd"/>
      <w:proofErr w:type="gramEnd"/>
      <w:r w:rsidRPr="008C49FE">
        <w:rPr>
          <w:rStyle w:val="StyleBoldUnderline"/>
        </w:rPr>
        <w:t xml:space="preserve"> policy became </w:t>
      </w:r>
      <w:r w:rsidRPr="008C49FE">
        <w:rPr>
          <w:rStyle w:val="Emphasis"/>
        </w:rPr>
        <w:t>more assertive</w:t>
      </w:r>
      <w:r w:rsidRPr="008C49FE">
        <w:rPr>
          <w:rStyle w:val="StyleBoldUnderline"/>
        </w:rPr>
        <w:t xml:space="preserve"> rather than more cooperative</w:t>
      </w:r>
      <w:r w:rsidRPr="008C49FE">
        <w:rPr>
          <w:sz w:val="16"/>
        </w:rPr>
        <w:t>.</w:t>
      </w:r>
    </w:p>
    <w:p w14:paraId="62637E8A" w14:textId="77777777" w:rsidR="00191813" w:rsidRDefault="00191813" w:rsidP="00191813">
      <w:pPr>
        <w:pStyle w:val="Heading3"/>
      </w:pPr>
      <w:r>
        <w:t>AT Security Dilemma – AT Japan Rearm</w:t>
      </w:r>
    </w:p>
    <w:p w14:paraId="1DFA5E9C" w14:textId="77777777" w:rsidR="00191813" w:rsidRDefault="00191813" w:rsidP="00191813">
      <w:pPr>
        <w:pStyle w:val="Heading4"/>
      </w:pPr>
      <w:r>
        <w:t>Disputes with China won’t trigger a Japanese arms race</w:t>
      </w:r>
    </w:p>
    <w:p w14:paraId="290C3E6C" w14:textId="77777777" w:rsidR="00191813" w:rsidRDefault="00191813" w:rsidP="00191813">
      <w:r w:rsidRPr="0050222A">
        <w:t xml:space="preserve">Ronan </w:t>
      </w:r>
      <w:proofErr w:type="spellStart"/>
      <w:r w:rsidRPr="0050222A">
        <w:t>Tse</w:t>
      </w:r>
      <w:proofErr w:type="spellEnd"/>
      <w:r w:rsidRPr="0050222A">
        <w:t xml:space="preserve">-min </w:t>
      </w:r>
      <w:r w:rsidRPr="0050222A">
        <w:rPr>
          <w:rStyle w:val="StyleStyleBold12pt"/>
        </w:rPr>
        <w:t>Fu</w:t>
      </w:r>
      <w:r w:rsidRPr="0050222A">
        <w:t xml:space="preserve">, Fall </w:t>
      </w:r>
      <w:r w:rsidRPr="0050222A">
        <w:rPr>
          <w:rStyle w:val="StyleStyleBold12pt"/>
        </w:rPr>
        <w:t>2015</w:t>
      </w:r>
      <w:r w:rsidRPr="0050222A">
        <w:t xml:space="preserve">, (doctoral candidate in the political science and international relations program at the university of southern </w:t>
      </w:r>
      <w:proofErr w:type="spellStart"/>
      <w:r w:rsidRPr="0050222A">
        <w:t>california</w:t>
      </w:r>
      <w:proofErr w:type="spellEnd"/>
      <w:r w:rsidRPr="0050222A">
        <w:t xml:space="preserve">), Foreign Affairs, “looking for </w:t>
      </w:r>
      <w:proofErr w:type="spellStart"/>
      <w:r w:rsidRPr="0050222A">
        <w:t>asia’s</w:t>
      </w:r>
      <w:proofErr w:type="spellEnd"/>
      <w:r w:rsidRPr="0050222A">
        <w:t xml:space="preserve"> security dilemma,” 40(2), Project Muse, mm</w:t>
      </w:r>
    </w:p>
    <w:p w14:paraId="55C36E1B" w14:textId="77777777" w:rsidR="00191813" w:rsidRPr="0050222A" w:rsidRDefault="00191813" w:rsidP="00191813"/>
    <w:p w14:paraId="4563D67A" w14:textId="77777777" w:rsidR="00191813" w:rsidRDefault="00191813" w:rsidP="00191813">
      <w:pPr>
        <w:rPr>
          <w:sz w:val="16"/>
        </w:rPr>
      </w:pPr>
      <w:r w:rsidRPr="0050222A">
        <w:rPr>
          <w:sz w:val="16"/>
        </w:rPr>
        <w:t xml:space="preserve">Perhaps one could argue that a broad regional perspective masks military competition between specific countries. For example, Japan, the Philippines, Taiwan, and Vietnam all have enduring disputes with China. Yet </w:t>
      </w:r>
      <w:r w:rsidRPr="0050222A">
        <w:rPr>
          <w:rStyle w:val="StyleBoldUnderline"/>
        </w:rPr>
        <w:t>even</w:t>
      </w:r>
      <w:r w:rsidRPr="0050222A">
        <w:rPr>
          <w:sz w:val="16"/>
        </w:rPr>
        <w:t xml:space="preserve"> these “</w:t>
      </w:r>
      <w:r w:rsidRPr="0050222A">
        <w:rPr>
          <w:rStyle w:val="StyleBoldUnderline"/>
        </w:rPr>
        <w:t>most likely” rivals have been taking part in muted military competition or arms race</w:t>
      </w:r>
      <w:r w:rsidRPr="0050222A">
        <w:rPr>
          <w:sz w:val="16"/>
        </w:rPr>
        <w:t>.8 From 2003 to 2013, none has significantly increased its military budget, measured in constant 2011 dollars, despite a massive increase in Chinese military spending over the same period (see figure 1)</w:t>
      </w:r>
      <w:proofErr w:type="gramStart"/>
      <w:r w:rsidRPr="0050222A">
        <w:rPr>
          <w:sz w:val="16"/>
        </w:rPr>
        <w:t>.</w:t>
      </w:r>
      <w:r w:rsidRPr="0050222A">
        <w:rPr>
          <w:sz w:val="12"/>
        </w:rPr>
        <w:t>¶</w:t>
      </w:r>
      <w:proofErr w:type="gramEnd"/>
      <w:r w:rsidRPr="0050222A">
        <w:rPr>
          <w:sz w:val="16"/>
        </w:rPr>
        <w:t xml:space="preserve"> </w:t>
      </w:r>
      <w:r w:rsidRPr="0050222A">
        <w:rPr>
          <w:rStyle w:val="StyleBoldUnderline"/>
        </w:rPr>
        <w:t>Japan’s 2015 military budget increased 0.8 percent in absolute terms, hardly qualifying as remilitarization, much less competition with China</w:t>
      </w:r>
      <w:r w:rsidRPr="0050222A">
        <w:rPr>
          <w:sz w:val="16"/>
        </w:rPr>
        <w:t xml:space="preserve">.9 Even though Prime Minister </w:t>
      </w:r>
      <w:proofErr w:type="spellStart"/>
      <w:r w:rsidRPr="0050222A">
        <w:rPr>
          <w:sz w:val="16"/>
        </w:rPr>
        <w:t>Shinzō</w:t>
      </w:r>
      <w:proofErr w:type="spellEnd"/>
      <w:r w:rsidRPr="0050222A">
        <w:rPr>
          <w:sz w:val="16"/>
        </w:rPr>
        <w:t xml:space="preserve"> Abe wants to reestablish Japan as a first-tier nation, the five-year plan he put forth in 2013 might total increases of only $9 billion if it is fully implemented—and even those increases are in doubt given Japan’s precarious economic situation. Furthermore, [End Page 183] </w:t>
      </w:r>
      <w:r w:rsidRPr="0050222A">
        <w:rPr>
          <w:rStyle w:val="StyleBoldUnderline"/>
        </w:rPr>
        <w:t>the Japanese people remain skeptical of their government’s efforts to engage in a more activist foreign policy and the military’s desire for greater influence</w:t>
      </w:r>
      <w:r w:rsidRPr="0050222A">
        <w:rPr>
          <w:sz w:val="16"/>
        </w:rPr>
        <w:t xml:space="preserve">.10 A poll taken by the Asahi </w:t>
      </w:r>
      <w:proofErr w:type="spellStart"/>
      <w:r w:rsidRPr="0050222A">
        <w:rPr>
          <w:sz w:val="16"/>
        </w:rPr>
        <w:t>Shimbun</w:t>
      </w:r>
      <w:proofErr w:type="spellEnd"/>
      <w:r w:rsidRPr="0050222A">
        <w:rPr>
          <w:sz w:val="16"/>
        </w:rPr>
        <w:t xml:space="preserve"> in April 2014 shows that 65 percent of respondents opposed Abe’s efforts to promote closer security ties with the United States, believing these efforts will not benefit regional stability.11</w:t>
      </w:r>
    </w:p>
    <w:p w14:paraId="2227E9E7" w14:textId="77777777" w:rsidR="00191813" w:rsidRDefault="00191813" w:rsidP="00191813">
      <w:pPr>
        <w:pStyle w:val="Heading3"/>
      </w:pPr>
      <w:r>
        <w:t>AT Taiwan – No War</w:t>
      </w:r>
    </w:p>
    <w:p w14:paraId="704505C0" w14:textId="77777777" w:rsidR="00191813" w:rsidRDefault="00191813" w:rsidP="00191813">
      <w:pPr>
        <w:pStyle w:val="Heading4"/>
      </w:pPr>
      <w:r>
        <w:t xml:space="preserve">No war over Taiwan – political and economic backstops </w:t>
      </w:r>
    </w:p>
    <w:p w14:paraId="22FA97DB" w14:textId="77777777" w:rsidR="00191813" w:rsidRDefault="00191813" w:rsidP="00191813">
      <w:r w:rsidRPr="00B7338E">
        <w:t xml:space="preserve">Wu </w:t>
      </w:r>
      <w:proofErr w:type="spellStart"/>
      <w:r w:rsidRPr="00B7338E">
        <w:rPr>
          <w:rStyle w:val="StyleStyleBold12pt"/>
        </w:rPr>
        <w:t>Xinbo</w:t>
      </w:r>
      <w:proofErr w:type="spellEnd"/>
      <w:r w:rsidRPr="00B7338E">
        <w:t xml:space="preserve">, Spring </w:t>
      </w:r>
      <w:r w:rsidRPr="00B7338E">
        <w:rPr>
          <w:rStyle w:val="StyleStyleBold12pt"/>
        </w:rPr>
        <w:t>2014</w:t>
      </w:r>
      <w:r w:rsidRPr="00B7338E">
        <w:t>, (</w:t>
      </w:r>
      <w:proofErr w:type="spellStart"/>
      <w:r w:rsidRPr="00B7338E">
        <w:t>Xinbo</w:t>
      </w:r>
      <w:proofErr w:type="spellEnd"/>
      <w:r w:rsidRPr="00B7338E">
        <w:t xml:space="preserve"> is a professor at Sudan University), the </w:t>
      </w:r>
      <w:proofErr w:type="spellStart"/>
      <w:proofErr w:type="gramStart"/>
      <w:r w:rsidRPr="00B7338E">
        <w:t>washington</w:t>
      </w:r>
      <w:proofErr w:type="spellEnd"/>
      <w:proofErr w:type="gramEnd"/>
      <w:r w:rsidRPr="00B7338E">
        <w:t xml:space="preserve"> quarterly, “agenda for a new great power relationship,” </w:t>
      </w:r>
      <w:proofErr w:type="spellStart"/>
      <w:r w:rsidRPr="00B7338E">
        <w:t>ebscohost</w:t>
      </w:r>
      <w:proofErr w:type="spellEnd"/>
      <w:r w:rsidRPr="00B7338E">
        <w:t>, mm</w:t>
      </w:r>
    </w:p>
    <w:p w14:paraId="02A05ED7" w14:textId="77777777" w:rsidR="00191813" w:rsidRPr="00B7338E" w:rsidRDefault="00191813" w:rsidP="00191813"/>
    <w:p w14:paraId="5D630D02" w14:textId="77777777" w:rsidR="00191813" w:rsidRPr="00B7338E" w:rsidRDefault="00191813" w:rsidP="00191813">
      <w:pPr>
        <w:rPr>
          <w:sz w:val="16"/>
        </w:rPr>
      </w:pPr>
      <w:r w:rsidRPr="00B7338E">
        <w:rPr>
          <w:sz w:val="16"/>
        </w:rPr>
        <w:t xml:space="preserve">Even though the two militaries are preparing for a worst-case scenario, </w:t>
      </w:r>
      <w:r w:rsidRPr="00B7338E">
        <w:rPr>
          <w:rStyle w:val="StyleBoldUnderline"/>
        </w:rPr>
        <w:t>a</w:t>
      </w:r>
      <w:r w:rsidRPr="00B7338E">
        <w:rPr>
          <w:rStyle w:val="StyleBoldUnderline"/>
          <w:b w:val="0"/>
          <w:sz w:val="12"/>
          <w:u w:val="none"/>
        </w:rPr>
        <w:t>¶</w:t>
      </w:r>
      <w:r w:rsidRPr="00B7338E">
        <w:rPr>
          <w:rStyle w:val="StyleBoldUnderline"/>
          <w:sz w:val="12"/>
        </w:rPr>
        <w:t xml:space="preserve"> </w:t>
      </w:r>
      <w:r w:rsidRPr="00B7338E">
        <w:rPr>
          <w:rStyle w:val="StyleBoldUnderline"/>
        </w:rPr>
        <w:t>major military conflict between China and the United States is highly unlikely</w:t>
      </w:r>
      <w:proofErr w:type="gramStart"/>
      <w:r w:rsidRPr="00B7338E">
        <w:rPr>
          <w:sz w:val="16"/>
        </w:rPr>
        <w:t>.</w:t>
      </w:r>
      <w:r w:rsidRPr="00B7338E">
        <w:rPr>
          <w:sz w:val="12"/>
        </w:rPr>
        <w:t>¶</w:t>
      </w:r>
      <w:proofErr w:type="gramEnd"/>
      <w:r w:rsidRPr="00B7338E">
        <w:rPr>
          <w:sz w:val="16"/>
        </w:rPr>
        <w:t xml:space="preserve"> </w:t>
      </w:r>
      <w:r w:rsidRPr="00B7338E">
        <w:rPr>
          <w:rStyle w:val="StyleBoldUnderline"/>
        </w:rPr>
        <w:t>First, the Taiwan issue</w:t>
      </w:r>
      <w:r w:rsidRPr="00B7338E">
        <w:rPr>
          <w:sz w:val="16"/>
        </w:rPr>
        <w:t>—the most likely source of serious military confrontation</w:t>
      </w:r>
      <w:r w:rsidRPr="00B7338E">
        <w:rPr>
          <w:sz w:val="12"/>
        </w:rPr>
        <w:t>¶</w:t>
      </w:r>
      <w:r w:rsidRPr="00B7338E">
        <w:rPr>
          <w:sz w:val="16"/>
        </w:rPr>
        <w:t xml:space="preserve"> between the two powers—</w:t>
      </w:r>
      <w:r w:rsidRPr="00B7338E">
        <w:rPr>
          <w:rStyle w:val="StyleBoldUnderline"/>
        </w:rPr>
        <w:t>is well under control as relations across the Taiwan</w:t>
      </w:r>
      <w:r w:rsidRPr="00B7338E">
        <w:rPr>
          <w:rStyle w:val="StyleBoldUnderline"/>
          <w:b w:val="0"/>
          <w:sz w:val="12"/>
          <w:u w:val="none"/>
        </w:rPr>
        <w:t>¶</w:t>
      </w:r>
      <w:r w:rsidRPr="00B7338E">
        <w:rPr>
          <w:rStyle w:val="StyleBoldUnderline"/>
          <w:sz w:val="12"/>
        </w:rPr>
        <w:t xml:space="preserve"> </w:t>
      </w:r>
      <w:r w:rsidRPr="00B7338E">
        <w:rPr>
          <w:rStyle w:val="StyleBoldUnderline"/>
        </w:rPr>
        <w:t>Straits have improved since 2008.</w:t>
      </w:r>
      <w:r w:rsidRPr="00B7338E">
        <w:rPr>
          <w:sz w:val="16"/>
        </w:rPr>
        <w:t xml:space="preserve"> This is when the Kuomintang (KMT) came</w:t>
      </w:r>
      <w:r w:rsidRPr="00B7338E">
        <w:rPr>
          <w:sz w:val="12"/>
        </w:rPr>
        <w:t>¶</w:t>
      </w:r>
      <w:r w:rsidRPr="00B7338E">
        <w:rPr>
          <w:sz w:val="16"/>
        </w:rPr>
        <w:t xml:space="preserve"> to power and adopted a new agenda for cross-strait relations, namely, forging</w:t>
      </w:r>
      <w:r w:rsidRPr="00B7338E">
        <w:rPr>
          <w:sz w:val="12"/>
        </w:rPr>
        <w:t>¶</w:t>
      </w:r>
      <w:r w:rsidRPr="00B7338E">
        <w:rPr>
          <w:sz w:val="16"/>
        </w:rPr>
        <w:t xml:space="preserve"> closer economic ties with the Chinese mainland and building political trust</w:t>
      </w:r>
      <w:r w:rsidRPr="00B7338E">
        <w:rPr>
          <w:sz w:val="12"/>
        </w:rPr>
        <w:t>¶</w:t>
      </w:r>
      <w:r w:rsidRPr="00B7338E">
        <w:rPr>
          <w:sz w:val="16"/>
        </w:rPr>
        <w:t xml:space="preserve"> with Beijing. </w:t>
      </w:r>
      <w:r w:rsidRPr="00B7338E">
        <w:rPr>
          <w:rStyle w:val="StyleBoldUnderline"/>
        </w:rPr>
        <w:t>Second</w:t>
      </w:r>
      <w:r w:rsidRPr="00B7338E">
        <w:rPr>
          <w:sz w:val="16"/>
        </w:rPr>
        <w:t xml:space="preserve">, </w:t>
      </w:r>
      <w:r w:rsidRPr="00B7338E">
        <w:rPr>
          <w:rStyle w:val="StyleBoldUnderline"/>
        </w:rPr>
        <w:t>the economic interdependence between the United States</w:t>
      </w:r>
      <w:r w:rsidRPr="00B7338E">
        <w:rPr>
          <w:rStyle w:val="StyleBoldUnderline"/>
          <w:b w:val="0"/>
          <w:sz w:val="12"/>
          <w:u w:val="none"/>
        </w:rPr>
        <w:t>¶</w:t>
      </w:r>
      <w:r w:rsidRPr="00B7338E">
        <w:rPr>
          <w:rStyle w:val="StyleBoldUnderline"/>
          <w:sz w:val="12"/>
        </w:rPr>
        <w:t xml:space="preserve"> </w:t>
      </w:r>
      <w:r w:rsidRPr="00B7338E">
        <w:rPr>
          <w:rStyle w:val="StyleBoldUnderline"/>
        </w:rPr>
        <w:t>and China is so high that neither side can afford a rupture in bilateral ties</w:t>
      </w:r>
      <w:proofErr w:type="gramStart"/>
      <w:r w:rsidRPr="00B7338E">
        <w:rPr>
          <w:sz w:val="16"/>
        </w:rPr>
        <w:t>.</w:t>
      </w:r>
      <w:r w:rsidRPr="00B7338E">
        <w:rPr>
          <w:sz w:val="12"/>
        </w:rPr>
        <w:t>¶</w:t>
      </w:r>
      <w:proofErr w:type="gramEnd"/>
      <w:r w:rsidRPr="00B7338E">
        <w:rPr>
          <w:sz w:val="16"/>
        </w:rPr>
        <w:t xml:space="preserve"> </w:t>
      </w:r>
      <w:r w:rsidRPr="00B7338E">
        <w:rPr>
          <w:rStyle w:val="StyleBoldUnderline"/>
        </w:rPr>
        <w:t>Third, the two sides have the political wisdom to control the negative strategic</w:t>
      </w:r>
      <w:r w:rsidRPr="00B7338E">
        <w:rPr>
          <w:rStyle w:val="StyleBoldUnderline"/>
          <w:b w:val="0"/>
          <w:sz w:val="12"/>
          <w:u w:val="none"/>
        </w:rPr>
        <w:t>¶</w:t>
      </w:r>
      <w:r w:rsidRPr="00B7338E">
        <w:rPr>
          <w:rStyle w:val="StyleBoldUnderline"/>
          <w:sz w:val="12"/>
        </w:rPr>
        <w:t xml:space="preserve"> </w:t>
      </w:r>
      <w:r w:rsidRPr="00B7338E">
        <w:rPr>
          <w:rStyle w:val="StyleBoldUnderline"/>
        </w:rPr>
        <w:t>dynamics and avoid a major conflict</w:t>
      </w:r>
      <w:r w:rsidRPr="00B7338E">
        <w:rPr>
          <w:sz w:val="16"/>
        </w:rPr>
        <w:t>. Given this, the real challenge is how to</w:t>
      </w:r>
      <w:r w:rsidRPr="00B7338E">
        <w:rPr>
          <w:sz w:val="12"/>
        </w:rPr>
        <w:t>¶</w:t>
      </w:r>
      <w:r w:rsidRPr="00B7338E">
        <w:rPr>
          <w:sz w:val="16"/>
        </w:rPr>
        <w:t xml:space="preserve"> secure more positive and cooperative bilateral military relations and reduce</w:t>
      </w:r>
      <w:r w:rsidRPr="00B7338E">
        <w:rPr>
          <w:sz w:val="12"/>
        </w:rPr>
        <w:t>¶</w:t>
      </w:r>
      <w:r w:rsidRPr="00B7338E">
        <w:rPr>
          <w:sz w:val="16"/>
        </w:rPr>
        <w:t xml:space="preserve"> factors that give rise to distrust and frictions</w:t>
      </w:r>
    </w:p>
    <w:p w14:paraId="3BF6FAB1" w14:textId="77777777" w:rsidR="00191813" w:rsidRPr="00F23872" w:rsidRDefault="00191813" w:rsidP="00191813"/>
    <w:p w14:paraId="0CFC378A" w14:textId="77777777" w:rsidR="00191813" w:rsidRDefault="00191813" w:rsidP="00191813">
      <w:pPr>
        <w:pStyle w:val="Heading3"/>
      </w:pPr>
      <w:r>
        <w:t xml:space="preserve">AT Taiwan - AT </w:t>
      </w:r>
      <w:proofErr w:type="spellStart"/>
      <w:r>
        <w:t>Miscalc</w:t>
      </w:r>
      <w:proofErr w:type="spellEnd"/>
      <w:r>
        <w:t>/Accidents/War</w:t>
      </w:r>
    </w:p>
    <w:p w14:paraId="42EB5770" w14:textId="77777777" w:rsidR="00191813" w:rsidRDefault="00191813" w:rsidP="00191813">
      <w:pPr>
        <w:pStyle w:val="Heading4"/>
      </w:pPr>
      <w:r>
        <w:t xml:space="preserve">Current Taiwan policy reduces the risk of </w:t>
      </w:r>
      <w:proofErr w:type="spellStart"/>
      <w:r>
        <w:t>miscalc</w:t>
      </w:r>
      <w:proofErr w:type="spellEnd"/>
      <w:r>
        <w:t xml:space="preserve"> and accidents – accommodation increases risk of conflict</w:t>
      </w:r>
    </w:p>
    <w:p w14:paraId="59864744" w14:textId="77777777" w:rsidR="00191813" w:rsidRDefault="00191813" w:rsidP="00191813">
      <w:r w:rsidRPr="00277DF6">
        <w:t xml:space="preserve">Elf-Eric </w:t>
      </w:r>
      <w:r w:rsidRPr="00277DF6">
        <w:rPr>
          <w:rStyle w:val="StyleStyleBold12pt"/>
        </w:rPr>
        <w:t>Easley</w:t>
      </w:r>
      <w:r w:rsidRPr="00277DF6">
        <w:t xml:space="preserve">, Spring </w:t>
      </w:r>
      <w:r w:rsidRPr="00277DF6">
        <w:rPr>
          <w:rStyle w:val="StyleStyleBold12pt"/>
        </w:rPr>
        <w:t>2016</w:t>
      </w:r>
      <w:r w:rsidRPr="00277DF6">
        <w:t xml:space="preserve">, (assistant professor in the division of international studies at </w:t>
      </w:r>
      <w:proofErr w:type="spellStart"/>
      <w:r w:rsidRPr="00277DF6">
        <w:t>Ewha</w:t>
      </w:r>
      <w:proofErr w:type="spellEnd"/>
      <w:r w:rsidRPr="00277DF6">
        <w:t xml:space="preserve"> University and Research fellow at the Asian institute for policy studies in Seoul), International Security, 40(4), Project Muse, mm</w:t>
      </w:r>
    </w:p>
    <w:p w14:paraId="0F68E4E8" w14:textId="77777777" w:rsidR="00191813" w:rsidRPr="00277DF6" w:rsidRDefault="00191813" w:rsidP="00191813"/>
    <w:p w14:paraId="46224CA8" w14:textId="77777777" w:rsidR="00191813" w:rsidRDefault="00191813" w:rsidP="00191813">
      <w:pPr>
        <w:rPr>
          <w:sz w:val="16"/>
        </w:rPr>
      </w:pPr>
      <w:r w:rsidRPr="00277DF6">
        <w:rPr>
          <w:rStyle w:val="StyleBoldUnderline"/>
        </w:rPr>
        <w:t>Rather than alleviate frictions, a grand bargain would likely motivate beliefs that China could eventually dismantle the U.S. security architecture in Asia, emboldening actors on the Chinese side to pursue their interests more assertively</w:t>
      </w:r>
      <w:r w:rsidRPr="005F3E81">
        <w:rPr>
          <w:sz w:val="16"/>
        </w:rPr>
        <w:t>. U.S. abandonment of Taiwan would entail repealing the Taiwan Relations Act, ending the legal basis for defense cooperation and arms sales, immediately undermining deterrence, and steadily [End Page 180] degrading Taiwan’s defense capabilities in ways difficult to reverse.14 Meanwhile, China’s salami tactics, in combination with its ability to quickly redeploy military assets it might agree to pull back and its demonstrated long-term approach to the East China and South China Seas, make any such deal as Glaser suggests not credible. Chinese official documents give no reason to believe that Beijing would be conciliatory on other claims if the United States accommodated China on Taiwan.15 Taipei also claims sovereignty over the Japanese-controlled Senkaku Islands in the East China Sea. Beijing’s legal claim to these islands, which it calls the Diaoyu Islands, heavily relies on the history of the Republic of China and the status of “Taiwan Province.”16 Meanwhile, Taiwan maintains troops and recently upgraded its facilities on Taiping/</w:t>
      </w:r>
      <w:proofErr w:type="spellStart"/>
      <w:r w:rsidRPr="005F3E81">
        <w:rPr>
          <w:sz w:val="16"/>
        </w:rPr>
        <w:t>Itu</w:t>
      </w:r>
      <w:proofErr w:type="spellEnd"/>
      <w:r w:rsidRPr="005F3E81">
        <w:rPr>
          <w:sz w:val="16"/>
        </w:rPr>
        <w:t xml:space="preserve"> Aba, the largest naturally occurring feature of the disputed Spratly Islands, where China has been engaged in land reclamation and construction on features it controls. U.S. abandonment of Taiwan would likely make Chinese </w:t>
      </w:r>
      <w:proofErr w:type="spellStart"/>
      <w:r w:rsidRPr="005F3E81">
        <w:rPr>
          <w:sz w:val="16"/>
        </w:rPr>
        <w:t>decisionmakers</w:t>
      </w:r>
      <w:proofErr w:type="spellEnd"/>
      <w:r w:rsidRPr="005F3E81">
        <w:rPr>
          <w:sz w:val="16"/>
        </w:rPr>
        <w:t xml:space="preserve"> believe they could strengthen their claims in the East China and South China Seas by coercing Taipei to consolidate its positions with those of Beijing</w:t>
      </w:r>
      <w:proofErr w:type="gramStart"/>
      <w:r w:rsidRPr="005F3E81">
        <w:rPr>
          <w:sz w:val="16"/>
        </w:rPr>
        <w:t>.</w:t>
      </w:r>
      <w:r w:rsidRPr="005F3E81">
        <w:rPr>
          <w:sz w:val="12"/>
        </w:rPr>
        <w:t>¶</w:t>
      </w:r>
      <w:proofErr w:type="gramEnd"/>
      <w:r w:rsidRPr="005F3E81">
        <w:rPr>
          <w:sz w:val="16"/>
        </w:rPr>
        <w:t xml:space="preserve"> Beijing’s assertive policies contrast to the responsible, measured, and cooperative approach Taipei has taken to managing disputed claims in the East China and South China Seas.17 Far from being the dangerous source of entrapment Glaser describes, Taiwan is a valuable strategic and economic partner.18 In June 2015, the United States and Taiwan signed the Global Cooperation and Training Framework agreement to jointly offer capacity building in areas such as public health, women’s empowerment, environmental protection, and maritime safety. Leaders across Taiwan’s political spectrum have internalized lessons from the provocative Chen </w:t>
      </w:r>
      <w:proofErr w:type="spellStart"/>
      <w:r w:rsidRPr="005F3E81">
        <w:rPr>
          <w:sz w:val="16"/>
        </w:rPr>
        <w:t>Shui-bian</w:t>
      </w:r>
      <w:proofErr w:type="spellEnd"/>
      <w:r w:rsidRPr="005F3E81">
        <w:rPr>
          <w:sz w:val="16"/>
        </w:rPr>
        <w:t xml:space="preserve"> years and are not about to risk the lives and treasure of their people for the sake of forcing Washington’s hand vis-à-vis Beijing. Moreover, </w:t>
      </w:r>
      <w:r w:rsidRPr="00277DF6">
        <w:rPr>
          <w:rStyle w:val="StyleBoldUnderline"/>
        </w:rPr>
        <w:t>the United States has historically managed to deter challengers and restrain partners, preventing both sides from initiating or escalating conflicts.</w:t>
      </w:r>
      <w:r w:rsidRPr="005F3E81">
        <w:rPr>
          <w:sz w:val="16"/>
        </w:rPr>
        <w:t>19 [End Page 181]</w:t>
      </w:r>
      <w:r w:rsidRPr="005F3E81">
        <w:rPr>
          <w:sz w:val="12"/>
        </w:rPr>
        <w:t>¶</w:t>
      </w:r>
      <w:r w:rsidRPr="005F3E81">
        <w:rPr>
          <w:sz w:val="16"/>
        </w:rPr>
        <w:t xml:space="preserve"> </w:t>
      </w:r>
      <w:r w:rsidRPr="005F3E81">
        <w:rPr>
          <w:rStyle w:val="StyleBoldUnderline"/>
        </w:rPr>
        <w:t>The U.S. defense commitment to Taiwan is</w:t>
      </w:r>
      <w:r w:rsidRPr="005F3E81">
        <w:rPr>
          <w:sz w:val="16"/>
        </w:rPr>
        <w:t xml:space="preserve"> not preventing something good from happening, but rather </w:t>
      </w:r>
      <w:r w:rsidRPr="005F3E81">
        <w:rPr>
          <w:rStyle w:val="StyleBoldUnderline"/>
        </w:rPr>
        <w:t>preventing some seriously bad things from happening</w:t>
      </w:r>
      <w:r w:rsidRPr="005F3E81">
        <w:rPr>
          <w:sz w:val="16"/>
        </w:rPr>
        <w:t xml:space="preserve">.20 </w:t>
      </w:r>
      <w:r w:rsidRPr="005F3E81">
        <w:rPr>
          <w:rStyle w:val="StyleBoldUnderline"/>
        </w:rPr>
        <w:t>U.S. defense exchanges and intelligence sharing with Taipei may</w:t>
      </w:r>
      <w:r w:rsidRPr="005F3E81">
        <w:rPr>
          <w:sz w:val="16"/>
        </w:rPr>
        <w:t xml:space="preserve"> annoy nationalists in </w:t>
      </w:r>
      <w:r w:rsidRPr="005F3E81">
        <w:rPr>
          <w:rStyle w:val="StyleBoldUnderline"/>
        </w:rPr>
        <w:t>Beijing</w:t>
      </w:r>
      <w:r w:rsidRPr="005F3E81">
        <w:rPr>
          <w:sz w:val="16"/>
        </w:rPr>
        <w:t xml:space="preserve">, </w:t>
      </w:r>
      <w:r w:rsidRPr="005F3E81">
        <w:rPr>
          <w:rStyle w:val="StyleBoldUnderline"/>
        </w:rPr>
        <w:t>but they help avoid miscalculation, support escalation control, and discourage provocation and aggression</w:t>
      </w:r>
      <w:r w:rsidRPr="005F3E81">
        <w:rPr>
          <w:sz w:val="16"/>
        </w:rPr>
        <w:t xml:space="preserve">. Glaser discounts the negative effects of abandoning Taiwan on U.S. military capabilities and intelligence gathering in Asia, freedom of navigation, and maritime and energy security. </w:t>
      </w:r>
      <w:r w:rsidRPr="005F3E81">
        <w:rPr>
          <w:rStyle w:val="StyleBoldUnderline"/>
        </w:rPr>
        <w:t>Under his proposed bargain, the United States would be avoiding hypothetical costs and pursuing uncertain benefits while giving up known military benefits and incurring unnecessary strategic costs</w:t>
      </w:r>
      <w:r w:rsidRPr="005F3E81">
        <w:rPr>
          <w:sz w:val="16"/>
        </w:rPr>
        <w:t>.</w:t>
      </w:r>
    </w:p>
    <w:p w14:paraId="2CE3A199" w14:textId="77777777" w:rsidR="00191813" w:rsidRDefault="00191813" w:rsidP="00191813">
      <w:pPr>
        <w:pStyle w:val="Heading3"/>
      </w:pPr>
      <w:r>
        <w:t>AT Taiwan – AT US/China War – Won’t Intervene</w:t>
      </w:r>
    </w:p>
    <w:p w14:paraId="33BB38E2" w14:textId="77777777" w:rsidR="00191813" w:rsidRDefault="00191813" w:rsidP="00191813">
      <w:pPr>
        <w:pStyle w:val="Heading4"/>
      </w:pPr>
      <w:r>
        <w:t>Taiwan conflict won’t escalate – US won’t intervene</w:t>
      </w:r>
    </w:p>
    <w:p w14:paraId="308208D3" w14:textId="77777777" w:rsidR="00191813" w:rsidRDefault="00191813" w:rsidP="00191813">
      <w:proofErr w:type="spellStart"/>
      <w:r>
        <w:rPr>
          <w:rFonts w:eastAsiaTheme="majorEastAsia" w:cstheme="majorBidi"/>
          <w:b/>
          <w:iCs/>
          <w:sz w:val="26"/>
        </w:rPr>
        <w:t>Mearsheimer</w:t>
      </w:r>
      <w:proofErr w:type="spellEnd"/>
      <w:r>
        <w:rPr>
          <w:rFonts w:eastAsiaTheme="majorEastAsia" w:cstheme="majorBidi"/>
          <w:b/>
          <w:iCs/>
          <w:sz w:val="26"/>
        </w:rPr>
        <w:t xml:space="preserve"> ’13 “</w:t>
      </w:r>
      <w:r>
        <w:t xml:space="preserve">Taiwan Talk” John </w:t>
      </w:r>
      <w:proofErr w:type="spellStart"/>
      <w:r>
        <w:t>Mearsheimer</w:t>
      </w:r>
      <w:proofErr w:type="spellEnd"/>
      <w:r>
        <w:t xml:space="preserve">, </w:t>
      </w:r>
      <w:r w:rsidRPr="00ED3AA2">
        <w:t xml:space="preserve">R. Wendell Harrison Distinguished Service Professor of Political Science at the University of </w:t>
      </w:r>
      <w:proofErr w:type="spellStart"/>
      <w:r w:rsidRPr="00ED3AA2">
        <w:t>Chicago</w:t>
      </w:r>
      <w:r>
        <w:t>December</w:t>
      </w:r>
      <w:proofErr w:type="spellEnd"/>
      <w:r>
        <w:t xml:space="preserve"> 7, 2013, </w:t>
      </w:r>
      <w:hyperlink r:id="rId15" w:history="1">
        <w:r w:rsidRPr="001E7BF5">
          <w:rPr>
            <w:rStyle w:val="Hyperlink"/>
          </w:rPr>
          <w:t>http://mearsheimer.uchicago.edu/pdfs/Taiwan%20Talk%2012.2013.pdf</w:t>
        </w:r>
      </w:hyperlink>
    </w:p>
    <w:p w14:paraId="07994E83" w14:textId="77777777" w:rsidR="00191813" w:rsidRDefault="00191813" w:rsidP="00191813">
      <w:pPr>
        <w:rPr>
          <w:rFonts w:eastAsiaTheme="majorEastAsia" w:cstheme="majorBidi"/>
          <w:b/>
          <w:iCs/>
          <w:sz w:val="26"/>
        </w:rPr>
      </w:pPr>
    </w:p>
    <w:p w14:paraId="1F65B27C" w14:textId="77777777" w:rsidR="00191813" w:rsidRDefault="00191813" w:rsidP="00191813">
      <w:pPr>
        <w:shd w:val="clear" w:color="auto" w:fill="FFFFFF"/>
        <w:textAlignment w:val="baseline"/>
        <w:rPr>
          <w:rStyle w:val="StyleBoldUnderline"/>
        </w:rPr>
      </w:pPr>
      <w:r w:rsidRPr="00131D5A">
        <w:rPr>
          <w:sz w:val="16"/>
        </w:rPr>
        <w:t>While the United States has good reasons to want Taiwan as part of the balancing coalition it will build against China, there are also reasons to think this relationship is not sustainable over the long term. For starters</w:t>
      </w:r>
      <w:r w:rsidRPr="00131D5A">
        <w:rPr>
          <w:rStyle w:val="StyleBoldUnderline"/>
        </w:rPr>
        <w:t xml:space="preserve">, at some point in the next decade or so </w:t>
      </w:r>
      <w:r w:rsidRPr="00131D5A">
        <w:rPr>
          <w:rStyle w:val="StyleBoldUnderline"/>
          <w:highlight w:val="cyan"/>
        </w:rPr>
        <w:t>it will become impossible for the United States to help Taiwan defend itself against a Chinese attack.</w:t>
      </w:r>
      <w:r w:rsidRPr="00131D5A">
        <w:rPr>
          <w:rStyle w:val="StyleBoldUnderline"/>
        </w:rPr>
        <w:t xml:space="preserve"> </w:t>
      </w:r>
      <w:r w:rsidRPr="00131D5A">
        <w:rPr>
          <w:sz w:val="16"/>
        </w:rPr>
        <w:t xml:space="preserve">Remember that we are talking about a China that has much more military capability than it has today. </w:t>
      </w:r>
      <w:r w:rsidRPr="00131D5A">
        <w:rPr>
          <w:rStyle w:val="StyleBoldUnderline"/>
        </w:rPr>
        <w:t xml:space="preserve">Plus, </w:t>
      </w:r>
      <w:r w:rsidRPr="00094EB2">
        <w:rPr>
          <w:rStyle w:val="StyleBoldUnderline"/>
          <w:highlight w:val="cyan"/>
        </w:rPr>
        <w:t>geography works in China’s favor in a major way, simply because Taiwan is so close to the Chinese mainland and so far away from the United States</w:t>
      </w:r>
      <w:r w:rsidRPr="00131D5A">
        <w:rPr>
          <w:sz w:val="16"/>
        </w:rPr>
        <w:t xml:space="preserve">. When it comes to a competition between China and the United States over projecting military power into Taiwan, China wins hands down. </w:t>
      </w:r>
      <w:r w:rsidRPr="00131D5A">
        <w:rPr>
          <w:rStyle w:val="StyleBoldUnderline"/>
        </w:rPr>
        <w:t xml:space="preserve">Furthermore, </w:t>
      </w:r>
      <w:r w:rsidRPr="00094EB2">
        <w:rPr>
          <w:rStyle w:val="StyleBoldUnderline"/>
          <w:highlight w:val="cyan"/>
        </w:rPr>
        <w:t>in a fight over Taiwan, American policymakers would surely be reluctant to launch major attacks against Chinese forces on the mainland, for fear it might precipitate nuclear escalation</w:t>
      </w:r>
      <w:r w:rsidRPr="00131D5A">
        <w:rPr>
          <w:rStyle w:val="StyleBoldUnderline"/>
        </w:rPr>
        <w:t xml:space="preserve">. This reticence would also work to China’s advantage. One might argue there is a simple way to deal with the fact that Taiwan will not have an effective conventional deterrent against China in the not too distant future: put America’s nuclear umbrella over Taiwan. This approach will not solve the problem, however, because </w:t>
      </w:r>
      <w:r w:rsidRPr="00094EB2">
        <w:rPr>
          <w:rStyle w:val="StyleBoldUnderline"/>
          <w:highlight w:val="cyan"/>
        </w:rPr>
        <w:t>the United States is not going to escalate to the nuclear level if Taiwan is being overrun by China. The stakes are not high enough to risk a general thermonuclear war.</w:t>
      </w:r>
      <w:r w:rsidRPr="00131D5A">
        <w:rPr>
          <w:rStyle w:val="StyleBoldUnderline"/>
        </w:rPr>
        <w:t xml:space="preserve"> Taiwan is not Japan or even South Korea. Thus the</w:t>
      </w:r>
      <w:r w:rsidRPr="00094EB2">
        <w:t xml:space="preserve"> </w:t>
      </w:r>
      <w:r w:rsidRPr="00094EB2">
        <w:rPr>
          <w:sz w:val="16"/>
          <w:szCs w:val="16"/>
        </w:rPr>
        <w:t>17</w:t>
      </w:r>
      <w:r w:rsidRPr="00131D5A">
        <w:rPr>
          <w:rStyle w:val="StyleBoldUnderline"/>
        </w:rPr>
        <w:t xml:space="preserve"> smart </w:t>
      </w:r>
      <w:proofErr w:type="gramStart"/>
      <w:r w:rsidRPr="00131D5A">
        <w:rPr>
          <w:rStyle w:val="StyleBoldUnderline"/>
        </w:rPr>
        <w:t>strategy</w:t>
      </w:r>
      <w:proofErr w:type="gramEnd"/>
      <w:r w:rsidRPr="00131D5A">
        <w:rPr>
          <w:rStyle w:val="StyleBoldUnderline"/>
        </w:rPr>
        <w:t xml:space="preserve"> for America is to not even try to extend its nuclear deterrent over Taiwan</w:t>
      </w:r>
      <w:r w:rsidRPr="00131D5A">
        <w:rPr>
          <w:sz w:val="16"/>
        </w:rPr>
        <w:t xml:space="preserve">. There is a second reason the United States might eventually forsake Taiwan: it is an especially dangerous flashpoint, which could easily precipitate a Sino-American war that is not in America’s interest. U.S. policymakers understand that the fate of Taiwan is a matter of great concern to Chinese of all persuasions and that they will be extremely angry if it looks like the United States is preventing unification. But that is exactly what Washington will be doing if it forms a close military alliance with Taiwan, and that point will not be lost on the Chinese people. It is important to note in this regard that Chinese nationalism, which is a potent force, emphasizes how great powers like the United States humiliated China in the past when it was weak and appropriated Chinese territory like Hong Kong and Taiwan. Thus, </w:t>
      </w:r>
      <w:r w:rsidRPr="00131D5A">
        <w:rPr>
          <w:rStyle w:val="StyleBoldUnderline"/>
        </w:rPr>
        <w:t xml:space="preserve">it is not difficult to imagine crises breaking out over Taiwan or scenarios in which a crisis escalates into a shooting war. After all Chinese nationalism will surely be a force for trouble in those crises, and China will at some point have the military wherewithal to conquer Taiwan, which will make war even more likely. </w:t>
      </w:r>
      <w:r w:rsidRPr="00131D5A">
        <w:rPr>
          <w:sz w:val="16"/>
        </w:rPr>
        <w:t>There was no flashpoint between the superpowers during the Cold War that is as dangerous as Taiwan will be in a Sino-American security competition. Some commentators liken Berlin in the Cold War to 18 Taiwan, but Berlin was not sacred territory for the Soviet Union and it was actually of little strategic importance for either side. Taiwan is different</w:t>
      </w:r>
      <w:r w:rsidRPr="00131D5A">
        <w:rPr>
          <w:rStyle w:val="StyleBoldUnderline"/>
        </w:rPr>
        <w:t>. Given how dangerous it is for precipitating a war and given the fact the United States will eventually reach the point where it cannot defend Taiwan, there is a reasonable chance American policymakers will eventually conclude that it makes good strategic sense to abandon Taiwan and allow China to coerce it into accepting unification.</w:t>
      </w:r>
    </w:p>
    <w:p w14:paraId="1B7D100C" w14:textId="77777777" w:rsidR="00191813" w:rsidRDefault="00191813" w:rsidP="00191813">
      <w:pPr>
        <w:pStyle w:val="Heading3"/>
      </w:pPr>
      <w:bookmarkStart w:id="0" w:name="_GoBack"/>
      <w:bookmarkEnd w:id="0"/>
      <w:r>
        <w:t>AT Taiwan - Unification Turn</w:t>
      </w:r>
    </w:p>
    <w:p w14:paraId="27DD5D66" w14:textId="77777777" w:rsidR="00191813" w:rsidRDefault="00191813" w:rsidP="00191813">
      <w:pPr>
        <w:pStyle w:val="Heading4"/>
      </w:pPr>
      <w:r>
        <w:t>Withdrawal of support triggers an aggressive push for unification</w:t>
      </w:r>
    </w:p>
    <w:p w14:paraId="7254DF01"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3CFC181C" w14:textId="77777777" w:rsidR="00191813" w:rsidRPr="001169A2" w:rsidRDefault="00191813" w:rsidP="00191813"/>
    <w:p w14:paraId="2E35AFA2" w14:textId="77777777" w:rsidR="00191813" w:rsidRDefault="00191813" w:rsidP="00191813">
      <w:pPr>
        <w:rPr>
          <w:sz w:val="16"/>
        </w:rPr>
      </w:pPr>
      <w:r w:rsidRPr="00C8783C">
        <w:rPr>
          <w:sz w:val="16"/>
        </w:rPr>
        <w:t xml:space="preserve">A change in US Taiwan policy would challenge China in yet another way. </w:t>
      </w:r>
      <w:r w:rsidRPr="001169A2">
        <w:rPr>
          <w:rStyle w:val="StyleBoldUnderline"/>
        </w:rPr>
        <w:t xml:space="preserve">Although Chinese leaders </w:t>
      </w:r>
      <w:r w:rsidRPr="00C8783C">
        <w:rPr>
          <w:sz w:val="16"/>
        </w:rPr>
        <w:t xml:space="preserve">no doubt </w:t>
      </w:r>
      <w:r w:rsidRPr="001169A2">
        <w:rPr>
          <w:rStyle w:val="StyleBoldUnderline"/>
        </w:rPr>
        <w:t>are genuinely furious about what they see as US interference in China’s domestic affairs,</w:t>
      </w:r>
      <w:r w:rsidRPr="00C8783C">
        <w:rPr>
          <w:sz w:val="16"/>
        </w:rPr>
        <w:t xml:space="preserve"> </w:t>
      </w:r>
      <w:r w:rsidRPr="001169A2">
        <w:rPr>
          <w:rStyle w:val="StyleBoldUnderline"/>
        </w:rPr>
        <w:t>US security assistance to Taiwan</w:t>
      </w:r>
      <w:r w:rsidRPr="00C8783C">
        <w:rPr>
          <w:sz w:val="16"/>
        </w:rPr>
        <w:t xml:space="preserve"> actually </w:t>
      </w:r>
      <w:r w:rsidRPr="001169A2">
        <w:rPr>
          <w:rStyle w:val="StyleBoldUnderline"/>
        </w:rPr>
        <w:t>reinforces</w:t>
      </w:r>
      <w:r w:rsidRPr="00C8783C">
        <w:rPr>
          <w:sz w:val="16"/>
        </w:rPr>
        <w:t xml:space="preserve"> </w:t>
      </w:r>
      <w:r w:rsidRPr="001169A2">
        <w:rPr>
          <w:rStyle w:val="StyleBoldUnderline"/>
        </w:rPr>
        <w:t>their current policy direction</w:t>
      </w:r>
      <w:r w:rsidRPr="00C8783C">
        <w:rPr>
          <w:sz w:val="16"/>
        </w:rPr>
        <w:t xml:space="preserve">. In recent years, </w:t>
      </w:r>
      <w:r w:rsidRPr="001169A2">
        <w:rPr>
          <w:rStyle w:val="StyleBoldUnderline"/>
        </w:rPr>
        <w:t>Beijing has insisted domestic economic and social development must come first;</w:t>
      </w:r>
      <w:r w:rsidRPr="00C8783C">
        <w:rPr>
          <w:sz w:val="16"/>
        </w:rPr>
        <w:t xml:space="preserve"> risky and expensive undertakings, however attractive, cannot be allowed to undermine that goal. </w:t>
      </w:r>
      <w:r w:rsidRPr="001169A2">
        <w:rPr>
          <w:rStyle w:val="StyleBoldUnderline"/>
        </w:rPr>
        <w:t>As long as Taiwan does not lunge for formal independence, unification can wait</w:t>
      </w:r>
      <w:proofErr w:type="gramStart"/>
      <w:r w:rsidRPr="001169A2">
        <w:rPr>
          <w:rStyle w:val="StyleBoldUnderline"/>
        </w:rPr>
        <w:t>.</w:t>
      </w:r>
      <w:r w:rsidRPr="00C8783C">
        <w:rPr>
          <w:rStyle w:val="StyleBoldUnderline"/>
          <w:b w:val="0"/>
          <w:sz w:val="12"/>
          <w:u w:val="none"/>
        </w:rPr>
        <w:t>¶</w:t>
      </w:r>
      <w:proofErr w:type="gramEnd"/>
      <w:r w:rsidRPr="00C8783C">
        <w:rPr>
          <w:sz w:val="16"/>
        </w:rPr>
        <w:t xml:space="preserve"> </w:t>
      </w:r>
      <w:r w:rsidRPr="001169A2">
        <w:rPr>
          <w:rStyle w:val="StyleBoldUnderline"/>
        </w:rPr>
        <w:t>US security assistance</w:t>
      </w:r>
      <w:r w:rsidRPr="00C8783C">
        <w:rPr>
          <w:sz w:val="16"/>
        </w:rPr>
        <w:t>—both the possibility of direct intervention and support for Taiwan’s self-defense—</w:t>
      </w:r>
      <w:r w:rsidRPr="001169A2">
        <w:rPr>
          <w:rStyle w:val="StyleBoldUnderline"/>
        </w:rPr>
        <w:t>makes unification risky and expensive</w:t>
      </w:r>
      <w:r w:rsidRPr="00C8783C">
        <w:rPr>
          <w:sz w:val="16"/>
        </w:rPr>
        <w:t xml:space="preserve">. </w:t>
      </w:r>
      <w:r w:rsidRPr="001169A2">
        <w:rPr>
          <w:rStyle w:val="StyleBoldUnderline"/>
        </w:rPr>
        <w:t>If the United States withdraws its support, we should expect nationalists and hardliners in the PRC to press the Chinese Communist Party leadership to solve the Taiwan problem sooner rather than later</w:t>
      </w:r>
      <w:r w:rsidRPr="00C8783C">
        <w:rPr>
          <w:sz w:val="16"/>
        </w:rPr>
        <w:t>. China’s newly muscular posture in the East and South China Seas is already raising eyebrows around the region; the last thing Beijing needs is a reinvigorated nationalist movement howling for satisfaction on another offshore issue. Although we can hardly expect them to admit it, the status quo in the Taiwan Strait serves the political interests of Chinese leaders whose top priority is domestic development and regime stability</w:t>
      </w:r>
      <w:proofErr w:type="gramStart"/>
      <w:r w:rsidRPr="00C8783C">
        <w:rPr>
          <w:sz w:val="16"/>
        </w:rPr>
        <w:t>.</w:t>
      </w:r>
      <w:r w:rsidRPr="00C8783C">
        <w:rPr>
          <w:sz w:val="12"/>
        </w:rPr>
        <w:t>¶</w:t>
      </w:r>
      <w:proofErr w:type="gramEnd"/>
      <w:r w:rsidRPr="00C8783C">
        <w:rPr>
          <w:sz w:val="16"/>
        </w:rPr>
        <w:t xml:space="preserve"> Indeed, </w:t>
      </w:r>
      <w:r w:rsidRPr="001169A2">
        <w:rPr>
          <w:rStyle w:val="StyleBoldUnderline"/>
        </w:rPr>
        <w:t>even the best-case scenario for Beijing is unpredictable and potentially destabilizing</w:t>
      </w:r>
      <w:r w:rsidRPr="00C8783C">
        <w:rPr>
          <w:sz w:val="16"/>
        </w:rPr>
        <w:t xml:space="preserve">. We can say Gilley is right, and Taiwan is moving toward </w:t>
      </w:r>
      <w:proofErr w:type="spellStart"/>
      <w:r w:rsidRPr="00C8783C">
        <w:rPr>
          <w:sz w:val="16"/>
        </w:rPr>
        <w:t>Finlandization</w:t>
      </w:r>
      <w:proofErr w:type="spellEnd"/>
      <w:r w:rsidRPr="00C8783C">
        <w:rPr>
          <w:sz w:val="16"/>
        </w:rPr>
        <w:t xml:space="preserve">. In fact, there is ample evidence for a consensus within Taiwan that deeper engagement with </w:t>
      </w:r>
      <w:proofErr w:type="gramStart"/>
      <w:r w:rsidRPr="00C8783C">
        <w:rPr>
          <w:sz w:val="16"/>
        </w:rPr>
        <w:t>mainland</w:t>
      </w:r>
      <w:proofErr w:type="gramEnd"/>
      <w:r w:rsidRPr="00C8783C">
        <w:rPr>
          <w:sz w:val="16"/>
        </w:rPr>
        <w:t xml:space="preserve"> China is both inevitable and desirable. At the same time, however, the Taiwanese people are more attached than ever to their political autonomy and distinctive identity. Withdrawing US security assistance would not change these attitudes, but many Taiwanese people would view this action, rightly or wrongly, as a deathblow to the island’s autonomy. Some would try to flee. Others would urge their government to develop doomsday weapons to keep the PRC at </w:t>
      </w:r>
      <w:proofErr w:type="gramStart"/>
      <w:r w:rsidRPr="00C8783C">
        <w:rPr>
          <w:sz w:val="16"/>
        </w:rPr>
        <w:t>bay,</w:t>
      </w:r>
      <w:proofErr w:type="gramEnd"/>
      <w:r w:rsidRPr="00C8783C">
        <w:rPr>
          <w:sz w:val="16"/>
        </w:rPr>
        <w:t xml:space="preserve"> a desperate measure the United States has so far dissuaded Taiwan from pursuing. Others still would encourage Taipei to hold out as long as possible</w:t>
      </w:r>
      <w:proofErr w:type="gramStart"/>
      <w:r w:rsidRPr="00C8783C">
        <w:rPr>
          <w:sz w:val="16"/>
        </w:rPr>
        <w:t>.</w:t>
      </w:r>
      <w:r w:rsidRPr="00C8783C">
        <w:rPr>
          <w:sz w:val="12"/>
        </w:rPr>
        <w:t>¶</w:t>
      </w:r>
      <w:proofErr w:type="gramEnd"/>
      <w:r w:rsidRPr="00C8783C">
        <w:rPr>
          <w:sz w:val="16"/>
        </w:rPr>
        <w:t xml:space="preserve"> </w:t>
      </w:r>
      <w:r w:rsidRPr="00C8783C">
        <w:rPr>
          <w:sz w:val="12"/>
        </w:rPr>
        <w:t>¶</w:t>
      </w:r>
      <w:r w:rsidRPr="00C8783C">
        <w:rPr>
          <w:sz w:val="16"/>
        </w:rPr>
        <w:t xml:space="preserve"> The economic costs of undermining the Taiwanese people’s confidence in their own security would be huge, and negotiating a peaceful, mutually acceptable unification in such an environment would be nearly impossible. To finish the job, </w:t>
      </w:r>
      <w:r w:rsidRPr="00C8783C">
        <w:rPr>
          <w:rStyle w:val="StyleBoldUnderline"/>
        </w:rPr>
        <w:t>China would almost certainly be forced to resort to coercive measures—</w:t>
      </w:r>
      <w:r w:rsidRPr="00C8783C">
        <w:rPr>
          <w:sz w:val="16"/>
        </w:rPr>
        <w:t xml:space="preserve">precisely the expensive and risky undertaking Chinese leaders are hoping to avoid. And even if its coercive measures succeeded in winning the Taiwan government’s acquiescence, integrating 23 million sullen and terrified Taiwanese into the PRC would be yet another daunting and expensive project. </w:t>
      </w:r>
      <w:r w:rsidRPr="00C8783C">
        <w:rPr>
          <w:rStyle w:val="StyleBoldUnderline"/>
        </w:rPr>
        <w:t>US security assistance stabilizes both sides of the Taiwan Strait by reassuring the Taiwanese people and justifying Beijing’s decision to be patient</w:t>
      </w:r>
      <w:r w:rsidRPr="00C8783C">
        <w:rPr>
          <w:sz w:val="16"/>
        </w:rPr>
        <w:t>.</w:t>
      </w:r>
    </w:p>
    <w:p w14:paraId="5C9F9BF0" w14:textId="77777777" w:rsidR="00191813" w:rsidRDefault="00191813" w:rsidP="00191813">
      <w:pPr>
        <w:shd w:val="clear" w:color="auto" w:fill="FFFFFF"/>
        <w:textAlignment w:val="baseline"/>
        <w:rPr>
          <w:rStyle w:val="StyleBoldUnderline"/>
        </w:rPr>
      </w:pPr>
    </w:p>
    <w:p w14:paraId="722E27F7" w14:textId="77777777" w:rsidR="00191813" w:rsidRPr="007E7B2F" w:rsidRDefault="00191813" w:rsidP="00191813"/>
    <w:p w14:paraId="6FC03081" w14:textId="77777777" w:rsidR="00191813" w:rsidRDefault="00191813" w:rsidP="00191813">
      <w:pPr>
        <w:rPr>
          <w:sz w:val="16"/>
        </w:rPr>
      </w:pPr>
    </w:p>
    <w:p w14:paraId="3B11B5C8" w14:textId="77777777" w:rsidR="00191813" w:rsidRDefault="00191813" w:rsidP="00191813">
      <w:pPr>
        <w:pStyle w:val="Heading3"/>
      </w:pPr>
      <w:r>
        <w:t>AT ECS/SCS – Won’t Solve</w:t>
      </w:r>
    </w:p>
    <w:p w14:paraId="3177894E" w14:textId="77777777" w:rsidR="00191813" w:rsidRDefault="00191813" w:rsidP="00191813">
      <w:pPr>
        <w:pStyle w:val="Heading4"/>
      </w:pPr>
      <w:r>
        <w:t>Can’t solve ECS/SCS disputes – China wants to push the US out of the region – either means say no or proves China won’t follow the deal</w:t>
      </w:r>
    </w:p>
    <w:p w14:paraId="51DB5265" w14:textId="77777777" w:rsidR="00191813" w:rsidRDefault="00191813" w:rsidP="00191813">
      <w:r w:rsidRPr="00373266">
        <w:t xml:space="preserve">Hugh </w:t>
      </w:r>
      <w:r w:rsidRPr="00373266">
        <w:rPr>
          <w:rStyle w:val="StyleStyleBold12pt"/>
        </w:rPr>
        <w:t>White</w:t>
      </w:r>
      <w:r w:rsidRPr="00373266">
        <w:t>, 8/2/</w:t>
      </w:r>
      <w:r w:rsidRPr="00373266">
        <w:rPr>
          <w:rStyle w:val="StyleStyleBold12pt"/>
        </w:rPr>
        <w:t>14</w:t>
      </w:r>
      <w:r w:rsidRPr="00373266">
        <w:t xml:space="preserve">, (professor of strategic studies t the national university of </w:t>
      </w:r>
      <w:proofErr w:type="spellStart"/>
      <w:r w:rsidRPr="00373266">
        <w:t>australia</w:t>
      </w:r>
      <w:proofErr w:type="spellEnd"/>
      <w:r w:rsidRPr="00373266">
        <w:t xml:space="preserve">), Huffington Post, “why china and </w:t>
      </w:r>
      <w:proofErr w:type="spellStart"/>
      <w:r w:rsidRPr="00373266">
        <w:t>america</w:t>
      </w:r>
      <w:proofErr w:type="spellEnd"/>
      <w:r w:rsidRPr="00373266">
        <w:t xml:space="preserve"> are headed toward a catastrophic clash,” http://www.huffingtonpost.com/hugh-white/china-america-relations_b_5412014.html, mm</w:t>
      </w:r>
    </w:p>
    <w:p w14:paraId="65F4DD75" w14:textId="77777777" w:rsidR="00191813" w:rsidRPr="00373266" w:rsidRDefault="00191813" w:rsidP="00191813"/>
    <w:p w14:paraId="7DE0B980" w14:textId="77777777" w:rsidR="00191813" w:rsidRDefault="00191813" w:rsidP="00191813">
      <w:pPr>
        <w:rPr>
          <w:sz w:val="16"/>
        </w:rPr>
      </w:pPr>
      <w:r w:rsidRPr="00373266">
        <w:rPr>
          <w:rStyle w:val="StyleBoldUnderline"/>
        </w:rPr>
        <w:t>Many</w:t>
      </w:r>
      <w:r w:rsidRPr="00373266">
        <w:rPr>
          <w:sz w:val="16"/>
        </w:rPr>
        <w:t xml:space="preserve"> people </w:t>
      </w:r>
      <w:r w:rsidRPr="00373266">
        <w:rPr>
          <w:rStyle w:val="StyleBoldUnderline"/>
        </w:rPr>
        <w:t>find it hard to understand why China is acting the way it is in the East and South China Seas</w:t>
      </w:r>
      <w:r w:rsidRPr="00373266">
        <w:rPr>
          <w:sz w:val="16"/>
        </w:rPr>
        <w:t>. What does Beijing hope to achieve by alienating its neighbors and undermining regional stability</w:t>
      </w:r>
      <w:proofErr w:type="gramStart"/>
      <w:r w:rsidRPr="00373266">
        <w:rPr>
          <w:sz w:val="16"/>
        </w:rPr>
        <w:t>?</w:t>
      </w:r>
      <w:r w:rsidRPr="00373266">
        <w:rPr>
          <w:sz w:val="12"/>
        </w:rPr>
        <w:t>¶</w:t>
      </w:r>
      <w:proofErr w:type="gramEnd"/>
      <w:r w:rsidRPr="00373266">
        <w:rPr>
          <w:sz w:val="16"/>
        </w:rPr>
        <w:t xml:space="preserve"> Let me suggest an answer: </w:t>
      </w:r>
      <w:r w:rsidRPr="00373266">
        <w:rPr>
          <w:rStyle w:val="StyleBoldUnderline"/>
        </w:rPr>
        <w:t xml:space="preserve">China is trying to build </w:t>
      </w:r>
      <w:r w:rsidRPr="00373266">
        <w:rPr>
          <w:sz w:val="16"/>
        </w:rPr>
        <w:t>what President Xi Jinping calls “</w:t>
      </w:r>
      <w:r w:rsidRPr="00373266">
        <w:rPr>
          <w:rStyle w:val="StyleBoldUnderline"/>
        </w:rPr>
        <w:t>a new model of great power relations.</w:t>
      </w:r>
      <w:r w:rsidRPr="00373266">
        <w:rPr>
          <w:sz w:val="16"/>
        </w:rPr>
        <w:t xml:space="preserve">” To understand how this might be the aim of Beijing’s actions, we have to recognize that under his “new model,” Xi wants </w:t>
      </w:r>
      <w:r w:rsidRPr="00373266">
        <w:rPr>
          <w:rStyle w:val="StyleBoldUnderline"/>
        </w:rPr>
        <w:t>China to wield</w:t>
      </w:r>
      <w:r w:rsidRPr="00373266">
        <w:rPr>
          <w:sz w:val="16"/>
        </w:rPr>
        <w:t xml:space="preserve"> much </w:t>
      </w:r>
      <w:r w:rsidRPr="00373266">
        <w:rPr>
          <w:rStyle w:val="StyleBoldUnderline"/>
        </w:rPr>
        <w:t>more power</w:t>
      </w:r>
      <w:r w:rsidRPr="00373266">
        <w:rPr>
          <w:sz w:val="16"/>
        </w:rPr>
        <w:t xml:space="preserve"> and influence </w:t>
      </w:r>
      <w:r w:rsidRPr="00373266">
        <w:rPr>
          <w:rStyle w:val="StyleBoldUnderline"/>
        </w:rPr>
        <w:t>in Asia</w:t>
      </w:r>
      <w:r w:rsidRPr="00373266">
        <w:rPr>
          <w:sz w:val="16"/>
        </w:rPr>
        <w:t xml:space="preserve"> than it has for the past few centuries. </w:t>
      </w:r>
      <w:r w:rsidRPr="00373266">
        <w:rPr>
          <w:rStyle w:val="StyleBoldUnderline"/>
        </w:rPr>
        <w:t>These things are</w:t>
      </w:r>
      <w:r w:rsidRPr="00373266">
        <w:rPr>
          <w:sz w:val="16"/>
        </w:rPr>
        <w:t xml:space="preserve"> inherently </w:t>
      </w:r>
      <w:r w:rsidRPr="00373266">
        <w:rPr>
          <w:rStyle w:val="StyleBoldUnderline"/>
        </w:rPr>
        <w:t>zero-sum, so for China to have more</w:t>
      </w:r>
      <w:r w:rsidRPr="00373266">
        <w:rPr>
          <w:sz w:val="16"/>
        </w:rPr>
        <w:t xml:space="preserve"> power and influence, </w:t>
      </w:r>
      <w:r w:rsidRPr="00373266">
        <w:rPr>
          <w:rStyle w:val="StyleBoldUnderline"/>
        </w:rPr>
        <w:t>America must have less</w:t>
      </w:r>
      <w:r w:rsidRPr="00373266">
        <w:rPr>
          <w:sz w:val="16"/>
        </w:rPr>
        <w:t>. This is what Xi and his colleagues are trying to achieve</w:t>
      </w:r>
      <w:proofErr w:type="gramStart"/>
      <w:r w:rsidRPr="00373266">
        <w:rPr>
          <w:sz w:val="16"/>
        </w:rPr>
        <w:t>.</w:t>
      </w:r>
      <w:r w:rsidRPr="00373266">
        <w:rPr>
          <w:sz w:val="12"/>
        </w:rPr>
        <w:t>¶</w:t>
      </w:r>
      <w:proofErr w:type="gramEnd"/>
      <w:r w:rsidRPr="00373266">
        <w:rPr>
          <w:sz w:val="16"/>
        </w:rPr>
        <w:t xml:space="preserve"> Their reasoning is simple enough. </w:t>
      </w:r>
      <w:r w:rsidRPr="00373266">
        <w:rPr>
          <w:rStyle w:val="StyleBoldUnderline"/>
        </w:rPr>
        <w:t>They know that America’s position</w:t>
      </w:r>
      <w:r w:rsidRPr="00373266">
        <w:rPr>
          <w:sz w:val="16"/>
        </w:rPr>
        <w:t xml:space="preserve"> in Asia </w:t>
      </w:r>
      <w:r w:rsidRPr="00373266">
        <w:rPr>
          <w:rStyle w:val="StyleBoldUnderline"/>
        </w:rPr>
        <w:t>is built on its</w:t>
      </w:r>
      <w:r w:rsidRPr="00373266">
        <w:rPr>
          <w:sz w:val="16"/>
        </w:rPr>
        <w:t xml:space="preserve"> network of </w:t>
      </w:r>
      <w:r w:rsidRPr="00373266">
        <w:rPr>
          <w:rStyle w:val="StyleBoldUnderline"/>
        </w:rPr>
        <w:t>alliances</w:t>
      </w:r>
      <w:r w:rsidRPr="00373266">
        <w:rPr>
          <w:sz w:val="16"/>
        </w:rPr>
        <w:t xml:space="preserve"> and partnerships with many of China’s neighbors. They believe that weakening these relationships is the easiest way to weaken U.S. regional power. And they know that, beneath the flowery diplomatic phrases, the bedrock of these alliances and partnerships is the confidence America’s Asian friends have that America is able and willing to protect them from China’s power</w:t>
      </w:r>
      <w:proofErr w:type="gramStart"/>
      <w:r w:rsidRPr="00373266">
        <w:rPr>
          <w:sz w:val="16"/>
        </w:rPr>
        <w:t>.</w:t>
      </w:r>
      <w:r w:rsidRPr="00373266">
        <w:rPr>
          <w:sz w:val="12"/>
        </w:rPr>
        <w:t>¶</w:t>
      </w:r>
      <w:proofErr w:type="gramEnd"/>
      <w:r w:rsidRPr="00373266">
        <w:rPr>
          <w:sz w:val="16"/>
        </w:rPr>
        <w:t xml:space="preserve"> </w:t>
      </w:r>
      <w:r w:rsidRPr="00373266">
        <w:rPr>
          <w:rStyle w:val="StyleBoldUnderline"/>
        </w:rPr>
        <w:t>So the easiest way</w:t>
      </w:r>
      <w:r w:rsidRPr="00373266">
        <w:rPr>
          <w:sz w:val="16"/>
        </w:rPr>
        <w:t xml:space="preserve"> for Beijing </w:t>
      </w:r>
      <w:r w:rsidRPr="00373266">
        <w:rPr>
          <w:rStyle w:val="StyleBoldUnderline"/>
        </w:rPr>
        <w:t>to weaken Washington’s power in Asia is to undermine this confidence</w:t>
      </w:r>
      <w:r w:rsidRPr="00373266">
        <w:rPr>
          <w:sz w:val="16"/>
        </w:rPr>
        <w:t xml:space="preserve">. And </w:t>
      </w:r>
      <w:r w:rsidRPr="00373266">
        <w:rPr>
          <w:rStyle w:val="StyleBoldUnderline"/>
        </w:rPr>
        <w:t xml:space="preserve">the easiest way to do that is for Beijing to press those </w:t>
      </w:r>
      <w:r w:rsidRPr="00373266">
        <w:rPr>
          <w:sz w:val="16"/>
        </w:rPr>
        <w:t xml:space="preserve">friends and </w:t>
      </w:r>
      <w:r w:rsidRPr="00373266">
        <w:rPr>
          <w:rStyle w:val="StyleBoldUnderline"/>
        </w:rPr>
        <w:t>allies hard on issues</w:t>
      </w:r>
      <w:r w:rsidRPr="00373266">
        <w:rPr>
          <w:sz w:val="16"/>
        </w:rPr>
        <w:t xml:space="preserve"> in which America’s own interests are not immediately engaged — </w:t>
      </w:r>
      <w:r w:rsidRPr="00373266">
        <w:rPr>
          <w:rStyle w:val="StyleBoldUnderline"/>
        </w:rPr>
        <w:t>like</w:t>
      </w:r>
      <w:r w:rsidRPr="00373266">
        <w:rPr>
          <w:sz w:val="16"/>
        </w:rPr>
        <w:t xml:space="preserve"> a string of </w:t>
      </w:r>
      <w:r w:rsidRPr="00373266">
        <w:rPr>
          <w:rStyle w:val="StyleBoldUnderline"/>
        </w:rPr>
        <w:t>maritime disputes</w:t>
      </w:r>
      <w:r w:rsidRPr="00373266">
        <w:rPr>
          <w:sz w:val="16"/>
        </w:rPr>
        <w:t xml:space="preserve"> in which the U.S. has no direct stake</w:t>
      </w:r>
      <w:proofErr w:type="gramStart"/>
      <w:r w:rsidRPr="00373266">
        <w:rPr>
          <w:sz w:val="16"/>
        </w:rPr>
        <w:t>.</w:t>
      </w:r>
      <w:r w:rsidRPr="00373266">
        <w:rPr>
          <w:sz w:val="12"/>
        </w:rPr>
        <w:t>¶</w:t>
      </w:r>
      <w:proofErr w:type="gramEnd"/>
      <w:r w:rsidRPr="00373266">
        <w:rPr>
          <w:sz w:val="16"/>
        </w:rPr>
        <w:t xml:space="preserve"> By using direct armed pressure in these disputes, China makes its neighbors more eager for U.S. military support, and at the same time makes America less willing to give it, because of the clear risk of a direct U.S.-China clash. In other words, by confronting America’s friends with force, China confronts America with the choice between deserting its friends and fighting China. </w:t>
      </w:r>
      <w:r w:rsidRPr="00373266">
        <w:rPr>
          <w:rStyle w:val="StyleBoldUnderline"/>
        </w:rPr>
        <w:t>Beijing is betting that,</w:t>
      </w:r>
      <w:r w:rsidRPr="00373266">
        <w:rPr>
          <w:sz w:val="16"/>
        </w:rPr>
        <w:t xml:space="preserve"> faced with this choice, </w:t>
      </w:r>
      <w:r w:rsidRPr="00373266">
        <w:rPr>
          <w:rStyle w:val="StyleBoldUnderline"/>
        </w:rPr>
        <w:t>America will back off and leave its allies and friends unsupported.</w:t>
      </w:r>
      <w:r w:rsidRPr="00373266">
        <w:rPr>
          <w:sz w:val="16"/>
        </w:rPr>
        <w:t xml:space="preserve"> This will weaken America’s alliances and partnerships, undermine U.S. power in Asia, and enhance China’s power.</w:t>
      </w:r>
    </w:p>
    <w:p w14:paraId="31396833" w14:textId="77777777" w:rsidR="00191813" w:rsidRPr="007E7B2F" w:rsidRDefault="00191813" w:rsidP="00191813"/>
    <w:p w14:paraId="025F3A62" w14:textId="77777777" w:rsidR="00191813" w:rsidRDefault="00191813" w:rsidP="00191813">
      <w:pPr>
        <w:pStyle w:val="Heading4"/>
      </w:pPr>
      <w:r>
        <w:t xml:space="preserve">The </w:t>
      </w:r>
      <w:proofErr w:type="spellStart"/>
      <w:r>
        <w:t>squo</w:t>
      </w:r>
      <w:proofErr w:type="spellEnd"/>
      <w:r>
        <w:t xml:space="preserve"> proves that accommodation won’t solve China’s territorial claims in the ECS and SCS</w:t>
      </w:r>
    </w:p>
    <w:p w14:paraId="1A4F6A84" w14:textId="77777777" w:rsidR="00191813" w:rsidRDefault="00191813" w:rsidP="00191813">
      <w:r w:rsidRPr="000315DA">
        <w:t xml:space="preserve">Daniel </w:t>
      </w:r>
      <w:r w:rsidRPr="000315DA">
        <w:rPr>
          <w:rStyle w:val="StyleStyleBold12pt"/>
        </w:rPr>
        <w:t>Blumenthal</w:t>
      </w:r>
      <w:r w:rsidRPr="000315DA">
        <w:t>, 3/2/</w:t>
      </w:r>
      <w:r w:rsidRPr="000315DA">
        <w:rPr>
          <w:rStyle w:val="StyleStyleBold12pt"/>
        </w:rPr>
        <w:t>11</w:t>
      </w:r>
      <w:r w:rsidRPr="000315DA">
        <w:t>, Foreign Policy, “rethinking US foreign policy towards Taiwan,” http://foreignpolicy.com/2011/03/02/rethinking-u-s-foreign-policy-towards-taiwan/, mm</w:t>
      </w:r>
    </w:p>
    <w:p w14:paraId="73B6042C" w14:textId="77777777" w:rsidR="00191813" w:rsidRPr="000315DA" w:rsidRDefault="00191813" w:rsidP="00191813"/>
    <w:p w14:paraId="28CB0200" w14:textId="77777777" w:rsidR="00191813" w:rsidRDefault="00191813" w:rsidP="00191813">
      <w:pPr>
        <w:rPr>
          <w:rStyle w:val="StyleBoldUnderline"/>
        </w:rPr>
      </w:pPr>
      <w:r w:rsidRPr="000315DA">
        <w:rPr>
          <w:rStyle w:val="StyleBoldUnderline"/>
        </w:rPr>
        <w:t>Glaser’s argument is</w:t>
      </w:r>
      <w:r w:rsidRPr="000315DA">
        <w:rPr>
          <w:sz w:val="16"/>
        </w:rPr>
        <w:t xml:space="preserve"> both timely and </w:t>
      </w:r>
      <w:r w:rsidRPr="000315DA">
        <w:rPr>
          <w:rStyle w:val="StyleBoldUnderline"/>
        </w:rPr>
        <w:t>testable</w:t>
      </w:r>
      <w:r w:rsidRPr="000315DA">
        <w:rPr>
          <w:sz w:val="16"/>
        </w:rPr>
        <w:t xml:space="preserve">: unlike most social science experiments, </w:t>
      </w:r>
      <w:r w:rsidRPr="000315DA">
        <w:rPr>
          <w:rStyle w:val="StyleBoldUnderline"/>
        </w:rPr>
        <w:t xml:space="preserve">it has been conducted in the real world. </w:t>
      </w:r>
      <w:r w:rsidRPr="000315DA">
        <w:rPr>
          <w:sz w:val="16"/>
        </w:rPr>
        <w:t xml:space="preserve">The </w:t>
      </w:r>
      <w:r w:rsidRPr="000315DA">
        <w:rPr>
          <w:rStyle w:val="StyleBoldUnderline"/>
        </w:rPr>
        <w:t>Obama</w:t>
      </w:r>
      <w:r w:rsidRPr="000315DA">
        <w:rPr>
          <w:sz w:val="16"/>
        </w:rPr>
        <w:t xml:space="preserve"> administration </w:t>
      </w:r>
      <w:r w:rsidRPr="000315DA">
        <w:rPr>
          <w:rStyle w:val="StyleBoldUnderline"/>
        </w:rPr>
        <w:t>came to power in step with this theory.</w:t>
      </w:r>
      <w:r w:rsidRPr="000315DA">
        <w:rPr>
          <w:sz w:val="16"/>
        </w:rPr>
        <w:t xml:space="preserve"> First, </w:t>
      </w:r>
      <w:r w:rsidRPr="000315DA">
        <w:rPr>
          <w:rStyle w:val="StyleBoldUnderline"/>
        </w:rPr>
        <w:t>the administration</w:t>
      </w:r>
      <w:r w:rsidRPr="000315DA">
        <w:rPr>
          <w:sz w:val="16"/>
        </w:rPr>
        <w:t xml:space="preserve"> initially </w:t>
      </w:r>
      <w:r w:rsidRPr="000315DA">
        <w:rPr>
          <w:rStyle w:val="StyleBoldUnderline"/>
        </w:rPr>
        <w:t>viewed</w:t>
      </w:r>
      <w:r w:rsidRPr="000315DA">
        <w:rPr>
          <w:sz w:val="16"/>
        </w:rPr>
        <w:t xml:space="preserve"> </w:t>
      </w:r>
      <w:r w:rsidRPr="000315DA">
        <w:rPr>
          <w:rStyle w:val="StyleBoldUnderline"/>
        </w:rPr>
        <w:t xml:space="preserve">the biggest obstacle to Sino-U.S. stability as Washington’s misreading of Chinese </w:t>
      </w:r>
      <w:proofErr w:type="gramStart"/>
      <w:r w:rsidRPr="000315DA">
        <w:rPr>
          <w:rStyle w:val="StyleBoldUnderline"/>
        </w:rPr>
        <w:t>intentions</w:t>
      </w:r>
      <w:r w:rsidRPr="000315DA">
        <w:rPr>
          <w:sz w:val="16"/>
        </w:rPr>
        <w:t xml:space="preserve"> which they thought</w:t>
      </w:r>
      <w:proofErr w:type="gramEnd"/>
      <w:r w:rsidRPr="000315DA">
        <w:rPr>
          <w:sz w:val="16"/>
        </w:rPr>
        <w:t xml:space="preserve"> were actually quite limited. The greatest risk to peace, they argued, was that the United States would overreact to China’s rise. </w:t>
      </w:r>
      <w:r w:rsidRPr="000315DA">
        <w:rPr>
          <w:rStyle w:val="StyleBoldUnderline"/>
        </w:rPr>
        <w:t>The</w:t>
      </w:r>
      <w:r w:rsidRPr="000315DA">
        <w:rPr>
          <w:sz w:val="16"/>
        </w:rPr>
        <w:t xml:space="preserve"> Obama </w:t>
      </w:r>
      <w:r w:rsidRPr="000315DA">
        <w:rPr>
          <w:rStyle w:val="StyleBoldUnderline"/>
        </w:rPr>
        <w:t>administration called its new policy "strategic reassurance</w:t>
      </w:r>
      <w:r w:rsidRPr="000315DA">
        <w:rPr>
          <w:sz w:val="16"/>
        </w:rPr>
        <w:t xml:space="preserve">": </w:t>
      </w:r>
      <w:r w:rsidRPr="000315DA">
        <w:rPr>
          <w:rStyle w:val="StyleBoldUnderline"/>
        </w:rPr>
        <w:t>we would reassure China that we would not contain it.</w:t>
      </w:r>
      <w:r w:rsidRPr="000315DA">
        <w:rPr>
          <w:sz w:val="16"/>
        </w:rPr>
        <w:t xml:space="preserve"> Second, the United States has basically abandoned its commitment to Taiwan under the Taiwan Relations Act. The only action the Obama administration has taken consistent with the TRA was the sale of half an arms package left over from the Bush years. There has been no serious effort on the part of the Obama administration to enhance Taiwan’s security. </w:t>
      </w:r>
      <w:r w:rsidRPr="000315DA">
        <w:rPr>
          <w:rStyle w:val="StyleBoldUnderline"/>
        </w:rPr>
        <w:t>The</w:t>
      </w:r>
      <w:r w:rsidRPr="000315DA">
        <w:rPr>
          <w:sz w:val="16"/>
        </w:rPr>
        <w:t xml:space="preserve"> Obama </w:t>
      </w:r>
      <w:r w:rsidRPr="000315DA">
        <w:rPr>
          <w:rStyle w:val="StyleBoldUnderline"/>
        </w:rPr>
        <w:t>administration</w:t>
      </w:r>
      <w:r w:rsidRPr="000315DA">
        <w:rPr>
          <w:sz w:val="16"/>
        </w:rPr>
        <w:t xml:space="preserve"> </w:t>
      </w:r>
      <w:r w:rsidRPr="000315DA">
        <w:rPr>
          <w:rStyle w:val="StyleBoldUnderline"/>
        </w:rPr>
        <w:t>has</w:t>
      </w:r>
      <w:r w:rsidRPr="000315DA">
        <w:rPr>
          <w:sz w:val="16"/>
        </w:rPr>
        <w:t xml:space="preserve"> arguably </w:t>
      </w:r>
      <w:r w:rsidRPr="000315DA">
        <w:rPr>
          <w:rStyle w:val="StyleBoldUnderline"/>
        </w:rPr>
        <w:t>taken the most minimalist interpretation of the TRA since the law’s passage</w:t>
      </w:r>
      <w:r w:rsidRPr="000315DA">
        <w:rPr>
          <w:sz w:val="16"/>
        </w:rPr>
        <w:t>. The third policy change occurred in Taiwan. Taipei has followed a policy of reconciliation and removed any conceivable "threat" of "independence" (always a red herring; according to Taiwan’s democratic procedures it is practically impossible to vote for independence)</w:t>
      </w:r>
      <w:proofErr w:type="gramStart"/>
      <w:r w:rsidRPr="000315DA">
        <w:rPr>
          <w:sz w:val="16"/>
        </w:rPr>
        <w:t>.</w:t>
      </w:r>
      <w:r w:rsidRPr="000315DA">
        <w:rPr>
          <w:sz w:val="12"/>
        </w:rPr>
        <w:t>¶</w:t>
      </w:r>
      <w:proofErr w:type="gramEnd"/>
      <w:r w:rsidRPr="000315DA">
        <w:rPr>
          <w:sz w:val="16"/>
        </w:rPr>
        <w:t xml:space="preserve"> </w:t>
      </w:r>
      <w:r w:rsidRPr="000315DA">
        <w:rPr>
          <w:rStyle w:val="StyleBoldUnderline"/>
        </w:rPr>
        <w:t>And how has China reacted to all of these concessions, including the de facto abandonment of Taiwan?</w:t>
      </w:r>
      <w:r w:rsidRPr="000315DA">
        <w:rPr>
          <w:sz w:val="16"/>
        </w:rPr>
        <w:t xml:space="preserve"> </w:t>
      </w:r>
      <w:r w:rsidRPr="000315DA">
        <w:rPr>
          <w:rStyle w:val="StyleBoldUnderline"/>
        </w:rPr>
        <w:t>By pressing other territorial claims</w:t>
      </w:r>
      <w:r w:rsidRPr="000315DA">
        <w:rPr>
          <w:sz w:val="16"/>
        </w:rPr>
        <w:t xml:space="preserve">, </w:t>
      </w:r>
      <w:r w:rsidRPr="000315DA">
        <w:rPr>
          <w:rStyle w:val="StyleBoldUnderline"/>
        </w:rPr>
        <w:t>intimidating allies elsewhere, and rejecting calls for better military relations with the United States</w:t>
      </w:r>
      <w:r w:rsidRPr="000315DA">
        <w:rPr>
          <w:sz w:val="16"/>
        </w:rPr>
        <w:t xml:space="preserve">. In short, </w:t>
      </w:r>
      <w:r w:rsidRPr="000315DA">
        <w:rPr>
          <w:rStyle w:val="StyleBoldUnderline"/>
        </w:rPr>
        <w:t>Washington took all the steps that Glaser called for and Sino-U.S. relations have rarely been wors</w:t>
      </w:r>
      <w:r>
        <w:rPr>
          <w:rStyle w:val="StyleBoldUnderline"/>
        </w:rPr>
        <w:t>e.</w:t>
      </w:r>
    </w:p>
    <w:p w14:paraId="0F1870C7" w14:textId="77777777" w:rsidR="00191813" w:rsidRDefault="00191813" w:rsidP="00191813">
      <w:pPr>
        <w:rPr>
          <w:rStyle w:val="StyleBoldUnderline"/>
        </w:rPr>
      </w:pPr>
    </w:p>
    <w:p w14:paraId="37AB2D4D" w14:textId="77777777" w:rsidR="00191813" w:rsidRDefault="00191813" w:rsidP="00191813">
      <w:pPr>
        <w:pStyle w:val="Heading3"/>
      </w:pPr>
      <w:r>
        <w:t>AT ECS/SCS – Appeasement Turn</w:t>
      </w:r>
    </w:p>
    <w:p w14:paraId="3CF5C6DA" w14:textId="77777777" w:rsidR="00191813" w:rsidRDefault="00191813" w:rsidP="00191813">
      <w:pPr>
        <w:pStyle w:val="Heading4"/>
      </w:pPr>
      <w:r>
        <w:t>Accommodation equals appeasement – China will become more aggressive in the ECS and SCS</w:t>
      </w:r>
    </w:p>
    <w:p w14:paraId="3BDA77E8" w14:textId="77777777" w:rsidR="00191813" w:rsidRDefault="00191813" w:rsidP="00191813">
      <w:r w:rsidRPr="004D6A93">
        <w:t xml:space="preserve">Elf-Eric </w:t>
      </w:r>
      <w:r w:rsidRPr="004D6A93">
        <w:rPr>
          <w:rStyle w:val="StyleStyleBold12pt"/>
        </w:rPr>
        <w:t>Easley</w:t>
      </w:r>
      <w:r w:rsidRPr="004D6A93">
        <w:t xml:space="preserve">, Spring </w:t>
      </w:r>
      <w:r w:rsidRPr="004D6A93">
        <w:rPr>
          <w:rStyle w:val="StyleStyleBold12pt"/>
        </w:rPr>
        <w:t>2016</w:t>
      </w:r>
      <w:r w:rsidRPr="004D6A93">
        <w:t xml:space="preserve">, (assistant professor in the division of international studies at </w:t>
      </w:r>
      <w:proofErr w:type="spellStart"/>
      <w:r w:rsidRPr="004D6A93">
        <w:t>Ewha</w:t>
      </w:r>
      <w:proofErr w:type="spellEnd"/>
      <w:r w:rsidRPr="004D6A93">
        <w:t xml:space="preserve"> University and Research fellow at the Asian institute for policy studies in Seoul), International Security, 40(4), Project Muse, mm</w:t>
      </w:r>
    </w:p>
    <w:p w14:paraId="4736C989" w14:textId="77777777" w:rsidR="00191813" w:rsidRPr="004D6A93" w:rsidRDefault="00191813" w:rsidP="00191813"/>
    <w:p w14:paraId="1BDE66D6" w14:textId="77777777" w:rsidR="00191813" w:rsidRDefault="00191813" w:rsidP="00191813">
      <w:pPr>
        <w:rPr>
          <w:sz w:val="16"/>
        </w:rPr>
      </w:pPr>
      <w:r w:rsidRPr="004D6A93">
        <w:rPr>
          <w:sz w:val="16"/>
        </w:rPr>
        <w:t xml:space="preserve">Rather than alleviate frictions, </w:t>
      </w:r>
      <w:r w:rsidRPr="004D6A93">
        <w:rPr>
          <w:rStyle w:val="StyleBoldUnderline"/>
        </w:rPr>
        <w:t>a grand bargain would</w:t>
      </w:r>
      <w:r w:rsidRPr="004D6A93">
        <w:rPr>
          <w:sz w:val="16"/>
        </w:rPr>
        <w:t xml:space="preserve"> likely </w:t>
      </w:r>
      <w:r w:rsidRPr="004D6A93">
        <w:rPr>
          <w:rStyle w:val="StyleBoldUnderline"/>
        </w:rPr>
        <w:t>motivate beliefs that China could</w:t>
      </w:r>
      <w:r w:rsidRPr="004D6A93">
        <w:rPr>
          <w:sz w:val="16"/>
        </w:rPr>
        <w:t xml:space="preserve"> eventually </w:t>
      </w:r>
      <w:r w:rsidRPr="004D6A93">
        <w:rPr>
          <w:rStyle w:val="StyleBoldUnderline"/>
        </w:rPr>
        <w:t>dismantle the U.S. security architecture in Asia</w:t>
      </w:r>
      <w:r w:rsidRPr="004D6A93">
        <w:rPr>
          <w:sz w:val="16"/>
        </w:rPr>
        <w:t xml:space="preserve">, </w:t>
      </w:r>
      <w:r w:rsidRPr="004D6A93">
        <w:rPr>
          <w:rStyle w:val="StyleBoldUnderline"/>
        </w:rPr>
        <w:t>emboldening actors on the Chinese side to pursue their interests more assertively</w:t>
      </w:r>
      <w:r w:rsidRPr="004D6A93">
        <w:rPr>
          <w:sz w:val="16"/>
        </w:rPr>
        <w:t xml:space="preserve">. U.S. </w:t>
      </w:r>
      <w:r w:rsidRPr="004D6A93">
        <w:rPr>
          <w:rStyle w:val="StyleBoldUnderline"/>
        </w:rPr>
        <w:t>abandonment of Taiwan would</w:t>
      </w:r>
      <w:r w:rsidRPr="004D6A93">
        <w:rPr>
          <w:sz w:val="16"/>
        </w:rPr>
        <w:t xml:space="preserve"> </w:t>
      </w:r>
      <w:r w:rsidRPr="004D6A93">
        <w:rPr>
          <w:rStyle w:val="StyleBoldUnderline"/>
        </w:rPr>
        <w:t>entail repealing the Taiwan Relations Act,</w:t>
      </w:r>
      <w:r w:rsidRPr="004D6A93">
        <w:rPr>
          <w:sz w:val="16"/>
        </w:rPr>
        <w:t xml:space="preserve"> ending the legal basis for defense cooperation and arms sales, </w:t>
      </w:r>
      <w:r w:rsidRPr="004D6A93">
        <w:rPr>
          <w:rStyle w:val="StyleBoldUnderline"/>
        </w:rPr>
        <w:t>immediately undermining deterrence</w:t>
      </w:r>
      <w:r w:rsidRPr="004D6A93">
        <w:rPr>
          <w:sz w:val="16"/>
        </w:rPr>
        <w:t xml:space="preserve">, and steadily [End Page 180] degrading Taiwan’s defense capabilities in ways difficult to reverse.14 Meanwhile, </w:t>
      </w:r>
      <w:r w:rsidRPr="004D6A93">
        <w:rPr>
          <w:rStyle w:val="StyleBoldUnderline"/>
        </w:rPr>
        <w:t xml:space="preserve">China’s salami tactics, in combination with its </w:t>
      </w:r>
      <w:r w:rsidRPr="004D6A93">
        <w:rPr>
          <w:sz w:val="16"/>
        </w:rPr>
        <w:t xml:space="preserve">ability to quickly redeploy military assets it might agree to pull back and its </w:t>
      </w:r>
      <w:r w:rsidRPr="004D6A93">
        <w:rPr>
          <w:rStyle w:val="StyleBoldUnderline"/>
        </w:rPr>
        <w:t>demonstrated long-term approach to the East China and South China Seas, make any such deal</w:t>
      </w:r>
      <w:r w:rsidRPr="004D6A93">
        <w:rPr>
          <w:sz w:val="16"/>
        </w:rPr>
        <w:t xml:space="preserve"> as Glaser suggests </w:t>
      </w:r>
      <w:r w:rsidRPr="004D6A93">
        <w:rPr>
          <w:rStyle w:val="StyleBoldUnderline"/>
        </w:rPr>
        <w:t>not credible</w:t>
      </w:r>
      <w:r w:rsidRPr="004D6A93">
        <w:rPr>
          <w:sz w:val="16"/>
        </w:rPr>
        <w:t xml:space="preserve">. </w:t>
      </w:r>
      <w:r w:rsidRPr="004D6A93">
        <w:rPr>
          <w:rStyle w:val="StyleBoldUnderline"/>
        </w:rPr>
        <w:t>Chinese official documents give no reason to believe that Beijing would be conciliatory on other claims if the United States accommodated China on Taiwan.</w:t>
      </w:r>
      <w:r w:rsidRPr="004D6A93">
        <w:rPr>
          <w:sz w:val="16"/>
        </w:rPr>
        <w:t>15 Taipei also claims sovereignty over the Japanese-controlled Senkaku Islands in the East China Sea. Beijing’s legal claim to these islands, which it calls the Diaoyu Islands, heavily relies on the history of the Republic of China and the status of “Taiwan Province.”16 Meanwhile, Taiwan maintains troops and recently upgraded its facilities on Taiping/</w:t>
      </w:r>
      <w:proofErr w:type="spellStart"/>
      <w:r w:rsidRPr="004D6A93">
        <w:rPr>
          <w:sz w:val="16"/>
        </w:rPr>
        <w:t>Itu</w:t>
      </w:r>
      <w:proofErr w:type="spellEnd"/>
      <w:r w:rsidRPr="004D6A93">
        <w:rPr>
          <w:sz w:val="16"/>
        </w:rPr>
        <w:t xml:space="preserve"> Aba, the largest naturally occurring feature of the disputed Spratly Islands, where China has been engaged in land reclamation and construction on features it controls. U.S. </w:t>
      </w:r>
      <w:r w:rsidRPr="004D6A93">
        <w:rPr>
          <w:rStyle w:val="StyleBoldUnderline"/>
        </w:rPr>
        <w:t xml:space="preserve">abandonment of Taiwan would likely make Chinese </w:t>
      </w:r>
      <w:proofErr w:type="spellStart"/>
      <w:r w:rsidRPr="004D6A93">
        <w:rPr>
          <w:rStyle w:val="StyleBoldUnderline"/>
        </w:rPr>
        <w:t>decisionmakers</w:t>
      </w:r>
      <w:proofErr w:type="spellEnd"/>
      <w:r w:rsidRPr="004D6A93">
        <w:rPr>
          <w:rStyle w:val="StyleBoldUnderline"/>
        </w:rPr>
        <w:t xml:space="preserve"> believe they could strengthen their claims in the East China and South China Seas</w:t>
      </w:r>
      <w:r w:rsidRPr="004D6A93">
        <w:rPr>
          <w:sz w:val="16"/>
        </w:rPr>
        <w:t xml:space="preserve"> by coercing Taipei to consolidate its positions with those of Beijing</w:t>
      </w:r>
      <w:proofErr w:type="gramStart"/>
      <w:r w:rsidRPr="004D6A93">
        <w:rPr>
          <w:sz w:val="16"/>
        </w:rPr>
        <w:t>.</w:t>
      </w:r>
      <w:r w:rsidRPr="004D6A93">
        <w:rPr>
          <w:sz w:val="12"/>
        </w:rPr>
        <w:t>¶</w:t>
      </w:r>
      <w:proofErr w:type="gramEnd"/>
      <w:r w:rsidRPr="004D6A93">
        <w:rPr>
          <w:sz w:val="16"/>
        </w:rPr>
        <w:t xml:space="preserve"> Beijing’s assertive policies contrast to the responsible, measured, and cooperative approach Taipei has taken to managing disputed claims in the East China and South China Seas.17 Far from being the dangerous source of entrapment Glaser describes, Taiwan is a valuable strategic and economic partner.18 In June 2015, the United States and Taiwan signed the Global Cooperation and Training Framework agreement to jointly offer capacity building in areas such as public health, women’s empowerment, environmental protection, and maritime safety. Leaders across Taiwan’s political spectrum have internalized lessons from the provocative Chen </w:t>
      </w:r>
      <w:proofErr w:type="spellStart"/>
      <w:r w:rsidRPr="004D6A93">
        <w:rPr>
          <w:sz w:val="16"/>
        </w:rPr>
        <w:t>Shui-bian</w:t>
      </w:r>
      <w:proofErr w:type="spellEnd"/>
      <w:r w:rsidRPr="004D6A93">
        <w:rPr>
          <w:sz w:val="16"/>
        </w:rPr>
        <w:t xml:space="preserve"> years and are not about to risk the lives and treasure of their people for the sake of forcing Washington’s hand vis-à-vis Beijing. Moreover, the United States has historically managed to deter challengers and restrain partners, preventing both sides from initiating or escalating conflicts.19</w:t>
      </w:r>
    </w:p>
    <w:p w14:paraId="3E1BDFF5" w14:textId="77777777" w:rsidR="00191813" w:rsidRDefault="00191813" w:rsidP="00191813">
      <w:pPr>
        <w:pStyle w:val="Heading3"/>
      </w:pPr>
      <w:r>
        <w:t>AT ECS/SCS - Disputes =/= Conflict</w:t>
      </w:r>
    </w:p>
    <w:p w14:paraId="4E6B8708" w14:textId="77777777" w:rsidR="00191813" w:rsidRPr="0091689F" w:rsidRDefault="00191813" w:rsidP="00191813">
      <w:pPr>
        <w:pStyle w:val="Heading4"/>
      </w:pPr>
      <w:r>
        <w:t>ECS/SCS disputes won’t lead to conflict – no incentive to escalate</w:t>
      </w:r>
    </w:p>
    <w:p w14:paraId="0E280D42" w14:textId="77777777" w:rsidR="00191813" w:rsidRDefault="00191813" w:rsidP="00191813">
      <w:r w:rsidRPr="0091689F">
        <w:t xml:space="preserve">Ronan </w:t>
      </w:r>
      <w:proofErr w:type="spellStart"/>
      <w:r w:rsidRPr="0091689F">
        <w:t>Tse</w:t>
      </w:r>
      <w:proofErr w:type="spellEnd"/>
      <w:r w:rsidRPr="0091689F">
        <w:t xml:space="preserve">-min </w:t>
      </w:r>
      <w:r w:rsidRPr="0091689F">
        <w:rPr>
          <w:rStyle w:val="StyleStyleBold12pt"/>
        </w:rPr>
        <w:t>Fu</w:t>
      </w:r>
      <w:r w:rsidRPr="0091689F">
        <w:t xml:space="preserve">, Fall </w:t>
      </w:r>
      <w:r w:rsidRPr="0091689F">
        <w:rPr>
          <w:rStyle w:val="StyleStyleBold12pt"/>
        </w:rPr>
        <w:t>2015</w:t>
      </w:r>
      <w:r w:rsidRPr="0091689F">
        <w:t xml:space="preserve">, (doctoral candidate in the political science and international relations program at the university of southern </w:t>
      </w:r>
      <w:proofErr w:type="spellStart"/>
      <w:r w:rsidRPr="0091689F">
        <w:t>california</w:t>
      </w:r>
      <w:proofErr w:type="spellEnd"/>
      <w:r w:rsidRPr="0091689F">
        <w:t xml:space="preserve">), Foreign Affairs, “looking for </w:t>
      </w:r>
      <w:proofErr w:type="spellStart"/>
      <w:r w:rsidRPr="0091689F">
        <w:t>asia’s</w:t>
      </w:r>
      <w:proofErr w:type="spellEnd"/>
      <w:r w:rsidRPr="0091689F">
        <w:t xml:space="preserve"> security dilemma,” 40(2), Project Muse, mm</w:t>
      </w:r>
    </w:p>
    <w:p w14:paraId="31915E2A" w14:textId="77777777" w:rsidR="00191813" w:rsidRPr="0091689F" w:rsidRDefault="00191813" w:rsidP="00191813"/>
    <w:p w14:paraId="30D64C26" w14:textId="77777777" w:rsidR="00191813" w:rsidRDefault="00191813" w:rsidP="00191813">
      <w:pPr>
        <w:rPr>
          <w:sz w:val="16"/>
        </w:rPr>
      </w:pPr>
      <w:r w:rsidRPr="0091689F">
        <w:rPr>
          <w:rStyle w:val="StyleBoldUnderline"/>
        </w:rPr>
        <w:t>The most common explanation for East Asian states’ muted military response to China’s rise is the existence of a robust U.S. security guarantee</w:t>
      </w:r>
      <w:r w:rsidRPr="0091689F">
        <w:rPr>
          <w:sz w:val="16"/>
        </w:rPr>
        <w:t xml:space="preserve"> that reassures allies and deters rivals.16 Given that the military expenditures of most Asia Pacific countries have gradually declined for the past quarter century despite “China’s surging defense budget” (p. 67), and that the United States continues to “pivot” and increase its forward military deployment (p. 82), it might be that the region feels safer because of the U.S. military presence. If so, U.S.-China security competition would be a cause for concern, but not China–East Asian security competition. </w:t>
      </w:r>
      <w:r w:rsidRPr="0091689F">
        <w:rPr>
          <w:rStyle w:val="StyleBoldUnderline"/>
        </w:rPr>
        <w:t>Yet</w:t>
      </w:r>
      <w:r w:rsidRPr="0091689F">
        <w:rPr>
          <w:sz w:val="16"/>
        </w:rPr>
        <w:t xml:space="preserve"> </w:t>
      </w:r>
      <w:proofErr w:type="spellStart"/>
      <w:r w:rsidRPr="0091689F">
        <w:rPr>
          <w:sz w:val="16"/>
        </w:rPr>
        <w:t>Liff</w:t>
      </w:r>
      <w:proofErr w:type="spellEnd"/>
      <w:r w:rsidRPr="0091689F">
        <w:rPr>
          <w:sz w:val="16"/>
        </w:rPr>
        <w:t xml:space="preserve"> and Ikenberry miss this key argument—the bulk of their article focuses primarily on China–East Asian security dynamics (pp. 65–82). Either states are free riding on U.S. defense commitments and hence not spending what they might, or they have doubts about the U.S. military guarantee against all contingencies. </w:t>
      </w:r>
      <w:proofErr w:type="spellStart"/>
      <w:r w:rsidRPr="0091689F">
        <w:rPr>
          <w:sz w:val="16"/>
        </w:rPr>
        <w:t>Liff</w:t>
      </w:r>
      <w:proofErr w:type="spellEnd"/>
      <w:r w:rsidRPr="0091689F">
        <w:rPr>
          <w:sz w:val="16"/>
        </w:rPr>
        <w:t xml:space="preserve"> and Ikenberry cannot simultaneously argue that states are afraid of China and desperately arming themselves but also unafraid of China given the U.S. security guarantee (p. 88)</w:t>
      </w:r>
      <w:proofErr w:type="gramStart"/>
      <w:r w:rsidRPr="0091689F">
        <w:rPr>
          <w:sz w:val="16"/>
        </w:rPr>
        <w:t>.</w:t>
      </w:r>
      <w:r w:rsidRPr="0091689F">
        <w:rPr>
          <w:sz w:val="12"/>
        </w:rPr>
        <w:t>¶</w:t>
      </w:r>
      <w:proofErr w:type="gramEnd"/>
      <w:r w:rsidRPr="0091689F">
        <w:rPr>
          <w:sz w:val="16"/>
        </w:rPr>
        <w:t xml:space="preserve"> </w:t>
      </w:r>
      <w:r w:rsidRPr="0091689F">
        <w:rPr>
          <w:rStyle w:val="StyleBoldUnderline"/>
        </w:rPr>
        <w:t>Although the U.S. alliance system may mitigate national security concerns for some Asian countries, it is unlikely to reassure every one of them</w:t>
      </w:r>
      <w:r w:rsidRPr="0091689F">
        <w:rPr>
          <w:sz w:val="16"/>
        </w:rPr>
        <w:t xml:space="preserve">. After all, the U.S. security guarantee is not a blanket guarantee for all military contingencies. </w:t>
      </w:r>
      <w:r w:rsidRPr="0091689F">
        <w:rPr>
          <w:rStyle w:val="StyleBoldUnderline"/>
        </w:rPr>
        <w:t>There is a simpler explanation for continued low military expenditures for both allies and non-allies in the region</w:t>
      </w:r>
      <w:r w:rsidRPr="0091689F">
        <w:rPr>
          <w:sz w:val="16"/>
        </w:rPr>
        <w:t xml:space="preserve">: </w:t>
      </w:r>
      <w:r w:rsidRPr="0091689F">
        <w:rPr>
          <w:rStyle w:val="StyleBoldUnderline"/>
        </w:rPr>
        <w:t>few states fear for their survival; hence they are not arming</w:t>
      </w:r>
      <w:r w:rsidRPr="0091689F">
        <w:rPr>
          <w:sz w:val="16"/>
        </w:rPr>
        <w:t xml:space="preserve"> as much as </w:t>
      </w:r>
      <w:proofErr w:type="spellStart"/>
      <w:r w:rsidRPr="0091689F">
        <w:rPr>
          <w:sz w:val="16"/>
        </w:rPr>
        <w:t>Liff</w:t>
      </w:r>
      <w:proofErr w:type="spellEnd"/>
      <w:r w:rsidRPr="0091689F">
        <w:rPr>
          <w:sz w:val="16"/>
        </w:rPr>
        <w:t xml:space="preserve"> and Ikenberry suggest.17 </w:t>
      </w:r>
      <w:r w:rsidRPr="0091689F">
        <w:rPr>
          <w:rStyle w:val="StyleBoldUnderline"/>
        </w:rPr>
        <w:t>Although China’s maritime claims are expansive, they are not new, nor are they increasing</w:t>
      </w:r>
      <w:r w:rsidRPr="0091689F">
        <w:rPr>
          <w:sz w:val="16"/>
        </w:rPr>
        <w:t xml:space="preserve">.18 </w:t>
      </w:r>
      <w:r w:rsidRPr="0091689F">
        <w:rPr>
          <w:rStyle w:val="StyleBoldUnderline"/>
        </w:rPr>
        <w:t>And most important, China is unlikely to embark on territorial expansion.</w:t>
      </w:r>
      <w:r w:rsidRPr="0091689F">
        <w:rPr>
          <w:sz w:val="16"/>
        </w:rPr>
        <w:t xml:space="preserve">19 </w:t>
      </w:r>
      <w:r w:rsidRPr="0091689F">
        <w:rPr>
          <w:rStyle w:val="StyleBoldUnderline"/>
        </w:rPr>
        <w:t>Direct military competition with China is thus unwarranted.</w:t>
      </w:r>
      <w:r w:rsidRPr="0091689F">
        <w:rPr>
          <w:sz w:val="16"/>
        </w:rPr>
        <w:t xml:space="preserve"> </w:t>
      </w:r>
      <w:r w:rsidRPr="0091689F">
        <w:rPr>
          <w:rStyle w:val="StyleBoldUnderline"/>
        </w:rPr>
        <w:t>The United States and China may be competing for regional hegemony, but few other states feel the necessity to choose sides</w:t>
      </w:r>
      <w:r w:rsidRPr="0091689F">
        <w:rPr>
          <w:sz w:val="16"/>
        </w:rPr>
        <w:t>. Given that the stakes are fairly low, it is not surprising that few states appear willing to make the costly domestic and economic trade-offs required for major sustained investments in their militaries.</w:t>
      </w:r>
    </w:p>
    <w:p w14:paraId="28340DF2" w14:textId="77777777" w:rsidR="00191813" w:rsidRDefault="00191813" w:rsidP="00191813">
      <w:pPr>
        <w:pStyle w:val="Heading3"/>
      </w:pPr>
      <w:r>
        <w:t>AT ECS/SCS – No Arms Race</w:t>
      </w:r>
    </w:p>
    <w:p w14:paraId="7007C2F8" w14:textId="77777777" w:rsidR="00191813" w:rsidRDefault="00191813" w:rsidP="00191813">
      <w:pPr>
        <w:pStyle w:val="Heading4"/>
      </w:pPr>
      <w:r>
        <w:t>Regional defense spending proves the ECS and SCS won’t trigger an arms race</w:t>
      </w:r>
    </w:p>
    <w:p w14:paraId="74CF9DED" w14:textId="77777777" w:rsidR="00191813" w:rsidRDefault="00191813" w:rsidP="00191813">
      <w:r w:rsidRPr="0050222A">
        <w:t xml:space="preserve">Ronan </w:t>
      </w:r>
      <w:proofErr w:type="spellStart"/>
      <w:r w:rsidRPr="0050222A">
        <w:t>Tse</w:t>
      </w:r>
      <w:proofErr w:type="spellEnd"/>
      <w:r w:rsidRPr="0050222A">
        <w:t xml:space="preserve">-min </w:t>
      </w:r>
      <w:r w:rsidRPr="0050222A">
        <w:rPr>
          <w:rStyle w:val="StyleStyleBold12pt"/>
        </w:rPr>
        <w:t>Fu</w:t>
      </w:r>
      <w:r w:rsidRPr="0050222A">
        <w:t xml:space="preserve">, Fall </w:t>
      </w:r>
      <w:r w:rsidRPr="0050222A">
        <w:rPr>
          <w:rStyle w:val="StyleStyleBold12pt"/>
        </w:rPr>
        <w:t>2015</w:t>
      </w:r>
      <w:r w:rsidRPr="0050222A">
        <w:t xml:space="preserve">, (doctoral candidate in the political science and international relations program at the university of southern </w:t>
      </w:r>
      <w:proofErr w:type="spellStart"/>
      <w:r w:rsidRPr="0050222A">
        <w:t>california</w:t>
      </w:r>
      <w:proofErr w:type="spellEnd"/>
      <w:r w:rsidRPr="0050222A">
        <w:t xml:space="preserve">), Foreign Affairs, “looking for </w:t>
      </w:r>
      <w:proofErr w:type="spellStart"/>
      <w:r w:rsidRPr="0050222A">
        <w:t>asia’s</w:t>
      </w:r>
      <w:proofErr w:type="spellEnd"/>
      <w:r w:rsidRPr="0050222A">
        <w:t xml:space="preserve"> security dilemma,” 40(2), Project Muse, mm</w:t>
      </w:r>
    </w:p>
    <w:p w14:paraId="5BEA746C" w14:textId="77777777" w:rsidR="00191813" w:rsidRDefault="00191813" w:rsidP="00191813"/>
    <w:p w14:paraId="4C813FA8" w14:textId="77777777" w:rsidR="00191813" w:rsidRDefault="00191813" w:rsidP="00191813">
      <w:pPr>
        <w:rPr>
          <w:sz w:val="16"/>
        </w:rPr>
      </w:pPr>
      <w:r w:rsidRPr="0050222A">
        <w:rPr>
          <w:rStyle w:val="StyleBoldUnderline"/>
        </w:rPr>
        <w:t xml:space="preserve">Is there “severe military competition” in the </w:t>
      </w:r>
      <w:proofErr w:type="spellStart"/>
      <w:r w:rsidRPr="0050222A">
        <w:rPr>
          <w:rStyle w:val="StyleBoldUnderline"/>
        </w:rPr>
        <w:t>asia</w:t>
      </w:r>
      <w:proofErr w:type="spellEnd"/>
      <w:r w:rsidRPr="0050222A">
        <w:rPr>
          <w:rStyle w:val="StyleBoldUnderline"/>
        </w:rPr>
        <w:t xml:space="preserve"> pacific</w:t>
      </w:r>
      <w:proofErr w:type="gramStart"/>
      <w:r w:rsidRPr="0050222A">
        <w:rPr>
          <w:rStyle w:val="StyleBoldUnderline"/>
        </w:rPr>
        <w:t>?</w:t>
      </w:r>
      <w:r w:rsidRPr="0050222A">
        <w:rPr>
          <w:rStyle w:val="StyleBoldUnderline"/>
          <w:b w:val="0"/>
          <w:sz w:val="12"/>
          <w:u w:val="none"/>
        </w:rPr>
        <w:t>¶</w:t>
      </w:r>
      <w:proofErr w:type="gramEnd"/>
      <w:r w:rsidRPr="0050222A">
        <w:rPr>
          <w:rStyle w:val="StyleBoldUnderline"/>
          <w:sz w:val="12"/>
        </w:rPr>
        <w:t xml:space="preserve"> </w:t>
      </w:r>
      <w:proofErr w:type="spellStart"/>
      <w:r w:rsidRPr="0050222A">
        <w:rPr>
          <w:sz w:val="16"/>
        </w:rPr>
        <w:t>Liff</w:t>
      </w:r>
      <w:proofErr w:type="spellEnd"/>
      <w:r w:rsidRPr="0050222A">
        <w:rPr>
          <w:sz w:val="16"/>
        </w:rPr>
        <w:t xml:space="preserve"> and Ikenberry ground their analysis in the empirical observation that Asia might already be engaged in severe military competition, but they never define what they mean by “military competition” (pp. 65–82). They imply that such competition exists when parties seek to enhance their military capabilities in response to an external threat (p. 65). More specifically, they state that “there is evidence of a security dilemma–driven [End Page 181] spiral gradually unfolding between China and several states that is driving investments in military capabilities and that may worsen significantly in the years ahead” (p. 88)</w:t>
      </w:r>
      <w:proofErr w:type="gramStart"/>
      <w:r w:rsidRPr="0050222A">
        <w:rPr>
          <w:sz w:val="16"/>
        </w:rPr>
        <w:t>.</w:t>
      </w:r>
      <w:r w:rsidRPr="0050222A">
        <w:rPr>
          <w:sz w:val="12"/>
        </w:rPr>
        <w:t>¶</w:t>
      </w:r>
      <w:proofErr w:type="gramEnd"/>
      <w:r w:rsidRPr="0050222A">
        <w:rPr>
          <w:sz w:val="16"/>
        </w:rPr>
        <w:t xml:space="preserve"> If </w:t>
      </w:r>
      <w:proofErr w:type="spellStart"/>
      <w:r w:rsidRPr="0050222A">
        <w:rPr>
          <w:sz w:val="16"/>
        </w:rPr>
        <w:t>Liff</w:t>
      </w:r>
      <w:proofErr w:type="spellEnd"/>
      <w:r w:rsidRPr="0050222A">
        <w:rPr>
          <w:sz w:val="16"/>
        </w:rPr>
        <w:t xml:space="preserve"> and </w:t>
      </w:r>
      <w:proofErr w:type="spellStart"/>
      <w:r w:rsidRPr="0050222A">
        <w:rPr>
          <w:sz w:val="16"/>
        </w:rPr>
        <w:t>Ikenberry’s</w:t>
      </w:r>
      <w:proofErr w:type="spellEnd"/>
      <w:r w:rsidRPr="0050222A">
        <w:rPr>
          <w:sz w:val="16"/>
        </w:rPr>
        <w:t xml:space="preserve"> claim that the Asia Pacific is currently experiencing severe military competition were true, then </w:t>
      </w:r>
      <w:r w:rsidRPr="0050222A">
        <w:rPr>
          <w:rStyle w:val="StyleBoldUnderline"/>
        </w:rPr>
        <w:t>major countries in the region should have significantly boosted their military spending over the past few decades</w:t>
      </w:r>
      <w:r w:rsidRPr="0050222A">
        <w:rPr>
          <w:sz w:val="16"/>
        </w:rPr>
        <w:t xml:space="preserve">.2 After all, </w:t>
      </w:r>
      <w:r w:rsidRPr="0050222A">
        <w:rPr>
          <w:rStyle w:val="StyleBoldUnderline"/>
        </w:rPr>
        <w:t>China increased its military spending</w:t>
      </w:r>
      <w:r w:rsidRPr="0050222A">
        <w:rPr>
          <w:sz w:val="16"/>
        </w:rPr>
        <w:t xml:space="preserve"> by 576 percent in real terms from 1992 to 2013. And as </w:t>
      </w:r>
      <w:proofErr w:type="spellStart"/>
      <w:r w:rsidRPr="0050222A">
        <w:rPr>
          <w:sz w:val="16"/>
        </w:rPr>
        <w:t>Liff</w:t>
      </w:r>
      <w:proofErr w:type="spellEnd"/>
      <w:r w:rsidRPr="0050222A">
        <w:rPr>
          <w:sz w:val="16"/>
        </w:rPr>
        <w:t xml:space="preserve"> and Ikenberry note, “the PLA [People’s Liberation Army] increasingly poses at least a potential threat to China’s neighbors and the United States” (p. 67). </w:t>
      </w:r>
      <w:r w:rsidRPr="0050222A">
        <w:rPr>
          <w:rStyle w:val="StyleBoldUnderline"/>
        </w:rPr>
        <w:t>A generation of Asian leaders, however, has chosen not to respond with similar arms increases.</w:t>
      </w:r>
      <w:r w:rsidRPr="0050222A">
        <w:rPr>
          <w:sz w:val="16"/>
        </w:rPr>
        <w:t xml:space="preserve"> Measured in constant $2011, from 1992 to 2013 Japan’s increase was only 13 percent; South Korea’s increase was 96 percent; and India’s was 192 percent.3</w:t>
      </w:r>
      <w:r w:rsidRPr="0050222A">
        <w:rPr>
          <w:sz w:val="12"/>
        </w:rPr>
        <w:t>¶</w:t>
      </w:r>
      <w:r w:rsidRPr="0050222A">
        <w:rPr>
          <w:sz w:val="16"/>
        </w:rPr>
        <w:t xml:space="preserve"> Measured as a percentage of gross domestic product (GDP), </w:t>
      </w:r>
      <w:r w:rsidRPr="0050222A">
        <w:rPr>
          <w:rStyle w:val="StyleBoldUnderline"/>
        </w:rPr>
        <w:t>the military expenditures of most Asia Pacific countries have steadily declined since the Cold War</w:t>
      </w:r>
      <w:r w:rsidRPr="0050222A">
        <w:rPr>
          <w:sz w:val="16"/>
        </w:rPr>
        <w:t xml:space="preserve">, despite the emergence of the PLA as a professional and capable fighting force.4 </w:t>
      </w:r>
      <w:r w:rsidRPr="0050222A">
        <w:rPr>
          <w:rStyle w:val="StyleBoldUnderline"/>
        </w:rPr>
        <w:t>Few countries in the region have been willing to make massive investments in military power at the expense of other priorities</w:t>
      </w:r>
      <w:r w:rsidRPr="0050222A">
        <w:rPr>
          <w:sz w:val="16"/>
        </w:rPr>
        <w:t xml:space="preserve">.5 In addition, as a proportion of GDP, Asian military spending in 2013 was the lowest it had been since the end of the Cold War. On average, major Asian countries spent 3.32 and 2.83 percentage of their GDP on defense in 1988 and 1992, respectively. In 2013 the average proportion of GDP that major Asian countries devoted to defense was only 1.88 percent.6 In this sense, contrary to </w:t>
      </w:r>
      <w:proofErr w:type="spellStart"/>
      <w:r w:rsidRPr="0050222A">
        <w:rPr>
          <w:sz w:val="16"/>
        </w:rPr>
        <w:t>Liff</w:t>
      </w:r>
      <w:proofErr w:type="spellEnd"/>
      <w:r w:rsidRPr="0050222A">
        <w:rPr>
          <w:sz w:val="16"/>
        </w:rPr>
        <w:t xml:space="preserve"> and </w:t>
      </w:r>
      <w:proofErr w:type="spellStart"/>
      <w:r w:rsidRPr="0050222A">
        <w:rPr>
          <w:sz w:val="16"/>
        </w:rPr>
        <w:t>Ikenberry’s</w:t>
      </w:r>
      <w:proofErr w:type="spellEnd"/>
      <w:r w:rsidRPr="0050222A">
        <w:rPr>
          <w:sz w:val="16"/>
        </w:rPr>
        <w:t xml:space="preserve"> claim, </w:t>
      </w:r>
      <w:r w:rsidRPr="0050222A">
        <w:rPr>
          <w:rStyle w:val="StyleBoldUnderline"/>
        </w:rPr>
        <w:t xml:space="preserve">military competition in the Asia Pacific is becoming </w:t>
      </w:r>
      <w:r w:rsidRPr="0050222A">
        <w:rPr>
          <w:rStyle w:val="Emphasis"/>
        </w:rPr>
        <w:t>less rather than more intense</w:t>
      </w:r>
      <w:proofErr w:type="gramStart"/>
      <w:r w:rsidRPr="0050222A">
        <w:rPr>
          <w:rStyle w:val="StyleBoldUnderline"/>
        </w:rPr>
        <w:t>.</w:t>
      </w:r>
      <w:r w:rsidRPr="0050222A">
        <w:rPr>
          <w:sz w:val="12"/>
        </w:rPr>
        <w:t>¶</w:t>
      </w:r>
      <w:proofErr w:type="gramEnd"/>
      <w:r w:rsidRPr="0050222A">
        <w:rPr>
          <w:sz w:val="16"/>
        </w:rPr>
        <w:t xml:space="preserve"> Perhaps one could argue that twenty-five years is too long an analytical time frame—that China’s neighbors only recently decided its growth was a threat and have begun to respond. The most recent data do not support this claim either. Measured in inflation-adjusted constant terms, </w:t>
      </w:r>
      <w:r w:rsidRPr="0050222A">
        <w:rPr>
          <w:rStyle w:val="StyleBoldUnderline"/>
        </w:rPr>
        <w:t>the military spending of key countries in the region declined in 2013</w:t>
      </w:r>
      <w:r w:rsidRPr="0050222A">
        <w:rPr>
          <w:sz w:val="16"/>
        </w:rPr>
        <w:t xml:space="preserve">: Japan −0.23 percent, India −0.74 percent, Taiwan −2.63 percent, and Australia −3.58 percent.7 This is not to suggest that Asian countries are indifferent to China’s assertiveness. </w:t>
      </w:r>
      <w:r w:rsidRPr="0050222A">
        <w:rPr>
          <w:rStyle w:val="StyleBoldUnderline"/>
        </w:rPr>
        <w:t>Asian countries</w:t>
      </w:r>
      <w:r w:rsidRPr="0050222A">
        <w:rPr>
          <w:sz w:val="16"/>
        </w:rPr>
        <w:t>, especially those with territorial (or other) claims, certainly [End Page 182] care</w:t>
      </w:r>
      <w:r w:rsidRPr="0050222A">
        <w:rPr>
          <w:rStyle w:val="StyleBoldUnderline"/>
        </w:rPr>
        <w:t xml:space="preserve"> about China’s policy in the South and East China Seas, but they have not responded by engaging in severe military competition,</w:t>
      </w:r>
      <w:r w:rsidRPr="0050222A">
        <w:rPr>
          <w:sz w:val="16"/>
        </w:rPr>
        <w:t xml:space="preserve"> at least when measured in the standard manner.</w:t>
      </w:r>
    </w:p>
    <w:p w14:paraId="1573E381" w14:textId="77777777" w:rsidR="00191813" w:rsidRDefault="00191813" w:rsidP="00191813">
      <w:pPr>
        <w:pStyle w:val="Heading3"/>
      </w:pPr>
      <w:r>
        <w:t>No War – General</w:t>
      </w:r>
    </w:p>
    <w:p w14:paraId="19EB8CAE" w14:textId="77777777" w:rsidR="00191813" w:rsidRDefault="00191813" w:rsidP="00191813">
      <w:pPr>
        <w:pStyle w:val="Heading4"/>
      </w:pPr>
      <w:r>
        <w:t xml:space="preserve">Military primacy and economic interdependence will prevent a war with China. </w:t>
      </w:r>
    </w:p>
    <w:p w14:paraId="7C80A741" w14:textId="77777777" w:rsidR="00191813" w:rsidRPr="00EA7820" w:rsidRDefault="00191813" w:rsidP="00191813">
      <w:r w:rsidRPr="00EA7820">
        <w:t xml:space="preserve">Phil </w:t>
      </w:r>
      <w:r w:rsidRPr="00187303">
        <w:rPr>
          <w:rStyle w:val="StyleStyleBold12pt"/>
        </w:rPr>
        <w:t xml:space="preserve">Stewart, </w:t>
      </w:r>
      <w:r w:rsidRPr="009C6C22">
        <w:t>2/1</w:t>
      </w:r>
      <w:r w:rsidRPr="00EA7820">
        <w:t>/</w:t>
      </w:r>
      <w:r w:rsidRPr="00B245B5">
        <w:rPr>
          <w:rStyle w:val="StyleStyleBold12pt"/>
        </w:rPr>
        <w:t>11</w:t>
      </w:r>
      <w:r w:rsidRPr="00EA7820">
        <w:t>, Reuters, "Analysis: U.S. military says keeps up with china; is it enough?" http://www.reuters.com/assets/print?aid=UKTRE7101AG20110201</w:t>
      </w:r>
    </w:p>
    <w:p w14:paraId="6E9D63B8" w14:textId="77777777" w:rsidR="00191813" w:rsidRPr="00B245B5" w:rsidRDefault="00191813" w:rsidP="00191813">
      <w:pPr>
        <w:rPr>
          <w:sz w:val="14"/>
        </w:rPr>
      </w:pPr>
      <w:r w:rsidRPr="00B245B5">
        <w:rPr>
          <w:sz w:val="14"/>
        </w:rPr>
        <w:t xml:space="preserve">The core U.S. defense budget -- not including war funding -- was $530 billion in 2010. That's well beyond China's 532.1 billion </w:t>
      </w:r>
      <w:proofErr w:type="spellStart"/>
      <w:r w:rsidRPr="00B245B5">
        <w:rPr>
          <w:sz w:val="14"/>
        </w:rPr>
        <w:t>yuan</w:t>
      </w:r>
      <w:proofErr w:type="spellEnd"/>
      <w:r w:rsidRPr="00B245B5">
        <w:rPr>
          <w:sz w:val="14"/>
        </w:rPr>
        <w:t xml:space="preserve"> (about $80 billion) in official defense spending. Analysts believe that China's military spending is much higher than it publicly admits.  "The Chinese are not 10 feet tall," said Admiral Mike Mullen, who as chairman of the U.S. military's Joint Chiefs of Staff is the top U.S. military officer.  </w:t>
      </w:r>
      <w:r w:rsidRPr="00187303">
        <w:rPr>
          <w:rStyle w:val="StyleBoldUnderline"/>
          <w:highlight w:val="yellow"/>
        </w:rPr>
        <w:t>A top Chinese official acknowledged recently the United States will retain unchallengeable</w:t>
      </w:r>
      <w:r w:rsidRPr="00B245B5">
        <w:rPr>
          <w:sz w:val="14"/>
          <w:highlight w:val="yellow"/>
        </w:rPr>
        <w:t xml:space="preserve"> </w:t>
      </w:r>
      <w:r w:rsidRPr="00187303">
        <w:rPr>
          <w:rStyle w:val="StyleBoldUnderline"/>
          <w:highlight w:val="yellow"/>
        </w:rPr>
        <w:t>global dominance for</w:t>
      </w:r>
      <w:r w:rsidRPr="00187303">
        <w:rPr>
          <w:rStyle w:val="Emphasis"/>
          <w:highlight w:val="yellow"/>
        </w:rPr>
        <w:t xml:space="preserve"> at least two decades</w:t>
      </w:r>
      <w:r w:rsidRPr="00B245B5">
        <w:rPr>
          <w:sz w:val="14"/>
        </w:rPr>
        <w:t>.  Still, analysts point out that Chinese advances in areas like cyber warfare could more quickly level the playing field. The U.S. military can invest heavily in new capabilities, but it will always have weaknesses that can be exploited.  A U.S. military official, speaking on condition of anonymity, said exercises and simulations conducted by the U.S. military have taken into account new technologies and capabilities in the region that could alter the status quo. The official declined to cite China specifically.  Pentagon officials, when asked about China, have pointed to a five-year budget plan that -- while lower than initially projected -- still invests heavily in new technologies like a new generation of long-range nuclear bombers, jammers and radar.</w:t>
      </w:r>
      <w:r w:rsidRPr="00187303">
        <w:rPr>
          <w:rStyle w:val="StyleBoldUnderline"/>
        </w:rPr>
        <w:t xml:space="preserve">  </w:t>
      </w:r>
      <w:r w:rsidRPr="00187303">
        <w:rPr>
          <w:rStyle w:val="StyleBoldUnderline"/>
          <w:highlight w:val="yellow"/>
        </w:rPr>
        <w:t>The U.S. military</w:t>
      </w:r>
      <w:r w:rsidRPr="00B245B5">
        <w:rPr>
          <w:sz w:val="14"/>
        </w:rPr>
        <w:t xml:space="preserve"> does not expect to build new bases in Asia in the near future but </w:t>
      </w:r>
      <w:r w:rsidRPr="00187303">
        <w:rPr>
          <w:rStyle w:val="StyleBoldUnderline"/>
          <w:highlight w:val="yellow"/>
        </w:rPr>
        <w:t>aims to "enhance" its presence in Southeast Asia while maintaining it in Northeast Asia</w:t>
      </w:r>
      <w:r w:rsidRPr="00B245B5">
        <w:rPr>
          <w:sz w:val="14"/>
        </w:rPr>
        <w:t xml:space="preserve">, Gates said recently.  There are nearly 80,000 U.S. military personnel stationed in Japan and South Korea alone. Gates recently warned an audience in Tokyo that China "might behave more assertively toward its neighbors" without the U.S. presence in Japan.  INEVITABLE ADVERSARIES?  Gates, for one, has said he did not believe the United States and China are "inevitable strategic adversaries."  </w:t>
      </w:r>
      <w:r w:rsidRPr="00187303">
        <w:rPr>
          <w:rStyle w:val="StyleBoldUnderline"/>
        </w:rPr>
        <w:t xml:space="preserve">The United States and China are the world's two largest economies, and some </w:t>
      </w:r>
      <w:r w:rsidRPr="00187303">
        <w:rPr>
          <w:rStyle w:val="StyleBoldUnderline"/>
          <w:highlight w:val="yellow"/>
        </w:rPr>
        <w:t>analysts say their economic dependency and shared interest in global stability will over time smooth tensions -- and lower the risk of conflict</w:t>
      </w:r>
      <w:r w:rsidRPr="00B245B5">
        <w:rPr>
          <w:sz w:val="14"/>
          <w:highlight w:val="yellow"/>
        </w:rPr>
        <w:t xml:space="preserve">.  </w:t>
      </w:r>
      <w:r w:rsidRPr="00187303">
        <w:rPr>
          <w:rStyle w:val="StyleBoldUnderline"/>
          <w:highlight w:val="yellow"/>
        </w:rPr>
        <w:t>"The Chinese do not want to go to war with us. They own too much of our debt, and rely too much on us for trade</w:t>
      </w:r>
      <w:r w:rsidRPr="00B245B5">
        <w:rPr>
          <w:sz w:val="14"/>
        </w:rPr>
        <w:t xml:space="preserve">," said Chris Hellman of the nonprofit National Priorities Project. </w:t>
      </w:r>
    </w:p>
    <w:p w14:paraId="27077478" w14:textId="77777777" w:rsidR="00191813" w:rsidRPr="00B245B5" w:rsidRDefault="00191813" w:rsidP="00191813"/>
    <w:p w14:paraId="640BE55A" w14:textId="77777777" w:rsidR="00191813" w:rsidRDefault="00191813" w:rsidP="00191813">
      <w:pPr>
        <w:pStyle w:val="Heading4"/>
      </w:pPr>
      <w:r>
        <w:t>No risk of a war between the U.S. and China.</w:t>
      </w:r>
    </w:p>
    <w:p w14:paraId="376A8BA8" w14:textId="77777777" w:rsidR="00191813" w:rsidRPr="0082744B" w:rsidRDefault="00191813" w:rsidP="00191813">
      <w:r w:rsidRPr="00831583">
        <w:t xml:space="preserve">Doug </w:t>
      </w:r>
      <w:proofErr w:type="spellStart"/>
      <w:r w:rsidRPr="00187303">
        <w:rPr>
          <w:rStyle w:val="StyleStyleBold12pt"/>
        </w:rPr>
        <w:t>Bandow</w:t>
      </w:r>
      <w:proofErr w:type="spellEnd"/>
      <w:r w:rsidRPr="00153ECE">
        <w:t>, 1/30</w:t>
      </w:r>
      <w:r w:rsidRPr="00831583">
        <w:t>/20</w:t>
      </w:r>
      <w:r w:rsidRPr="00187303">
        <w:rPr>
          <w:rStyle w:val="StyleStyleBold12pt"/>
        </w:rPr>
        <w:t>10</w:t>
      </w:r>
      <w:r w:rsidRPr="00831583">
        <w:t>, Huffington Post, "China: The Next "Necessary" Enemy?" http://www.huffingtonpost.com/doug-bandow/china-the-next-necessary_b_443349.html</w:t>
      </w:r>
    </w:p>
    <w:p w14:paraId="0D7C7D55" w14:textId="77777777" w:rsidR="00191813" w:rsidRPr="009F4295" w:rsidRDefault="00191813" w:rsidP="00191813">
      <w:pPr>
        <w:rPr>
          <w:sz w:val="16"/>
        </w:rPr>
      </w:pPr>
      <w:r w:rsidRPr="0082744B">
        <w:rPr>
          <w:sz w:val="16"/>
        </w:rPr>
        <w:t xml:space="preserve">Most important, </w:t>
      </w:r>
      <w:r w:rsidRPr="00187303">
        <w:rPr>
          <w:rStyle w:val="StyleBoldUnderline"/>
          <w:highlight w:val="yellow"/>
        </w:rPr>
        <w:t>as serious as are some of the differences between Washington and the PRC, none of them is important enough to trigger war</w:t>
      </w:r>
      <w:r w:rsidRPr="0082744B">
        <w:rPr>
          <w:sz w:val="16"/>
        </w:rPr>
        <w:t xml:space="preserve">. For all of the discussion of conflicting security interests, </w:t>
      </w:r>
      <w:r w:rsidRPr="00187303">
        <w:rPr>
          <w:rStyle w:val="StyleBoldUnderline"/>
        </w:rPr>
        <w:t>Beijing has neither the will nor the ability to threaten America</w:t>
      </w:r>
      <w:r w:rsidRPr="0082744B">
        <w:rPr>
          <w:sz w:val="16"/>
        </w:rPr>
        <w:t xml:space="preserve">. And it is hard to imagine the time when China will be able to seriously threaten America.  Beijing's military build-up is real but measured. Official PRC military spending was $71 billion last year; estimates of China's real defense outlays range up to $150 billion.  That's more than any other country -- except America. U.S. military outlays this year will run around $700 billion. Strip out Afghanistan and Iraq and spending will still exceed $530 billion. So </w:t>
      </w:r>
      <w:r w:rsidRPr="00187303">
        <w:rPr>
          <w:rStyle w:val="StyleBoldUnderline"/>
          <w:highlight w:val="yellow"/>
        </w:rPr>
        <w:t xml:space="preserve">Washington starts with an enormous head start over the PRC: the U.S. possesses the most sophisticated nuclear arsenal, advanced air wings, numerous carriers. </w:t>
      </w:r>
      <w:proofErr w:type="gramStart"/>
      <w:r w:rsidRPr="00187303">
        <w:rPr>
          <w:rStyle w:val="StyleBoldUnderline"/>
        </w:rPr>
        <w:t>And America continues to spend four to seven times</w:t>
      </w:r>
      <w:r w:rsidRPr="00153ECE">
        <w:rPr>
          <w:sz w:val="16"/>
        </w:rPr>
        <w:t xml:space="preserve">, depending on how one measures what, </w:t>
      </w:r>
      <w:r w:rsidRPr="00187303">
        <w:rPr>
          <w:rStyle w:val="StyleBoldUnderline"/>
        </w:rPr>
        <w:t>as much as Beijing on the military</w:t>
      </w:r>
      <w:r w:rsidRPr="001F5360">
        <w:rPr>
          <w:sz w:val="16"/>
          <w:highlight w:val="yellow"/>
        </w:rPr>
        <w:t>.</w:t>
      </w:r>
      <w:proofErr w:type="gramEnd"/>
      <w:r w:rsidRPr="0082744B">
        <w:rPr>
          <w:sz w:val="16"/>
        </w:rPr>
        <w:t xml:space="preserve">  Moreover</w:t>
      </w:r>
      <w:r w:rsidRPr="00187303">
        <w:rPr>
          <w:rStyle w:val="StyleBoldUnderline"/>
        </w:rPr>
        <w:t xml:space="preserve">, </w:t>
      </w:r>
      <w:r w:rsidRPr="00187303">
        <w:rPr>
          <w:rStyle w:val="StyleBoldUnderline"/>
          <w:highlight w:val="yellow"/>
        </w:rPr>
        <w:t>the U.S. is allied with every major industrialized state other than Russia, while China is surrounded by countries with which it has been in conflict:</w:t>
      </w:r>
      <w:r w:rsidRPr="0082744B">
        <w:rPr>
          <w:sz w:val="16"/>
        </w:rPr>
        <w:t xml:space="preserve"> India, Japan, Russia, South Korea, and Vietnam. </w:t>
      </w:r>
      <w:r w:rsidRPr="00187303">
        <w:rPr>
          <w:rStyle w:val="StyleBoldUnderline"/>
          <w:highlight w:val="yellow"/>
        </w:rPr>
        <w:t xml:space="preserve">The PRC is not </w:t>
      </w:r>
      <w:proofErr w:type="gramStart"/>
      <w:r w:rsidRPr="00187303">
        <w:rPr>
          <w:rStyle w:val="StyleBoldUnderline"/>
          <w:highlight w:val="yellow"/>
        </w:rPr>
        <w:t>well-positioned</w:t>
      </w:r>
      <w:proofErr w:type="gramEnd"/>
      <w:r w:rsidRPr="00187303">
        <w:rPr>
          <w:rStyle w:val="StyleBoldUnderline"/>
          <w:highlight w:val="yellow"/>
        </w:rPr>
        <w:t xml:space="preserve"> to launch a war of aggression even if it had both the ability and desire to do so</w:t>
      </w:r>
      <w:r w:rsidRPr="0082744B">
        <w:rPr>
          <w:sz w:val="16"/>
        </w:rPr>
        <w:t>.</w:t>
      </w:r>
    </w:p>
    <w:p w14:paraId="7BE0DC6C" w14:textId="77777777" w:rsidR="00191813" w:rsidRPr="00B245B5" w:rsidRDefault="00191813" w:rsidP="00191813"/>
    <w:p w14:paraId="7C75246D" w14:textId="77777777" w:rsidR="00191813" w:rsidRPr="00B245B5" w:rsidRDefault="00191813" w:rsidP="00191813"/>
    <w:p w14:paraId="350359EB" w14:textId="77777777" w:rsidR="00191813" w:rsidRDefault="00191813" w:rsidP="00191813">
      <w:pPr>
        <w:pStyle w:val="Heading3"/>
      </w:pPr>
      <w:r>
        <w:t>No War – Economic Interdependence</w:t>
      </w:r>
    </w:p>
    <w:p w14:paraId="5C9D4AA3" w14:textId="77777777" w:rsidR="00191813" w:rsidRDefault="00191813" w:rsidP="00191813">
      <w:pPr>
        <w:pStyle w:val="Heading4"/>
      </w:pPr>
      <w:r>
        <w:t>Economic Interdependence prevents US-</w:t>
      </w:r>
      <w:r w:rsidRPr="006F68F8">
        <w:t xml:space="preserve">China </w:t>
      </w:r>
      <w:r>
        <w:t>war</w:t>
      </w:r>
    </w:p>
    <w:p w14:paraId="194526E2" w14:textId="77777777" w:rsidR="00191813" w:rsidRDefault="00191813" w:rsidP="00191813">
      <w:pPr>
        <w:rPr>
          <w:sz w:val="16"/>
          <w:szCs w:val="16"/>
        </w:rPr>
      </w:pPr>
      <w:r w:rsidRPr="006F68F8">
        <w:rPr>
          <w:sz w:val="16"/>
          <w:szCs w:val="16"/>
        </w:rPr>
        <w:t xml:space="preserve">Mike </w:t>
      </w:r>
      <w:proofErr w:type="spellStart"/>
      <w:r>
        <w:rPr>
          <w:b/>
          <w:szCs w:val="22"/>
        </w:rPr>
        <w:t>Pietrucha</w:t>
      </w:r>
      <w:proofErr w:type="spellEnd"/>
      <w:r>
        <w:rPr>
          <w:b/>
          <w:szCs w:val="22"/>
        </w:rPr>
        <w:t xml:space="preserve">, </w:t>
      </w:r>
      <w:r w:rsidRPr="006F68F8">
        <w:rPr>
          <w:sz w:val="16"/>
          <w:szCs w:val="16"/>
        </w:rPr>
        <w:t>instructor electronic warfare officer</w:t>
      </w:r>
      <w:r>
        <w:rPr>
          <w:sz w:val="16"/>
          <w:szCs w:val="16"/>
        </w:rPr>
        <w:t>, November 20</w:t>
      </w:r>
      <w:r w:rsidRPr="000F604B">
        <w:rPr>
          <w:b/>
          <w:szCs w:val="22"/>
        </w:rPr>
        <w:t>15</w:t>
      </w:r>
      <w:r>
        <w:rPr>
          <w:sz w:val="16"/>
          <w:szCs w:val="16"/>
        </w:rPr>
        <w:t>, “T</w:t>
      </w:r>
      <w:r w:rsidRPr="000F604B">
        <w:rPr>
          <w:sz w:val="16"/>
          <w:szCs w:val="16"/>
        </w:rPr>
        <w:t>he Economics Of War With China: This Will Hurt You More Than It Hurts Me</w:t>
      </w:r>
      <w:r>
        <w:rPr>
          <w:sz w:val="16"/>
          <w:szCs w:val="16"/>
        </w:rPr>
        <w:t>”</w:t>
      </w:r>
    </w:p>
    <w:p w14:paraId="0CF17383" w14:textId="77777777" w:rsidR="00191813" w:rsidRDefault="00191813" w:rsidP="00191813">
      <w:pPr>
        <w:rPr>
          <w:sz w:val="16"/>
          <w:szCs w:val="16"/>
        </w:rPr>
      </w:pPr>
      <w:r w:rsidRPr="000F604B">
        <w:rPr>
          <w:sz w:val="16"/>
          <w:szCs w:val="16"/>
        </w:rPr>
        <w:t>http://warontherocks.com/2015/11/the-economics-of-war-with-china-this-will-hurt-you-more-than-it-hurts-me/</w:t>
      </w:r>
    </w:p>
    <w:p w14:paraId="25E9200A" w14:textId="77777777" w:rsidR="00191813" w:rsidRPr="000F604B" w:rsidRDefault="00191813" w:rsidP="00191813">
      <w:pPr>
        <w:rPr>
          <w:sz w:val="16"/>
          <w:szCs w:val="16"/>
        </w:rPr>
      </w:pPr>
    </w:p>
    <w:p w14:paraId="7B7EE2FD" w14:textId="77777777" w:rsidR="00191813" w:rsidRPr="00DA695D" w:rsidRDefault="00191813" w:rsidP="00191813">
      <w:pPr>
        <w:rPr>
          <w:sz w:val="14"/>
          <w:szCs w:val="16"/>
        </w:rPr>
      </w:pPr>
      <w:r w:rsidRPr="000F604B">
        <w:rPr>
          <w:b/>
          <w:szCs w:val="22"/>
          <w:u w:val="single"/>
        </w:rPr>
        <w:t xml:space="preserve">The </w:t>
      </w:r>
      <w:r w:rsidRPr="00F32759">
        <w:rPr>
          <w:b/>
          <w:szCs w:val="22"/>
          <w:highlight w:val="cyan"/>
          <w:u w:val="single"/>
        </w:rPr>
        <w:t>ongoing competition between the P</w:t>
      </w:r>
      <w:r w:rsidRPr="000F604B">
        <w:rPr>
          <w:b/>
          <w:szCs w:val="22"/>
          <w:u w:val="single"/>
        </w:rPr>
        <w:t xml:space="preserve">eople’s </w:t>
      </w:r>
      <w:r w:rsidRPr="00F32759">
        <w:rPr>
          <w:b/>
          <w:szCs w:val="22"/>
          <w:highlight w:val="cyan"/>
          <w:u w:val="single"/>
        </w:rPr>
        <w:t>R</w:t>
      </w:r>
      <w:r w:rsidRPr="000F604B">
        <w:rPr>
          <w:b/>
          <w:szCs w:val="22"/>
          <w:u w:val="single"/>
        </w:rPr>
        <w:t xml:space="preserve">epublic of </w:t>
      </w:r>
      <w:r w:rsidRPr="00F32759">
        <w:rPr>
          <w:b/>
          <w:szCs w:val="22"/>
          <w:highlight w:val="cyan"/>
          <w:u w:val="single"/>
        </w:rPr>
        <w:t>C</w:t>
      </w:r>
      <w:r w:rsidRPr="000F604B">
        <w:rPr>
          <w:b/>
          <w:szCs w:val="22"/>
          <w:u w:val="single"/>
        </w:rPr>
        <w:t xml:space="preserve">hina </w:t>
      </w:r>
      <w:r w:rsidRPr="00F32759">
        <w:rPr>
          <w:b/>
          <w:szCs w:val="22"/>
          <w:highlight w:val="cyan"/>
          <w:u w:val="single"/>
        </w:rPr>
        <w:t>and the U</w:t>
      </w:r>
      <w:r w:rsidRPr="000F604B">
        <w:rPr>
          <w:b/>
          <w:szCs w:val="22"/>
          <w:u w:val="single"/>
        </w:rPr>
        <w:t xml:space="preserve">nited </w:t>
      </w:r>
      <w:r w:rsidRPr="00F32759">
        <w:rPr>
          <w:b/>
          <w:szCs w:val="22"/>
          <w:highlight w:val="cyan"/>
          <w:u w:val="single"/>
        </w:rPr>
        <w:t>S</w:t>
      </w:r>
      <w:r w:rsidRPr="000F604B">
        <w:rPr>
          <w:b/>
          <w:szCs w:val="22"/>
          <w:u w:val="single"/>
        </w:rPr>
        <w:t xml:space="preserve">tates in the Pacific </w:t>
      </w:r>
      <w:r w:rsidRPr="00F32759">
        <w:rPr>
          <w:b/>
          <w:szCs w:val="22"/>
          <w:highlight w:val="cyan"/>
          <w:u w:val="single"/>
        </w:rPr>
        <w:t>is at a low simmer</w:t>
      </w:r>
      <w:r w:rsidRPr="000F604B">
        <w:rPr>
          <w:b/>
          <w:szCs w:val="22"/>
          <w:u w:val="single"/>
        </w:rPr>
        <w:t>.</w:t>
      </w:r>
      <w:r w:rsidRPr="00DA695D">
        <w:rPr>
          <w:sz w:val="14"/>
          <w:szCs w:val="16"/>
        </w:rPr>
        <w:t xml:space="preserve"> Despite public friction over the U.S. Navy’s freedom of navigation operations, Chinese island construction in the South China Sea, and massive Chinese cyber espionage, relations between United States and China are not particularly adversarial. The United States has a vested interest in the status quo, a position that some Chinese writers view as an unfair and unrealistic constraint on Chinese ambition. Yet relations have not degenerated into the kind of brinkmanship typical of U.S.–</w:t>
      </w:r>
      <w:r w:rsidRPr="00DA695D">
        <w:rPr>
          <w:sz w:val="14"/>
        </w:rPr>
        <w:t>Soviet relations in the 1980s, or even U.S.–Russian relations today. The robust trade relationship between the United States and China dwarfs the limited trade between the United States and the Soviet Union,</w:t>
      </w:r>
      <w:r w:rsidRPr="00F32759">
        <w:rPr>
          <w:b/>
          <w:szCs w:val="22"/>
          <w:u w:val="single"/>
        </w:rPr>
        <w:t xml:space="preserve"> leading many</w:t>
      </w:r>
      <w:r w:rsidRPr="000F604B">
        <w:rPr>
          <w:b/>
          <w:szCs w:val="22"/>
          <w:u w:val="single"/>
        </w:rPr>
        <w:t xml:space="preserve"> </w:t>
      </w:r>
      <w:r w:rsidRPr="000F604B">
        <w:rPr>
          <w:b/>
          <w:szCs w:val="22"/>
          <w:highlight w:val="cyan"/>
          <w:u w:val="single"/>
        </w:rPr>
        <w:t>analysts</w:t>
      </w:r>
      <w:r w:rsidRPr="00F32759">
        <w:rPr>
          <w:b/>
          <w:szCs w:val="22"/>
          <w:u w:val="single"/>
        </w:rPr>
        <w:t xml:space="preserve"> to </w:t>
      </w:r>
      <w:r w:rsidRPr="000F604B">
        <w:rPr>
          <w:b/>
          <w:szCs w:val="22"/>
          <w:highlight w:val="cyan"/>
          <w:u w:val="single"/>
        </w:rPr>
        <w:t>conclude that open conflict today is unrealistic because of a presumed equal economic impact on both sides</w:t>
      </w:r>
      <w:r w:rsidRPr="000F604B">
        <w:rPr>
          <w:b/>
          <w:szCs w:val="22"/>
          <w:u w:val="single"/>
        </w:rPr>
        <w:t xml:space="preserve">. </w:t>
      </w:r>
      <w:r w:rsidRPr="00DA695D">
        <w:rPr>
          <w:sz w:val="14"/>
          <w:szCs w:val="16"/>
        </w:rPr>
        <w:t>A cursory analysis reveals that the reality is entirely different: Sino–American economic ties are asymmetrically interdependent rather than mutually dependent. This would strongly favor the United States in any conflict</w:t>
      </w:r>
      <w:proofErr w:type="gramStart"/>
      <w:r w:rsidRPr="00DA695D">
        <w:rPr>
          <w:sz w:val="14"/>
          <w:szCs w:val="16"/>
        </w:rPr>
        <w:t>.</w:t>
      </w:r>
      <w:r w:rsidRPr="00DA695D">
        <w:rPr>
          <w:sz w:val="12"/>
          <w:szCs w:val="16"/>
        </w:rPr>
        <w:t>¶</w:t>
      </w:r>
      <w:proofErr w:type="gramEnd"/>
      <w:r w:rsidRPr="00DA695D">
        <w:rPr>
          <w:sz w:val="14"/>
          <w:szCs w:val="16"/>
        </w:rPr>
        <w:t xml:space="preserve"> Even within the Department of Defense, there are occasional traces of the opinion that the </w:t>
      </w:r>
      <w:r w:rsidRPr="00F32759">
        <w:rPr>
          <w:b/>
          <w:szCs w:val="22"/>
          <w:highlight w:val="cyan"/>
          <w:u w:val="single"/>
          <w:bdr w:val="single" w:sz="18" w:space="0" w:color="auto"/>
        </w:rPr>
        <w:t>economic ties between the two nations would effectively prevent any open war</w:t>
      </w:r>
      <w:r w:rsidRPr="006F68F8">
        <w:rPr>
          <w:b/>
          <w:szCs w:val="22"/>
          <w:u w:val="single"/>
        </w:rPr>
        <w:t xml:space="preserve">. Under this assumption, </w:t>
      </w:r>
      <w:r w:rsidRPr="00F32759">
        <w:rPr>
          <w:b/>
          <w:szCs w:val="22"/>
          <w:highlight w:val="cyan"/>
          <w:u w:val="single"/>
          <w:bdr w:val="single" w:sz="18" w:space="0" w:color="auto"/>
        </w:rPr>
        <w:t>the interdependence of the two nations acts as a barrier to escalation.</w:t>
      </w:r>
      <w:r w:rsidRPr="00DA695D">
        <w:rPr>
          <w:sz w:val="14"/>
          <w:szCs w:val="16"/>
        </w:rPr>
        <w:t xml:space="preserve"> This position is not new. British parliamentarian Richard Cobden wrote extensively about economic coercion and the obsolescence of British military might, starting some 30 years before the Civil War broke out in the United States. </w:t>
      </w:r>
    </w:p>
    <w:p w14:paraId="4DD70F6D" w14:textId="77777777" w:rsidR="00191813" w:rsidRPr="00DA695D" w:rsidRDefault="00191813" w:rsidP="00191813"/>
    <w:p w14:paraId="4E77AAD4" w14:textId="77777777" w:rsidR="00191813" w:rsidRPr="007E7B2F" w:rsidRDefault="00191813" w:rsidP="00191813"/>
    <w:p w14:paraId="5FE165E0" w14:textId="77777777" w:rsidR="00191813" w:rsidRPr="004D6A93" w:rsidRDefault="00191813" w:rsidP="00191813">
      <w:pPr>
        <w:rPr>
          <w:sz w:val="16"/>
        </w:rPr>
      </w:pPr>
    </w:p>
    <w:p w14:paraId="650E1A90" w14:textId="77777777" w:rsidR="00191813" w:rsidRDefault="00191813" w:rsidP="00191813">
      <w:pPr>
        <w:rPr>
          <w:rStyle w:val="StyleBoldUnderline"/>
        </w:rPr>
      </w:pPr>
    </w:p>
    <w:p w14:paraId="691DFE7F" w14:textId="77777777" w:rsidR="00191813" w:rsidRDefault="00191813" w:rsidP="00191813">
      <w:pPr>
        <w:pStyle w:val="Heading2"/>
      </w:pPr>
      <w:r>
        <w:t>AT Relations Advantage</w:t>
      </w:r>
    </w:p>
    <w:p w14:paraId="3EB93577" w14:textId="77777777" w:rsidR="00191813" w:rsidRDefault="00191813" w:rsidP="00191813">
      <w:pPr>
        <w:pStyle w:val="Heading3"/>
      </w:pPr>
      <w:r>
        <w:t>AT Relations - Resilient</w:t>
      </w:r>
    </w:p>
    <w:p w14:paraId="6244DC36" w14:textId="77777777" w:rsidR="00191813" w:rsidRDefault="00191813" w:rsidP="00191813">
      <w:pPr>
        <w:pStyle w:val="Heading4"/>
      </w:pPr>
      <w:r>
        <w:t>Relations are resilient – support for Taiwan won’t tank relations</w:t>
      </w:r>
    </w:p>
    <w:p w14:paraId="06C0F67C" w14:textId="77777777" w:rsidR="00191813" w:rsidRDefault="00191813" w:rsidP="00191813">
      <w:r w:rsidRPr="00574B71">
        <w:t xml:space="preserve">Noah </w:t>
      </w:r>
      <w:proofErr w:type="spellStart"/>
      <w:r w:rsidRPr="00574B71">
        <w:rPr>
          <w:rStyle w:val="StyleStyleBold12pt"/>
        </w:rPr>
        <w:t>Lingwall</w:t>
      </w:r>
      <w:proofErr w:type="spellEnd"/>
      <w:r w:rsidRPr="00574B71">
        <w:t>, 8/8/</w:t>
      </w:r>
      <w:r w:rsidRPr="00574B71">
        <w:rPr>
          <w:rStyle w:val="StyleStyleBold12pt"/>
        </w:rPr>
        <w:t>15</w:t>
      </w:r>
      <w:r w:rsidRPr="00574B71">
        <w:t xml:space="preserve">, The Diplomat, “The Taiwan problem: If it </w:t>
      </w:r>
      <w:proofErr w:type="spellStart"/>
      <w:r w:rsidRPr="00574B71">
        <w:t>ain’t</w:t>
      </w:r>
      <w:proofErr w:type="spellEnd"/>
      <w:r w:rsidRPr="00574B71">
        <w:t xml:space="preserve"> broke, don’t fix it,” http://thediplomat.com/2015/08/the-taiwan-problem-if-it-aint-broke-dont-fix-it/, mm</w:t>
      </w:r>
    </w:p>
    <w:p w14:paraId="33BCB7FB" w14:textId="77777777" w:rsidR="00191813" w:rsidRPr="00574B71" w:rsidRDefault="00191813" w:rsidP="00191813"/>
    <w:p w14:paraId="69EAF637" w14:textId="77777777" w:rsidR="00191813" w:rsidRDefault="00191813" w:rsidP="00191813">
      <w:pPr>
        <w:rPr>
          <w:sz w:val="16"/>
        </w:rPr>
      </w:pPr>
      <w:r w:rsidRPr="00574B71">
        <w:rPr>
          <w:rStyle w:val="StyleBoldUnderline"/>
        </w:rPr>
        <w:t xml:space="preserve">Glaser and others who espouse the </w:t>
      </w:r>
      <w:r w:rsidRPr="0019080B">
        <w:rPr>
          <w:sz w:val="16"/>
        </w:rPr>
        <w:t xml:space="preserve">benefits of a U.S.-China </w:t>
      </w:r>
      <w:r w:rsidRPr="00574B71">
        <w:rPr>
          <w:rStyle w:val="StyleBoldUnderline"/>
        </w:rPr>
        <w:t>grand bargain allege that the unresolved question of Taiwanese independence has impeded healthy U.S.-China relations</w:t>
      </w:r>
      <w:r w:rsidRPr="0019080B">
        <w:rPr>
          <w:sz w:val="16"/>
        </w:rPr>
        <w:t>. To test this assertion, it is important to consider the reality of recent China-Taiwan interactions</w:t>
      </w:r>
      <w:proofErr w:type="gramStart"/>
      <w:r w:rsidRPr="0019080B">
        <w:rPr>
          <w:sz w:val="16"/>
        </w:rPr>
        <w:t>.</w:t>
      </w:r>
      <w:r w:rsidRPr="0019080B">
        <w:rPr>
          <w:sz w:val="12"/>
        </w:rPr>
        <w:t>¶</w:t>
      </w:r>
      <w:proofErr w:type="gramEnd"/>
      <w:r w:rsidRPr="0019080B">
        <w:rPr>
          <w:sz w:val="16"/>
        </w:rPr>
        <w:t xml:space="preserve"> The issues of Taiwan’s disputed status and U.S. arms sales to Taiwan remain perhaps the most outstanding problems between the United States and China. Still, even </w:t>
      </w:r>
      <w:r w:rsidRPr="00574B71">
        <w:rPr>
          <w:rStyle w:val="Emphasis"/>
        </w:rPr>
        <w:t>these issues no longer impede U.S.-China relations.</w:t>
      </w:r>
      <w:r w:rsidRPr="0019080B">
        <w:rPr>
          <w:sz w:val="16"/>
        </w:rPr>
        <w:t xml:space="preserve"> The question of Taiwanese independence emerged in the 1990s with the nation’s transition to democracy. As the pro-independence Democratic Progressive Party (DPP) gained control over Taiwan in subsequent elections, then-President Chen </w:t>
      </w:r>
      <w:proofErr w:type="spellStart"/>
      <w:r w:rsidRPr="0019080B">
        <w:rPr>
          <w:sz w:val="16"/>
        </w:rPr>
        <w:t>Shui-bian</w:t>
      </w:r>
      <w:proofErr w:type="spellEnd"/>
      <w:r w:rsidRPr="0019080B">
        <w:rPr>
          <w:sz w:val="16"/>
        </w:rPr>
        <w:t xml:space="preserve"> amplified Taiwan’s calls for independence. </w:t>
      </w:r>
      <w:proofErr w:type="gramStart"/>
      <w:r w:rsidRPr="0019080B">
        <w:rPr>
          <w:sz w:val="16"/>
        </w:rPr>
        <w:t>The 2005 passage of the Anti-Secession Law* in China served as a sharp response to Taiwan’s ambitions for independence.</w:t>
      </w:r>
      <w:proofErr w:type="gramEnd"/>
      <w:r w:rsidRPr="0019080B">
        <w:rPr>
          <w:sz w:val="16"/>
        </w:rPr>
        <w:t xml:space="preserve"> Meanwhile, former President George W. </w:t>
      </w:r>
      <w:r w:rsidRPr="00574B71">
        <w:rPr>
          <w:rStyle w:val="StyleBoldUnderline"/>
        </w:rPr>
        <w:t>Bush clarified the U.S. position of “strategic ambiguity”</w:t>
      </w:r>
      <w:r w:rsidRPr="0019080B">
        <w:rPr>
          <w:sz w:val="16"/>
        </w:rPr>
        <w:t xml:space="preserve"> over the </w:t>
      </w:r>
      <w:r w:rsidRPr="00574B71">
        <w:rPr>
          <w:rStyle w:val="StyleBoldUnderline"/>
        </w:rPr>
        <w:t>Taiwan</w:t>
      </w:r>
      <w:r w:rsidRPr="0019080B">
        <w:rPr>
          <w:sz w:val="16"/>
        </w:rPr>
        <w:t xml:space="preserve"> issue with a powerful proclamation: The United States would not want to see Taiwan provoke China, but the United States would help defend Taiwan if China were to lose its patience with Taiwan and use force to achieve unification with the island. This statement made it clear that </w:t>
      </w:r>
      <w:r w:rsidRPr="00574B71">
        <w:rPr>
          <w:rStyle w:val="StyleBoldUnderline"/>
        </w:rPr>
        <w:t>the United States did not support either formal Taiwanese independence or forceful unification</w:t>
      </w:r>
      <w:r w:rsidRPr="0019080B">
        <w:rPr>
          <w:sz w:val="16"/>
        </w:rPr>
        <w:t xml:space="preserve">. </w:t>
      </w:r>
      <w:r w:rsidRPr="00574B71">
        <w:rPr>
          <w:rStyle w:val="StyleBoldUnderline"/>
        </w:rPr>
        <w:t>This</w:t>
      </w:r>
      <w:r w:rsidRPr="0019080B">
        <w:rPr>
          <w:sz w:val="16"/>
        </w:rPr>
        <w:t xml:space="preserve"> policy </w:t>
      </w:r>
      <w:r w:rsidRPr="00574B71">
        <w:rPr>
          <w:rStyle w:val="StyleBoldUnderline"/>
        </w:rPr>
        <w:t>position</w:t>
      </w:r>
      <w:r w:rsidRPr="0019080B">
        <w:rPr>
          <w:sz w:val="16"/>
        </w:rPr>
        <w:t xml:space="preserve"> effectively </w:t>
      </w:r>
      <w:r w:rsidRPr="00574B71">
        <w:rPr>
          <w:rStyle w:val="StyleBoldUnderline"/>
        </w:rPr>
        <w:t>stabilized the status quo</w:t>
      </w:r>
      <w:r w:rsidRPr="0019080B">
        <w:rPr>
          <w:sz w:val="16"/>
        </w:rPr>
        <w:t xml:space="preserve"> in the Taiwan Strait. </w:t>
      </w:r>
      <w:r w:rsidRPr="00574B71">
        <w:rPr>
          <w:rStyle w:val="StyleBoldUnderline"/>
        </w:rPr>
        <w:t>Since then, no further attempts have been made to upend the balance between China and Taiwan</w:t>
      </w:r>
      <w:proofErr w:type="gramStart"/>
      <w:r w:rsidRPr="0019080B">
        <w:rPr>
          <w:sz w:val="16"/>
        </w:rPr>
        <w:t>.</w:t>
      </w:r>
      <w:r w:rsidRPr="0019080B">
        <w:rPr>
          <w:sz w:val="12"/>
        </w:rPr>
        <w:t>¶</w:t>
      </w:r>
      <w:proofErr w:type="gramEnd"/>
      <w:r w:rsidRPr="0019080B">
        <w:rPr>
          <w:sz w:val="16"/>
        </w:rPr>
        <w:t xml:space="preserve"> </w:t>
      </w:r>
      <w:r w:rsidRPr="00574B71">
        <w:rPr>
          <w:rStyle w:val="StyleBoldUnderline"/>
        </w:rPr>
        <w:t>Nor should U.S. arms sales</w:t>
      </w:r>
      <w:r w:rsidRPr="0019080B">
        <w:rPr>
          <w:sz w:val="16"/>
        </w:rPr>
        <w:t xml:space="preserve"> to </w:t>
      </w:r>
      <w:r w:rsidRPr="00634CD7">
        <w:rPr>
          <w:rStyle w:val="StyleBoldUnderline"/>
        </w:rPr>
        <w:t>Taiwan be regarded as a serious barrier to U.S.-China relations</w:t>
      </w:r>
      <w:r w:rsidRPr="0019080B">
        <w:rPr>
          <w:sz w:val="16"/>
        </w:rPr>
        <w:t xml:space="preserve">. The Taiwan Relations Act of 1979 stipulates that the United States will provide Taiwan with arms of a defense nature. </w:t>
      </w:r>
      <w:r w:rsidRPr="00634CD7">
        <w:rPr>
          <w:rStyle w:val="StyleBoldUnderline"/>
        </w:rPr>
        <w:t>Although China</w:t>
      </w:r>
      <w:r w:rsidRPr="0019080B">
        <w:rPr>
          <w:sz w:val="16"/>
        </w:rPr>
        <w:t xml:space="preserve"> often </w:t>
      </w:r>
      <w:r w:rsidRPr="00634CD7">
        <w:rPr>
          <w:rStyle w:val="StyleBoldUnderline"/>
        </w:rPr>
        <w:t>uses the</w:t>
      </w:r>
      <w:r w:rsidRPr="0019080B">
        <w:rPr>
          <w:sz w:val="16"/>
        </w:rPr>
        <w:t xml:space="preserve"> United States’ </w:t>
      </w:r>
      <w:r w:rsidRPr="00634CD7">
        <w:rPr>
          <w:rStyle w:val="StyleBoldUnderline"/>
        </w:rPr>
        <w:t>periodic decision</w:t>
      </w:r>
      <w:r w:rsidRPr="0019080B">
        <w:rPr>
          <w:sz w:val="16"/>
        </w:rPr>
        <w:t xml:space="preserve"> to sell arms to Taiwan </w:t>
      </w:r>
      <w:r w:rsidRPr="00634CD7">
        <w:rPr>
          <w:rStyle w:val="StyleBoldUnderline"/>
        </w:rPr>
        <w:t>as a political ploy</w:t>
      </w:r>
      <w:r w:rsidRPr="0019080B">
        <w:rPr>
          <w:sz w:val="16"/>
        </w:rPr>
        <w:t xml:space="preserve"> to suspend the Chinese military’s contact with the United States </w:t>
      </w:r>
      <w:r w:rsidRPr="00634CD7">
        <w:rPr>
          <w:rStyle w:val="StyleBoldUnderline"/>
        </w:rPr>
        <w:t xml:space="preserve">and stir up nationalistic </w:t>
      </w:r>
      <w:proofErr w:type="gramStart"/>
      <w:r w:rsidRPr="00634CD7">
        <w:rPr>
          <w:rStyle w:val="StyleBoldUnderline"/>
        </w:rPr>
        <w:t>sentiments,</w:t>
      </w:r>
      <w:proofErr w:type="gramEnd"/>
      <w:r w:rsidRPr="00634CD7">
        <w:rPr>
          <w:rStyle w:val="StyleBoldUnderline"/>
        </w:rPr>
        <w:t xml:space="preserve"> the issue needs to be put into perspective</w:t>
      </w:r>
      <w:r w:rsidRPr="0019080B">
        <w:rPr>
          <w:sz w:val="16"/>
        </w:rPr>
        <w:t xml:space="preserve">. While all arms are technically offensive in nature, </w:t>
      </w:r>
      <w:r w:rsidRPr="00634CD7">
        <w:rPr>
          <w:rStyle w:val="StyleBoldUnderline"/>
        </w:rPr>
        <w:t>the</w:t>
      </w:r>
      <w:r w:rsidRPr="0019080B">
        <w:rPr>
          <w:sz w:val="16"/>
        </w:rPr>
        <w:t xml:space="preserve"> quantity and quality of the </w:t>
      </w:r>
      <w:r w:rsidRPr="00634CD7">
        <w:rPr>
          <w:rStyle w:val="StyleBoldUnderline"/>
        </w:rPr>
        <w:t>weapons</w:t>
      </w:r>
      <w:r w:rsidRPr="0019080B">
        <w:rPr>
          <w:sz w:val="16"/>
        </w:rPr>
        <w:t xml:space="preserve"> Taiwan receives from the United States </w:t>
      </w:r>
      <w:r w:rsidRPr="00634CD7">
        <w:rPr>
          <w:rStyle w:val="StyleBoldUnderline"/>
        </w:rPr>
        <w:t>do little Taiwan’s offensive capabilities</w:t>
      </w:r>
      <w:r w:rsidRPr="0019080B">
        <w:rPr>
          <w:sz w:val="16"/>
        </w:rPr>
        <w:t>. For example, Taiwan purchases short-range fighter jets, air defense systems, and older-generation weapons</w:t>
      </w:r>
      <w:proofErr w:type="gramStart"/>
      <w:r w:rsidRPr="0019080B">
        <w:rPr>
          <w:sz w:val="16"/>
        </w:rPr>
        <w:t>.</w:t>
      </w:r>
      <w:r w:rsidRPr="0019080B">
        <w:rPr>
          <w:sz w:val="12"/>
        </w:rPr>
        <w:t>¶</w:t>
      </w:r>
      <w:proofErr w:type="gramEnd"/>
      <w:r w:rsidRPr="0019080B">
        <w:rPr>
          <w:sz w:val="16"/>
        </w:rPr>
        <w:t xml:space="preserve"> In addition, </w:t>
      </w:r>
      <w:r w:rsidRPr="00634CD7">
        <w:rPr>
          <w:rStyle w:val="StyleBoldUnderline"/>
        </w:rPr>
        <w:t xml:space="preserve">U.S. authorization to sell arms to Taiwan differs from the actual delivery of weapon systems. </w:t>
      </w:r>
      <w:r w:rsidRPr="0019080B">
        <w:rPr>
          <w:sz w:val="16"/>
        </w:rPr>
        <w:t>The United States has declined to provide the quality of weapons that Taiwan has requested from time to time. Moreover, Taiwan’s legislature has often failed to appropriate the funds necessary to purchase the quantity of weapons requested</w:t>
      </w:r>
      <w:proofErr w:type="gramStart"/>
      <w:r w:rsidRPr="0019080B">
        <w:rPr>
          <w:sz w:val="16"/>
        </w:rPr>
        <w:t>.</w:t>
      </w:r>
      <w:r w:rsidRPr="0019080B">
        <w:rPr>
          <w:sz w:val="12"/>
        </w:rPr>
        <w:t>¶</w:t>
      </w:r>
      <w:proofErr w:type="gramEnd"/>
      <w:r w:rsidRPr="0019080B">
        <w:rPr>
          <w:sz w:val="16"/>
        </w:rPr>
        <w:t xml:space="preserve"> Finally, </w:t>
      </w:r>
      <w:r w:rsidRPr="0019080B">
        <w:rPr>
          <w:rStyle w:val="StyleBoldUnderline"/>
        </w:rPr>
        <w:t>China’s periodic suspensions of its military contacts with the United States</w:t>
      </w:r>
      <w:r w:rsidRPr="0019080B">
        <w:rPr>
          <w:sz w:val="16"/>
        </w:rPr>
        <w:t xml:space="preserve"> have </w:t>
      </w:r>
      <w:r w:rsidRPr="0019080B">
        <w:rPr>
          <w:rStyle w:val="StyleBoldUnderline"/>
        </w:rPr>
        <w:t>failed to inflict significant damage on U.S.-China relations</w:t>
      </w:r>
      <w:r w:rsidRPr="0019080B">
        <w:rPr>
          <w:sz w:val="16"/>
        </w:rPr>
        <w:t xml:space="preserve"> </w:t>
      </w:r>
      <w:r w:rsidRPr="0019080B">
        <w:rPr>
          <w:rStyle w:val="StyleBoldUnderline"/>
        </w:rPr>
        <w:t xml:space="preserve">and relations are regularly </w:t>
      </w:r>
      <w:r w:rsidRPr="0019080B">
        <w:rPr>
          <w:rStyle w:val="Emphasis"/>
        </w:rPr>
        <w:t>quietly restored once the political storm subsides</w:t>
      </w:r>
      <w:r w:rsidRPr="0019080B">
        <w:rPr>
          <w:rStyle w:val="StyleBoldUnderline"/>
        </w:rPr>
        <w:t>.</w:t>
      </w:r>
      <w:r w:rsidRPr="0019080B">
        <w:rPr>
          <w:sz w:val="16"/>
        </w:rPr>
        <w:t xml:space="preserve"> Beijing understands that Taiwan’s weaponry does not pose a serious threat to </w:t>
      </w:r>
      <w:proofErr w:type="gramStart"/>
      <w:r w:rsidRPr="0019080B">
        <w:rPr>
          <w:sz w:val="16"/>
        </w:rPr>
        <w:t>mainland</w:t>
      </w:r>
      <w:proofErr w:type="gramEnd"/>
      <w:r w:rsidRPr="0019080B">
        <w:rPr>
          <w:sz w:val="16"/>
        </w:rPr>
        <w:t xml:space="preserve"> China’s military. Bearing this in mind, it seems evident that U.S. arms sales to Taiwan act as mere political pretense for China’s antagonistic behavior and are not serious obstacles</w:t>
      </w:r>
      <w:proofErr w:type="gramStart"/>
      <w:r w:rsidRPr="0019080B">
        <w:rPr>
          <w:sz w:val="16"/>
        </w:rPr>
        <w:t>.</w:t>
      </w:r>
      <w:r w:rsidRPr="0019080B">
        <w:rPr>
          <w:sz w:val="12"/>
        </w:rPr>
        <w:t>¶</w:t>
      </w:r>
      <w:proofErr w:type="gramEnd"/>
      <w:r w:rsidRPr="0019080B">
        <w:rPr>
          <w:sz w:val="16"/>
        </w:rPr>
        <w:t xml:space="preserve"> In fact, </w:t>
      </w:r>
      <w:r w:rsidRPr="0019080B">
        <w:rPr>
          <w:rStyle w:val="StyleBoldUnderline"/>
        </w:rPr>
        <w:t>the past several decades have produced a relatively stable economic and political equilibrium between China and Taiwan</w:t>
      </w:r>
      <w:r w:rsidRPr="0019080B">
        <w:rPr>
          <w:sz w:val="16"/>
        </w:rPr>
        <w:t>. Most recently, the 2008 election of President Ma Ying-</w:t>
      </w:r>
      <w:proofErr w:type="spellStart"/>
      <w:r w:rsidRPr="0019080B">
        <w:rPr>
          <w:sz w:val="16"/>
        </w:rPr>
        <w:t>jeou</w:t>
      </w:r>
      <w:proofErr w:type="spellEnd"/>
      <w:r w:rsidRPr="0019080B">
        <w:rPr>
          <w:sz w:val="16"/>
        </w:rPr>
        <w:t xml:space="preserve"> has ushered in an era of unprecedented China-Taiwan cooperation. Economic integration, highlighted by a 2010 bilateral trade agreement, has inextricably linked Beijing and Taipei. In fact, the health of Taiwan’s economy relies on revenue from Chinese trade. According to 2014 Chinese statistics, trade volume between the two nations totaled more than 200 billion dollars. Taiwan also exports most of its goods to China and enjoys a huge trade surplus. Yearly trends indicate that the economic bonds between the two nations are getting even stronger: From 2014 to 2015, trade between the two nations increased 16.7 per cent.</w:t>
      </w:r>
    </w:p>
    <w:p w14:paraId="75F49A9B" w14:textId="77777777" w:rsidR="00191813" w:rsidRDefault="00191813" w:rsidP="00191813">
      <w:pPr>
        <w:rPr>
          <w:sz w:val="16"/>
        </w:rPr>
      </w:pPr>
    </w:p>
    <w:p w14:paraId="43DC2B76" w14:textId="77777777" w:rsidR="00191813" w:rsidRPr="003A4100" w:rsidRDefault="00191813" w:rsidP="00191813">
      <w:pPr>
        <w:pStyle w:val="Heading4"/>
      </w:pPr>
      <w:r>
        <w:t>US/China relations are resilient</w:t>
      </w:r>
    </w:p>
    <w:p w14:paraId="707C3125" w14:textId="77777777" w:rsidR="00191813" w:rsidRDefault="00191813" w:rsidP="00191813">
      <w:r>
        <w:t xml:space="preserve">Daniel R. </w:t>
      </w:r>
      <w:proofErr w:type="spellStart"/>
      <w:r w:rsidRPr="003A4100">
        <w:rPr>
          <w:rStyle w:val="StyleStyleBold12pt"/>
        </w:rPr>
        <w:t>Russel</w:t>
      </w:r>
      <w:proofErr w:type="spellEnd"/>
      <w:r>
        <w:t xml:space="preserve">, June 5 </w:t>
      </w:r>
      <w:r w:rsidRPr="003A4100">
        <w:rPr>
          <w:rStyle w:val="StyleStyleBold12pt"/>
        </w:rPr>
        <w:t>2014</w:t>
      </w:r>
      <w:r>
        <w:t xml:space="preserve"> Assistant Secretary, Bureau of East Asian and Pacific Affairs Testimony Before the Senate Foreign Relations Committee </w:t>
      </w:r>
      <w:hyperlink r:id="rId16" w:history="1">
        <w:r w:rsidRPr="009C17CC">
          <w:rPr>
            <w:rStyle w:val="Hyperlink"/>
          </w:rPr>
          <w:t>http://www.state.gov/p/eap/rls/rm/2014/06/228415.htm</w:t>
        </w:r>
      </w:hyperlink>
    </w:p>
    <w:p w14:paraId="67764C21" w14:textId="77777777" w:rsidR="00191813" w:rsidRDefault="00191813" w:rsidP="00191813"/>
    <w:p w14:paraId="40537936" w14:textId="77777777" w:rsidR="00191813" w:rsidRDefault="00191813" w:rsidP="00191813">
      <w:pPr>
        <w:rPr>
          <w:sz w:val="16"/>
        </w:rPr>
      </w:pPr>
      <w:r w:rsidRPr="006E3618">
        <w:rPr>
          <w:sz w:val="16"/>
        </w:rPr>
        <w:t xml:space="preserve">This year marks the 35th anniversary of the establishment of official diplomatic relations between the United States and China. We have made remarkable progress since the era of back-channel messaging and secret trips. The scope of today’s U.S.-China relationship was unimaginable when President Nixon made his historic visit in 1972 to China. Yet there is still enormous potential for progress in the U.S.-China relationship. Progress that will yield benefits to the citizens </w:t>
      </w:r>
      <w:proofErr w:type="gramStart"/>
      <w:r w:rsidRPr="006E3618">
        <w:rPr>
          <w:sz w:val="16"/>
        </w:rPr>
        <w:t>of both</w:t>
      </w:r>
      <w:proofErr w:type="gramEnd"/>
      <w:r w:rsidRPr="006E3618">
        <w:rPr>
          <w:sz w:val="16"/>
        </w:rPr>
        <w:t xml:space="preserve"> countries, our neighbors, and the world. To realize this progress and these benefits, </w:t>
      </w:r>
      <w:r w:rsidRPr="003A4100">
        <w:rPr>
          <w:rStyle w:val="StyleBoldUnderline"/>
        </w:rPr>
        <w:t>we seek to ensure that the relationship is not defined by strategic rivalry, but by fair and healthy competition, by practical cooperation on priority issues, and by constructive management of our differences and disagreements</w:t>
      </w:r>
      <w:r w:rsidRPr="006E3618">
        <w:rPr>
          <w:sz w:val="16"/>
        </w:rPr>
        <w:t xml:space="preserve">. Where </w:t>
      </w:r>
      <w:r w:rsidRPr="006E3618">
        <w:rPr>
          <w:rStyle w:val="StyleBoldUnderline"/>
        </w:rPr>
        <w:t>interests</w:t>
      </w:r>
      <w:r w:rsidRPr="006E3618">
        <w:rPr>
          <w:sz w:val="16"/>
        </w:rPr>
        <w:t xml:space="preserve"> overlap, we will seek to expand cooperation with China. These areas </w:t>
      </w:r>
      <w:r w:rsidRPr="006E3618">
        <w:rPr>
          <w:rStyle w:val="StyleBoldUnderline"/>
        </w:rPr>
        <w:t>include</w:t>
      </w:r>
      <w:r w:rsidRPr="006E3618">
        <w:rPr>
          <w:sz w:val="16"/>
        </w:rPr>
        <w:t xml:space="preserve"> </w:t>
      </w:r>
      <w:r w:rsidRPr="006E3618">
        <w:rPr>
          <w:rStyle w:val="StyleBoldUnderline"/>
        </w:rPr>
        <w:t>economic prosperity, a denuclearized Korean Peninsula, peaceful resolution of the Iranian nuclear issue, and a reduction in the emission of greenhouse gases. Where they diverge</w:t>
      </w:r>
      <w:r w:rsidRPr="006E3618">
        <w:rPr>
          <w:sz w:val="16"/>
        </w:rPr>
        <w:t xml:space="preserve"> – and we have significant and well-known areas of disagreement – </w:t>
      </w:r>
      <w:r w:rsidRPr="006E3618">
        <w:rPr>
          <w:rStyle w:val="StyleBoldUnderline"/>
        </w:rPr>
        <w:t>we will work to ensure that our differences are constructively managed</w:t>
      </w:r>
      <w:r w:rsidRPr="006E3618">
        <w:rPr>
          <w:sz w:val="16"/>
        </w:rPr>
        <w:t xml:space="preserve">. Mr. Chairman, there are those who argue that cold war-like rivalry is inevitable and that the United States and China are condemned to a zero-sum struggle for supremacy, if not conflict. I reject such mechanistic thinking.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 It undervalues the fact that leaders in Washington and Beijing are fully cognizant of the risk of unintended strategic rivalry between an emerging power and an established power and </w:t>
      </w:r>
      <w:proofErr w:type="gramStart"/>
      <w:r w:rsidRPr="006E3618">
        <w:rPr>
          <w:sz w:val="16"/>
        </w:rPr>
        <w:t>have</w:t>
      </w:r>
      <w:proofErr w:type="gramEnd"/>
      <w:r w:rsidRPr="006E3618">
        <w:rPr>
          <w:sz w:val="16"/>
        </w:rPr>
        <w:t xml:space="preserve"> agreed to take deliberate actions to prevent such an outcome. And it ignores the reality of the past 35 years – that, </w:t>
      </w:r>
      <w:r w:rsidRPr="006E3618">
        <w:rPr>
          <w:rStyle w:val="StyleBoldUnderline"/>
        </w:rPr>
        <w:t>in spite of our differences, U.S.-China relations have steadily grown deeper and stronger</w:t>
      </w:r>
      <w:r w:rsidRPr="006E3618">
        <w:rPr>
          <w:sz w:val="16"/>
        </w:rPr>
        <w:t xml:space="preserve"> – </w:t>
      </w:r>
      <w:r w:rsidRPr="006E3618">
        <w:rPr>
          <w:rStyle w:val="StyleBoldUnderline"/>
        </w:rPr>
        <w:t xml:space="preserve">and in doing </w:t>
      </w:r>
      <w:proofErr w:type="gramStart"/>
      <w:r w:rsidRPr="006E3618">
        <w:rPr>
          <w:rStyle w:val="StyleBoldUnderline"/>
        </w:rPr>
        <w:t>so,</w:t>
      </w:r>
      <w:proofErr w:type="gramEnd"/>
      <w:r w:rsidRPr="006E3618">
        <w:rPr>
          <w:rStyle w:val="StyleBoldUnderline"/>
        </w:rPr>
        <w:t xml:space="preserve"> </w:t>
      </w:r>
      <w:r w:rsidRPr="006E3618">
        <w:rPr>
          <w:rStyle w:val="Emphasis"/>
        </w:rPr>
        <w:t>we have built a very resilient relationship</w:t>
      </w:r>
      <w:r w:rsidRPr="006E3618">
        <w:rPr>
          <w:rStyle w:val="StyleBoldUnderline"/>
        </w:rPr>
        <w:t>.</w:t>
      </w:r>
      <w:r w:rsidRPr="006E3618">
        <w:rPr>
          <w:sz w:val="16"/>
        </w:rPr>
        <w:t xml:space="preserve"> We view China’s economic growth as complementary to the region’s prosperity, and China’s expanded role in the region can be complementary to the sustained U.S. strategic engagement in the Asia-Pacific. </w:t>
      </w:r>
      <w:proofErr w:type="gramStart"/>
      <w:r w:rsidRPr="006E3618">
        <w:rPr>
          <w:sz w:val="16"/>
        </w:rPr>
        <w:t>We and our partners in the region</w:t>
      </w:r>
      <w:proofErr w:type="gramEnd"/>
      <w:r w:rsidRPr="006E3618">
        <w:rPr>
          <w:sz w:val="16"/>
        </w:rPr>
        <w:t xml:space="preserve"> want China’s rise to contribute to the stability and continued development of the region. As President Obama and Secretary Kerry have made very clear, we do not seek to contain China; to the contrary, we welcome the emergence of a stable, peaceful, and prosperous China. 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p>
    <w:p w14:paraId="5D5DE3AF" w14:textId="77777777" w:rsidR="00191813" w:rsidRDefault="00191813" w:rsidP="00191813">
      <w:pPr>
        <w:rPr>
          <w:sz w:val="16"/>
        </w:rPr>
      </w:pPr>
    </w:p>
    <w:p w14:paraId="75F48CF5" w14:textId="77777777" w:rsidR="00191813" w:rsidRDefault="00191813" w:rsidP="00191813">
      <w:pPr>
        <w:pStyle w:val="Heading4"/>
      </w:pPr>
      <w:r>
        <w:t>Relations are resilient – no chance of collapse</w:t>
      </w:r>
    </w:p>
    <w:p w14:paraId="41D091C8" w14:textId="77777777" w:rsidR="00191813" w:rsidRDefault="00191813" w:rsidP="00191813">
      <w:r>
        <w:t xml:space="preserve">Zhou </w:t>
      </w:r>
      <w:r w:rsidRPr="00F54B12">
        <w:rPr>
          <w:rStyle w:val="StyleStyleBold12pt"/>
        </w:rPr>
        <w:t>Bo</w:t>
      </w:r>
      <w:r>
        <w:t xml:space="preserve">, July 31, </w:t>
      </w:r>
      <w:r w:rsidRPr="00F54B12">
        <w:rPr>
          <w:rStyle w:val="StyleStyleBold12pt"/>
        </w:rPr>
        <w:t>2014</w:t>
      </w:r>
      <w:r>
        <w:t xml:space="preserve">, Zhou Bo is an honorary fellow with Center of China-American Defense Relations, Academy of Military Science, PLA, China. </w:t>
      </w:r>
      <w:hyperlink r:id="rId17" w:history="1">
        <w:r w:rsidRPr="009C17CC">
          <w:rPr>
            <w:rStyle w:val="Hyperlink"/>
          </w:rPr>
          <w:t>http://www.chinausfocus.com/peace-security/sino-us-military-relationship-vulnerability-vs-resilience/</w:t>
        </w:r>
      </w:hyperlink>
    </w:p>
    <w:p w14:paraId="79758C61" w14:textId="77777777" w:rsidR="00191813" w:rsidRDefault="00191813" w:rsidP="00191813"/>
    <w:p w14:paraId="2D976691" w14:textId="77777777" w:rsidR="00191813" w:rsidRDefault="00191813" w:rsidP="00191813">
      <w:pPr>
        <w:rPr>
          <w:sz w:val="16"/>
        </w:rPr>
      </w:pPr>
      <w:r w:rsidRPr="00F54B12">
        <w:rPr>
          <w:rStyle w:val="StyleBoldUnderline"/>
        </w:rPr>
        <w:t>The Sino-American relationship is</w:t>
      </w:r>
      <w:r w:rsidRPr="00F54B12">
        <w:rPr>
          <w:sz w:val="16"/>
        </w:rPr>
        <w:t xml:space="preserve"> intrinsically </w:t>
      </w:r>
      <w:r w:rsidRPr="00F54B12">
        <w:rPr>
          <w:rStyle w:val="StyleBoldUnderline"/>
        </w:rPr>
        <w:t>imbued</w:t>
      </w:r>
      <w:r w:rsidRPr="00F54B12">
        <w:rPr>
          <w:sz w:val="16"/>
        </w:rPr>
        <w:t xml:space="preserve"> </w:t>
      </w:r>
      <w:r w:rsidRPr="00F54B12">
        <w:rPr>
          <w:rStyle w:val="StyleBoldUnderline"/>
        </w:rPr>
        <w:t>with</w:t>
      </w:r>
      <w:r w:rsidRPr="00F54B12">
        <w:rPr>
          <w:sz w:val="16"/>
        </w:rPr>
        <w:t xml:space="preserve"> two distinctive characteristics – </w:t>
      </w:r>
      <w:r w:rsidRPr="00F54B12">
        <w:rPr>
          <w:rStyle w:val="StyleBoldUnderline"/>
        </w:rPr>
        <w:t>vulnerability and resilience</w:t>
      </w:r>
      <w:r w:rsidRPr="00F54B12">
        <w:rPr>
          <w:sz w:val="16"/>
        </w:rPr>
        <w:t xml:space="preserve">. The vulnerability is obvious, but the </w:t>
      </w:r>
      <w:r w:rsidRPr="00F54B12">
        <w:rPr>
          <w:rStyle w:val="StyleBoldUnderline"/>
        </w:rPr>
        <w:t>resilience is often overlooked</w:t>
      </w:r>
      <w:r w:rsidRPr="00F54B12">
        <w:rPr>
          <w:sz w:val="16"/>
        </w:rPr>
        <w:t xml:space="preserve">. For example, </w:t>
      </w:r>
      <w:r w:rsidRPr="00F54B12">
        <w:rPr>
          <w:rStyle w:val="StyleBoldUnderline"/>
        </w:rPr>
        <w:t>in</w:t>
      </w:r>
      <w:r w:rsidRPr="00F54B12">
        <w:rPr>
          <w:sz w:val="16"/>
        </w:rPr>
        <w:t xml:space="preserve"> April </w:t>
      </w:r>
      <w:r w:rsidRPr="00F54B12">
        <w:rPr>
          <w:rStyle w:val="StyleBoldUnderline"/>
        </w:rPr>
        <w:t>2001</w:t>
      </w:r>
      <w:r w:rsidRPr="00F54B12">
        <w:rPr>
          <w:sz w:val="16"/>
        </w:rPr>
        <w:t xml:space="preserve">, </w:t>
      </w:r>
      <w:r w:rsidRPr="00F54B12">
        <w:rPr>
          <w:rStyle w:val="StyleBoldUnderline"/>
        </w:rPr>
        <w:t>a collision between</w:t>
      </w:r>
      <w:r w:rsidRPr="00F54B12">
        <w:rPr>
          <w:sz w:val="16"/>
        </w:rPr>
        <w:t xml:space="preserve"> an American EP-3 reconnaissance </w:t>
      </w:r>
      <w:r w:rsidRPr="00F54B12">
        <w:rPr>
          <w:rStyle w:val="StyleBoldUnderline"/>
        </w:rPr>
        <w:t>aircraft</w:t>
      </w:r>
      <w:r w:rsidRPr="00F54B12">
        <w:rPr>
          <w:sz w:val="16"/>
        </w:rPr>
        <w:t xml:space="preserve"> and a Chinese J-8 fighter </w:t>
      </w:r>
      <w:r w:rsidRPr="00F54B12">
        <w:rPr>
          <w:rStyle w:val="StyleBoldUnderline"/>
        </w:rPr>
        <w:t>killed a Chinese pilot</w:t>
      </w:r>
      <w:r w:rsidRPr="00F54B12">
        <w:rPr>
          <w:sz w:val="16"/>
        </w:rPr>
        <w:t xml:space="preserve">. No matter how appalling the incident was, soon after the US government delivered its “letter of two </w:t>
      </w:r>
      <w:proofErr w:type="spellStart"/>
      <w:r w:rsidRPr="00F54B12">
        <w:rPr>
          <w:sz w:val="16"/>
        </w:rPr>
        <w:t>sorries</w:t>
      </w:r>
      <w:proofErr w:type="spellEnd"/>
      <w:r w:rsidRPr="00F54B12">
        <w:rPr>
          <w:sz w:val="16"/>
        </w:rPr>
        <w:t xml:space="preserve">,” the Chinese government released the American crew. </w:t>
      </w:r>
      <w:r w:rsidRPr="00F54B12">
        <w:rPr>
          <w:rStyle w:val="StyleBoldUnderline"/>
        </w:rPr>
        <w:t>The crisis was basically resolved</w:t>
      </w:r>
      <w:r w:rsidRPr="00F54B12">
        <w:rPr>
          <w:sz w:val="16"/>
        </w:rPr>
        <w:t xml:space="preserve">, </w:t>
      </w:r>
      <w:r w:rsidRPr="00F54B12">
        <w:rPr>
          <w:rStyle w:val="StyleBoldUnderline"/>
        </w:rPr>
        <w:t>in</w:t>
      </w:r>
      <w:r w:rsidRPr="00F54B12">
        <w:rPr>
          <w:sz w:val="16"/>
        </w:rPr>
        <w:t xml:space="preserve"> only </w:t>
      </w:r>
      <w:r w:rsidRPr="00F54B12">
        <w:rPr>
          <w:rStyle w:val="StyleBoldUnderline"/>
        </w:rPr>
        <w:t>11 days</w:t>
      </w:r>
      <w:r w:rsidRPr="00F54B12">
        <w:rPr>
          <w:sz w:val="16"/>
        </w:rPr>
        <w:t xml:space="preserve">. This year’s Shangri-La Dialogue in Singapore appeared to be very much “soured” by the spat between participants from China and the US and Japan. However, the US later announced that four Chinese ships would attend RIMPAC 2014, a multilateral exercise hosted by the US Navy off of Hawaii. And the size of the Chinese participating task force is second to that of the US Navy. </w:t>
      </w:r>
      <w:r w:rsidRPr="00F54B12">
        <w:rPr>
          <w:rStyle w:val="StyleBoldUnderline"/>
        </w:rPr>
        <w:t>Such</w:t>
      </w:r>
      <w:r w:rsidRPr="00F54B12">
        <w:rPr>
          <w:sz w:val="16"/>
        </w:rPr>
        <w:t xml:space="preserve"> seemingly </w:t>
      </w:r>
      <w:r w:rsidRPr="00F54B12">
        <w:rPr>
          <w:rStyle w:val="StyleBoldUnderline"/>
        </w:rPr>
        <w:t>contradictory phenomena reflect a strong resilience and even a kind of maturity in the relationship between the two major powers</w:t>
      </w:r>
      <w:r w:rsidRPr="00F54B12">
        <w:rPr>
          <w:sz w:val="16"/>
        </w:rPr>
        <w:t xml:space="preserve">. That is, if discord is unavoidable, you do what you can to avoid it from becoming a crisis. </w:t>
      </w:r>
      <w:r w:rsidRPr="00F54B12">
        <w:rPr>
          <w:rStyle w:val="StyleBoldUnderline"/>
        </w:rPr>
        <w:t>The resilience between China and the US has been sustained,</w:t>
      </w:r>
      <w:r w:rsidRPr="00F54B12">
        <w:rPr>
          <w:sz w:val="16"/>
        </w:rPr>
        <w:t xml:space="preserve"> first of all, </w:t>
      </w:r>
      <w:r w:rsidRPr="00F54B12">
        <w:rPr>
          <w:rStyle w:val="StyleBoldUnderline"/>
        </w:rPr>
        <w:t>by dialogue</w:t>
      </w:r>
      <w:r w:rsidRPr="00F54B12">
        <w:rPr>
          <w:sz w:val="16"/>
        </w:rPr>
        <w:t xml:space="preserve">. </w:t>
      </w:r>
      <w:r w:rsidRPr="00F54B12">
        <w:rPr>
          <w:rStyle w:val="StyleBoldUnderline"/>
        </w:rPr>
        <w:t>There are over 90 dialogues of all sorts between the two countries, and quite a few of them are at the military-level</w:t>
      </w:r>
      <w:r w:rsidRPr="00F54B12">
        <w:rPr>
          <w:sz w:val="16"/>
        </w:rPr>
        <w:t>. Even the S&amp;ED has a security dialogue. The defense and security dialogues can provide a timely exchange of views and are therefore critically important. They help avoid unnecessary surprises and miscalculations and should be encouraged by all means. Cooperation between the two militaries has thus far been confined to “practical areas,” such as counter-piracy, maritime search and rescue, humanitarian assistance and disaster relief. There are twelve areas that are restricted by a paranoid American Congress for fear that the PLA could benefit more than the US military from the interactions. But in recent years, more bilateral and multilateral exercises are held in “practical areas.” This is a great step forward. The US could continue inviting China for multilateral exercises, such as Cobra Gold and RIMPAC 2014 and accept PLA’s greater involvement. Likewise, the PLA could invite the US military to observe its exercises and visit more military facilities.</w:t>
      </w:r>
    </w:p>
    <w:p w14:paraId="24468FEF" w14:textId="77777777" w:rsidR="00191813" w:rsidRDefault="00191813" w:rsidP="00191813">
      <w:pPr>
        <w:rPr>
          <w:sz w:val="16"/>
        </w:rPr>
      </w:pPr>
    </w:p>
    <w:p w14:paraId="420C93B3" w14:textId="77777777" w:rsidR="00191813" w:rsidRDefault="00191813" w:rsidP="00191813">
      <w:pPr>
        <w:pStyle w:val="Heading3"/>
      </w:pPr>
      <w:r>
        <w:t>AT Relations – AT Taiwan Key</w:t>
      </w:r>
    </w:p>
    <w:p w14:paraId="778B05A0" w14:textId="77777777" w:rsidR="00191813" w:rsidRDefault="00191813" w:rsidP="00191813"/>
    <w:p w14:paraId="2B63D5E5" w14:textId="77777777" w:rsidR="00191813" w:rsidRDefault="00191813" w:rsidP="00191813">
      <w:pPr>
        <w:pStyle w:val="Heading4"/>
      </w:pPr>
      <w:r>
        <w:t>Taiwan is not key to the overall relationship – numerous other disagreements will cause friction</w:t>
      </w:r>
    </w:p>
    <w:p w14:paraId="301174F4" w14:textId="77777777" w:rsidR="00191813" w:rsidRDefault="00191813" w:rsidP="00191813">
      <w:r w:rsidRPr="00057B09">
        <w:t xml:space="preserve">Elf-Eric </w:t>
      </w:r>
      <w:r w:rsidRPr="00057B09">
        <w:rPr>
          <w:rStyle w:val="StyleStyleBold12pt"/>
        </w:rPr>
        <w:t>Easley</w:t>
      </w:r>
      <w:r w:rsidRPr="00057B09">
        <w:t xml:space="preserve">, Spring </w:t>
      </w:r>
      <w:r w:rsidRPr="00057B09">
        <w:rPr>
          <w:rStyle w:val="StyleStyleBold12pt"/>
        </w:rPr>
        <w:t>2016</w:t>
      </w:r>
      <w:r w:rsidRPr="00057B09">
        <w:t xml:space="preserve">, (assistant professor in the division of international studies at </w:t>
      </w:r>
      <w:proofErr w:type="spellStart"/>
      <w:r w:rsidRPr="00057B09">
        <w:t>Ewha</w:t>
      </w:r>
      <w:proofErr w:type="spellEnd"/>
      <w:r w:rsidRPr="00057B09">
        <w:t xml:space="preserve"> University and Research fellow at the Asian institute for policy studies in Seoul), International Security, 40(4), Project Muse, mm</w:t>
      </w:r>
    </w:p>
    <w:p w14:paraId="28C0886A" w14:textId="77777777" w:rsidR="00191813" w:rsidRPr="00057B09" w:rsidRDefault="00191813" w:rsidP="00191813"/>
    <w:p w14:paraId="7D3E00D4" w14:textId="77777777" w:rsidR="00191813" w:rsidRDefault="00191813" w:rsidP="00191813">
      <w:pPr>
        <w:rPr>
          <w:sz w:val="16"/>
        </w:rPr>
      </w:pPr>
      <w:r w:rsidRPr="00057B09">
        <w:rPr>
          <w:rStyle w:val="StyleBoldUnderline"/>
        </w:rPr>
        <w:t>Points of friction in U.S.-China relations abound</w:t>
      </w:r>
      <w:r w:rsidRPr="00057B09">
        <w:rPr>
          <w:sz w:val="16"/>
        </w:rPr>
        <w:t>—</w:t>
      </w:r>
      <w:r w:rsidRPr="00057B09">
        <w:rPr>
          <w:rStyle w:val="StyleBoldUnderline"/>
        </w:rPr>
        <w:t>from cyber espionage and human rights to trade disputes and financial governance</w:t>
      </w:r>
      <w:r w:rsidRPr="00057B09">
        <w:rPr>
          <w:sz w:val="16"/>
        </w:rPr>
        <w:t xml:space="preserve">. </w:t>
      </w:r>
      <w:r w:rsidRPr="00057B09">
        <w:rPr>
          <w:rStyle w:val="StyleBoldUnderline"/>
        </w:rPr>
        <w:t xml:space="preserve">Abandoning Taiwan will not stop Chinese military modernization, </w:t>
      </w:r>
      <w:proofErr w:type="spellStart"/>
      <w:r w:rsidRPr="00057B09">
        <w:rPr>
          <w:rStyle w:val="StyleBoldUnderline"/>
        </w:rPr>
        <w:t>antiaccess</w:t>
      </w:r>
      <w:proofErr w:type="spellEnd"/>
      <w:r w:rsidRPr="00057B09">
        <w:rPr>
          <w:rStyle w:val="StyleBoldUnderline"/>
        </w:rPr>
        <w:t>/area denial development, or the targeting of U.S. bases in Japan and South Korea with Chinese missiles</w:t>
      </w:r>
      <w:r w:rsidRPr="00057B09">
        <w:rPr>
          <w:sz w:val="16"/>
        </w:rPr>
        <w:t xml:space="preserve">.11 The United States has numerous reasons for conducting surveillance and freedom of navigation operations, so those activities Glaser identifies as irritants to China would not end, even if Taiwan were no longer a subject of disagreement. </w:t>
      </w:r>
      <w:r w:rsidRPr="00057B09">
        <w:rPr>
          <w:rStyle w:val="StyleBoldUnderline"/>
        </w:rPr>
        <w:t>Foreign policy ambition in Beijing has outgrown the</w:t>
      </w:r>
      <w:r w:rsidRPr="00057B09">
        <w:rPr>
          <w:sz w:val="16"/>
        </w:rPr>
        <w:t xml:space="preserve"> 1950s and 1990s </w:t>
      </w:r>
      <w:r w:rsidRPr="00057B09">
        <w:rPr>
          <w:rStyle w:val="StyleBoldUnderline"/>
        </w:rPr>
        <w:t>cross-strait crises</w:t>
      </w:r>
      <w:r w:rsidRPr="00057B09">
        <w:rPr>
          <w:sz w:val="16"/>
        </w:rPr>
        <w:t xml:space="preserve">; </w:t>
      </w:r>
      <w:r w:rsidRPr="00057B09">
        <w:rPr>
          <w:rStyle w:val="StyleBoldUnderline"/>
        </w:rPr>
        <w:t>Chinese internal debates tend to paint the United States as a global competitor</w:t>
      </w:r>
      <w:r w:rsidRPr="00057B09">
        <w:rPr>
          <w:sz w:val="16"/>
        </w:rPr>
        <w:t xml:space="preserve">, benchmark U.S. global capabilities, and derive legitimacy from contrasting Chinese political values with “Western” or “universal” values.12 </w:t>
      </w:r>
      <w:r w:rsidRPr="00057B09">
        <w:rPr>
          <w:rStyle w:val="StyleBoldUnderline"/>
        </w:rPr>
        <w:t>Glaser does not mention Chinese efforts at building up alternative institutions</w:t>
      </w:r>
      <w:r w:rsidRPr="00057B09">
        <w:rPr>
          <w:sz w:val="16"/>
        </w:rPr>
        <w:t xml:space="preserve"> such as the Shanghai Cooperation Organization, Conference on Interaction and Confidence-Building Measures in Asia, </w:t>
      </w:r>
      <w:proofErr w:type="spellStart"/>
      <w:r w:rsidRPr="00057B09">
        <w:rPr>
          <w:sz w:val="16"/>
        </w:rPr>
        <w:t>Boao</w:t>
      </w:r>
      <w:proofErr w:type="spellEnd"/>
      <w:r w:rsidRPr="00057B09">
        <w:rPr>
          <w:sz w:val="16"/>
        </w:rPr>
        <w:t xml:space="preserve"> Forum for Asia, and Asian Infrastructure Investment Bank, </w:t>
      </w:r>
      <w:r w:rsidRPr="00057B09">
        <w:rPr>
          <w:rStyle w:val="StyleBoldUnderline"/>
        </w:rPr>
        <w:t>or China using issues of historical animosity to drive a wedge between Japan and South Korea</w:t>
      </w:r>
      <w:r w:rsidRPr="00057B09">
        <w:rPr>
          <w:sz w:val="16"/>
        </w:rPr>
        <w:t xml:space="preserve">. </w:t>
      </w:r>
      <w:r w:rsidRPr="00057B09">
        <w:rPr>
          <w:rStyle w:val="StyleBoldUnderline"/>
        </w:rPr>
        <w:t>He</w:t>
      </w:r>
      <w:r w:rsidRPr="00057B09">
        <w:rPr>
          <w:sz w:val="16"/>
        </w:rPr>
        <w:t xml:space="preserve"> thus </w:t>
      </w:r>
      <w:r w:rsidRPr="00057B09">
        <w:rPr>
          <w:rStyle w:val="StyleBoldUnderline"/>
        </w:rPr>
        <w:t>underestimates</w:t>
      </w:r>
      <w:r w:rsidRPr="00057B09">
        <w:rPr>
          <w:sz w:val="16"/>
        </w:rPr>
        <w:t xml:space="preserve"> </w:t>
      </w:r>
      <w:r w:rsidRPr="00057B09">
        <w:rPr>
          <w:rStyle w:val="StyleBoldUnderline"/>
        </w:rPr>
        <w:t>the</w:t>
      </w:r>
      <w:r w:rsidRPr="00057B09">
        <w:rPr>
          <w:sz w:val="16"/>
        </w:rPr>
        <w:t xml:space="preserve"> apparent </w:t>
      </w:r>
      <w:r w:rsidRPr="00057B09">
        <w:rPr>
          <w:rStyle w:val="StyleBoldUnderline"/>
        </w:rPr>
        <w:t>Chinese strategy of not</w:t>
      </w:r>
      <w:r w:rsidRPr="00057B09">
        <w:rPr>
          <w:sz w:val="16"/>
        </w:rPr>
        <w:t xml:space="preserve"> directly </w:t>
      </w:r>
      <w:r w:rsidRPr="00057B09">
        <w:rPr>
          <w:rStyle w:val="StyleBoldUnderline"/>
        </w:rPr>
        <w:t>confronting the United States globally, while attempting to dilute U.S. alliances in</w:t>
      </w:r>
      <w:r w:rsidRPr="00057B09">
        <w:rPr>
          <w:sz w:val="16"/>
        </w:rPr>
        <w:t xml:space="preserve"> Asia, pursuing a Chinese-centered regional architecture, and changing the status quo in maritime areas without going so far as to trigger conflict or a coherent balancing coalition.13</w:t>
      </w:r>
    </w:p>
    <w:p w14:paraId="4EB2B94E" w14:textId="77777777" w:rsidR="00191813" w:rsidRDefault="00191813" w:rsidP="00191813">
      <w:pPr>
        <w:rPr>
          <w:sz w:val="16"/>
        </w:rPr>
      </w:pPr>
    </w:p>
    <w:p w14:paraId="397BBB94" w14:textId="77777777" w:rsidR="00191813" w:rsidRDefault="00191813" w:rsidP="00191813">
      <w:pPr>
        <w:pStyle w:val="Heading3"/>
      </w:pPr>
      <w:r>
        <w:t>AT Relations – Turn</w:t>
      </w:r>
    </w:p>
    <w:p w14:paraId="5AD7F93A" w14:textId="77777777" w:rsidR="00191813" w:rsidRPr="001169A2" w:rsidRDefault="00191813" w:rsidP="00191813">
      <w:pPr>
        <w:pStyle w:val="Heading4"/>
      </w:pPr>
      <w:r>
        <w:t>The plan hurts relations – triggers a new round of China bashing</w:t>
      </w:r>
    </w:p>
    <w:p w14:paraId="2A810575"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32BB15BF" w14:textId="77777777" w:rsidR="00191813" w:rsidRDefault="00191813" w:rsidP="00191813"/>
    <w:p w14:paraId="4E3E1BB9" w14:textId="77777777" w:rsidR="00191813" w:rsidRPr="001169A2" w:rsidRDefault="00191813" w:rsidP="00191813"/>
    <w:p w14:paraId="3FBA7228" w14:textId="77777777" w:rsidR="00191813" w:rsidRDefault="00191813" w:rsidP="00191813">
      <w:pPr>
        <w:rPr>
          <w:sz w:val="16"/>
        </w:rPr>
      </w:pPr>
      <w:r w:rsidRPr="001169A2">
        <w:rPr>
          <w:sz w:val="16"/>
        </w:rPr>
        <w:t xml:space="preserve">Even if it were true that Sino-American tensions could be melted away with a single policy change in Washington, the United States should still continue to support Taiwan to maintain the credibility of its alliances and uphold its commitment to democracy as a desirable and feasible goal for developing nations. But, in reality, </w:t>
      </w:r>
      <w:r w:rsidRPr="001169A2">
        <w:rPr>
          <w:rStyle w:val="StyleBoldUnderline"/>
        </w:rPr>
        <w:t>ending US defense assistance to Taipei is unlikely to produce the salutary effects</w:t>
      </w:r>
      <w:r w:rsidRPr="001169A2">
        <w:rPr>
          <w:sz w:val="16"/>
        </w:rPr>
        <w:t xml:space="preserve"> the </w:t>
      </w:r>
      <w:r w:rsidRPr="001169A2">
        <w:rPr>
          <w:rStyle w:val="StyleBoldUnderline"/>
        </w:rPr>
        <w:t>critics</w:t>
      </w:r>
      <w:r w:rsidRPr="001169A2">
        <w:rPr>
          <w:sz w:val="16"/>
        </w:rPr>
        <w:t xml:space="preserve"> of current US policy </w:t>
      </w:r>
      <w:r w:rsidRPr="001169A2">
        <w:rPr>
          <w:rStyle w:val="StyleBoldUnderline"/>
        </w:rPr>
        <w:t>anticipate</w:t>
      </w:r>
      <w:r w:rsidRPr="001169A2">
        <w:rPr>
          <w:sz w:val="16"/>
        </w:rPr>
        <w:t xml:space="preserve">. </w:t>
      </w:r>
      <w:r w:rsidRPr="001169A2">
        <w:rPr>
          <w:rStyle w:val="StyleBoldUnderline"/>
        </w:rPr>
        <w:t>Such a change would</w:t>
      </w:r>
      <w:r w:rsidRPr="001169A2">
        <w:rPr>
          <w:sz w:val="16"/>
        </w:rPr>
        <w:t xml:space="preserve"> indeed delight Beijing; however, it would </w:t>
      </w:r>
      <w:r w:rsidRPr="001169A2">
        <w:rPr>
          <w:rStyle w:val="StyleBoldUnderline"/>
        </w:rPr>
        <w:t>create new problems</w:t>
      </w:r>
      <w:r w:rsidRPr="001169A2">
        <w:rPr>
          <w:sz w:val="16"/>
        </w:rPr>
        <w:t xml:space="preserve"> </w:t>
      </w:r>
      <w:r w:rsidRPr="001169A2">
        <w:rPr>
          <w:rStyle w:val="StyleBoldUnderline"/>
        </w:rPr>
        <w:t xml:space="preserve">just as intractable as the old ones </w:t>
      </w:r>
      <w:r w:rsidRPr="001169A2">
        <w:rPr>
          <w:sz w:val="16"/>
        </w:rPr>
        <w:t>but less familiar and potentially even more challenging</w:t>
      </w:r>
      <w:proofErr w:type="gramStart"/>
      <w:r w:rsidRPr="001169A2">
        <w:rPr>
          <w:sz w:val="16"/>
        </w:rPr>
        <w:t>.</w:t>
      </w:r>
      <w:r w:rsidRPr="001169A2">
        <w:rPr>
          <w:sz w:val="12"/>
        </w:rPr>
        <w:t>¶</w:t>
      </w:r>
      <w:proofErr w:type="gramEnd"/>
      <w:r w:rsidRPr="001169A2">
        <w:rPr>
          <w:sz w:val="16"/>
        </w:rPr>
        <w:t xml:space="preserve"> The point of departure for critics of America’s existing Taiwan policy is their shared belief that ending security assistance to Taiwan would improve US-China relations.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w:t>
      </w:r>
      <w:proofErr w:type="gramStart"/>
      <w:r w:rsidRPr="001169A2">
        <w:rPr>
          <w:sz w:val="16"/>
        </w:rPr>
        <w:t>has</w:t>
      </w:r>
      <w:proofErr w:type="gramEnd"/>
      <w:r w:rsidRPr="001169A2">
        <w:rPr>
          <w:sz w:val="16"/>
        </w:rPr>
        <w:t xml:space="preserve"> already begun. We are coming to a point at which we can no longer finesse our differences over Taiwan. We must either resolve them or live with the increasingly adverse consequences of our failure to do so.”[10]</w:t>
      </w:r>
      <w:r w:rsidRPr="001169A2">
        <w:rPr>
          <w:sz w:val="12"/>
        </w:rPr>
        <w:t>¶</w:t>
      </w:r>
      <w:r w:rsidRPr="001169A2">
        <w:rPr>
          <w:sz w:val="16"/>
        </w:rPr>
        <w:t xml:space="preserve">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w:t>
      </w:r>
      <w:proofErr w:type="gramStart"/>
      <w:r w:rsidRPr="001169A2">
        <w:rPr>
          <w:sz w:val="16"/>
        </w:rPr>
        <w:t>.</w:t>
      </w:r>
      <w:r w:rsidRPr="001169A2">
        <w:rPr>
          <w:sz w:val="12"/>
        </w:rPr>
        <w:t>¶</w:t>
      </w:r>
      <w:proofErr w:type="gramEnd"/>
      <w:r w:rsidRPr="001169A2">
        <w:rPr>
          <w:sz w:val="16"/>
        </w:rPr>
        <w:t xml:space="preserve"> In practice, unfortunately, </w:t>
      </w:r>
      <w:r w:rsidRPr="001169A2">
        <w:rPr>
          <w:rStyle w:val="StyleBoldUnderline"/>
        </w:rPr>
        <w:t>there is no guarantee that a change in US policy toward Taiwan would instantly</w:t>
      </w:r>
      <w:r w:rsidRPr="001169A2">
        <w:rPr>
          <w:sz w:val="16"/>
        </w:rPr>
        <w:t xml:space="preserve"> or automatically end, or even significantly </w:t>
      </w:r>
      <w:r w:rsidRPr="001169A2">
        <w:rPr>
          <w:rStyle w:val="StyleBoldUnderline"/>
        </w:rPr>
        <w:t>reduce, the tensions the Taiwan issue creates in Sino-American relations</w:t>
      </w:r>
      <w:r w:rsidRPr="001169A2">
        <w:rPr>
          <w:sz w:val="16"/>
        </w:rPr>
        <w:t>. Ending security assistance to Taiwan would raise expectations in China without removing the existing obstacles to peaceful unification. It likely would provoke panic in Taiwan, but it would not make the Taiwanese people any more enthusiastic about unification. On the contrary, the more vulnerable and threatened the Taiwanese people felt, the harder it would be for them to consider China’s overtures rationally</w:t>
      </w:r>
      <w:proofErr w:type="gramStart"/>
      <w:r w:rsidRPr="001169A2">
        <w:rPr>
          <w:sz w:val="16"/>
        </w:rPr>
        <w:t>.</w:t>
      </w:r>
      <w:r w:rsidRPr="001169A2">
        <w:rPr>
          <w:sz w:val="12"/>
        </w:rPr>
        <w:t>¶</w:t>
      </w:r>
      <w:proofErr w:type="gramEnd"/>
      <w:r w:rsidRPr="001169A2">
        <w:rPr>
          <w:sz w:val="16"/>
        </w:rPr>
        <w:t xml:space="preserve"> </w:t>
      </w:r>
      <w:r w:rsidRPr="001169A2">
        <w:rPr>
          <w:sz w:val="12"/>
        </w:rPr>
        <w:t>¶</w:t>
      </w:r>
      <w:r w:rsidRPr="001169A2">
        <w:rPr>
          <w:sz w:val="16"/>
        </w:rPr>
        <w:t xml:space="preserve"> For decades, the United States has justified arms sales to Taiwan on the grounds that Taipei can negotiate with Beijing more effectively from a position of strength than of weakness. It is easy to dismiss this logic as a rationalization, but as Randall </w:t>
      </w:r>
      <w:proofErr w:type="spellStart"/>
      <w:r w:rsidRPr="001169A2">
        <w:rPr>
          <w:sz w:val="16"/>
        </w:rPr>
        <w:t>Schriver</w:t>
      </w:r>
      <w:proofErr w:type="spellEnd"/>
      <w:r w:rsidRPr="001169A2">
        <w:rPr>
          <w:sz w:val="16"/>
        </w:rPr>
        <w:t xml:space="preserve"> said, “In what other instance involving a negotiation is the weaker party better off? </w:t>
      </w:r>
      <w:proofErr w:type="gramStart"/>
      <w:r w:rsidRPr="001169A2">
        <w:rPr>
          <w:sz w:val="16"/>
        </w:rPr>
        <w:t>. .</w:t>
      </w:r>
      <w:proofErr w:type="gramEnd"/>
      <w:r w:rsidRPr="001169A2">
        <w:rPr>
          <w:sz w:val="16"/>
        </w:rPr>
        <w:t xml:space="preserve"> . Historically, what you find is where there is equal power—or, at least, credible deterrent power—you get better outcomes.” Neither Beijing nor Taipei is well served by a negotiating process that leads to a bad deal, including one Taiwanese </w:t>
      </w:r>
      <w:proofErr w:type="gramStart"/>
      <w:r w:rsidRPr="001169A2">
        <w:rPr>
          <w:sz w:val="16"/>
        </w:rPr>
        <w:t>citizens</w:t>
      </w:r>
      <w:proofErr w:type="gramEnd"/>
      <w:r w:rsidRPr="001169A2">
        <w:rPr>
          <w:sz w:val="16"/>
        </w:rPr>
        <w:t xml:space="preserve"> cannot accept. Successfully pressuring Taiwan’s negotiators into accepting a deal might seem like a victory for Beijing, but if Taiwan’s domestic politics make it impossible to implement the deal, the long-term result might be worse than no deal at all</w:t>
      </w:r>
      <w:proofErr w:type="gramStart"/>
      <w:r w:rsidRPr="001169A2">
        <w:rPr>
          <w:sz w:val="16"/>
        </w:rPr>
        <w:t>.</w:t>
      </w:r>
      <w:r w:rsidRPr="001169A2">
        <w:rPr>
          <w:sz w:val="12"/>
        </w:rPr>
        <w:t>¶</w:t>
      </w:r>
      <w:proofErr w:type="gramEnd"/>
      <w:r w:rsidRPr="001169A2">
        <w:rPr>
          <w:sz w:val="16"/>
        </w:rPr>
        <w:t xml:space="preserve"> </w:t>
      </w:r>
      <w:r w:rsidRPr="001169A2">
        <w:rPr>
          <w:rStyle w:val="StyleBoldUnderline"/>
        </w:rPr>
        <w:t>Ending US defense assistance to Taiwan</w:t>
      </w:r>
      <w:r w:rsidRPr="001169A2">
        <w:rPr>
          <w:sz w:val="16"/>
        </w:rPr>
        <w:t xml:space="preserve">—whether by repealing the Taiwan Relations Act or by simply declining to provide defensive equipment to Taiwan’s armed forces—would not “ripen” Taiwan for peaceful unification or obviate the rationale the United States has historically followed regarding Taiwan. It </w:t>
      </w:r>
      <w:r w:rsidRPr="001169A2">
        <w:rPr>
          <w:rStyle w:val="StyleBoldUnderline"/>
        </w:rPr>
        <w:t>would</w:t>
      </w:r>
      <w:r w:rsidRPr="001169A2">
        <w:rPr>
          <w:sz w:val="16"/>
        </w:rPr>
        <w:t xml:space="preserve">, however, </w:t>
      </w:r>
      <w:r w:rsidRPr="001169A2">
        <w:rPr>
          <w:rStyle w:val="StyleBoldUnderline"/>
        </w:rPr>
        <w:t>intensify the debate over Taiwan policy within the United States</w:t>
      </w:r>
      <w:r w:rsidRPr="001169A2">
        <w:rPr>
          <w:sz w:val="16"/>
        </w:rPr>
        <w:t xml:space="preserve">. Taiwan still has many US friends and supporters, and many foreign policy experts would question a decision to change course. </w:t>
      </w:r>
      <w:r w:rsidRPr="001169A2">
        <w:rPr>
          <w:rStyle w:val="StyleBoldUnderline"/>
        </w:rPr>
        <w:t>The policy changes</w:t>
      </w:r>
      <w:r w:rsidRPr="001169A2">
        <w:rPr>
          <w:sz w:val="16"/>
        </w:rPr>
        <w:t xml:space="preserve"> Gilley, Glaser, Freeman, and Owens recommend </w:t>
      </w:r>
      <w:r w:rsidRPr="001169A2">
        <w:rPr>
          <w:rStyle w:val="StyleBoldUnderline"/>
        </w:rPr>
        <w:t>would stimulate a debate over China policy at a time when negative attitudes toward the PRC already are on the rise</w:t>
      </w:r>
      <w:r w:rsidRPr="001169A2">
        <w:rPr>
          <w:sz w:val="16"/>
        </w:rPr>
        <w:t xml:space="preserve">. </w:t>
      </w:r>
      <w:r w:rsidRPr="001169A2">
        <w:rPr>
          <w:rStyle w:val="StyleBoldUnderline"/>
        </w:rPr>
        <w:t xml:space="preserve">The last thing Sino-American </w:t>
      </w:r>
      <w:proofErr w:type="gramStart"/>
      <w:r w:rsidRPr="001169A2">
        <w:rPr>
          <w:rStyle w:val="StyleBoldUnderline"/>
        </w:rPr>
        <w:t>relations</w:t>
      </w:r>
      <w:proofErr w:type="gramEnd"/>
      <w:r w:rsidRPr="001169A2">
        <w:rPr>
          <w:rStyle w:val="StyleBoldUnderline"/>
        </w:rPr>
        <w:t xml:space="preserve"> need is an acrimonious, politically charged debate in Washington over policy toward China and Taiwan</w:t>
      </w:r>
      <w:r w:rsidRPr="001169A2">
        <w:rPr>
          <w:sz w:val="16"/>
        </w:rPr>
        <w:t xml:space="preserve">. In sum, </w:t>
      </w:r>
      <w:r w:rsidRPr="001169A2">
        <w:rPr>
          <w:rStyle w:val="StyleBoldUnderline"/>
        </w:rPr>
        <w:t>changing America’s Taiwan policy could easily induce a poisonous turn in the domestic politics</w:t>
      </w:r>
      <w:r w:rsidRPr="001169A2">
        <w:rPr>
          <w:sz w:val="16"/>
        </w:rPr>
        <w:t xml:space="preserve"> </w:t>
      </w:r>
      <w:r w:rsidRPr="001169A2">
        <w:rPr>
          <w:rStyle w:val="StyleBoldUnderline"/>
        </w:rPr>
        <w:t>of US China policy</w:t>
      </w:r>
      <w:r w:rsidRPr="001169A2">
        <w:rPr>
          <w:sz w:val="16"/>
        </w:rPr>
        <w:t xml:space="preserve"> without making peaceful unification easier.</w:t>
      </w:r>
    </w:p>
    <w:p w14:paraId="6EBA3C39" w14:textId="77777777" w:rsidR="00191813" w:rsidRDefault="00191813" w:rsidP="00191813">
      <w:pPr>
        <w:pStyle w:val="Heading3"/>
      </w:pPr>
      <w:r>
        <w:t>AT Relations Impact – “Laundry List”</w:t>
      </w:r>
    </w:p>
    <w:p w14:paraId="79A552C9" w14:textId="77777777" w:rsidR="00191813" w:rsidRDefault="00191813" w:rsidP="00191813">
      <w:pPr>
        <w:pStyle w:val="Heading4"/>
      </w:pPr>
      <w:r>
        <w:t>Abandoning Taiwan won’t increase cooperation – history proves</w:t>
      </w:r>
    </w:p>
    <w:p w14:paraId="5665E16E" w14:textId="77777777" w:rsidR="00191813" w:rsidRDefault="00191813" w:rsidP="00191813">
      <w:r w:rsidRPr="00047EF7">
        <w:rPr>
          <w:rStyle w:val="StyleStyleBold12pt"/>
        </w:rPr>
        <w:t>The Economist</w:t>
      </w:r>
      <w:r w:rsidRPr="00047EF7">
        <w:t>, 9/24/</w:t>
      </w:r>
      <w:r w:rsidRPr="00047EF7">
        <w:rPr>
          <w:rStyle w:val="StyleStyleBold12pt"/>
        </w:rPr>
        <w:t>2011</w:t>
      </w:r>
      <w:r w:rsidRPr="00047EF7">
        <w:t>, “dim sum for china,” http://www.economist.com/node/21530121, mm</w:t>
      </w:r>
    </w:p>
    <w:p w14:paraId="1D860EE8" w14:textId="77777777" w:rsidR="00191813" w:rsidRPr="00047EF7" w:rsidRDefault="00191813" w:rsidP="00191813"/>
    <w:p w14:paraId="3AF69ADF" w14:textId="77777777" w:rsidR="00191813" w:rsidRDefault="00191813" w:rsidP="00191813">
      <w:pPr>
        <w:rPr>
          <w:sz w:val="16"/>
        </w:rPr>
      </w:pPr>
      <w:r w:rsidRPr="00047EF7">
        <w:rPr>
          <w:rStyle w:val="StyleBoldUnderline"/>
        </w:rPr>
        <w:t>The second argument is that</w:t>
      </w:r>
      <w:r w:rsidRPr="00047EF7">
        <w:rPr>
          <w:sz w:val="16"/>
        </w:rPr>
        <w:t xml:space="preserve">, even if it never came to war, </w:t>
      </w:r>
      <w:r w:rsidRPr="00047EF7">
        <w:rPr>
          <w:rStyle w:val="StyleBoldUnderline"/>
        </w:rPr>
        <w:t>Taiwan would</w:t>
      </w:r>
      <w:r w:rsidRPr="00047EF7">
        <w:rPr>
          <w:sz w:val="16"/>
        </w:rPr>
        <w:t xml:space="preserve"> still </w:t>
      </w:r>
      <w:r w:rsidRPr="00047EF7">
        <w:rPr>
          <w:rStyle w:val="StyleBoldUnderline"/>
        </w:rPr>
        <w:t>be an obstacle to better Sino-American relations.</w:t>
      </w:r>
      <w:r w:rsidRPr="00047EF7">
        <w:rPr>
          <w:sz w:val="16"/>
        </w:rPr>
        <w:t xml:space="preserve"> </w:t>
      </w:r>
      <w:r w:rsidRPr="00047EF7">
        <w:rPr>
          <w:rStyle w:val="StyleBoldUnderline"/>
        </w:rPr>
        <w:t xml:space="preserve">Give China what it </w:t>
      </w:r>
      <w:proofErr w:type="gramStart"/>
      <w:r w:rsidRPr="00047EF7">
        <w:rPr>
          <w:rStyle w:val="StyleBoldUnderline"/>
        </w:rPr>
        <w:t>wants</w:t>
      </w:r>
      <w:r w:rsidRPr="00047EF7">
        <w:rPr>
          <w:sz w:val="16"/>
        </w:rPr>
        <w:t>,</w:t>
      </w:r>
      <w:proofErr w:type="gramEnd"/>
      <w:r w:rsidRPr="00047EF7">
        <w:rPr>
          <w:sz w:val="16"/>
        </w:rPr>
        <w:t xml:space="preserve"> runs this line of thinking, </w:t>
      </w:r>
      <w:r w:rsidRPr="00047EF7">
        <w:rPr>
          <w:rStyle w:val="StyleBoldUnderline"/>
        </w:rPr>
        <w:t>and it will co-operate more on a host of issues ranging from nuclear proliferation to climate change</w:t>
      </w:r>
      <w:r w:rsidRPr="00047EF7">
        <w:rPr>
          <w:sz w:val="16"/>
        </w:rPr>
        <w:t>. Rather than provoking China by arming Taiwan and patrolling the seas, it would be better to placate it, and throw it the morsel of Taiwan</w:t>
      </w:r>
      <w:proofErr w:type="gramStart"/>
      <w:r w:rsidRPr="00047EF7">
        <w:rPr>
          <w:sz w:val="16"/>
        </w:rPr>
        <w:t>.</w:t>
      </w:r>
      <w:r w:rsidRPr="00047EF7">
        <w:rPr>
          <w:sz w:val="12"/>
        </w:rPr>
        <w:t>¶</w:t>
      </w:r>
      <w:proofErr w:type="gramEnd"/>
      <w:r w:rsidRPr="00047EF7">
        <w:rPr>
          <w:sz w:val="16"/>
        </w:rPr>
        <w:t xml:space="preserve"> </w:t>
      </w:r>
      <w:r w:rsidRPr="00047EF7">
        <w:rPr>
          <w:rStyle w:val="StyleBoldUnderline"/>
        </w:rPr>
        <w:t>But to walk away from Taiwan would</w:t>
      </w:r>
      <w:r w:rsidRPr="00047EF7">
        <w:rPr>
          <w:sz w:val="16"/>
        </w:rPr>
        <w:t xml:space="preserve"> in effect </w:t>
      </w:r>
      <w:r w:rsidRPr="00047EF7">
        <w:rPr>
          <w:rStyle w:val="StyleBoldUnderline"/>
        </w:rPr>
        <w:t>mean ceding to China the terms of unification</w:t>
      </w:r>
      <w:r w:rsidRPr="00047EF7">
        <w:rPr>
          <w:sz w:val="16"/>
        </w:rPr>
        <w:t xml:space="preserve">. </w:t>
      </w:r>
      <w:r w:rsidRPr="00047EF7">
        <w:rPr>
          <w:rStyle w:val="StyleBoldUnderline"/>
        </w:rPr>
        <w:t>Over the long run, that will not improve Sino-American relations</w:t>
      </w:r>
      <w:r w:rsidRPr="00047EF7">
        <w:rPr>
          <w:sz w:val="16"/>
        </w:rPr>
        <w:t xml:space="preserve">. </w:t>
      </w:r>
      <w:r w:rsidRPr="00047EF7">
        <w:rPr>
          <w:rStyle w:val="Emphasis"/>
        </w:rPr>
        <w:t xml:space="preserve">Five thousand years of Chinese diplomatic history </w:t>
      </w:r>
      <w:r w:rsidRPr="00047EF7">
        <w:rPr>
          <w:rStyle w:val="StyleBoldUnderline"/>
        </w:rPr>
        <w:t>suggest it is more likely to respect a strong state than a weak</w:t>
      </w:r>
      <w:r w:rsidRPr="00047EF7">
        <w:rPr>
          <w:sz w:val="16"/>
        </w:rPr>
        <w:t xml:space="preserve"> and vacillating </w:t>
      </w:r>
      <w:r w:rsidRPr="00047EF7">
        <w:rPr>
          <w:rStyle w:val="StyleBoldUnderline"/>
        </w:rPr>
        <w:t>one</w:t>
      </w:r>
      <w:r w:rsidRPr="00047EF7">
        <w:rPr>
          <w:sz w:val="16"/>
        </w:rPr>
        <w:t>. Appeasement would also probably increase China's appetite for regional domination. Its “core interests” in the area seem to be growing. To Chinese military planners, Taiwan is a potential base from which to push out into the Pacific. At minimum, that would unsettle Japan to the north and the Philippines to the south.</w:t>
      </w:r>
    </w:p>
    <w:p w14:paraId="21A02685" w14:textId="77777777" w:rsidR="00191813" w:rsidRDefault="00191813" w:rsidP="00191813">
      <w:pPr>
        <w:pStyle w:val="Heading3"/>
      </w:pPr>
      <w:r>
        <w:t>AT Relations Impact – AT Economy – Won’t Solve</w:t>
      </w:r>
    </w:p>
    <w:p w14:paraId="17F27710" w14:textId="77777777" w:rsidR="00191813" w:rsidRDefault="00191813" w:rsidP="00191813">
      <w:pPr>
        <w:pStyle w:val="Heading4"/>
      </w:pPr>
      <w:r>
        <w:t>No US/China coop on the global economy – plus other forums fill-in</w:t>
      </w:r>
    </w:p>
    <w:p w14:paraId="4BCE63DF" w14:textId="77777777" w:rsidR="00191813" w:rsidRDefault="00191813" w:rsidP="00191813">
      <w:r w:rsidRPr="00594680">
        <w:t xml:space="preserve">Paola </w:t>
      </w:r>
      <w:proofErr w:type="spellStart"/>
      <w:r w:rsidRPr="00594680">
        <w:rPr>
          <w:rStyle w:val="StyleStyleBold12pt"/>
        </w:rPr>
        <w:t>Rubacchi</w:t>
      </w:r>
      <w:proofErr w:type="spellEnd"/>
      <w:r w:rsidRPr="00594680">
        <w:t>, 3/31/</w:t>
      </w:r>
      <w:r w:rsidRPr="00594680">
        <w:rPr>
          <w:rStyle w:val="StyleStyleBold12pt"/>
        </w:rPr>
        <w:t>15</w:t>
      </w:r>
      <w:r w:rsidRPr="00594680">
        <w:t xml:space="preserve">, foreign policy, “the </w:t>
      </w:r>
      <w:proofErr w:type="spellStart"/>
      <w:r w:rsidRPr="00594680">
        <w:t>aiib</w:t>
      </w:r>
      <w:proofErr w:type="spellEnd"/>
      <w:r w:rsidRPr="00594680">
        <w:t xml:space="preserve"> is a threat to global economic governance,” http://foreignpolicy.com/2015/03/31/the-aiib-is-a-threat-to-global-economic-governance-china/, mm</w:t>
      </w:r>
    </w:p>
    <w:p w14:paraId="47DA51A8" w14:textId="77777777" w:rsidR="00191813" w:rsidRPr="00594680" w:rsidRDefault="00191813" w:rsidP="00191813"/>
    <w:p w14:paraId="1D7B663C" w14:textId="77777777" w:rsidR="00191813" w:rsidRDefault="00191813" w:rsidP="00191813">
      <w:pPr>
        <w:rPr>
          <w:sz w:val="16"/>
        </w:rPr>
      </w:pPr>
      <w:r w:rsidRPr="00594680">
        <w:rPr>
          <w:sz w:val="16"/>
        </w:rPr>
        <w:t xml:space="preserve">The U.S. rebuke of Britain earlier this month for its participation in </w:t>
      </w:r>
      <w:r w:rsidRPr="00594680">
        <w:rPr>
          <w:rStyle w:val="StyleBoldUnderline"/>
        </w:rPr>
        <w:t>the</w:t>
      </w:r>
      <w:r w:rsidRPr="00594680">
        <w:rPr>
          <w:sz w:val="16"/>
        </w:rPr>
        <w:t xml:space="preserve"> China-led Asian Infrastructure Investment Bank (</w:t>
      </w:r>
      <w:r w:rsidRPr="00594680">
        <w:rPr>
          <w:rStyle w:val="StyleBoldUnderline"/>
        </w:rPr>
        <w:t>AIIB</w:t>
      </w:r>
      <w:r w:rsidRPr="00594680">
        <w:rPr>
          <w:sz w:val="16"/>
        </w:rPr>
        <w:t xml:space="preserve">) has </w:t>
      </w:r>
      <w:r w:rsidRPr="00594680">
        <w:rPr>
          <w:rStyle w:val="StyleBoldUnderline"/>
        </w:rPr>
        <w:t>put the spotlight on</w:t>
      </w:r>
      <w:r w:rsidRPr="00594680">
        <w:rPr>
          <w:sz w:val="16"/>
        </w:rPr>
        <w:t xml:space="preserve"> a set of questions that have dogged policymakers and economists for years: </w:t>
      </w:r>
      <w:r w:rsidRPr="00594680">
        <w:rPr>
          <w:rStyle w:val="StyleBoldUnderline"/>
        </w:rPr>
        <w:t>Who is in charge of global economic governance?</w:t>
      </w:r>
      <w:r w:rsidRPr="00594680">
        <w:rPr>
          <w:sz w:val="16"/>
        </w:rPr>
        <w:t xml:space="preserve"> Who sets and manages the rules? And should they be set multilaterally</w:t>
      </w:r>
      <w:proofErr w:type="gramStart"/>
      <w:r w:rsidRPr="00594680">
        <w:rPr>
          <w:sz w:val="16"/>
        </w:rPr>
        <w:t>?</w:t>
      </w:r>
      <w:r w:rsidRPr="00594680">
        <w:rPr>
          <w:sz w:val="12"/>
        </w:rPr>
        <w:t>¶</w:t>
      </w:r>
      <w:proofErr w:type="gramEnd"/>
      <w:r w:rsidRPr="00594680">
        <w:rPr>
          <w:sz w:val="16"/>
        </w:rPr>
        <w:t xml:space="preserve"> </w:t>
      </w:r>
      <w:r w:rsidRPr="00594680">
        <w:rPr>
          <w:rStyle w:val="StyleBoldUnderline"/>
        </w:rPr>
        <w:t>Given China’s controversial lending</w:t>
      </w:r>
      <w:r w:rsidRPr="00594680">
        <w:rPr>
          <w:sz w:val="16"/>
        </w:rPr>
        <w:t xml:space="preserve"> to countries with murky track records — not only in terms of good governance and political stability, but also credit ratings — </w:t>
      </w:r>
      <w:r w:rsidRPr="00594680">
        <w:rPr>
          <w:rStyle w:val="StyleBoldUnderline"/>
        </w:rPr>
        <w:t>the concerns about</w:t>
      </w:r>
      <w:r w:rsidRPr="00594680">
        <w:rPr>
          <w:sz w:val="16"/>
        </w:rPr>
        <w:t xml:space="preserve"> the direction of the new bank and the role that all shareholders will be playing </w:t>
      </w:r>
      <w:r w:rsidRPr="00594680">
        <w:rPr>
          <w:rStyle w:val="StyleBoldUnderline"/>
        </w:rPr>
        <w:t>are spot on</w:t>
      </w:r>
      <w:r w:rsidRPr="00594680">
        <w:rPr>
          <w:sz w:val="16"/>
        </w:rPr>
        <w:t xml:space="preserve">. But </w:t>
      </w:r>
      <w:r w:rsidRPr="00594680">
        <w:rPr>
          <w:rStyle w:val="StyleBoldUnderline"/>
        </w:rPr>
        <w:t>the U.S. stance</w:t>
      </w:r>
      <w:r w:rsidRPr="00594680">
        <w:rPr>
          <w:sz w:val="16"/>
        </w:rPr>
        <w:t xml:space="preserve"> vis-à-vis the new institution and the role that China might play in it </w:t>
      </w:r>
      <w:proofErr w:type="gramStart"/>
      <w:r w:rsidRPr="00594680">
        <w:rPr>
          <w:rStyle w:val="StyleBoldUnderline"/>
        </w:rPr>
        <w:t>is</w:t>
      </w:r>
      <w:proofErr w:type="gramEnd"/>
      <w:r w:rsidRPr="00594680">
        <w:rPr>
          <w:sz w:val="16"/>
        </w:rPr>
        <w:t xml:space="preserve"> also </w:t>
      </w:r>
      <w:r w:rsidRPr="00594680">
        <w:rPr>
          <w:rStyle w:val="StyleBoldUnderline"/>
        </w:rPr>
        <w:t>highly hypocritical.</w:t>
      </w:r>
      <w:r w:rsidRPr="00594680">
        <w:rPr>
          <w:sz w:val="16"/>
        </w:rPr>
        <w:t xml:space="preserve"> With Congress’s approval of International Monetary Fund (IMF) reform still pending, is the United States in the best position to preach to others on the risk of using China’s mold for shaping the new bank</w:t>
      </w:r>
      <w:proofErr w:type="gramStart"/>
      <w:r w:rsidRPr="00594680">
        <w:rPr>
          <w:sz w:val="16"/>
        </w:rPr>
        <w:t>?</w:t>
      </w:r>
      <w:r w:rsidRPr="00594680">
        <w:rPr>
          <w:sz w:val="12"/>
        </w:rPr>
        <w:t>¶</w:t>
      </w:r>
      <w:proofErr w:type="gramEnd"/>
      <w:r w:rsidRPr="00594680">
        <w:rPr>
          <w:sz w:val="16"/>
        </w:rPr>
        <w:t xml:space="preserve"> </w:t>
      </w:r>
      <w:r w:rsidRPr="00594680">
        <w:rPr>
          <w:rStyle w:val="StyleBoldUnderline"/>
        </w:rPr>
        <w:t>As big developing countries, in particular China, have transformed</w:t>
      </w:r>
      <w:r w:rsidRPr="00594680">
        <w:rPr>
          <w:sz w:val="16"/>
        </w:rPr>
        <w:t xml:space="preserve"> in the last two decades, </w:t>
      </w:r>
      <w:r w:rsidRPr="00594680">
        <w:rPr>
          <w:rStyle w:val="StyleBoldUnderline"/>
        </w:rPr>
        <w:t>so has global economic governance</w:t>
      </w:r>
      <w:r w:rsidRPr="00594680">
        <w:rPr>
          <w:sz w:val="16"/>
        </w:rPr>
        <w:t xml:space="preserve"> along with it. </w:t>
      </w:r>
      <w:r w:rsidRPr="00594680">
        <w:rPr>
          <w:rStyle w:val="StyleBoldUnderline"/>
        </w:rPr>
        <w:t>But governance seems to evolve at a much slower pace than the world economy</w:t>
      </w:r>
      <w:r w:rsidRPr="00594680">
        <w:rPr>
          <w:sz w:val="16"/>
        </w:rPr>
        <w:t xml:space="preserve">. The so-called Bretton Woods institutions — the IMF, the World Bank and, to some extent, the World Trade Organization (and its previous incarnation, the General Agreement on Tariffs and Trade) — that have been in place since the end of World War II, reflect a world economic order dominated by the United States. Despite their 188 states-strong </w:t>
      </w:r>
      <w:proofErr w:type="gramStart"/>
      <w:r w:rsidRPr="00594680">
        <w:rPr>
          <w:sz w:val="16"/>
        </w:rPr>
        <w:t>membership</w:t>
      </w:r>
      <w:proofErr w:type="gramEnd"/>
      <w:r w:rsidRPr="00594680">
        <w:rPr>
          <w:sz w:val="16"/>
        </w:rPr>
        <w:t>, both the IMF and the World Bank continued to be managed by the United States and western European countries — Britain, Germany, and France. The United States is the largest shareholder in the IMF, contributing approximately $65 billion, which gives Washington veto power on other countries’ deliberations thanks to the Fund’s weighted voting system</w:t>
      </w:r>
      <w:proofErr w:type="gramStart"/>
      <w:r w:rsidRPr="00594680">
        <w:rPr>
          <w:sz w:val="16"/>
        </w:rPr>
        <w:t>.</w:t>
      </w:r>
      <w:r w:rsidRPr="00594680">
        <w:rPr>
          <w:sz w:val="12"/>
        </w:rPr>
        <w:t>¶</w:t>
      </w:r>
      <w:proofErr w:type="gramEnd"/>
      <w:r w:rsidRPr="00594680">
        <w:rPr>
          <w:sz w:val="16"/>
        </w:rPr>
        <w:t xml:space="preserve"> For years, many around the world have called for reforms to the IMF’s governance to give other countries a greater voice in decision-making. To date, those efforts have been largely stymied. As a consequence, both the IMF and the World Bank continue to be seen as an extension of U.S. economic and geopolitical influence. This is despite the softening of the so-called Washington Consensus — policy measures that have been part of the IMF’s conditional lending — since the excesses of the 1980s and 1990s. And the fact that both the IMF and the World Bank are now much more diverse than they used to be — for instance, nearly half of IMF staff are from developing countries now — also has done little to change the perception that both organizations answer to Washington</w:t>
      </w:r>
      <w:proofErr w:type="gramStart"/>
      <w:r w:rsidRPr="00594680">
        <w:rPr>
          <w:sz w:val="16"/>
        </w:rPr>
        <w:t>.</w:t>
      </w:r>
      <w:r w:rsidRPr="00594680">
        <w:rPr>
          <w:sz w:val="12"/>
        </w:rPr>
        <w:t>¶</w:t>
      </w:r>
      <w:proofErr w:type="gramEnd"/>
      <w:r w:rsidRPr="00594680">
        <w:rPr>
          <w:sz w:val="16"/>
        </w:rPr>
        <w:t xml:space="preserve"> The AIIB’s creation is a response to Asia’s large infrastructure financing gap, which has been estimated to be about $8 trillion between 2010 and 2020.</w:t>
      </w:r>
      <w:r w:rsidRPr="00594680">
        <w:rPr>
          <w:sz w:val="12"/>
        </w:rPr>
        <w:t>¶</w:t>
      </w:r>
      <w:r w:rsidRPr="00594680">
        <w:rPr>
          <w:sz w:val="16"/>
        </w:rPr>
        <w:t xml:space="preserve"> However, besides this purely economic argument </w:t>
      </w:r>
      <w:r w:rsidRPr="00594680">
        <w:rPr>
          <w:rStyle w:val="StyleBoldUnderline"/>
        </w:rPr>
        <w:t>it would be difficult not to detect</w:t>
      </w:r>
      <w:r w:rsidRPr="00594680">
        <w:rPr>
          <w:sz w:val="16"/>
        </w:rPr>
        <w:t xml:space="preserve">, behind the establishment of the new bank, </w:t>
      </w:r>
      <w:r w:rsidRPr="00594680">
        <w:rPr>
          <w:rStyle w:val="StyleBoldUnderline"/>
        </w:rPr>
        <w:t>China’s urge to advance its influence in the region</w:t>
      </w:r>
      <w:r w:rsidRPr="00594680">
        <w:rPr>
          <w:sz w:val="16"/>
        </w:rPr>
        <w:t>. Under the current arrangement, the Asian Development Bank (ABD), which is a part of the World Bank, is primarily responsible for Asian infrastructure financing and other development projects. But China has limited impact on the Asian Development Bank, which is in the grip of Asia’s established powers, the United States and Japan</w:t>
      </w:r>
      <w:proofErr w:type="gramStart"/>
      <w:r w:rsidRPr="00594680">
        <w:rPr>
          <w:sz w:val="16"/>
        </w:rPr>
        <w:t>.</w:t>
      </w:r>
      <w:r w:rsidRPr="00594680">
        <w:rPr>
          <w:sz w:val="12"/>
        </w:rPr>
        <w:t>¶</w:t>
      </w:r>
      <w:proofErr w:type="gramEnd"/>
      <w:r w:rsidRPr="00594680">
        <w:rPr>
          <w:sz w:val="16"/>
        </w:rPr>
        <w:t xml:space="preserve"> But even if </w:t>
      </w:r>
      <w:r w:rsidRPr="00594680">
        <w:rPr>
          <w:rStyle w:val="StyleBoldUnderline"/>
        </w:rPr>
        <w:t>the AIIB’s creation</w:t>
      </w:r>
      <w:r w:rsidRPr="00594680">
        <w:rPr>
          <w:sz w:val="16"/>
        </w:rPr>
        <w:t xml:space="preserve"> is in China’s interest as the new regional power, the move</w:t>
      </w:r>
      <w:r w:rsidRPr="00594680">
        <w:rPr>
          <w:rStyle w:val="StyleBoldUnderline"/>
        </w:rPr>
        <w:t xml:space="preserve"> does little to respond to the need to improve multilateralism and to strengthen global economic governance. </w:t>
      </w:r>
      <w:r w:rsidRPr="00594680">
        <w:rPr>
          <w:sz w:val="16"/>
        </w:rPr>
        <w:t xml:space="preserve">In fact, </w:t>
      </w:r>
      <w:r w:rsidRPr="00594680">
        <w:rPr>
          <w:rStyle w:val="StyleBoldUnderline"/>
        </w:rPr>
        <w:t>it may do the opposite</w:t>
      </w:r>
      <w:r w:rsidRPr="00594680">
        <w:rPr>
          <w:sz w:val="16"/>
        </w:rPr>
        <w:t xml:space="preserve">. </w:t>
      </w:r>
      <w:proofErr w:type="gramStart"/>
      <w:r w:rsidRPr="00594680">
        <w:rPr>
          <w:rStyle w:val="StyleBoldUnderline"/>
        </w:rPr>
        <w:t>The risk now is the creation of two blocs of economic influence in Asia:</w:t>
      </w:r>
      <w:r w:rsidRPr="00594680">
        <w:rPr>
          <w:sz w:val="16"/>
        </w:rPr>
        <w:t xml:space="preserve"> </w:t>
      </w:r>
      <w:r w:rsidRPr="00594680">
        <w:rPr>
          <w:rStyle w:val="StyleBoldUnderline"/>
        </w:rPr>
        <w:t>one led by China and the other by the United States</w:t>
      </w:r>
      <w:r w:rsidRPr="00594680">
        <w:rPr>
          <w:sz w:val="16"/>
        </w:rPr>
        <w:t xml:space="preserve"> and Japan.</w:t>
      </w:r>
      <w:proofErr w:type="gramEnd"/>
      <w:r w:rsidRPr="00594680">
        <w:rPr>
          <w:sz w:val="16"/>
        </w:rPr>
        <w:t xml:space="preserve"> Demand for infrastructure investment is large enough to accommodate both — even a third development bank could probably find demand — but this is not the point. At stake is good governance and multilateralism — for instance, in a world of fragmented governance what would be the incentive for Congress to finally approve the IMF reform</w:t>
      </w:r>
      <w:proofErr w:type="gramStart"/>
      <w:r w:rsidRPr="00594680">
        <w:rPr>
          <w:sz w:val="16"/>
        </w:rPr>
        <w:t>?</w:t>
      </w:r>
      <w:r w:rsidRPr="00594680">
        <w:rPr>
          <w:sz w:val="12"/>
        </w:rPr>
        <w:t>¶</w:t>
      </w:r>
      <w:proofErr w:type="gramEnd"/>
      <w:r w:rsidRPr="00594680">
        <w:rPr>
          <w:sz w:val="16"/>
        </w:rPr>
        <w:t xml:space="preserve"> In addition to fragmented institutions and governance, the AIIB could present a risk of establishing divergent investment standards — a risk already significant in trade as China has reacted to the Trans-Pacific Partnership, of which it is not part, by accelerating its own trade arrangements in the region. Can the rest of the world — not only the United States — afford to leave China to set up its own standards on both trade and investment? The concern here is not on the quality of these standards — and the assumption is not that Chinese-set standards are by definition inadequate. It is on maintaining a harmonized, consistent, and multilateral framework of rules and standards that help integrate, rather than fragment, the world economy</w:t>
      </w:r>
      <w:proofErr w:type="gramStart"/>
      <w:r w:rsidRPr="00594680">
        <w:rPr>
          <w:sz w:val="16"/>
        </w:rPr>
        <w:t>.</w:t>
      </w:r>
      <w:r w:rsidRPr="00594680">
        <w:rPr>
          <w:sz w:val="12"/>
        </w:rPr>
        <w:t>¶</w:t>
      </w:r>
      <w:proofErr w:type="gramEnd"/>
      <w:r w:rsidRPr="00594680">
        <w:rPr>
          <w:sz w:val="16"/>
        </w:rPr>
        <w:t xml:space="preserve"> Rather than venting their frustration on Britain, the United States would benefit most from leading by example and embracing a two-fold strategy. First, Congress could press ahead and approve the IMF reform with no further delay. Second, the administration could engage with China on the issue of the new regional banks — the New Development Bank, better known as the BRICS bank, is the next down the line — within the setup provided by the G20</w:t>
      </w:r>
      <w:proofErr w:type="gramStart"/>
      <w:r w:rsidRPr="00594680">
        <w:rPr>
          <w:sz w:val="16"/>
        </w:rPr>
        <w:t>.</w:t>
      </w:r>
      <w:r w:rsidRPr="00594680">
        <w:rPr>
          <w:sz w:val="12"/>
        </w:rPr>
        <w:t>¶</w:t>
      </w:r>
      <w:proofErr w:type="gramEnd"/>
      <w:r w:rsidRPr="00594680">
        <w:rPr>
          <w:sz w:val="16"/>
        </w:rPr>
        <w:t xml:space="preserve"> Since the aftermath of the global financial crisis, t</w:t>
      </w:r>
      <w:r w:rsidRPr="00594680">
        <w:rPr>
          <w:rStyle w:val="StyleBoldUnderline"/>
        </w:rPr>
        <w:t>he G20 have been the leading forum for global economic and financial affair</w:t>
      </w:r>
      <w:r w:rsidRPr="00594680">
        <w:rPr>
          <w:sz w:val="16"/>
        </w:rPr>
        <w:t xml:space="preserve">s, having taken over from the G8 after November 2008. Even if </w:t>
      </w:r>
      <w:r w:rsidRPr="00594680">
        <w:rPr>
          <w:rStyle w:val="StyleBoldUnderline"/>
        </w:rPr>
        <w:t>the G20</w:t>
      </w:r>
      <w:r w:rsidRPr="00594680">
        <w:rPr>
          <w:sz w:val="16"/>
        </w:rPr>
        <w:t xml:space="preserve"> remains an informal forum without a secretariat, it </w:t>
      </w:r>
      <w:r w:rsidRPr="00594680">
        <w:rPr>
          <w:rStyle w:val="StyleBoldUnderline"/>
        </w:rPr>
        <w:t>has</w:t>
      </w:r>
      <w:r w:rsidRPr="00594680">
        <w:rPr>
          <w:sz w:val="16"/>
        </w:rPr>
        <w:t xml:space="preserve"> better </w:t>
      </w:r>
      <w:r w:rsidRPr="00594680">
        <w:rPr>
          <w:rStyle w:val="StyleBoldUnderline"/>
        </w:rPr>
        <w:t>adapted to the changing dynamics of the world economy</w:t>
      </w:r>
      <w:r w:rsidRPr="00594680">
        <w:rPr>
          <w:sz w:val="16"/>
        </w:rPr>
        <w:t xml:space="preserve"> than the IMF and the World Bank. In particular, the G20 have been better than the existing institutions at bringing in and engaging with emerging economies – all major emerging markets economies are members of the G20</w:t>
      </w:r>
      <w:proofErr w:type="gramStart"/>
      <w:r w:rsidRPr="00594680">
        <w:rPr>
          <w:sz w:val="16"/>
        </w:rPr>
        <w:t>.</w:t>
      </w:r>
      <w:r w:rsidRPr="00594680">
        <w:rPr>
          <w:sz w:val="12"/>
        </w:rPr>
        <w:t>¶</w:t>
      </w:r>
      <w:proofErr w:type="gramEnd"/>
      <w:r w:rsidRPr="00594680">
        <w:rPr>
          <w:sz w:val="16"/>
        </w:rPr>
        <w:t xml:space="preserve"> The outbreak of the global financial crisis was a catalyst, and a turning point, for global economic governance. </w:t>
      </w:r>
      <w:proofErr w:type="gramStart"/>
      <w:r w:rsidRPr="00594680">
        <w:rPr>
          <w:rStyle w:val="StyleBoldUnderline"/>
        </w:rPr>
        <w:t>The G20</w:t>
      </w:r>
      <w:r w:rsidRPr="00594680">
        <w:rPr>
          <w:sz w:val="16"/>
        </w:rPr>
        <w:t xml:space="preserve"> </w:t>
      </w:r>
      <w:r w:rsidRPr="00594680">
        <w:rPr>
          <w:rStyle w:val="StyleBoldUnderline"/>
        </w:rPr>
        <w:t>have become critical for managing the world economy and</w:t>
      </w:r>
      <w:r w:rsidRPr="00594680">
        <w:rPr>
          <w:sz w:val="16"/>
        </w:rPr>
        <w:t xml:space="preserve">, especially, for </w:t>
      </w:r>
      <w:r w:rsidRPr="00594680">
        <w:rPr>
          <w:rStyle w:val="StyleBoldUnderline"/>
        </w:rPr>
        <w:t>dealing with economic disruption and financial instability</w:t>
      </w:r>
      <w:r w:rsidRPr="00594680">
        <w:rPr>
          <w:sz w:val="16"/>
        </w:rPr>
        <w:t>.</w:t>
      </w:r>
      <w:proofErr w:type="gramEnd"/>
      <w:r w:rsidRPr="00594680">
        <w:rPr>
          <w:sz w:val="16"/>
        </w:rPr>
        <w:t xml:space="preserve"> This is why this forum should provide the context to discuss the setup of new multilateral institutions, such as the AIIB and other regional organizations, and to set the tone, and the rules, of the new global governance.</w:t>
      </w:r>
    </w:p>
    <w:p w14:paraId="220DDB39" w14:textId="77777777" w:rsidR="00191813" w:rsidRDefault="00191813" w:rsidP="00191813">
      <w:pPr>
        <w:pStyle w:val="Heading3"/>
      </w:pPr>
      <w:r>
        <w:t>AT Relations Impact – AT Economy – Impact Defense</w:t>
      </w:r>
    </w:p>
    <w:p w14:paraId="089FE1DE" w14:textId="77777777" w:rsidR="00191813" w:rsidRPr="00D1123F" w:rsidRDefault="00191813" w:rsidP="00191813">
      <w:pPr>
        <w:pStyle w:val="Heading4"/>
      </w:pPr>
      <w:r w:rsidRPr="00D1123F">
        <w:t xml:space="preserve">Even massive economic decline has zero chance of war </w:t>
      </w:r>
    </w:p>
    <w:p w14:paraId="78A8B20D" w14:textId="77777777" w:rsidR="00191813" w:rsidRPr="007069C9" w:rsidRDefault="00191813" w:rsidP="00191813">
      <w:r w:rsidRPr="007069C9">
        <w:t xml:space="preserve">Robert </w:t>
      </w:r>
      <w:r w:rsidRPr="006E238B">
        <w:rPr>
          <w:b/>
          <w:bCs/>
          <w:sz w:val="26"/>
        </w:rPr>
        <w:t>Jervis 11</w:t>
      </w:r>
      <w:r w:rsidRPr="007069C9">
        <w:t>, Professor in the Department of Political Science and School of International and Public Affairs at Columbia University, December 2011, “Force in Our Times,” Survival, Vol. 25, No. 4, p. 403-425</w:t>
      </w:r>
    </w:p>
    <w:p w14:paraId="7AC38399" w14:textId="77777777" w:rsidR="00191813" w:rsidRDefault="00191813" w:rsidP="00191813">
      <w:pPr>
        <w:keepNext/>
        <w:keepLines/>
        <w:spacing w:before="200"/>
        <w:outlineLvl w:val="3"/>
        <w:rPr>
          <w:rStyle w:val="Emphasis"/>
          <w:highlight w:val="green"/>
        </w:rPr>
      </w:pPr>
      <w:r w:rsidRPr="002D7652">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w:t>
      </w:r>
      <w:r w:rsidRPr="00D61283">
        <w:rPr>
          <w:rStyle w:val="StyleBoldUnderline"/>
        </w:rPr>
        <w:t>More likely would be a worsening of the current economic difficulties</w:t>
      </w:r>
      <w:r w:rsidRPr="002D7652">
        <w:rPr>
          <w:sz w:val="16"/>
        </w:rPr>
        <w:t xml:space="preserve">, which could itself produce greater nationalism, undermine democracy, and bring back old-fashioned beggar-thy-neighbor economic policies. While these dangers are real, </w:t>
      </w:r>
      <w:r w:rsidRPr="0015693E">
        <w:rPr>
          <w:rStyle w:val="StyleBoldUnderline"/>
          <w:highlight w:val="green"/>
        </w:rPr>
        <w:t>it is hard to believe</w:t>
      </w:r>
      <w:r w:rsidRPr="0015693E">
        <w:rPr>
          <w:sz w:val="16"/>
          <w:highlight w:val="green"/>
        </w:rPr>
        <w:t xml:space="preserve"> </w:t>
      </w:r>
      <w:r w:rsidRPr="002D7652">
        <w:rPr>
          <w:sz w:val="16"/>
        </w:rPr>
        <w:t xml:space="preserve">that the </w:t>
      </w:r>
      <w:r w:rsidRPr="0015693E">
        <w:rPr>
          <w:rStyle w:val="StyleBoldUnderline"/>
          <w:highlight w:val="green"/>
        </w:rPr>
        <w:t xml:space="preserve">conflicts could </w:t>
      </w:r>
      <w:r w:rsidRPr="002D7652">
        <w:rPr>
          <w:rStyle w:val="StyleBoldUnderline"/>
        </w:rPr>
        <w:t xml:space="preserve">be great enough </w:t>
      </w:r>
      <w:r w:rsidRPr="00175DE3">
        <w:rPr>
          <w:rStyle w:val="StyleBoldUnderline"/>
        </w:rPr>
        <w:t>to</w:t>
      </w:r>
      <w:r w:rsidRPr="0015693E">
        <w:rPr>
          <w:rStyle w:val="StyleBoldUnderline"/>
          <w:highlight w:val="green"/>
        </w:rPr>
        <w:t xml:space="preserve"> lead</w:t>
      </w:r>
      <w:r w:rsidRPr="002D7652">
        <w:rPr>
          <w:sz w:val="16"/>
        </w:rPr>
        <w:t xml:space="preserve"> </w:t>
      </w:r>
      <w:r w:rsidRPr="002D7652">
        <w:rPr>
          <w:rStyle w:val="StyleBoldUnderline"/>
        </w:rPr>
        <w:t xml:space="preserve">the members of the community </w:t>
      </w:r>
      <w:r w:rsidRPr="0015693E">
        <w:rPr>
          <w:rStyle w:val="StyleBoldUnderline"/>
          <w:highlight w:val="green"/>
        </w:rPr>
        <w:t xml:space="preserve">to </w:t>
      </w:r>
      <w:r w:rsidRPr="002D7652">
        <w:rPr>
          <w:rStyle w:val="StyleBoldUnderline"/>
        </w:rPr>
        <w:t xml:space="preserve">contemplate </w:t>
      </w:r>
      <w:r w:rsidRPr="0015693E">
        <w:rPr>
          <w:rStyle w:val="StyleBoldUnderline"/>
          <w:highlight w:val="green"/>
        </w:rPr>
        <w:t xml:space="preserve">fighting </w:t>
      </w:r>
      <w:r w:rsidRPr="002D7652">
        <w:rPr>
          <w:rStyle w:val="StyleBoldUnderline"/>
        </w:rPr>
        <w:t>each other</w:t>
      </w:r>
      <w:r w:rsidRPr="002D7652">
        <w:rPr>
          <w:sz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15693E">
        <w:rPr>
          <w:rStyle w:val="Emphasis"/>
          <w:highlight w:val="green"/>
        </w:rPr>
        <w:t>even if</w:t>
      </w:r>
      <w:r w:rsidRPr="002D7652">
        <w:rPr>
          <w:sz w:val="16"/>
        </w:rPr>
        <w:t xml:space="preserve"> the more </w:t>
      </w:r>
      <w:r w:rsidRPr="002D7652">
        <w:rPr>
          <w:rStyle w:val="StyleBoldUnderline"/>
        </w:rPr>
        <w:t xml:space="preserve">extreme versions of </w:t>
      </w:r>
      <w:r w:rsidRPr="0015693E">
        <w:rPr>
          <w:rStyle w:val="StyleBoldUnderline"/>
          <w:highlight w:val="green"/>
        </w:rPr>
        <w:t>free trade and</w:t>
      </w:r>
      <w:r w:rsidRPr="002D7652">
        <w:rPr>
          <w:sz w:val="16"/>
        </w:rPr>
        <w:t xml:space="preserve"> economic </w:t>
      </w:r>
      <w:r w:rsidRPr="0015693E">
        <w:rPr>
          <w:rStyle w:val="StyleBoldUnderline"/>
          <w:highlight w:val="green"/>
        </w:rPr>
        <w:t>liberalism become discredited</w:t>
      </w:r>
      <w:r w:rsidRPr="002D7652">
        <w:rPr>
          <w:sz w:val="16"/>
        </w:rPr>
        <w:t xml:space="preserve">, </w:t>
      </w:r>
      <w:r w:rsidRPr="0015693E">
        <w:rPr>
          <w:rStyle w:val="StyleBoldUnderline"/>
          <w:highlight w:val="green"/>
        </w:rPr>
        <w:t xml:space="preserve">it is </w:t>
      </w:r>
      <w:r w:rsidRPr="0015693E">
        <w:rPr>
          <w:rStyle w:val="Emphasis"/>
          <w:highlight w:val="green"/>
        </w:rPr>
        <w:t xml:space="preserve">hard to see </w:t>
      </w:r>
      <w:r w:rsidRPr="0015693E">
        <w:rPr>
          <w:rStyle w:val="StyleBoldUnderline"/>
          <w:highlight w:val="green"/>
        </w:rPr>
        <w:t xml:space="preserve">how </w:t>
      </w:r>
      <w:r w:rsidRPr="00D61283">
        <w:rPr>
          <w:rStyle w:val="StyleBoldUnderline"/>
        </w:rPr>
        <w:t>without building on a pre-existing high level of</w:t>
      </w:r>
      <w:r w:rsidRPr="002D7652">
        <w:rPr>
          <w:sz w:val="16"/>
        </w:rPr>
        <w:t xml:space="preserve"> political </w:t>
      </w:r>
      <w:r w:rsidRPr="00D61283">
        <w:rPr>
          <w:rStyle w:val="StyleBoldUnderline"/>
        </w:rPr>
        <w:t xml:space="preserve">conflict </w:t>
      </w:r>
      <w:r w:rsidRPr="0015693E">
        <w:rPr>
          <w:rStyle w:val="StyleBoldUnderline"/>
          <w:highlight w:val="green"/>
        </w:rPr>
        <w:t>leaders and mass opinion would come to believe</w:t>
      </w:r>
      <w:r w:rsidRPr="002D7652">
        <w:rPr>
          <w:sz w:val="16"/>
        </w:rPr>
        <w:t xml:space="preserve"> that their </w:t>
      </w:r>
      <w:r w:rsidRPr="0015693E">
        <w:rPr>
          <w:rStyle w:val="StyleBoldUnderline"/>
          <w:highlight w:val="green"/>
        </w:rPr>
        <w:t>countries could prosper by</w:t>
      </w:r>
      <w:r w:rsidRPr="002D7652">
        <w:rPr>
          <w:sz w:val="16"/>
        </w:rPr>
        <w:t xml:space="preserve"> impoverishing or even </w:t>
      </w:r>
      <w:r w:rsidRPr="0015693E">
        <w:rPr>
          <w:rStyle w:val="StyleBoldUnderline"/>
          <w:highlight w:val="green"/>
        </w:rPr>
        <w:t>attacking others</w:t>
      </w:r>
      <w:r w:rsidRPr="002D7652">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the very fact </w:t>
      </w:r>
      <w:r w:rsidRPr="0015693E">
        <w:rPr>
          <w:rStyle w:val="StyleBoldUnderline"/>
          <w:highlight w:val="green"/>
        </w:rPr>
        <w:t xml:space="preserve">that we have seen such a </w:t>
      </w:r>
      <w:r w:rsidRPr="0015693E">
        <w:rPr>
          <w:rStyle w:val="Emphasis"/>
          <w:highlight w:val="green"/>
        </w:rPr>
        <w:t>sharp</w:t>
      </w:r>
      <w:r w:rsidRPr="002D7652">
        <w:rPr>
          <w:sz w:val="16"/>
        </w:rPr>
        <w:t xml:space="preserve"> economic </w:t>
      </w:r>
      <w:r w:rsidRPr="0015693E">
        <w:rPr>
          <w:rStyle w:val="Emphasis"/>
          <w:highlight w:val="green"/>
        </w:rPr>
        <w:t>down-turn</w:t>
      </w:r>
      <w:r w:rsidRPr="0015693E">
        <w:rPr>
          <w:rStyle w:val="StyleBoldUnderline"/>
          <w:highlight w:val="green"/>
        </w:rPr>
        <w:t xml:space="preserve"> </w:t>
      </w:r>
      <w:r w:rsidRPr="0015693E">
        <w:rPr>
          <w:rStyle w:val="Emphasis"/>
          <w:highlight w:val="green"/>
        </w:rPr>
        <w:t>without</w:t>
      </w:r>
      <w:r w:rsidRPr="0015693E">
        <w:rPr>
          <w:rStyle w:val="StyleBoldUnderline"/>
          <w:highlight w:val="green"/>
        </w:rPr>
        <w:t xml:space="preserve"> </w:t>
      </w:r>
      <w:r w:rsidRPr="002D7652">
        <w:rPr>
          <w:sz w:val="16"/>
        </w:rPr>
        <w:t xml:space="preserve">anyone suggesting that </w:t>
      </w:r>
      <w:r w:rsidRPr="0015693E">
        <w:rPr>
          <w:rStyle w:val="Emphasis"/>
          <w:highlight w:val="green"/>
        </w:rPr>
        <w:t>force</w:t>
      </w:r>
      <w:r w:rsidRPr="0015693E">
        <w:rPr>
          <w:rStyle w:val="StyleBoldUnderline"/>
          <w:highlight w:val="green"/>
        </w:rPr>
        <w:t xml:space="preserve"> </w:t>
      </w:r>
      <w:r w:rsidRPr="002D7652">
        <w:rPr>
          <w:sz w:val="16"/>
        </w:rPr>
        <w:t xml:space="preserve">of arms is the solution </w:t>
      </w:r>
      <w:r w:rsidRPr="0015693E">
        <w:rPr>
          <w:rStyle w:val="StyleBoldUnderline"/>
          <w:highlight w:val="green"/>
        </w:rPr>
        <w:t xml:space="preserve">shows </w:t>
      </w:r>
      <w:r w:rsidRPr="002D7652">
        <w:rPr>
          <w:sz w:val="16"/>
        </w:rPr>
        <w:t xml:space="preserve">that </w:t>
      </w:r>
      <w:r w:rsidRPr="0015693E">
        <w:rPr>
          <w:rStyle w:val="StyleBoldUnderline"/>
          <w:highlight w:val="green"/>
        </w:rPr>
        <w:t xml:space="preserve">even </w:t>
      </w:r>
      <w:r w:rsidRPr="002D7652">
        <w:rPr>
          <w:sz w:val="16"/>
        </w:rPr>
        <w:t xml:space="preserve">if </w:t>
      </w:r>
      <w:r w:rsidRPr="0015693E">
        <w:rPr>
          <w:rStyle w:val="StyleBoldUnderline"/>
          <w:highlight w:val="green"/>
        </w:rPr>
        <w:t xml:space="preserve">bad times </w:t>
      </w:r>
      <w:r w:rsidRPr="002D7652">
        <w:rPr>
          <w:sz w:val="16"/>
        </w:rPr>
        <w:t xml:space="preserve">bring about greater economic conflict, it </w:t>
      </w:r>
      <w:r w:rsidRPr="0015693E">
        <w:rPr>
          <w:rStyle w:val="StyleBoldUnderline"/>
          <w:highlight w:val="green"/>
        </w:rPr>
        <w:t xml:space="preserve">will </w:t>
      </w:r>
      <w:r w:rsidRPr="0015693E">
        <w:rPr>
          <w:rStyle w:val="Emphasis"/>
          <w:highlight w:val="green"/>
        </w:rPr>
        <w:t>not make war thinkable</w:t>
      </w:r>
    </w:p>
    <w:p w14:paraId="399C6D8F" w14:textId="77777777" w:rsidR="00191813" w:rsidRDefault="00191813" w:rsidP="00191813">
      <w:pPr>
        <w:keepNext/>
        <w:keepLines/>
        <w:spacing w:before="200"/>
        <w:outlineLvl w:val="3"/>
        <w:rPr>
          <w:rStyle w:val="Emphasis"/>
          <w:highlight w:val="green"/>
        </w:rPr>
      </w:pPr>
    </w:p>
    <w:p w14:paraId="4123CCDC" w14:textId="77777777" w:rsidR="00191813" w:rsidRPr="005F6C5E" w:rsidRDefault="00191813" w:rsidP="00191813">
      <w:pPr>
        <w:pStyle w:val="Heading4"/>
      </w:pPr>
      <w:r w:rsidRPr="005F6C5E">
        <w:t>Economic decline doesn’t cause war</w:t>
      </w:r>
    </w:p>
    <w:p w14:paraId="1576D975" w14:textId="77777777" w:rsidR="00191813" w:rsidRPr="005F6C5E" w:rsidRDefault="00191813" w:rsidP="00191813">
      <w:r w:rsidRPr="005F6C5E">
        <w:rPr>
          <w:rStyle w:val="StyleStyleBold12pt"/>
        </w:rPr>
        <w:t>MacDonald and Parent 11</w:t>
      </w:r>
      <w:r>
        <w:t xml:space="preserve"> </w:t>
      </w:r>
      <w:r w:rsidRPr="005F6C5E">
        <w:t xml:space="preserve">MacDonald, </w:t>
      </w:r>
      <w:proofErr w:type="spellStart"/>
      <w:r w:rsidRPr="005F6C5E">
        <w:t>Asst</w:t>
      </w:r>
      <w:proofErr w:type="spellEnd"/>
      <w:r w:rsidRPr="005F6C5E">
        <w:t xml:space="preserve"> Prof. of </w:t>
      </w:r>
      <w:proofErr w:type="spellStart"/>
      <w:r w:rsidRPr="005F6C5E">
        <w:t>PoliSci</w:t>
      </w:r>
      <w:proofErr w:type="spellEnd"/>
      <w:r w:rsidRPr="005F6C5E">
        <w:t xml:space="preserve"> @ Williams College and Parent, </w:t>
      </w:r>
      <w:proofErr w:type="spellStart"/>
      <w:r w:rsidRPr="005F6C5E">
        <w:t>Asst</w:t>
      </w:r>
      <w:proofErr w:type="spellEnd"/>
      <w:r w:rsidRPr="005F6C5E">
        <w:t xml:space="preserve"> Prof. </w:t>
      </w:r>
      <w:proofErr w:type="spellStart"/>
      <w:r w:rsidRPr="005F6C5E">
        <w:t>PoliSci</w:t>
      </w:r>
      <w:proofErr w:type="spellEnd"/>
      <w:r w:rsidRPr="005F6C5E">
        <w:t xml:space="preserve"> @ U of Miami, 2011</w:t>
      </w:r>
      <w:r>
        <w:t xml:space="preserve"> </w:t>
      </w:r>
      <w:r w:rsidRPr="005F6C5E">
        <w:t>Paul and Joseph, “Graceful Decline?</w:t>
      </w:r>
      <w:proofErr w:type="gramStart"/>
      <w:r w:rsidRPr="005F6C5E">
        <w:t>”,</w:t>
      </w:r>
      <w:proofErr w:type="gramEnd"/>
      <w:r w:rsidRPr="005F6C5E">
        <w:t xml:space="preserve"> International Security, 35.4, Project MUSE</w:t>
      </w:r>
    </w:p>
    <w:p w14:paraId="0B812690" w14:textId="77777777" w:rsidR="00191813" w:rsidRDefault="00191813" w:rsidP="00191813">
      <w:pPr>
        <w:rPr>
          <w:rFonts w:eastAsia="Times New Roman"/>
          <w:sz w:val="16"/>
        </w:rPr>
      </w:pPr>
      <w:r w:rsidRPr="007923C2">
        <w:rPr>
          <w:rFonts w:eastAsia="Times New Roman"/>
          <w:sz w:val="16"/>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t>
      </w:r>
      <w:r w:rsidRPr="005F6C5E">
        <w:rPr>
          <w:rFonts w:eastAsia="Times New Roman"/>
          <w:highlight w:val="green"/>
          <w:u w:val="single"/>
        </w:rPr>
        <w:t xml:space="preserve">We examine eighteen cases of </w:t>
      </w:r>
      <w:r w:rsidRPr="007923C2">
        <w:rPr>
          <w:rFonts w:eastAsia="Times New Roman"/>
          <w:u w:val="single"/>
        </w:rPr>
        <w:t xml:space="preserve">acute relative </w:t>
      </w:r>
      <w:r w:rsidRPr="005F6C5E">
        <w:rPr>
          <w:rFonts w:eastAsia="Times New Roman"/>
          <w:highlight w:val="green"/>
          <w:u w:val="single"/>
        </w:rPr>
        <w:t xml:space="preserve">decline </w:t>
      </w:r>
      <w:r w:rsidRPr="007923C2">
        <w:rPr>
          <w:rFonts w:eastAsia="Times New Roman"/>
          <w:u w:val="single"/>
        </w:rPr>
        <w:t xml:space="preserve">since 1870 </w:t>
      </w:r>
      <w:r w:rsidRPr="005F6C5E">
        <w:rPr>
          <w:rFonts w:eastAsia="Times New Roman"/>
          <w:highlight w:val="green"/>
          <w:u w:val="single"/>
        </w:rPr>
        <w:t>and</w:t>
      </w:r>
      <w:r w:rsidRPr="007923C2">
        <w:rPr>
          <w:rFonts w:eastAsia="Times New Roman"/>
          <w:u w:val="single"/>
        </w:rPr>
        <w:t xml:space="preserve"> advance three main arguments. </w:t>
      </w:r>
      <w:r w:rsidRPr="007923C2">
        <w:rPr>
          <w:rFonts w:eastAsia="Times New Roman"/>
          <w:sz w:val="16"/>
        </w:rPr>
        <w:t xml:space="preserve">First, we challenge the retrenchment pessimists' claim that domestic or international constraints inhibit the ability of declining great powers to retrench. In fact, </w:t>
      </w:r>
      <w:r w:rsidRPr="005F6C5E">
        <w:rPr>
          <w:rFonts w:eastAsia="Times New Roman"/>
          <w:highlight w:val="green"/>
          <w:u w:val="single"/>
        </w:rPr>
        <w:t>when states fall</w:t>
      </w:r>
      <w:r w:rsidRPr="007923C2">
        <w:rPr>
          <w:rFonts w:eastAsia="Times New Roman"/>
          <w:u w:val="single"/>
        </w:rPr>
        <w:t xml:space="preserve"> in the hierarchy of great powers, </w:t>
      </w:r>
      <w:r w:rsidRPr="005F6C5E">
        <w:rPr>
          <w:rFonts w:eastAsia="Times New Roman"/>
          <w:highlight w:val="green"/>
          <w:u w:val="single"/>
        </w:rPr>
        <w:t>peaceful retrenchment is the most common response</w:t>
      </w:r>
      <w:r w:rsidRPr="007923C2">
        <w:rPr>
          <w:rFonts w:eastAsia="Times New Roman"/>
          <w:u w:val="single"/>
        </w:rPr>
        <w:t>, even over short time spans.</w:t>
      </w:r>
      <w:r w:rsidRPr="007923C2">
        <w:rPr>
          <w:rFonts w:eastAsia="Times New Roman"/>
          <w:sz w:val="16"/>
        </w:rPr>
        <w:t xml:space="preserve"> Based on the empirical record, we find that great powers retrenched in no less than eleven and no more than fifteen of the eighteen cases, a range of 61-83 percent. </w:t>
      </w:r>
      <w:r w:rsidRPr="005F6C5E">
        <w:rPr>
          <w:rFonts w:eastAsia="Times New Roman"/>
          <w:u w:val="single"/>
        </w:rPr>
        <w:t>When international conditions demand it, states renounce risky ties, increase reliance on allies</w:t>
      </w:r>
      <w:r w:rsidRPr="007923C2">
        <w:rPr>
          <w:rFonts w:eastAsia="Times New Roman"/>
          <w:u w:val="single"/>
        </w:rPr>
        <w:t xml:space="preserve"> or adversaries, draw down their military obligations, and impose adjustments on domestic populations. </w:t>
      </w:r>
      <w:r w:rsidRPr="007923C2">
        <w:rPr>
          <w:rFonts w:eastAsia="Times New Roman"/>
          <w:sz w:val="16"/>
        </w:rPr>
        <w:t xml:space="preserve">Second, we find that the magnitude of relative decline helps explain the extent of great power retrenchment. Following the dictates of neorealist theory, great powers retrench for the same reason they expand: the rigors of great power politics compel them to do so.12 Retrenchment is by no means easy, but [End Page 9] necessity is the mother of invention, and </w:t>
      </w:r>
      <w:r w:rsidRPr="007923C2">
        <w:rPr>
          <w:rFonts w:eastAsia="Times New Roman"/>
          <w:u w:val="single"/>
        </w:rPr>
        <w:t xml:space="preserve">declining </w:t>
      </w:r>
      <w:r w:rsidRPr="005F6C5E">
        <w:rPr>
          <w:rFonts w:eastAsia="Times New Roman"/>
          <w:highlight w:val="green"/>
          <w:u w:val="single"/>
        </w:rPr>
        <w:t xml:space="preserve">great powers </w:t>
      </w:r>
      <w:r w:rsidRPr="007923C2">
        <w:rPr>
          <w:rFonts w:eastAsia="Times New Roman"/>
          <w:sz w:val="16"/>
        </w:rPr>
        <w:t>face powerful incentives to contract their interests</w:t>
      </w:r>
      <w:r w:rsidRPr="007923C2">
        <w:rPr>
          <w:rFonts w:eastAsia="Times New Roman"/>
          <w:u w:val="single"/>
        </w:rPr>
        <w:t xml:space="preserve"> </w:t>
      </w:r>
      <w:r w:rsidRPr="005F6C5E">
        <w:rPr>
          <w:rFonts w:eastAsia="Times New Roman"/>
          <w:highlight w:val="green"/>
          <w:u w:val="single"/>
        </w:rPr>
        <w:t>in</w:t>
      </w:r>
      <w:r w:rsidRPr="007923C2">
        <w:rPr>
          <w:rFonts w:eastAsia="Times New Roman"/>
          <w:u w:val="single"/>
        </w:rPr>
        <w:t xml:space="preserve"> a </w:t>
      </w:r>
      <w:r w:rsidRPr="007923C2">
        <w:rPr>
          <w:rFonts w:eastAsia="Times New Roman"/>
          <w:sz w:val="16"/>
        </w:rPr>
        <w:t xml:space="preserve">prompt and proportionate manner. Knowing only a state's rate of relative </w:t>
      </w:r>
      <w:r w:rsidRPr="005F6C5E">
        <w:rPr>
          <w:rFonts w:eastAsia="Times New Roman"/>
          <w:highlight w:val="green"/>
          <w:u w:val="single"/>
        </w:rPr>
        <w:t>economic decline</w:t>
      </w:r>
      <w:r w:rsidRPr="007923C2">
        <w:rPr>
          <w:rFonts w:eastAsia="Times New Roman"/>
          <w:sz w:val="16"/>
        </w:rPr>
        <w:t xml:space="preserv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7923C2">
        <w:rPr>
          <w:rFonts w:eastAsia="Times New Roman"/>
          <w:u w:val="single"/>
        </w:rPr>
        <w:t xml:space="preserve">great powers facing acute decline </w:t>
      </w:r>
      <w:r w:rsidRPr="005F6C5E">
        <w:rPr>
          <w:rFonts w:eastAsia="Times New Roman"/>
          <w:highlight w:val="green"/>
          <w:u w:val="single"/>
        </w:rPr>
        <w:t xml:space="preserve">are </w:t>
      </w:r>
      <w:r w:rsidRPr="005F6C5E">
        <w:rPr>
          <w:rStyle w:val="Emphasis"/>
          <w:highlight w:val="green"/>
        </w:rPr>
        <w:t>less likely to initiate or escalate militarized</w:t>
      </w:r>
      <w:r w:rsidRPr="005F6C5E">
        <w:rPr>
          <w:rFonts w:eastAsia="Times New Roman"/>
          <w:highlight w:val="green"/>
          <w:u w:val="single"/>
        </w:rPr>
        <w:t xml:space="preserve"> </w:t>
      </w:r>
      <w:r w:rsidRPr="007923C2">
        <w:rPr>
          <w:rFonts w:eastAsia="Times New Roman"/>
          <w:u w:val="single"/>
        </w:rPr>
        <w:t xml:space="preserve">interstate </w:t>
      </w:r>
      <w:r w:rsidRPr="005F6C5E">
        <w:rPr>
          <w:rFonts w:eastAsia="Times New Roman"/>
          <w:highlight w:val="green"/>
          <w:u w:val="single"/>
        </w:rPr>
        <w:t>disputes. Faced with diminishing resources</w:t>
      </w:r>
      <w:r w:rsidRPr="007923C2">
        <w:rPr>
          <w:rFonts w:eastAsia="Times New Roman"/>
          <w:u w:val="single"/>
        </w:rPr>
        <w:t xml:space="preserve">, great </w:t>
      </w:r>
      <w:r w:rsidRPr="005F6C5E">
        <w:rPr>
          <w:rFonts w:eastAsia="Times New Roman"/>
          <w:highlight w:val="green"/>
          <w:u w:val="single"/>
        </w:rPr>
        <w:t xml:space="preserve">powers moderate </w:t>
      </w:r>
      <w:r w:rsidRPr="007923C2">
        <w:rPr>
          <w:rFonts w:eastAsia="Times New Roman"/>
          <w:u w:val="single"/>
        </w:rPr>
        <w:t xml:space="preserve">their </w:t>
      </w:r>
      <w:r w:rsidRPr="005F6C5E">
        <w:rPr>
          <w:rFonts w:eastAsia="Times New Roman"/>
          <w:highlight w:val="green"/>
          <w:u w:val="single"/>
        </w:rPr>
        <w:t>foreign</w:t>
      </w:r>
      <w:r w:rsidRPr="007923C2">
        <w:rPr>
          <w:rFonts w:eastAsia="Times New Roman"/>
          <w:u w:val="single"/>
        </w:rPr>
        <w:t xml:space="preserve"> policy </w:t>
      </w:r>
      <w:r w:rsidRPr="005F6C5E">
        <w:rPr>
          <w:rFonts w:eastAsia="Times New Roman"/>
          <w:highlight w:val="green"/>
          <w:u w:val="single"/>
        </w:rPr>
        <w:t xml:space="preserve">ambitions and offer concessions </w:t>
      </w:r>
      <w:r w:rsidRPr="007923C2">
        <w:rPr>
          <w:rFonts w:eastAsia="Times New Roman"/>
          <w:u w:val="single"/>
        </w:rPr>
        <w:t xml:space="preserve">in areas of lesser strategic value. Contrary to the pessimistic conclusions of critics, </w:t>
      </w:r>
      <w:r w:rsidRPr="005F6C5E">
        <w:rPr>
          <w:rFonts w:eastAsia="Times New Roman"/>
          <w:highlight w:val="green"/>
          <w:u w:val="single"/>
        </w:rPr>
        <w:t>retrenchment neither requires aggression nor invites predation</w:t>
      </w:r>
      <w:r w:rsidRPr="007923C2">
        <w:rPr>
          <w:rFonts w:eastAsia="Times New Roman"/>
          <w:u w:val="single"/>
        </w:rPr>
        <w:t xml:space="preserve">. Great </w:t>
      </w:r>
      <w:r w:rsidRPr="005F6C5E">
        <w:rPr>
          <w:rFonts w:eastAsia="Times New Roman"/>
          <w:highlight w:val="green"/>
          <w:u w:val="single"/>
        </w:rPr>
        <w:t xml:space="preserve">powers </w:t>
      </w:r>
      <w:r w:rsidRPr="007923C2">
        <w:rPr>
          <w:rFonts w:eastAsia="Times New Roman"/>
          <w:u w:val="single"/>
        </w:rPr>
        <w:t xml:space="preserve">are able to </w:t>
      </w:r>
      <w:r w:rsidRPr="005F6C5E">
        <w:rPr>
          <w:rFonts w:eastAsia="Times New Roman"/>
          <w:highlight w:val="green"/>
          <w:u w:val="single"/>
        </w:rPr>
        <w:t xml:space="preserve">rebalance </w:t>
      </w:r>
      <w:r w:rsidRPr="007923C2">
        <w:rPr>
          <w:rFonts w:eastAsia="Times New Roman"/>
          <w:u w:val="single"/>
        </w:rPr>
        <w:t xml:space="preserve">their </w:t>
      </w:r>
      <w:r w:rsidRPr="005F6C5E">
        <w:rPr>
          <w:rFonts w:eastAsia="Times New Roman"/>
          <w:highlight w:val="green"/>
          <w:u w:val="single"/>
        </w:rPr>
        <w:t>commitments through compromise, rather than conflict</w:t>
      </w:r>
      <w:r w:rsidRPr="007923C2">
        <w:rPr>
          <w:rFonts w:eastAsia="Times New Roman"/>
          <w:u w:val="single"/>
        </w:rPr>
        <w:t xml:space="preserve">. In these ways, states respond to penury the same way they do to plenty: </w:t>
      </w:r>
      <w:r w:rsidRPr="005F6C5E">
        <w:rPr>
          <w:rFonts w:eastAsia="Times New Roman"/>
          <w:highlight w:val="green"/>
          <w:u w:val="single"/>
        </w:rPr>
        <w:t>they</w:t>
      </w:r>
      <w:r w:rsidRPr="007923C2">
        <w:rPr>
          <w:rFonts w:eastAsia="Times New Roman"/>
          <w:u w:val="single"/>
        </w:rPr>
        <w:t xml:space="preserve"> seek to </w:t>
      </w:r>
      <w:r w:rsidRPr="005F6C5E">
        <w:rPr>
          <w:rFonts w:eastAsia="Times New Roman"/>
          <w:highlight w:val="green"/>
          <w:u w:val="single"/>
        </w:rPr>
        <w:t>adopt policies that maximize security given available means.</w:t>
      </w:r>
      <w:r w:rsidRPr="007923C2">
        <w:rPr>
          <w:rFonts w:eastAsia="Times New Roman"/>
          <w:sz w:val="16"/>
        </w:rPr>
        <w:t xml:space="preserve">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 </w:t>
      </w:r>
    </w:p>
    <w:p w14:paraId="74B1199B" w14:textId="77777777" w:rsidR="00191813" w:rsidRDefault="00191813" w:rsidP="00191813">
      <w:pPr>
        <w:pStyle w:val="Heading3"/>
      </w:pPr>
      <w:r>
        <w:t>AT Relations Impact – AT Central Asia – No Cooperation</w:t>
      </w:r>
    </w:p>
    <w:p w14:paraId="49305175" w14:textId="77777777" w:rsidR="00191813" w:rsidRDefault="00191813" w:rsidP="00191813">
      <w:pPr>
        <w:pStyle w:val="Heading4"/>
      </w:pPr>
      <w:r>
        <w:t>US/China cooperation fails in Central Asia – recent disputes prove</w:t>
      </w:r>
    </w:p>
    <w:p w14:paraId="5DB1E2F9" w14:textId="77777777" w:rsidR="00191813" w:rsidRDefault="00191813" w:rsidP="00191813">
      <w:r w:rsidRPr="00B33B50">
        <w:t xml:space="preserve">Jeffrey </w:t>
      </w:r>
      <w:proofErr w:type="spellStart"/>
      <w:r w:rsidRPr="00B33B50">
        <w:rPr>
          <w:rStyle w:val="StyleStyleBold12pt"/>
        </w:rPr>
        <w:t>Mankoff</w:t>
      </w:r>
      <w:proofErr w:type="spellEnd"/>
      <w:r w:rsidRPr="00B33B50">
        <w:t xml:space="preserve"> </w:t>
      </w:r>
      <w:r w:rsidRPr="00B33B50">
        <w:rPr>
          <w:rStyle w:val="StyleStyleBold12pt"/>
        </w:rPr>
        <w:t>and</w:t>
      </w:r>
      <w:r w:rsidRPr="00B33B50">
        <w:t xml:space="preserve"> Richard </w:t>
      </w:r>
      <w:proofErr w:type="spellStart"/>
      <w:r w:rsidRPr="00B33B50">
        <w:rPr>
          <w:rStyle w:val="StyleStyleBold12pt"/>
        </w:rPr>
        <w:t>Ghiasy</w:t>
      </w:r>
      <w:proofErr w:type="spellEnd"/>
      <w:r w:rsidRPr="00B33B50">
        <w:t>, 5/25/</w:t>
      </w:r>
      <w:r w:rsidRPr="00B33B50">
        <w:rPr>
          <w:rStyle w:val="StyleStyleBold12pt"/>
        </w:rPr>
        <w:t>15</w:t>
      </w:r>
      <w:r w:rsidRPr="00B33B50">
        <w:t xml:space="preserve">, The Diplomat, “central </w:t>
      </w:r>
      <w:proofErr w:type="spellStart"/>
      <w:proofErr w:type="gramStart"/>
      <w:r w:rsidRPr="00B33B50">
        <w:t>asia</w:t>
      </w:r>
      <w:proofErr w:type="gramEnd"/>
      <w:r w:rsidRPr="00B33B50">
        <w:t>’s</w:t>
      </w:r>
      <w:proofErr w:type="spellEnd"/>
      <w:r w:rsidRPr="00B33B50">
        <w:t xml:space="preserve"> future: three powers, three visions,” http://thediplomat.com/2015/05/central-asias-future-three-powers-three-visions/, mm</w:t>
      </w:r>
    </w:p>
    <w:p w14:paraId="0C5D52C3" w14:textId="77777777" w:rsidR="00191813" w:rsidRPr="00B33B50" w:rsidRDefault="00191813" w:rsidP="00191813"/>
    <w:p w14:paraId="733CB052" w14:textId="77777777" w:rsidR="00191813" w:rsidRPr="00B33B50" w:rsidRDefault="00191813" w:rsidP="00191813">
      <w:pPr>
        <w:rPr>
          <w:sz w:val="16"/>
        </w:rPr>
      </w:pPr>
      <w:r w:rsidRPr="00B33B50">
        <w:rPr>
          <w:rStyle w:val="StyleBoldUnderline"/>
        </w:rPr>
        <w:t>Prospects for all three visions are uncertain at this stage</w:t>
      </w:r>
      <w:r w:rsidRPr="00B33B50">
        <w:rPr>
          <w:sz w:val="16"/>
        </w:rPr>
        <w:t xml:space="preserve">. </w:t>
      </w:r>
      <w:r w:rsidRPr="00B33B50">
        <w:rPr>
          <w:rStyle w:val="StyleBoldUnderline"/>
        </w:rPr>
        <w:t>Central Asia would be best served by the three powers looking for ways to make their respective visions mutually reinforcing</w:t>
      </w:r>
      <w:r w:rsidRPr="00B33B50">
        <w:rPr>
          <w:sz w:val="16"/>
        </w:rPr>
        <w:t>, and responsive to the interests of the region, rather than using Central Asia as a playing field for their own strategic rivalries</w:t>
      </w:r>
      <w:proofErr w:type="gramStart"/>
      <w:r w:rsidRPr="00B33B50">
        <w:rPr>
          <w:sz w:val="16"/>
        </w:rPr>
        <w:t>.</w:t>
      </w:r>
      <w:r w:rsidRPr="00B33B50">
        <w:rPr>
          <w:sz w:val="12"/>
        </w:rPr>
        <w:t>¶</w:t>
      </w:r>
      <w:proofErr w:type="gramEnd"/>
      <w:r w:rsidRPr="00B33B50">
        <w:rPr>
          <w:sz w:val="16"/>
        </w:rPr>
        <w:t xml:space="preserve"> </w:t>
      </w:r>
      <w:r w:rsidRPr="00B33B50">
        <w:rPr>
          <w:rStyle w:val="StyleBoldUnderline"/>
        </w:rPr>
        <w:t xml:space="preserve">Cooperation among the three major powers will </w:t>
      </w:r>
      <w:r w:rsidRPr="00B33B50">
        <w:rPr>
          <w:rStyle w:val="Emphasis"/>
        </w:rPr>
        <w:t>be hard to achieve</w:t>
      </w:r>
      <w:r w:rsidRPr="00B33B50">
        <w:rPr>
          <w:sz w:val="16"/>
        </w:rPr>
        <w:t xml:space="preserve">, although </w:t>
      </w:r>
      <w:r w:rsidRPr="00B33B50">
        <w:rPr>
          <w:rStyle w:val="StyleBoldUnderline"/>
        </w:rPr>
        <w:t>the U.S. and Chinese approaches</w:t>
      </w:r>
      <w:r w:rsidRPr="00B33B50">
        <w:rPr>
          <w:sz w:val="16"/>
        </w:rPr>
        <w:t xml:space="preserve"> at least </w:t>
      </w:r>
      <w:r w:rsidRPr="00B33B50">
        <w:rPr>
          <w:rStyle w:val="StyleBoldUnderline"/>
        </w:rPr>
        <w:t>share</w:t>
      </w:r>
      <w:r w:rsidRPr="00B33B50">
        <w:rPr>
          <w:sz w:val="16"/>
        </w:rPr>
        <w:t xml:space="preserve"> some </w:t>
      </w:r>
      <w:r w:rsidRPr="00B33B50">
        <w:rPr>
          <w:rStyle w:val="StyleBoldUnderline"/>
        </w:rPr>
        <w:t>common ground</w:t>
      </w:r>
      <w:r w:rsidRPr="00B33B50">
        <w:rPr>
          <w:sz w:val="16"/>
        </w:rPr>
        <w:t xml:space="preserve">. One of China’s leading strategic thinkers, Beijing University’s Wang </w:t>
      </w:r>
      <w:proofErr w:type="spellStart"/>
      <w:r w:rsidRPr="00B33B50">
        <w:rPr>
          <w:sz w:val="16"/>
        </w:rPr>
        <w:t>Jisi</w:t>
      </w:r>
      <w:proofErr w:type="spellEnd"/>
      <w:r w:rsidRPr="00B33B50">
        <w:rPr>
          <w:sz w:val="16"/>
        </w:rPr>
        <w:t xml:space="preserve">, has urged the U.S. and China to pursue cooperation on the Eurasian continent to offset their growing rivalry in the Western Pacific. As </w:t>
      </w:r>
      <w:proofErr w:type="spellStart"/>
      <w:r w:rsidRPr="00B33B50">
        <w:rPr>
          <w:sz w:val="16"/>
        </w:rPr>
        <w:t>Blinken</w:t>
      </w:r>
      <w:proofErr w:type="spellEnd"/>
      <w:r w:rsidRPr="00B33B50">
        <w:rPr>
          <w:sz w:val="16"/>
        </w:rPr>
        <w:t xml:space="preserve"> noted in his March speech, the U.S. is starting to take this idea seriously</w:t>
      </w:r>
      <w:proofErr w:type="gramStart"/>
      <w:r w:rsidRPr="00B33B50">
        <w:rPr>
          <w:sz w:val="16"/>
        </w:rPr>
        <w:t>.</w:t>
      </w:r>
      <w:r w:rsidRPr="00B33B50">
        <w:rPr>
          <w:sz w:val="12"/>
        </w:rPr>
        <w:t>¶</w:t>
      </w:r>
      <w:proofErr w:type="gramEnd"/>
      <w:r w:rsidRPr="00B33B50">
        <w:rPr>
          <w:sz w:val="16"/>
        </w:rPr>
        <w:t xml:space="preserve"> </w:t>
      </w:r>
      <w:r w:rsidRPr="00B33B50">
        <w:rPr>
          <w:rStyle w:val="StyleBoldUnderline"/>
        </w:rPr>
        <w:t>Yet cooperation will be challenging</w:t>
      </w:r>
      <w:r w:rsidRPr="00B33B50">
        <w:rPr>
          <w:sz w:val="16"/>
        </w:rPr>
        <w:t xml:space="preserve">. </w:t>
      </w:r>
      <w:r w:rsidRPr="00B33B50">
        <w:rPr>
          <w:rStyle w:val="StyleBoldUnderline"/>
        </w:rPr>
        <w:t>Given China’s proximity to the region, the U.S. will often find itself deferring to Chinese preferences</w:t>
      </w:r>
      <w:r w:rsidRPr="00B33B50">
        <w:rPr>
          <w:sz w:val="16"/>
        </w:rPr>
        <w:t xml:space="preserve">. </w:t>
      </w:r>
      <w:r w:rsidRPr="00B33B50">
        <w:rPr>
          <w:rStyle w:val="StyleBoldUnderline"/>
        </w:rPr>
        <w:t>Tensions are likely to arise over new institutions</w:t>
      </w:r>
      <w:r w:rsidRPr="00B33B50">
        <w:rPr>
          <w:sz w:val="16"/>
        </w:rPr>
        <w:t xml:space="preserve"> (</w:t>
      </w:r>
      <w:r w:rsidRPr="00B33B50">
        <w:rPr>
          <w:rStyle w:val="StyleBoldUnderline"/>
        </w:rPr>
        <w:t xml:space="preserve">like the recent disagreement over the </w:t>
      </w:r>
      <w:r>
        <w:rPr>
          <w:rStyle w:val="StyleBoldUnderline"/>
        </w:rPr>
        <w:t>Asian Infrastructure Investment Bank</w:t>
      </w:r>
      <w:r w:rsidRPr="00B33B50">
        <w:rPr>
          <w:rStyle w:val="StyleBoldUnderline"/>
        </w:rPr>
        <w:t>)</w:t>
      </w:r>
      <w:r w:rsidRPr="00B33B50">
        <w:rPr>
          <w:sz w:val="16"/>
        </w:rPr>
        <w:t xml:space="preserve"> </w:t>
      </w:r>
      <w:r w:rsidRPr="00B33B50">
        <w:rPr>
          <w:rStyle w:val="StyleBoldUnderline"/>
        </w:rPr>
        <w:t>and who gets to dictate the rules</w:t>
      </w:r>
      <w:r w:rsidRPr="00B33B50">
        <w:rPr>
          <w:sz w:val="16"/>
        </w:rPr>
        <w:t>.</w:t>
      </w:r>
    </w:p>
    <w:p w14:paraId="7A451D71" w14:textId="77777777" w:rsidR="00191813" w:rsidRDefault="00191813" w:rsidP="00191813"/>
    <w:p w14:paraId="4887685E" w14:textId="77777777" w:rsidR="00191813" w:rsidRPr="000B51EA" w:rsidRDefault="00191813" w:rsidP="00191813"/>
    <w:p w14:paraId="0DBBC2C8" w14:textId="77777777" w:rsidR="00191813" w:rsidRDefault="00191813" w:rsidP="00191813">
      <w:pPr>
        <w:pStyle w:val="Heading3"/>
      </w:pPr>
      <w:r>
        <w:t>AT Relations Impact – AT Central Asia – Impact Defense</w:t>
      </w:r>
    </w:p>
    <w:p w14:paraId="772C23F5" w14:textId="77777777" w:rsidR="00191813" w:rsidRDefault="00191813" w:rsidP="00191813">
      <w:pPr>
        <w:pStyle w:val="Heading4"/>
      </w:pPr>
      <w:r>
        <w:t>Central Asia is a low priority region for the Russia, China, and the U.S. – no risk of major conflict</w:t>
      </w:r>
    </w:p>
    <w:p w14:paraId="736C5BC5" w14:textId="77777777" w:rsidR="00191813" w:rsidRDefault="00191813" w:rsidP="00191813">
      <w:proofErr w:type="spellStart"/>
      <w:r w:rsidRPr="00D13B69">
        <w:rPr>
          <w:rStyle w:val="StyleStyleBold12pt"/>
        </w:rPr>
        <w:t>Weitz</w:t>
      </w:r>
      <w:proofErr w:type="spellEnd"/>
      <w:r w:rsidRPr="00D13B69">
        <w:rPr>
          <w:rStyle w:val="StyleStyleBold12pt"/>
        </w:rPr>
        <w:t xml:space="preserve"> 6</w:t>
      </w:r>
      <w:r>
        <w:t xml:space="preserve"> – Senior Fellow and Associate Director of Center for Future Security Strategies at Hudson Institute</w:t>
      </w:r>
    </w:p>
    <w:p w14:paraId="1F0998D1" w14:textId="77777777" w:rsidR="00191813" w:rsidRDefault="00191813" w:rsidP="00191813">
      <w:r>
        <w:t xml:space="preserve">[Richard, “Averting a New Great Game in Central Asia,” Washington Quarterly, </w:t>
      </w:r>
      <w:proofErr w:type="gramStart"/>
      <w:r>
        <w:t>Summer</w:t>
      </w:r>
      <w:proofErr w:type="gramEnd"/>
      <w:r>
        <w:t>, http://www.c4ads.org/files/weitz_twq_summer06_centasia.pdf]</w:t>
      </w:r>
    </w:p>
    <w:p w14:paraId="4E385454" w14:textId="77777777" w:rsidR="00191813" w:rsidRPr="00D13B69" w:rsidRDefault="00191813" w:rsidP="00191813">
      <w:pPr>
        <w:rPr>
          <w:sz w:val="16"/>
        </w:rPr>
      </w:pPr>
      <w:r w:rsidRPr="00D13B69">
        <w:rPr>
          <w:sz w:val="16"/>
        </w:rPr>
        <w:t xml:space="preserve">Fortunately, </w:t>
      </w:r>
      <w:r w:rsidRPr="00D13B69">
        <w:rPr>
          <w:rStyle w:val="StyleBoldUnderline"/>
        </w:rPr>
        <w:t>the fact that Central Asia does not represent the most important geographic region for any external great power</w:t>
      </w:r>
      <w:r w:rsidRPr="00D13B69">
        <w:rPr>
          <w:sz w:val="16"/>
        </w:rPr>
        <w:t xml:space="preserve"> also </w:t>
      </w:r>
      <w:r w:rsidRPr="00D13B69">
        <w:rPr>
          <w:rStyle w:val="StyleBoldUnderline"/>
        </w:rPr>
        <w:t>works against the revival of a</w:t>
      </w:r>
      <w:r w:rsidRPr="00D13B69">
        <w:rPr>
          <w:sz w:val="16"/>
        </w:rPr>
        <w:t xml:space="preserve"> traditional, geopolitical </w:t>
      </w:r>
      <w:r w:rsidRPr="00D13B69">
        <w:rPr>
          <w:rStyle w:val="StyleBoldUnderline"/>
        </w:rPr>
        <w:t>great-game conflict.</w:t>
      </w:r>
      <w:r w:rsidRPr="00D13B69">
        <w:rPr>
          <w:sz w:val="16"/>
        </w:rPr>
        <w:t xml:space="preserve"> </w:t>
      </w:r>
      <w:r w:rsidRPr="00D13B69">
        <w:rPr>
          <w:rStyle w:val="StyleBoldUnderline"/>
        </w:rPr>
        <w:t>Russia, China, and the United States have strong reasons to cooperate in the region. Although each country has extensive goals in Central Asia, the resources they have available to pursue them are limited, given other priorities</w:t>
      </w:r>
      <w:r w:rsidRPr="00D13B69">
        <w:rPr>
          <w:sz w:val="16"/>
        </w:rPr>
        <w:t xml:space="preserve">. As long as their general relations remain </w:t>
      </w:r>
      <w:proofErr w:type="spellStart"/>
      <w:r w:rsidRPr="00D13B69">
        <w:rPr>
          <w:sz w:val="16"/>
        </w:rPr>
        <w:t>nonconfrontational</w:t>
      </w:r>
      <w:proofErr w:type="spellEnd"/>
      <w:r w:rsidRPr="00D13B69">
        <w:rPr>
          <w:sz w:val="16"/>
        </w:rPr>
        <w:t xml:space="preserve">, </w:t>
      </w:r>
      <w:r w:rsidRPr="00D13B69">
        <w:rPr>
          <w:rStyle w:val="StyleBoldUnderline"/>
        </w:rPr>
        <w:t>Moscow, Beijing, and Washington are unlikely to pursue policies in a lower priority region such as Central Asia that could disrupt their overall ties.</w:t>
      </w:r>
      <w:r w:rsidRPr="00D13B69">
        <w:rPr>
          <w:sz w:val="16"/>
        </w:rPr>
        <w:t xml:space="preserve"> Most often, they will find it more efficient and effective to collaborate to diminish redundancies, exploit synergies, and pool funding and other scarce assets in the pursuit of common objectives. Unfounded fears or overtly competitive policies could undermine these opportunities for cooperation and should be avoided.</w:t>
      </w:r>
    </w:p>
    <w:p w14:paraId="62080284" w14:textId="77777777" w:rsidR="00191813" w:rsidRDefault="00191813" w:rsidP="00191813"/>
    <w:p w14:paraId="68556049" w14:textId="77777777" w:rsidR="00191813" w:rsidRDefault="00191813" w:rsidP="00191813">
      <w:pPr>
        <w:pStyle w:val="Heading4"/>
      </w:pPr>
      <w:r>
        <w:t>No security competition – counterbalancing and Central Asia isn’t worth it to any major power</w:t>
      </w:r>
    </w:p>
    <w:p w14:paraId="2E5BC4A9" w14:textId="77777777" w:rsidR="00191813" w:rsidRDefault="00191813" w:rsidP="00191813">
      <w:proofErr w:type="spellStart"/>
      <w:r w:rsidRPr="00D13B69">
        <w:rPr>
          <w:rStyle w:val="StyleStyleBold12pt"/>
        </w:rPr>
        <w:t>Goh</w:t>
      </w:r>
      <w:proofErr w:type="spellEnd"/>
      <w:r w:rsidRPr="00D13B69">
        <w:rPr>
          <w:rStyle w:val="StyleStyleBold12pt"/>
        </w:rPr>
        <w:t xml:space="preserve"> 7</w:t>
      </w:r>
      <w:r>
        <w:t xml:space="preserve"> – Evelyn, University Lecturer in International Relations and Fellow of St Anne's College, Oxford</w:t>
      </w:r>
    </w:p>
    <w:p w14:paraId="11944FB4" w14:textId="77777777" w:rsidR="00191813" w:rsidRDefault="00191813" w:rsidP="00191813">
      <w:r>
        <w:t>[Aug 30, Lexis]</w:t>
      </w:r>
    </w:p>
    <w:p w14:paraId="01C26ABC" w14:textId="77777777" w:rsidR="00191813" w:rsidRPr="00D13B69" w:rsidRDefault="00191813" w:rsidP="00191813">
      <w:pPr>
        <w:rPr>
          <w:sz w:val="16"/>
        </w:rPr>
      </w:pPr>
      <w:r w:rsidRPr="00D13B69">
        <w:rPr>
          <w:sz w:val="16"/>
        </w:rPr>
        <w:t xml:space="preserve">First, </w:t>
      </w:r>
      <w:r w:rsidRPr="00D13B69">
        <w:rPr>
          <w:rStyle w:val="StyleBoldUnderline"/>
        </w:rPr>
        <w:t xml:space="preserve">none of the great power players has a grand plan </w:t>
      </w:r>
      <w:proofErr w:type="spellStart"/>
      <w:r w:rsidRPr="00D13B69">
        <w:rPr>
          <w:rStyle w:val="StyleBoldUnderline"/>
        </w:rPr>
        <w:t>vis</w:t>
      </w:r>
      <w:proofErr w:type="spellEnd"/>
      <w:r w:rsidRPr="00D13B69">
        <w:rPr>
          <w:rStyle w:val="StyleBoldUnderline"/>
        </w:rPr>
        <w:t>-a-</w:t>
      </w:r>
      <w:proofErr w:type="spellStart"/>
      <w:r w:rsidRPr="00D13B69">
        <w:rPr>
          <w:rStyle w:val="StyleBoldUnderline"/>
        </w:rPr>
        <w:t>vis</w:t>
      </w:r>
      <w:proofErr w:type="spellEnd"/>
      <w:r w:rsidRPr="00D13B69">
        <w:rPr>
          <w:rStyle w:val="StyleBoldUnderline"/>
        </w:rPr>
        <w:t xml:space="preserve"> Central Asia</w:t>
      </w:r>
      <w:r w:rsidRPr="00D13B69">
        <w:rPr>
          <w:sz w:val="16"/>
        </w:rPr>
        <w:t xml:space="preserve">. </w:t>
      </w:r>
      <w:r w:rsidRPr="00D13B69">
        <w:rPr>
          <w:rStyle w:val="StyleBoldUnderline"/>
        </w:rPr>
        <w:t>Neither Russia, the US nor China has a long-term policy towards the region, or a clear vision of regional order</w:t>
      </w:r>
      <w:r w:rsidRPr="00D13B69">
        <w:rPr>
          <w:sz w:val="16"/>
        </w:rPr>
        <w:t xml:space="preserve">. </w:t>
      </w:r>
      <w:r w:rsidRPr="00D13B69">
        <w:rPr>
          <w:rStyle w:val="StyleBoldUnderline"/>
        </w:rPr>
        <w:t>This renders the region more of a sideshow, subject to changing commercial and political interests</w:t>
      </w:r>
      <w:r w:rsidRPr="00D13B69">
        <w:rPr>
          <w:sz w:val="16"/>
        </w:rPr>
        <w:t>. Second, Russia will increasingly be limited by the lack of Chinese support if it tries to harness Central Asian politics to serve its anti-US agenda. While China is also suspicious of growing American penetration in Central and South Asia, it has less to lose than Russia in that region, and more to gain from maintaining a cooperative attitude towards the US. China and Russia also have a deep-seated history of mutual suspicion and geopolitical rivalry. Thus, for instance, China is unlikely to support Iranian membership of the SCO.</w:t>
      </w:r>
    </w:p>
    <w:p w14:paraId="1A856692" w14:textId="77777777" w:rsidR="00191813" w:rsidRPr="00D13B69" w:rsidRDefault="00191813" w:rsidP="00191813"/>
    <w:p w14:paraId="0ABCB255" w14:textId="77777777" w:rsidR="00191813" w:rsidRDefault="00191813" w:rsidP="00191813">
      <w:pPr>
        <w:rPr>
          <w:sz w:val="16"/>
        </w:rPr>
      </w:pPr>
    </w:p>
    <w:p w14:paraId="04120F58" w14:textId="77777777" w:rsidR="00191813" w:rsidRDefault="00191813" w:rsidP="00191813">
      <w:pPr>
        <w:pStyle w:val="Heading3"/>
      </w:pPr>
      <w:r>
        <w:t>AT Relations Impact – AT North Korea – Won’t Solve</w:t>
      </w:r>
    </w:p>
    <w:p w14:paraId="43E359BE" w14:textId="77777777" w:rsidR="00191813" w:rsidRDefault="00191813" w:rsidP="00191813">
      <w:pPr>
        <w:pStyle w:val="Heading4"/>
      </w:pPr>
      <w:r>
        <w:t>Abandoning Taiwan won’t shift China’s stance on North Korea</w:t>
      </w:r>
    </w:p>
    <w:p w14:paraId="03F69F66" w14:textId="77777777" w:rsidR="00191813" w:rsidRDefault="00191813" w:rsidP="00191813">
      <w:r w:rsidRPr="00BB3E35">
        <w:t xml:space="preserve">Nancy </w:t>
      </w:r>
      <w:proofErr w:type="spellStart"/>
      <w:r w:rsidRPr="00BB3E35">
        <w:t>Bernkopf</w:t>
      </w:r>
      <w:proofErr w:type="spellEnd"/>
      <w:r w:rsidRPr="00BB3E35">
        <w:t xml:space="preserve"> </w:t>
      </w:r>
      <w:r w:rsidRPr="00BB3E35">
        <w:rPr>
          <w:rStyle w:val="StyleStyleBold12pt"/>
        </w:rPr>
        <w:t>Tucker</w:t>
      </w:r>
      <w:r w:rsidRPr="00BB3E35">
        <w:t xml:space="preserve"> </w:t>
      </w:r>
      <w:r w:rsidRPr="00BB3E35">
        <w:rPr>
          <w:rStyle w:val="StyleStyleBold12pt"/>
        </w:rPr>
        <w:t>and</w:t>
      </w:r>
      <w:r w:rsidRPr="00BB3E35">
        <w:t xml:space="preserve"> Bonnie </w:t>
      </w:r>
      <w:r w:rsidRPr="00BB3E35">
        <w:rPr>
          <w:rStyle w:val="StyleStyleBold12pt"/>
        </w:rPr>
        <w:t>Glaser</w:t>
      </w:r>
      <w:r w:rsidRPr="00BB3E35">
        <w:t xml:space="preserve">, </w:t>
      </w:r>
      <w:r>
        <w:t xml:space="preserve">Fall </w:t>
      </w:r>
      <w:r w:rsidRPr="00BB3E35">
        <w:rPr>
          <w:rStyle w:val="StyleStyleBold12pt"/>
        </w:rPr>
        <w:t>2011</w:t>
      </w:r>
      <w:r w:rsidRPr="00BB3E35">
        <w:t xml:space="preserve">, (Tucker is a professor of history at Georgetown; Glaser is a senior fellow at the CSIS), </w:t>
      </w:r>
      <w:r>
        <w:t>The Washington Quarterly</w:t>
      </w:r>
      <w:r w:rsidRPr="00BB3E35">
        <w:t>, “should the United States abandon Taiwan?” https://www.ciaonet.org/attachments/19262/uploads, mm</w:t>
      </w:r>
    </w:p>
    <w:p w14:paraId="274DC993" w14:textId="77777777" w:rsidR="00191813" w:rsidRPr="00BB3E35" w:rsidRDefault="00191813" w:rsidP="00191813"/>
    <w:p w14:paraId="6E3AC4BF" w14:textId="77777777" w:rsidR="00191813" w:rsidRDefault="00191813" w:rsidP="00191813">
      <w:pPr>
        <w:rPr>
          <w:sz w:val="16"/>
        </w:rPr>
      </w:pPr>
      <w:r w:rsidRPr="00BB3E35">
        <w:rPr>
          <w:rStyle w:val="StyleBoldUnderline"/>
        </w:rPr>
        <w:t>Accommodating China’s demands on Taiwan</w:t>
      </w:r>
      <w:r w:rsidRPr="00BB3E35">
        <w:rPr>
          <w:sz w:val="16"/>
        </w:rPr>
        <w:t xml:space="preserve">, moreover, </w:t>
      </w:r>
      <w:r w:rsidRPr="00BB3E35">
        <w:rPr>
          <w:rStyle w:val="StyleBoldUnderline"/>
        </w:rPr>
        <w:t>would not</w:t>
      </w:r>
      <w:r w:rsidRPr="00BB3E35">
        <w:rPr>
          <w:sz w:val="12"/>
        </w:rPr>
        <w:t>¶</w:t>
      </w:r>
      <w:r w:rsidRPr="00BB3E35">
        <w:rPr>
          <w:sz w:val="16"/>
        </w:rPr>
        <w:t xml:space="preserve"> necessarily </w:t>
      </w:r>
      <w:r w:rsidRPr="00BB3E35">
        <w:rPr>
          <w:rStyle w:val="StyleBoldUnderline"/>
        </w:rPr>
        <w:t>cause Beijing to be more pliable on other matters of importance to</w:t>
      </w:r>
      <w:r w:rsidRPr="00BB3E35">
        <w:rPr>
          <w:rStyle w:val="StyleBoldUnderline"/>
          <w:b w:val="0"/>
          <w:sz w:val="12"/>
          <w:u w:val="none"/>
        </w:rPr>
        <w:t>¶</w:t>
      </w:r>
      <w:r w:rsidRPr="00BB3E35">
        <w:rPr>
          <w:rStyle w:val="StyleBoldUnderline"/>
          <w:sz w:val="12"/>
        </w:rPr>
        <w:t xml:space="preserve"> </w:t>
      </w:r>
      <w:r w:rsidRPr="00BB3E35">
        <w:rPr>
          <w:rStyle w:val="StyleBoldUnderline"/>
        </w:rPr>
        <w:t>the United States</w:t>
      </w:r>
      <w:r w:rsidRPr="00BB3E35">
        <w:rPr>
          <w:sz w:val="16"/>
        </w:rPr>
        <w:t xml:space="preserve">. </w:t>
      </w:r>
      <w:r w:rsidRPr="00BB3E35">
        <w:rPr>
          <w:rStyle w:val="StyleBoldUnderline"/>
        </w:rPr>
        <w:t>Beijing’s positions on issues such as Korea</w:t>
      </w:r>
      <w:r w:rsidRPr="00BB3E35">
        <w:rPr>
          <w:sz w:val="16"/>
        </w:rPr>
        <w:t xml:space="preserve"> and Iran are </w:t>
      </w:r>
      <w:r w:rsidRPr="00BB3E35">
        <w:rPr>
          <w:rStyle w:val="StyleBoldUnderline"/>
        </w:rPr>
        <w:t>shaped</w:t>
      </w:r>
      <w:r w:rsidRPr="00BB3E35">
        <w:rPr>
          <w:rStyle w:val="StyleBoldUnderline"/>
          <w:b w:val="0"/>
          <w:sz w:val="12"/>
          <w:u w:val="none"/>
        </w:rPr>
        <w:t>¶</w:t>
      </w:r>
      <w:r w:rsidRPr="00BB3E35">
        <w:rPr>
          <w:rStyle w:val="StyleBoldUnderline"/>
          <w:sz w:val="12"/>
        </w:rPr>
        <w:t xml:space="preserve"> </w:t>
      </w:r>
      <w:r w:rsidRPr="00BB3E35">
        <w:rPr>
          <w:rStyle w:val="StyleBoldUnderline"/>
        </w:rPr>
        <w:t>by China’s national interests and are not taken as favors to Washington</w:t>
      </w:r>
      <w:r w:rsidRPr="00BB3E35">
        <w:rPr>
          <w:sz w:val="16"/>
        </w:rPr>
        <w:t xml:space="preserve">. </w:t>
      </w:r>
      <w:r w:rsidRPr="00BB3E35">
        <w:rPr>
          <w:rStyle w:val="StyleBoldUnderline"/>
        </w:rPr>
        <w:t>Beijing’s</w:t>
      </w:r>
      <w:r w:rsidRPr="00BB3E35">
        <w:rPr>
          <w:rStyle w:val="StyleBoldUnderline"/>
          <w:b w:val="0"/>
          <w:sz w:val="12"/>
          <w:u w:val="none"/>
        </w:rPr>
        <w:t>¶</w:t>
      </w:r>
      <w:r w:rsidRPr="00BB3E35">
        <w:rPr>
          <w:rStyle w:val="StyleBoldUnderline"/>
          <w:sz w:val="12"/>
        </w:rPr>
        <w:t xml:space="preserve"> </w:t>
      </w:r>
      <w:r w:rsidRPr="00BB3E35">
        <w:rPr>
          <w:rStyle w:val="StyleBoldUnderline"/>
        </w:rPr>
        <w:t>determination to preserve stability in its close neighbor and ally North Korea</w:t>
      </w:r>
      <w:r w:rsidRPr="00BB3E35">
        <w:rPr>
          <w:rStyle w:val="StyleBoldUnderline"/>
          <w:b w:val="0"/>
          <w:sz w:val="12"/>
          <w:u w:val="none"/>
        </w:rPr>
        <w:t>¶</w:t>
      </w:r>
      <w:r w:rsidRPr="00BB3E35">
        <w:rPr>
          <w:rStyle w:val="StyleBoldUnderline"/>
          <w:sz w:val="12"/>
        </w:rPr>
        <w:t xml:space="preserve"> </w:t>
      </w:r>
      <w:r w:rsidRPr="00BB3E35">
        <w:rPr>
          <w:rStyle w:val="StyleBoldUnderline"/>
        </w:rPr>
        <w:t>would continue to prevent China from increasing pressure on Pyongyang to give</w:t>
      </w:r>
      <w:r w:rsidRPr="00BB3E35">
        <w:rPr>
          <w:rStyle w:val="StyleBoldUnderline"/>
          <w:b w:val="0"/>
          <w:sz w:val="12"/>
          <w:u w:val="none"/>
        </w:rPr>
        <w:t>¶</w:t>
      </w:r>
      <w:r w:rsidRPr="00BB3E35">
        <w:rPr>
          <w:rStyle w:val="StyleBoldUnderline"/>
          <w:sz w:val="12"/>
        </w:rPr>
        <w:t xml:space="preserve"> </w:t>
      </w:r>
      <w:r w:rsidRPr="00BB3E35">
        <w:rPr>
          <w:rStyle w:val="StyleBoldUnderline"/>
        </w:rPr>
        <w:t>up nuclear weapons</w:t>
      </w:r>
      <w:r w:rsidRPr="00BB3E35">
        <w:rPr>
          <w:sz w:val="16"/>
        </w:rPr>
        <w:t>. Resolving China’s Taiwan problem would also not mean</w:t>
      </w:r>
      <w:r w:rsidRPr="00BB3E35">
        <w:rPr>
          <w:sz w:val="12"/>
        </w:rPr>
        <w:t>¶</w:t>
      </w:r>
      <w:r w:rsidRPr="00BB3E35">
        <w:rPr>
          <w:sz w:val="16"/>
        </w:rPr>
        <w:t xml:space="preserve"> greater cooperation in preventing Iran from going nuclear given Beijing’s almost</w:t>
      </w:r>
      <w:r w:rsidRPr="00BB3E35">
        <w:rPr>
          <w:sz w:val="12"/>
        </w:rPr>
        <w:t>¶</w:t>
      </w:r>
      <w:r w:rsidRPr="00BB3E35">
        <w:rPr>
          <w:sz w:val="16"/>
        </w:rPr>
        <w:t xml:space="preserve"> universal opposition to muscular sanctions, its growing energy needs, and desire</w:t>
      </w:r>
      <w:r w:rsidRPr="00BB3E35">
        <w:rPr>
          <w:sz w:val="12"/>
        </w:rPr>
        <w:t>¶</w:t>
      </w:r>
      <w:r w:rsidRPr="00BB3E35">
        <w:rPr>
          <w:sz w:val="16"/>
        </w:rPr>
        <w:t xml:space="preserve"> to promote Chinese influence in the Middle East.</w:t>
      </w:r>
    </w:p>
    <w:p w14:paraId="5F9AC401" w14:textId="77777777" w:rsidR="00191813" w:rsidRDefault="00191813" w:rsidP="00191813">
      <w:pPr>
        <w:pStyle w:val="Heading3"/>
      </w:pPr>
      <w:r>
        <w:t>AT Relations Impact – AT North Korea – Impact Defense</w:t>
      </w:r>
    </w:p>
    <w:p w14:paraId="4F5E3480" w14:textId="77777777" w:rsidR="00191813" w:rsidRDefault="00191813" w:rsidP="00191813"/>
    <w:p w14:paraId="6C11000B" w14:textId="77777777" w:rsidR="00191813" w:rsidRPr="006509A4" w:rsidRDefault="00191813" w:rsidP="00191813">
      <w:pPr>
        <w:pStyle w:val="Heading4"/>
      </w:pPr>
      <w:r w:rsidRPr="006509A4">
        <w:t>North Korea war will never happen</w:t>
      </w:r>
    </w:p>
    <w:p w14:paraId="633B9543" w14:textId="77777777" w:rsidR="00191813" w:rsidRPr="00141575" w:rsidRDefault="00191813" w:rsidP="00191813">
      <w:pPr>
        <w:rPr>
          <w:rFonts w:eastAsia="Calibri"/>
        </w:rPr>
      </w:pPr>
      <w:r w:rsidRPr="00A33FC7">
        <w:rPr>
          <w:rStyle w:val="StyleStyleBold12pt"/>
        </w:rPr>
        <w:t>Kwok 14</w:t>
      </w:r>
      <w:r>
        <w:rPr>
          <w:rFonts w:eastAsia="Calibri"/>
        </w:rPr>
        <w:t xml:space="preserve"> </w:t>
      </w:r>
      <w:r w:rsidRPr="00141575">
        <w:rPr>
          <w:rFonts w:eastAsia="Calibri"/>
        </w:rPr>
        <w:t xml:space="preserve">[3/26/14, Darren Kwok is a writer for </w:t>
      </w:r>
      <w:proofErr w:type="spellStart"/>
      <w:r w:rsidRPr="00141575">
        <w:rPr>
          <w:rFonts w:eastAsia="Calibri"/>
        </w:rPr>
        <w:t>Hella</w:t>
      </w:r>
      <w:proofErr w:type="spellEnd"/>
      <w:r w:rsidRPr="00141575">
        <w:rPr>
          <w:rFonts w:eastAsia="Calibri"/>
        </w:rPr>
        <w:t xml:space="preserve"> Asia, a Korean news source about international affairs. “Understanding North-South Korean relations and why your </w:t>
      </w:r>
      <w:proofErr w:type="spellStart"/>
      <w:r w:rsidRPr="00141575">
        <w:rPr>
          <w:rFonts w:eastAsia="Calibri"/>
        </w:rPr>
        <w:t>Oppas</w:t>
      </w:r>
      <w:proofErr w:type="spellEnd"/>
      <w:r w:rsidRPr="00141575">
        <w:rPr>
          <w:rFonts w:eastAsia="Calibri"/>
        </w:rPr>
        <w:t xml:space="preserve"> are not in danger,” </w:t>
      </w:r>
      <w:proofErr w:type="spellStart"/>
      <w:r w:rsidRPr="00141575">
        <w:rPr>
          <w:rFonts w:eastAsia="Calibri"/>
        </w:rPr>
        <w:t>Oppa</w:t>
      </w:r>
      <w:proofErr w:type="spellEnd"/>
      <w:r w:rsidRPr="00141575">
        <w:rPr>
          <w:rFonts w:eastAsia="Calibri"/>
        </w:rPr>
        <w:t xml:space="preserve"> = Korean word for brother, or more generally used to describe older male friends by girls. http://www.theaureview.com/asia/opinion/understanding-north-south-korean-relations]</w:t>
      </w:r>
    </w:p>
    <w:p w14:paraId="7FDA2180" w14:textId="77777777" w:rsidR="00191813" w:rsidRDefault="00191813" w:rsidP="00191813">
      <w:pPr>
        <w:ind w:right="288"/>
        <w:rPr>
          <w:rFonts w:eastAsia="Calibri"/>
          <w:b/>
          <w:iCs/>
          <w:sz w:val="24"/>
          <w:u w:val="single"/>
        </w:rPr>
      </w:pPr>
      <w:r w:rsidRPr="006509A4">
        <w:rPr>
          <w:rFonts w:eastAsia="Calibri"/>
          <w:b/>
          <w:iCs/>
          <w:sz w:val="24"/>
          <w:highlight w:val="yellow"/>
          <w:u w:val="single"/>
        </w:rPr>
        <w:t>War will never happen</w:t>
      </w:r>
      <w:r w:rsidRPr="00141575">
        <w:rPr>
          <w:rFonts w:eastAsia="Calibri"/>
          <w:u w:val="single"/>
        </w:rPr>
        <w:t>. All-out war at least</w:t>
      </w:r>
      <w:r w:rsidRPr="00141575">
        <w:rPr>
          <w:rFonts w:eastAsia="Calibri"/>
          <w:sz w:val="16"/>
        </w:rPr>
        <w:t xml:space="preserve">. North Korea and South Korea is in a state of war (technically) as only an armistice was signed between the two nations. So, a few important questions: </w:t>
      </w:r>
      <w:r w:rsidRPr="00141575">
        <w:rPr>
          <w:rFonts w:eastAsia="Calibri"/>
          <w:u w:val="single"/>
        </w:rPr>
        <w:t xml:space="preserve">How in danger are your </w:t>
      </w:r>
      <w:proofErr w:type="spellStart"/>
      <w:r w:rsidRPr="00141575">
        <w:rPr>
          <w:rFonts w:eastAsia="Calibri"/>
          <w:u w:val="single"/>
        </w:rPr>
        <w:t>Oppas</w:t>
      </w:r>
      <w:proofErr w:type="spellEnd"/>
      <w:r w:rsidRPr="00141575">
        <w:rPr>
          <w:rFonts w:eastAsia="Calibri"/>
          <w:u w:val="single"/>
        </w:rPr>
        <w:t xml:space="preserve">? </w:t>
      </w:r>
      <w:proofErr w:type="gramStart"/>
      <w:r w:rsidRPr="00141575">
        <w:rPr>
          <w:rFonts w:eastAsia="Calibri"/>
          <w:b/>
          <w:iCs/>
          <w:sz w:val="24"/>
          <w:u w:val="single"/>
        </w:rPr>
        <w:t>Little to none.</w:t>
      </w:r>
      <w:proofErr w:type="gramEnd"/>
      <w:r w:rsidRPr="00141575">
        <w:rPr>
          <w:rFonts w:eastAsia="Calibri"/>
          <w:b/>
          <w:iCs/>
          <w:sz w:val="24"/>
          <w:u w:val="single"/>
        </w:rPr>
        <w:t xml:space="preserve"> </w:t>
      </w:r>
      <w:r w:rsidRPr="00141575">
        <w:rPr>
          <w:rFonts w:eastAsia="Calibri"/>
          <w:sz w:val="16"/>
        </w:rPr>
        <w:t xml:space="preserve">You're probably freaking out right now because you think the author is really dumb or sighing in relief. Let's just take a step back and examine why. </w:t>
      </w:r>
      <w:r w:rsidRPr="006509A4">
        <w:rPr>
          <w:rFonts w:eastAsia="Calibri"/>
          <w:highlight w:val="yellow"/>
          <w:u w:val="single"/>
        </w:rPr>
        <w:t>North Korea's military</w:t>
      </w:r>
      <w:r w:rsidRPr="00141575">
        <w:rPr>
          <w:rFonts w:eastAsia="Calibri"/>
          <w:u w:val="single"/>
        </w:rPr>
        <w:t xml:space="preserve"> </w:t>
      </w:r>
      <w:r w:rsidRPr="006509A4">
        <w:rPr>
          <w:rFonts w:eastAsia="Calibri"/>
          <w:highlight w:val="yellow"/>
          <w:u w:val="single"/>
        </w:rPr>
        <w:t xml:space="preserve">arsenal is </w:t>
      </w:r>
      <w:r w:rsidRPr="006509A4">
        <w:rPr>
          <w:rFonts w:eastAsia="Calibri"/>
          <w:b/>
          <w:iCs/>
          <w:sz w:val="24"/>
          <w:highlight w:val="yellow"/>
          <w:u w:val="single"/>
        </w:rPr>
        <w:t>extremely technologically inferior</w:t>
      </w:r>
      <w:r w:rsidRPr="00141575">
        <w:rPr>
          <w:rFonts w:eastAsia="Calibri"/>
          <w:sz w:val="16"/>
        </w:rPr>
        <w:t xml:space="preserve"> though North Korea has responded to this with a certain degree of ingenuity such as Human Torpedoes and Area of Denial Weapons such as the banned ZM-87 anti-personnel lasers. </w:t>
      </w:r>
      <w:r w:rsidRPr="00141575">
        <w:rPr>
          <w:rFonts w:eastAsia="Calibri"/>
          <w:u w:val="single"/>
        </w:rPr>
        <w:t>However</w:t>
      </w:r>
      <w:r w:rsidRPr="00141575">
        <w:rPr>
          <w:rFonts w:eastAsia="Calibri"/>
          <w:sz w:val="16"/>
        </w:rPr>
        <w:t xml:space="preserve">, </w:t>
      </w:r>
      <w:r w:rsidRPr="00141575">
        <w:rPr>
          <w:rFonts w:eastAsia="Calibri"/>
          <w:u w:val="single"/>
        </w:rPr>
        <w:t xml:space="preserve">along with </w:t>
      </w:r>
      <w:r w:rsidRPr="006509A4">
        <w:rPr>
          <w:rFonts w:eastAsia="Calibri"/>
          <w:highlight w:val="yellow"/>
          <w:u w:val="single"/>
        </w:rPr>
        <w:t>the presence of the</w:t>
      </w:r>
      <w:r w:rsidRPr="00141575">
        <w:rPr>
          <w:rFonts w:eastAsia="Calibri"/>
          <w:u w:val="single"/>
        </w:rPr>
        <w:t xml:space="preserve"> army of the </w:t>
      </w:r>
      <w:r w:rsidRPr="006509A4">
        <w:rPr>
          <w:rFonts w:eastAsia="Calibri"/>
          <w:highlight w:val="yellow"/>
          <w:u w:val="single"/>
        </w:rPr>
        <w:t>U</w:t>
      </w:r>
      <w:r w:rsidRPr="00141575">
        <w:rPr>
          <w:rFonts w:eastAsia="Calibri"/>
          <w:u w:val="single"/>
        </w:rPr>
        <w:t xml:space="preserve">nited </w:t>
      </w:r>
      <w:r w:rsidRPr="006509A4">
        <w:rPr>
          <w:rFonts w:eastAsia="Calibri"/>
          <w:highlight w:val="yellow"/>
          <w:u w:val="single"/>
        </w:rPr>
        <w:t>S</w:t>
      </w:r>
      <w:r w:rsidRPr="00141575">
        <w:rPr>
          <w:rFonts w:eastAsia="Calibri"/>
          <w:u w:val="single"/>
        </w:rPr>
        <w:t>tates in South Korea</w:t>
      </w:r>
      <w:r w:rsidRPr="00141575">
        <w:rPr>
          <w:rFonts w:eastAsia="Calibri"/>
          <w:sz w:val="16"/>
        </w:rPr>
        <w:t xml:space="preserve"> </w:t>
      </w:r>
      <w:r w:rsidRPr="006509A4">
        <w:rPr>
          <w:rFonts w:eastAsia="Calibri"/>
          <w:highlight w:val="yellow"/>
          <w:u w:val="single"/>
        </w:rPr>
        <w:t>along with the</w:t>
      </w:r>
      <w:r w:rsidRPr="00141575">
        <w:rPr>
          <w:rFonts w:eastAsia="Calibri"/>
          <w:u w:val="single"/>
        </w:rPr>
        <w:t xml:space="preserve"> presence of the American </w:t>
      </w:r>
      <w:r w:rsidRPr="006509A4">
        <w:rPr>
          <w:rFonts w:eastAsia="Calibri"/>
          <w:highlight w:val="yellow"/>
          <w:u w:val="single"/>
        </w:rPr>
        <w:t>Pacific Fleet</w:t>
      </w:r>
      <w:r w:rsidRPr="006509A4">
        <w:rPr>
          <w:rFonts w:eastAsia="Calibri"/>
          <w:sz w:val="16"/>
          <w:highlight w:val="yellow"/>
        </w:rPr>
        <w:t xml:space="preserve"> </w:t>
      </w:r>
      <w:r w:rsidRPr="006509A4">
        <w:rPr>
          <w:rFonts w:eastAsia="Calibri"/>
          <w:b/>
          <w:iCs/>
          <w:sz w:val="24"/>
          <w:highlight w:val="yellow"/>
          <w:u w:val="single"/>
        </w:rPr>
        <w:t>would</w:t>
      </w:r>
      <w:r w:rsidRPr="00141575">
        <w:rPr>
          <w:rFonts w:eastAsia="Calibri"/>
          <w:b/>
          <w:iCs/>
          <w:sz w:val="24"/>
          <w:u w:val="single"/>
        </w:rPr>
        <w:t xml:space="preserve"> greatly </w:t>
      </w:r>
      <w:r w:rsidRPr="006509A4">
        <w:rPr>
          <w:rFonts w:eastAsia="Calibri"/>
          <w:b/>
          <w:iCs/>
          <w:sz w:val="24"/>
          <w:highlight w:val="yellow"/>
          <w:u w:val="single"/>
        </w:rPr>
        <w:t>deter North</w:t>
      </w:r>
      <w:r w:rsidRPr="00141575">
        <w:rPr>
          <w:rFonts w:eastAsia="Calibri"/>
          <w:b/>
          <w:iCs/>
          <w:sz w:val="24"/>
          <w:u w:val="single"/>
        </w:rPr>
        <w:t xml:space="preserve"> </w:t>
      </w:r>
      <w:r w:rsidRPr="006509A4">
        <w:rPr>
          <w:rFonts w:eastAsia="Calibri"/>
          <w:b/>
          <w:iCs/>
          <w:sz w:val="24"/>
          <w:highlight w:val="yellow"/>
          <w:u w:val="single"/>
        </w:rPr>
        <w:t>Korea from attacking South Korea</w:t>
      </w:r>
      <w:r w:rsidRPr="00141575">
        <w:rPr>
          <w:rFonts w:eastAsia="Calibri"/>
          <w:b/>
          <w:iCs/>
          <w:sz w:val="24"/>
          <w:u w:val="single"/>
        </w:rPr>
        <w:t>.</w:t>
      </w:r>
      <w:r w:rsidRPr="00141575">
        <w:rPr>
          <w:rFonts w:eastAsia="Calibri"/>
          <w:sz w:val="16"/>
        </w:rPr>
        <w:t xml:space="preserve"> Yes, I know that North Korea has already fired on South Korea before. However, let me put it to you this way. </w:t>
      </w:r>
      <w:r w:rsidRPr="006509A4">
        <w:rPr>
          <w:rFonts w:eastAsia="Calibri"/>
          <w:highlight w:val="yellow"/>
          <w:u w:val="single"/>
        </w:rPr>
        <w:t>If North Korea is really</w:t>
      </w:r>
      <w:r w:rsidRPr="00141575">
        <w:rPr>
          <w:rFonts w:eastAsia="Calibri"/>
          <w:u w:val="single"/>
        </w:rPr>
        <w:t xml:space="preserve"> hell </w:t>
      </w:r>
      <w:r w:rsidRPr="006509A4">
        <w:rPr>
          <w:rFonts w:eastAsia="Calibri"/>
          <w:highlight w:val="yellow"/>
          <w:u w:val="single"/>
        </w:rPr>
        <w:t>bent</w:t>
      </w:r>
      <w:r w:rsidRPr="006509A4">
        <w:rPr>
          <w:rFonts w:eastAsia="Calibri"/>
          <w:sz w:val="16"/>
          <w:highlight w:val="yellow"/>
        </w:rPr>
        <w:t xml:space="preserve"> </w:t>
      </w:r>
      <w:r w:rsidRPr="006509A4">
        <w:rPr>
          <w:rFonts w:eastAsia="Calibri"/>
          <w:highlight w:val="yellow"/>
          <w:u w:val="single"/>
        </w:rPr>
        <w:t>on waging war, it</w:t>
      </w:r>
      <w:r w:rsidRPr="00141575">
        <w:rPr>
          <w:rFonts w:eastAsia="Calibri"/>
          <w:u w:val="single"/>
        </w:rPr>
        <w:t xml:space="preserve"> </w:t>
      </w:r>
      <w:r w:rsidRPr="006509A4">
        <w:rPr>
          <w:rFonts w:eastAsia="Calibri"/>
          <w:highlight w:val="yellow"/>
          <w:u w:val="single"/>
        </w:rPr>
        <w:t>has</w:t>
      </w:r>
      <w:r w:rsidRPr="00141575">
        <w:rPr>
          <w:rFonts w:eastAsia="Calibri"/>
          <w:u w:val="single"/>
        </w:rPr>
        <w:t xml:space="preserve"> more than enough </w:t>
      </w:r>
      <w:r w:rsidRPr="006509A4">
        <w:rPr>
          <w:rFonts w:eastAsia="Calibri"/>
          <w:highlight w:val="yellow"/>
          <w:u w:val="single"/>
        </w:rPr>
        <w:t>artillery to level Seoul</w:t>
      </w:r>
      <w:r w:rsidRPr="00141575">
        <w:rPr>
          <w:rFonts w:eastAsia="Calibri"/>
          <w:u w:val="single"/>
        </w:rPr>
        <w:t xml:space="preserve"> and tu</w:t>
      </w:r>
      <w:r w:rsidRPr="00141575">
        <w:rPr>
          <w:rFonts w:eastAsia="Calibri"/>
          <w:sz w:val="16"/>
        </w:rPr>
        <w:t xml:space="preserve">rn </w:t>
      </w:r>
      <w:r w:rsidRPr="00141575">
        <w:rPr>
          <w:rFonts w:eastAsia="Calibri"/>
          <w:u w:val="single"/>
        </w:rPr>
        <w:t>the city into scrap iron</w:t>
      </w:r>
      <w:r w:rsidRPr="00141575">
        <w:rPr>
          <w:rFonts w:eastAsia="Calibri"/>
          <w:sz w:val="16"/>
        </w:rPr>
        <w:t xml:space="preserve">. However, </w:t>
      </w:r>
      <w:r w:rsidRPr="006509A4">
        <w:rPr>
          <w:rFonts w:eastAsia="Calibri"/>
          <w:highlight w:val="yellow"/>
          <w:u w:val="single"/>
        </w:rPr>
        <w:t>it instead chose to attack an island</w:t>
      </w:r>
      <w:r w:rsidRPr="00141575">
        <w:rPr>
          <w:rFonts w:eastAsia="Calibri"/>
          <w:sz w:val="16"/>
        </w:rPr>
        <w:t xml:space="preserve"> </w:t>
      </w:r>
      <w:r w:rsidRPr="006509A4">
        <w:rPr>
          <w:rFonts w:eastAsia="Calibri"/>
          <w:highlight w:val="yellow"/>
          <w:u w:val="single"/>
        </w:rPr>
        <w:t>where is rather unimportant strategically</w:t>
      </w:r>
      <w:r w:rsidRPr="00141575">
        <w:rPr>
          <w:rFonts w:eastAsia="Calibri"/>
          <w:sz w:val="16"/>
        </w:rPr>
        <w:t xml:space="preserve"> and has few people. </w:t>
      </w:r>
      <w:r w:rsidRPr="00141575">
        <w:rPr>
          <w:rFonts w:eastAsia="Calibri"/>
          <w:u w:val="single"/>
        </w:rPr>
        <w:t>The point of war is to cause casualties and attack strategic locations</w:t>
      </w:r>
      <w:r w:rsidRPr="00141575">
        <w:rPr>
          <w:rFonts w:eastAsia="Calibri"/>
          <w:sz w:val="16"/>
        </w:rPr>
        <w:t xml:space="preserve">, not aim at an unimportant island. How about that warship, you say? Then, I'll put it another way, </w:t>
      </w:r>
      <w:r w:rsidRPr="00141575">
        <w:rPr>
          <w:rFonts w:eastAsia="Calibri"/>
          <w:u w:val="single"/>
        </w:rPr>
        <w:t xml:space="preserve">if I really wanted to enter war, would I simply torpedo ONE warship when I have the largest submarine force in the world? </w:t>
      </w:r>
      <w:r w:rsidRPr="00141575">
        <w:rPr>
          <w:rFonts w:eastAsia="Calibri"/>
          <w:sz w:val="16"/>
        </w:rPr>
        <w:t xml:space="preserve">Dear author, then why are they even risking going to war by aiming at my </w:t>
      </w:r>
      <w:proofErr w:type="spellStart"/>
      <w:r w:rsidRPr="00141575">
        <w:rPr>
          <w:rFonts w:eastAsia="Calibri"/>
          <w:sz w:val="16"/>
        </w:rPr>
        <w:t>Oppas</w:t>
      </w:r>
      <w:proofErr w:type="spellEnd"/>
      <w:r w:rsidRPr="00141575">
        <w:rPr>
          <w:rFonts w:eastAsia="Calibri"/>
          <w:sz w:val="16"/>
        </w:rPr>
        <w:t xml:space="preserve">? The answer is simple really. </w:t>
      </w:r>
      <w:r w:rsidRPr="00141575">
        <w:rPr>
          <w:rFonts w:eastAsia="Calibri"/>
          <w:u w:val="single"/>
        </w:rPr>
        <w:t>North Korea is poor and has a serious humanitarian crisis. They lack food, medicine</w:t>
      </w:r>
      <w:r w:rsidRPr="00141575">
        <w:rPr>
          <w:rFonts w:eastAsia="Calibri"/>
          <w:sz w:val="16"/>
        </w:rPr>
        <w:t xml:space="preserve"> (in large quantities) </w:t>
      </w:r>
      <w:r w:rsidRPr="00141575">
        <w:rPr>
          <w:rFonts w:eastAsia="Calibri"/>
          <w:u w:val="single"/>
        </w:rPr>
        <w:t>and</w:t>
      </w:r>
      <w:r w:rsidRPr="00141575">
        <w:rPr>
          <w:rFonts w:eastAsia="Calibri"/>
          <w:sz w:val="16"/>
        </w:rPr>
        <w:t xml:space="preserve"> the most important of all, </w:t>
      </w:r>
      <w:r w:rsidRPr="00141575">
        <w:rPr>
          <w:rFonts w:eastAsia="Calibri"/>
          <w:u w:val="single"/>
        </w:rPr>
        <w:t>foreign currency</w:t>
      </w:r>
      <w:r w:rsidRPr="00141575">
        <w:rPr>
          <w:rFonts w:eastAsia="Calibri"/>
          <w:sz w:val="16"/>
        </w:rPr>
        <w:t xml:space="preserve"> </w:t>
      </w:r>
      <w:r w:rsidRPr="00141575">
        <w:rPr>
          <w:rFonts w:eastAsia="Calibri"/>
          <w:u w:val="single"/>
        </w:rPr>
        <w:t>that would enable them to</w:t>
      </w:r>
      <w:r w:rsidRPr="00141575">
        <w:rPr>
          <w:rFonts w:eastAsia="Calibri"/>
          <w:sz w:val="16"/>
        </w:rPr>
        <w:t xml:space="preserve"> </w:t>
      </w:r>
      <w:r w:rsidRPr="00141575">
        <w:rPr>
          <w:rFonts w:eastAsia="Calibri"/>
          <w:u w:val="single"/>
        </w:rPr>
        <w:t>purchase</w:t>
      </w:r>
      <w:r w:rsidRPr="00141575">
        <w:rPr>
          <w:rFonts w:eastAsia="Calibri"/>
          <w:sz w:val="16"/>
        </w:rPr>
        <w:t xml:space="preserve"> things from overseas, be it </w:t>
      </w:r>
      <w:r w:rsidRPr="00141575">
        <w:rPr>
          <w:rFonts w:eastAsia="Calibri"/>
          <w:u w:val="single"/>
        </w:rPr>
        <w:t>weapons</w:t>
      </w:r>
      <w:r w:rsidRPr="00141575">
        <w:rPr>
          <w:rFonts w:eastAsia="Calibri"/>
          <w:sz w:val="16"/>
        </w:rPr>
        <w:t xml:space="preserve">, necessities or luxuries. </w:t>
      </w:r>
      <w:r w:rsidRPr="006509A4">
        <w:rPr>
          <w:rFonts w:eastAsia="Calibri"/>
          <w:b/>
          <w:iCs/>
          <w:sz w:val="24"/>
          <w:highlight w:val="yellow"/>
          <w:u w:val="single"/>
        </w:rPr>
        <w:t>This is a careful political move calculated by</w:t>
      </w:r>
      <w:r w:rsidRPr="00141575">
        <w:rPr>
          <w:rFonts w:eastAsia="Calibri"/>
          <w:b/>
          <w:iCs/>
          <w:sz w:val="24"/>
          <w:u w:val="single"/>
        </w:rPr>
        <w:t xml:space="preserve"> the North Korean </w:t>
      </w:r>
      <w:r w:rsidRPr="006509A4">
        <w:rPr>
          <w:rFonts w:eastAsia="Calibri"/>
          <w:b/>
          <w:iCs/>
          <w:sz w:val="24"/>
          <w:highlight w:val="yellow"/>
          <w:u w:val="single"/>
        </w:rPr>
        <w:t>command</w:t>
      </w:r>
      <w:r w:rsidRPr="00141575">
        <w:rPr>
          <w:rFonts w:eastAsia="Calibri"/>
          <w:sz w:val="16"/>
        </w:rPr>
        <w:t xml:space="preserve"> - Ground sentiment in America and the economic strength of America that is faltering, and the fact that China is their ally have all been factored in. Also, </w:t>
      </w:r>
      <w:r w:rsidRPr="006509A4">
        <w:rPr>
          <w:rFonts w:eastAsia="Calibri"/>
          <w:highlight w:val="yellow"/>
          <w:u w:val="single"/>
        </w:rPr>
        <w:t>the South Korean military</w:t>
      </w:r>
      <w:r w:rsidRPr="006509A4">
        <w:rPr>
          <w:rFonts w:eastAsia="Calibri"/>
          <w:sz w:val="16"/>
          <w:highlight w:val="yellow"/>
        </w:rPr>
        <w:t xml:space="preserve"> </w:t>
      </w:r>
      <w:r w:rsidRPr="006509A4">
        <w:rPr>
          <w:rFonts w:eastAsia="Calibri"/>
          <w:highlight w:val="yellow"/>
          <w:u w:val="single"/>
        </w:rPr>
        <w:t>would be reluctant to enter a war</w:t>
      </w:r>
      <w:r w:rsidRPr="00141575">
        <w:rPr>
          <w:rFonts w:eastAsia="Calibri"/>
          <w:u w:val="single"/>
        </w:rPr>
        <w:t xml:space="preserve"> without American assistance</w:t>
      </w:r>
      <w:r w:rsidRPr="00141575">
        <w:rPr>
          <w:rFonts w:eastAsia="Calibri"/>
          <w:sz w:val="16"/>
        </w:rPr>
        <w:t xml:space="preserve"> - </w:t>
      </w:r>
      <w:r w:rsidRPr="00141575">
        <w:rPr>
          <w:rFonts w:eastAsia="Calibri"/>
          <w:u w:val="single"/>
        </w:rPr>
        <w:t>Initial</w:t>
      </w:r>
      <w:r w:rsidRPr="00141575">
        <w:rPr>
          <w:rFonts w:eastAsia="Calibri"/>
          <w:sz w:val="16"/>
        </w:rPr>
        <w:t xml:space="preserve"> </w:t>
      </w:r>
      <w:r w:rsidRPr="006509A4">
        <w:rPr>
          <w:rFonts w:eastAsia="Calibri"/>
          <w:highlight w:val="yellow"/>
          <w:u w:val="single"/>
        </w:rPr>
        <w:t>invasions</w:t>
      </w:r>
      <w:r w:rsidRPr="00141575">
        <w:rPr>
          <w:rFonts w:eastAsia="Calibri"/>
          <w:sz w:val="16"/>
        </w:rPr>
        <w:t xml:space="preserve"> of North Korean territory </w:t>
      </w:r>
      <w:r w:rsidRPr="006509A4">
        <w:rPr>
          <w:rFonts w:eastAsia="Calibri"/>
          <w:highlight w:val="yellow"/>
          <w:u w:val="single"/>
        </w:rPr>
        <w:t>would be slow and</w:t>
      </w:r>
      <w:r w:rsidRPr="00141575">
        <w:rPr>
          <w:rFonts w:eastAsia="Calibri"/>
          <w:u w:val="single"/>
        </w:rPr>
        <w:t xml:space="preserve"> </w:t>
      </w:r>
      <w:r w:rsidRPr="006509A4">
        <w:rPr>
          <w:rFonts w:eastAsia="Calibri"/>
          <w:highlight w:val="yellow"/>
          <w:u w:val="single"/>
        </w:rPr>
        <w:t>without</w:t>
      </w:r>
      <w:r w:rsidRPr="006509A4">
        <w:rPr>
          <w:rFonts w:eastAsia="Calibri"/>
          <w:sz w:val="16"/>
          <w:highlight w:val="yellow"/>
        </w:rPr>
        <w:t xml:space="preserve"> </w:t>
      </w:r>
      <w:r w:rsidRPr="006509A4">
        <w:rPr>
          <w:rFonts w:eastAsia="Calibri"/>
          <w:highlight w:val="yellow"/>
          <w:u w:val="single"/>
        </w:rPr>
        <w:t>American air support</w:t>
      </w:r>
      <w:r w:rsidRPr="00141575">
        <w:rPr>
          <w:rFonts w:eastAsia="Calibri"/>
          <w:sz w:val="16"/>
        </w:rPr>
        <w:t xml:space="preserve">, South Korean troops would be cut down with little progress, while South Korean planes would be destroyed by North Korean air </w:t>
      </w:r>
      <w:proofErr w:type="spellStart"/>
      <w:r w:rsidRPr="00141575">
        <w:rPr>
          <w:rFonts w:eastAsia="Calibri"/>
          <w:sz w:val="16"/>
        </w:rPr>
        <w:t>defences</w:t>
      </w:r>
      <w:proofErr w:type="spellEnd"/>
      <w:r w:rsidRPr="00141575">
        <w:rPr>
          <w:rFonts w:eastAsia="Calibri"/>
          <w:sz w:val="16"/>
        </w:rPr>
        <w:t xml:space="preserve"> - </w:t>
      </w:r>
      <w:r w:rsidRPr="00141575">
        <w:rPr>
          <w:rFonts w:eastAsia="Calibri"/>
          <w:u w:val="single"/>
        </w:rPr>
        <w:t xml:space="preserve">The North Koreans possess one of the densest anti-aircraft air </w:t>
      </w:r>
      <w:proofErr w:type="spellStart"/>
      <w:r w:rsidRPr="00141575">
        <w:rPr>
          <w:rFonts w:eastAsia="Calibri"/>
          <w:u w:val="single"/>
        </w:rPr>
        <w:t>defence</w:t>
      </w:r>
      <w:proofErr w:type="spellEnd"/>
      <w:r w:rsidRPr="00141575">
        <w:rPr>
          <w:rFonts w:eastAsia="Calibri"/>
          <w:u w:val="single"/>
        </w:rPr>
        <w:t xml:space="preserve"> network in the world</w:t>
      </w:r>
      <w:r w:rsidRPr="00141575">
        <w:rPr>
          <w:rFonts w:eastAsia="Calibri"/>
          <w:sz w:val="16"/>
        </w:rPr>
        <w:t xml:space="preserve"> (almost every town and city has anti-aircraft abilities). Therefore, </w:t>
      </w:r>
      <w:r w:rsidRPr="006509A4">
        <w:rPr>
          <w:rFonts w:eastAsia="Calibri"/>
          <w:b/>
          <w:iCs/>
          <w:sz w:val="24"/>
          <w:highlight w:val="yellow"/>
          <w:u w:val="single"/>
        </w:rPr>
        <w:t>no one</w:t>
      </w:r>
      <w:r w:rsidRPr="00141575">
        <w:rPr>
          <w:rFonts w:eastAsia="Calibri"/>
          <w:b/>
          <w:iCs/>
          <w:sz w:val="24"/>
          <w:u w:val="single"/>
        </w:rPr>
        <w:t xml:space="preserve"> actually </w:t>
      </w:r>
      <w:r w:rsidRPr="006509A4">
        <w:rPr>
          <w:rFonts w:eastAsia="Calibri"/>
          <w:b/>
          <w:iCs/>
          <w:sz w:val="24"/>
          <w:highlight w:val="yellow"/>
          <w:u w:val="single"/>
        </w:rPr>
        <w:t>wants to see</w:t>
      </w:r>
      <w:r w:rsidRPr="00141575">
        <w:rPr>
          <w:rFonts w:eastAsia="Calibri"/>
          <w:b/>
          <w:iCs/>
          <w:sz w:val="24"/>
          <w:u w:val="single"/>
        </w:rPr>
        <w:t xml:space="preserve"> </w:t>
      </w:r>
      <w:r w:rsidRPr="006509A4">
        <w:rPr>
          <w:rFonts w:eastAsia="Calibri"/>
          <w:b/>
          <w:iCs/>
          <w:sz w:val="24"/>
          <w:highlight w:val="yellow"/>
          <w:u w:val="single"/>
        </w:rPr>
        <w:t>South</w:t>
      </w:r>
      <w:r w:rsidRPr="00141575">
        <w:rPr>
          <w:rFonts w:eastAsia="Calibri"/>
          <w:b/>
          <w:iCs/>
          <w:sz w:val="24"/>
          <w:u w:val="single"/>
        </w:rPr>
        <w:t xml:space="preserve"> Korea </w:t>
      </w:r>
      <w:r w:rsidRPr="006509A4">
        <w:rPr>
          <w:rFonts w:eastAsia="Calibri"/>
          <w:b/>
          <w:iCs/>
          <w:sz w:val="24"/>
          <w:highlight w:val="yellow"/>
          <w:u w:val="single"/>
        </w:rPr>
        <w:t>and North Korea</w:t>
      </w:r>
      <w:r w:rsidRPr="00141575">
        <w:rPr>
          <w:rFonts w:eastAsia="Calibri"/>
          <w:b/>
          <w:iCs/>
          <w:sz w:val="24"/>
          <w:u w:val="single"/>
        </w:rPr>
        <w:t xml:space="preserve"> actually </w:t>
      </w:r>
      <w:r w:rsidRPr="006509A4">
        <w:rPr>
          <w:rFonts w:eastAsia="Calibri"/>
          <w:b/>
          <w:iCs/>
          <w:sz w:val="24"/>
          <w:highlight w:val="yellow"/>
          <w:u w:val="single"/>
        </w:rPr>
        <w:t>going at one another, not China, not the U</w:t>
      </w:r>
      <w:r w:rsidRPr="00141575">
        <w:rPr>
          <w:rFonts w:eastAsia="Calibri"/>
          <w:b/>
          <w:iCs/>
          <w:sz w:val="24"/>
          <w:u w:val="single"/>
        </w:rPr>
        <w:t xml:space="preserve">nited </w:t>
      </w:r>
      <w:r w:rsidRPr="006509A4">
        <w:rPr>
          <w:rFonts w:eastAsia="Calibri"/>
          <w:b/>
          <w:iCs/>
          <w:sz w:val="24"/>
          <w:highlight w:val="yellow"/>
          <w:u w:val="single"/>
        </w:rPr>
        <w:t>S</w:t>
      </w:r>
      <w:r w:rsidRPr="00141575">
        <w:rPr>
          <w:rFonts w:eastAsia="Calibri"/>
          <w:b/>
          <w:iCs/>
          <w:sz w:val="24"/>
          <w:u w:val="single"/>
        </w:rPr>
        <w:t>tates and definitely not the North and South Korean governments</w:t>
      </w:r>
      <w:r w:rsidRPr="00141575">
        <w:rPr>
          <w:rFonts w:eastAsia="Calibri"/>
          <w:sz w:val="16"/>
        </w:rPr>
        <w:t xml:space="preserve">. </w:t>
      </w:r>
      <w:r w:rsidRPr="006509A4">
        <w:rPr>
          <w:rFonts w:eastAsia="Calibri"/>
          <w:highlight w:val="yellow"/>
          <w:u w:val="single"/>
        </w:rPr>
        <w:t>Victory is not even guaranteed</w:t>
      </w:r>
      <w:r w:rsidRPr="00141575">
        <w:rPr>
          <w:rFonts w:eastAsia="Calibri"/>
          <w:u w:val="single"/>
        </w:rPr>
        <w:t xml:space="preserve"> with American intervention - The reason being that China would then be</w:t>
      </w:r>
      <w:r w:rsidRPr="00141575">
        <w:rPr>
          <w:rFonts w:eastAsia="Calibri"/>
          <w:sz w:val="16"/>
        </w:rPr>
        <w:t xml:space="preserve"> </w:t>
      </w:r>
      <w:r w:rsidRPr="00141575">
        <w:rPr>
          <w:rFonts w:eastAsia="Calibri"/>
          <w:u w:val="single"/>
        </w:rPr>
        <w:t>obliged to enter the war and</w:t>
      </w:r>
      <w:r w:rsidRPr="00141575">
        <w:rPr>
          <w:rFonts w:eastAsia="Calibri"/>
          <w:sz w:val="16"/>
        </w:rPr>
        <w:t xml:space="preserve"> let us remember that </w:t>
      </w:r>
      <w:r w:rsidRPr="00141575">
        <w:rPr>
          <w:rFonts w:eastAsia="Calibri"/>
          <w:u w:val="single"/>
        </w:rPr>
        <w:t>China had succeeded</w:t>
      </w:r>
      <w:r w:rsidRPr="00141575">
        <w:rPr>
          <w:rFonts w:eastAsia="Calibri"/>
          <w:sz w:val="16"/>
        </w:rPr>
        <w:t xml:space="preserve"> </w:t>
      </w:r>
      <w:r w:rsidRPr="00141575">
        <w:rPr>
          <w:rFonts w:eastAsia="Calibri"/>
          <w:u w:val="single"/>
        </w:rPr>
        <w:t>in repelling the UN and American forces</w:t>
      </w:r>
      <w:r w:rsidRPr="00141575">
        <w:rPr>
          <w:rFonts w:eastAsia="Calibri"/>
          <w:sz w:val="16"/>
        </w:rPr>
        <w:t xml:space="preserve"> back in the Korean War with massive logistical issues that China at the moment would have had the ability to solve. So, your </w:t>
      </w:r>
      <w:proofErr w:type="spellStart"/>
      <w:r w:rsidRPr="00141575">
        <w:rPr>
          <w:rFonts w:eastAsia="Calibri"/>
          <w:sz w:val="16"/>
        </w:rPr>
        <w:t>oppas</w:t>
      </w:r>
      <w:proofErr w:type="spellEnd"/>
      <w:r w:rsidRPr="00141575">
        <w:rPr>
          <w:rFonts w:eastAsia="Calibri"/>
          <w:sz w:val="16"/>
        </w:rPr>
        <w:t xml:space="preserve"> are not in any danger from being shot at the frontlines because there actually really isn't any. </w:t>
      </w:r>
      <w:r w:rsidRPr="006509A4">
        <w:rPr>
          <w:rFonts w:eastAsia="Calibri"/>
          <w:b/>
          <w:iCs/>
          <w:sz w:val="24"/>
          <w:highlight w:val="yellow"/>
          <w:u w:val="single"/>
        </w:rPr>
        <w:t xml:space="preserve">North Korea is just </w:t>
      </w:r>
      <w:proofErr w:type="gramStart"/>
      <w:r w:rsidRPr="006509A4">
        <w:rPr>
          <w:rFonts w:eastAsia="Calibri"/>
          <w:b/>
          <w:iCs/>
          <w:sz w:val="24"/>
          <w:highlight w:val="yellow"/>
          <w:u w:val="single"/>
        </w:rPr>
        <w:t xml:space="preserve">a </w:t>
      </w:r>
      <w:proofErr w:type="spellStart"/>
      <w:r w:rsidRPr="006509A4">
        <w:rPr>
          <w:rFonts w:eastAsia="Calibri"/>
          <w:b/>
          <w:iCs/>
          <w:sz w:val="24"/>
          <w:highlight w:val="yellow"/>
          <w:u w:val="single"/>
        </w:rPr>
        <w:t>a</w:t>
      </w:r>
      <w:proofErr w:type="spellEnd"/>
      <w:proofErr w:type="gramEnd"/>
      <w:r w:rsidRPr="006509A4">
        <w:rPr>
          <w:rFonts w:eastAsia="Calibri"/>
          <w:b/>
          <w:iCs/>
          <w:sz w:val="24"/>
          <w:highlight w:val="yellow"/>
          <w:u w:val="single"/>
        </w:rPr>
        <w:t xml:space="preserve"> nation that requires attention once in awhile.</w:t>
      </w:r>
    </w:p>
    <w:p w14:paraId="6E44167F" w14:textId="77777777" w:rsidR="00191813" w:rsidRDefault="00191813" w:rsidP="00191813">
      <w:pPr>
        <w:pStyle w:val="Heading4"/>
      </w:pPr>
      <w:r>
        <w:t>Rationality means it won’</w:t>
      </w:r>
      <w:r w:rsidRPr="00141575">
        <w:t>t escalate</w:t>
      </w:r>
    </w:p>
    <w:p w14:paraId="451FEEA9" w14:textId="77777777" w:rsidR="00191813" w:rsidRPr="00A33FC7" w:rsidRDefault="00191813" w:rsidP="00191813">
      <w:pPr>
        <w:rPr>
          <w:rStyle w:val="StyleStyleBold12pt"/>
        </w:rPr>
      </w:pPr>
      <w:r w:rsidRPr="00A33FC7">
        <w:rPr>
          <w:rStyle w:val="StyleStyleBold12pt"/>
        </w:rPr>
        <w:t>The Diplomat, 2015</w:t>
      </w:r>
    </w:p>
    <w:p w14:paraId="7513B237" w14:textId="77777777" w:rsidR="00191813" w:rsidRPr="00141575" w:rsidRDefault="00191813" w:rsidP="00191813">
      <w:pPr>
        <w:rPr>
          <w:rFonts w:eastAsia="Cambria"/>
        </w:rPr>
      </w:pPr>
      <w:r w:rsidRPr="00141575">
        <w:rPr>
          <w:rFonts w:eastAsia="Cambria"/>
        </w:rPr>
        <w:t xml:space="preserve"> (Van,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"Preparing for the Next Korean War," http://thediplomat.com/2015/08/preparing-for-the-next-korean-war/)</w:t>
      </w:r>
    </w:p>
    <w:p w14:paraId="0FA8EC9B" w14:textId="77777777" w:rsidR="00191813" w:rsidRPr="00B473F0" w:rsidRDefault="00191813" w:rsidP="00191813">
      <w:r w:rsidRPr="00141575">
        <w:rPr>
          <w:rFonts w:eastAsia="Cambria"/>
          <w:sz w:val="16"/>
        </w:rPr>
        <w:t xml:space="preserve">Nobody Wants Nuclear War—Not Even Kim Jong-un Every Korea expert I’ve ever met believes North Korea’s primary goal is regime survival. Yet most of these same experts believe that Kim Jong-un is capable of anything and there’s no telling what he might do. To put it politely, that’s cognitive dissonance. </w:t>
      </w:r>
      <w:r w:rsidRPr="00141575">
        <w:rPr>
          <w:rFonts w:eastAsia="Cambria"/>
          <w:u w:val="single"/>
        </w:rPr>
        <w:t>If we know North Korea seeks regime survival, then we know something about what it’s keen to avoid</w:t>
      </w:r>
      <w:r w:rsidRPr="00141575">
        <w:rPr>
          <w:rFonts w:eastAsia="Cambria"/>
          <w:sz w:val="16"/>
        </w:rPr>
        <w:t xml:space="preserve">. Even Kim Jong-un must know there are certain actions that would end him and his regime—nuclear attacks, the destruction of Seoul, or a mass invasion of South Korea. Kim Jong-un isn’t a Millenarian or a Jihadi; his goal isn’t suicide. So unless we want to shrug our shoulders and </w:t>
      </w:r>
      <w:proofErr w:type="gramStart"/>
      <w:r w:rsidRPr="00141575">
        <w:rPr>
          <w:rFonts w:eastAsia="Cambria"/>
          <w:sz w:val="16"/>
        </w:rPr>
        <w:t>say</w:t>
      </w:r>
      <w:proofErr w:type="gramEnd"/>
      <w:r w:rsidRPr="00141575">
        <w:rPr>
          <w:rFonts w:eastAsia="Cambria"/>
          <w:sz w:val="16"/>
        </w:rPr>
        <w:t xml:space="preserve"> “anything could happen,” </w:t>
      </w:r>
      <w:r w:rsidRPr="00141575">
        <w:rPr>
          <w:rFonts w:eastAsia="Cambria"/>
          <w:u w:val="single"/>
        </w:rPr>
        <w:t>we should have some modest confidence that Kim won’t pursue the extreme actions that North Korean media routinely threaten</w:t>
      </w:r>
      <w:r w:rsidRPr="00141575">
        <w:rPr>
          <w:rFonts w:eastAsia="Cambria"/>
          <w:sz w:val="16"/>
        </w:rPr>
        <w:t xml:space="preserve">. South of the DMZ, the incentives to avoid a nuclear conflict are just as strong. For starters, </w:t>
      </w:r>
      <w:r w:rsidRPr="006509A4">
        <w:rPr>
          <w:rFonts w:eastAsia="Cambria"/>
          <w:b/>
          <w:iCs/>
          <w:sz w:val="24"/>
          <w:highlight w:val="yellow"/>
          <w:u w:val="single"/>
        </w:rPr>
        <w:t>60 years of “restraint” when faced with North Korean violence suggests that, in the United States</w:t>
      </w:r>
      <w:r w:rsidRPr="00141575">
        <w:rPr>
          <w:rFonts w:eastAsia="Cambria"/>
          <w:sz w:val="16"/>
        </w:rPr>
        <w:t xml:space="preserve"> especially</w:t>
      </w:r>
      <w:r w:rsidRPr="006509A4">
        <w:rPr>
          <w:rFonts w:eastAsia="Cambria"/>
          <w:sz w:val="16"/>
          <w:highlight w:val="yellow"/>
        </w:rPr>
        <w:t xml:space="preserve">, </w:t>
      </w:r>
      <w:r w:rsidRPr="006509A4">
        <w:rPr>
          <w:rFonts w:eastAsia="Cambria"/>
          <w:b/>
          <w:iCs/>
          <w:sz w:val="24"/>
          <w:highlight w:val="yellow"/>
          <w:u w:val="single"/>
        </w:rPr>
        <w:t>there is a strong desire to avoid</w:t>
      </w:r>
      <w:r w:rsidRPr="00141575">
        <w:rPr>
          <w:rFonts w:eastAsia="Cambria"/>
          <w:sz w:val="16"/>
        </w:rPr>
        <w:t xml:space="preserve"> the </w:t>
      </w:r>
      <w:r w:rsidRPr="006509A4">
        <w:rPr>
          <w:rFonts w:eastAsia="Cambria"/>
          <w:b/>
          <w:iCs/>
          <w:sz w:val="24"/>
          <w:highlight w:val="yellow"/>
          <w:u w:val="single"/>
        </w:rPr>
        <w:t>risks of escalation and conflict</w:t>
      </w:r>
      <w:r w:rsidRPr="00141575">
        <w:rPr>
          <w:rFonts w:eastAsia="Cambria"/>
          <w:sz w:val="16"/>
        </w:rPr>
        <w:t xml:space="preserve"> in general. Plus, no sitting president—American or South Korean—wants to go down in history as the first president to usher in the era of nuclear </w:t>
      </w:r>
      <w:proofErr w:type="spellStart"/>
      <w:r w:rsidRPr="00141575">
        <w:rPr>
          <w:rFonts w:eastAsia="Cambria"/>
          <w:sz w:val="16"/>
        </w:rPr>
        <w:t>warfighting</w:t>
      </w:r>
      <w:proofErr w:type="spellEnd"/>
      <w:r w:rsidRPr="00141575">
        <w:rPr>
          <w:rFonts w:eastAsia="Cambria"/>
          <w:sz w:val="16"/>
        </w:rPr>
        <w:t xml:space="preserve">. The cost in lives would be abhorrent, and there’s a high risk that such a situation would rapidly erode the nuclear nonproliferation regime. North Korea Can’t Invade the South In June </w:t>
      </w:r>
      <w:proofErr w:type="gramStart"/>
      <w:r w:rsidRPr="00141575">
        <w:rPr>
          <w:rFonts w:eastAsia="Cambria"/>
          <w:sz w:val="16"/>
        </w:rPr>
        <w:t>1950,</w:t>
      </w:r>
      <w:proofErr w:type="gramEnd"/>
      <w:r w:rsidRPr="00141575">
        <w:rPr>
          <w:rFonts w:eastAsia="Cambria"/>
          <w:sz w:val="16"/>
        </w:rPr>
        <w:t xml:space="preserve"> North Korea launched a large-scale invasion of a South Korea with only a token ability to resist and no meaningful U.S. military presence. This is the classic scenario that experts and military planners often imagine when they think of another Korean War. Yet </w:t>
      </w:r>
      <w:r w:rsidRPr="00141575">
        <w:rPr>
          <w:rFonts w:eastAsia="Cambria"/>
          <w:u w:val="single"/>
        </w:rPr>
        <w:t>there’s now a heavily armed DMZ</w:t>
      </w:r>
      <w:r w:rsidRPr="00141575">
        <w:rPr>
          <w:rFonts w:eastAsia="Cambria"/>
          <w:sz w:val="16"/>
        </w:rPr>
        <w:t>—replete with a large minefield, no less—</w:t>
      </w:r>
      <w:r w:rsidRPr="00141575">
        <w:rPr>
          <w:rFonts w:eastAsia="Cambria"/>
          <w:u w:val="single"/>
        </w:rPr>
        <w:t>separating the North and South, and the South Korean military is better trained and equipped than any force North Korea could muster</w:t>
      </w:r>
      <w:r w:rsidRPr="00141575">
        <w:rPr>
          <w:rFonts w:eastAsia="Cambria"/>
          <w:sz w:val="16"/>
        </w:rPr>
        <w:t xml:space="preserve">. </w:t>
      </w:r>
      <w:r w:rsidRPr="00141575">
        <w:rPr>
          <w:rFonts w:eastAsia="Cambria"/>
          <w:u w:val="single"/>
        </w:rPr>
        <w:t>North Korea’s air force and navy services are vastly inferior</w:t>
      </w:r>
      <w:r w:rsidRPr="00141575">
        <w:rPr>
          <w:rFonts w:eastAsia="Cambria"/>
          <w:sz w:val="16"/>
        </w:rPr>
        <w:t xml:space="preserve"> to the technologically advanced South Korean military. And </w:t>
      </w:r>
      <w:r w:rsidRPr="00141575">
        <w:rPr>
          <w:rFonts w:eastAsia="Cambria"/>
          <w:u w:val="single"/>
        </w:rPr>
        <w:t xml:space="preserve">the U.S. military presence in and commitment to South Korea is </w:t>
      </w:r>
      <w:r w:rsidRPr="006509A4">
        <w:rPr>
          <w:rFonts w:eastAsia="Cambria"/>
          <w:b/>
          <w:iCs/>
          <w:sz w:val="24"/>
          <w:highlight w:val="yellow"/>
          <w:u w:val="single"/>
        </w:rPr>
        <w:t>far more than symbolic</w:t>
      </w:r>
      <w:r w:rsidRPr="006509A4">
        <w:rPr>
          <w:rFonts w:eastAsia="Cambria"/>
          <w:sz w:val="16"/>
          <w:highlight w:val="yellow"/>
        </w:rPr>
        <w:t xml:space="preserve">. </w:t>
      </w:r>
      <w:r w:rsidRPr="00141575">
        <w:rPr>
          <w:rFonts w:eastAsia="Cambria"/>
          <w:sz w:val="16"/>
        </w:rPr>
        <w:t xml:space="preserve">The point is that </w:t>
      </w:r>
      <w:r w:rsidRPr="006509A4">
        <w:rPr>
          <w:rFonts w:eastAsia="Cambria"/>
          <w:b/>
          <w:iCs/>
          <w:sz w:val="24"/>
          <w:highlight w:val="yellow"/>
          <w:u w:val="single"/>
        </w:rPr>
        <w:t>no military leader would look at the military balance on the Korean Peninsula</w:t>
      </w:r>
      <w:r w:rsidRPr="00141575">
        <w:rPr>
          <w:rFonts w:eastAsia="Cambria"/>
          <w:sz w:val="16"/>
        </w:rPr>
        <w:t>—</w:t>
      </w:r>
      <w:r w:rsidRPr="006509A4">
        <w:rPr>
          <w:rFonts w:eastAsia="Cambria"/>
          <w:highlight w:val="yellow"/>
          <w:u w:val="single"/>
        </w:rPr>
        <w:t>especially not a leader in the North Korean People’s Army</w:t>
      </w:r>
      <w:r w:rsidRPr="00141575">
        <w:rPr>
          <w:rFonts w:eastAsia="Cambria"/>
          <w:sz w:val="16"/>
        </w:rPr>
        <w:t xml:space="preserve"> (KPA)—</w:t>
      </w:r>
      <w:r w:rsidRPr="006509A4">
        <w:rPr>
          <w:rFonts w:eastAsia="Cambria"/>
          <w:b/>
          <w:iCs/>
          <w:sz w:val="24"/>
          <w:highlight w:val="yellow"/>
          <w:u w:val="single"/>
        </w:rPr>
        <w:t>and think that it makes sense for North Korea to invade South Korea</w:t>
      </w:r>
      <w:r w:rsidRPr="00141575">
        <w:rPr>
          <w:rFonts w:eastAsia="Cambria"/>
          <w:sz w:val="16"/>
        </w:rPr>
        <w:t xml:space="preserve">. The former might have cause for conflict, but waged asymmetrically, not as a head-on frontal assault. Invasion of the South is militarily impossible. This North-South military imbalance is worsened by a KPA that lacks the logistics and sustainment capacity required of an invasion; the KPA is numerically large, but regularly diverted from military tasks to perform agricultural and industrial labor functions to support a moribund economy. The KPA isn’t a force that’s capable of a long duration military campaign. Invading North Korea is Long, Slow, and Costly While there are few, if any, reasons to expect a North Korean conquest over the South, the converse is equally unlikely. </w:t>
      </w:r>
      <w:r w:rsidRPr="00141575">
        <w:rPr>
          <w:rFonts w:eastAsia="Cambria"/>
          <w:u w:val="single"/>
        </w:rPr>
        <w:t>Any invasion of North Korea would be slow and costly</w:t>
      </w:r>
      <w:r w:rsidRPr="00141575">
        <w:rPr>
          <w:rFonts w:eastAsia="Cambria"/>
          <w:sz w:val="16"/>
        </w:rPr>
        <w:t xml:space="preserve">, offering both sides many opportunities to </w:t>
      </w:r>
      <w:proofErr w:type="gramStart"/>
      <w:r w:rsidRPr="00141575">
        <w:rPr>
          <w:rFonts w:eastAsia="Cambria"/>
          <w:sz w:val="16"/>
        </w:rPr>
        <w:t>either “pause” and</w:t>
      </w:r>
      <w:proofErr w:type="gramEnd"/>
      <w:r w:rsidRPr="00141575">
        <w:rPr>
          <w:rFonts w:eastAsia="Cambria"/>
          <w:sz w:val="16"/>
        </w:rPr>
        <w:t xml:space="preserve"> de-escalate conflict, or escalate to total devastation. First, invading North Korea guarantees the mass artillery shelling of Seoul, South Korea’s capital, and North Korea’s use of “battlefield” chemical weapons at scale. If the alliance is invading, there’s no reason for North Korea to refrain from taking these actions. Second, moving large numbers of troops into North Korea requires not only facing down an adversary with home field advantage, but a topography that’s entirely inhospitable to outside invasion—highly mountainous, lots of underground facilities and tunnels, and with very little infrastructure such as roads and bridges to exploit. Third, because North Korea’s local advantages would dramatically slow the progress of a northward march, North Korea would have plenty of time to confirm that its regime is facing extinction, which increases incentives to launch nuclear strikes. North Korea’s Growing Nuclear Confidence, with Authoritarian Characteristics Applied to the Korea situation, </w:t>
      </w:r>
      <w:r w:rsidRPr="00141575">
        <w:rPr>
          <w:rFonts w:eastAsia="Cambria"/>
          <w:u w:val="single"/>
        </w:rPr>
        <w:t>two concepts in political science also bear on incentives for limited conflict: audience costs and the stability-instability paradox</w:t>
      </w:r>
      <w:r w:rsidRPr="00141575">
        <w:rPr>
          <w:rFonts w:eastAsia="Cambria"/>
          <w:sz w:val="16"/>
        </w:rPr>
        <w:t xml:space="preserve">. 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In dictatorships though, the audience cost </w:t>
      </w:r>
      <w:proofErr w:type="gramStart"/>
      <w:r w:rsidRPr="00141575">
        <w:rPr>
          <w:rFonts w:eastAsia="Cambria"/>
          <w:sz w:val="16"/>
        </w:rPr>
        <w:t>mechanism</w:t>
      </w:r>
      <w:proofErr w:type="gramEnd"/>
      <w:r w:rsidRPr="00141575">
        <w:rPr>
          <w:rFonts w:eastAsia="Cambria"/>
          <w:sz w:val="16"/>
        </w:rPr>
        <w:t xml:space="preserve"> as a source of either restraint or credibility doesn’t exist in the same way. The only audiences that might punish or reward a leader are elites who implement orders and are capable of threatening a coup. But in North Korea, Kim Jong-un seems to be killing all those guys. So even if dictators face audience costs in general—and many scholars think they don’t—</w:t>
      </w:r>
      <w:r w:rsidRPr="00141575">
        <w:rPr>
          <w:rFonts w:eastAsia="Cambria"/>
          <w:u w:val="single"/>
        </w:rPr>
        <w:t>North Korea seems a special case in which audience costs are marginal if they exist at all</w:t>
      </w:r>
      <w:r w:rsidRPr="00141575">
        <w:rPr>
          <w:rFonts w:eastAsia="Cambria"/>
          <w:sz w:val="16"/>
        </w:rPr>
        <w:t xml:space="preserve">. So if North Korea ends up in an undesirable conflict, Kim Jong-un and the generals can de-escalate or back down without necessarily losing face. At any rate, North Korea has a history of making threats that it fails to follow through on.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phenomenon. </w:t>
      </w:r>
      <w:r w:rsidRPr="00141575">
        <w:rPr>
          <w:rFonts w:eastAsia="Cambria"/>
          <w:u w:val="single"/>
        </w:rPr>
        <w:t>As North Korea’s nuclear capability improves, the logic of the stability-instability paradox becomes more compelling</w:t>
      </w:r>
      <w:r w:rsidRPr="00141575">
        <w:rPr>
          <w:rFonts w:eastAsia="Cambria"/>
          <w:sz w:val="16"/>
        </w:rPr>
        <w:t xml:space="preserve">. Even without delivery vehicles for North Korea’s nuclear capability, some believe that </w:t>
      </w:r>
      <w:r w:rsidRPr="00141575">
        <w:rPr>
          <w:rFonts w:eastAsia="Cambria"/>
          <w:u w:val="single"/>
        </w:rPr>
        <w:t>the stability-instability paradox has already reached the Korean Peninsula due to the capacity of both sides to inflict unimaginable atrocities on the other through conventional weapons alone</w:t>
      </w:r>
      <w:r w:rsidRPr="00141575">
        <w:rPr>
          <w:rFonts w:eastAsia="Cambria"/>
          <w:sz w:val="16"/>
        </w:rPr>
        <w:t xml:space="preserve">. In short, </w:t>
      </w:r>
      <w:r w:rsidRPr="00141575">
        <w:rPr>
          <w:rFonts w:eastAsia="Cambria"/>
          <w:u w:val="single"/>
        </w:rPr>
        <w:t xml:space="preserve">while there may be incentives for conflict by either side, </w:t>
      </w:r>
      <w:r w:rsidRPr="006509A4">
        <w:rPr>
          <w:rFonts w:eastAsia="Cambria"/>
          <w:b/>
          <w:iCs/>
          <w:sz w:val="24"/>
          <w:highlight w:val="yellow"/>
          <w:u w:val="single"/>
        </w:rPr>
        <w:t>both sides also have even more compelling incentives to limit the scope of any violenc</w:t>
      </w:r>
      <w:r w:rsidRPr="006509A4">
        <w:rPr>
          <w:rFonts w:eastAsia="Cambria"/>
          <w:highlight w:val="yellow"/>
          <w:u w:val="single"/>
        </w:rPr>
        <w:t>e</w:t>
      </w:r>
    </w:p>
    <w:p w14:paraId="5E89BD44" w14:textId="77777777" w:rsidR="00191813" w:rsidRPr="00141575" w:rsidRDefault="00191813" w:rsidP="00191813">
      <w:pPr>
        <w:ind w:right="288"/>
        <w:rPr>
          <w:rFonts w:eastAsia="Calibri"/>
          <w:sz w:val="16"/>
        </w:rPr>
      </w:pPr>
    </w:p>
    <w:p w14:paraId="652EB411" w14:textId="77777777" w:rsidR="00191813" w:rsidRPr="00A33FC7" w:rsidRDefault="00191813" w:rsidP="00191813"/>
    <w:p w14:paraId="4BBECC43" w14:textId="77777777" w:rsidR="00191813" w:rsidRDefault="00191813" w:rsidP="00191813">
      <w:pPr>
        <w:pStyle w:val="Heading3"/>
      </w:pPr>
      <w:r>
        <w:t>AT Relations Impact – AT Proliferation – Won’t Solve</w:t>
      </w:r>
    </w:p>
    <w:p w14:paraId="71AF093E" w14:textId="77777777" w:rsidR="00191813" w:rsidRDefault="00191813" w:rsidP="00191813">
      <w:pPr>
        <w:pStyle w:val="Heading4"/>
      </w:pPr>
      <w:r>
        <w:t>China frequently flouts non-proliferation norms – cooperation won’t change that</w:t>
      </w:r>
    </w:p>
    <w:p w14:paraId="630286BC" w14:textId="77777777" w:rsidR="00191813" w:rsidRDefault="00191813" w:rsidP="00191813">
      <w:proofErr w:type="spellStart"/>
      <w:r w:rsidRPr="00F34ECE">
        <w:t>Rohan</w:t>
      </w:r>
      <w:proofErr w:type="spellEnd"/>
      <w:r w:rsidRPr="00F34ECE">
        <w:t xml:space="preserve"> </w:t>
      </w:r>
      <w:r w:rsidRPr="00F34ECE">
        <w:rPr>
          <w:rStyle w:val="StyleStyleBold12pt"/>
        </w:rPr>
        <w:t>Joshi</w:t>
      </w:r>
      <w:r w:rsidRPr="00F34ECE">
        <w:t>, 2/16/</w:t>
      </w:r>
      <w:r w:rsidRPr="00F34ECE">
        <w:rPr>
          <w:rStyle w:val="StyleStyleBold12pt"/>
        </w:rPr>
        <w:t>15</w:t>
      </w:r>
      <w:r w:rsidRPr="00F34ECE">
        <w:t xml:space="preserve">, </w:t>
      </w:r>
      <w:proofErr w:type="gramStart"/>
      <w:r w:rsidRPr="00F34ECE">
        <w:t>The</w:t>
      </w:r>
      <w:proofErr w:type="gramEnd"/>
      <w:r w:rsidRPr="00F34ECE">
        <w:t xml:space="preserve"> diplomat, “china, </w:t>
      </w:r>
      <w:proofErr w:type="spellStart"/>
      <w:r w:rsidRPr="00F34ECE">
        <w:t>pakistan</w:t>
      </w:r>
      <w:proofErr w:type="spellEnd"/>
      <w:r w:rsidRPr="00F34ECE">
        <w:t>, and nuclear non-proliferation,” http://thediplomat.com/2015/02/china-pakistan-and-nuclear-non-proliferation/, mm</w:t>
      </w:r>
    </w:p>
    <w:p w14:paraId="72F7B3D5" w14:textId="77777777" w:rsidR="00191813" w:rsidRPr="00F34ECE" w:rsidRDefault="00191813" w:rsidP="00191813"/>
    <w:p w14:paraId="23BAF4E8" w14:textId="77777777" w:rsidR="00191813" w:rsidRDefault="00191813" w:rsidP="00191813">
      <w:pPr>
        <w:rPr>
          <w:sz w:val="16"/>
        </w:rPr>
      </w:pPr>
      <w:r w:rsidRPr="00F34ECE">
        <w:rPr>
          <w:sz w:val="16"/>
        </w:rPr>
        <w:t xml:space="preserve">Today, </w:t>
      </w:r>
      <w:r w:rsidRPr="00F34ECE">
        <w:rPr>
          <w:rStyle w:val="StyleBoldUnderline"/>
        </w:rPr>
        <w:t>China is not only a violator of global nuclear non-proliferation norms, but also</w:t>
      </w:r>
      <w:r w:rsidRPr="00F34ECE">
        <w:rPr>
          <w:sz w:val="16"/>
        </w:rPr>
        <w:t xml:space="preserve"> </w:t>
      </w:r>
      <w:r w:rsidRPr="00F34ECE">
        <w:rPr>
          <w:rStyle w:val="StyleBoldUnderline"/>
        </w:rPr>
        <w:t>presents the most convincing evidence of the non-proliferation regime’s ineffectiveness</w:t>
      </w:r>
      <w:r w:rsidRPr="00F34ECE">
        <w:rPr>
          <w:sz w:val="16"/>
        </w:rPr>
        <w:t>. The pattern of its behavior on the nuclear front as it relates to Pakistan goes well beyond the scope of what may be construed as the state’s legitimate ambition to be a leader in the supply of civilian nuclear technology</w:t>
      </w:r>
      <w:proofErr w:type="gramStart"/>
      <w:r w:rsidRPr="00F34ECE">
        <w:rPr>
          <w:sz w:val="16"/>
        </w:rPr>
        <w:t>.</w:t>
      </w:r>
      <w:r w:rsidRPr="00F34ECE">
        <w:rPr>
          <w:sz w:val="12"/>
        </w:rPr>
        <w:t>¶</w:t>
      </w:r>
      <w:proofErr w:type="gramEnd"/>
      <w:r w:rsidRPr="00F34ECE">
        <w:rPr>
          <w:sz w:val="16"/>
        </w:rPr>
        <w:t xml:space="preserve"> Some writers blame the 2005 U.S.-India nuclear agreement as having been a catalyst to China-Pakistan nuclear cooperation. But this is a false proposition, since China’s nuclear relationship with Pakistan, both military and civilian, precedes the U.S.-India nuclear deal by decades. Moreover, while the U.S.-India agreement was aimed at bringing India into the mainstream of nuclear commerce and global nonproliferation efforts, the China-Pakistan relationship is designed to operate effectively outside of the mainstream</w:t>
      </w:r>
      <w:proofErr w:type="gramStart"/>
      <w:r w:rsidRPr="00F34ECE">
        <w:rPr>
          <w:sz w:val="16"/>
        </w:rPr>
        <w:t>.</w:t>
      </w:r>
      <w:r w:rsidRPr="00F34ECE">
        <w:rPr>
          <w:sz w:val="12"/>
        </w:rPr>
        <w:t>¶</w:t>
      </w:r>
      <w:proofErr w:type="gramEnd"/>
      <w:r w:rsidRPr="00F34ECE">
        <w:rPr>
          <w:sz w:val="16"/>
        </w:rPr>
        <w:t xml:space="preserve"> As Ashley </w:t>
      </w:r>
      <w:proofErr w:type="spellStart"/>
      <w:r w:rsidRPr="00F34ECE">
        <w:rPr>
          <w:sz w:val="16"/>
        </w:rPr>
        <w:t>Tellis</w:t>
      </w:r>
      <w:proofErr w:type="spellEnd"/>
      <w:r w:rsidRPr="00F34ECE">
        <w:rPr>
          <w:sz w:val="16"/>
        </w:rPr>
        <w:t>, senior associate at the Carnegie Endowment for International Peace noted in 2010, “…the Bush administration spent considerable energy from October 2005 until the final extraordinary plenary in September 2008—consulting with its NSG partners during eight meetings over four years…to finally secure the special waiver for India that exempted it from the constraining condition of full-scope safeguards. The current Sino-Pakistani nuclear transaction could not be more different.”</w:t>
      </w:r>
      <w:r w:rsidRPr="00F34ECE">
        <w:rPr>
          <w:sz w:val="12"/>
        </w:rPr>
        <w:t>¶</w:t>
      </w:r>
      <w:r w:rsidRPr="00F34ECE">
        <w:rPr>
          <w:sz w:val="16"/>
        </w:rPr>
        <w:t xml:space="preserve"> Pakistan’s own interest in nuclear technology dates back to the 1960s. In March 1965, Pakistan’s then-Foreign Minister </w:t>
      </w:r>
      <w:proofErr w:type="spellStart"/>
      <w:r w:rsidRPr="00F34ECE">
        <w:rPr>
          <w:sz w:val="16"/>
        </w:rPr>
        <w:t>Zulfiqar</w:t>
      </w:r>
      <w:proofErr w:type="spellEnd"/>
      <w:r w:rsidRPr="00F34ECE">
        <w:rPr>
          <w:sz w:val="16"/>
        </w:rPr>
        <w:t xml:space="preserve"> Ali Bhutto declared in an interview with the Manchester Guardian that if India were to produce a nuclear weapon, Pakistan “should have to eat grass and get one, or build one of our own.” A few months prior to India’s “Smiling Buddha” nuclear test in 1974, Bhutto met with top Pakistani scientists to begin work on a Pakistani nuclear device, codenamed Project 706. Bhutto enlisted the services of the now-infamous AQ Khan, who stole blueprints for centrifuge technology and contact information of vendors that sold centrifuge components from his employer, a research laboratory in the Netherlands</w:t>
      </w:r>
      <w:proofErr w:type="gramStart"/>
      <w:r w:rsidRPr="00F34ECE">
        <w:rPr>
          <w:sz w:val="16"/>
        </w:rPr>
        <w:t>.</w:t>
      </w:r>
      <w:r w:rsidRPr="00F34ECE">
        <w:rPr>
          <w:sz w:val="12"/>
        </w:rPr>
        <w:t>¶</w:t>
      </w:r>
      <w:proofErr w:type="gramEnd"/>
      <w:r w:rsidRPr="00F34ECE">
        <w:rPr>
          <w:sz w:val="16"/>
        </w:rPr>
        <w:t xml:space="preserve"> Back in Pakistan, AQ Khan began work on the development of Pakistan’s indigenous uranium enrichment capability at a gas centrifuge facility in </w:t>
      </w:r>
      <w:proofErr w:type="spellStart"/>
      <w:r w:rsidRPr="00F34ECE">
        <w:rPr>
          <w:sz w:val="16"/>
        </w:rPr>
        <w:t>Kahuta</w:t>
      </w:r>
      <w:proofErr w:type="spellEnd"/>
      <w:r w:rsidRPr="00F34ECE">
        <w:rPr>
          <w:sz w:val="16"/>
        </w:rPr>
        <w:t xml:space="preserve">, near Rawalpindi. The first signs of Sino-Pakistani nuclear cooperation emerged in 1977. U.S. government officials noted China’s commitment to Pakistan to provide “fuel services” and that Chinese technicians visited at Karachi Nuclear Power Plant (KANUPP) to familiarize </w:t>
      </w:r>
      <w:proofErr w:type="gramStart"/>
      <w:r w:rsidRPr="00F34ECE">
        <w:rPr>
          <w:sz w:val="16"/>
        </w:rPr>
        <w:t>themselves</w:t>
      </w:r>
      <w:proofErr w:type="gramEnd"/>
      <w:r w:rsidRPr="00F34ECE">
        <w:rPr>
          <w:sz w:val="16"/>
        </w:rPr>
        <w:t xml:space="preserve"> with the operation of the reactor. By 1978, Khan was able to produce small quantities of enriched reactor-grade uranium at </w:t>
      </w:r>
      <w:proofErr w:type="spellStart"/>
      <w:r w:rsidRPr="00F34ECE">
        <w:rPr>
          <w:sz w:val="16"/>
        </w:rPr>
        <w:t>Kahuta</w:t>
      </w:r>
      <w:proofErr w:type="spellEnd"/>
      <w:proofErr w:type="gramStart"/>
      <w:r w:rsidRPr="00F34ECE">
        <w:rPr>
          <w:sz w:val="16"/>
        </w:rPr>
        <w:t>.</w:t>
      </w:r>
      <w:r w:rsidRPr="00F34ECE">
        <w:rPr>
          <w:sz w:val="12"/>
        </w:rPr>
        <w:t>¶</w:t>
      </w:r>
      <w:proofErr w:type="gramEnd"/>
      <w:r w:rsidRPr="00F34ECE">
        <w:rPr>
          <w:sz w:val="16"/>
        </w:rPr>
        <w:t xml:space="preserve"> </w:t>
      </w:r>
      <w:r w:rsidRPr="00F34ECE">
        <w:rPr>
          <w:rStyle w:val="StyleBoldUnderline"/>
        </w:rPr>
        <w:t>China’s assistance</w:t>
      </w:r>
      <w:r w:rsidRPr="00F34ECE">
        <w:rPr>
          <w:sz w:val="16"/>
        </w:rPr>
        <w:t xml:space="preserve"> ultimately </w:t>
      </w:r>
      <w:r w:rsidRPr="00F34ECE">
        <w:rPr>
          <w:rStyle w:val="StyleBoldUnderline"/>
        </w:rPr>
        <w:t>proved</w:t>
      </w:r>
      <w:r w:rsidRPr="00F34ECE">
        <w:rPr>
          <w:sz w:val="16"/>
        </w:rPr>
        <w:t xml:space="preserve"> </w:t>
      </w:r>
      <w:r w:rsidRPr="00F34ECE">
        <w:rPr>
          <w:rStyle w:val="StyleBoldUnderline"/>
        </w:rPr>
        <w:t>to be pivotal in Pakistan’s pursuit of the nuclear bomb</w:t>
      </w:r>
      <w:r w:rsidRPr="00F34ECE">
        <w:rPr>
          <w:sz w:val="16"/>
        </w:rPr>
        <w:t xml:space="preserve">. In 1982, according to AQ Khan, China provided Pakistan 50 kilograms of weapons-grade uranium, enough to make two nuclear bombs, as part of a “broad-ranging, secret nuclear deal” between Mao Zedong and Bhutto. The following year, China reportedly provided Pakistan the complete design for a 25 </w:t>
      </w:r>
      <w:proofErr w:type="spellStart"/>
      <w:r w:rsidRPr="00F34ECE">
        <w:rPr>
          <w:sz w:val="16"/>
        </w:rPr>
        <w:t>kt</w:t>
      </w:r>
      <w:proofErr w:type="spellEnd"/>
      <w:r w:rsidRPr="00F34ECE">
        <w:rPr>
          <w:sz w:val="16"/>
        </w:rPr>
        <w:t xml:space="preserve"> nuclear bomb. A State Department memo at the time </w:t>
      </w:r>
      <w:proofErr w:type="gramStart"/>
      <w:r w:rsidRPr="00F34ECE">
        <w:rPr>
          <w:sz w:val="16"/>
        </w:rPr>
        <w:t>concluded that</w:t>
      </w:r>
      <w:proofErr w:type="gramEnd"/>
      <w:r w:rsidRPr="00F34ECE">
        <w:rPr>
          <w:sz w:val="16"/>
        </w:rPr>
        <w:t xml:space="preserve"> “China has provided assistance to Pakistan’s program to develop a nuclear weapons capability. Over the past several years, China and Pakistan have maintained contacts in the nuclear field…[</w:t>
      </w:r>
      <w:proofErr w:type="gramStart"/>
      <w:r w:rsidRPr="00F34ECE">
        <w:rPr>
          <w:sz w:val="16"/>
        </w:rPr>
        <w:t>w]e</w:t>
      </w:r>
      <w:proofErr w:type="gramEnd"/>
      <w:r w:rsidRPr="00F34ECE">
        <w:rPr>
          <w:sz w:val="16"/>
        </w:rPr>
        <w:t xml:space="preserve"> now believe cooperation has taken place in the area of fissile material production and possibly also nuclear weapons design.”</w:t>
      </w:r>
      <w:r w:rsidRPr="00F34ECE">
        <w:rPr>
          <w:sz w:val="12"/>
        </w:rPr>
        <w:t>¶</w:t>
      </w:r>
      <w:r w:rsidRPr="00F34ECE">
        <w:rPr>
          <w:sz w:val="16"/>
        </w:rPr>
        <w:t xml:space="preserve"> The U.S. Atomic Energy Act (1954) requires termination of U.S. nuclear exports if countries are determined by the president to be assisting non-nuclear weapons states in acquiring nuclear weapons capabilities. Although successive U.S. administrations were aware of Pakistan and China’s clandestine nuclear cooperation, they did not sufficiently press either China or Pakistan nor threaten to terminate nuclear commerce with China</w:t>
      </w:r>
      <w:proofErr w:type="gramStart"/>
      <w:r w:rsidRPr="00F34ECE">
        <w:rPr>
          <w:sz w:val="16"/>
        </w:rPr>
        <w:t>.</w:t>
      </w:r>
      <w:r w:rsidRPr="00F34ECE">
        <w:rPr>
          <w:sz w:val="12"/>
        </w:rPr>
        <w:t>¶</w:t>
      </w:r>
      <w:proofErr w:type="gramEnd"/>
      <w:r w:rsidRPr="00F34ECE">
        <w:rPr>
          <w:sz w:val="16"/>
        </w:rPr>
        <w:t xml:space="preserve"> China, for its part, continued to stringently deny any role in providing assistance to the Pakistani nuclear program. At a state dinner in Washington, D.C., Premier Zhao </w:t>
      </w:r>
      <w:proofErr w:type="spellStart"/>
      <w:r w:rsidRPr="00F34ECE">
        <w:rPr>
          <w:sz w:val="16"/>
        </w:rPr>
        <w:t>Ziyang</w:t>
      </w:r>
      <w:proofErr w:type="spellEnd"/>
      <w:r w:rsidRPr="00F34ECE">
        <w:rPr>
          <w:sz w:val="16"/>
        </w:rPr>
        <w:t xml:space="preserve"> declared, “We do not advocate or encourage nuclear proliferation. We do not engage in nuclear proliferation ourselves, nor do we help other countries develop nuclear weapons.” But by 1985, Pakistan’s </w:t>
      </w:r>
      <w:proofErr w:type="spellStart"/>
      <w:r w:rsidRPr="00F34ECE">
        <w:rPr>
          <w:sz w:val="16"/>
        </w:rPr>
        <w:t>Kahuta</w:t>
      </w:r>
      <w:proofErr w:type="spellEnd"/>
      <w:r w:rsidRPr="00F34ECE">
        <w:rPr>
          <w:sz w:val="16"/>
        </w:rPr>
        <w:t xml:space="preserve"> facility, as a result of technical assistance from China, had successfully been able to produce the quantities of </w:t>
      </w:r>
      <w:proofErr w:type="gramStart"/>
      <w:r w:rsidRPr="00F34ECE">
        <w:rPr>
          <w:sz w:val="16"/>
        </w:rPr>
        <w:t>highly-enriched</w:t>
      </w:r>
      <w:proofErr w:type="gramEnd"/>
      <w:r w:rsidRPr="00F34ECE">
        <w:rPr>
          <w:sz w:val="16"/>
        </w:rPr>
        <w:t xml:space="preserve"> uranium needed to build a nuclear bomb. For the first time since discovering Pakistan’s nuclear ambitions and China’s illegal assistance, the U.S. government refused to certify that Pakistan had not assembled a nuclear device in 1990, which resulted in the suspension of U.S. military and economic aid to Pakistan per the </w:t>
      </w:r>
      <w:proofErr w:type="spellStart"/>
      <w:r w:rsidRPr="00F34ECE">
        <w:rPr>
          <w:sz w:val="16"/>
        </w:rPr>
        <w:t>Pressler</w:t>
      </w:r>
      <w:proofErr w:type="spellEnd"/>
      <w:r w:rsidRPr="00F34ECE">
        <w:rPr>
          <w:sz w:val="16"/>
        </w:rPr>
        <w:t xml:space="preserve"> Amendment</w:t>
      </w:r>
      <w:proofErr w:type="gramStart"/>
      <w:r w:rsidRPr="00F34ECE">
        <w:rPr>
          <w:sz w:val="16"/>
        </w:rPr>
        <w:t>.</w:t>
      </w:r>
      <w:r w:rsidRPr="00F34ECE">
        <w:rPr>
          <w:sz w:val="12"/>
        </w:rPr>
        <w:t>¶</w:t>
      </w:r>
      <w:proofErr w:type="gramEnd"/>
      <w:r w:rsidRPr="00F34ECE">
        <w:rPr>
          <w:sz w:val="16"/>
        </w:rPr>
        <w:t xml:space="preserve"> </w:t>
      </w:r>
      <w:r w:rsidRPr="00F34ECE">
        <w:rPr>
          <w:rStyle w:val="StyleBoldUnderline"/>
        </w:rPr>
        <w:t>U.S. pressure</w:t>
      </w:r>
      <w:r w:rsidRPr="00F34ECE">
        <w:rPr>
          <w:sz w:val="16"/>
        </w:rPr>
        <w:t xml:space="preserve">, however, </w:t>
      </w:r>
      <w:r w:rsidRPr="00F34ECE">
        <w:rPr>
          <w:rStyle w:val="StyleBoldUnderline"/>
        </w:rPr>
        <w:t>did little to constrain Chinese assistance to Pakistan’s nuclear program</w:t>
      </w:r>
      <w:r w:rsidRPr="00F34ECE">
        <w:rPr>
          <w:sz w:val="16"/>
        </w:rPr>
        <w:t>, even as China moved toward becoming a signatory to the Nuclear Non-proliferation Treaty (NPT). In January 1992, barely two months before it acceded to the NPT, China announced the construction of a nuclear power plant in Pakistan. Concerns that Chinese safeguards were not tough enough to prevent a diversion of nuclear resources to Pakistan’s nuclear weapons program resulted in the U.S. issuing a demarche to China</w:t>
      </w:r>
      <w:proofErr w:type="gramStart"/>
      <w:r w:rsidRPr="00F34ECE">
        <w:rPr>
          <w:sz w:val="16"/>
        </w:rPr>
        <w:t>.</w:t>
      </w:r>
      <w:r w:rsidRPr="00F34ECE">
        <w:rPr>
          <w:sz w:val="12"/>
        </w:rPr>
        <w:t>¶</w:t>
      </w:r>
      <w:proofErr w:type="gramEnd"/>
      <w:r w:rsidRPr="00F34ECE">
        <w:rPr>
          <w:sz w:val="16"/>
        </w:rPr>
        <w:t xml:space="preserve"> </w:t>
      </w:r>
      <w:r w:rsidRPr="00F34ECE">
        <w:rPr>
          <w:rStyle w:val="StyleBoldUnderline"/>
        </w:rPr>
        <w:t>China’s appetite for proliferation remained undiminished even after it acceded to the NPT</w:t>
      </w:r>
      <w:r w:rsidRPr="00F34ECE">
        <w:rPr>
          <w:sz w:val="16"/>
        </w:rPr>
        <w:t xml:space="preserve">. In 1995, it allegedly sold Pakistan 5,000 ring magnets needed for high-speed gas centrifuges, while a U.S. intelligence report in 1997 held that </w:t>
      </w:r>
      <w:r w:rsidRPr="00F34ECE">
        <w:rPr>
          <w:rStyle w:val="StyleBoldUnderline"/>
        </w:rPr>
        <w:t xml:space="preserve">“China was the </w:t>
      </w:r>
      <w:r w:rsidRPr="00F34ECE">
        <w:rPr>
          <w:rStyle w:val="Emphasis"/>
        </w:rPr>
        <w:t>single most important supplier</w:t>
      </w:r>
      <w:r w:rsidRPr="00F34ECE">
        <w:rPr>
          <w:rStyle w:val="StyleBoldUnderline"/>
        </w:rPr>
        <w:t xml:space="preserve"> of equipment and technology for weapons of mass destruction” in the world</w:t>
      </w:r>
      <w:proofErr w:type="gramStart"/>
      <w:r w:rsidRPr="00F34ECE">
        <w:rPr>
          <w:sz w:val="16"/>
        </w:rPr>
        <w:t>.</w:t>
      </w:r>
      <w:r w:rsidRPr="00F34ECE">
        <w:rPr>
          <w:sz w:val="12"/>
        </w:rPr>
        <w:t>¶</w:t>
      </w:r>
      <w:proofErr w:type="gramEnd"/>
      <w:r w:rsidRPr="00F34ECE">
        <w:rPr>
          <w:sz w:val="16"/>
        </w:rPr>
        <w:t xml:space="preserve"> China’s civil nuclear trade commitments with Pakistan have gained considerable momentum since Pakistan’s nuclear tests in May 1998. The China-Pakistan Power Plant Corporation’s Chashma-1 and Chashma-2 power reactors, which were under item-specific IAEA safeguards, were held not to be in violation of NSG guidelines as they were pre-existing commitments and thus “grandfathered” in at the time of China’s induction into the NSG in 2004. However, China then entered into agreements in 2009 for the construction of two new 340 MW power plants (Chashma-3 and Chashma-4). There have since been reports of undertakings for the construction of additional plants in </w:t>
      </w:r>
      <w:proofErr w:type="spellStart"/>
      <w:r w:rsidRPr="00F34ECE">
        <w:rPr>
          <w:sz w:val="16"/>
        </w:rPr>
        <w:t>Chashma</w:t>
      </w:r>
      <w:proofErr w:type="spellEnd"/>
      <w:r w:rsidRPr="00F34ECE">
        <w:rPr>
          <w:sz w:val="16"/>
        </w:rPr>
        <w:t xml:space="preserve"> and Karachi</w:t>
      </w:r>
      <w:proofErr w:type="gramStart"/>
      <w:r w:rsidRPr="00F34ECE">
        <w:rPr>
          <w:sz w:val="16"/>
        </w:rPr>
        <w:t>.</w:t>
      </w:r>
      <w:r w:rsidRPr="00F34ECE">
        <w:rPr>
          <w:sz w:val="12"/>
        </w:rPr>
        <w:t>¶</w:t>
      </w:r>
      <w:proofErr w:type="gramEnd"/>
      <w:r w:rsidRPr="00F34ECE">
        <w:rPr>
          <w:sz w:val="16"/>
        </w:rPr>
        <w:t xml:space="preserve"> Some in Pakistan have argued that these commitments date back to a 1986 agreement with China on cooperation in construction and operation of nuclear reactors for an initial period of 30 years, and thus not in violation of NSG guidelines. This spurious argument, if accepted, implies that China can continue to commit to any number of additional nuclear projects in Pakistan without any repercussions. It is another matter that the actual text of the so-called 1986 agreement remains unreleased and shrouded in mystery, thereby preventing the international community from validating Chinese and Pakistani representations</w:t>
      </w:r>
      <w:proofErr w:type="gramStart"/>
      <w:r w:rsidRPr="00F34ECE">
        <w:rPr>
          <w:sz w:val="16"/>
        </w:rPr>
        <w:t>.</w:t>
      </w:r>
      <w:r w:rsidRPr="00F34ECE">
        <w:rPr>
          <w:sz w:val="12"/>
        </w:rPr>
        <w:t>¶</w:t>
      </w:r>
      <w:proofErr w:type="gramEnd"/>
      <w:r w:rsidRPr="00F34ECE">
        <w:rPr>
          <w:sz w:val="16"/>
        </w:rPr>
        <w:t xml:space="preserve"> </w:t>
      </w:r>
      <w:r w:rsidRPr="00F34ECE">
        <w:rPr>
          <w:rStyle w:val="StyleBoldUnderline"/>
        </w:rPr>
        <w:t>China has demonstrated remarkable consistency over four decades in acting in ways that undermine with impunity the global non-proliferation regime</w:t>
      </w:r>
      <w:r w:rsidRPr="00F34ECE">
        <w:rPr>
          <w:sz w:val="16"/>
        </w:rPr>
        <w:t xml:space="preserve">. Its nuclear deals with Pakistan – both military and civilian – were conceived and executed in secrecy. The recent news articles now confirm that China remains committed to a long-term nuclear relationship with Pakistan under its own terms. </w:t>
      </w:r>
      <w:r w:rsidRPr="00F34ECE">
        <w:rPr>
          <w:rStyle w:val="StyleBoldUnderline"/>
        </w:rPr>
        <w:t>This is a pattern of behavior that is unlikely to change without the application of sustained international pressure to bring China into complia</w:t>
      </w:r>
      <w:r w:rsidRPr="00F34ECE">
        <w:rPr>
          <w:sz w:val="16"/>
        </w:rPr>
        <w:t>nce with the commitments it has undertaken.</w:t>
      </w:r>
    </w:p>
    <w:p w14:paraId="56522BF1" w14:textId="77777777" w:rsidR="00191813" w:rsidRDefault="00191813" w:rsidP="00191813">
      <w:pPr>
        <w:pStyle w:val="Heading3"/>
      </w:pPr>
      <w:r>
        <w:t>AT Relations Impact – AT Proliferation – Impact Defense</w:t>
      </w:r>
    </w:p>
    <w:p w14:paraId="296C9737" w14:textId="77777777" w:rsidR="00191813" w:rsidRDefault="00191813" w:rsidP="00191813">
      <w:pPr>
        <w:pStyle w:val="Heading4"/>
      </w:pPr>
      <w:r>
        <w:t>Proliferation won’t cause war – empirical studies go our way</w:t>
      </w:r>
    </w:p>
    <w:p w14:paraId="45F1EA94" w14:textId="77777777" w:rsidR="00191813" w:rsidRDefault="00191813" w:rsidP="00191813">
      <w:proofErr w:type="spellStart"/>
      <w:r w:rsidRPr="00400F5C">
        <w:t>Akisato</w:t>
      </w:r>
      <w:proofErr w:type="spellEnd"/>
      <w:r w:rsidRPr="00400F5C">
        <w:t xml:space="preserve"> </w:t>
      </w:r>
      <w:r w:rsidRPr="00400F5C">
        <w:rPr>
          <w:rStyle w:val="StyleStyleBold12pt"/>
        </w:rPr>
        <w:t>Suzuki</w:t>
      </w:r>
      <w:r w:rsidRPr="00400F5C">
        <w:t xml:space="preserve">, </w:t>
      </w:r>
      <w:r>
        <w:t>6/26/</w:t>
      </w:r>
      <w:r w:rsidRPr="00400F5C">
        <w:t xml:space="preserve"> </w:t>
      </w:r>
      <w:r w:rsidRPr="00400F5C">
        <w:rPr>
          <w:rStyle w:val="StyleStyleBold12pt"/>
        </w:rPr>
        <w:t>2015</w:t>
      </w:r>
      <w:r w:rsidRPr="00400F5C">
        <w:t xml:space="preserve">, Research and Politics, “Is more better or worse? New empirics on nuclear proliferation and interstate conflict by Random </w:t>
      </w:r>
      <w:proofErr w:type="spellStart"/>
      <w:r w:rsidRPr="00400F5C">
        <w:t>Froests</w:t>
      </w:r>
      <w:proofErr w:type="spellEnd"/>
      <w:r w:rsidRPr="00400F5C">
        <w:t>,” http://rap.sagepub.com/content/sprap/2/2/2053168015589625.full.pdf, mm</w:t>
      </w:r>
    </w:p>
    <w:p w14:paraId="6CC1022F" w14:textId="77777777" w:rsidR="00191813" w:rsidRDefault="00191813" w:rsidP="00191813"/>
    <w:p w14:paraId="437DBDC9" w14:textId="77777777" w:rsidR="00191813" w:rsidRDefault="00191813" w:rsidP="00191813">
      <w:pPr>
        <w:rPr>
          <w:sz w:val="16"/>
        </w:rPr>
      </w:pPr>
      <w:r w:rsidRPr="00CC6E92">
        <w:rPr>
          <w:rStyle w:val="StyleBoldUnderline"/>
          <w:highlight w:val="cyan"/>
        </w:rPr>
        <w:t>The interstate–systemic year data are used here to investigate</w:t>
      </w:r>
      <w:r w:rsidRPr="00AB1399">
        <w:rPr>
          <w:rStyle w:val="StyleBoldUnderline"/>
          <w:b w:val="0"/>
          <w:sz w:val="12"/>
        </w:rPr>
        <w:t>¶</w:t>
      </w:r>
      <w:r w:rsidRPr="00AB1399">
        <w:rPr>
          <w:rStyle w:val="StyleBoldUnderline"/>
          <w:sz w:val="12"/>
        </w:rPr>
        <w:t xml:space="preserve"> </w:t>
      </w:r>
      <w:r w:rsidRPr="00CC6E92">
        <w:rPr>
          <w:rStyle w:val="StyleBoldUnderline"/>
          <w:highlight w:val="cyan"/>
        </w:rPr>
        <w:t>the relationship between</w:t>
      </w:r>
      <w:r w:rsidRPr="00AB1399">
        <w:rPr>
          <w:rStyle w:val="StyleBoldUnderline"/>
        </w:rPr>
        <w:t xml:space="preserve"> nuclear </w:t>
      </w:r>
      <w:r w:rsidRPr="00CC6E92">
        <w:rPr>
          <w:rStyle w:val="StyleBoldUnderline"/>
          <w:highlight w:val="cyan"/>
        </w:rPr>
        <w:t>proliferation</w:t>
      </w:r>
      <w:r w:rsidRPr="00AB1399">
        <w:rPr>
          <w:rStyle w:val="StyleBoldUnderline"/>
        </w:rPr>
        <w:t xml:space="preserve"> </w:t>
      </w:r>
      <w:r w:rsidRPr="00CC6E92">
        <w:rPr>
          <w:rStyle w:val="StyleBoldUnderline"/>
          <w:highlight w:val="cyan"/>
        </w:rPr>
        <w:t>and</w:t>
      </w:r>
      <w:r w:rsidRPr="00AB1399">
        <w:rPr>
          <w:rStyle w:val="StyleBoldUnderline"/>
        </w:rPr>
        <w:t xml:space="preserve"> a</w:t>
      </w:r>
      <w:r w:rsidRPr="00AB1399">
        <w:rPr>
          <w:rStyle w:val="StyleBoldUnderline"/>
          <w:b w:val="0"/>
          <w:sz w:val="12"/>
        </w:rPr>
        <w:t>¶</w:t>
      </w:r>
      <w:r w:rsidRPr="00AB1399">
        <w:rPr>
          <w:rStyle w:val="StyleBoldUnderline"/>
          <w:sz w:val="12"/>
        </w:rPr>
        <w:t xml:space="preserve"> </w:t>
      </w:r>
      <w:r w:rsidRPr="00AB1399">
        <w:rPr>
          <w:rStyle w:val="StyleBoldUnderline"/>
        </w:rPr>
        <w:t xml:space="preserve">systemic propensity for interstate </w:t>
      </w:r>
      <w:r w:rsidRPr="00CC6E92">
        <w:rPr>
          <w:rStyle w:val="StyleBoldUnderline"/>
          <w:highlight w:val="cyan"/>
        </w:rPr>
        <w:t>conflict</w:t>
      </w:r>
      <w:r w:rsidRPr="00AB1399">
        <w:rPr>
          <w:sz w:val="16"/>
        </w:rPr>
        <w:t>. The dependent</w:t>
      </w:r>
      <w:r w:rsidRPr="00AB1399">
        <w:rPr>
          <w:sz w:val="12"/>
        </w:rPr>
        <w:t>¶</w:t>
      </w:r>
      <w:r w:rsidRPr="00AB1399">
        <w:rPr>
          <w:sz w:val="16"/>
        </w:rPr>
        <w:t xml:space="preserve"> variable is the number of militarized interstate dispute</w:t>
      </w:r>
      <w:r w:rsidRPr="00AB1399">
        <w:rPr>
          <w:sz w:val="12"/>
        </w:rPr>
        <w:t>¶</w:t>
      </w:r>
      <w:r w:rsidRPr="00AB1399">
        <w:rPr>
          <w:sz w:val="16"/>
        </w:rPr>
        <w:t xml:space="preserve"> onsets (Palmer et al., 2015; version 4.01 is used) per systemic-year</w:t>
      </w:r>
      <w:proofErr w:type="gramStart"/>
      <w:r w:rsidRPr="00AB1399">
        <w:rPr>
          <w:sz w:val="16"/>
        </w:rPr>
        <w:t>,</w:t>
      </w:r>
      <w:r w:rsidRPr="00AB1399">
        <w:rPr>
          <w:sz w:val="12"/>
        </w:rPr>
        <w:t>¶</w:t>
      </w:r>
      <w:proofErr w:type="gramEnd"/>
      <w:r w:rsidRPr="00AB1399">
        <w:rPr>
          <w:sz w:val="16"/>
        </w:rPr>
        <w:t xml:space="preserve"> standardized as the ratio to the number of states</w:t>
      </w:r>
      <w:r w:rsidRPr="00AB1399">
        <w:rPr>
          <w:sz w:val="12"/>
        </w:rPr>
        <w:t>¶</w:t>
      </w:r>
      <w:r w:rsidRPr="00AB1399">
        <w:rPr>
          <w:sz w:val="16"/>
        </w:rPr>
        <w:t xml:space="preserve"> in the interstate system (Correlates of War Project, 2011) –</w:t>
      </w:r>
      <w:r w:rsidRPr="00AB1399">
        <w:rPr>
          <w:sz w:val="12"/>
        </w:rPr>
        <w:t>¶</w:t>
      </w:r>
      <w:r w:rsidRPr="00AB1399">
        <w:rPr>
          <w:sz w:val="16"/>
        </w:rPr>
        <w:t xml:space="preserve"> hereafter, the ‘dispute–state ratio’. Observations one year</w:t>
      </w:r>
      <w:r w:rsidRPr="00AB1399">
        <w:rPr>
          <w:sz w:val="12"/>
        </w:rPr>
        <w:t>¶</w:t>
      </w:r>
      <w:r w:rsidRPr="00AB1399">
        <w:rPr>
          <w:sz w:val="16"/>
        </w:rPr>
        <w:t xml:space="preserve"> ahead (t+1) are used to make sure that causal effects precede</w:t>
      </w:r>
      <w:r w:rsidRPr="00AB1399">
        <w:rPr>
          <w:sz w:val="12"/>
        </w:rPr>
        <w:t>¶</w:t>
      </w:r>
      <w:r w:rsidRPr="00AB1399">
        <w:rPr>
          <w:sz w:val="16"/>
        </w:rPr>
        <w:t xml:space="preserve"> a variation in the dispute–state ratio.2</w:t>
      </w:r>
      <w:r w:rsidRPr="00AB1399">
        <w:rPr>
          <w:sz w:val="12"/>
        </w:rPr>
        <w:t>¶</w:t>
      </w:r>
      <w:r w:rsidRPr="00AB1399">
        <w:rPr>
          <w:sz w:val="16"/>
        </w:rPr>
        <w:t xml:space="preserve"> Two regressors are used to examine the effect of nuclear</w:t>
      </w:r>
      <w:r w:rsidRPr="00AB1399">
        <w:rPr>
          <w:sz w:val="12"/>
        </w:rPr>
        <w:t>¶</w:t>
      </w:r>
      <w:r w:rsidRPr="00AB1399">
        <w:rPr>
          <w:sz w:val="16"/>
        </w:rPr>
        <w:t xml:space="preserve"> proliferation: the number of nuclear states in the interstate</w:t>
      </w:r>
      <w:r w:rsidRPr="00AB1399">
        <w:rPr>
          <w:sz w:val="12"/>
        </w:rPr>
        <w:t>¶</w:t>
      </w:r>
      <w:r w:rsidRPr="00AB1399">
        <w:rPr>
          <w:sz w:val="16"/>
        </w:rPr>
        <w:t xml:space="preserve"> system; and a count of the years since the number of nuclear</w:t>
      </w:r>
      <w:r w:rsidRPr="00AB1399">
        <w:rPr>
          <w:sz w:val="12"/>
        </w:rPr>
        <w:t>¶</w:t>
      </w:r>
      <w:r w:rsidRPr="00AB1399">
        <w:rPr>
          <w:sz w:val="16"/>
        </w:rPr>
        <w:t xml:space="preserve"> states changes (hereafter ‘nuclear year counter’), measuring</w:t>
      </w:r>
      <w:r w:rsidRPr="00AB1399">
        <w:rPr>
          <w:sz w:val="12"/>
        </w:rPr>
        <w:t>¶</w:t>
      </w:r>
      <w:r w:rsidRPr="00AB1399">
        <w:rPr>
          <w:sz w:val="16"/>
        </w:rPr>
        <w:t xml:space="preserve"> the effect of new nuclear states (Horowitz, 2009). The</w:t>
      </w:r>
      <w:r w:rsidRPr="00AB1399">
        <w:rPr>
          <w:sz w:val="12"/>
        </w:rPr>
        <w:t>¶</w:t>
      </w:r>
      <w:r w:rsidRPr="00AB1399">
        <w:rPr>
          <w:sz w:val="16"/>
        </w:rPr>
        <w:t xml:space="preserve"> data about nuclear states are from </w:t>
      </w:r>
      <w:proofErr w:type="spellStart"/>
      <w:r w:rsidRPr="00AB1399">
        <w:rPr>
          <w:sz w:val="16"/>
        </w:rPr>
        <w:t>Gartzke</w:t>
      </w:r>
      <w:proofErr w:type="spellEnd"/>
      <w:r w:rsidRPr="00AB1399">
        <w:rPr>
          <w:sz w:val="16"/>
        </w:rPr>
        <w:t xml:space="preserve"> and </w:t>
      </w:r>
      <w:proofErr w:type="spellStart"/>
      <w:r w:rsidRPr="00AB1399">
        <w:rPr>
          <w:sz w:val="16"/>
        </w:rPr>
        <w:t>Kroenig</w:t>
      </w:r>
      <w:proofErr w:type="spellEnd"/>
      <w:r w:rsidRPr="00AB1399">
        <w:rPr>
          <w:sz w:val="12"/>
        </w:rPr>
        <w:t>¶</w:t>
      </w:r>
      <w:r w:rsidRPr="00AB1399">
        <w:rPr>
          <w:sz w:val="16"/>
        </w:rPr>
        <w:t xml:space="preserve"> (2009); additionally, the current paper codes North Korea</w:t>
      </w:r>
      <w:r w:rsidRPr="00AB1399">
        <w:rPr>
          <w:sz w:val="12"/>
        </w:rPr>
        <w:t>¶</w:t>
      </w:r>
      <w:r w:rsidRPr="00AB1399">
        <w:rPr>
          <w:sz w:val="16"/>
        </w:rPr>
        <w:t xml:space="preserve"> as a nuclear state since 2009 (Table 1)</w:t>
      </w:r>
      <w:proofErr w:type="gramStart"/>
      <w:r w:rsidRPr="00AB1399">
        <w:rPr>
          <w:sz w:val="16"/>
        </w:rPr>
        <w:t>.3</w:t>
      </w:r>
      <w:proofErr w:type="gramEnd"/>
      <w:r w:rsidRPr="00AB1399">
        <w:rPr>
          <w:sz w:val="12"/>
        </w:rPr>
        <w:t>¶</w:t>
      </w:r>
      <w:r w:rsidRPr="00AB1399">
        <w:rPr>
          <w:sz w:val="16"/>
        </w:rPr>
        <w:t xml:space="preserve"> The model also includes the number of democratic states</w:t>
      </w:r>
      <w:r w:rsidRPr="00AB1399">
        <w:rPr>
          <w:sz w:val="12"/>
        </w:rPr>
        <w:t>¶</w:t>
      </w:r>
      <w:r w:rsidRPr="00AB1399">
        <w:rPr>
          <w:sz w:val="16"/>
        </w:rPr>
        <w:t xml:space="preserve"> (Polity2 score </w:t>
      </w:r>
      <w:r w:rsidRPr="00AB1399">
        <w:rPr>
          <w:rFonts w:ascii="Cambria" w:hAnsi="Cambria" w:cs="Cambria"/>
          <w:sz w:val="16"/>
        </w:rPr>
        <w:t>⩾</w:t>
      </w:r>
      <w:r w:rsidRPr="00AB1399">
        <w:rPr>
          <w:sz w:val="16"/>
        </w:rPr>
        <w:t xml:space="preserve"> 6 in Marshall, 2013) in the interstate system,</w:t>
      </w:r>
      <w:r w:rsidRPr="00AB1399">
        <w:rPr>
          <w:sz w:val="12"/>
        </w:rPr>
        <w:t>¶</w:t>
      </w:r>
      <w:r w:rsidRPr="00AB1399">
        <w:rPr>
          <w:sz w:val="16"/>
        </w:rPr>
        <w:t xml:space="preserve"> the gross world product (Earth Policy Institute, 2012),</w:t>
      </w:r>
      <w:r w:rsidRPr="00AB1399">
        <w:rPr>
          <w:sz w:val="12"/>
        </w:rPr>
        <w:t>¶</w:t>
      </w:r>
      <w:r w:rsidRPr="00AB1399">
        <w:rPr>
          <w:sz w:val="16"/>
        </w:rPr>
        <w:t xml:space="preserve"> and the binary variable of </w:t>
      </w:r>
      <w:proofErr w:type="spellStart"/>
      <w:r w:rsidRPr="00AB1399">
        <w:rPr>
          <w:sz w:val="16"/>
        </w:rPr>
        <w:t>unipolarity</w:t>
      </w:r>
      <w:proofErr w:type="spellEnd"/>
      <w:r w:rsidRPr="00AB1399">
        <w:rPr>
          <w:sz w:val="16"/>
        </w:rPr>
        <w:t xml:space="preserve"> (coded zero until</w:t>
      </w:r>
      <w:r w:rsidRPr="00AB1399">
        <w:rPr>
          <w:sz w:val="12"/>
        </w:rPr>
        <w:t>¶</w:t>
      </w:r>
      <w:r w:rsidRPr="00AB1399">
        <w:rPr>
          <w:sz w:val="16"/>
        </w:rPr>
        <w:t xml:space="preserve"> 1989 and one from 1990; see </w:t>
      </w:r>
      <w:proofErr w:type="spellStart"/>
      <w:r w:rsidRPr="00AB1399">
        <w:rPr>
          <w:sz w:val="16"/>
        </w:rPr>
        <w:t>Monteiro</w:t>
      </w:r>
      <w:proofErr w:type="spellEnd"/>
      <w:r w:rsidRPr="00AB1399">
        <w:rPr>
          <w:sz w:val="16"/>
        </w:rPr>
        <w:t>, 2011/2012); these</w:t>
      </w:r>
      <w:r w:rsidRPr="00AB1399">
        <w:rPr>
          <w:sz w:val="12"/>
        </w:rPr>
        <w:t>¶</w:t>
      </w:r>
      <w:r w:rsidRPr="00AB1399">
        <w:rPr>
          <w:sz w:val="16"/>
        </w:rPr>
        <w:t xml:space="preserve"> three variables control for democratic peace (</w:t>
      </w:r>
      <w:proofErr w:type="spellStart"/>
      <w:r w:rsidRPr="00AB1399">
        <w:rPr>
          <w:sz w:val="16"/>
        </w:rPr>
        <w:t>Russett</w:t>
      </w:r>
      <w:proofErr w:type="spellEnd"/>
      <w:r w:rsidRPr="00AB1399">
        <w:rPr>
          <w:sz w:val="16"/>
        </w:rPr>
        <w:t xml:space="preserve"> and</w:t>
      </w:r>
      <w:r w:rsidRPr="00AB1399">
        <w:rPr>
          <w:sz w:val="12"/>
        </w:rPr>
        <w:t>¶</w:t>
      </w:r>
      <w:r w:rsidRPr="00AB1399">
        <w:rPr>
          <w:sz w:val="16"/>
        </w:rPr>
        <w:t xml:space="preserve"> </w:t>
      </w:r>
      <w:proofErr w:type="spellStart"/>
      <w:r w:rsidRPr="00AB1399">
        <w:rPr>
          <w:sz w:val="16"/>
        </w:rPr>
        <w:t>Oneal</w:t>
      </w:r>
      <w:proofErr w:type="spellEnd"/>
      <w:r w:rsidRPr="00AB1399">
        <w:rPr>
          <w:sz w:val="16"/>
        </w:rPr>
        <w:t>, 2001), capitalist peace (</w:t>
      </w:r>
      <w:proofErr w:type="spellStart"/>
      <w:r w:rsidRPr="00AB1399">
        <w:rPr>
          <w:sz w:val="16"/>
        </w:rPr>
        <w:t>Gartzke</w:t>
      </w:r>
      <w:proofErr w:type="spellEnd"/>
      <w:r w:rsidRPr="00AB1399">
        <w:rPr>
          <w:sz w:val="16"/>
        </w:rPr>
        <w:t>, 2007), and polarity</w:t>
      </w:r>
      <w:r w:rsidRPr="00AB1399">
        <w:rPr>
          <w:sz w:val="12"/>
        </w:rPr>
        <w:t>¶</w:t>
      </w:r>
      <w:r w:rsidRPr="00AB1399">
        <w:rPr>
          <w:sz w:val="16"/>
        </w:rPr>
        <w:t xml:space="preserve"> (</w:t>
      </w:r>
      <w:proofErr w:type="spellStart"/>
      <w:r w:rsidRPr="00AB1399">
        <w:rPr>
          <w:sz w:val="16"/>
        </w:rPr>
        <w:t>Monteiro</w:t>
      </w:r>
      <w:proofErr w:type="spellEnd"/>
      <w:r w:rsidRPr="00AB1399">
        <w:rPr>
          <w:sz w:val="16"/>
        </w:rPr>
        <w:t>, 2011/2012) respectively. The number of nuclear</w:t>
      </w:r>
      <w:r w:rsidRPr="00AB1399">
        <w:rPr>
          <w:sz w:val="12"/>
        </w:rPr>
        <w:t>¶</w:t>
      </w:r>
      <w:r w:rsidRPr="00AB1399">
        <w:rPr>
          <w:sz w:val="16"/>
        </w:rPr>
        <w:t xml:space="preserve"> states and these control variables suffer from multicollinearity</w:t>
      </w:r>
      <w:r w:rsidRPr="00AB1399">
        <w:rPr>
          <w:sz w:val="12"/>
        </w:rPr>
        <w:t>¶</w:t>
      </w:r>
      <w:r w:rsidRPr="00AB1399">
        <w:rPr>
          <w:sz w:val="16"/>
        </w:rPr>
        <w:t xml:space="preserve"> (see Table A-9 in the online appendix), and this </w:t>
      </w:r>
      <w:proofErr w:type="spellStart"/>
      <w:r w:rsidRPr="00AB1399">
        <w:rPr>
          <w:sz w:val="16"/>
        </w:rPr>
        <w:t>paer</w:t>
      </w:r>
      <w:proofErr w:type="spellEnd"/>
      <w:r w:rsidRPr="00AB1399">
        <w:rPr>
          <w:sz w:val="12"/>
        </w:rPr>
        <w:t>¶</w:t>
      </w:r>
      <w:r w:rsidRPr="00AB1399">
        <w:rPr>
          <w:sz w:val="16"/>
        </w:rPr>
        <w:t xml:space="preserve"> later explains how to resolve this problem. A lagged</w:t>
      </w:r>
      <w:r w:rsidRPr="00AB1399">
        <w:rPr>
          <w:sz w:val="12"/>
        </w:rPr>
        <w:t>¶</w:t>
      </w:r>
      <w:r w:rsidRPr="00AB1399">
        <w:rPr>
          <w:sz w:val="16"/>
        </w:rPr>
        <w:t xml:space="preserve"> dependent variable is also included to address the temporal</w:t>
      </w:r>
      <w:r w:rsidRPr="00AB1399">
        <w:rPr>
          <w:sz w:val="12"/>
        </w:rPr>
        <w:t>¶</w:t>
      </w:r>
      <w:r w:rsidRPr="00AB1399">
        <w:rPr>
          <w:sz w:val="16"/>
        </w:rPr>
        <w:t xml:space="preserve"> dependence of time-series data. </w:t>
      </w:r>
      <w:proofErr w:type="gramStart"/>
      <w:r w:rsidRPr="00AB1399">
        <w:rPr>
          <w:sz w:val="16"/>
        </w:rPr>
        <w:t>The temporal scope is</w:t>
      </w:r>
      <w:r w:rsidRPr="00AB1399">
        <w:rPr>
          <w:sz w:val="12"/>
        </w:rPr>
        <w:t>¶</w:t>
      </w:r>
      <w:r w:rsidRPr="00AB1399">
        <w:rPr>
          <w:sz w:val="16"/>
        </w:rPr>
        <w:t xml:space="preserve"> 1950–2009 (i.e. N=59) due to the data availability and the</w:t>
      </w:r>
      <w:r w:rsidRPr="00AB1399">
        <w:rPr>
          <w:sz w:val="12"/>
        </w:rPr>
        <w:t>¶</w:t>
      </w:r>
      <w:r w:rsidRPr="00AB1399">
        <w:rPr>
          <w:sz w:val="16"/>
        </w:rPr>
        <w:t xml:space="preserve"> use of the dependent variable at t+1.</w:t>
      </w:r>
      <w:proofErr w:type="gramEnd"/>
      <w:r w:rsidRPr="00AB1399">
        <w:rPr>
          <w:sz w:val="16"/>
        </w:rPr>
        <w:t xml:space="preserve"> The descriptive statistics</w:t>
      </w:r>
      <w:r w:rsidRPr="00AB1399">
        <w:rPr>
          <w:sz w:val="12"/>
        </w:rPr>
        <w:t>¶</w:t>
      </w:r>
      <w:r w:rsidRPr="00AB1399">
        <w:rPr>
          <w:sz w:val="16"/>
        </w:rPr>
        <w:t xml:space="preserve"> of all variables are displayed in Table 2.4</w:t>
      </w:r>
      <w:r w:rsidRPr="00AB1399">
        <w:rPr>
          <w:sz w:val="12"/>
        </w:rPr>
        <w:t>¶</w:t>
      </w:r>
      <w:r w:rsidRPr="00AB1399">
        <w:rPr>
          <w:sz w:val="16"/>
        </w:rPr>
        <w:t xml:space="preserve"> As mentioned in the introduction, </w:t>
      </w:r>
      <w:r w:rsidRPr="00CC6E92">
        <w:rPr>
          <w:rStyle w:val="StyleBoldUnderline"/>
          <w:highlight w:val="cyan"/>
        </w:rPr>
        <w:t>this paper uses</w:t>
      </w:r>
      <w:r w:rsidRPr="00AB1399">
        <w:rPr>
          <w:rStyle w:val="StyleBoldUnderline"/>
        </w:rPr>
        <w:t xml:space="preserve"> the</w:t>
      </w:r>
      <w:r w:rsidRPr="00AB1399">
        <w:rPr>
          <w:rStyle w:val="StyleBoldUnderline"/>
          <w:b w:val="0"/>
          <w:sz w:val="12"/>
        </w:rPr>
        <w:t>¶</w:t>
      </w:r>
      <w:r w:rsidRPr="00AB1399">
        <w:rPr>
          <w:rStyle w:val="StyleBoldUnderline"/>
          <w:sz w:val="12"/>
        </w:rPr>
        <w:t xml:space="preserve"> </w:t>
      </w:r>
      <w:r w:rsidRPr="00AB1399">
        <w:rPr>
          <w:rStyle w:val="StyleBoldUnderline"/>
        </w:rPr>
        <w:t xml:space="preserve">machine learning, non-parametric method </w:t>
      </w:r>
      <w:r w:rsidRPr="00CC6E92">
        <w:rPr>
          <w:rStyle w:val="StyleBoldUnderline"/>
          <w:highlight w:val="cyan"/>
        </w:rPr>
        <w:t>Random Forests</w:t>
      </w:r>
      <w:r w:rsidRPr="00AB1399">
        <w:rPr>
          <w:rStyle w:val="StyleBoldUnderline"/>
          <w:b w:val="0"/>
          <w:sz w:val="12"/>
        </w:rPr>
        <w:t>¶</w:t>
      </w:r>
      <w:r w:rsidRPr="00AB1399">
        <w:rPr>
          <w:rStyle w:val="StyleBoldUnderline"/>
          <w:sz w:val="12"/>
        </w:rPr>
        <w:t xml:space="preserve"> </w:t>
      </w:r>
      <w:r w:rsidRPr="00CC6E92">
        <w:rPr>
          <w:rStyle w:val="StyleBoldUnderline"/>
          <w:highlight w:val="cyan"/>
        </w:rPr>
        <w:t>for the empirical investigation</w:t>
      </w:r>
      <w:r w:rsidRPr="00CC6E92">
        <w:rPr>
          <w:sz w:val="16"/>
          <w:highlight w:val="cyan"/>
        </w:rPr>
        <w:t>.</w:t>
      </w:r>
      <w:r w:rsidRPr="00AB1399">
        <w:rPr>
          <w:sz w:val="16"/>
        </w:rPr>
        <w:t>5 Although it is unfamiliar to</w:t>
      </w:r>
      <w:r w:rsidRPr="00AB1399">
        <w:rPr>
          <w:sz w:val="12"/>
        </w:rPr>
        <w:t>¶</w:t>
      </w:r>
      <w:r w:rsidRPr="00AB1399">
        <w:rPr>
          <w:sz w:val="16"/>
        </w:rPr>
        <w:t xml:space="preserve"> most political science and international relations analysts</w:t>
      </w:r>
      <w:proofErr w:type="gramStart"/>
      <w:r w:rsidRPr="00AB1399">
        <w:rPr>
          <w:sz w:val="16"/>
        </w:rPr>
        <w:t>,</w:t>
      </w:r>
      <w:r w:rsidRPr="00AB1399">
        <w:rPr>
          <w:sz w:val="12"/>
        </w:rPr>
        <w:t>¶</w:t>
      </w:r>
      <w:proofErr w:type="gramEnd"/>
      <w:r w:rsidRPr="00AB1399">
        <w:rPr>
          <w:sz w:val="16"/>
        </w:rPr>
        <w:t xml:space="preserve"> </w:t>
      </w:r>
      <w:r w:rsidRPr="00CC6E92">
        <w:rPr>
          <w:rStyle w:val="StyleBoldUnderline"/>
          <w:highlight w:val="cyan"/>
        </w:rPr>
        <w:t>Random Forests has been widely used in numerous scientific</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studies</w:t>
      </w:r>
      <w:r w:rsidRPr="00AB1399">
        <w:rPr>
          <w:sz w:val="16"/>
        </w:rPr>
        <w:t xml:space="preserve"> (</w:t>
      </w:r>
      <w:proofErr w:type="spellStart"/>
      <w:r w:rsidRPr="00AB1399">
        <w:rPr>
          <w:sz w:val="16"/>
        </w:rPr>
        <w:t>Strobl</w:t>
      </w:r>
      <w:proofErr w:type="spellEnd"/>
      <w:r w:rsidRPr="00AB1399">
        <w:rPr>
          <w:sz w:val="16"/>
        </w:rPr>
        <w:t xml:space="preserve"> et al., 2009: 324; </w:t>
      </w:r>
      <w:proofErr w:type="spellStart"/>
      <w:r w:rsidRPr="00AB1399">
        <w:rPr>
          <w:sz w:val="16"/>
        </w:rPr>
        <w:t>Strobl</w:t>
      </w:r>
      <w:proofErr w:type="spellEnd"/>
      <w:r w:rsidRPr="00AB1399">
        <w:rPr>
          <w:sz w:val="16"/>
        </w:rPr>
        <w:t xml:space="preserve"> et al., 2008).</w:t>
      </w:r>
      <w:r w:rsidRPr="00AB1399">
        <w:rPr>
          <w:sz w:val="12"/>
        </w:rPr>
        <w:t>¶</w:t>
      </w:r>
      <w:r w:rsidRPr="00AB1399">
        <w:rPr>
          <w:sz w:val="16"/>
        </w:rPr>
        <w:t xml:space="preserve"> The popularity of the method is also apparent from the fact</w:t>
      </w:r>
      <w:r w:rsidRPr="00AB1399">
        <w:rPr>
          <w:sz w:val="12"/>
        </w:rPr>
        <w:t>¶</w:t>
      </w:r>
      <w:r w:rsidRPr="00AB1399">
        <w:rPr>
          <w:sz w:val="16"/>
        </w:rPr>
        <w:t xml:space="preserve"> that </w:t>
      </w:r>
      <w:proofErr w:type="spellStart"/>
      <w:r w:rsidRPr="00AB1399">
        <w:rPr>
          <w:sz w:val="16"/>
        </w:rPr>
        <w:t>Breiman’s</w:t>
      </w:r>
      <w:proofErr w:type="spellEnd"/>
      <w:r w:rsidRPr="00AB1399">
        <w:rPr>
          <w:sz w:val="16"/>
        </w:rPr>
        <w:t xml:space="preserve"> (2001) original paper has been cited 12,721</w:t>
      </w:r>
      <w:r w:rsidRPr="00AB1399">
        <w:rPr>
          <w:sz w:val="12"/>
        </w:rPr>
        <w:t>¶</w:t>
      </w:r>
      <w:r w:rsidRPr="00AB1399">
        <w:rPr>
          <w:sz w:val="16"/>
        </w:rPr>
        <w:t xml:space="preserve"> times in the literature.6</w:t>
      </w:r>
      <w:r w:rsidRPr="00AB1399">
        <w:rPr>
          <w:sz w:val="12"/>
        </w:rPr>
        <w:t>¶</w:t>
      </w:r>
      <w:r w:rsidRPr="00AB1399">
        <w:rPr>
          <w:sz w:val="16"/>
        </w:rPr>
        <w:t xml:space="preserve"> Random Forests generates two useful analytics: first,</w:t>
      </w:r>
      <w:r w:rsidRPr="00AB1399">
        <w:rPr>
          <w:sz w:val="12"/>
        </w:rPr>
        <w:t>¶</w:t>
      </w:r>
      <w:r w:rsidRPr="00AB1399">
        <w:rPr>
          <w:sz w:val="16"/>
        </w:rPr>
        <w:t xml:space="preserve"> ‘conditional variable importance’ measures how ‘important’</w:t>
      </w:r>
      <w:r w:rsidRPr="00AB1399">
        <w:rPr>
          <w:sz w:val="12"/>
        </w:rPr>
        <w:t>¶</w:t>
      </w:r>
      <w:r w:rsidRPr="00AB1399">
        <w:rPr>
          <w:sz w:val="16"/>
        </w:rPr>
        <w:t xml:space="preserve"> each </w:t>
      </w:r>
      <w:proofErr w:type="spellStart"/>
      <w:r w:rsidRPr="00AB1399">
        <w:rPr>
          <w:sz w:val="16"/>
        </w:rPr>
        <w:t>regressor</w:t>
      </w:r>
      <w:proofErr w:type="spellEnd"/>
      <w:r w:rsidRPr="00AB1399">
        <w:rPr>
          <w:sz w:val="16"/>
        </w:rPr>
        <w:t xml:space="preserve"> is, conditional on the remaining regressors</w:t>
      </w:r>
      <w:r w:rsidRPr="00AB1399">
        <w:rPr>
          <w:sz w:val="12"/>
        </w:rPr>
        <w:t>¶</w:t>
      </w:r>
      <w:r w:rsidRPr="00AB1399">
        <w:rPr>
          <w:sz w:val="16"/>
        </w:rPr>
        <w:t xml:space="preserve"> (</w:t>
      </w:r>
      <w:proofErr w:type="spellStart"/>
      <w:r w:rsidRPr="00AB1399">
        <w:rPr>
          <w:sz w:val="16"/>
        </w:rPr>
        <w:t>Hothorn</w:t>
      </w:r>
      <w:proofErr w:type="spellEnd"/>
      <w:r w:rsidRPr="00AB1399">
        <w:rPr>
          <w:sz w:val="16"/>
        </w:rPr>
        <w:t xml:space="preserve"> et al., 2006; </w:t>
      </w:r>
      <w:proofErr w:type="spellStart"/>
      <w:r w:rsidRPr="00AB1399">
        <w:rPr>
          <w:sz w:val="16"/>
        </w:rPr>
        <w:t>Strobl</w:t>
      </w:r>
      <w:proofErr w:type="spellEnd"/>
      <w:r w:rsidRPr="00AB1399">
        <w:rPr>
          <w:sz w:val="16"/>
        </w:rPr>
        <w:t xml:space="preserve"> et al., 2007, 2008). </w:t>
      </w:r>
      <w:r w:rsidRPr="00CC6E92">
        <w:rPr>
          <w:rStyle w:val="StyleBoldUnderline"/>
          <w:highlight w:val="cyan"/>
        </w:rPr>
        <w:t>This</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is analogous to statistical significance in conventional</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regression models.</w:t>
      </w:r>
      <w:r w:rsidRPr="00AB1399">
        <w:rPr>
          <w:sz w:val="16"/>
        </w:rPr>
        <w:t xml:space="preserve"> The significance threshold proposed by</w:t>
      </w:r>
      <w:r w:rsidRPr="00AB1399">
        <w:rPr>
          <w:sz w:val="12"/>
        </w:rPr>
        <w:t>¶</w:t>
      </w:r>
      <w:r w:rsidRPr="00AB1399">
        <w:rPr>
          <w:sz w:val="16"/>
        </w:rPr>
        <w:t xml:space="preserve"> </w:t>
      </w:r>
      <w:proofErr w:type="spellStart"/>
      <w:r w:rsidRPr="00AB1399">
        <w:rPr>
          <w:sz w:val="16"/>
        </w:rPr>
        <w:t>Strobl</w:t>
      </w:r>
      <w:proofErr w:type="spellEnd"/>
      <w:r w:rsidRPr="00AB1399">
        <w:rPr>
          <w:sz w:val="16"/>
        </w:rPr>
        <w:t xml:space="preserve"> et al. (2009: 343) is whether the importance score of</w:t>
      </w:r>
      <w:r w:rsidRPr="00AB1399">
        <w:rPr>
          <w:sz w:val="12"/>
        </w:rPr>
        <w:t>¶</w:t>
      </w:r>
      <w:r w:rsidRPr="00AB1399">
        <w:rPr>
          <w:sz w:val="16"/>
        </w:rPr>
        <w:t xml:space="preserve"> a </w:t>
      </w:r>
      <w:proofErr w:type="spellStart"/>
      <w:r w:rsidRPr="00AB1399">
        <w:rPr>
          <w:sz w:val="16"/>
        </w:rPr>
        <w:t>regressor</w:t>
      </w:r>
      <w:proofErr w:type="spellEnd"/>
      <w:r w:rsidRPr="00AB1399">
        <w:rPr>
          <w:sz w:val="16"/>
        </w:rPr>
        <w:t xml:space="preserve"> is negative, zero, or lower than the absolute</w:t>
      </w:r>
      <w:r w:rsidRPr="00AB1399">
        <w:rPr>
          <w:sz w:val="12"/>
        </w:rPr>
        <w:t>¶</w:t>
      </w:r>
      <w:r w:rsidRPr="00AB1399">
        <w:rPr>
          <w:sz w:val="16"/>
        </w:rPr>
        <w:t xml:space="preserve"> value of the lowest negative score. If none applies, the</w:t>
      </w:r>
      <w:r w:rsidRPr="00AB1399">
        <w:rPr>
          <w:sz w:val="12"/>
        </w:rPr>
        <w:t>¶</w:t>
      </w:r>
      <w:r w:rsidRPr="00AB1399">
        <w:rPr>
          <w:sz w:val="16"/>
        </w:rPr>
        <w:t xml:space="preserve"> </w:t>
      </w:r>
      <w:proofErr w:type="spellStart"/>
      <w:r w:rsidRPr="00AB1399">
        <w:rPr>
          <w:sz w:val="16"/>
        </w:rPr>
        <w:t>regressor</w:t>
      </w:r>
      <w:proofErr w:type="spellEnd"/>
      <w:r w:rsidRPr="00AB1399">
        <w:rPr>
          <w:sz w:val="16"/>
        </w:rPr>
        <w:t xml:space="preserve"> is considered as important; and the second relevant</w:t>
      </w:r>
      <w:r w:rsidRPr="00AB1399">
        <w:rPr>
          <w:sz w:val="12"/>
        </w:rPr>
        <w:t>¶</w:t>
      </w:r>
      <w:r w:rsidRPr="00AB1399">
        <w:rPr>
          <w:sz w:val="16"/>
        </w:rPr>
        <w:t xml:space="preserve"> analytic is a partial dependence plot (Friedman</w:t>
      </w:r>
      <w:proofErr w:type="gramStart"/>
      <w:r w:rsidRPr="00AB1399">
        <w:rPr>
          <w:sz w:val="16"/>
        </w:rPr>
        <w:t>,</w:t>
      </w:r>
      <w:r w:rsidRPr="00AB1399">
        <w:rPr>
          <w:sz w:val="12"/>
        </w:rPr>
        <w:t>¶</w:t>
      </w:r>
      <w:proofErr w:type="gramEnd"/>
      <w:r w:rsidRPr="00AB1399">
        <w:rPr>
          <w:sz w:val="16"/>
        </w:rPr>
        <w:t xml:space="preserve"> 2001). This estimates the marginal effect of each </w:t>
      </w:r>
      <w:proofErr w:type="spellStart"/>
      <w:r w:rsidRPr="00AB1399">
        <w:rPr>
          <w:sz w:val="16"/>
        </w:rPr>
        <w:t>regressor</w:t>
      </w:r>
      <w:proofErr w:type="spellEnd"/>
      <w:r w:rsidRPr="00AB1399">
        <w:rPr>
          <w:sz w:val="12"/>
        </w:rPr>
        <w:t>¶</w:t>
      </w:r>
      <w:r w:rsidRPr="00AB1399">
        <w:rPr>
          <w:sz w:val="16"/>
        </w:rPr>
        <w:t xml:space="preserve"> on the dependent variable while taking the remaining</w:t>
      </w:r>
      <w:r w:rsidRPr="00AB1399">
        <w:rPr>
          <w:sz w:val="12"/>
        </w:rPr>
        <w:t>¶</w:t>
      </w:r>
      <w:r w:rsidRPr="00AB1399">
        <w:rPr>
          <w:sz w:val="16"/>
        </w:rPr>
        <w:t xml:space="preserve"> regressors into consideration</w:t>
      </w:r>
      <w:r w:rsidRPr="00AB1399">
        <w:rPr>
          <w:sz w:val="12"/>
        </w:rPr>
        <w:t>¶</w:t>
      </w:r>
      <w:r w:rsidRPr="00AB1399">
        <w:rPr>
          <w:sz w:val="16"/>
        </w:rPr>
        <w:t xml:space="preserve"> Random Forests has three attractive and distinctive</w:t>
      </w:r>
      <w:r w:rsidRPr="00AB1399">
        <w:rPr>
          <w:sz w:val="12"/>
        </w:rPr>
        <w:t>¶</w:t>
      </w:r>
      <w:r w:rsidRPr="00AB1399">
        <w:rPr>
          <w:sz w:val="16"/>
        </w:rPr>
        <w:t xml:space="preserve"> characteristics for the purposes of this paper: first, the estimation</w:t>
      </w:r>
      <w:r w:rsidRPr="00AB1399">
        <w:rPr>
          <w:sz w:val="12"/>
        </w:rPr>
        <w:t>¶</w:t>
      </w:r>
      <w:r w:rsidRPr="00AB1399">
        <w:rPr>
          <w:sz w:val="16"/>
        </w:rPr>
        <w:t xml:space="preserve"> of conditional variable importance and partial</w:t>
      </w:r>
      <w:r w:rsidRPr="00AB1399">
        <w:rPr>
          <w:sz w:val="12"/>
        </w:rPr>
        <w:t>¶</w:t>
      </w:r>
      <w:r w:rsidRPr="00AB1399">
        <w:rPr>
          <w:sz w:val="16"/>
        </w:rPr>
        <w:t xml:space="preserve"> dependence plots enable conventional applied researchers</w:t>
      </w:r>
      <w:r w:rsidRPr="00AB1399">
        <w:rPr>
          <w:sz w:val="12"/>
        </w:rPr>
        <w:t>¶</w:t>
      </w:r>
      <w:r w:rsidRPr="00AB1399">
        <w:rPr>
          <w:sz w:val="16"/>
        </w:rPr>
        <w:t xml:space="preserve"> to interpret non-parametric analysis in an intuitive way</w:t>
      </w:r>
      <w:proofErr w:type="gramStart"/>
      <w:r w:rsidRPr="00AB1399">
        <w:rPr>
          <w:sz w:val="16"/>
        </w:rPr>
        <w:t>;</w:t>
      </w:r>
      <w:r w:rsidRPr="00AB1399">
        <w:rPr>
          <w:sz w:val="12"/>
        </w:rPr>
        <w:t>¶</w:t>
      </w:r>
      <w:proofErr w:type="gramEnd"/>
      <w:r w:rsidRPr="00AB1399">
        <w:rPr>
          <w:sz w:val="16"/>
        </w:rPr>
        <w:t xml:space="preserve"> second, Random Forests can examine non-linearity (</w:t>
      </w:r>
      <w:proofErr w:type="spellStart"/>
      <w:r w:rsidRPr="00AB1399">
        <w:rPr>
          <w:sz w:val="16"/>
        </w:rPr>
        <w:t>Strobl</w:t>
      </w:r>
      <w:proofErr w:type="spellEnd"/>
      <w:r w:rsidRPr="00AB1399">
        <w:rPr>
          <w:sz w:val="12"/>
        </w:rPr>
        <w:t>¶</w:t>
      </w:r>
      <w:r w:rsidRPr="00AB1399">
        <w:rPr>
          <w:sz w:val="16"/>
        </w:rPr>
        <w:t xml:space="preserve"> et al., 2009: 339–341), which is desirable because, as</w:t>
      </w:r>
      <w:r w:rsidRPr="00AB1399">
        <w:rPr>
          <w:sz w:val="12"/>
        </w:rPr>
        <w:t>¶</w:t>
      </w:r>
      <w:r w:rsidRPr="00AB1399">
        <w:rPr>
          <w:sz w:val="16"/>
        </w:rPr>
        <w:t xml:space="preserve"> already noted, some theories expect non-linearity between</w:t>
      </w:r>
      <w:r w:rsidRPr="00AB1399">
        <w:rPr>
          <w:sz w:val="12"/>
        </w:rPr>
        <w:t>¶</w:t>
      </w:r>
      <w:r w:rsidRPr="00AB1399">
        <w:rPr>
          <w:sz w:val="16"/>
        </w:rPr>
        <w:t xml:space="preserve"> nuclear proliferation and a systemic propensity for conflict;</w:t>
      </w:r>
      <w:r w:rsidRPr="00AB1399">
        <w:rPr>
          <w:sz w:val="12"/>
        </w:rPr>
        <w:t>¶</w:t>
      </w:r>
      <w:r w:rsidRPr="00AB1399">
        <w:rPr>
          <w:sz w:val="16"/>
        </w:rPr>
        <w:t xml:space="preserve"> and finally, it can cope with potential interactions and</w:t>
      </w:r>
      <w:r w:rsidRPr="00AB1399">
        <w:rPr>
          <w:sz w:val="12"/>
        </w:rPr>
        <w:t>¶</w:t>
      </w:r>
      <w:r w:rsidRPr="00AB1399">
        <w:rPr>
          <w:sz w:val="16"/>
        </w:rPr>
        <w:t xml:space="preserve"> multicollinearity between regressors (</w:t>
      </w:r>
      <w:proofErr w:type="spellStart"/>
      <w:r w:rsidRPr="00AB1399">
        <w:rPr>
          <w:sz w:val="16"/>
        </w:rPr>
        <w:t>Strobl</w:t>
      </w:r>
      <w:proofErr w:type="spellEnd"/>
      <w:r w:rsidRPr="00AB1399">
        <w:rPr>
          <w:sz w:val="16"/>
        </w:rPr>
        <w:t xml:space="preserve"> et al., 2009:</w:t>
      </w:r>
      <w:r w:rsidRPr="00AB1399">
        <w:rPr>
          <w:sz w:val="12"/>
        </w:rPr>
        <w:t>¶</w:t>
      </w:r>
      <w:r w:rsidRPr="00AB1399">
        <w:rPr>
          <w:sz w:val="16"/>
        </w:rPr>
        <w:t xml:space="preserve"> 339–341; </w:t>
      </w:r>
      <w:proofErr w:type="spellStart"/>
      <w:r w:rsidRPr="00AB1399">
        <w:rPr>
          <w:sz w:val="16"/>
        </w:rPr>
        <w:t>Strobl</w:t>
      </w:r>
      <w:proofErr w:type="spellEnd"/>
      <w:r w:rsidRPr="00AB1399">
        <w:rPr>
          <w:sz w:val="16"/>
        </w:rPr>
        <w:t xml:space="preserve"> et al., 2008). As noted before, most of the</w:t>
      </w:r>
      <w:r w:rsidRPr="00AB1399">
        <w:rPr>
          <w:sz w:val="12"/>
        </w:rPr>
        <w:t>¶</w:t>
      </w:r>
      <w:r w:rsidRPr="00AB1399">
        <w:rPr>
          <w:sz w:val="16"/>
        </w:rPr>
        <w:t xml:space="preserve"> regressors here are highly correlated, and also it is plausible</w:t>
      </w:r>
      <w:r w:rsidRPr="00AB1399">
        <w:rPr>
          <w:sz w:val="12"/>
        </w:rPr>
        <w:t>¶</w:t>
      </w:r>
      <w:r w:rsidRPr="00AB1399">
        <w:rPr>
          <w:sz w:val="16"/>
        </w:rPr>
        <w:t xml:space="preserve"> to anticipate some interaction effect between them (e.g.</w:t>
      </w:r>
      <w:r w:rsidRPr="00AB1399">
        <w:rPr>
          <w:sz w:val="12"/>
        </w:rPr>
        <w:t>¶</w:t>
      </w:r>
      <w:r w:rsidRPr="00AB1399">
        <w:rPr>
          <w:sz w:val="16"/>
        </w:rPr>
        <w:t xml:space="preserve"> the number of democratic states and the gross world product)</w:t>
      </w:r>
      <w:proofErr w:type="gramStart"/>
      <w:r w:rsidRPr="00AB1399">
        <w:rPr>
          <w:sz w:val="16"/>
        </w:rPr>
        <w:t>.</w:t>
      </w:r>
      <w:r w:rsidRPr="00AB1399">
        <w:rPr>
          <w:sz w:val="12"/>
        </w:rPr>
        <w:t>¶</w:t>
      </w:r>
      <w:proofErr w:type="gramEnd"/>
      <w:r w:rsidRPr="00AB1399">
        <w:rPr>
          <w:sz w:val="16"/>
        </w:rPr>
        <w:t xml:space="preserve"> The specific capabilities of Random Forests are therefore</w:t>
      </w:r>
      <w:r w:rsidRPr="00AB1399">
        <w:rPr>
          <w:sz w:val="12"/>
        </w:rPr>
        <w:t>¶</w:t>
      </w:r>
      <w:r w:rsidRPr="00AB1399">
        <w:rPr>
          <w:sz w:val="16"/>
        </w:rPr>
        <w:t xml:space="preserve"> essential.</w:t>
      </w:r>
      <w:r w:rsidRPr="00AB1399">
        <w:rPr>
          <w:sz w:val="12"/>
        </w:rPr>
        <w:t>¶</w:t>
      </w:r>
      <w:r w:rsidRPr="00AB1399">
        <w:rPr>
          <w:sz w:val="16"/>
        </w:rPr>
        <w:t xml:space="preserve"> The estimation of conditional variable importance</w:t>
      </w:r>
      <w:r w:rsidRPr="00AB1399">
        <w:rPr>
          <w:sz w:val="12"/>
        </w:rPr>
        <w:t>¶</w:t>
      </w:r>
      <w:r w:rsidRPr="00AB1399">
        <w:rPr>
          <w:sz w:val="16"/>
        </w:rPr>
        <w:t xml:space="preserve"> shows that the nuclear year counter has a negative importance</w:t>
      </w:r>
      <w:r w:rsidRPr="00AB1399">
        <w:rPr>
          <w:sz w:val="12"/>
        </w:rPr>
        <w:t>¶</w:t>
      </w:r>
      <w:r w:rsidRPr="00AB1399">
        <w:rPr>
          <w:sz w:val="16"/>
        </w:rPr>
        <w:t xml:space="preserve"> score.7 Thus, the nuclear year counter is not important</w:t>
      </w:r>
      <w:r w:rsidRPr="00AB1399">
        <w:rPr>
          <w:sz w:val="12"/>
        </w:rPr>
        <w:t>¶</w:t>
      </w:r>
      <w:r w:rsidRPr="00AB1399">
        <w:rPr>
          <w:sz w:val="16"/>
        </w:rPr>
        <w:t xml:space="preserve"> in explaining the dispute–state ratio. This suggests that the</w:t>
      </w:r>
      <w:r w:rsidRPr="00AB1399">
        <w:rPr>
          <w:sz w:val="12"/>
        </w:rPr>
        <w:t>¶</w:t>
      </w:r>
      <w:r w:rsidRPr="00AB1399">
        <w:rPr>
          <w:sz w:val="16"/>
        </w:rPr>
        <w:t xml:space="preserve"> optimist theory is supported. The remaining regressors</w:t>
      </w:r>
      <w:r w:rsidRPr="00AB1399">
        <w:rPr>
          <w:sz w:val="12"/>
        </w:rPr>
        <w:t>¶</w:t>
      </w:r>
      <w:r w:rsidRPr="00AB1399">
        <w:rPr>
          <w:sz w:val="16"/>
        </w:rPr>
        <w:t xml:space="preserve"> have an importance score higher than the absolute value of</w:t>
      </w:r>
      <w:r w:rsidRPr="00AB1399">
        <w:rPr>
          <w:sz w:val="12"/>
        </w:rPr>
        <w:t>¶</w:t>
      </w:r>
      <w:r w:rsidRPr="00AB1399">
        <w:rPr>
          <w:sz w:val="16"/>
        </w:rPr>
        <w:t xml:space="preserve"> the importance score of the nuclear year counter, meaning</w:t>
      </w:r>
      <w:r w:rsidRPr="00AB1399">
        <w:rPr>
          <w:sz w:val="12"/>
        </w:rPr>
        <w:t>¶</w:t>
      </w:r>
      <w:r w:rsidRPr="00AB1399">
        <w:rPr>
          <w:sz w:val="16"/>
        </w:rPr>
        <w:t xml:space="preserve"> that they are all important. Controlling for democratic</w:t>
      </w:r>
      <w:r w:rsidRPr="00AB1399">
        <w:rPr>
          <w:sz w:val="12"/>
        </w:rPr>
        <w:t>¶</w:t>
      </w:r>
      <w:r w:rsidRPr="00AB1399">
        <w:rPr>
          <w:sz w:val="16"/>
        </w:rPr>
        <w:t xml:space="preserve"> peace, capitalist peace, and polarity, the number of nuclear</w:t>
      </w:r>
      <w:r w:rsidRPr="00AB1399">
        <w:rPr>
          <w:sz w:val="12"/>
        </w:rPr>
        <w:t>¶</w:t>
      </w:r>
      <w:r w:rsidRPr="00AB1399">
        <w:rPr>
          <w:sz w:val="16"/>
        </w:rPr>
        <w:t xml:space="preserve"> states is still a significant predictor in explaining a systemic</w:t>
      </w:r>
      <w:r w:rsidRPr="00AB1399">
        <w:rPr>
          <w:sz w:val="12"/>
        </w:rPr>
        <w:t>¶</w:t>
      </w:r>
      <w:r w:rsidRPr="00AB1399">
        <w:rPr>
          <w:sz w:val="16"/>
        </w:rPr>
        <w:t xml:space="preserve"> propensity for interstate conflict</w:t>
      </w:r>
      <w:proofErr w:type="gramStart"/>
      <w:r w:rsidRPr="00AB1399">
        <w:rPr>
          <w:sz w:val="16"/>
        </w:rPr>
        <w:t>.</w:t>
      </w:r>
      <w:r w:rsidRPr="00AB1399">
        <w:rPr>
          <w:sz w:val="12"/>
        </w:rPr>
        <w:t>¶</w:t>
      </w:r>
      <w:proofErr w:type="gramEnd"/>
      <w:r w:rsidRPr="00AB1399">
        <w:rPr>
          <w:sz w:val="16"/>
        </w:rPr>
        <w:t xml:space="preserve"> Figure 1 presents the partial dependence plots of the</w:t>
      </w:r>
      <w:r w:rsidRPr="00AB1399">
        <w:rPr>
          <w:sz w:val="12"/>
        </w:rPr>
        <w:t>¶</w:t>
      </w:r>
      <w:r w:rsidRPr="00AB1399">
        <w:rPr>
          <w:sz w:val="16"/>
        </w:rPr>
        <w:t xml:space="preserve"> model.8 First, on average, a larger number of nuclear states</w:t>
      </w:r>
      <w:r w:rsidRPr="00AB1399">
        <w:rPr>
          <w:sz w:val="12"/>
        </w:rPr>
        <w:t>¶</w:t>
      </w:r>
      <w:r w:rsidRPr="00AB1399">
        <w:rPr>
          <w:sz w:val="16"/>
        </w:rPr>
        <w:t xml:space="preserve"> is associated with a lower dispute–state ratio, although the</w:t>
      </w:r>
      <w:r w:rsidRPr="00AB1399">
        <w:rPr>
          <w:sz w:val="12"/>
        </w:rPr>
        <w:t>¶</w:t>
      </w:r>
      <w:r w:rsidRPr="00AB1399">
        <w:rPr>
          <w:sz w:val="16"/>
        </w:rPr>
        <w:t xml:space="preserve"> changes from two nuclear states to three and from six to</w:t>
      </w:r>
      <w:r w:rsidRPr="00AB1399">
        <w:rPr>
          <w:sz w:val="12"/>
        </w:rPr>
        <w:t>¶</w:t>
      </w:r>
      <w:r w:rsidRPr="00AB1399">
        <w:rPr>
          <w:sz w:val="16"/>
        </w:rPr>
        <w:t xml:space="preserve"> seven increase the ratio instead. Thus, the relationship is</w:t>
      </w:r>
      <w:r w:rsidRPr="00AB1399">
        <w:rPr>
          <w:sz w:val="12"/>
        </w:rPr>
        <w:t>¶</w:t>
      </w:r>
      <w:r w:rsidRPr="00AB1399">
        <w:rPr>
          <w:sz w:val="16"/>
        </w:rPr>
        <w:t xml:space="preserve"> empirically non-linear, as </w:t>
      </w:r>
      <w:proofErr w:type="spellStart"/>
      <w:r w:rsidRPr="00AB1399">
        <w:rPr>
          <w:sz w:val="16"/>
        </w:rPr>
        <w:t>Bueno</w:t>
      </w:r>
      <w:proofErr w:type="spellEnd"/>
      <w:r w:rsidRPr="00AB1399">
        <w:rPr>
          <w:sz w:val="16"/>
        </w:rPr>
        <w:t xml:space="preserve"> de </w:t>
      </w:r>
      <w:proofErr w:type="spellStart"/>
      <w:r w:rsidRPr="00AB1399">
        <w:rPr>
          <w:sz w:val="16"/>
        </w:rPr>
        <w:t>Mesquita</w:t>
      </w:r>
      <w:proofErr w:type="spellEnd"/>
      <w:r w:rsidRPr="00AB1399">
        <w:rPr>
          <w:sz w:val="16"/>
        </w:rPr>
        <w:t xml:space="preserve"> and Riker</w:t>
      </w:r>
      <w:r w:rsidRPr="00AB1399">
        <w:rPr>
          <w:sz w:val="12"/>
        </w:rPr>
        <w:t>¶</w:t>
      </w:r>
      <w:r w:rsidRPr="00AB1399">
        <w:rPr>
          <w:sz w:val="16"/>
        </w:rPr>
        <w:t xml:space="preserve"> (1982) and </w:t>
      </w:r>
      <w:proofErr w:type="spellStart"/>
      <w:r w:rsidRPr="00AB1399">
        <w:rPr>
          <w:sz w:val="16"/>
        </w:rPr>
        <w:t>Intriligator</w:t>
      </w:r>
      <w:proofErr w:type="spellEnd"/>
      <w:r w:rsidRPr="00AB1399">
        <w:rPr>
          <w:sz w:val="16"/>
        </w:rPr>
        <w:t xml:space="preserve"> and </w:t>
      </w:r>
      <w:proofErr w:type="spellStart"/>
      <w:r w:rsidRPr="00AB1399">
        <w:rPr>
          <w:sz w:val="16"/>
        </w:rPr>
        <w:t>Brito</w:t>
      </w:r>
      <w:proofErr w:type="spellEnd"/>
      <w:r w:rsidRPr="00AB1399">
        <w:rPr>
          <w:sz w:val="16"/>
        </w:rPr>
        <w:t xml:space="preserve"> (1981) expected in part</w:t>
      </w:r>
      <w:proofErr w:type="gramStart"/>
      <w:r w:rsidRPr="00AB1399">
        <w:rPr>
          <w:sz w:val="16"/>
        </w:rPr>
        <w:t>.</w:t>
      </w:r>
      <w:r w:rsidRPr="00AB1399">
        <w:rPr>
          <w:sz w:val="12"/>
        </w:rPr>
        <w:t>¶</w:t>
      </w:r>
      <w:proofErr w:type="gramEnd"/>
      <w:r w:rsidRPr="00AB1399">
        <w:rPr>
          <w:sz w:val="16"/>
        </w:rPr>
        <w:t xml:space="preserve"> Overall, however, the optimist theory is supported, and the</w:t>
      </w:r>
      <w:r w:rsidRPr="00AB1399">
        <w:rPr>
          <w:sz w:val="12"/>
        </w:rPr>
        <w:t>¶</w:t>
      </w:r>
      <w:r w:rsidRPr="00AB1399">
        <w:rPr>
          <w:sz w:val="16"/>
        </w:rPr>
        <w:t xml:space="preserve"> change from two nuclear states to nine nuclear states</w:t>
      </w:r>
      <w:r w:rsidRPr="00AB1399">
        <w:rPr>
          <w:sz w:val="12"/>
        </w:rPr>
        <w:t>¶</w:t>
      </w:r>
      <w:r w:rsidRPr="00AB1399">
        <w:rPr>
          <w:sz w:val="16"/>
        </w:rPr>
        <w:t xml:space="preserve"> decreases the dispute–state ratio approximately from 0.228</w:t>
      </w:r>
      <w:r w:rsidRPr="00AB1399">
        <w:rPr>
          <w:sz w:val="12"/>
        </w:rPr>
        <w:t>¶</w:t>
      </w:r>
      <w:r w:rsidRPr="00AB1399">
        <w:rPr>
          <w:sz w:val="16"/>
        </w:rPr>
        <w:t xml:space="preserve"> to 0.18. This means that, if there are 194 states in the system</w:t>
      </w:r>
      <w:r w:rsidRPr="00AB1399">
        <w:rPr>
          <w:sz w:val="12"/>
        </w:rPr>
        <w:t>¶</w:t>
      </w:r>
      <w:r w:rsidRPr="00AB1399">
        <w:rPr>
          <w:sz w:val="16"/>
        </w:rPr>
        <w:t xml:space="preserve"> (as there were in 2009), the number of militarized</w:t>
      </w:r>
      <w:r w:rsidRPr="00AB1399">
        <w:rPr>
          <w:sz w:val="12"/>
        </w:rPr>
        <w:t>¶</w:t>
      </w:r>
      <w:r w:rsidRPr="00AB1399">
        <w:rPr>
          <w:sz w:val="16"/>
        </w:rPr>
        <w:t xml:space="preserve"> interstate dispute onsets per system-year decreases approximately</w:t>
      </w:r>
      <w:r w:rsidRPr="00AB1399">
        <w:rPr>
          <w:sz w:val="12"/>
        </w:rPr>
        <w:t>¶</w:t>
      </w:r>
      <w:r w:rsidRPr="00AB1399">
        <w:rPr>
          <w:sz w:val="16"/>
        </w:rPr>
        <w:t xml:space="preserve"> from 44 to 35. This is a substantively significant</w:t>
      </w:r>
      <w:r w:rsidRPr="00AB1399">
        <w:rPr>
          <w:sz w:val="12"/>
        </w:rPr>
        <w:t>¶</w:t>
      </w:r>
      <w:r w:rsidRPr="00AB1399">
        <w:rPr>
          <w:sz w:val="16"/>
        </w:rPr>
        <w:t xml:space="preserve"> decline</w:t>
      </w:r>
      <w:proofErr w:type="gramStart"/>
      <w:r w:rsidRPr="00AB1399">
        <w:rPr>
          <w:sz w:val="16"/>
        </w:rPr>
        <w:t>.</w:t>
      </w:r>
      <w:r w:rsidRPr="00AB1399">
        <w:rPr>
          <w:sz w:val="12"/>
        </w:rPr>
        <w:t>¶</w:t>
      </w:r>
      <w:proofErr w:type="gramEnd"/>
      <w:r w:rsidRPr="00AB1399">
        <w:rPr>
          <w:sz w:val="16"/>
        </w:rPr>
        <w:t xml:space="preserve"> Second, the nuclear year counter shows a concave relationship</w:t>
      </w:r>
      <w:r w:rsidRPr="00AB1399">
        <w:rPr>
          <w:sz w:val="12"/>
        </w:rPr>
        <w:t>¶</w:t>
      </w:r>
      <w:r w:rsidRPr="00AB1399">
        <w:rPr>
          <w:sz w:val="16"/>
        </w:rPr>
        <w:t xml:space="preserve"> with the dispute–state ratio, suggesting that new</w:t>
      </w:r>
      <w:r w:rsidRPr="00AB1399">
        <w:rPr>
          <w:sz w:val="12"/>
        </w:rPr>
        <w:t>¶</w:t>
      </w:r>
      <w:r w:rsidRPr="00AB1399">
        <w:rPr>
          <w:sz w:val="16"/>
        </w:rPr>
        <w:t xml:space="preserve"> nuclear states are less prone to conflict than middle-aged</w:t>
      </w:r>
      <w:r w:rsidRPr="00AB1399">
        <w:rPr>
          <w:sz w:val="12"/>
        </w:rPr>
        <w:t>¶</w:t>
      </w:r>
      <w:r w:rsidRPr="00AB1399">
        <w:rPr>
          <w:sz w:val="16"/>
        </w:rPr>
        <w:t xml:space="preserve"> nuclear states. Thus, the pessimist theory finds no support</w:t>
      </w:r>
      <w:r w:rsidRPr="00AB1399">
        <w:rPr>
          <w:sz w:val="12"/>
        </w:rPr>
        <w:t>¶</w:t>
      </w:r>
      <w:r w:rsidRPr="00AB1399">
        <w:rPr>
          <w:sz w:val="16"/>
        </w:rPr>
        <w:t xml:space="preserve"> from either the variable importance estimation or the partial</w:t>
      </w:r>
      <w:r w:rsidRPr="00AB1399">
        <w:rPr>
          <w:sz w:val="12"/>
        </w:rPr>
        <w:t>¶</w:t>
      </w:r>
      <w:r w:rsidRPr="00AB1399">
        <w:rPr>
          <w:sz w:val="16"/>
        </w:rPr>
        <w:t xml:space="preserve"> dependence plot</w:t>
      </w:r>
      <w:proofErr w:type="gramStart"/>
      <w:r w:rsidRPr="00AB1399">
        <w:rPr>
          <w:sz w:val="16"/>
        </w:rPr>
        <w:t>.</w:t>
      </w:r>
      <w:r w:rsidRPr="00AB1399">
        <w:rPr>
          <w:sz w:val="12"/>
        </w:rPr>
        <w:t>¶</w:t>
      </w:r>
      <w:proofErr w:type="gramEnd"/>
      <w:r w:rsidRPr="00AB1399">
        <w:rPr>
          <w:sz w:val="16"/>
        </w:rPr>
        <w:t xml:space="preserve"> Finally, as for the control variables, the number of democratic</w:t>
      </w:r>
      <w:r w:rsidRPr="00AB1399">
        <w:rPr>
          <w:sz w:val="12"/>
        </w:rPr>
        <w:t>¶</w:t>
      </w:r>
      <w:r w:rsidRPr="00AB1399">
        <w:rPr>
          <w:sz w:val="16"/>
        </w:rPr>
        <w:t xml:space="preserve"> states and the gross world product have a complex</w:t>
      </w:r>
      <w:r w:rsidRPr="00AB1399">
        <w:rPr>
          <w:sz w:val="12"/>
        </w:rPr>
        <w:t>¶</w:t>
      </w:r>
      <w:r w:rsidRPr="00AB1399">
        <w:rPr>
          <w:sz w:val="16"/>
        </w:rPr>
        <w:t xml:space="preserve"> non-linear relationship with the dispute–state ratio, but if</w:t>
      </w:r>
      <w:r w:rsidRPr="00AB1399">
        <w:rPr>
          <w:sz w:val="12"/>
        </w:rPr>
        <w:t>¶</w:t>
      </w:r>
      <w:r w:rsidRPr="00AB1399">
        <w:rPr>
          <w:sz w:val="16"/>
        </w:rPr>
        <w:t xml:space="preserve"> the number of democratic states and the gross world product</w:t>
      </w:r>
      <w:r w:rsidRPr="00AB1399">
        <w:rPr>
          <w:sz w:val="12"/>
        </w:rPr>
        <w:t>¶</w:t>
      </w:r>
      <w:r w:rsidRPr="00AB1399">
        <w:rPr>
          <w:sz w:val="16"/>
        </w:rPr>
        <w:t xml:space="preserve"> are sufficiently large, they tend to decrease the dispute–</w:t>
      </w:r>
      <w:r w:rsidRPr="00AB1399">
        <w:rPr>
          <w:sz w:val="12"/>
        </w:rPr>
        <w:t>¶</w:t>
      </w:r>
      <w:r w:rsidRPr="00AB1399">
        <w:rPr>
          <w:sz w:val="16"/>
        </w:rPr>
        <w:t xml:space="preserve"> state ratio. Their substantive effects are also significant</w:t>
      </w:r>
      <w:proofErr w:type="gramStart"/>
      <w:r w:rsidRPr="00AB1399">
        <w:rPr>
          <w:sz w:val="16"/>
        </w:rPr>
        <w:t>,</w:t>
      </w:r>
      <w:r w:rsidRPr="00AB1399">
        <w:rPr>
          <w:sz w:val="12"/>
        </w:rPr>
        <w:t>¶</w:t>
      </w:r>
      <w:proofErr w:type="gramEnd"/>
      <w:r w:rsidRPr="00AB1399">
        <w:rPr>
          <w:sz w:val="16"/>
        </w:rPr>
        <w:t xml:space="preserve"> though not as much as the number of nuclear states. When</w:t>
      </w:r>
      <w:r w:rsidRPr="00AB1399">
        <w:rPr>
          <w:sz w:val="12"/>
        </w:rPr>
        <w:t>¶</w:t>
      </w:r>
      <w:r w:rsidRPr="00AB1399">
        <w:rPr>
          <w:sz w:val="16"/>
        </w:rPr>
        <w:t xml:space="preserve"> comparing the effect of their lowest and highest values (23</w:t>
      </w:r>
      <w:r w:rsidRPr="00AB1399">
        <w:rPr>
          <w:sz w:val="12"/>
        </w:rPr>
        <w:t>¶</w:t>
      </w:r>
      <w:r w:rsidRPr="00AB1399">
        <w:rPr>
          <w:sz w:val="16"/>
        </w:rPr>
        <w:t xml:space="preserve"> and 94 in the number of democratic states and 7 and 71.2 in</w:t>
      </w:r>
      <w:r w:rsidRPr="00AB1399">
        <w:rPr>
          <w:sz w:val="12"/>
        </w:rPr>
        <w:t>¶</w:t>
      </w:r>
      <w:r w:rsidRPr="00AB1399">
        <w:rPr>
          <w:sz w:val="16"/>
        </w:rPr>
        <w:t xml:space="preserve"> the gross world product), the number of democratic states</w:t>
      </w:r>
      <w:r w:rsidRPr="00AB1399">
        <w:rPr>
          <w:sz w:val="12"/>
        </w:rPr>
        <w:t>¶</w:t>
      </w:r>
      <w:r w:rsidRPr="00AB1399">
        <w:rPr>
          <w:sz w:val="16"/>
        </w:rPr>
        <w:t xml:space="preserve"> decreases the number of militarized interstate dispute</w:t>
      </w:r>
      <w:r w:rsidRPr="00AB1399">
        <w:rPr>
          <w:sz w:val="12"/>
        </w:rPr>
        <w:t>¶</w:t>
      </w:r>
      <w:r w:rsidRPr="00AB1399">
        <w:rPr>
          <w:sz w:val="16"/>
        </w:rPr>
        <w:t xml:space="preserve"> onsets per system-year approximately from 40 to 37, and</w:t>
      </w:r>
      <w:r w:rsidRPr="00AB1399">
        <w:rPr>
          <w:sz w:val="12"/>
        </w:rPr>
        <w:t>¶</w:t>
      </w:r>
      <w:r w:rsidRPr="00AB1399">
        <w:rPr>
          <w:sz w:val="16"/>
        </w:rPr>
        <w:t xml:space="preserve"> the gross world product from 44 to 37. </w:t>
      </w:r>
      <w:proofErr w:type="spellStart"/>
      <w:r w:rsidRPr="00AB1399">
        <w:rPr>
          <w:sz w:val="16"/>
        </w:rPr>
        <w:t>Unipolarity</w:t>
      </w:r>
      <w:proofErr w:type="spellEnd"/>
      <w:r w:rsidRPr="00AB1399">
        <w:rPr>
          <w:sz w:val="16"/>
        </w:rPr>
        <w:t xml:space="preserve"> is also</w:t>
      </w:r>
      <w:r w:rsidRPr="00AB1399">
        <w:rPr>
          <w:sz w:val="12"/>
        </w:rPr>
        <w:t>¶</w:t>
      </w:r>
      <w:r w:rsidRPr="00AB1399">
        <w:rPr>
          <w:sz w:val="16"/>
        </w:rPr>
        <w:t xml:space="preserve"> associated with a decline in the dispute–state ratio, suggesting</w:t>
      </w:r>
      <w:r w:rsidRPr="00AB1399">
        <w:rPr>
          <w:sz w:val="12"/>
        </w:rPr>
        <w:t>¶</w:t>
      </w:r>
      <w:r w:rsidRPr="00AB1399">
        <w:rPr>
          <w:sz w:val="16"/>
        </w:rPr>
        <w:t xml:space="preserve"> that </w:t>
      </w:r>
      <w:proofErr w:type="spellStart"/>
      <w:r w:rsidRPr="00AB1399">
        <w:rPr>
          <w:sz w:val="16"/>
        </w:rPr>
        <w:t>unipolarity</w:t>
      </w:r>
      <w:proofErr w:type="spellEnd"/>
      <w:r w:rsidRPr="00AB1399">
        <w:rPr>
          <w:sz w:val="16"/>
        </w:rPr>
        <w:t xml:space="preserve"> is better than bipolarity in terms of a</w:t>
      </w:r>
      <w:r w:rsidRPr="00AB1399">
        <w:rPr>
          <w:sz w:val="12"/>
        </w:rPr>
        <w:t>¶</w:t>
      </w:r>
      <w:r w:rsidRPr="00AB1399">
        <w:rPr>
          <w:sz w:val="16"/>
        </w:rPr>
        <w:t xml:space="preserve"> systemic propensity for interstate conflict; however, its</w:t>
      </w:r>
      <w:r w:rsidRPr="00AB1399">
        <w:rPr>
          <w:sz w:val="12"/>
        </w:rPr>
        <w:t>¶</w:t>
      </w:r>
      <w:r w:rsidRPr="00AB1399">
        <w:rPr>
          <w:sz w:val="16"/>
        </w:rPr>
        <w:t xml:space="preserve"> effect is negligible, as it reduces the number of militarized</w:t>
      </w:r>
      <w:r w:rsidRPr="00AB1399">
        <w:rPr>
          <w:sz w:val="12"/>
        </w:rPr>
        <w:t>¶</w:t>
      </w:r>
      <w:r w:rsidRPr="00AB1399">
        <w:rPr>
          <w:sz w:val="16"/>
        </w:rPr>
        <w:t xml:space="preserve"> interstate dispute onsets per system-year from 39 to 38</w:t>
      </w:r>
      <w:proofErr w:type="gramStart"/>
      <w:r w:rsidRPr="00AB1399">
        <w:rPr>
          <w:sz w:val="16"/>
        </w:rPr>
        <w:t>.</w:t>
      </w:r>
      <w:r w:rsidRPr="00AB1399">
        <w:rPr>
          <w:sz w:val="12"/>
        </w:rPr>
        <w:t>¶</w:t>
      </w:r>
      <w:proofErr w:type="gramEnd"/>
      <w:r w:rsidRPr="00AB1399">
        <w:rPr>
          <w:sz w:val="16"/>
        </w:rPr>
        <w:t xml:space="preserve"> One caveat is, as explained in the online appendix, that the</w:t>
      </w:r>
      <w:r w:rsidRPr="00AB1399">
        <w:rPr>
          <w:sz w:val="12"/>
        </w:rPr>
        <w:t>¶</w:t>
      </w:r>
      <w:r w:rsidRPr="00AB1399">
        <w:rPr>
          <w:sz w:val="16"/>
        </w:rPr>
        <w:t xml:space="preserve"> results of the number of democratic states and </w:t>
      </w:r>
      <w:proofErr w:type="spellStart"/>
      <w:r w:rsidRPr="00AB1399">
        <w:rPr>
          <w:sz w:val="16"/>
        </w:rPr>
        <w:t>unipolarity</w:t>
      </w:r>
      <w:proofErr w:type="spellEnd"/>
      <w:r w:rsidRPr="00AB1399">
        <w:rPr>
          <w:sz w:val="12"/>
        </w:rPr>
        <w:t>¶</w:t>
      </w:r>
      <w:r w:rsidRPr="00AB1399">
        <w:rPr>
          <w:sz w:val="16"/>
        </w:rPr>
        <w:t xml:space="preserve"> are significantly sensitive to a parameter setting. Thus</w:t>
      </w:r>
      <w:proofErr w:type="gramStart"/>
      <w:r w:rsidRPr="00AB1399">
        <w:rPr>
          <w:sz w:val="16"/>
        </w:rPr>
        <w:t>,</w:t>
      </w:r>
      <w:r w:rsidRPr="00AB1399">
        <w:rPr>
          <w:sz w:val="12"/>
        </w:rPr>
        <w:t>¶</w:t>
      </w:r>
      <w:proofErr w:type="gramEnd"/>
      <w:r w:rsidRPr="00AB1399">
        <w:rPr>
          <w:sz w:val="16"/>
        </w:rPr>
        <w:t xml:space="preserve"> these predictors are less robust, and the aforementioned</w:t>
      </w:r>
      <w:r w:rsidRPr="00AB1399">
        <w:rPr>
          <w:sz w:val="12"/>
        </w:rPr>
        <w:t>¶</w:t>
      </w:r>
      <w:r w:rsidRPr="00AB1399">
        <w:rPr>
          <w:sz w:val="16"/>
        </w:rPr>
        <w:t xml:space="preserve"> points about them should be treated with caution.</w:t>
      </w:r>
      <w:r w:rsidRPr="00AB1399">
        <w:rPr>
          <w:sz w:val="12"/>
        </w:rPr>
        <w:t>¶</w:t>
      </w:r>
      <w:r w:rsidRPr="00AB1399">
        <w:rPr>
          <w:sz w:val="16"/>
        </w:rPr>
        <w:t xml:space="preserve"> </w:t>
      </w:r>
      <w:r w:rsidRPr="00CC6E92">
        <w:rPr>
          <w:rStyle w:val="StyleBoldUnderline"/>
          <w:highlight w:val="cyan"/>
        </w:rPr>
        <w:t>The main findings reveal that the optimist expectation of</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the relationship between nuclear proliferation and interstate</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 xml:space="preserve">conflict is </w:t>
      </w:r>
      <w:r w:rsidRPr="00CC6E92">
        <w:rPr>
          <w:rStyle w:val="Emphasis"/>
          <w:highlight w:val="cyan"/>
        </w:rPr>
        <w:t>empirically supported</w:t>
      </w:r>
      <w:r w:rsidRPr="00AB1399">
        <w:rPr>
          <w:sz w:val="16"/>
        </w:rPr>
        <w:t xml:space="preserve">:9 first, </w:t>
      </w:r>
      <w:r w:rsidRPr="00CC6E92">
        <w:rPr>
          <w:rStyle w:val="StyleBoldUnderline"/>
          <w:highlight w:val="cyan"/>
        </w:rPr>
        <w:t>a larger number of</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nuclear states on average decreases the systemic propensity</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for interstate conflict</w:t>
      </w:r>
      <w:r w:rsidRPr="00CC6E92">
        <w:rPr>
          <w:sz w:val="16"/>
          <w:highlight w:val="cyan"/>
        </w:rPr>
        <w:t xml:space="preserve">; </w:t>
      </w:r>
      <w:r w:rsidRPr="00CC6E92">
        <w:rPr>
          <w:rStyle w:val="StyleBoldUnderline"/>
          <w:highlight w:val="cyan"/>
        </w:rPr>
        <w:t>and</w:t>
      </w:r>
      <w:r w:rsidRPr="00AB1399">
        <w:rPr>
          <w:sz w:val="16"/>
        </w:rPr>
        <w:t xml:space="preserve"> second, </w:t>
      </w:r>
      <w:r w:rsidRPr="00CC6E92">
        <w:rPr>
          <w:rStyle w:val="StyleBoldUnderline"/>
          <w:highlight w:val="cyan"/>
        </w:rPr>
        <w:t>there is no clear evidence</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that the emergence of new nuclear states increases</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the systemic propensity for interstate conflict</w:t>
      </w:r>
      <w:r w:rsidRPr="00AB1399">
        <w:rPr>
          <w:sz w:val="16"/>
        </w:rPr>
        <w:t xml:space="preserve">. </w:t>
      </w:r>
      <w:proofErr w:type="spellStart"/>
      <w:r w:rsidRPr="00AB1399">
        <w:rPr>
          <w:sz w:val="16"/>
        </w:rPr>
        <w:t>Gartzke</w:t>
      </w:r>
      <w:proofErr w:type="spellEnd"/>
      <w:r w:rsidRPr="00AB1399">
        <w:rPr>
          <w:sz w:val="16"/>
        </w:rPr>
        <w:t xml:space="preserve"> and</w:t>
      </w:r>
      <w:r w:rsidRPr="00AB1399">
        <w:rPr>
          <w:sz w:val="12"/>
        </w:rPr>
        <w:t>¶</w:t>
      </w:r>
      <w:r w:rsidRPr="00AB1399">
        <w:rPr>
          <w:sz w:val="16"/>
        </w:rPr>
        <w:t xml:space="preserve"> Jo (2009) argue that nuclear weapons themselves have no</w:t>
      </w:r>
      <w:r w:rsidRPr="00AB1399">
        <w:rPr>
          <w:sz w:val="12"/>
        </w:rPr>
        <w:t>¶</w:t>
      </w:r>
      <w:r w:rsidRPr="00AB1399">
        <w:rPr>
          <w:sz w:val="16"/>
        </w:rPr>
        <w:t xml:space="preserve"> exogenous effect on the probability of conflict, because</w:t>
      </w:r>
      <w:r w:rsidRPr="00AB1399">
        <w:rPr>
          <w:sz w:val="12"/>
        </w:rPr>
        <w:t>¶</w:t>
      </w:r>
      <w:r w:rsidRPr="00AB1399">
        <w:rPr>
          <w:sz w:val="16"/>
        </w:rPr>
        <w:t xml:space="preserve"> when a state is engaged in or expects to engage in conflict</w:t>
      </w:r>
      <w:proofErr w:type="gramStart"/>
      <w:r w:rsidRPr="00AB1399">
        <w:rPr>
          <w:sz w:val="16"/>
        </w:rPr>
        <w:t>,</w:t>
      </w:r>
      <w:r w:rsidRPr="00AB1399">
        <w:rPr>
          <w:sz w:val="12"/>
        </w:rPr>
        <w:t>¶</w:t>
      </w:r>
      <w:proofErr w:type="gramEnd"/>
      <w:r w:rsidRPr="00AB1399">
        <w:rPr>
          <w:sz w:val="16"/>
        </w:rPr>
        <w:t xml:space="preserve"> it may develop nuclear weapons to keep fighting, or to</w:t>
      </w:r>
      <w:r w:rsidRPr="00AB1399">
        <w:rPr>
          <w:sz w:val="12"/>
        </w:rPr>
        <w:t>¶</w:t>
      </w:r>
      <w:r w:rsidRPr="00AB1399">
        <w:rPr>
          <w:sz w:val="16"/>
        </w:rPr>
        <w:t xml:space="preserve"> prepare for, that conflict. If this selection effect existed, the</w:t>
      </w:r>
      <w:r w:rsidRPr="00AB1399">
        <w:rPr>
          <w:sz w:val="12"/>
        </w:rPr>
        <w:t>¶</w:t>
      </w:r>
      <w:r w:rsidRPr="00AB1399">
        <w:rPr>
          <w:sz w:val="16"/>
        </w:rPr>
        <w:t xml:space="preserve"> analysis should overestimate the conflict-provoking effect</w:t>
      </w:r>
      <w:r w:rsidRPr="00AB1399">
        <w:rPr>
          <w:sz w:val="12"/>
        </w:rPr>
        <w:t>¶</w:t>
      </w:r>
      <w:r w:rsidRPr="00AB1399">
        <w:rPr>
          <w:sz w:val="16"/>
        </w:rPr>
        <w:t xml:space="preserve"> of nuclear proliferation in the above model. Still, </w:t>
      </w:r>
      <w:r w:rsidRPr="00CC6E92">
        <w:rPr>
          <w:rStyle w:val="StyleBoldUnderline"/>
          <w:highlight w:val="cyan"/>
        </w:rPr>
        <w:t>the results</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indicate that a larger number of nuclear states are associated</w:t>
      </w:r>
      <w:r w:rsidRPr="00CC6E92">
        <w:rPr>
          <w:rStyle w:val="StyleBoldUnderline"/>
          <w:b w:val="0"/>
          <w:sz w:val="12"/>
          <w:highlight w:val="cyan"/>
        </w:rPr>
        <w:t>¶</w:t>
      </w:r>
      <w:r w:rsidRPr="00CC6E92">
        <w:rPr>
          <w:rStyle w:val="StyleBoldUnderline"/>
          <w:sz w:val="12"/>
          <w:highlight w:val="cyan"/>
        </w:rPr>
        <w:t xml:space="preserve"> </w:t>
      </w:r>
      <w:r w:rsidRPr="00CC6E92">
        <w:rPr>
          <w:rStyle w:val="StyleBoldUnderline"/>
          <w:highlight w:val="cyan"/>
        </w:rPr>
        <w:t>with fewer disputes in the system</w:t>
      </w:r>
      <w:r w:rsidRPr="00AB1399">
        <w:rPr>
          <w:sz w:val="16"/>
        </w:rPr>
        <w:t>.</w:t>
      </w:r>
    </w:p>
    <w:p w14:paraId="49E69379" w14:textId="77777777" w:rsidR="00191813" w:rsidRDefault="00191813" w:rsidP="00191813">
      <w:pPr>
        <w:rPr>
          <w:sz w:val="16"/>
        </w:rPr>
      </w:pPr>
    </w:p>
    <w:p w14:paraId="2DB45F6D" w14:textId="77777777" w:rsidR="00191813" w:rsidRDefault="00191813" w:rsidP="00191813">
      <w:pPr>
        <w:pStyle w:val="Heading4"/>
      </w:pPr>
      <w:r>
        <w:t>Proliferation will be slow – alarmists exaggerate the pace of proliferation – 60 years of data prove</w:t>
      </w:r>
    </w:p>
    <w:p w14:paraId="7BBDA399" w14:textId="77777777" w:rsidR="00191813" w:rsidRDefault="00191813" w:rsidP="00191813">
      <w:r w:rsidRPr="008825AC">
        <w:t xml:space="preserve">Francis </w:t>
      </w:r>
      <w:r w:rsidRPr="0048526A">
        <w:rPr>
          <w:rStyle w:val="StyleStyleBold12pt"/>
        </w:rPr>
        <w:t>Gavin</w:t>
      </w:r>
      <w:r w:rsidRPr="008825AC">
        <w:t xml:space="preserve">, </w:t>
      </w:r>
      <w:r w:rsidRPr="0048526A">
        <w:rPr>
          <w:rStyle w:val="StyleStyleBold12pt"/>
        </w:rPr>
        <w:t>2012</w:t>
      </w:r>
      <w:r w:rsidRPr="008825AC">
        <w:t xml:space="preserve">, “Nuclear Statecraft: History and Strategy in America’s Atomic </w:t>
      </w:r>
      <w:proofErr w:type="spellStart"/>
      <w:r w:rsidRPr="008825AC">
        <w:t>Age,”</w:t>
      </w:r>
      <w:r>
        <w:t>p</w:t>
      </w:r>
      <w:proofErr w:type="spellEnd"/>
      <w:r>
        <w:t>. 142-143, mm</w:t>
      </w:r>
    </w:p>
    <w:p w14:paraId="353A1DF8" w14:textId="77777777" w:rsidR="00191813" w:rsidRDefault="00191813" w:rsidP="00191813"/>
    <w:p w14:paraId="119C7077" w14:textId="77777777" w:rsidR="00191813" w:rsidRDefault="00191813" w:rsidP="00191813">
      <w:pPr>
        <w:rPr>
          <w:sz w:val="16"/>
        </w:rPr>
      </w:pPr>
      <w:r w:rsidRPr="00602488">
        <w:rPr>
          <w:rStyle w:val="StyleBoldUnderline"/>
          <w:highlight w:val="cyan"/>
        </w:rPr>
        <w:t>One of the greatest fears of</w:t>
      </w:r>
      <w:r w:rsidRPr="0048526A">
        <w:rPr>
          <w:rStyle w:val="StyleBoldUnderline"/>
        </w:rPr>
        <w:t xml:space="preserve"> nuclear </w:t>
      </w:r>
      <w:r w:rsidRPr="00602488">
        <w:rPr>
          <w:rStyle w:val="StyleBoldUnderline"/>
          <w:highlight w:val="cyan"/>
        </w:rPr>
        <w:t>alarmists is</w:t>
      </w:r>
      <w:r w:rsidRPr="0048526A">
        <w:rPr>
          <w:sz w:val="16"/>
        </w:rPr>
        <w:t xml:space="preserve"> that if a key state acquires nuclear weapons others will follow. This idea of </w:t>
      </w:r>
      <w:r w:rsidRPr="00602488">
        <w:rPr>
          <w:rStyle w:val="StyleBoldUnderline"/>
          <w:highlight w:val="cyan"/>
        </w:rPr>
        <w:t>a</w:t>
      </w:r>
      <w:r w:rsidRPr="0048526A">
        <w:rPr>
          <w:sz w:val="16"/>
        </w:rPr>
        <w:t xml:space="preserve"> nuclear tipping point, chain reaction, or “</w:t>
      </w:r>
      <w:r w:rsidRPr="00602488">
        <w:rPr>
          <w:rStyle w:val="StyleBoldUnderline"/>
          <w:highlight w:val="cyan"/>
        </w:rPr>
        <w:t>domino” effect</w:t>
      </w:r>
      <w:r w:rsidRPr="0048526A">
        <w:rPr>
          <w:sz w:val="16"/>
        </w:rPr>
        <w:t xml:space="preserve">, however, is by no means new. Consider this headline—“Many Nations Ready to Break into Nuclear Club”—from a front-page article in the Washington Post in June </w:t>
      </w:r>
      <w:proofErr w:type="gramStart"/>
      <w:r w:rsidRPr="0048526A">
        <w:rPr>
          <w:sz w:val="16"/>
        </w:rPr>
        <w:t>1981 .</w:t>
      </w:r>
      <w:proofErr w:type="gramEnd"/>
      <w:r w:rsidRPr="0048526A">
        <w:rPr>
          <w:sz w:val="16"/>
        </w:rPr>
        <w:t xml:space="preserve"> 39 Articles with similar titles can be found from almost every year since at least the early 1960 s. Fears of a tipping point were especially acute in the aftermath of China’s 1964 detonation of their first atomic bomb: it was predicted that India, Indonesia, and Japan might follow, with consequences worldwide, as “Israel, Sweden, Germany, and other potential nuclear countries far from China and India would be affected by proliferation in Asia.” 40 A US government document identified “at least eleven nations (India, Japan, Israel, Sweden, West Germany, Italy, Canada, Czechoslovakia, East Germany, Rumania, and Yugoslavia)” with the capacity to go nuclear, a number that would soon “grow substantially” to include “South Africa, the United Arab Republic, Spain, Brazil and Mexico.” 41 A top secret, blue-ribbon committee established to craft the US response contended that “the </w:t>
      </w:r>
      <w:proofErr w:type="gramStart"/>
      <w:r w:rsidRPr="0048526A">
        <w:rPr>
          <w:sz w:val="16"/>
        </w:rPr>
        <w:t>[ 1964</w:t>
      </w:r>
      <w:proofErr w:type="gramEnd"/>
      <w:r w:rsidRPr="0048526A">
        <w:rPr>
          <w:sz w:val="16"/>
        </w:rPr>
        <w:t xml:space="preserve"> ] Chinese nuclear explosion has increased the urgency and complexity of this problem by creating strong pressures to develop independent nuclear forces, which, in turn, could strongly influence the plans of other potential nuclear powers.” 42 These predictions were largely wrong. In 1985 the National Intelligence Council noted that for “almost thirty years the Intelligence Community has been writing about which nations might next get the bomb.” All of these estimates based </w:t>
      </w:r>
      <w:proofErr w:type="gramStart"/>
      <w:r w:rsidRPr="0048526A">
        <w:rPr>
          <w:sz w:val="16"/>
        </w:rPr>
        <w:t>their</w:t>
      </w:r>
      <w:proofErr w:type="gramEnd"/>
      <w:r w:rsidRPr="0048526A">
        <w:rPr>
          <w:sz w:val="16"/>
        </w:rPr>
        <w:t xml:space="preserve"> largely pessimistic and ultimately incorrect estimates on factors such as the increased “access to fissile materials,” improved technical capabilities, the likelihood of “chain reactions,” or a “scramble” to proliferation when “even one additional state demonstrates a nuclear capability.” The 1985 report goes on: “The most striking characteristic of the present-day nuclear proliferation scene is that, despite the alarms rung by past Estimates, no additional overt proliferation of nuclear weapons has actually occurred since China tested its bomb in </w:t>
      </w:r>
      <w:proofErr w:type="gramStart"/>
      <w:r w:rsidRPr="0048526A">
        <w:rPr>
          <w:sz w:val="16"/>
        </w:rPr>
        <w:t>1964 .”</w:t>
      </w:r>
      <w:proofErr w:type="gramEnd"/>
      <w:r w:rsidRPr="0048526A">
        <w:rPr>
          <w:sz w:val="16"/>
        </w:rPr>
        <w:t xml:space="preserve"> </w:t>
      </w:r>
      <w:r w:rsidRPr="0048526A">
        <w:rPr>
          <w:rStyle w:val="StyleBoldUnderline"/>
        </w:rPr>
        <w:t xml:space="preserve">Although “some </w:t>
      </w:r>
      <w:r w:rsidRPr="00602488">
        <w:rPr>
          <w:rStyle w:val="StyleBoldUnderline"/>
          <w:highlight w:val="cyan"/>
        </w:rPr>
        <w:t>proliferation</w:t>
      </w:r>
      <w:r w:rsidRPr="0048526A">
        <w:rPr>
          <w:sz w:val="16"/>
        </w:rPr>
        <w:t xml:space="preserve"> of nuclear explosive capabilities and other major proliferation-related developments </w:t>
      </w:r>
      <w:r w:rsidRPr="0048526A">
        <w:rPr>
          <w:rStyle w:val="StyleBoldUnderline"/>
        </w:rPr>
        <w:t>have taken place in the past two decades</w:t>
      </w:r>
      <w:r w:rsidRPr="0048526A">
        <w:rPr>
          <w:sz w:val="16"/>
        </w:rPr>
        <w:t xml:space="preserve">,” </w:t>
      </w:r>
      <w:r w:rsidRPr="0048526A">
        <w:rPr>
          <w:rStyle w:val="StyleBoldUnderline"/>
        </w:rPr>
        <w:t xml:space="preserve">they </w:t>
      </w:r>
      <w:r w:rsidRPr="00602488">
        <w:rPr>
          <w:rStyle w:val="StyleBoldUnderline"/>
          <w:highlight w:val="cyan"/>
        </w:rPr>
        <w:t>did not have</w:t>
      </w:r>
      <w:r w:rsidRPr="0048526A">
        <w:rPr>
          <w:rStyle w:val="StyleBoldUnderline"/>
        </w:rPr>
        <w:t xml:space="preserve"> “the </w:t>
      </w:r>
      <w:r w:rsidRPr="00602488">
        <w:rPr>
          <w:rStyle w:val="StyleBoldUnderline"/>
          <w:highlight w:val="cyan"/>
        </w:rPr>
        <w:t>damaging, system-wide impacts</w:t>
      </w:r>
      <w:r w:rsidRPr="0048526A">
        <w:rPr>
          <w:rStyle w:val="StyleBoldUnderline"/>
        </w:rPr>
        <w:t xml:space="preserve"> that the Intelligence community generally anticipated they would</w:t>
      </w:r>
      <w:r w:rsidRPr="0048526A">
        <w:rPr>
          <w:sz w:val="16"/>
        </w:rPr>
        <w:t xml:space="preserve">.” 43 </w:t>
      </w:r>
      <w:r w:rsidRPr="00602488">
        <w:rPr>
          <w:rStyle w:val="StyleBoldUnderline"/>
          <w:highlight w:val="cyan"/>
        </w:rPr>
        <w:t>In</w:t>
      </w:r>
      <w:r w:rsidRPr="0048526A">
        <w:rPr>
          <w:rStyle w:val="StyleBoldUnderline"/>
        </w:rPr>
        <w:t xml:space="preserve"> his analysis of </w:t>
      </w:r>
      <w:r w:rsidRPr="00602488">
        <w:rPr>
          <w:rStyle w:val="StyleBoldUnderline"/>
          <w:highlight w:val="cyan"/>
        </w:rPr>
        <w:t>more than sixty years of</w:t>
      </w:r>
      <w:r w:rsidRPr="0048526A">
        <w:rPr>
          <w:rStyle w:val="StyleBoldUnderline"/>
        </w:rPr>
        <w:t xml:space="preserve"> failed efforts to accurately predict </w:t>
      </w:r>
      <w:r w:rsidRPr="00602488">
        <w:rPr>
          <w:rStyle w:val="StyleBoldUnderline"/>
          <w:highlight w:val="cyan"/>
        </w:rPr>
        <w:t>nuclear proliferation</w:t>
      </w:r>
      <w:r w:rsidRPr="0048526A">
        <w:rPr>
          <w:sz w:val="16"/>
        </w:rPr>
        <w:t xml:space="preserve">, </w:t>
      </w:r>
      <w:proofErr w:type="spellStart"/>
      <w:r w:rsidRPr="0048526A">
        <w:rPr>
          <w:sz w:val="16"/>
        </w:rPr>
        <w:t>Moeed</w:t>
      </w:r>
      <w:proofErr w:type="spellEnd"/>
      <w:r w:rsidRPr="0048526A">
        <w:rPr>
          <w:sz w:val="16"/>
        </w:rPr>
        <w:t xml:space="preserve"> </w:t>
      </w:r>
      <w:r w:rsidRPr="0048526A">
        <w:rPr>
          <w:rStyle w:val="StyleBoldUnderline"/>
        </w:rPr>
        <w:t>Yusuf</w:t>
      </w:r>
      <w:r w:rsidRPr="0048526A">
        <w:rPr>
          <w:sz w:val="16"/>
        </w:rPr>
        <w:t xml:space="preserve"> </w:t>
      </w:r>
      <w:proofErr w:type="gramStart"/>
      <w:r w:rsidRPr="0048526A">
        <w:rPr>
          <w:rStyle w:val="StyleBoldUnderline"/>
        </w:rPr>
        <w:t>concludes that</w:t>
      </w:r>
      <w:proofErr w:type="gramEnd"/>
      <w:r w:rsidRPr="0048526A">
        <w:rPr>
          <w:rStyle w:val="StyleBoldUnderline"/>
        </w:rPr>
        <w:t xml:space="preserve"> </w:t>
      </w:r>
      <w:r w:rsidRPr="00602488">
        <w:rPr>
          <w:rStyle w:val="StyleBoldUnderline"/>
          <w:highlight w:val="cyan"/>
        </w:rPr>
        <w:t>“the pace of proliferation has been much slower than anticipated</w:t>
      </w:r>
      <w:r w:rsidRPr="0048526A">
        <w:rPr>
          <w:sz w:val="16"/>
        </w:rPr>
        <w:t xml:space="preserve"> by most.” The </w:t>
      </w:r>
      <w:r w:rsidRPr="0048526A">
        <w:rPr>
          <w:rStyle w:val="StyleBoldUnderline"/>
        </w:rPr>
        <w:t>majority of countries suspected of trying to obtain nuclear weapons “never even came close</w:t>
      </w:r>
      <w:r w:rsidRPr="0048526A">
        <w:rPr>
          <w:sz w:val="16"/>
        </w:rPr>
        <w:t xml:space="preserve"> to crossing the threshold. In fact, most did not even initiate a weapons program.” </w:t>
      </w:r>
      <w:r w:rsidRPr="0048526A">
        <w:rPr>
          <w:rStyle w:val="StyleBoldUnderline"/>
        </w:rPr>
        <w:t>If all the countries that were considered prime suspects</w:t>
      </w:r>
      <w:r w:rsidRPr="0048526A">
        <w:rPr>
          <w:sz w:val="16"/>
        </w:rPr>
        <w:t xml:space="preserve"> over the past sixty years </w:t>
      </w:r>
      <w:r w:rsidRPr="0048526A">
        <w:rPr>
          <w:rStyle w:val="StyleBoldUnderline"/>
        </w:rPr>
        <w:t>had developed nuclear weapons</w:t>
      </w:r>
      <w:r w:rsidRPr="0048526A">
        <w:rPr>
          <w:sz w:val="16"/>
        </w:rPr>
        <w:t>, “</w:t>
      </w:r>
      <w:r w:rsidRPr="0048526A">
        <w:rPr>
          <w:rStyle w:val="StyleBoldUnderline"/>
        </w:rPr>
        <w:t>the world would have at least 19 nuclear powers today.</w:t>
      </w:r>
      <w:r w:rsidRPr="0048526A">
        <w:rPr>
          <w:sz w:val="16"/>
        </w:rPr>
        <w:t xml:space="preserve">” 44 As </w:t>
      </w:r>
      <w:proofErr w:type="gramStart"/>
      <w:r w:rsidRPr="0048526A">
        <w:rPr>
          <w:sz w:val="16"/>
        </w:rPr>
        <w:t>Potter</w:t>
      </w:r>
      <w:proofErr w:type="gramEnd"/>
      <w:r w:rsidRPr="0048526A">
        <w:rPr>
          <w:sz w:val="16"/>
        </w:rPr>
        <w:t xml:space="preserve"> and </w:t>
      </w:r>
      <w:proofErr w:type="spellStart"/>
      <w:r w:rsidRPr="0048526A">
        <w:rPr>
          <w:sz w:val="16"/>
        </w:rPr>
        <w:t>Mukhatzhanova</w:t>
      </w:r>
      <w:proofErr w:type="spellEnd"/>
      <w:r w:rsidRPr="0048526A">
        <w:rPr>
          <w:sz w:val="16"/>
        </w:rPr>
        <w:t xml:space="preserve"> argue, </w:t>
      </w:r>
      <w:r w:rsidRPr="00602488">
        <w:rPr>
          <w:rStyle w:val="StyleBoldUnderline"/>
          <w:highlight w:val="cyan"/>
        </w:rPr>
        <w:t>government and academic experts frequently “exaggerated the scope and pace of nuclear weapons proliferation</w:t>
      </w:r>
      <w:r w:rsidRPr="0048526A">
        <w:rPr>
          <w:sz w:val="16"/>
        </w:rPr>
        <w:t xml:space="preserve">.” 45 </w:t>
      </w:r>
      <w:r w:rsidRPr="00602488">
        <w:rPr>
          <w:rStyle w:val="StyleBoldUnderline"/>
          <w:highlight w:val="cyan"/>
        </w:rPr>
        <w:t xml:space="preserve">Nor is there compelling evidence that a nuclear proliferation chain reaction </w:t>
      </w:r>
      <w:r w:rsidRPr="00602488">
        <w:rPr>
          <w:rStyle w:val="Emphasis"/>
          <w:highlight w:val="cyan"/>
        </w:rPr>
        <w:t>will ever occur</w:t>
      </w:r>
      <w:r w:rsidRPr="0048526A">
        <w:rPr>
          <w:rStyle w:val="StyleBoldUnderline"/>
        </w:rPr>
        <w:t>.</w:t>
      </w:r>
      <w:r w:rsidRPr="0048526A">
        <w:rPr>
          <w:sz w:val="16"/>
        </w:rPr>
        <w:t xml:space="preserve"> Rather, the pool of potential proliferators has been shrinking. Proliferation pressures were far greater during the Cold War. In the 1960 s, at least twenty-one countries either had or were considering nuclear weapons research programs. Today only nine countries are known to have nuclear weapons. Belarus, Brazil, Kazakhstan, Libya, South Africa, Sweden, and Ukraine have dismantled their weapons programs. Rogue states that are/were a great concern to US policymakers— Iran, Iraq, Libya, and North Korea— began their nuclear weapons programs before the Cold War ended. 46 Syria is perhaps the only nation that may have begun a new nuclear weapons program since the demise of the Soviet Union in </w:t>
      </w:r>
      <w:proofErr w:type="gramStart"/>
      <w:r w:rsidRPr="0048526A">
        <w:rPr>
          <w:sz w:val="16"/>
        </w:rPr>
        <w:t>1991 .</w:t>
      </w:r>
      <w:proofErr w:type="gramEnd"/>
      <w:r w:rsidRPr="0048526A">
        <w:rPr>
          <w:sz w:val="16"/>
        </w:rPr>
        <w:t xml:space="preserve"> 47 Ironically, by focusing on the threat of rogue states, policymakers may have underestimated the potentially far more destabilizing effect of proliferation in “respectable” states such as Germany, Japan, South Korea, and Taiwan.</w:t>
      </w:r>
    </w:p>
    <w:p w14:paraId="39932FA4" w14:textId="77777777" w:rsidR="00191813" w:rsidRDefault="00191813" w:rsidP="00191813">
      <w:pPr>
        <w:rPr>
          <w:sz w:val="16"/>
        </w:rPr>
      </w:pPr>
    </w:p>
    <w:p w14:paraId="5E977913" w14:textId="77777777" w:rsidR="00191813" w:rsidRPr="00E939A1" w:rsidRDefault="00191813" w:rsidP="00191813"/>
    <w:p w14:paraId="740CA737" w14:textId="77777777" w:rsidR="00191813" w:rsidRPr="00E939A1" w:rsidRDefault="00191813" w:rsidP="00191813"/>
    <w:p w14:paraId="2477D69A" w14:textId="77777777" w:rsidR="00191813" w:rsidRPr="00F34ECE" w:rsidRDefault="00191813" w:rsidP="00191813"/>
    <w:p w14:paraId="2470A1E5" w14:textId="77777777" w:rsidR="00191813" w:rsidRPr="00F11B86" w:rsidRDefault="00191813" w:rsidP="00191813">
      <w:pPr>
        <w:pStyle w:val="Heading3"/>
      </w:pPr>
      <w:r w:rsidRPr="00F11B86">
        <w:t xml:space="preserve">AT Relations </w:t>
      </w:r>
      <w:r>
        <w:t xml:space="preserve">Impact – AT </w:t>
      </w:r>
      <w:r w:rsidRPr="00F11B86">
        <w:t>Terrorism</w:t>
      </w:r>
      <w:r>
        <w:t xml:space="preserve"> – Won’t Solve</w:t>
      </w:r>
    </w:p>
    <w:p w14:paraId="0FFFA0C4" w14:textId="77777777" w:rsidR="00191813" w:rsidRDefault="00191813" w:rsidP="00191813">
      <w:pPr>
        <w:pStyle w:val="Heading4"/>
      </w:pPr>
      <w:r>
        <w:t>US/China coop won’t decrease terrorism</w:t>
      </w:r>
    </w:p>
    <w:p w14:paraId="5CC7391F" w14:textId="77777777" w:rsidR="00191813" w:rsidRPr="008D06B5" w:rsidRDefault="00191813" w:rsidP="00191813">
      <w:pPr>
        <w:rPr>
          <w:rStyle w:val="StyleStyleBold12pt"/>
          <w:b w:val="0"/>
        </w:rPr>
      </w:pPr>
      <w:r>
        <w:rPr>
          <w:rStyle w:val="StyleStyleBold12pt"/>
        </w:rPr>
        <w:t xml:space="preserve">Small, </w:t>
      </w:r>
      <w:proofErr w:type="spellStart"/>
      <w:r>
        <w:rPr>
          <w:rStyle w:val="StyleStyleBold12pt"/>
        </w:rPr>
        <w:t>Weihua</w:t>
      </w:r>
      <w:proofErr w:type="spellEnd"/>
      <w:r>
        <w:rPr>
          <w:rStyle w:val="StyleStyleBold12pt"/>
        </w:rPr>
        <w:t xml:space="preserve">, Zhu, </w:t>
      </w:r>
      <w:proofErr w:type="spellStart"/>
      <w:r>
        <w:rPr>
          <w:rStyle w:val="StyleStyleBold12pt"/>
        </w:rPr>
        <w:t>Hundman</w:t>
      </w:r>
      <w:proofErr w:type="spellEnd"/>
      <w:r>
        <w:rPr>
          <w:rStyle w:val="StyleStyleBold12pt"/>
        </w:rPr>
        <w:t xml:space="preserve"> </w:t>
      </w:r>
      <w:r>
        <w:rPr>
          <w:rStyle w:val="StyleStyleBold12pt"/>
          <w:b w:val="0"/>
        </w:rPr>
        <w:t>11/19/</w:t>
      </w:r>
      <w:r>
        <w:rPr>
          <w:rStyle w:val="StyleStyleBold12pt"/>
        </w:rPr>
        <w:t xml:space="preserve">15 </w:t>
      </w:r>
      <w:r>
        <w:rPr>
          <w:rStyle w:val="StyleStyleBold12pt"/>
          <w:b w:val="0"/>
        </w:rPr>
        <w:t>(</w:t>
      </w:r>
      <w:r w:rsidRPr="008D06B5">
        <w:rPr>
          <w:bCs/>
        </w:rPr>
        <w:t>Andrew Small is a transatlantic fellow at the German Marshall Fund of the United States and the author of the book The China-Pakistan Axis: Asia’s New Geopolitics</w:t>
      </w:r>
      <w:r>
        <w:rPr>
          <w:bCs/>
        </w:rPr>
        <w:t xml:space="preserve">, </w:t>
      </w:r>
      <w:r w:rsidRPr="008D06B5">
        <w:rPr>
          <w:bCs/>
        </w:rPr>
        <w:t xml:space="preserve">Chen </w:t>
      </w:r>
      <w:proofErr w:type="spellStart"/>
      <w:r w:rsidRPr="008D06B5">
        <w:rPr>
          <w:bCs/>
        </w:rPr>
        <w:t>Weihua</w:t>
      </w:r>
      <w:proofErr w:type="spellEnd"/>
      <w:r w:rsidRPr="008D06B5">
        <w:rPr>
          <w:bCs/>
        </w:rPr>
        <w:t xml:space="preserve"> is a columnist and</w:t>
      </w:r>
      <w:r>
        <w:rPr>
          <w:bCs/>
        </w:rPr>
        <w:t xml:space="preserve"> chief Washington correspondent </w:t>
      </w:r>
      <w:r w:rsidRPr="008D06B5">
        <w:rPr>
          <w:bCs/>
        </w:rPr>
        <w:t>for </w:t>
      </w:r>
      <w:r w:rsidRPr="008D06B5">
        <w:rPr>
          <w:bCs/>
          <w:i/>
          <w:iCs/>
        </w:rPr>
        <w:t>China Daily</w:t>
      </w:r>
      <w:r w:rsidRPr="008D06B5">
        <w:rPr>
          <w:bCs/>
        </w:rPr>
        <w:t> and the Deputy Editor of </w:t>
      </w:r>
      <w:r w:rsidRPr="008D06B5">
        <w:rPr>
          <w:bCs/>
          <w:i/>
          <w:iCs/>
        </w:rPr>
        <w:t>China Daily USA</w:t>
      </w:r>
      <w:proofErr w:type="gramStart"/>
      <w:r w:rsidRPr="008D06B5">
        <w:rPr>
          <w:bCs/>
        </w:rPr>
        <w:t>.</w:t>
      </w:r>
      <w:r>
        <w:rPr>
          <w:bCs/>
        </w:rPr>
        <w:t>,</w:t>
      </w:r>
      <w:proofErr w:type="gramEnd"/>
      <w:r>
        <w:rPr>
          <w:bCs/>
        </w:rPr>
        <w:t xml:space="preserve"> </w:t>
      </w:r>
      <w:r w:rsidRPr="008D06B5">
        <w:rPr>
          <w:bCs/>
        </w:rPr>
        <w:t>Wei Zhu is an Editorial/Program Associate with the religion program of the Social Science Research Council in New York City.</w:t>
      </w:r>
      <w:r>
        <w:rPr>
          <w:bCs/>
        </w:rPr>
        <w:t xml:space="preserve">, </w:t>
      </w:r>
      <w:r w:rsidRPr="008D06B5">
        <w:rPr>
          <w:bCs/>
        </w:rPr>
        <w:t xml:space="preserve">Eric </w:t>
      </w:r>
      <w:proofErr w:type="spellStart"/>
      <w:r w:rsidRPr="008D06B5">
        <w:rPr>
          <w:bCs/>
        </w:rPr>
        <w:t>Hundman</w:t>
      </w:r>
      <w:proofErr w:type="spellEnd"/>
      <w:r w:rsidRPr="008D06B5">
        <w:rPr>
          <w:bCs/>
        </w:rPr>
        <w:t xml:space="preserve"> is a Ph.D. candidate in the Department of Political Science and a Toyota Dissertation Fellow in the Center for East Asian Studies at the University of Chicago.</w:t>
      </w:r>
      <w:r>
        <w:rPr>
          <w:bCs/>
        </w:rPr>
        <w:t xml:space="preserve">, “Is China a Credible Partner in Fighting Terror”, </w:t>
      </w:r>
      <w:r w:rsidRPr="003D6093">
        <w:rPr>
          <w:bCs/>
        </w:rPr>
        <w:t>https://www.chinafile.com/conversation/china-credible-partner-fighting-terror</w:t>
      </w:r>
      <w:r>
        <w:rPr>
          <w:bCs/>
        </w:rPr>
        <w:t>)</w:t>
      </w:r>
    </w:p>
    <w:p w14:paraId="61E743C2" w14:textId="77777777" w:rsidR="00191813" w:rsidRDefault="00191813" w:rsidP="00191813">
      <w:pPr>
        <w:rPr>
          <w:sz w:val="16"/>
        </w:rPr>
      </w:pPr>
      <w:r w:rsidRPr="008D06B5">
        <w:rPr>
          <w:sz w:val="16"/>
        </w:rPr>
        <w:t>In the wake of the terror attacks in Paris China’s foreign minister Wang Yi</w:t>
      </w:r>
      <w:r>
        <w:rPr>
          <w:sz w:val="16"/>
        </w:rPr>
        <w:t xml:space="preserve"> </w:t>
      </w:r>
      <w:r>
        <w:fldChar w:fldCharType="begin"/>
      </w:r>
      <w:r>
        <w:instrText xml:space="preserve"> HYPERLINK "http://qz.com/550829/china-is-using-the-paris-attacks-to-tout-its-anti-terror-efforts-at-home/" \t "_blank" </w:instrText>
      </w:r>
      <w:r>
        <w:fldChar w:fldCharType="separate"/>
      </w:r>
      <w:r w:rsidRPr="008D06B5">
        <w:rPr>
          <w:rStyle w:val="Hyperlink"/>
          <w:sz w:val="16"/>
        </w:rPr>
        <w:t>said</w:t>
      </w:r>
      <w:r>
        <w:rPr>
          <w:rStyle w:val="Hyperlink"/>
          <w:sz w:val="16"/>
        </w:rPr>
        <w:fldChar w:fldCharType="end"/>
      </w:r>
      <w:r w:rsidRPr="008D06B5">
        <w:rPr>
          <w:sz w:val="16"/>
        </w:rPr>
        <w:t xml:space="preserve">, “China is also a victim of terrorism. The fight against the ‘East Turkestan Islamic Movement’… should become an important part of the international fight against terrorism.” But </w:t>
      </w:r>
      <w:r w:rsidRPr="008D06B5">
        <w:rPr>
          <w:rStyle w:val="StyleBoldUnderline"/>
        </w:rPr>
        <w:t>China recently</w:t>
      </w:r>
      <w:r w:rsidRPr="008D06B5">
        <w:rPr>
          <w:sz w:val="16"/>
        </w:rPr>
        <w:t xml:space="preserve"> has </w:t>
      </w:r>
      <w:r w:rsidRPr="008D06B5">
        <w:rPr>
          <w:rStyle w:val="StyleBoldUnderline"/>
        </w:rPr>
        <w:t>cracked down on Muslim Uighur communities, just</w:t>
      </w:r>
      <w:r>
        <w:rPr>
          <w:rStyle w:val="StyleBoldUnderline"/>
        </w:rPr>
        <w:t xml:space="preserve"> </w:t>
      </w:r>
      <w:r>
        <w:fldChar w:fldCharType="begin"/>
      </w:r>
      <w:r>
        <w:instrText xml:space="preserve"> HYPERLINK "http://news.yahoo.com/chinese-security-forces-kill-17-xinjiang-radio-free-035046512.html" \t "_blank" </w:instrText>
      </w:r>
      <w:r>
        <w:fldChar w:fldCharType="separate"/>
      </w:r>
      <w:r w:rsidRPr="008D06B5">
        <w:rPr>
          <w:rStyle w:val="StyleBoldUnderline"/>
        </w:rPr>
        <w:t>this week killing 17 alleged terrorists</w:t>
      </w:r>
      <w:r>
        <w:rPr>
          <w:rStyle w:val="StyleBoldUnderline"/>
        </w:rPr>
        <w:fldChar w:fldCharType="end"/>
      </w:r>
      <w:r w:rsidRPr="008D06B5">
        <w:rPr>
          <w:rStyle w:val="StyleBoldUnderline"/>
        </w:rPr>
        <w:t>, including women and children,</w:t>
      </w:r>
      <w:r>
        <w:rPr>
          <w:rStyle w:val="StyleBoldUnderline"/>
        </w:rPr>
        <w:t xml:space="preserve"> </w:t>
      </w:r>
      <w:r>
        <w:fldChar w:fldCharType="begin"/>
      </w:r>
      <w:r>
        <w:instrText xml:space="preserve"> HYPERLINK "http://news.yahoo.com/china-forces-shot-protesters-xinjiang-residents-072056238.html" \t "_blank" </w:instrText>
      </w:r>
      <w:r>
        <w:fldChar w:fldCharType="separate"/>
      </w:r>
      <w:r w:rsidRPr="008D06B5">
        <w:rPr>
          <w:rStyle w:val="StyleBoldUnderline"/>
        </w:rPr>
        <w:t xml:space="preserve">killing dozens of Uighur </w:t>
      </w:r>
      <w:proofErr w:type="spellStart"/>
      <w:r w:rsidRPr="008D06B5">
        <w:rPr>
          <w:rStyle w:val="StyleBoldUnderline"/>
        </w:rPr>
        <w:t>protesters</w:t>
      </w:r>
      <w:r>
        <w:rPr>
          <w:rStyle w:val="StyleBoldUnderline"/>
        </w:rPr>
        <w:fldChar w:fldCharType="end"/>
      </w:r>
      <w:r w:rsidRPr="008D06B5">
        <w:rPr>
          <w:rStyle w:val="StyleBoldUnderline"/>
        </w:rPr>
        <w:t>in</w:t>
      </w:r>
      <w:proofErr w:type="spellEnd"/>
      <w:r w:rsidRPr="008D06B5">
        <w:rPr>
          <w:rStyle w:val="StyleBoldUnderline"/>
        </w:rPr>
        <w:t xml:space="preserve"> July last year, and</w:t>
      </w:r>
      <w:r>
        <w:rPr>
          <w:rStyle w:val="StyleBoldUnderline"/>
        </w:rPr>
        <w:t xml:space="preserve"> </w:t>
      </w:r>
      <w:r>
        <w:fldChar w:fldCharType="begin"/>
      </w:r>
      <w:r>
        <w:instrText xml:space="preserve"> HYPERLINK "http://www.bbc.com/news/world-asia-china-28123267" \t "_blank" </w:instrText>
      </w:r>
      <w:r>
        <w:fldChar w:fldCharType="separate"/>
      </w:r>
      <w:r w:rsidRPr="008D06B5">
        <w:rPr>
          <w:rStyle w:val="StyleBoldUnderline"/>
        </w:rPr>
        <w:t>banning religious holidays</w:t>
      </w:r>
      <w:r>
        <w:rPr>
          <w:rStyle w:val="StyleBoldUnderline"/>
        </w:rPr>
        <w:fldChar w:fldCharType="end"/>
      </w:r>
      <w:r>
        <w:rPr>
          <w:rStyle w:val="StyleBoldUnderline"/>
        </w:rPr>
        <w:t xml:space="preserve"> </w:t>
      </w:r>
      <w:r w:rsidRPr="008D06B5">
        <w:rPr>
          <w:rStyle w:val="StyleBoldUnderline"/>
        </w:rPr>
        <w:t>such as Ramadan, and barring the wearing of the</w:t>
      </w:r>
      <w:r>
        <w:rPr>
          <w:rStyle w:val="StyleBoldUnderline"/>
        </w:rPr>
        <w:t xml:space="preserve"> </w:t>
      </w:r>
      <w:r>
        <w:fldChar w:fldCharType="begin"/>
      </w:r>
      <w:r>
        <w:instrText xml:space="preserve"> HYPERLINK "http://www.chinafile.com/reporting-opinion/viewpoint/why-china-banning-islamic-veils" \t "_blank" </w:instrText>
      </w:r>
      <w:r>
        <w:fldChar w:fldCharType="separate"/>
      </w:r>
      <w:r w:rsidRPr="008D06B5">
        <w:rPr>
          <w:rStyle w:val="StyleBoldUnderline"/>
        </w:rPr>
        <w:t>headscarf</w:t>
      </w:r>
      <w:r>
        <w:rPr>
          <w:rStyle w:val="StyleBoldUnderline"/>
        </w:rPr>
        <w:fldChar w:fldCharType="end"/>
      </w:r>
      <w:r w:rsidRPr="008D06B5">
        <w:rPr>
          <w:sz w:val="16"/>
        </w:rPr>
        <w:t>, leading us to ponder this week’s question.</w:t>
      </w:r>
      <w:r>
        <w:rPr>
          <w:sz w:val="16"/>
          <w:highlight w:val="cyan"/>
        </w:rPr>
        <w:t xml:space="preserve"> </w:t>
      </w:r>
      <w:r w:rsidRPr="008D06B5">
        <w:rPr>
          <w:rStyle w:val="StyleBoldUnderline"/>
          <w:highlight w:val="cyan"/>
        </w:rPr>
        <w:t>There</w:t>
      </w:r>
      <w:r w:rsidRPr="008D06B5">
        <w:rPr>
          <w:sz w:val="16"/>
        </w:rPr>
        <w:t xml:space="preserve"> clearly </w:t>
      </w:r>
      <w:r w:rsidRPr="008D06B5">
        <w:rPr>
          <w:rStyle w:val="StyleBoldUnderline"/>
          <w:highlight w:val="cyan"/>
        </w:rPr>
        <w:t>are reasons to doubt China’s credibility as a partner in fighting terror</w:t>
      </w:r>
      <w:r w:rsidRPr="008D06B5">
        <w:rPr>
          <w:rStyle w:val="StyleBoldUnderline"/>
        </w:rPr>
        <w:t xml:space="preserve">. Its </w:t>
      </w:r>
      <w:r w:rsidRPr="008D06B5">
        <w:rPr>
          <w:rStyle w:val="StyleBoldUnderline"/>
          <w:highlight w:val="cyan"/>
        </w:rPr>
        <w:t>unwillingness to draw clear lines between the terrorist, the political activist, and the aggrieved citizen makes</w:t>
      </w:r>
      <w:r w:rsidRPr="008D06B5">
        <w:rPr>
          <w:rStyle w:val="StyleBoldUnderline"/>
        </w:rPr>
        <w:t xml:space="preserve"> certain forms of </w:t>
      </w:r>
      <w:r w:rsidRPr="008D06B5">
        <w:rPr>
          <w:rStyle w:val="StyleBoldUnderline"/>
          <w:highlight w:val="cyan"/>
        </w:rPr>
        <w:t>cooperation</w:t>
      </w:r>
      <w:r w:rsidRPr="008D06B5">
        <w:rPr>
          <w:sz w:val="16"/>
        </w:rPr>
        <w:t>—such as detailed intelligence sharing—</w:t>
      </w:r>
      <w:r w:rsidRPr="008D06B5">
        <w:rPr>
          <w:rStyle w:val="StyleBoldUnderline"/>
          <w:highlight w:val="cyan"/>
        </w:rPr>
        <w:t>very problematic</w:t>
      </w:r>
      <w:r w:rsidRPr="008D06B5">
        <w:rPr>
          <w:sz w:val="16"/>
          <w:highlight w:val="cyan"/>
        </w:rPr>
        <w:t xml:space="preserve">. </w:t>
      </w:r>
      <w:r w:rsidRPr="008D06B5">
        <w:rPr>
          <w:rStyle w:val="StyleBoldUnderline"/>
          <w:highlight w:val="cyan"/>
        </w:rPr>
        <w:t>Beijing’s repressive behavior in Xinjiang actively is worsening the conditions in which</w:t>
      </w:r>
      <w:r w:rsidRPr="008D06B5">
        <w:rPr>
          <w:rStyle w:val="StyleBoldUnderline"/>
        </w:rPr>
        <w:t xml:space="preserve"> terrorist </w:t>
      </w:r>
      <w:r w:rsidRPr="008D06B5">
        <w:rPr>
          <w:rStyle w:val="StyleBoldUnderline"/>
          <w:highlight w:val="cyan"/>
        </w:rPr>
        <w:t>threats are liable to grow</w:t>
      </w:r>
      <w:r w:rsidRPr="008D06B5">
        <w:rPr>
          <w:sz w:val="16"/>
        </w:rPr>
        <w:t xml:space="preserve">. And Beijing is willing to use its position on the U.N. Security Council to extend protection to members of specific terrorist organizations—such as </w:t>
      </w:r>
      <w:proofErr w:type="spellStart"/>
      <w:r w:rsidRPr="008D06B5">
        <w:rPr>
          <w:sz w:val="16"/>
        </w:rPr>
        <w:t>Lashkar</w:t>
      </w:r>
      <w:proofErr w:type="spellEnd"/>
      <w:r w:rsidRPr="008D06B5">
        <w:rPr>
          <w:sz w:val="16"/>
        </w:rPr>
        <w:t>-e-</w:t>
      </w:r>
      <w:proofErr w:type="spellStart"/>
      <w:r w:rsidRPr="008D06B5">
        <w:rPr>
          <w:sz w:val="16"/>
        </w:rPr>
        <w:t>Taiba</w:t>
      </w:r>
      <w:proofErr w:type="spellEnd"/>
      <w:r w:rsidRPr="008D06B5">
        <w:rPr>
          <w:sz w:val="16"/>
        </w:rPr>
        <w:t xml:space="preserve">—when it has political reasons to do so. Nonetheless, there is no question that China increasingly is the victim of serious terrorist attacks, both at home and abroad. These are not just attacks on Chinese state institutions but atrocities against Chinese civilians, exemplified by the Kunming attack in 2014. A number of the incidents also have the hallmarks of jihadi methods, implying some degree of external influence even if not direct support. Although their numbers are small and their capacity to act on the Chinese mainland is limited, there are active militant groups such as the Turkistan Islamic Party that have had a visible presence in Pakistan, Afghanistan, and now Syria. And after a long period in which Al Qaeda and its affiliates, for tactical reasons, largely considered it inadvisable to make China a target, ISIS, by contrast, has been very explicit about the fact that it sees China as an enemy. This is a completely different landscape for Beijing from the one it faced ten years ago. It already has prompted more serious efforts on China’s part to help stabilize Afghanistan, which it fears becoming a safe haven for Uighur militants. Beijing is now one of the leading actors in trying to bring about a political settlement between the Taliban and the Afghan government. Many of its economic initiatives in the region are motivated as much by security considerations as commercial ones. China believes that the </w:t>
      </w:r>
      <w:proofErr w:type="gramStart"/>
      <w:r w:rsidRPr="008D06B5">
        <w:rPr>
          <w:sz w:val="16"/>
        </w:rPr>
        <w:t>conditions in which militancy has</w:t>
      </w:r>
      <w:proofErr w:type="gramEnd"/>
      <w:r w:rsidRPr="008D06B5">
        <w:rPr>
          <w:sz w:val="16"/>
        </w:rPr>
        <w:t xml:space="preserve"> thrived really only can be addressed through a transformation of the economic situation in these countries, including Pakistan. In many of these efforts—particularly the reconciliation push in Afghanistan—Beijing is working already with the United States as a close partner. Syria is a more complicated case, where China’s antipathy towards ISIS coexists with its aversion to regime change, </w:t>
      </w:r>
      <w:proofErr w:type="gramStart"/>
      <w:r w:rsidRPr="008D06B5">
        <w:rPr>
          <w:sz w:val="16"/>
        </w:rPr>
        <w:t>its</w:t>
      </w:r>
      <w:proofErr w:type="gramEnd"/>
      <w:r w:rsidRPr="008D06B5">
        <w:rPr>
          <w:sz w:val="16"/>
        </w:rPr>
        <w:t xml:space="preserve"> backing of Russia’s position, and its caution about the sectarian dimensions of the conflicts underway there. China already has shown tacit support of anti-ISIS measures though, including military strikes, and if the political pieces fall into place, it is not impossible to imagine a larger Chinese role. </w:t>
      </w:r>
      <w:r w:rsidRPr="008D06B5">
        <w:rPr>
          <w:rStyle w:val="StyleBoldUnderline"/>
        </w:rPr>
        <w:t>Conceived</w:t>
      </w:r>
      <w:r w:rsidRPr="008D06B5">
        <w:rPr>
          <w:sz w:val="16"/>
        </w:rPr>
        <w:t xml:space="preserve"> solely </w:t>
      </w:r>
      <w:r w:rsidRPr="008D06B5">
        <w:rPr>
          <w:rStyle w:val="StyleBoldUnderline"/>
        </w:rPr>
        <w:t>through</w:t>
      </w:r>
      <w:r w:rsidRPr="008D06B5">
        <w:rPr>
          <w:sz w:val="16"/>
        </w:rPr>
        <w:t xml:space="preserve"> the prism </w:t>
      </w:r>
      <w:r w:rsidRPr="008D06B5">
        <w:rPr>
          <w:rStyle w:val="StyleBoldUnderline"/>
        </w:rPr>
        <w:t>of Xinjiang and Beijing’s domestic counter-terrorism practices</w:t>
      </w:r>
      <w:r w:rsidRPr="008D06B5">
        <w:rPr>
          <w:sz w:val="16"/>
          <w:highlight w:val="cyan"/>
        </w:rPr>
        <w:t xml:space="preserve">, </w:t>
      </w:r>
      <w:r w:rsidRPr="008D06B5">
        <w:rPr>
          <w:rStyle w:val="StyleBoldUnderline"/>
          <w:highlight w:val="cyan"/>
        </w:rPr>
        <w:t>there is good cause to be skeptical about China’s credibility as partner</w:t>
      </w:r>
      <w:r w:rsidRPr="008D06B5">
        <w:rPr>
          <w:rStyle w:val="StyleBoldUnderline"/>
        </w:rPr>
        <w:t>.</w:t>
      </w:r>
      <w:r w:rsidRPr="008D06B5">
        <w:rPr>
          <w:sz w:val="16"/>
        </w:rPr>
        <w:t xml:space="preserve"> There are forms of direct counter-terrorism cooperation with Beijing that will be limited, necessarily and rightly. But looking more broadly at stabilizing the whole arc running from Xinjiang to the Middle East, China’s economic and political role is likely to be a crucial one, and aspects of that partnership already are underway. </w:t>
      </w:r>
    </w:p>
    <w:p w14:paraId="001F6018" w14:textId="77777777" w:rsidR="00191813" w:rsidRDefault="00191813" w:rsidP="00191813">
      <w:pPr>
        <w:rPr>
          <w:sz w:val="16"/>
        </w:rPr>
      </w:pPr>
    </w:p>
    <w:p w14:paraId="4EB61A70" w14:textId="77777777" w:rsidR="00191813" w:rsidRDefault="00191813" w:rsidP="00191813">
      <w:pPr>
        <w:pStyle w:val="Heading4"/>
      </w:pPr>
      <w:r>
        <w:t>US does not see China as a credible partner in fighting terrorism</w:t>
      </w:r>
    </w:p>
    <w:p w14:paraId="3B210A7D" w14:textId="77777777" w:rsidR="00191813" w:rsidRPr="00983D49" w:rsidRDefault="00191813" w:rsidP="00191813">
      <w:pPr>
        <w:rPr>
          <w:bCs/>
        </w:rPr>
      </w:pPr>
      <w:proofErr w:type="spellStart"/>
      <w:r>
        <w:rPr>
          <w:rStyle w:val="StyleStyleBold12pt"/>
        </w:rPr>
        <w:t>Hundman</w:t>
      </w:r>
      <w:proofErr w:type="spellEnd"/>
      <w:r>
        <w:rPr>
          <w:rStyle w:val="StyleStyleBold12pt"/>
        </w:rPr>
        <w:t xml:space="preserve"> </w:t>
      </w:r>
      <w:r>
        <w:rPr>
          <w:rStyle w:val="StyleStyleBold12pt"/>
          <w:b w:val="0"/>
        </w:rPr>
        <w:t>11/19/</w:t>
      </w:r>
      <w:r>
        <w:rPr>
          <w:rStyle w:val="StyleStyleBold12pt"/>
        </w:rPr>
        <w:t xml:space="preserve">15 </w:t>
      </w:r>
      <w:r>
        <w:rPr>
          <w:rStyle w:val="StyleStyleBold12pt"/>
          <w:b w:val="0"/>
        </w:rPr>
        <w:t>(</w:t>
      </w:r>
      <w:r w:rsidRPr="008D06B5">
        <w:rPr>
          <w:bCs/>
        </w:rPr>
        <w:t xml:space="preserve">Eric </w:t>
      </w:r>
      <w:proofErr w:type="spellStart"/>
      <w:r w:rsidRPr="008D06B5">
        <w:rPr>
          <w:bCs/>
        </w:rPr>
        <w:t>Hundman</w:t>
      </w:r>
      <w:proofErr w:type="spellEnd"/>
      <w:r w:rsidRPr="008D06B5">
        <w:rPr>
          <w:bCs/>
        </w:rPr>
        <w:t xml:space="preserve"> is a Ph.D. candidate in the Department of Political Science and a Toyota Dissertation Fellow in the Center for East Asian Studies at the University of Chicago</w:t>
      </w:r>
      <w:proofErr w:type="gramStart"/>
      <w:r w:rsidRPr="008D06B5">
        <w:rPr>
          <w:bCs/>
        </w:rPr>
        <w:t>.</w:t>
      </w:r>
      <w:r>
        <w:rPr>
          <w:bCs/>
        </w:rPr>
        <w:t>,</w:t>
      </w:r>
      <w:proofErr w:type="gramEnd"/>
      <w:r>
        <w:rPr>
          <w:bCs/>
        </w:rPr>
        <w:t xml:space="preserve"> “Is China a Credible Partner in Fighting Terror”, </w:t>
      </w:r>
      <w:r w:rsidRPr="003D6093">
        <w:rPr>
          <w:bCs/>
        </w:rPr>
        <w:t>https://www.chinafile.com/conversation/china-credible-partner-fighting-terror</w:t>
      </w:r>
      <w:r>
        <w:rPr>
          <w:bCs/>
        </w:rPr>
        <w:t>)</w:t>
      </w:r>
    </w:p>
    <w:p w14:paraId="7D9C306D" w14:textId="77777777" w:rsidR="00191813" w:rsidRDefault="00191813" w:rsidP="00191813">
      <w:pPr>
        <w:shd w:val="clear" w:color="auto" w:fill="FFFFFF"/>
        <w:spacing w:line="315" w:lineRule="atLeast"/>
        <w:ind w:right="120"/>
        <w:textAlignment w:val="baseline"/>
        <w:rPr>
          <w:rStyle w:val="StyleBoldUnderline"/>
        </w:rPr>
      </w:pPr>
      <w:r w:rsidRPr="00911523">
        <w:rPr>
          <w:rStyle w:val="StyleBoldUnderline"/>
          <w:highlight w:val="cyan"/>
        </w:rPr>
        <w:t>The question of whether China can be a credible partner for the U.S. is critical</w:t>
      </w:r>
      <w:r w:rsidRPr="00983D49">
        <w:rPr>
          <w:sz w:val="14"/>
        </w:rPr>
        <w:t xml:space="preserve">—China’s credibility not only will impact the effectiveness of any efforts to cooperate with the U.S. on terrorism, it also will affect cooperation in other areas where the two share interests, such as climate change, territorial disputes, and trade. However, China’s credibility is not just about China's actions—it also rests on U.S. perceptions of those actions. In the case of fighting terror, these perceptions hinge on the degrees to which (1) the two countries agree on the nature of terrorism and (2) the U.S. trusts that China’s ultimate intentions are benign. Given increasing concerns about China’s rise, prospects that the U.S. will view China as a credible partner in fighting terror appear dim. Andrew Small highlights the first reason the </w:t>
      </w:r>
      <w:r w:rsidRPr="00911523">
        <w:rPr>
          <w:rStyle w:val="StyleBoldUnderline"/>
          <w:highlight w:val="cyan"/>
        </w:rPr>
        <w:t>U.S. is unlikely to see China as credible</w:t>
      </w:r>
      <w:r w:rsidRPr="00983D49">
        <w:rPr>
          <w:sz w:val="14"/>
        </w:rPr>
        <w:t xml:space="preserve"> when he notes that China’s unwillingness to draw clear lines between terrorism and other forms of resistance inhibits cooperation between the two—the U.S. is not convinced that it would be helping China to pursue targets that, from a U.S. perspective, can legitimately be deemed “terrorists</w:t>
      </w:r>
      <w:r w:rsidRPr="003D6093">
        <w:rPr>
          <w:rStyle w:val="StyleBoldUnderline"/>
        </w:rPr>
        <w:t>.”</w:t>
      </w:r>
      <w:r w:rsidRPr="00983D49">
        <w:rPr>
          <w:sz w:val="14"/>
        </w:rPr>
        <w:t xml:space="preserve"> Naming a terrorist involves a fundamentally political judgment of legitimacy. Everyone thus agrees that terrorists are bad, but agreement on how to identify and handle them is more elusive. </w:t>
      </w:r>
      <w:r w:rsidRPr="003D6093">
        <w:rPr>
          <w:rStyle w:val="StyleBoldUnderline"/>
        </w:rPr>
        <w:t>Disagreement about the nature of terrorism makes China less credible to the U.S. as a partner</w:t>
      </w:r>
      <w:r w:rsidRPr="00983D49">
        <w:rPr>
          <w:sz w:val="14"/>
        </w:rPr>
        <w:t xml:space="preserve">, both because agreement about how to fight terror becomes harder, and also because </w:t>
      </w:r>
      <w:r w:rsidRPr="00911523">
        <w:rPr>
          <w:rStyle w:val="StyleBoldUnderline"/>
          <w:highlight w:val="cyan"/>
        </w:rPr>
        <w:t>the ways in which the two sides disagree link</w:t>
      </w:r>
      <w:r w:rsidRPr="003D6093">
        <w:rPr>
          <w:rStyle w:val="StyleBoldUnderline"/>
        </w:rPr>
        <w:t xml:space="preserve"> the politics of </w:t>
      </w:r>
      <w:r w:rsidRPr="00911523">
        <w:rPr>
          <w:rStyle w:val="StyleBoldUnderline"/>
          <w:highlight w:val="cyan"/>
        </w:rPr>
        <w:t>terrorism to other important issues</w:t>
      </w:r>
      <w:r w:rsidRPr="003D6093">
        <w:rPr>
          <w:rStyle w:val="StyleBoldUnderline"/>
        </w:rPr>
        <w:t xml:space="preserve"> in the U.S.-China relationship.</w:t>
      </w:r>
      <w:r>
        <w:rPr>
          <w:rStyle w:val="StyleBoldUnderline"/>
        </w:rPr>
        <w:t xml:space="preserve"> </w:t>
      </w:r>
      <w:r w:rsidRPr="00983D49">
        <w:rPr>
          <w:sz w:val="14"/>
        </w:rPr>
        <w:t xml:space="preserve">In other words, because </w:t>
      </w:r>
      <w:r w:rsidRPr="003D6093">
        <w:rPr>
          <w:rStyle w:val="StyleBoldUnderline"/>
        </w:rPr>
        <w:t>partnering with China to fight terror implicates other issues that loom large in the relationship for the U.S.—</w:t>
      </w:r>
      <w:r w:rsidRPr="00911523">
        <w:rPr>
          <w:rStyle w:val="StyleBoldUnderline"/>
          <w:highlight w:val="cyan"/>
        </w:rPr>
        <w:t>especially human rights, China’s military modernization, and China’s increasing assertiveness</w:t>
      </w:r>
      <w:r w:rsidRPr="00983D49">
        <w:rPr>
          <w:sz w:val="14"/>
        </w:rPr>
        <w:t>—</w:t>
      </w:r>
      <w:r w:rsidRPr="003D6093">
        <w:rPr>
          <w:rStyle w:val="StyleBoldUnderline"/>
        </w:rPr>
        <w:t>the question of how much the U.S. trusts China’s intentions</w:t>
      </w:r>
      <w:r w:rsidRPr="00983D49">
        <w:rPr>
          <w:sz w:val="14"/>
        </w:rPr>
        <w:t xml:space="preserve"> in general also </w:t>
      </w:r>
      <w:r w:rsidRPr="003D6093">
        <w:rPr>
          <w:rStyle w:val="StyleBoldUnderline"/>
        </w:rPr>
        <w:t>affects whether China can be seen as a credible partner</w:t>
      </w:r>
      <w:r w:rsidRPr="00983D49">
        <w:rPr>
          <w:sz w:val="14"/>
        </w:rPr>
        <w:t xml:space="preserve"> in fighting terror. </w:t>
      </w:r>
      <w:r w:rsidRPr="003D6093">
        <w:rPr>
          <w:rStyle w:val="StyleBoldUnderline"/>
        </w:rPr>
        <w:t xml:space="preserve">One lens through which </w:t>
      </w:r>
      <w:r w:rsidRPr="00911523">
        <w:rPr>
          <w:rStyle w:val="StyleBoldUnderline"/>
          <w:highlight w:val="cyan"/>
        </w:rPr>
        <w:t>to assess this</w:t>
      </w:r>
      <w:r w:rsidRPr="003D6093">
        <w:rPr>
          <w:rStyle w:val="StyleBoldUnderline"/>
        </w:rPr>
        <w:t xml:space="preserve"> kind of </w:t>
      </w:r>
      <w:r w:rsidRPr="00911523">
        <w:rPr>
          <w:rStyle w:val="StyleBoldUnderline"/>
          <w:highlight w:val="cyan"/>
        </w:rPr>
        <w:t>trust is the security dilemma</w:t>
      </w:r>
      <w:r w:rsidRPr="00983D49">
        <w:rPr>
          <w:sz w:val="14"/>
        </w:rPr>
        <w:t xml:space="preserve">, a concept from </w:t>
      </w:r>
      <w:r w:rsidRPr="00911523">
        <w:rPr>
          <w:rStyle w:val="StyleBoldUnderline"/>
          <w:highlight w:val="cyan"/>
        </w:rPr>
        <w:t xml:space="preserve">international relations theory </w:t>
      </w:r>
      <w:r w:rsidRPr="00911523">
        <w:rPr>
          <w:rStyle w:val="StyleBoldUnderline"/>
        </w:rPr>
        <w:t>that</w:t>
      </w:r>
      <w:r w:rsidRPr="00911523">
        <w:rPr>
          <w:rStyle w:val="StyleBoldUnderline"/>
          <w:highlight w:val="cyan"/>
        </w:rPr>
        <w:t xml:space="preserve"> highlights how China’s defensive, security-seeking actions—including anti-terror efforts—could be seen by the U.S. as threatening</w:t>
      </w:r>
      <w:r w:rsidRPr="003D6093">
        <w:rPr>
          <w:rStyle w:val="StyleBoldUnderline"/>
        </w:rPr>
        <w:t xml:space="preserve">. Recent work on the security dilemma in East Asia </w:t>
      </w:r>
      <w:r>
        <w:fldChar w:fldCharType="begin"/>
      </w:r>
      <w:r>
        <w:instrText xml:space="preserve"> HYPERLINK "http://cjip.oxfordjournals.org/content/4/1/5.full" \t "_blank" </w:instrText>
      </w:r>
      <w:r>
        <w:fldChar w:fldCharType="separate"/>
      </w:r>
      <w:r w:rsidRPr="003D6093">
        <w:rPr>
          <w:rStyle w:val="StyleBoldUnderline"/>
        </w:rPr>
        <w:t>indicates that the U.S. increasingly doubts that China’s ultimate intentions are benign.</w:t>
      </w:r>
      <w:r>
        <w:rPr>
          <w:rStyle w:val="StyleBoldUnderline"/>
        </w:rPr>
        <w:fldChar w:fldCharType="end"/>
      </w:r>
      <w:r>
        <w:rPr>
          <w:rStyle w:val="StyleBoldUnderline"/>
        </w:rPr>
        <w:t xml:space="preserve"> </w:t>
      </w:r>
      <w:r w:rsidRPr="00911523">
        <w:rPr>
          <w:rStyle w:val="StyleBoldUnderline"/>
        </w:rPr>
        <w:t>This kind of uncertainty about intentions not only intensifies U.S. concerns that cooperation with China will be ineffective in fighting terror, it</w:t>
      </w:r>
      <w:r w:rsidRPr="00983D49">
        <w:rPr>
          <w:sz w:val="14"/>
        </w:rPr>
        <w:t xml:space="preserve"> also </w:t>
      </w:r>
      <w:r w:rsidRPr="00911523">
        <w:rPr>
          <w:rStyle w:val="StyleBoldUnderline"/>
        </w:rPr>
        <w:t>foregrounds concerns that such cooperation could support China’s pursuit of undesirable goals in other areas</w:t>
      </w:r>
      <w:r w:rsidRPr="00983D49">
        <w:rPr>
          <w:sz w:val="14"/>
        </w:rPr>
        <w:t xml:space="preserve">. For instance, </w:t>
      </w:r>
      <w:r w:rsidRPr="00911523">
        <w:rPr>
          <w:rStyle w:val="StyleBoldUnderline"/>
        </w:rPr>
        <w:t xml:space="preserve">in </w:t>
      </w:r>
      <w:r w:rsidRPr="00983D49">
        <w:rPr>
          <w:rStyle w:val="StyleBoldUnderline"/>
        </w:rPr>
        <w:t>the presence of worries about China’s ultimate intentions</w:t>
      </w:r>
      <w:r w:rsidRPr="00911523">
        <w:rPr>
          <w:rStyle w:val="StyleBoldUnderline"/>
          <w:highlight w:val="cyan"/>
        </w:rPr>
        <w:t xml:space="preserve">, cooperating with the Chinese domestic security apparatus is </w:t>
      </w:r>
      <w:r w:rsidRPr="00983D49">
        <w:rPr>
          <w:rStyle w:val="StyleBoldUnderline"/>
        </w:rPr>
        <w:t>more</w:t>
      </w:r>
      <w:r w:rsidRPr="00911523">
        <w:rPr>
          <w:rStyle w:val="StyleBoldUnderline"/>
          <w:highlight w:val="cyan"/>
        </w:rPr>
        <w:t xml:space="preserve"> likely </w:t>
      </w:r>
      <w:r w:rsidRPr="00983D49">
        <w:rPr>
          <w:rStyle w:val="StyleBoldUnderline"/>
        </w:rPr>
        <w:t xml:space="preserve">to be </w:t>
      </w:r>
      <w:r w:rsidRPr="00911523">
        <w:rPr>
          <w:rStyle w:val="StyleBoldUnderline"/>
          <w:highlight w:val="cyan"/>
        </w:rPr>
        <w:t>seen as</w:t>
      </w:r>
      <w:r w:rsidRPr="00983D49">
        <w:rPr>
          <w:rStyle w:val="StyleBoldUnderline"/>
        </w:rPr>
        <w:t xml:space="preserve"> enabling </w:t>
      </w:r>
      <w:r w:rsidRPr="00911523">
        <w:rPr>
          <w:rStyle w:val="StyleBoldUnderline"/>
          <w:highlight w:val="cyan"/>
        </w:rPr>
        <w:t xml:space="preserve">an increase in state power that could </w:t>
      </w:r>
      <w:r w:rsidRPr="00983D49">
        <w:rPr>
          <w:rStyle w:val="StyleBoldUnderline"/>
        </w:rPr>
        <w:t>ultimately</w:t>
      </w:r>
      <w:r w:rsidRPr="00911523">
        <w:rPr>
          <w:rStyle w:val="StyleBoldUnderline"/>
          <w:highlight w:val="cyan"/>
        </w:rPr>
        <w:t xml:space="preserve"> threaten the U.S. If the U.S. were to become confident that China did not seek to challenge </w:t>
      </w:r>
      <w:r w:rsidRPr="00983D49">
        <w:rPr>
          <w:rStyle w:val="StyleBoldUnderline"/>
        </w:rPr>
        <w:t>it,</w:t>
      </w:r>
      <w:r w:rsidRPr="00911523">
        <w:rPr>
          <w:rStyle w:val="StyleBoldUnderline"/>
          <w:highlight w:val="cyan"/>
        </w:rPr>
        <w:t xml:space="preserve"> this kind of worry would diminish, and China would be seen as a </w:t>
      </w:r>
      <w:r w:rsidRPr="00983D49">
        <w:rPr>
          <w:rStyle w:val="StyleBoldUnderline"/>
        </w:rPr>
        <w:t xml:space="preserve">much more </w:t>
      </w:r>
      <w:r w:rsidRPr="00983D49">
        <w:rPr>
          <w:rStyle w:val="StyleBoldUnderline"/>
          <w:highlight w:val="cyan"/>
        </w:rPr>
        <w:t>c</w:t>
      </w:r>
      <w:r w:rsidRPr="00911523">
        <w:rPr>
          <w:rStyle w:val="StyleBoldUnderline"/>
          <w:highlight w:val="cyan"/>
        </w:rPr>
        <w:t>redible partner</w:t>
      </w:r>
      <w:r w:rsidRPr="00983D49">
        <w:rPr>
          <w:rStyle w:val="StyleBoldUnderline"/>
        </w:rPr>
        <w:t xml:space="preserve"> in the fight against terror. </w:t>
      </w:r>
      <w:r w:rsidRPr="00911523">
        <w:rPr>
          <w:rStyle w:val="StyleBoldUnderline"/>
          <w:highlight w:val="cyan"/>
        </w:rPr>
        <w:t>China so far has been unwilling to</w:t>
      </w:r>
      <w:r w:rsidRPr="00911523">
        <w:rPr>
          <w:rStyle w:val="StyleBoldUnderline"/>
        </w:rPr>
        <w:t xml:space="preserve"> take actions that plausibly could </w:t>
      </w:r>
      <w:r w:rsidRPr="00911523">
        <w:rPr>
          <w:rStyle w:val="StyleBoldUnderline"/>
          <w:highlight w:val="cyan"/>
        </w:rPr>
        <w:t xml:space="preserve">diminish such worries </w:t>
      </w:r>
      <w:r w:rsidRPr="00983D49">
        <w:rPr>
          <w:rStyle w:val="StyleBoldUnderline"/>
        </w:rPr>
        <w:t>in the U.S</w:t>
      </w:r>
      <w:r w:rsidRPr="00911523">
        <w:rPr>
          <w:rStyle w:val="StyleBoldUnderline"/>
        </w:rPr>
        <w:t>., and even if it did so, the U.S. might perceive such actions in unpredictable ways. So long as negative views of China in the U.S. continue to predominate and differences of opinion about fighting terror persist, therefore, it seems unlikely the U.S. will see China as a credible partner on this issue.</w:t>
      </w:r>
      <w:r>
        <w:rPr>
          <w:rStyle w:val="StyleBoldUnderline"/>
        </w:rPr>
        <w:t xml:space="preserve"> </w:t>
      </w:r>
    </w:p>
    <w:p w14:paraId="6BFACFB0" w14:textId="77777777" w:rsidR="00191813" w:rsidRDefault="00191813" w:rsidP="00191813">
      <w:pPr>
        <w:pStyle w:val="Heading3"/>
      </w:pPr>
      <w:r>
        <w:t>AT Relations Impact – AT Terrorism – Impact Defense</w:t>
      </w:r>
    </w:p>
    <w:p w14:paraId="0FFE8A27" w14:textId="77777777" w:rsidR="00191813" w:rsidRDefault="00191813" w:rsidP="00191813">
      <w:pPr>
        <w:pStyle w:val="Heading4"/>
        <w:rPr>
          <w:sz w:val="16"/>
        </w:rPr>
      </w:pPr>
      <w:r>
        <w:t>Terrorism won’t go nuclear and they won’t be able to attack the US - several warrants</w:t>
      </w:r>
    </w:p>
    <w:p w14:paraId="3306AD58" w14:textId="77777777" w:rsidR="00191813" w:rsidRDefault="00191813" w:rsidP="0019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rPr>
      </w:pPr>
      <w:proofErr w:type="spellStart"/>
      <w:proofErr w:type="gramStart"/>
      <w:r>
        <w:rPr>
          <w:b/>
          <w:bCs/>
          <w:color w:val="000000"/>
        </w:rPr>
        <w:t>Mearsheimer</w:t>
      </w:r>
      <w:proofErr w:type="spellEnd"/>
      <w:r>
        <w:rPr>
          <w:b/>
          <w:bCs/>
          <w:color w:val="000000"/>
        </w:rPr>
        <w:t xml:space="preserve"> 11,</w:t>
      </w:r>
      <w:r>
        <w:rPr>
          <w:rStyle w:val="apple-converted-space"/>
          <w:b/>
          <w:bCs/>
          <w:color w:val="000000"/>
        </w:rPr>
        <w:t> </w:t>
      </w:r>
      <w:r>
        <w:rPr>
          <w:color w:val="000000"/>
          <w:sz w:val="16"/>
        </w:rPr>
        <w:t>January, John J., Wendell Harrison Distinguished Service Professor of Political Science at the University of Chicago.</w:t>
      </w:r>
      <w:proofErr w:type="gramEnd"/>
      <w:r>
        <w:rPr>
          <w:color w:val="000000"/>
          <w:sz w:val="16"/>
        </w:rPr>
        <w:t xml:space="preserve"> He is on the Advisory Council of The National Interest, “Imperial by Design,”</w:t>
      </w:r>
      <w:r>
        <w:fldChar w:fldCharType="begin"/>
      </w:r>
      <w:r>
        <w:instrText xml:space="preserve"> HYPERLINK "http://nationalinterest.org/article/imperial-by-design-4576?page=3" \t "_blank" </w:instrText>
      </w:r>
      <w:r>
        <w:fldChar w:fldCharType="separate"/>
      </w:r>
      <w:r>
        <w:rPr>
          <w:rStyle w:val="Hyperlink"/>
          <w:color w:val="1C51A8"/>
        </w:rPr>
        <w:t>http://nationalinterest.org/article/imperial-by-design-4576?page=3</w:t>
      </w:r>
      <w:r>
        <w:rPr>
          <w:rStyle w:val="Hyperlink"/>
          <w:color w:val="1C51A8"/>
        </w:rPr>
        <w:fldChar w:fldCharType="end"/>
      </w:r>
    </w:p>
    <w:p w14:paraId="2234E522" w14:textId="77777777" w:rsidR="00191813" w:rsidRDefault="00191813" w:rsidP="0019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rPr>
      </w:pPr>
      <w:r>
        <w:rPr>
          <w:color w:val="000000"/>
          <w:sz w:val="16"/>
        </w:rPr>
        <w:t> </w:t>
      </w:r>
    </w:p>
    <w:p w14:paraId="62470CDC" w14:textId="77777777" w:rsidR="00191813" w:rsidRDefault="00191813" w:rsidP="0019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rPr>
      </w:pPr>
      <w:r>
        <w:rPr>
          <w:color w:val="000000"/>
          <w:sz w:val="16"/>
        </w:rPr>
        <w:t>T</w:t>
      </w:r>
      <w:r>
        <w:rPr>
          <w:color w:val="000000"/>
          <w:sz w:val="16"/>
          <w:shd w:val="clear" w:color="auto" w:fill="FFFFFF"/>
        </w:rPr>
        <w:t>he fact is that</w:t>
      </w:r>
      <w:r>
        <w:rPr>
          <w:rStyle w:val="apple-converted-space"/>
          <w:color w:val="000000"/>
          <w:sz w:val="16"/>
          <w:shd w:val="clear" w:color="auto" w:fill="FFFFFF"/>
        </w:rPr>
        <w:t> </w:t>
      </w:r>
      <w:r w:rsidRPr="00643CD1">
        <w:rPr>
          <w:color w:val="000000"/>
          <w:u w:val="single"/>
          <w:shd w:val="clear" w:color="auto" w:fill="FFFFFF"/>
        </w:rPr>
        <w:t>states have strong incentives to distrust terrorist groups</w:t>
      </w:r>
      <w:r w:rsidRPr="00643CD1">
        <w:rPr>
          <w:color w:val="000000"/>
          <w:sz w:val="16"/>
          <w:shd w:val="clear" w:color="auto" w:fill="FFFFFF"/>
        </w:rPr>
        <w:t>,</w:t>
      </w:r>
      <w:r w:rsidRPr="00643CD1">
        <w:rPr>
          <w:rStyle w:val="apple-converted-space"/>
          <w:color w:val="000000"/>
          <w:sz w:val="16"/>
          <w:shd w:val="clear" w:color="auto" w:fill="FFFFFF"/>
        </w:rPr>
        <w:t> </w:t>
      </w:r>
      <w:r w:rsidRPr="00643CD1">
        <w:rPr>
          <w:color w:val="000000"/>
          <w:sz w:val="16"/>
          <w:shd w:val="clear" w:color="auto" w:fill="FFFFFF"/>
        </w:rPr>
        <w:t>in</w:t>
      </w:r>
      <w:r>
        <w:rPr>
          <w:color w:val="000000"/>
          <w:sz w:val="16"/>
          <w:shd w:val="clear" w:color="auto" w:fill="FFFFFF"/>
        </w:rPr>
        <w:t xml:space="preserve"> part </w:t>
      </w:r>
      <w:r>
        <w:rPr>
          <w:color w:val="000000"/>
          <w:u w:val="single"/>
          <w:shd w:val="clear" w:color="auto" w:fill="FFFFFF"/>
        </w:rPr>
        <w:t>because</w:t>
      </w:r>
      <w:r>
        <w:rPr>
          <w:rStyle w:val="apple-converted-space"/>
          <w:color w:val="000000"/>
          <w:u w:val="single"/>
          <w:shd w:val="clear" w:color="auto" w:fill="FFFFFF"/>
        </w:rPr>
        <w:t> </w:t>
      </w:r>
      <w:r>
        <w:rPr>
          <w:color w:val="000000"/>
          <w:u w:val="single"/>
          <w:shd w:val="clear" w:color="auto" w:fill="FFFFFF"/>
        </w:rPr>
        <w:t>they might turn on them someday</w:t>
      </w:r>
      <w:r>
        <w:rPr>
          <w:color w:val="000000"/>
          <w:sz w:val="16"/>
          <w:shd w:val="clear" w:color="auto" w:fill="FFFFFF"/>
        </w:rPr>
        <w:t xml:space="preserve">, but </w:t>
      </w:r>
      <w:r>
        <w:rPr>
          <w:color w:val="000000"/>
          <w:u w:val="single"/>
          <w:shd w:val="clear" w:color="auto" w:fill="FFFFFF"/>
        </w:rPr>
        <w:t>also because</w:t>
      </w:r>
      <w:r>
        <w:rPr>
          <w:rStyle w:val="apple-converted-space"/>
          <w:color w:val="000000"/>
          <w:u w:val="single"/>
          <w:shd w:val="clear" w:color="auto" w:fill="FFFFFF"/>
        </w:rPr>
        <w:t> </w:t>
      </w:r>
      <w:r>
        <w:rPr>
          <w:color w:val="000000"/>
          <w:u w:val="single"/>
          <w:shd w:val="clear" w:color="auto" w:fill="FFFFFF"/>
        </w:rPr>
        <w:t>countries cannot control what terrorist</w:t>
      </w:r>
      <w:r>
        <w:rPr>
          <w:rStyle w:val="apple-converted-space"/>
          <w:color w:val="000000"/>
          <w:u w:val="single"/>
          <w:shd w:val="clear" w:color="auto" w:fill="FFFFFF"/>
        </w:rPr>
        <w:t> </w:t>
      </w:r>
      <w:r>
        <w:rPr>
          <w:color w:val="000000"/>
          <w:u w:val="single"/>
          <w:shd w:val="clear" w:color="auto" w:fill="FFFFFF"/>
        </w:rPr>
        <w:t>organizations</w:t>
      </w:r>
      <w:r>
        <w:rPr>
          <w:rStyle w:val="apple-converted-space"/>
          <w:color w:val="000000"/>
          <w:u w:val="single"/>
          <w:shd w:val="clear" w:color="auto" w:fill="FFFFFF"/>
        </w:rPr>
        <w:t> </w:t>
      </w:r>
      <w:r>
        <w:rPr>
          <w:color w:val="000000"/>
          <w:u w:val="single"/>
          <w:shd w:val="clear" w:color="auto" w:fill="FFFFFF"/>
        </w:rPr>
        <w:t>do</w:t>
      </w:r>
      <w:r>
        <w:rPr>
          <w:color w:val="000000"/>
          <w:sz w:val="16"/>
          <w:shd w:val="clear" w:color="auto" w:fill="FFFFFF"/>
        </w:rPr>
        <w:t>,</w:t>
      </w:r>
      <w:r>
        <w:rPr>
          <w:color w:val="000000"/>
          <w:u w:val="single"/>
          <w:shd w:val="clear" w:color="auto" w:fill="FFFFFF"/>
        </w:rPr>
        <w:t xml:space="preserve"> and</w:t>
      </w:r>
      <w:r>
        <w:rPr>
          <w:rStyle w:val="apple-converted-space"/>
          <w:color w:val="000000"/>
          <w:sz w:val="16"/>
          <w:shd w:val="clear" w:color="auto" w:fill="FFFFFF"/>
        </w:rPr>
        <w:t> </w:t>
      </w:r>
      <w:r>
        <w:rPr>
          <w:color w:val="000000"/>
          <w:sz w:val="16"/>
          <w:shd w:val="clear" w:color="auto" w:fill="FFFFFF"/>
        </w:rPr>
        <w:t xml:space="preserve">they </w:t>
      </w:r>
      <w:r>
        <w:rPr>
          <w:color w:val="000000"/>
          <w:u w:val="single"/>
          <w:shd w:val="clear" w:color="auto" w:fill="FFFFFF"/>
        </w:rPr>
        <w:t>may do something that gets</w:t>
      </w:r>
      <w:r>
        <w:rPr>
          <w:rStyle w:val="apple-converted-space"/>
          <w:color w:val="000000"/>
          <w:u w:val="single"/>
          <w:shd w:val="clear" w:color="auto" w:fill="FFFFFF"/>
        </w:rPr>
        <w:t> </w:t>
      </w:r>
      <w:r>
        <w:rPr>
          <w:color w:val="000000"/>
          <w:u w:val="single"/>
          <w:shd w:val="clear" w:color="auto" w:fill="FFFFFF"/>
        </w:rPr>
        <w:t>their</w:t>
      </w:r>
      <w:r>
        <w:rPr>
          <w:rStyle w:val="apple-converted-space"/>
          <w:color w:val="000000"/>
          <w:u w:val="single"/>
          <w:shd w:val="clear" w:color="auto" w:fill="FFFFFF"/>
        </w:rPr>
        <w:t> </w:t>
      </w:r>
      <w:r>
        <w:rPr>
          <w:color w:val="000000"/>
          <w:u w:val="single"/>
          <w:shd w:val="clear" w:color="auto" w:fill="FFFFFF"/>
        </w:rPr>
        <w:t>patrons into</w:t>
      </w:r>
      <w:r>
        <w:rPr>
          <w:rStyle w:val="apple-converted-space"/>
          <w:color w:val="000000"/>
          <w:sz w:val="16"/>
          <w:shd w:val="clear" w:color="auto" w:fill="FFFFFF"/>
        </w:rPr>
        <w:t> </w:t>
      </w:r>
      <w:r>
        <w:rPr>
          <w:color w:val="000000"/>
          <w:sz w:val="16"/>
          <w:shd w:val="clear" w:color="auto" w:fill="FFFFFF"/>
        </w:rPr>
        <w:t>serious</w:t>
      </w:r>
      <w:r>
        <w:rPr>
          <w:rStyle w:val="apple-converted-space"/>
          <w:color w:val="000000"/>
          <w:u w:val="single"/>
          <w:shd w:val="clear" w:color="auto" w:fill="FFFFFF"/>
        </w:rPr>
        <w:t> </w:t>
      </w:r>
      <w:r>
        <w:rPr>
          <w:color w:val="000000"/>
          <w:u w:val="single"/>
          <w:shd w:val="clear" w:color="auto" w:fill="FFFFFF"/>
        </w:rPr>
        <w:t>trouble.</w:t>
      </w:r>
      <w:r>
        <w:rPr>
          <w:color w:val="000000"/>
          <w:sz w:val="16"/>
          <w:shd w:val="clear" w:color="auto" w:fill="FFFFFF"/>
        </w:rPr>
        <w:t xml:space="preserve"> This is why</w:t>
      </w:r>
      <w:r>
        <w:rPr>
          <w:rStyle w:val="apple-converted-space"/>
          <w:color w:val="000000"/>
          <w:sz w:val="16"/>
          <w:shd w:val="clear" w:color="auto" w:fill="FFFFFF"/>
        </w:rPr>
        <w:t> </w:t>
      </w:r>
      <w:r>
        <w:rPr>
          <w:color w:val="000000"/>
          <w:highlight w:val="cyan"/>
          <w:u w:val="single"/>
          <w:shd w:val="clear" w:color="auto" w:fill="FFFFFF"/>
        </w:rPr>
        <w:t>there is hardly any chance</w:t>
      </w:r>
      <w:r>
        <w:rPr>
          <w:rStyle w:val="apple-converted-space"/>
          <w:color w:val="000000"/>
          <w:highlight w:val="cyan"/>
          <w:u w:val="single"/>
          <w:shd w:val="clear" w:color="auto" w:fill="FFFFFF"/>
        </w:rPr>
        <w:t> </w:t>
      </w:r>
      <w:r>
        <w:rPr>
          <w:color w:val="000000"/>
          <w:highlight w:val="cyan"/>
          <w:u w:val="single"/>
          <w:shd w:val="clear" w:color="auto" w:fill="FFFFFF"/>
        </w:rPr>
        <w:t>that</w:t>
      </w:r>
      <w:r>
        <w:rPr>
          <w:rStyle w:val="apple-converted-space"/>
          <w:color w:val="000000"/>
          <w:highlight w:val="cyan"/>
          <w:u w:val="single"/>
          <w:shd w:val="clear" w:color="auto" w:fill="FFFFFF"/>
        </w:rPr>
        <w:t> </w:t>
      </w:r>
      <w:r>
        <w:rPr>
          <w:color w:val="000000"/>
          <w:highlight w:val="cyan"/>
          <w:u w:val="single"/>
          <w:shd w:val="clear" w:color="auto" w:fill="FFFFFF"/>
        </w:rPr>
        <w:t>a rogue state will give a nuclear weapon to terrorists.</w:t>
      </w:r>
      <w:r>
        <w:rPr>
          <w:rStyle w:val="apple-converted-space"/>
          <w:color w:val="000000"/>
          <w:highlight w:val="cyan"/>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regime’s leaders could never be sure</w:t>
      </w:r>
      <w:r w:rsidRPr="00643CD1">
        <w:rPr>
          <w:rStyle w:val="apple-converted-space"/>
          <w:color w:val="000000"/>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they would not be blamed and punished for a terrorist</w:t>
      </w:r>
      <w:r w:rsidRPr="00643CD1">
        <w:rPr>
          <w:rStyle w:val="apple-converted-space"/>
          <w:color w:val="000000"/>
          <w:u w:val="single"/>
          <w:shd w:val="clear" w:color="auto" w:fill="FFFFFF"/>
        </w:rPr>
        <w:t> </w:t>
      </w:r>
      <w:r w:rsidRPr="00643CD1">
        <w:rPr>
          <w:color w:val="000000"/>
          <w:u w:val="single"/>
          <w:shd w:val="clear" w:color="auto" w:fill="FFFFFF"/>
        </w:rPr>
        <w:t>group’s</w:t>
      </w:r>
      <w:r w:rsidRPr="00643CD1">
        <w:rPr>
          <w:rStyle w:val="apple-converted-space"/>
          <w:color w:val="000000"/>
          <w:u w:val="single"/>
          <w:shd w:val="clear" w:color="auto" w:fill="FFFFFF"/>
        </w:rPr>
        <w:t> </w:t>
      </w:r>
      <w:r w:rsidRPr="00643CD1">
        <w:rPr>
          <w:color w:val="000000"/>
          <w:u w:val="single"/>
          <w:shd w:val="clear" w:color="auto" w:fill="FFFFFF"/>
        </w:rPr>
        <w:t>actions. Nor could they be certain</w:t>
      </w:r>
      <w:r w:rsidRPr="00643CD1">
        <w:rPr>
          <w:rStyle w:val="apple-converted-space"/>
          <w:color w:val="000000"/>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the U</w:t>
      </w:r>
      <w:r w:rsidRPr="00643CD1">
        <w:rPr>
          <w:color w:val="000000"/>
          <w:sz w:val="16"/>
          <w:shd w:val="clear" w:color="auto" w:fill="FFFFFF"/>
        </w:rPr>
        <w:t>nited</w:t>
      </w:r>
      <w:r w:rsidRPr="00643CD1">
        <w:rPr>
          <w:rStyle w:val="apple-converted-space"/>
          <w:color w:val="000000"/>
          <w:sz w:val="16"/>
          <w:shd w:val="clear" w:color="auto" w:fill="FFFFFF"/>
        </w:rPr>
        <w:t> </w:t>
      </w:r>
      <w:r w:rsidRPr="00643CD1">
        <w:rPr>
          <w:color w:val="000000"/>
          <w:u w:val="single"/>
          <w:shd w:val="clear" w:color="auto" w:fill="FFFFFF"/>
        </w:rPr>
        <w:t>S</w:t>
      </w:r>
      <w:r w:rsidRPr="00643CD1">
        <w:rPr>
          <w:color w:val="000000"/>
          <w:sz w:val="16"/>
          <w:shd w:val="clear" w:color="auto" w:fill="FFFFFF"/>
        </w:rPr>
        <w:t xml:space="preserve">tates or Israel </w:t>
      </w:r>
      <w:r w:rsidRPr="00643CD1">
        <w:rPr>
          <w:color w:val="000000"/>
          <w:u w:val="single"/>
          <w:shd w:val="clear" w:color="auto" w:fill="FFFFFF"/>
        </w:rPr>
        <w:t>would not incinerate them</w:t>
      </w:r>
      <w:r w:rsidRPr="00643CD1">
        <w:rPr>
          <w:rStyle w:val="apple-converted-space"/>
          <w:color w:val="000000"/>
          <w:sz w:val="16"/>
          <w:shd w:val="clear" w:color="auto" w:fill="FFFFFF"/>
        </w:rPr>
        <w:t> </w:t>
      </w:r>
      <w:r w:rsidRPr="00643CD1">
        <w:rPr>
          <w:color w:val="000000"/>
          <w:sz w:val="16"/>
          <w:shd w:val="clear" w:color="auto" w:fill="FFFFFF"/>
        </w:rPr>
        <w:t>if either</w:t>
      </w:r>
      <w:r>
        <w:rPr>
          <w:color w:val="000000"/>
          <w:sz w:val="16"/>
          <w:shd w:val="clear" w:color="auto" w:fill="FFFFFF"/>
        </w:rPr>
        <w:t xml:space="preserve"> country merely suspected that they had provided terrorists with the ability to carry out a WMD attack. </w:t>
      </w:r>
      <w:r>
        <w:rPr>
          <w:color w:val="000000"/>
          <w:u w:val="single"/>
          <w:shd w:val="clear" w:color="auto" w:fill="FFFFFF"/>
        </w:rPr>
        <w:t>A nuclear handoff,</w:t>
      </w:r>
      <w:r>
        <w:rPr>
          <w:color w:val="000000"/>
          <w:sz w:val="16"/>
          <w:shd w:val="clear" w:color="auto" w:fill="FFFFFF"/>
        </w:rPr>
        <w:t xml:space="preserve"> therefore,</w:t>
      </w:r>
      <w:r>
        <w:rPr>
          <w:color w:val="000000"/>
          <w:u w:val="single"/>
          <w:shd w:val="clear" w:color="auto" w:fill="FFFFFF"/>
        </w:rPr>
        <w:t xml:space="preserve"> is not a serious threat.</w:t>
      </w:r>
      <w:r>
        <w:rPr>
          <w:color w:val="000000"/>
          <w:sz w:val="16"/>
          <w:shd w:val="clear" w:color="auto" w:fill="FFFFFF"/>
        </w:rPr>
        <w:t xml:space="preserve"> When you get down to it, </w:t>
      </w:r>
      <w:r>
        <w:rPr>
          <w:color w:val="000000"/>
          <w:highlight w:val="cyan"/>
          <w:u w:val="single"/>
          <w:shd w:val="clear" w:color="auto" w:fill="FFFFFF"/>
        </w:rPr>
        <w:t>there is only a remote possibility</w:t>
      </w:r>
      <w:r>
        <w:rPr>
          <w:rStyle w:val="apple-converted-space"/>
          <w:color w:val="000000"/>
          <w:highlight w:val="cyan"/>
          <w:u w:val="single"/>
          <w:shd w:val="clear" w:color="auto" w:fill="FFFFFF"/>
        </w:rPr>
        <w:t> </w:t>
      </w:r>
      <w:r>
        <w:rPr>
          <w:color w:val="000000"/>
          <w:highlight w:val="cyan"/>
          <w:u w:val="single"/>
          <w:shd w:val="clear" w:color="auto" w:fill="FFFFFF"/>
        </w:rPr>
        <w:t>that</w:t>
      </w:r>
      <w:r>
        <w:rPr>
          <w:rStyle w:val="apple-converted-space"/>
          <w:color w:val="000000"/>
          <w:highlight w:val="cyan"/>
          <w:u w:val="single"/>
          <w:shd w:val="clear" w:color="auto" w:fill="FFFFFF"/>
        </w:rPr>
        <w:t> </w:t>
      </w:r>
      <w:r>
        <w:rPr>
          <w:color w:val="000000"/>
          <w:highlight w:val="cyan"/>
          <w:u w:val="single"/>
          <w:shd w:val="clear" w:color="auto" w:fill="FFFFFF"/>
        </w:rPr>
        <w:t>terrorists will get</w:t>
      </w:r>
      <w:r>
        <w:rPr>
          <w:rStyle w:val="apple-converted-space"/>
          <w:color w:val="000000"/>
          <w:u w:val="single"/>
          <w:shd w:val="clear" w:color="auto" w:fill="FFFFFF"/>
        </w:rPr>
        <w:t> </w:t>
      </w:r>
      <w:r>
        <w:rPr>
          <w:color w:val="000000"/>
          <w:u w:val="single"/>
          <w:shd w:val="clear" w:color="auto" w:fill="FFFFFF"/>
        </w:rPr>
        <w:t>hold of</w:t>
      </w:r>
      <w:r>
        <w:rPr>
          <w:rStyle w:val="apple-converted-space"/>
          <w:color w:val="000000"/>
          <w:u w:val="single"/>
          <w:shd w:val="clear" w:color="auto" w:fill="FFFFFF"/>
        </w:rPr>
        <w:t> </w:t>
      </w:r>
      <w:r>
        <w:rPr>
          <w:color w:val="000000"/>
          <w:highlight w:val="cyan"/>
          <w:u w:val="single"/>
          <w:shd w:val="clear" w:color="auto" w:fill="FFFFFF"/>
        </w:rPr>
        <w:t>an atomic</w:t>
      </w:r>
      <w:r>
        <w:rPr>
          <w:rStyle w:val="apple-converted-space"/>
          <w:color w:val="000000"/>
          <w:highlight w:val="cyan"/>
          <w:u w:val="single"/>
          <w:shd w:val="clear" w:color="auto" w:fill="FFFFFF"/>
        </w:rPr>
        <w:t> </w:t>
      </w:r>
      <w:r>
        <w:rPr>
          <w:color w:val="000000"/>
          <w:highlight w:val="cyan"/>
          <w:u w:val="single"/>
          <w:shd w:val="clear" w:color="auto" w:fill="FFFFFF"/>
        </w:rPr>
        <w:t>bomb.</w:t>
      </w:r>
      <w:r>
        <w:rPr>
          <w:color w:val="000000"/>
          <w:sz w:val="16"/>
          <w:shd w:val="clear" w:color="auto" w:fill="FFFFFF"/>
        </w:rPr>
        <w:t xml:space="preserve"> The most likely way it would happen is</w:t>
      </w:r>
      <w:r>
        <w:rPr>
          <w:rStyle w:val="apple-converted-space"/>
          <w:color w:val="000000"/>
          <w:sz w:val="16"/>
          <w:shd w:val="clear" w:color="auto" w:fill="FFFFFF"/>
        </w:rPr>
        <w:t> </w:t>
      </w:r>
      <w:r>
        <w:rPr>
          <w:color w:val="000000"/>
          <w:sz w:val="16"/>
          <w:shd w:val="clear" w:color="auto" w:fill="FFFFFF"/>
        </w:rPr>
        <w:t>if there were political chaos in a nuclear-armed state, and terrorists</w:t>
      </w:r>
      <w:r>
        <w:rPr>
          <w:rStyle w:val="apple-converted-space"/>
          <w:color w:val="000000"/>
          <w:sz w:val="16"/>
          <w:shd w:val="clear" w:color="auto" w:fill="FFFFFF"/>
        </w:rPr>
        <w:t> </w:t>
      </w:r>
      <w:r>
        <w:rPr>
          <w:color w:val="000000"/>
          <w:sz w:val="16"/>
          <w:shd w:val="clear" w:color="auto" w:fill="FFFFFF"/>
        </w:rPr>
        <w:t>or their friends</w:t>
      </w:r>
      <w:r>
        <w:rPr>
          <w:rStyle w:val="apple-converted-space"/>
          <w:color w:val="000000"/>
          <w:sz w:val="16"/>
          <w:shd w:val="clear" w:color="auto" w:fill="FFFFFF"/>
        </w:rPr>
        <w:t> </w:t>
      </w:r>
      <w:r>
        <w:rPr>
          <w:color w:val="000000"/>
          <w:sz w:val="16"/>
          <w:shd w:val="clear" w:color="auto" w:fill="FFFFFF"/>
        </w:rPr>
        <w:t>were able to take advantage</w:t>
      </w:r>
      <w:r>
        <w:rPr>
          <w:rStyle w:val="apple-converted-space"/>
          <w:color w:val="000000"/>
          <w:sz w:val="16"/>
          <w:shd w:val="clear" w:color="auto" w:fill="FFFFFF"/>
        </w:rPr>
        <w:t> </w:t>
      </w:r>
      <w:r>
        <w:rPr>
          <w:color w:val="000000"/>
          <w:sz w:val="16"/>
          <w:shd w:val="clear" w:color="auto" w:fill="FFFFFF"/>
        </w:rPr>
        <w:t>of the ensuing confusion to snatch a loose nuclear weapon. But even then,</w:t>
      </w:r>
      <w:r>
        <w:rPr>
          <w:rStyle w:val="apple-converted-space"/>
          <w:color w:val="000000"/>
          <w:sz w:val="16"/>
          <w:shd w:val="clear" w:color="auto" w:fill="FFFFFF"/>
        </w:rPr>
        <w:t> </w:t>
      </w:r>
      <w:r>
        <w:rPr>
          <w:color w:val="000000"/>
          <w:highlight w:val="cyan"/>
          <w:u w:val="single"/>
          <w:shd w:val="clear" w:color="auto" w:fill="FFFFFF"/>
        </w:rPr>
        <w:t>there are</w:t>
      </w:r>
      <w:r>
        <w:rPr>
          <w:color w:val="000000"/>
          <w:u w:val="single"/>
          <w:shd w:val="clear" w:color="auto" w:fill="FFFFFF"/>
        </w:rPr>
        <w:t xml:space="preserve"> additional </w:t>
      </w:r>
      <w:r>
        <w:rPr>
          <w:color w:val="000000"/>
          <w:highlight w:val="cyan"/>
          <w:u w:val="single"/>
          <w:shd w:val="clear" w:color="auto" w:fill="FFFFFF"/>
        </w:rPr>
        <w:t>obstacles</w:t>
      </w:r>
      <w:r>
        <w:rPr>
          <w:rStyle w:val="apple-converted-space"/>
          <w:color w:val="000000"/>
          <w:highlight w:val="cyan"/>
          <w:u w:val="single"/>
          <w:shd w:val="clear" w:color="auto" w:fill="FFFFFF"/>
        </w:rPr>
        <w:t> </w:t>
      </w:r>
      <w:r w:rsidRPr="00643CD1">
        <w:rPr>
          <w:color w:val="000000"/>
          <w:u w:val="single"/>
          <w:shd w:val="clear" w:color="auto" w:fill="FFFFFF"/>
        </w:rPr>
        <w:t>to overcome: some</w:t>
      </w:r>
      <w:r>
        <w:rPr>
          <w:rStyle w:val="apple-converted-space"/>
          <w:color w:val="000000"/>
          <w:u w:val="single"/>
          <w:shd w:val="clear" w:color="auto" w:fill="FFFFFF"/>
        </w:rPr>
        <w:t> </w:t>
      </w:r>
      <w:r>
        <w:rPr>
          <w:color w:val="000000"/>
          <w:highlight w:val="cyan"/>
          <w:u w:val="single"/>
          <w:shd w:val="clear" w:color="auto" w:fill="FFFFFF"/>
        </w:rPr>
        <w:t>countries keep</w:t>
      </w:r>
      <w:r>
        <w:rPr>
          <w:rStyle w:val="apple-converted-space"/>
          <w:color w:val="000000"/>
          <w:u w:val="single"/>
          <w:shd w:val="clear" w:color="auto" w:fill="FFFFFF"/>
        </w:rPr>
        <w:t> </w:t>
      </w:r>
      <w:r>
        <w:rPr>
          <w:color w:val="000000"/>
          <w:u w:val="single"/>
          <w:shd w:val="clear" w:color="auto" w:fill="FFFFFF"/>
        </w:rPr>
        <w:t>their</w:t>
      </w:r>
      <w:r>
        <w:rPr>
          <w:rStyle w:val="apple-converted-space"/>
          <w:color w:val="000000"/>
          <w:u w:val="single"/>
          <w:shd w:val="clear" w:color="auto" w:fill="FFFFFF"/>
        </w:rPr>
        <w:t> </w:t>
      </w:r>
      <w:r>
        <w:rPr>
          <w:color w:val="000000"/>
          <w:highlight w:val="cyan"/>
          <w:u w:val="single"/>
          <w:shd w:val="clear" w:color="auto" w:fill="FFFFFF"/>
        </w:rPr>
        <w:t>weapons disassembled, detonating</w:t>
      </w:r>
      <w:r>
        <w:rPr>
          <w:rStyle w:val="apple-converted-space"/>
          <w:color w:val="000000"/>
          <w:u w:val="single"/>
          <w:shd w:val="clear" w:color="auto" w:fill="FFFFFF"/>
        </w:rPr>
        <w:t> </w:t>
      </w:r>
      <w:r>
        <w:rPr>
          <w:color w:val="000000"/>
          <w:u w:val="single"/>
          <w:shd w:val="clear" w:color="auto" w:fill="FFFFFF"/>
        </w:rPr>
        <w:t>one</w:t>
      </w:r>
      <w:r>
        <w:rPr>
          <w:rStyle w:val="apple-converted-space"/>
          <w:color w:val="000000"/>
          <w:u w:val="single"/>
          <w:shd w:val="clear" w:color="auto" w:fill="FFFFFF"/>
        </w:rPr>
        <w:t> </w:t>
      </w:r>
      <w:r>
        <w:rPr>
          <w:color w:val="000000"/>
          <w:highlight w:val="cyan"/>
          <w:u w:val="single"/>
          <w:shd w:val="clear" w:color="auto" w:fill="FFFFFF"/>
        </w:rPr>
        <w:t>is not easy</w:t>
      </w:r>
      <w:r>
        <w:rPr>
          <w:rStyle w:val="apple-converted-space"/>
          <w:color w:val="000000"/>
          <w:highlight w:val="cyan"/>
          <w:u w:val="single"/>
          <w:shd w:val="clear" w:color="auto" w:fill="FFFFFF"/>
        </w:rPr>
        <w:t> </w:t>
      </w:r>
      <w:r>
        <w:rPr>
          <w:color w:val="000000"/>
          <w:highlight w:val="cyan"/>
          <w:u w:val="single"/>
          <w:shd w:val="clear" w:color="auto" w:fill="FFFFFF"/>
        </w:rPr>
        <w:t>and</w:t>
      </w:r>
      <w:r>
        <w:rPr>
          <w:rStyle w:val="apple-converted-space"/>
          <w:color w:val="000000"/>
          <w:highlight w:val="cyan"/>
          <w:u w:val="single"/>
          <w:shd w:val="clear" w:color="auto" w:fill="FFFFFF"/>
        </w:rPr>
        <w:t> </w:t>
      </w:r>
      <w:r>
        <w:rPr>
          <w:color w:val="000000"/>
          <w:highlight w:val="cyan"/>
          <w:u w:val="single"/>
          <w:shd w:val="clear" w:color="auto" w:fill="FFFFFF"/>
        </w:rPr>
        <w:t>it would be difficult to transport</w:t>
      </w:r>
      <w:r>
        <w:rPr>
          <w:rStyle w:val="apple-converted-space"/>
          <w:color w:val="000000"/>
          <w:u w:val="single"/>
          <w:shd w:val="clear" w:color="auto" w:fill="FFFFFF"/>
        </w:rPr>
        <w:t> </w:t>
      </w:r>
      <w:r>
        <w:rPr>
          <w:color w:val="000000"/>
          <w:u w:val="single"/>
          <w:shd w:val="clear" w:color="auto" w:fill="FFFFFF"/>
        </w:rPr>
        <w:t>the device</w:t>
      </w:r>
      <w:r>
        <w:rPr>
          <w:rStyle w:val="apple-converted-space"/>
          <w:color w:val="000000"/>
          <w:u w:val="single"/>
          <w:shd w:val="clear" w:color="auto" w:fill="FFFFFF"/>
        </w:rPr>
        <w:t> </w:t>
      </w:r>
      <w:r w:rsidRPr="00643CD1">
        <w:rPr>
          <w:color w:val="000000"/>
          <w:u w:val="single"/>
          <w:shd w:val="clear" w:color="auto" w:fill="FFFFFF"/>
        </w:rPr>
        <w:t xml:space="preserve">without being detected. </w:t>
      </w:r>
      <w:r w:rsidRPr="00643CD1">
        <w:rPr>
          <w:color w:val="000000"/>
          <w:sz w:val="16"/>
          <w:shd w:val="clear" w:color="auto" w:fill="FFFFFF"/>
        </w:rPr>
        <w:t>Moreover</w:t>
      </w:r>
      <w:r>
        <w:rPr>
          <w:color w:val="000000"/>
          <w:sz w:val="16"/>
          <w:shd w:val="clear" w:color="auto" w:fill="FFFFFF"/>
        </w:rPr>
        <w:t>,</w:t>
      </w:r>
      <w:r>
        <w:rPr>
          <w:rStyle w:val="apple-converted-space"/>
          <w:color w:val="000000"/>
          <w:sz w:val="16"/>
          <w:shd w:val="clear" w:color="auto" w:fill="FFFFFF"/>
        </w:rPr>
        <w:t> </w:t>
      </w:r>
      <w:r>
        <w:rPr>
          <w:color w:val="000000"/>
          <w:sz w:val="16"/>
          <w:shd w:val="clear" w:color="auto" w:fill="FFFFFF"/>
        </w:rPr>
        <w:t xml:space="preserve">other </w:t>
      </w:r>
      <w:r>
        <w:rPr>
          <w:color w:val="000000"/>
          <w:highlight w:val="cyan"/>
          <w:u w:val="single"/>
          <w:shd w:val="clear" w:color="auto" w:fill="FFFFFF"/>
        </w:rPr>
        <w:t>countries would have</w:t>
      </w:r>
      <w:r>
        <w:rPr>
          <w:rStyle w:val="apple-converted-space"/>
          <w:color w:val="000000"/>
          <w:highlight w:val="cyan"/>
          <w:u w:val="single"/>
          <w:shd w:val="clear" w:color="auto" w:fill="FFFFFF"/>
        </w:rPr>
        <w:t> </w:t>
      </w:r>
      <w:r>
        <w:rPr>
          <w:color w:val="000000"/>
          <w:highlight w:val="cyan"/>
          <w:u w:val="single"/>
          <w:shd w:val="clear" w:color="auto" w:fill="FFFFFF"/>
        </w:rPr>
        <w:t>powerful incentives to work with Washington to find the weapon</w:t>
      </w:r>
      <w:r>
        <w:rPr>
          <w:rStyle w:val="apple-converted-space"/>
          <w:color w:val="000000"/>
          <w:highlight w:val="cyan"/>
          <w:u w:val="single"/>
          <w:shd w:val="clear" w:color="auto" w:fill="FFFFFF"/>
        </w:rPr>
        <w:t> </w:t>
      </w:r>
      <w:r>
        <w:rPr>
          <w:color w:val="000000"/>
          <w:highlight w:val="cyan"/>
          <w:u w:val="single"/>
          <w:shd w:val="clear" w:color="auto" w:fill="FFFFFF"/>
        </w:rPr>
        <w:t>before it could be used.</w:t>
      </w:r>
      <w:r>
        <w:rPr>
          <w:color w:val="000000"/>
          <w:sz w:val="16"/>
          <w:shd w:val="clear" w:color="auto" w:fill="FFFFFF"/>
        </w:rPr>
        <w:t xml:space="preserve"> The obvious implication is that we should work with other states to improve nuclear security, so as to make this slim possibility even more unlikely. Finally,</w:t>
      </w:r>
      <w:r>
        <w:rPr>
          <w:rStyle w:val="apple-converted-space"/>
          <w:color w:val="000000"/>
          <w:sz w:val="16"/>
          <w:shd w:val="clear" w:color="auto" w:fill="FFFFFF"/>
        </w:rPr>
        <w:t> </w:t>
      </w:r>
      <w:r>
        <w:rPr>
          <w:color w:val="000000"/>
          <w:highlight w:val="cyan"/>
          <w:u w:val="single"/>
          <w:shd w:val="clear" w:color="auto" w:fill="FFFFFF"/>
        </w:rPr>
        <w:t>the ability of terrorists to strike</w:t>
      </w:r>
      <w:r>
        <w:rPr>
          <w:rStyle w:val="apple-converted-space"/>
          <w:color w:val="000000"/>
          <w:u w:val="single"/>
          <w:shd w:val="clear" w:color="auto" w:fill="FFFFFF"/>
        </w:rPr>
        <w:t> </w:t>
      </w:r>
      <w:r>
        <w:rPr>
          <w:color w:val="000000"/>
          <w:u w:val="single"/>
          <w:shd w:val="clear" w:color="auto" w:fill="FFFFFF"/>
        </w:rPr>
        <w:t>the</w:t>
      </w:r>
      <w:r>
        <w:rPr>
          <w:rStyle w:val="apple-converted-space"/>
          <w:color w:val="000000"/>
          <w:highlight w:val="cyan"/>
          <w:u w:val="single"/>
          <w:shd w:val="clear" w:color="auto" w:fill="FFFFFF"/>
        </w:rPr>
        <w:t> </w:t>
      </w:r>
      <w:r>
        <w:rPr>
          <w:color w:val="000000"/>
          <w:highlight w:val="cyan"/>
          <w:u w:val="single"/>
          <w:shd w:val="clear" w:color="auto" w:fill="FFFFFF"/>
        </w:rPr>
        <w:t>America</w:t>
      </w:r>
      <w:r>
        <w:rPr>
          <w:color w:val="000000"/>
          <w:u w:val="single"/>
          <w:shd w:val="clear" w:color="auto" w:fill="FFFFFF"/>
        </w:rPr>
        <w:t>n homeland</w:t>
      </w:r>
      <w:r>
        <w:rPr>
          <w:rStyle w:val="apple-converted-space"/>
          <w:color w:val="000000"/>
          <w:highlight w:val="cyan"/>
          <w:u w:val="single"/>
          <w:shd w:val="clear" w:color="auto" w:fill="FFFFFF"/>
        </w:rPr>
        <w:t> </w:t>
      </w:r>
      <w:r>
        <w:rPr>
          <w:color w:val="000000"/>
          <w:highlight w:val="cyan"/>
          <w:u w:val="single"/>
          <w:shd w:val="clear" w:color="auto" w:fill="FFFFFF"/>
        </w:rPr>
        <w:t>has been blown out of</w:t>
      </w:r>
      <w:r>
        <w:rPr>
          <w:rStyle w:val="apple-converted-space"/>
          <w:color w:val="000000"/>
          <w:highlight w:val="cyan"/>
          <w:u w:val="single"/>
          <w:shd w:val="clear" w:color="auto" w:fill="FFFFFF"/>
        </w:rPr>
        <w:t> </w:t>
      </w:r>
      <w:r>
        <w:rPr>
          <w:color w:val="000000"/>
          <w:u w:val="single"/>
          <w:shd w:val="clear" w:color="auto" w:fill="FFFFFF"/>
        </w:rPr>
        <w:t>all</w:t>
      </w:r>
      <w:r>
        <w:rPr>
          <w:rStyle w:val="apple-converted-space"/>
          <w:color w:val="000000"/>
          <w:u w:val="single"/>
          <w:shd w:val="clear" w:color="auto" w:fill="FFFFFF"/>
        </w:rPr>
        <w:t> </w:t>
      </w:r>
      <w:r>
        <w:rPr>
          <w:color w:val="000000"/>
          <w:highlight w:val="cyan"/>
          <w:u w:val="single"/>
          <w:shd w:val="clear" w:color="auto" w:fill="FFFFFF"/>
        </w:rPr>
        <w:t>proportion.</w:t>
      </w:r>
      <w:r>
        <w:rPr>
          <w:color w:val="000000"/>
          <w:sz w:val="16"/>
          <w:shd w:val="clear" w:color="auto" w:fill="FFFFFF"/>
        </w:rPr>
        <w:t xml:space="preserve"> In the nine years since 9/11, government officials and </w:t>
      </w:r>
      <w:r>
        <w:rPr>
          <w:color w:val="000000"/>
          <w:u w:val="single"/>
          <w:shd w:val="clear" w:color="auto" w:fill="FFFFFF"/>
        </w:rPr>
        <w:t xml:space="preserve">terrorist </w:t>
      </w:r>
      <w:r>
        <w:rPr>
          <w:color w:val="000000"/>
          <w:highlight w:val="cyan"/>
          <w:u w:val="single"/>
          <w:shd w:val="clear" w:color="auto" w:fill="FFFFFF"/>
        </w:rPr>
        <w:t>experts have issued</w:t>
      </w:r>
      <w:r>
        <w:rPr>
          <w:color w:val="000000"/>
          <w:u w:val="single"/>
          <w:shd w:val="clear" w:color="auto" w:fill="FFFFFF"/>
        </w:rPr>
        <w:t xml:space="preserve"> countless </w:t>
      </w:r>
      <w:r>
        <w:rPr>
          <w:color w:val="000000"/>
          <w:highlight w:val="cyan"/>
          <w:u w:val="single"/>
          <w:shd w:val="clear" w:color="auto" w:fill="FFFFFF"/>
        </w:rPr>
        <w:t xml:space="preserve">warnings that another </w:t>
      </w:r>
      <w:r>
        <w:rPr>
          <w:color w:val="000000"/>
          <w:u w:val="single"/>
          <w:shd w:val="clear" w:color="auto" w:fill="FFFFFF"/>
        </w:rPr>
        <w:t xml:space="preserve">major </w:t>
      </w:r>
      <w:r>
        <w:rPr>
          <w:color w:val="000000"/>
          <w:highlight w:val="cyan"/>
          <w:u w:val="single"/>
          <w:shd w:val="clear" w:color="auto" w:fill="FFFFFF"/>
        </w:rPr>
        <w:t xml:space="preserve">attack </w:t>
      </w:r>
      <w:r>
        <w:rPr>
          <w:color w:val="000000"/>
          <w:u w:val="single"/>
          <w:shd w:val="clear" w:color="auto" w:fill="FFFFFF"/>
        </w:rPr>
        <w:t xml:space="preserve">on American soil </w:t>
      </w:r>
      <w:r>
        <w:rPr>
          <w:color w:val="000000"/>
          <w:highlight w:val="cyan"/>
          <w:u w:val="single"/>
          <w:shd w:val="clear" w:color="auto" w:fill="FFFFFF"/>
        </w:rPr>
        <w:t>is</w:t>
      </w:r>
      <w:r>
        <w:rPr>
          <w:color w:val="000000"/>
          <w:u w:val="single"/>
          <w:shd w:val="clear" w:color="auto" w:fill="FFFFFF"/>
        </w:rPr>
        <w:t xml:space="preserve"> probable—even </w:t>
      </w:r>
      <w:r>
        <w:rPr>
          <w:color w:val="000000"/>
          <w:highlight w:val="cyan"/>
          <w:u w:val="single"/>
          <w:shd w:val="clear" w:color="auto" w:fill="FFFFFF"/>
        </w:rPr>
        <w:t>imminent.</w:t>
      </w:r>
      <w:r>
        <w:rPr>
          <w:color w:val="000000"/>
          <w:u w:val="single"/>
          <w:shd w:val="clear" w:color="auto" w:fill="FFFFFF"/>
        </w:rPr>
        <w:t xml:space="preserve"> But </w:t>
      </w:r>
      <w:r>
        <w:rPr>
          <w:color w:val="000000"/>
          <w:highlight w:val="cyan"/>
          <w:u w:val="single"/>
          <w:shd w:val="clear" w:color="auto" w:fill="FFFFFF"/>
        </w:rPr>
        <w:t>this is simply not the case</w:t>
      </w:r>
      <w:r>
        <w:rPr>
          <w:color w:val="000000"/>
          <w:sz w:val="16"/>
          <w:shd w:val="clear" w:color="auto" w:fill="FFFFFF"/>
        </w:rPr>
        <w:t>.3</w:t>
      </w:r>
      <w:r>
        <w:rPr>
          <w:rStyle w:val="apple-converted-space"/>
          <w:color w:val="000000"/>
          <w:sz w:val="16"/>
          <w:shd w:val="clear" w:color="auto" w:fill="FFFFFF"/>
        </w:rPr>
        <w:t> </w:t>
      </w:r>
      <w:r>
        <w:rPr>
          <w:color w:val="000000"/>
          <w:highlight w:val="cyan"/>
          <w:u w:val="single"/>
          <w:shd w:val="clear" w:color="auto" w:fill="FFFFFF"/>
        </w:rPr>
        <w:t>The only attempts we have seen are</w:t>
      </w:r>
      <w:r>
        <w:rPr>
          <w:rStyle w:val="apple-converted-space"/>
          <w:color w:val="000000"/>
          <w:highlight w:val="cyan"/>
          <w:u w:val="single"/>
          <w:shd w:val="clear" w:color="auto" w:fill="FFFFFF"/>
        </w:rPr>
        <w:t> </w:t>
      </w:r>
      <w:r>
        <w:rPr>
          <w:color w:val="000000"/>
          <w:highlight w:val="cyan"/>
          <w:u w:val="single"/>
          <w:shd w:val="clear" w:color="auto" w:fill="FFFFFF"/>
        </w:rPr>
        <w:t>a few</w:t>
      </w:r>
      <w:r>
        <w:rPr>
          <w:rStyle w:val="apple-converted-space"/>
          <w:color w:val="000000"/>
          <w:highlight w:val="cyan"/>
          <w:u w:val="single"/>
          <w:shd w:val="clear" w:color="auto" w:fill="FFFFFF"/>
        </w:rPr>
        <w:t> </w:t>
      </w:r>
      <w:r>
        <w:rPr>
          <w:color w:val="000000"/>
          <w:highlight w:val="cyan"/>
          <w:u w:val="single"/>
          <w:shd w:val="clear" w:color="auto" w:fill="FFFFFF"/>
        </w:rPr>
        <w:t>failed solo attacks</w:t>
      </w:r>
      <w:r>
        <w:rPr>
          <w:rStyle w:val="apple-converted-space"/>
          <w:color w:val="000000"/>
          <w:u w:val="single"/>
          <w:shd w:val="clear" w:color="auto" w:fill="FFFFFF"/>
        </w:rPr>
        <w:t> </w:t>
      </w:r>
      <w:r>
        <w:rPr>
          <w:color w:val="000000"/>
          <w:u w:val="single"/>
          <w:shd w:val="clear" w:color="auto" w:fill="FFFFFF"/>
        </w:rPr>
        <w:t xml:space="preserve">by individuals </w:t>
      </w:r>
      <w:r>
        <w:rPr>
          <w:color w:val="000000"/>
          <w:sz w:val="16"/>
          <w:shd w:val="clear" w:color="auto" w:fill="FFFFFF"/>
        </w:rPr>
        <w:t>with links to al-Qaeda like the “shoe bomber,” who attempted to blow up an American Airlines flight from Paris to Miami in December 2001, and the “underwear bomber,” who tried to blow up a Northwest Airlines flight from Amsterdam to Detroit in December 2009. So, we do have</w:t>
      </w:r>
      <w:r>
        <w:rPr>
          <w:rStyle w:val="apple-converted-space"/>
          <w:color w:val="000000"/>
          <w:sz w:val="16"/>
          <w:shd w:val="clear" w:color="auto" w:fill="FFFFFF"/>
        </w:rPr>
        <w:t> </w:t>
      </w:r>
      <w:r>
        <w:rPr>
          <w:color w:val="000000"/>
          <w:sz w:val="16"/>
          <w:shd w:val="clear" w:color="auto" w:fill="FFFFFF"/>
        </w:rPr>
        <w:t>a terrorism problem,</w:t>
      </w:r>
      <w:r>
        <w:rPr>
          <w:rStyle w:val="apple-converted-space"/>
          <w:color w:val="000000"/>
          <w:sz w:val="16"/>
          <w:shd w:val="clear" w:color="auto" w:fill="FFFFFF"/>
        </w:rPr>
        <w:t> </w:t>
      </w:r>
      <w:r>
        <w:rPr>
          <w:color w:val="000000"/>
          <w:sz w:val="16"/>
          <w:shd w:val="clear" w:color="auto" w:fill="FFFFFF"/>
        </w:rPr>
        <w:t>but</w:t>
      </w:r>
      <w:r>
        <w:rPr>
          <w:color w:val="000000"/>
          <w:u w:val="single"/>
          <w:shd w:val="clear" w:color="auto" w:fill="FFFFFF"/>
        </w:rPr>
        <w:t xml:space="preserve"> </w:t>
      </w:r>
      <w:r w:rsidRPr="00643CD1">
        <w:rPr>
          <w:rStyle w:val="Emphasis"/>
          <w:highlight w:val="cyan"/>
        </w:rPr>
        <w:t>it is hardly an existential threat</w:t>
      </w:r>
      <w:r>
        <w:rPr>
          <w:color w:val="000000"/>
          <w:highlight w:val="cyan"/>
          <w:u w:val="single"/>
          <w:shd w:val="clear" w:color="auto" w:fill="FFFFFF"/>
        </w:rPr>
        <w:t>.</w:t>
      </w:r>
      <w:r>
        <w:rPr>
          <w:color w:val="000000"/>
          <w:sz w:val="16"/>
          <w:shd w:val="clear" w:color="auto" w:fill="FFFFFF"/>
        </w:rPr>
        <w:t xml:space="preserve"> In fact, </w:t>
      </w:r>
      <w:r>
        <w:rPr>
          <w:color w:val="000000"/>
          <w:highlight w:val="cyan"/>
          <w:u w:val="single"/>
          <w:shd w:val="clear" w:color="auto" w:fill="FFFFFF"/>
        </w:rPr>
        <w:t>it is a minor threat.</w:t>
      </w:r>
      <w:r>
        <w:rPr>
          <w:color w:val="000000"/>
          <w:sz w:val="16"/>
          <w:shd w:val="clear" w:color="auto" w:fill="FFFFFF"/>
        </w:rPr>
        <w:t xml:space="preserve"> Perhaps the scope of the challenge is best captured by Ohio State political scientist John Mueller’s telling comment that “</w:t>
      </w:r>
      <w:r>
        <w:rPr>
          <w:color w:val="000000"/>
          <w:highlight w:val="cyan"/>
          <w:u w:val="single"/>
          <w:shd w:val="clear" w:color="auto" w:fill="FFFFFF"/>
        </w:rPr>
        <w:t xml:space="preserve">the number of Americans killed by </w:t>
      </w:r>
      <w:r>
        <w:rPr>
          <w:color w:val="000000"/>
          <w:u w:val="single"/>
          <w:shd w:val="clear" w:color="auto" w:fill="FFFFFF"/>
        </w:rPr>
        <w:t xml:space="preserve">international </w:t>
      </w:r>
      <w:r>
        <w:rPr>
          <w:color w:val="000000"/>
          <w:highlight w:val="cyan"/>
          <w:u w:val="single"/>
          <w:shd w:val="clear" w:color="auto" w:fill="FFFFFF"/>
        </w:rPr>
        <w:t>terrorism</w:t>
      </w:r>
      <w:r>
        <w:rPr>
          <w:color w:val="000000"/>
          <w:sz w:val="16"/>
          <w:shd w:val="clear" w:color="auto" w:fill="FFFFFF"/>
        </w:rPr>
        <w:t xml:space="preserve"> since</w:t>
      </w:r>
      <w:r>
        <w:rPr>
          <w:rStyle w:val="apple-converted-space"/>
          <w:color w:val="000000"/>
          <w:sz w:val="16"/>
          <w:shd w:val="clear" w:color="auto" w:fill="FFFFFF"/>
        </w:rPr>
        <w:t> </w:t>
      </w:r>
      <w:r>
        <w:rPr>
          <w:color w:val="000000"/>
          <w:sz w:val="16"/>
          <w:shd w:val="clear" w:color="auto" w:fill="FFFFFF"/>
        </w:rPr>
        <w:t>the</w:t>
      </w:r>
      <w:r>
        <w:rPr>
          <w:rStyle w:val="apple-converted-space"/>
          <w:color w:val="000000"/>
          <w:sz w:val="16"/>
          <w:shd w:val="clear" w:color="auto" w:fill="FFFFFF"/>
        </w:rPr>
        <w:t> </w:t>
      </w:r>
      <w:r>
        <w:rPr>
          <w:color w:val="000000"/>
          <w:sz w:val="16"/>
          <w:shd w:val="clear" w:color="auto" w:fill="FFFFFF"/>
        </w:rPr>
        <w:t>late 1960s</w:t>
      </w:r>
      <w:r>
        <w:rPr>
          <w:rStyle w:val="apple-converted-space"/>
          <w:color w:val="000000"/>
          <w:sz w:val="16"/>
          <w:shd w:val="clear" w:color="auto" w:fill="FFFFFF"/>
        </w:rPr>
        <w:t> </w:t>
      </w:r>
      <w:r>
        <w:rPr>
          <w:color w:val="000000"/>
          <w:sz w:val="16"/>
          <w:shd w:val="clear" w:color="auto" w:fill="FFFFFF"/>
        </w:rPr>
        <w:t>. . .</w:t>
      </w:r>
      <w:r>
        <w:rPr>
          <w:rStyle w:val="apple-converted-space"/>
          <w:color w:val="000000"/>
          <w:u w:val="single"/>
          <w:shd w:val="clear" w:color="auto" w:fill="FFFFFF"/>
        </w:rPr>
        <w:t> </w:t>
      </w:r>
      <w:r>
        <w:rPr>
          <w:color w:val="000000"/>
          <w:highlight w:val="cyan"/>
          <w:u w:val="single"/>
          <w:shd w:val="clear" w:color="auto" w:fill="FFFFFF"/>
        </w:rPr>
        <w:t>is about</w:t>
      </w:r>
      <w:r>
        <w:rPr>
          <w:rStyle w:val="apple-converted-space"/>
          <w:color w:val="000000"/>
          <w:highlight w:val="cyan"/>
          <w:u w:val="single"/>
          <w:shd w:val="clear" w:color="auto" w:fill="FFFFFF"/>
        </w:rPr>
        <w:t> </w:t>
      </w:r>
      <w:r>
        <w:rPr>
          <w:color w:val="000000"/>
          <w:highlight w:val="cyan"/>
          <w:u w:val="single"/>
          <w:shd w:val="clear" w:color="auto" w:fill="FFFFFF"/>
        </w:rPr>
        <w:t>the same as the number killed</w:t>
      </w:r>
      <w:r>
        <w:rPr>
          <w:rStyle w:val="apple-converted-space"/>
          <w:color w:val="000000"/>
          <w:sz w:val="16"/>
          <w:shd w:val="clear" w:color="auto" w:fill="FFFFFF"/>
        </w:rPr>
        <w:t> </w:t>
      </w:r>
      <w:r>
        <w:rPr>
          <w:color w:val="000000"/>
          <w:sz w:val="16"/>
          <w:shd w:val="clear" w:color="auto" w:fill="FFFFFF"/>
        </w:rPr>
        <w:t>over the same period</w:t>
      </w:r>
      <w:r>
        <w:rPr>
          <w:rStyle w:val="apple-converted-space"/>
          <w:color w:val="000000"/>
          <w:sz w:val="16"/>
          <w:shd w:val="clear" w:color="auto" w:fill="FFFFFF"/>
        </w:rPr>
        <w:t> </w:t>
      </w:r>
      <w:r>
        <w:rPr>
          <w:color w:val="000000"/>
          <w:highlight w:val="cyan"/>
          <w:u w:val="single"/>
          <w:shd w:val="clear" w:color="auto" w:fill="FFFFFF"/>
        </w:rPr>
        <w:t>by</w:t>
      </w:r>
      <w:r>
        <w:rPr>
          <w:rStyle w:val="apple-converted-space"/>
          <w:color w:val="000000"/>
          <w:highlight w:val="cyan"/>
          <w:u w:val="single"/>
          <w:shd w:val="clear" w:color="auto" w:fill="FFFFFF"/>
        </w:rPr>
        <w:t> </w:t>
      </w:r>
      <w:r>
        <w:rPr>
          <w:color w:val="000000"/>
          <w:highlight w:val="cyan"/>
          <w:u w:val="single"/>
          <w:shd w:val="clear" w:color="auto" w:fill="FFFFFF"/>
        </w:rPr>
        <w:t>lightning</w:t>
      </w:r>
      <w:r>
        <w:rPr>
          <w:color w:val="000000"/>
          <w:sz w:val="16"/>
          <w:shd w:val="clear" w:color="auto" w:fill="FFFFFF"/>
        </w:rPr>
        <w:t>, or by accident-causing deer, or by severe</w:t>
      </w:r>
      <w:r>
        <w:rPr>
          <w:rStyle w:val="apple-converted-space"/>
          <w:color w:val="000000"/>
          <w:sz w:val="16"/>
          <w:shd w:val="clear" w:color="auto" w:fill="FFFFFF"/>
        </w:rPr>
        <w:t> </w:t>
      </w:r>
      <w:r>
        <w:rPr>
          <w:color w:val="000000"/>
          <w:sz w:val="16"/>
          <w:shd w:val="clear" w:color="auto" w:fill="FFFFFF"/>
        </w:rPr>
        <w:t>allergic reactions to peanuts.” </w:t>
      </w:r>
      <w:r>
        <w:rPr>
          <w:rStyle w:val="apple-converted-space"/>
          <w:color w:val="000000"/>
          <w:sz w:val="16"/>
          <w:shd w:val="clear" w:color="auto" w:fill="FFFFFF"/>
        </w:rPr>
        <w:t> </w:t>
      </w:r>
    </w:p>
    <w:p w14:paraId="5AC54703" w14:textId="77777777" w:rsidR="00191813" w:rsidRDefault="00191813" w:rsidP="00191813"/>
    <w:p w14:paraId="5D4217ED" w14:textId="77777777" w:rsidR="00191813" w:rsidRDefault="00191813" w:rsidP="00191813">
      <w:pPr>
        <w:pStyle w:val="Heading4"/>
      </w:pPr>
      <w:r>
        <w:t>Their evidence is all hype - there’s a 1 in 3.5 billion chance of a terrorist strike</w:t>
      </w:r>
    </w:p>
    <w:p w14:paraId="4B9CD722" w14:textId="77777777" w:rsidR="00191813" w:rsidRDefault="00191813" w:rsidP="0019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roofErr w:type="spellStart"/>
      <w:r>
        <w:rPr>
          <w:rStyle w:val="StyleBoldUnderline"/>
        </w:rPr>
        <w:t>Schneidmiller</w:t>
      </w:r>
      <w:proofErr w:type="spellEnd"/>
      <w:r>
        <w:rPr>
          <w:rStyle w:val="StyleBoldUnderline"/>
        </w:rPr>
        <w:t xml:space="preserve"> 9</w:t>
      </w:r>
      <w:r>
        <w:rPr>
          <w:sz w:val="16"/>
        </w:rPr>
        <w:t xml:space="preserve"> (Chris, GSN Writer, Citing John Mueller of Ohio State, “Experts Debate Threat of Nuclear, Biological Terrorism,” January 13</w:t>
      </w:r>
      <w:r>
        <w:rPr>
          <w:sz w:val="16"/>
          <w:vertAlign w:val="superscript"/>
        </w:rPr>
        <w:t>th</w:t>
      </w:r>
      <w:r>
        <w:rPr>
          <w:sz w:val="16"/>
        </w:rPr>
        <w:t xml:space="preserve">, </w:t>
      </w:r>
      <w:hyperlink r:id="rId18" w:history="1">
        <w:r>
          <w:rPr>
            <w:rStyle w:val="Hyperlink"/>
          </w:rPr>
          <w:t>http://www.globalsecuritynewswire.org/gsn/nw_20090113_7105.php</w:t>
        </w:r>
      </w:hyperlink>
      <w:r>
        <w:rPr>
          <w:sz w:val="16"/>
        </w:rPr>
        <w:t>)</w:t>
      </w:r>
    </w:p>
    <w:p w14:paraId="5AF60CBD" w14:textId="77777777" w:rsidR="00191813" w:rsidRDefault="00191813" w:rsidP="0019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14:paraId="2C53A340" w14:textId="77777777" w:rsidR="00191813" w:rsidRDefault="00191813" w:rsidP="00191813">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rPr>
      </w:pPr>
      <w:r>
        <w:rPr>
          <w:rStyle w:val="underline"/>
          <w:rFonts w:ascii="Georgia" w:hAnsi="Georgia"/>
          <w:highlight w:val="magenta"/>
        </w:rPr>
        <w:t xml:space="preserve">There is </w:t>
      </w:r>
      <w:r>
        <w:rPr>
          <w:rFonts w:ascii="Georgia" w:hAnsi="Georgia"/>
        </w:rPr>
        <w:t xml:space="preserve">an "almost </w:t>
      </w:r>
      <w:r>
        <w:rPr>
          <w:rStyle w:val="underline"/>
          <w:rFonts w:ascii="Georgia" w:hAnsi="Georgia"/>
          <w:highlight w:val="magenta"/>
        </w:rPr>
        <w:t>vanishingly small" likelihood that terrorists would ever be able to acquire and detonate a nuclear weapon</w:t>
      </w:r>
      <w:r>
        <w:rPr>
          <w:rFonts w:ascii="Georgia" w:hAnsi="Georgia"/>
        </w:rPr>
        <w:t xml:space="preserve">, one expert said here yesterday (see GSN, Dec. 2, 2008). In even the most likely scenario of nuclear terrorism, </w:t>
      </w:r>
      <w:r>
        <w:rPr>
          <w:rStyle w:val="underline"/>
          <w:rFonts w:ascii="Georgia" w:hAnsi="Georgia"/>
          <w:highlight w:val="magenta"/>
        </w:rPr>
        <w:t>there are 20 barriers</w:t>
      </w:r>
      <w:r>
        <w:rPr>
          <w:rFonts w:ascii="Georgia" w:hAnsi="Georgia"/>
        </w:rPr>
        <w:t xml:space="preserve"> between extremists and a successful nuclear strike on a major city, said John Mueller, a political science professor at Ohio State University. </w:t>
      </w:r>
      <w:r>
        <w:rPr>
          <w:rStyle w:val="underline"/>
          <w:rFonts w:ascii="Georgia" w:hAnsi="Georgia"/>
        </w:rPr>
        <w:t>The process</w:t>
      </w:r>
      <w:r>
        <w:rPr>
          <w:rFonts w:ascii="Georgia" w:hAnsi="Georgia"/>
        </w:rPr>
        <w:t xml:space="preserve"> itself </w:t>
      </w:r>
      <w:r>
        <w:rPr>
          <w:rStyle w:val="underline"/>
          <w:rFonts w:ascii="Georgia" w:hAnsi="Georgia"/>
        </w:rPr>
        <w:t>is</w:t>
      </w:r>
      <w:r>
        <w:rPr>
          <w:rFonts w:ascii="Georgia" w:hAnsi="Georgia"/>
        </w:rPr>
        <w:t xml:space="preserve"> seemingly straightforward but </w:t>
      </w:r>
      <w:r>
        <w:rPr>
          <w:rStyle w:val="underline"/>
          <w:rFonts w:ascii="Georgia" w:hAnsi="Georgia"/>
        </w:rPr>
        <w:t>exceedingly difficult</w:t>
      </w:r>
      <w:r>
        <w:rPr>
          <w:rFonts w:ascii="Georgia" w:hAnsi="Georgia"/>
        </w:rPr>
        <w:t xml:space="preserve"> -- buy or steal highly enriched uranium, manufacture a weapon, take the bomb to the target site and blow it up. Meanwhile, </w:t>
      </w:r>
      <w:r>
        <w:rPr>
          <w:rStyle w:val="underline"/>
          <w:rFonts w:ascii="Georgia" w:hAnsi="Georgia"/>
        </w:rPr>
        <w:t xml:space="preserve">variables strewn across the path to an attack would increase the complexity </w:t>
      </w:r>
      <w:r>
        <w:rPr>
          <w:rFonts w:ascii="Georgia" w:hAnsi="Georgia"/>
        </w:rPr>
        <w:t xml:space="preserve">of the effort, Mueller argued. </w:t>
      </w:r>
      <w:r>
        <w:rPr>
          <w:rStyle w:val="underline"/>
          <w:rFonts w:ascii="Georgia" w:hAnsi="Georgia"/>
        </w:rPr>
        <w:t>Terrorists would have to bribe officials</w:t>
      </w:r>
      <w:r>
        <w:rPr>
          <w:rFonts w:ascii="Georgia" w:hAnsi="Georgia"/>
        </w:rPr>
        <w:t xml:space="preserve"> in a state nuclear program to acquire the material, while avoiding a sting by authorities or a scam by the sellers. The </w:t>
      </w:r>
      <w:r>
        <w:rPr>
          <w:rStyle w:val="underline"/>
          <w:rFonts w:ascii="Georgia" w:hAnsi="Georgia"/>
        </w:rPr>
        <w:t xml:space="preserve">material </w:t>
      </w:r>
      <w:r>
        <w:rPr>
          <w:rFonts w:ascii="Georgia" w:hAnsi="Georgia"/>
        </w:rPr>
        <w:t xml:space="preserve">itself </w:t>
      </w:r>
      <w:r>
        <w:rPr>
          <w:rStyle w:val="underline"/>
          <w:rFonts w:ascii="Georgia" w:hAnsi="Georgia"/>
        </w:rPr>
        <w:t>could</w:t>
      </w:r>
      <w:r>
        <w:rPr>
          <w:rFonts w:ascii="Georgia" w:hAnsi="Georgia"/>
        </w:rPr>
        <w:t xml:space="preserve"> also </w:t>
      </w:r>
      <w:r>
        <w:rPr>
          <w:rStyle w:val="underline"/>
          <w:rFonts w:ascii="Georgia" w:hAnsi="Georgia"/>
        </w:rPr>
        <w:t>turn out to be bad</w:t>
      </w:r>
      <w:r>
        <w:rPr>
          <w:rFonts w:ascii="Georgia" w:hAnsi="Georgia"/>
        </w:rPr>
        <w:t xml:space="preserve">. "Once the purloined material is purloined, </w:t>
      </w:r>
      <w:r>
        <w:rPr>
          <w:rStyle w:val="underline"/>
          <w:rFonts w:ascii="Georgia" w:hAnsi="Georgia"/>
        </w:rPr>
        <w:t>[police are] going to be chasing</w:t>
      </w:r>
      <w:r>
        <w:rPr>
          <w:rFonts w:ascii="Georgia" w:hAnsi="Georgia"/>
        </w:rPr>
        <w:t xml:space="preserve">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Pr>
          <w:rStyle w:val="underline"/>
          <w:rFonts w:ascii="Georgia" w:hAnsi="Georgia"/>
        </w:rPr>
        <w:t>terrorists would then have to find scientists</w:t>
      </w:r>
      <w:r>
        <w:rPr>
          <w:rFonts w:ascii="Georgia" w:hAnsi="Georgia"/>
        </w:rPr>
        <w:t xml:space="preserve"> and engineers </w:t>
      </w:r>
      <w:r>
        <w:rPr>
          <w:rStyle w:val="underline"/>
          <w:rFonts w:ascii="Georgia" w:hAnsi="Georgia"/>
        </w:rPr>
        <w:t>willing</w:t>
      </w:r>
      <w:r>
        <w:rPr>
          <w:rFonts w:ascii="Georgia" w:hAnsi="Georgia"/>
        </w:rPr>
        <w:t xml:space="preserve"> to give up their normal lives </w:t>
      </w:r>
      <w:r>
        <w:rPr>
          <w:rStyle w:val="underline"/>
          <w:rFonts w:ascii="Georgia" w:hAnsi="Georgia"/>
        </w:rPr>
        <w:t>to manufacture a bomb, which would require an expensive</w:t>
      </w:r>
      <w:r>
        <w:rPr>
          <w:rFonts w:ascii="Georgia" w:hAnsi="Georgia"/>
        </w:rPr>
        <w:t xml:space="preserve"> and sophisticated machine </w:t>
      </w:r>
      <w:r>
        <w:rPr>
          <w:rStyle w:val="underline"/>
          <w:rFonts w:ascii="Georgia" w:hAnsi="Georgia"/>
        </w:rPr>
        <w:t>shop</w:t>
      </w:r>
      <w:r>
        <w:rPr>
          <w:rFonts w:ascii="Georgia" w:hAnsi="Georgia"/>
        </w:rPr>
        <w:t xml:space="preserve">. Finally, </w:t>
      </w:r>
      <w:r>
        <w:rPr>
          <w:rStyle w:val="underline"/>
          <w:rFonts w:ascii="Georgia" w:hAnsi="Georgia"/>
        </w:rPr>
        <w:t>further</w:t>
      </w:r>
      <w:r>
        <w:rPr>
          <w:rFonts w:ascii="Georgia" w:hAnsi="Georgia"/>
        </w:rPr>
        <w:t xml:space="preserve"> technological </w:t>
      </w:r>
      <w:r>
        <w:rPr>
          <w:rStyle w:val="underline"/>
          <w:rFonts w:ascii="Georgia" w:hAnsi="Georgia"/>
        </w:rPr>
        <w:t>expertise would be needed to sneak the weapon across national borders</w:t>
      </w:r>
      <w:r>
        <w:rPr>
          <w:rFonts w:ascii="Georgia" w:hAnsi="Georgia"/>
        </w:rPr>
        <w:t xml:space="preserve"> to its destination point and conduct a successful detonation, Mueller said. </w:t>
      </w:r>
      <w:r>
        <w:rPr>
          <w:rStyle w:val="underline"/>
          <w:rFonts w:ascii="Georgia" w:hAnsi="Georgia"/>
          <w:highlight w:val="magenta"/>
        </w:rPr>
        <w:t>Every obstacle is "difficult</w:t>
      </w:r>
      <w:r>
        <w:rPr>
          <w:rFonts w:ascii="Georgia" w:hAnsi="Georgia"/>
        </w:rPr>
        <w:t xml:space="preserve"> but not impossible" to overcome, Mueller said,</w:t>
      </w:r>
      <w:r>
        <w:rPr>
          <w:rStyle w:val="underline"/>
          <w:rFonts w:ascii="Georgia" w:hAnsi="Georgia"/>
        </w:rPr>
        <w:t xml:space="preserve"> putting the chance of success at </w:t>
      </w:r>
      <w:r>
        <w:rPr>
          <w:rFonts w:ascii="Georgia" w:hAnsi="Georgia"/>
        </w:rPr>
        <w:t xml:space="preserve">no less than </w:t>
      </w:r>
      <w:r>
        <w:rPr>
          <w:rStyle w:val="underline"/>
          <w:rFonts w:ascii="Georgia" w:hAnsi="Georgia"/>
        </w:rPr>
        <w:t xml:space="preserve">one in three for each. </w:t>
      </w:r>
      <w:r>
        <w:rPr>
          <w:rStyle w:val="underline"/>
          <w:rFonts w:ascii="Georgia" w:hAnsi="Georgia"/>
          <w:highlight w:val="magenta"/>
        </w:rPr>
        <w:t>The likelihood of successfully passing through each</w:t>
      </w:r>
      <w:r>
        <w:rPr>
          <w:rStyle w:val="underline"/>
          <w:rFonts w:ascii="Georgia" w:hAnsi="Georgia"/>
        </w:rPr>
        <w:t xml:space="preserve"> obstacle</w:t>
      </w:r>
      <w:r>
        <w:rPr>
          <w:rFonts w:ascii="Georgia" w:hAnsi="Georgia"/>
        </w:rPr>
        <w:t xml:space="preserve">, in sequence, </w:t>
      </w:r>
      <w:r>
        <w:rPr>
          <w:rStyle w:val="underline"/>
          <w:rFonts w:ascii="Georgia" w:hAnsi="Georgia"/>
          <w:highlight w:val="magenta"/>
        </w:rPr>
        <w:t xml:space="preserve">would be </w:t>
      </w:r>
      <w:r>
        <w:rPr>
          <w:rFonts w:ascii="Georgia" w:hAnsi="Georgia"/>
        </w:rPr>
        <w:t xml:space="preserve">roughly </w:t>
      </w:r>
      <w:r>
        <w:rPr>
          <w:rStyle w:val="underline"/>
          <w:rFonts w:ascii="Georgia" w:hAnsi="Georgia"/>
          <w:highlight w:val="magenta"/>
        </w:rPr>
        <w:t xml:space="preserve">one in 3 [and a half] </w:t>
      </w:r>
      <w:r>
        <w:rPr>
          <w:rStyle w:val="underline"/>
          <w:rFonts w:ascii="Georgia" w:hAnsi="Georgia"/>
        </w:rPr>
        <w:t>1/2</w:t>
      </w:r>
      <w:r>
        <w:rPr>
          <w:rStyle w:val="underline"/>
          <w:rFonts w:ascii="Georgia" w:hAnsi="Georgia"/>
          <w:highlight w:val="magenta"/>
        </w:rPr>
        <w:t xml:space="preserve"> billion</w:t>
      </w:r>
      <w:r>
        <w:rPr>
          <w:rFonts w:ascii="Georgia" w:hAnsi="Georgia"/>
        </w:rPr>
        <w:t xml:space="preserve">, he said, but for argument's sake dropped it to 3 1/2 million. "It's a total gamble. This is a very expensive and difficult thing to do," said Mueller, who addresses the issue at greater length in an upcoming book, Atomic Obsession. "So unlike buying a ticket to the lottery ... you're basically putting everything, including your life, at stake for a gamble that's maybe one in 3 1/2 million or 3 1/2 billion." </w:t>
      </w:r>
      <w:r>
        <w:rPr>
          <w:rStyle w:val="underline"/>
          <w:rFonts w:ascii="Georgia" w:hAnsi="Georgia"/>
          <w:highlight w:val="magenta"/>
        </w:rPr>
        <w:t>Other scenarios are even less probable,</w:t>
      </w:r>
      <w:r>
        <w:rPr>
          <w:rFonts w:ascii="Georgia" w:hAnsi="Georgia"/>
        </w:rPr>
        <w:t xml:space="preserve"> Mueller said. </w:t>
      </w:r>
      <w:r>
        <w:rPr>
          <w:rStyle w:val="underline"/>
          <w:rFonts w:ascii="Georgia" w:hAnsi="Georgia"/>
          <w:highlight w:val="magenta"/>
        </w:rPr>
        <w:t>A nuclear-armed state is "exceedingly unlikely" to hand a weapon to a terrorist group</w:t>
      </w:r>
      <w:r>
        <w:rPr>
          <w:rFonts w:ascii="Georgia" w:hAnsi="Georgia"/>
        </w:rPr>
        <w:t xml:space="preserve">, he argued: "States just simply won't give it to somebody they can't control." </w:t>
      </w:r>
      <w:r>
        <w:rPr>
          <w:rStyle w:val="underline"/>
          <w:rFonts w:ascii="Georgia" w:hAnsi="Georgia"/>
          <w:highlight w:val="magenta"/>
        </w:rPr>
        <w:t>Terrorists are also not likely to be able to steal a whole weapon</w:t>
      </w:r>
      <w:r>
        <w:rPr>
          <w:rFonts w:ascii="Georgia" w:hAnsi="Georgia"/>
        </w:rPr>
        <w:t>, Mueller asserted, dismissing the idea of "loose nukes."</w:t>
      </w:r>
      <w:r>
        <w:rPr>
          <w:rStyle w:val="underline"/>
          <w:rFonts w:ascii="Georgia" w:hAnsi="Georgia"/>
        </w:rPr>
        <w:t xml:space="preserve"> </w:t>
      </w:r>
      <w:r>
        <w:rPr>
          <w:rStyle w:val="underline"/>
          <w:rFonts w:ascii="Georgia" w:hAnsi="Georgia"/>
          <w:highlight w:val="magenta"/>
        </w:rPr>
        <w:t>Even Pakistan</w:t>
      </w:r>
      <w:r>
        <w:rPr>
          <w:rFonts w:ascii="Georgia" w:hAnsi="Georgia"/>
        </w:rPr>
        <w:t xml:space="preserve">, which today is perhaps </w:t>
      </w:r>
      <w:r>
        <w:rPr>
          <w:rStyle w:val="underline"/>
          <w:rFonts w:ascii="Georgia" w:hAnsi="Georgia"/>
          <w:highlight w:val="magenta"/>
        </w:rPr>
        <w:t>the nation of greatest concern</w:t>
      </w:r>
      <w:r>
        <w:rPr>
          <w:rFonts w:ascii="Georgia" w:hAnsi="Georgia"/>
        </w:rPr>
        <w:t xml:space="preserve"> regarding nuclear security, </w:t>
      </w:r>
      <w:r>
        <w:rPr>
          <w:rStyle w:val="underline"/>
          <w:rFonts w:ascii="Georgia" w:hAnsi="Georgia"/>
          <w:highlight w:val="magenta"/>
        </w:rPr>
        <w:t>keeps its bombs in two segments that are stored at different locations,</w:t>
      </w:r>
      <w:r>
        <w:rPr>
          <w:rFonts w:ascii="Georgia" w:hAnsi="Georgia"/>
        </w:rPr>
        <w:t xml:space="preserve"> he said (see GSN, Jan. 12). Fear of an "extremely improbable event" such as nuclear terrorism produces support for a wide range of homeland security activities, Mueller said. He argued that </w:t>
      </w:r>
      <w:r>
        <w:rPr>
          <w:rStyle w:val="underline"/>
          <w:rFonts w:ascii="Georgia" w:hAnsi="Georgia"/>
          <w:highlight w:val="magenta"/>
        </w:rPr>
        <w:t>there has been a major</w:t>
      </w:r>
      <w:r>
        <w:rPr>
          <w:rFonts w:ascii="Georgia" w:hAnsi="Georgia"/>
        </w:rPr>
        <w:t xml:space="preserve"> and costly </w:t>
      </w:r>
      <w:r>
        <w:rPr>
          <w:rStyle w:val="underline"/>
          <w:rFonts w:ascii="Georgia" w:hAnsi="Georgia"/>
          <w:highlight w:val="magenta"/>
        </w:rPr>
        <w:t>overreaction to the terrorism threat</w:t>
      </w:r>
      <w:r>
        <w:rPr>
          <w:rFonts w:ascii="Georgia" w:hAnsi="Georgia"/>
        </w:rPr>
        <w:t xml:space="preserve"> -- noting that the Sept. 11 attacks helped to precipitate the invasion of Iraq, which has led to far more deaths than the original event. Panel moderator Benjamin Friedman, a research fellow at the Cato Institute, said academic and governmental discussions of acts of nuclear or biological terrorism have tended to focus on "worst-case assumptions about terrorists' ability to use these weapons to kill us." There is need for consideration for what is probable rather than simply what is possible, he said. </w:t>
      </w:r>
    </w:p>
    <w:p w14:paraId="1FAA9A01" w14:textId="77777777" w:rsidR="00191813" w:rsidRPr="00A33FC7" w:rsidRDefault="00191813" w:rsidP="00191813"/>
    <w:p w14:paraId="6EE2E457" w14:textId="77777777" w:rsidR="00191813" w:rsidRDefault="00191813" w:rsidP="00191813">
      <w:pPr>
        <w:pStyle w:val="Heading3"/>
      </w:pPr>
      <w:r w:rsidRPr="00485456">
        <w:t>AT Relations Impact – AT Warming</w:t>
      </w:r>
      <w:r>
        <w:t xml:space="preserve"> – Won’t Solve</w:t>
      </w:r>
    </w:p>
    <w:p w14:paraId="115EBE7E" w14:textId="77777777" w:rsidR="00191813" w:rsidRPr="00485456" w:rsidRDefault="00191813" w:rsidP="00191813">
      <w:pPr>
        <w:pStyle w:val="Heading4"/>
      </w:pPr>
      <w:r>
        <w:t>China will never genuinely cooperate on warming – won’t cut emissions</w:t>
      </w:r>
    </w:p>
    <w:p w14:paraId="7ABE9600" w14:textId="77777777" w:rsidR="00191813" w:rsidRDefault="00191813" w:rsidP="00191813">
      <w:r w:rsidRPr="00C627C2">
        <w:rPr>
          <w:rFonts w:eastAsiaTheme="majorEastAsia" w:cstheme="majorBidi"/>
          <w:b/>
          <w:iCs/>
          <w:sz w:val="26"/>
        </w:rPr>
        <w:t xml:space="preserve">Adams and </w:t>
      </w:r>
      <w:proofErr w:type="spellStart"/>
      <w:r w:rsidRPr="00C627C2">
        <w:rPr>
          <w:rFonts w:eastAsiaTheme="majorEastAsia" w:cstheme="majorBidi"/>
          <w:b/>
          <w:iCs/>
          <w:sz w:val="26"/>
        </w:rPr>
        <w:t>Peiser</w:t>
      </w:r>
      <w:proofErr w:type="spellEnd"/>
      <w:r>
        <w:t xml:space="preserve"> 20</w:t>
      </w:r>
      <w:r w:rsidRPr="00C627C2">
        <w:rPr>
          <w:rFonts w:eastAsiaTheme="majorEastAsia" w:cstheme="majorBidi"/>
          <w:b/>
          <w:iCs/>
          <w:sz w:val="26"/>
        </w:rPr>
        <w:t>15</w:t>
      </w:r>
      <w:r>
        <w:t xml:space="preserve">- Part of Global Warming Policy Foundation, </w:t>
      </w:r>
      <w:proofErr w:type="spellStart"/>
      <w:r>
        <w:t>Ph.D</w:t>
      </w:r>
      <w:proofErr w:type="spellEnd"/>
      <w:r>
        <w:t xml:space="preserve"> in Cultural Science (Benny </w:t>
      </w:r>
      <w:proofErr w:type="spellStart"/>
      <w:r>
        <w:t>Peiser</w:t>
      </w:r>
      <w:proofErr w:type="spellEnd"/>
      <w:r>
        <w:t xml:space="preserve"> and Patricia Adams, “China won’t cut back on its CO2 emissions”</w:t>
      </w:r>
    </w:p>
    <w:p w14:paraId="7C8D80F9" w14:textId="77777777" w:rsidR="00191813" w:rsidRPr="00C627C2" w:rsidRDefault="00191813" w:rsidP="00191813"/>
    <w:p w14:paraId="5B99BDC7" w14:textId="77777777" w:rsidR="00191813" w:rsidRDefault="00191813" w:rsidP="00191813">
      <w:pPr>
        <w:rPr>
          <w:sz w:val="16"/>
        </w:rPr>
      </w:pPr>
      <w:r w:rsidRPr="00C627C2">
        <w:rPr>
          <w:rStyle w:val="StyleBoldUnderline"/>
          <w:highlight w:val="yellow"/>
        </w:rPr>
        <w:t>China won’t commit to curbing its fossil fuel use</w:t>
      </w:r>
      <w:r w:rsidRPr="000B380A">
        <w:rPr>
          <w:rStyle w:val="StyleBoldUnderline"/>
        </w:rPr>
        <w:t>; instead, it will squeeze the West for billions in climate subsidies.</w:t>
      </w:r>
      <w:r w:rsidRPr="00C627C2">
        <w:rPr>
          <w:sz w:val="16"/>
        </w:rPr>
        <w:t xml:space="preserve"> That’s the conclusion of a study released today by economist Patricia Adams of Toronto-based Probe International for U.K.-based Global Warming Policy Foundation. </w:t>
      </w:r>
      <w:r w:rsidRPr="000B380A">
        <w:rPr>
          <w:rStyle w:val="StyleBoldUnderline"/>
        </w:rPr>
        <w:t xml:space="preserve">China won’t cut back on its CO2 emissions </w:t>
      </w:r>
      <w:r w:rsidRPr="00C627C2">
        <w:rPr>
          <w:rStyle w:val="StyleBoldUnderline"/>
          <w:highlight w:val="yellow"/>
        </w:rPr>
        <w:t>China will talk a good game</w:t>
      </w:r>
      <w:r w:rsidRPr="000B380A">
        <w:rPr>
          <w:rStyle w:val="StyleBoldUnderline"/>
        </w:rPr>
        <w:t xml:space="preserve"> at the UN’s upcoming Climate Conference in Paris </w:t>
      </w:r>
      <w:r w:rsidRPr="00C627C2">
        <w:rPr>
          <w:rStyle w:val="StyleBoldUnderline"/>
          <w:highlight w:val="yellow"/>
        </w:rPr>
        <w:t>but won’t make any binding commitments</w:t>
      </w:r>
      <w:r w:rsidRPr="000B380A">
        <w:rPr>
          <w:rStyle w:val="StyleBoldUnderline"/>
        </w:rPr>
        <w:t xml:space="preserve">, concludes </w:t>
      </w:r>
      <w:r>
        <w:fldChar w:fldCharType="begin"/>
      </w:r>
      <w:r>
        <w:instrText xml:space="preserve"> HYPERLINK "http://probeinternational.org/library/wp-content/uploads/2015/12/ChinaAtParis-FINAL.pdf" \t "_blank" </w:instrText>
      </w:r>
      <w:r>
        <w:fldChar w:fldCharType="separate"/>
      </w:r>
      <w:r w:rsidRPr="000B380A">
        <w:rPr>
          <w:rStyle w:val="StyleBoldUnderline"/>
        </w:rPr>
        <w:t>The Truth About China</w:t>
      </w:r>
      <w:r>
        <w:rPr>
          <w:rStyle w:val="StyleBoldUnderline"/>
        </w:rPr>
        <w:fldChar w:fldCharType="end"/>
      </w:r>
      <w:r w:rsidRPr="000B380A">
        <w:rPr>
          <w:rStyle w:val="StyleBoldUnderline"/>
        </w:rPr>
        <w:t xml:space="preserve">, an important new report published today by the Global Warming Policy Foundation. </w:t>
      </w:r>
      <w:r w:rsidRPr="00C627C2">
        <w:rPr>
          <w:rStyle w:val="StyleBoldUnderline"/>
          <w:highlight w:val="yellow"/>
        </w:rPr>
        <w:t>“China’s Communist Party has as its highest priority its own self-preserva</w:t>
      </w:r>
      <w:r w:rsidRPr="000B380A">
        <w:rPr>
          <w:rStyle w:val="StyleBoldUnderline"/>
        </w:rPr>
        <w:t>tion,</w:t>
      </w:r>
      <w:r w:rsidRPr="00C627C2">
        <w:rPr>
          <w:sz w:val="16"/>
        </w:rPr>
        <w:t xml:space="preserve"> and that self-preservation depends overwhelmingly on its ability to continue raising the standard of living of its citizens,” states economist Patricia Adams, the study’s author and the executive director of Toronto-based </w:t>
      </w:r>
      <w:r>
        <w:fldChar w:fldCharType="begin"/>
      </w:r>
      <w:r>
        <w:instrText xml:space="preserve"> HYPERLINK "https://journal.probeinternational.org/" \t "_blank" </w:instrText>
      </w:r>
      <w:r>
        <w:fldChar w:fldCharType="separate"/>
      </w:r>
      <w:r w:rsidRPr="00C627C2">
        <w:rPr>
          <w:rStyle w:val="Hyperlink"/>
          <w:sz w:val="16"/>
        </w:rPr>
        <w:t>Probe International</w:t>
      </w:r>
      <w:r>
        <w:rPr>
          <w:rStyle w:val="Hyperlink"/>
          <w:sz w:val="16"/>
        </w:rPr>
        <w:fldChar w:fldCharType="end"/>
      </w:r>
      <w:r w:rsidRPr="00C627C2">
        <w:rPr>
          <w:sz w:val="16"/>
        </w:rPr>
        <w:t xml:space="preserve">, an organization that has worked closely with Chinese NGOs for decades. </w:t>
      </w:r>
      <w:r w:rsidRPr="00C627C2">
        <w:rPr>
          <w:rStyle w:val="StyleBoldUnderline"/>
        </w:rPr>
        <w:t>“</w:t>
      </w:r>
      <w:r w:rsidRPr="00C627C2">
        <w:rPr>
          <w:rStyle w:val="StyleBoldUnderline"/>
          <w:highlight w:val="yellow"/>
        </w:rPr>
        <w:t>With China’s economic growth faltering, the last thing the Communist Party wants is to hobble its economy further by curtailing the use of the fossil fuels upon which its economy depends.</w:t>
      </w:r>
      <w:r w:rsidRPr="00C627C2">
        <w:rPr>
          <w:sz w:val="16"/>
        </w:rPr>
        <w:t xml:space="preserve"> A major cutback in fossil fuel use represents an existential threat to the Communist Party’s rule. </w:t>
      </w:r>
      <w:r w:rsidRPr="00C627C2">
        <w:rPr>
          <w:rStyle w:val="StyleBoldUnderline"/>
          <w:highlight w:val="yellow"/>
        </w:rPr>
        <w:t>It simply isn’t going to happen.”</w:t>
      </w:r>
      <w:r w:rsidRPr="00C627C2">
        <w:rPr>
          <w:sz w:val="16"/>
        </w:rPr>
        <w:t xml:space="preserve"> Adams’s report includes another important finding: tackling CO2 emissions would do little if anything to curb the serious air pollution – dubbed “</w:t>
      </w:r>
      <w:proofErr w:type="spellStart"/>
      <w:r w:rsidRPr="00C627C2">
        <w:rPr>
          <w:sz w:val="16"/>
        </w:rPr>
        <w:t>airpocalypse</w:t>
      </w:r>
      <w:proofErr w:type="spellEnd"/>
      <w:r w:rsidRPr="00C627C2">
        <w:rPr>
          <w:sz w:val="16"/>
        </w:rPr>
        <w:t xml:space="preserve">” – plaguing China’s major cities. On the contrary, the measures needed to curb China’s smog of life-threatening pollutants such as nitrogen and </w:t>
      </w:r>
      <w:proofErr w:type="spellStart"/>
      <w:r w:rsidRPr="00C627C2">
        <w:rPr>
          <w:sz w:val="16"/>
        </w:rPr>
        <w:t>sulphur</w:t>
      </w:r>
      <w:proofErr w:type="spellEnd"/>
      <w:r w:rsidRPr="00C627C2">
        <w:rPr>
          <w:sz w:val="16"/>
        </w:rPr>
        <w:t xml:space="preserve"> oxides – scrubbers on power plants, for example – actually increase CO2 emissions. “A programme to rapidly reduce pollutants harmful to human health would be at odds with a programme to reduce CO2,” Adams states, noting that human health is unaffected by CO2, a </w:t>
      </w:r>
      <w:proofErr w:type="spellStart"/>
      <w:r w:rsidRPr="00C627C2">
        <w:rPr>
          <w:sz w:val="16"/>
        </w:rPr>
        <w:t>colourless</w:t>
      </w:r>
      <w:proofErr w:type="spellEnd"/>
      <w:r w:rsidRPr="00C627C2">
        <w:rPr>
          <w:sz w:val="16"/>
        </w:rPr>
        <w:t xml:space="preserve">, </w:t>
      </w:r>
      <w:proofErr w:type="spellStart"/>
      <w:r w:rsidRPr="00C627C2">
        <w:rPr>
          <w:sz w:val="16"/>
        </w:rPr>
        <w:t>odourless</w:t>
      </w:r>
      <w:proofErr w:type="spellEnd"/>
      <w:r w:rsidRPr="00C627C2">
        <w:rPr>
          <w:sz w:val="16"/>
        </w:rPr>
        <w:t xml:space="preserve">, tasteless gas. Next to keeping its economy afloat, the biggest challenge to its credibility that the Communist leadership faces is its need to reduce smog. </w:t>
      </w:r>
      <w:r w:rsidRPr="00C627C2">
        <w:rPr>
          <w:rStyle w:val="StyleBoldUnderline"/>
        </w:rPr>
        <w:t>“I have never heard of a public protest in China against carbon dioxide emissions,”</w:t>
      </w:r>
      <w:r w:rsidRPr="00C627C2">
        <w:rPr>
          <w:sz w:val="16"/>
        </w:rPr>
        <w:t xml:space="preserve"> Adams states. “CO2 is a major concern for Western NGOs with offices in Beijing but it’s a non-issue for Chinese citizens and environmentalists at the grassroots.” All that China will commit to, says the Adams report, is to continue to improve the energy efficiency of its economy as it grows – a goal it has long pursued, independent of global warming concerns. In doing so, </w:t>
      </w:r>
      <w:r w:rsidRPr="00C627C2">
        <w:rPr>
          <w:rStyle w:val="StyleBoldUnderline"/>
          <w:highlight w:val="yellow"/>
        </w:rPr>
        <w:t>China aims to increase its GDP along with its fossil fuel use, and by 2030 or so will depend on fossil fuels for 80% of its energy use</w:t>
      </w:r>
      <w:r w:rsidRPr="00C627C2">
        <w:rPr>
          <w:sz w:val="16"/>
        </w:rPr>
        <w:t>, down from today’s 90%. When it reaches 80% 15 years hence, its energy makeup will largely resemble America’s today.</w:t>
      </w:r>
    </w:p>
    <w:p w14:paraId="341255BC" w14:textId="77777777" w:rsidR="00191813" w:rsidRDefault="00191813" w:rsidP="00191813">
      <w:pPr>
        <w:rPr>
          <w:sz w:val="16"/>
        </w:rPr>
      </w:pPr>
    </w:p>
    <w:p w14:paraId="3E6FC9FD" w14:textId="77777777" w:rsidR="00191813" w:rsidRDefault="00191813" w:rsidP="00191813">
      <w:pPr>
        <w:pStyle w:val="Heading4"/>
      </w:pPr>
      <w:r>
        <w:t xml:space="preserve">China won’t follow through on cutting emissions – cooperation irrelevant </w:t>
      </w:r>
    </w:p>
    <w:p w14:paraId="61A4CDB1" w14:textId="77777777" w:rsidR="00191813" w:rsidRPr="0068780E" w:rsidRDefault="00191813" w:rsidP="00191813">
      <w:proofErr w:type="spellStart"/>
      <w:r w:rsidRPr="00485456">
        <w:rPr>
          <w:rStyle w:val="StyleStyleBold12pt"/>
        </w:rPr>
        <w:t>Bastasch</w:t>
      </w:r>
      <w:proofErr w:type="spellEnd"/>
      <w:r>
        <w:t xml:space="preserve"> </w:t>
      </w:r>
      <w:r w:rsidRPr="00485456">
        <w:rPr>
          <w:rStyle w:val="StyleStyleBold12pt"/>
        </w:rPr>
        <w:t>2015</w:t>
      </w:r>
      <w:r>
        <w:t xml:space="preserve">- Degree in Political Science from Portland University, Writer for the Daily Caller (Michael </w:t>
      </w:r>
      <w:proofErr w:type="spellStart"/>
      <w:r>
        <w:t>Bastasch</w:t>
      </w:r>
      <w:proofErr w:type="spellEnd"/>
      <w:r>
        <w:t xml:space="preserve">, “China Can’t be Trusted to Fight Global Warming,” </w:t>
      </w:r>
      <w:r w:rsidRPr="00B57595">
        <w:t>http://dailycaller.com/2015/12/02/paper-china-cant-be-trusted-to-fight-global-warming/</w:t>
      </w:r>
      <w:r>
        <w:t>)</w:t>
      </w:r>
    </w:p>
    <w:p w14:paraId="0A73F6E4" w14:textId="77777777" w:rsidR="00191813" w:rsidRDefault="00191813" w:rsidP="00191813">
      <w:pPr>
        <w:rPr>
          <w:sz w:val="14"/>
        </w:rPr>
      </w:pPr>
      <w:r w:rsidRPr="0068780E">
        <w:rPr>
          <w:rStyle w:val="StyleBoldUnderline"/>
        </w:rPr>
        <w:t xml:space="preserve">China is making big pledges to fight global warming at the United Nations climate talks, including a new one to </w:t>
      </w:r>
      <w:hyperlink r:id="rId19" w:history="1">
        <w:r w:rsidRPr="0068780E">
          <w:rPr>
            <w:rStyle w:val="StyleBoldUnderline"/>
          </w:rPr>
          <w:t>cut carbon dioxide emissions from power plants</w:t>
        </w:r>
      </w:hyperlink>
      <w:r w:rsidRPr="0068780E">
        <w:rPr>
          <w:rStyle w:val="StyleBoldUnderline"/>
        </w:rPr>
        <w:t xml:space="preserve"> 60 percent in five years. But take these pledges with a grain of salt, </w:t>
      </w:r>
      <w:hyperlink r:id="rId20" w:history="1">
        <w:r w:rsidRPr="0068780E">
          <w:rPr>
            <w:rStyle w:val="StyleBoldUnderline"/>
          </w:rPr>
          <w:t>says a veteran economist who works extensively in China</w:t>
        </w:r>
      </w:hyperlink>
      <w:r w:rsidRPr="00485456">
        <w:rPr>
          <w:sz w:val="14"/>
        </w:rPr>
        <w:t xml:space="preserve">, because “China’s Communist Party knows that to stay in power – its highest priority – it must maintain the economic growth rates that have raised the incomes of much of its population and kept opposition at bay.” </w:t>
      </w:r>
      <w:r w:rsidRPr="0068780E">
        <w:rPr>
          <w:rStyle w:val="StyleBoldUnderline"/>
        </w:rPr>
        <w:t>“</w:t>
      </w:r>
      <w:r w:rsidRPr="0068780E">
        <w:rPr>
          <w:rStyle w:val="StyleBoldUnderline"/>
          <w:highlight w:val="yellow"/>
        </w:rPr>
        <w:t>With China’s economic growth faltering, the last thing the Communist Party wants is to hobble its economy</w:t>
      </w:r>
      <w:r w:rsidRPr="0068780E">
        <w:rPr>
          <w:rStyle w:val="StyleBoldUnderline"/>
        </w:rPr>
        <w:t xml:space="preserve"> further </w:t>
      </w:r>
      <w:r w:rsidRPr="0068780E">
        <w:rPr>
          <w:rStyle w:val="StyleBoldUnderline"/>
          <w:highlight w:val="yellow"/>
        </w:rPr>
        <w:t>by curtailing the use of the fossil fuels upon which its economy depends,”</w:t>
      </w:r>
      <w:r w:rsidRPr="00485456">
        <w:rPr>
          <w:sz w:val="14"/>
        </w:rPr>
        <w:t xml:space="preserve"> writes economist Patricia Adams, the executive director of the Toronto-based Probe International — a group that works closely with Chinese NGOs. “</w:t>
      </w:r>
      <w:r w:rsidRPr="0068780E">
        <w:rPr>
          <w:rStyle w:val="StyleBoldUnderline"/>
          <w:highlight w:val="yellow"/>
        </w:rPr>
        <w:t>A major cutback in fossil fuel use represents an existential threat to the Communist Party’s rule. It simply isn’t going to happen,”</w:t>
      </w:r>
      <w:r w:rsidRPr="00485456">
        <w:rPr>
          <w:sz w:val="14"/>
        </w:rPr>
        <w:t xml:space="preserve"> writes Adams in a new paper published by the U.K.-based Global Warming Policy Foundation. China has made several major promises in the last year to cut carbon dioxide emissions in the coming </w:t>
      </w:r>
      <w:proofErr w:type="gramStart"/>
      <w:r w:rsidRPr="00485456">
        <w:rPr>
          <w:sz w:val="14"/>
        </w:rPr>
        <w:t>years,</w:t>
      </w:r>
      <w:proofErr w:type="gramEnd"/>
      <w:r w:rsidRPr="00485456">
        <w:rPr>
          <w:sz w:val="14"/>
        </w:rPr>
        <w:t xml:space="preserve"> boosting hopes among environmentalists the communist country will sign a legally binding U.N. climate treaty. Most recently, China’s government promised to cut emissions from the power sector 60 percent by 2020, but gave no specifics on how this will be achieved. </w:t>
      </w:r>
      <w:proofErr w:type="gramStart"/>
      <w:r w:rsidRPr="00485456">
        <w:rPr>
          <w:sz w:val="14"/>
        </w:rPr>
        <w:t>It’s</w:t>
      </w:r>
      <w:proofErr w:type="gramEnd"/>
      <w:r w:rsidRPr="00485456">
        <w:rPr>
          <w:sz w:val="14"/>
        </w:rPr>
        <w:t xml:space="preserve"> announcement of further CO2 cuts comes as world leaders hash out a successor agreement to the Kyoto Protocol in Paris. “China also knows that Western leaders’ have no firm expectation of concrete commitments in Paris,” she notes. “Rather, their paramount goal is to maintain face at the Paris talks, which would collapse without China’s presence. China is deftly preparing the stage in Paris to position itself as the Third World’s defender and also as a recipient of the billions in climate aid that it is demanding from the West.” “We can expect more announcements, agreements, and soaring rhetoric from global politicians at the Paris Conference, along with an agreement to meet again next year,” Adams writes. “What we cannot expect are reforms designed to reduce China’s carbon emissions.” Environmentalists also hope China’s horrible air quality will encourage the country to tackle CO2 emissions. A recent report from the nonprofit Berkeley Earth claims </w:t>
      </w:r>
      <w:hyperlink r:id="rId21" w:history="1">
        <w:r w:rsidRPr="00485456">
          <w:rPr>
            <w:sz w:val="14"/>
          </w:rPr>
          <w:t>Chinese air pollution kills some 4,000 people a day</w:t>
        </w:r>
      </w:hyperlink>
      <w:r w:rsidRPr="00485456">
        <w:rPr>
          <w:sz w:val="14"/>
        </w:rPr>
        <w:t xml:space="preserve">. But hoping air pollution worries will curb CO2 is a false hope, says Adams. “A programme to rapidly reduce pollutants harmful to human health would be at odds with a programme to reduce CO2,” writes Adams, adding that CO2 is a colorless, odorless gas that has no effect on human health. “The opposite is true,” writes Adams. “Not only do the goals of reducing carbon emissions and air pollution not reinforce each other, they conflict… Efforts to reduce it rely on unproven abatement technologies, and are prohibitively expensive. In contrast, abating air pollutants such as nitrogen oxides and sulfur dioxide rely on proven technologies and are relatively inexpensive.” The U.S. had a similar experience in dealing with air pollutants. Since 1980, </w:t>
      </w:r>
      <w:hyperlink r:id="rId22" w:history="1">
        <w:r w:rsidRPr="00485456">
          <w:rPr>
            <w:sz w:val="14"/>
          </w:rPr>
          <w:t>air pollution has fallen 63 percent</w:t>
        </w:r>
      </w:hyperlink>
      <w:r w:rsidRPr="00485456">
        <w:rPr>
          <w:sz w:val="14"/>
        </w:rPr>
        <w:t xml:space="preserve"> due to regulations and new technologies all while CO2 emissions increased 17 percent, according to federal data. The U.S. has recently seen a dip in CO2 emissions, but this is almost entirely due to increased natural gas use thanks to hydraulic fracturing and horizontal drilling. “I have never heard of a public protest in China against carbon dioxide emissions,” notes Adams. “CO2 is a major concern for Western NGOs with offices in Beijing but it’s a non-issue for Chinese citizens and environmentalists at the grassroots.” There are other reasons to be pessimistic about China’s pledge to cut CO2 emissions. First, China has tripled its coal use since 2000 and plans on increasing it another 16 percent by 2020 — coal use has been key to reducing poverty in China. </w:t>
      </w:r>
      <w:r w:rsidRPr="0068780E">
        <w:rPr>
          <w:rStyle w:val="StyleBoldUnderline"/>
          <w:highlight w:val="yellow"/>
        </w:rPr>
        <w:t xml:space="preserve">China also has </w:t>
      </w:r>
      <w:hyperlink r:id="rId23" w:history="1">
        <w:r w:rsidRPr="0068780E">
          <w:rPr>
            <w:rStyle w:val="StyleBoldUnderline"/>
            <w:highlight w:val="yellow"/>
          </w:rPr>
          <w:t>plans to build 155 new coal-fired power plants</w:t>
        </w:r>
      </w:hyperlink>
      <w:r w:rsidRPr="0068780E">
        <w:rPr>
          <w:rStyle w:val="StyleBoldUnderline"/>
          <w:highlight w:val="yellow"/>
        </w:rPr>
        <w:t xml:space="preserve"> in the coming years.</w:t>
      </w:r>
      <w:r w:rsidRPr="0068780E">
        <w:rPr>
          <w:rStyle w:val="StyleBoldUnderline"/>
        </w:rPr>
        <w:t xml:space="preserve"> It’s not clear if all will be built because of policy changes or economic conditions, but </w:t>
      </w:r>
      <w:r w:rsidRPr="0068780E">
        <w:rPr>
          <w:rStyle w:val="StyleBoldUnderline"/>
          <w:highlight w:val="yellow"/>
        </w:rPr>
        <w:t>it suggests China is more serious about growing its economy than cutting CO2 emissions. Second, China won’t be able to make substantial cuts to CO2 emissions — even if it wanted to — if it’s unable to maintain high levels of economic growth.</w:t>
      </w:r>
      <w:r w:rsidRPr="0068780E">
        <w:rPr>
          <w:rStyle w:val="StyleBoldUnderline"/>
        </w:rPr>
        <w:t xml:space="preserve"> If the recent slowdown in China’s economy continues, </w:t>
      </w:r>
      <w:r w:rsidRPr="0068780E">
        <w:rPr>
          <w:rStyle w:val="StyleBoldUnderline"/>
          <w:highlight w:val="yellow"/>
        </w:rPr>
        <w:t xml:space="preserve">it </w:t>
      </w:r>
      <w:hyperlink r:id="rId24" w:history="1">
        <w:r w:rsidRPr="0068780E">
          <w:rPr>
            <w:rStyle w:val="StyleBoldUnderline"/>
            <w:highlight w:val="yellow"/>
          </w:rPr>
          <w:t>could derail any attempts to cut CO2</w:t>
        </w:r>
      </w:hyperlink>
      <w:r w:rsidRPr="0068780E">
        <w:rPr>
          <w:rStyle w:val="StyleBoldUnderline"/>
          <w:highlight w:val="yellow"/>
        </w:rPr>
        <w:t>. “I think low growth makes it more difficult to achieve their target,”</w:t>
      </w:r>
      <w:r w:rsidRPr="0068780E">
        <w:rPr>
          <w:rStyle w:val="StyleBoldUnderline"/>
        </w:rPr>
        <w:t xml:space="preserve"> says </w:t>
      </w:r>
      <w:proofErr w:type="spellStart"/>
      <w:r w:rsidRPr="0068780E">
        <w:rPr>
          <w:rStyle w:val="StyleBoldUnderline"/>
        </w:rPr>
        <w:t>Shoichi</w:t>
      </w:r>
      <w:proofErr w:type="spellEnd"/>
      <w:r w:rsidRPr="0068780E">
        <w:rPr>
          <w:rStyle w:val="StyleBoldUnderline"/>
        </w:rPr>
        <w:t xml:space="preserve"> </w:t>
      </w:r>
      <w:proofErr w:type="spellStart"/>
      <w:r w:rsidRPr="0068780E">
        <w:rPr>
          <w:rStyle w:val="StyleBoldUnderline"/>
        </w:rPr>
        <w:t>Itoh</w:t>
      </w:r>
      <w:proofErr w:type="spellEnd"/>
      <w:r w:rsidRPr="0068780E">
        <w:rPr>
          <w:rStyle w:val="StyleBoldUnderline"/>
        </w:rPr>
        <w:t xml:space="preserve"> with Institute of Energy Economics, Japan (IEEJ). “They want to reduce energy consumption and emissions for their own purposes,” </w:t>
      </w:r>
      <w:proofErr w:type="spellStart"/>
      <w:r w:rsidRPr="0068780E">
        <w:rPr>
          <w:rStyle w:val="StyleBoldUnderline"/>
        </w:rPr>
        <w:t>Itoh</w:t>
      </w:r>
      <w:proofErr w:type="spellEnd"/>
      <w:r w:rsidRPr="0068780E">
        <w:rPr>
          <w:rStyle w:val="StyleBoldUnderline"/>
        </w:rPr>
        <w:t xml:space="preserve"> says. “If Chinese economy slows down, they can’t expect people to pay more for energy.</w:t>
      </w:r>
      <w:r w:rsidRPr="00485456">
        <w:rPr>
          <w:sz w:val="14"/>
        </w:rPr>
        <w:t xml:space="preserve"> So people might lose their appetite for reducing emissions.” On the other hand, China will find ways to use energy more efficiently like every other advanced economy has in past decades. This will help decrease the energy intensity of economic growth, but it won’t decouple growth from energy use. “</w:t>
      </w:r>
      <w:r w:rsidRPr="0068780E">
        <w:rPr>
          <w:rStyle w:val="StyleBoldUnderline"/>
          <w:highlight w:val="yellow"/>
        </w:rPr>
        <w:t>China will entrench cleaner-burning fossil fuels in its economy, costing the West its leverage over China’s energy policies,”</w:t>
      </w:r>
      <w:r w:rsidRPr="00485456">
        <w:rPr>
          <w:sz w:val="14"/>
        </w:rPr>
        <w:t xml:space="preserve"> Adams writes. “China’s leadership knows that what China says to the West is more important than what China does, absolving it of the need to make any binding commitment to reduce its carbon dioxide emissions.”</w:t>
      </w:r>
    </w:p>
    <w:p w14:paraId="1DD33869" w14:textId="77777777" w:rsidR="00191813" w:rsidRDefault="00191813" w:rsidP="00191813">
      <w:pPr>
        <w:pStyle w:val="Heading3"/>
      </w:pPr>
      <w:r>
        <w:t>AT Relations Impact – AT Warming – Slow/No Impact</w:t>
      </w:r>
    </w:p>
    <w:p w14:paraId="4B27D4BB" w14:textId="77777777" w:rsidR="00191813" w:rsidRDefault="00191813" w:rsidP="00191813">
      <w:pPr>
        <w:pStyle w:val="Heading4"/>
      </w:pPr>
      <w:r>
        <w:t>Warming will be slow and the impact will be small</w:t>
      </w:r>
    </w:p>
    <w:p w14:paraId="5218F9CD" w14:textId="77777777" w:rsidR="00191813" w:rsidRPr="0041756A" w:rsidRDefault="00191813" w:rsidP="00191813">
      <w:pPr>
        <w:rPr>
          <w:rFonts w:ascii="Book Antiqua" w:eastAsia="MS Mincho" w:hAnsi="Book Antiqua" w:cs="Lucida Grande"/>
          <w:b/>
          <w:sz w:val="24"/>
        </w:rPr>
      </w:pPr>
      <w:r w:rsidRPr="0041756A">
        <w:rPr>
          <w:rFonts w:ascii="Book Antiqua" w:eastAsia="MS Mincho" w:hAnsi="Book Antiqua" w:cs="Lucida Grande"/>
          <w:b/>
          <w:sz w:val="24"/>
        </w:rPr>
        <w:t xml:space="preserve">Ridley 6/19/14, </w:t>
      </w:r>
      <w:r w:rsidRPr="0041756A">
        <w:rPr>
          <w:rFonts w:ascii="Book Antiqua" w:eastAsia="MS Mincho" w:hAnsi="Book Antiqua" w:cs="Lucida Grande"/>
          <w:sz w:val="16"/>
        </w:rPr>
        <w:t xml:space="preserve">(Matt Ridley is the author of The Rational Optimist, a columnist for the Times (London) and a member of the House of Lords. He spoke at </w:t>
      </w:r>
      <w:proofErr w:type="spellStart"/>
      <w:r w:rsidRPr="0041756A">
        <w:rPr>
          <w:rFonts w:ascii="Book Antiqua" w:eastAsia="MS Mincho" w:hAnsi="Book Antiqua" w:cs="Lucida Grande"/>
          <w:sz w:val="16"/>
        </w:rPr>
        <w:t>Ideacity</w:t>
      </w:r>
      <w:proofErr w:type="spellEnd"/>
      <w:r w:rsidRPr="0041756A">
        <w:rPr>
          <w:rFonts w:ascii="Book Antiqua" w:eastAsia="MS Mincho" w:hAnsi="Book Antiqua" w:cs="Lucida Grande"/>
          <w:sz w:val="16"/>
        </w:rPr>
        <w:t xml:space="preserve"> in Toronto on June 18</w:t>
      </w:r>
      <w:proofErr w:type="gramStart"/>
      <w:r w:rsidRPr="0041756A">
        <w:rPr>
          <w:rFonts w:ascii="Book Antiqua" w:eastAsia="MS Mincho" w:hAnsi="Book Antiqua" w:cs="Lucida Grande"/>
          <w:sz w:val="16"/>
        </w:rPr>
        <w:t>.,</w:t>
      </w:r>
      <w:proofErr w:type="gramEnd"/>
      <w:r w:rsidRPr="0041756A">
        <w:rPr>
          <w:rFonts w:ascii="Book Antiqua" w:eastAsia="MS Mincho" w:hAnsi="Book Antiqua" w:cs="Lucida Grande"/>
          <w:sz w:val="16"/>
        </w:rPr>
        <w:t xml:space="preserve"> “PCC commissioned models to see if global warming would reach dangerous levels this century. Consensus is ‘no’</w:t>
      </w:r>
      <w:proofErr w:type="gramStart"/>
      <w:r w:rsidRPr="0041756A">
        <w:rPr>
          <w:rFonts w:ascii="Book Antiqua" w:eastAsia="MS Mincho" w:hAnsi="Book Antiqua" w:cs="Lucida Grande"/>
          <w:sz w:val="16"/>
        </w:rPr>
        <w:t>” ,</w:t>
      </w:r>
      <w:proofErr w:type="gramEnd"/>
      <w:r w:rsidRPr="0041756A">
        <w:rPr>
          <w:rFonts w:ascii="Book Antiqua" w:eastAsia="MS Mincho" w:hAnsi="Book Antiqua" w:cs="Lucida Grande"/>
          <w:sz w:val="16"/>
        </w:rPr>
        <w:t xml:space="preserve"> [ </w:t>
      </w:r>
      <w:hyperlink r:id="rId25" w:history="1">
        <w:r w:rsidRPr="0041756A">
          <w:rPr>
            <w:rFonts w:ascii="Book Antiqua" w:eastAsia="MS Mincho" w:hAnsi="Book Antiqua" w:cs="Lucida Grande"/>
            <w:color w:val="0563C1"/>
            <w:sz w:val="16"/>
            <w:u w:val="single"/>
          </w:rPr>
          <w:t>http://tinyurl.com/mgyn8ln</w:t>
        </w:r>
      </w:hyperlink>
      <w:r w:rsidRPr="0041756A">
        <w:rPr>
          <w:rFonts w:ascii="Book Antiqua" w:eastAsia="MS Mincho" w:hAnsi="Book Antiqua" w:cs="Lucida Grande"/>
          <w:sz w:val="16"/>
        </w:rPr>
        <w:t xml:space="preserve"> ]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23340E95" w14:textId="77777777" w:rsidR="00191813" w:rsidRDefault="00191813" w:rsidP="00191813">
      <w:pPr>
        <w:rPr>
          <w:rFonts w:ascii="Book Antiqua" w:eastAsia="MS Mincho" w:hAnsi="Book Antiqua" w:cs="Lucida Grande"/>
          <w:sz w:val="16"/>
        </w:rPr>
      </w:pPr>
      <w:r w:rsidRPr="0041756A">
        <w:rPr>
          <w:rFonts w:ascii="Book Antiqua" w:eastAsia="MS Mincho" w:hAnsi="Book Antiqua" w:cs="Lucida Grande"/>
          <w:sz w:val="24"/>
          <w:highlight w:val="green"/>
          <w:u w:val="single"/>
        </w:rPr>
        <w:t>The debate over climate change is horribly polarized</w:t>
      </w:r>
      <w:r w:rsidRPr="0041756A">
        <w:rPr>
          <w:rFonts w:ascii="Book Antiqua" w:eastAsia="MS Mincho" w:hAnsi="Book Antiqua" w:cs="Lucida Grande"/>
          <w:sz w:val="16"/>
        </w:rPr>
        <w:t xml:space="preserve">. </w:t>
      </w:r>
      <w:r w:rsidRPr="0041756A">
        <w:rPr>
          <w:rFonts w:ascii="Book Antiqua" w:eastAsia="MS Mincho" w:hAnsi="Book Antiqua" w:cs="Lucida Grande"/>
          <w:sz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u w:val="single"/>
        </w:rPr>
        <w:t xml:space="preserve"> for various media organizations, and having started out alarmed, </w:t>
      </w:r>
      <w:r w:rsidRPr="0041756A">
        <w:rPr>
          <w:rFonts w:ascii="Book Antiqua" w:eastAsia="MS Mincho" w:hAnsi="Book Antiqua" w:cs="Lucida Grande"/>
          <w:sz w:val="24"/>
          <w:highlight w:val="green"/>
          <w:u w:val="single"/>
        </w:rPr>
        <w:t>that’s where I have ended up.</w:t>
      </w:r>
      <w:r w:rsidRPr="0041756A">
        <w:rPr>
          <w:rFonts w:ascii="Book Antiqua" w:eastAsia="MS Mincho" w:hAnsi="Book Antiqua" w:cs="Lucida Grande"/>
          <w:sz w:val="24"/>
          <w:u w:val="single"/>
        </w:rPr>
        <w:t xml:space="preserve"> But it is not just I that hold this view. </w:t>
      </w:r>
      <w:r w:rsidRPr="0041756A">
        <w:rPr>
          <w:rFonts w:ascii="Book Antiqua" w:eastAsia="MS Mincho" w:hAnsi="Book Antiqua" w:cs="Lucida Grande"/>
          <w:sz w:val="24"/>
          <w:highlight w:val="green"/>
          <w:u w:val="single"/>
        </w:rPr>
        <w:t>I share it with</w:t>
      </w:r>
      <w:r w:rsidRPr="0041756A">
        <w:rPr>
          <w:rFonts w:ascii="Book Antiqua" w:eastAsia="MS Mincho" w:hAnsi="Book Antiqua" w:cs="Lucida Grande"/>
          <w:sz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highlight w:val="green"/>
          <w:u w:val="single"/>
        </w:rPr>
        <w:t>the</w:t>
      </w:r>
      <w:r w:rsidRPr="0041756A">
        <w:rPr>
          <w:rFonts w:ascii="Book Antiqua" w:eastAsia="MS Mincho" w:hAnsi="Book Antiqua" w:cs="Lucida Grande"/>
          <w:sz w:val="24"/>
          <w:u w:val="single"/>
        </w:rPr>
        <w:t xml:space="preserve"> Intergovernmental Panel on Climate Change (</w:t>
      </w:r>
      <w:r w:rsidRPr="0041756A">
        <w:rPr>
          <w:rFonts w:ascii="Book Antiqua" w:eastAsia="MS Mincho" w:hAnsi="Book Antiqua" w:cs="Lucida Grande"/>
          <w:sz w:val="24"/>
          <w:highlight w:val="green"/>
          <w:u w:val="single"/>
        </w:rPr>
        <w:t>IPCC)</w:t>
      </w:r>
      <w:r w:rsidRPr="0041756A">
        <w:rPr>
          <w:rFonts w:ascii="Book Antiqua" w:eastAsia="MS Mincho" w:hAnsi="Book Antiqua" w:cs="Lucida Grande"/>
          <w:sz w:val="24"/>
          <w:u w:val="single"/>
        </w:rPr>
        <w:t xml:space="preserve"> itself. The IPCC commissioned four different models</w:t>
      </w:r>
      <w:r w:rsidRPr="0041756A">
        <w:rPr>
          <w:rFonts w:ascii="Book Antiqua" w:eastAsia="MS Mincho" w:hAnsi="Book Antiqua"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highlight w:val="green"/>
          <w:u w:val="single"/>
        </w:rPr>
        <w:t>in three of the four scenarios considered by the IPCC</w:t>
      </w:r>
      <w:r w:rsidRPr="0041756A">
        <w:rPr>
          <w:rFonts w:ascii="Book Antiqua" w:eastAsia="MS Mincho" w:hAnsi="Book Antiqua" w:cs="Lucida Grande"/>
          <w:sz w:val="24"/>
          <w:u w:val="single"/>
        </w:rPr>
        <w:t xml:space="preserve">, by the time my children’s children are elderly, </w:t>
      </w:r>
      <w:r w:rsidRPr="0041756A">
        <w:rPr>
          <w:rFonts w:ascii="Book Antiqua" w:eastAsia="MS Mincho" w:hAnsi="Book Antiqua" w:cs="Lucida Grande"/>
          <w:sz w:val="24"/>
          <w:highlight w:val="green"/>
          <w:u w:val="single"/>
        </w:rPr>
        <w:t>the earth will still not have experienced any harmful warming</w:t>
      </w:r>
      <w:r w:rsidRPr="0041756A">
        <w:rPr>
          <w:rFonts w:ascii="Book Antiqua" w:eastAsia="MS Mincho" w:hAnsi="Book Antiqua" w:cs="Lucida Grande"/>
          <w:sz w:val="24"/>
          <w:u w:val="single"/>
        </w:rPr>
        <w:t xml:space="preserve">, let alone catastrophe. </w:t>
      </w:r>
      <w:proofErr w:type="gramStart"/>
      <w:r w:rsidRPr="0041756A">
        <w:rPr>
          <w:rFonts w:ascii="Book Antiqua" w:eastAsia="MS Mincho" w:hAnsi="Book Antiqua" w:cs="Lucida Grande"/>
          <w:sz w:val="24"/>
          <w:u w:val="single"/>
        </w:rPr>
        <w:t xml:space="preserve">But </w:t>
      </w:r>
      <w:r w:rsidRPr="0041756A">
        <w:rPr>
          <w:rFonts w:ascii="Book Antiqua" w:eastAsia="MS Mincho" w:hAnsi="Book Antiqua" w:cs="Lucida Grande"/>
          <w:sz w:val="24"/>
          <w:highlight w:val="green"/>
          <w:u w:val="single"/>
        </w:rPr>
        <w:t>what about the fourth scenario?</w:t>
      </w:r>
      <w:proofErr w:type="gramEnd"/>
      <w:r w:rsidRPr="0041756A">
        <w:rPr>
          <w:rFonts w:ascii="Book Antiqua" w:eastAsia="MS Mincho" w:hAnsi="Book Antiqua"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u w:val="single"/>
        </w:rPr>
        <w:t xml:space="preserve">Frankly, I was </w:t>
      </w:r>
      <w:proofErr w:type="spellStart"/>
      <w:r w:rsidRPr="0041756A">
        <w:rPr>
          <w:rFonts w:ascii="Book Antiqua" w:eastAsia="MS Mincho" w:hAnsi="Book Antiqua" w:cs="Lucida Grande"/>
          <w:sz w:val="24"/>
          <w:u w:val="single"/>
        </w:rPr>
        <w:t>gobsmacked</w:t>
      </w:r>
      <w:proofErr w:type="spellEnd"/>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It is a world that is very, very implausible.</w:t>
      </w:r>
      <w:r w:rsidRPr="0041756A">
        <w:rPr>
          <w:rFonts w:ascii="Book Antiqua" w:eastAsia="MS Mincho" w:hAnsi="Book Antiqua" w:cs="Lucida Grande"/>
          <w:sz w:val="24"/>
          <w:u w:val="single"/>
        </w:rPr>
        <w:t xml:space="preserve"> For a start, </w:t>
      </w:r>
      <w:r w:rsidRPr="0041756A">
        <w:rPr>
          <w:rFonts w:ascii="Book Antiqua" w:eastAsia="MS Mincho" w:hAnsi="Book Antiqua" w:cs="Lucida Grande"/>
          <w:sz w:val="24"/>
          <w:highlight w:val="green"/>
          <w:u w:val="single"/>
        </w:rPr>
        <w:t>this is a world of “continuously increasing global population</w:t>
      </w:r>
      <w:r w:rsidRPr="0041756A">
        <w:rPr>
          <w:rFonts w:ascii="Book Antiqua" w:eastAsia="MS Mincho" w:hAnsi="Book Antiqua" w:cs="Lucida Grande"/>
          <w:sz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highlight w:val="green"/>
          <w:u w:val="single"/>
        </w:rPr>
        <w:t>and flies in the face of the fact that</w:t>
      </w:r>
      <w:r w:rsidRPr="0041756A">
        <w:rPr>
          <w:rFonts w:ascii="Book Antiqua" w:eastAsia="MS Mincho" w:hAnsi="Book Antiqua" w:cs="Lucida Grande"/>
          <w:sz w:val="24"/>
          <w:u w:val="single"/>
        </w:rPr>
        <w:t xml:space="preserve"> the world </w:t>
      </w:r>
      <w:r w:rsidRPr="0041756A">
        <w:rPr>
          <w:rFonts w:ascii="Book Antiqua" w:eastAsia="MS Mincho" w:hAnsi="Book Antiqua" w:cs="Lucida Grande"/>
          <w:sz w:val="24"/>
          <w:highlight w:val="green"/>
          <w:u w:val="single"/>
        </w:rPr>
        <w:t>population</w:t>
      </w:r>
      <w:r w:rsidRPr="0041756A">
        <w:rPr>
          <w:rFonts w:ascii="Book Antiqua" w:eastAsia="MS Mincho" w:hAnsi="Book Antiqua" w:cs="Lucida Grande"/>
          <w:sz w:val="24"/>
          <w:u w:val="single"/>
        </w:rPr>
        <w:t xml:space="preserve"> growth rate </w:t>
      </w:r>
      <w:r w:rsidRPr="0041756A">
        <w:rPr>
          <w:rFonts w:ascii="Book Antiqua" w:eastAsia="MS Mincho" w:hAnsi="Book Antiqua" w:cs="Lucida Grande"/>
          <w:sz w:val="24"/>
          <w:highlight w:val="green"/>
          <w:u w:val="single"/>
        </w:rPr>
        <w:t>has been falling for 50 years</w:t>
      </w:r>
      <w:r w:rsidRPr="0041756A">
        <w:rPr>
          <w:rFonts w:ascii="Book Antiqua" w:eastAsia="MS Mincho" w:hAnsi="Book Antiqua" w:cs="Lucida Grande"/>
          <w:sz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u w:val="single"/>
        </w:rPr>
        <w:t>These are highly unlikely assumptions.</w:t>
      </w:r>
      <w:r w:rsidRPr="0041756A">
        <w:rPr>
          <w:rFonts w:ascii="Book Antiqua" w:eastAsia="MS Mincho" w:hAnsi="Book Antiqua"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highlight w:val="green"/>
          <w:u w:val="single"/>
        </w:rPr>
        <w:t>So it’s hardly Armageddon</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w:t>
      </w:r>
      <w:proofErr w:type="gramStart"/>
      <w:r w:rsidRPr="0041756A">
        <w:rPr>
          <w:rFonts w:ascii="Book Antiqua" w:eastAsia="MS Mincho" w:hAnsi="Book Antiqua" w:cs="Lucida Grande"/>
          <w:sz w:val="16"/>
        </w:rPr>
        <w:t>be,</w:t>
      </w:r>
      <w:proofErr w:type="gramEnd"/>
      <w:r w:rsidRPr="0041756A">
        <w:rPr>
          <w:rFonts w:ascii="Book Antiqua" w:eastAsia="MS Mincho" w:hAnsi="Book Antiqua" w:cs="Lucida Grande"/>
          <w:sz w:val="16"/>
        </w:rPr>
        <w:t xml:space="preserve"> otherwise global temperatures would have risen much faster than they have over the past 50 years. As Ross </w:t>
      </w:r>
      <w:proofErr w:type="spellStart"/>
      <w:r w:rsidRPr="0041756A">
        <w:rPr>
          <w:rFonts w:ascii="Book Antiqua" w:eastAsia="MS Mincho" w:hAnsi="Book Antiqua" w:cs="Lucida Grande"/>
          <w:sz w:val="16"/>
        </w:rPr>
        <w:t>McKitrick</w:t>
      </w:r>
      <w:proofErr w:type="spellEnd"/>
      <w:r w:rsidRPr="0041756A">
        <w:rPr>
          <w:rFonts w:ascii="Book Antiqua" w:eastAsia="MS Mincho" w:hAnsi="Book Antiqua" w:cs="Lucida Grande"/>
          <w:sz w:val="16"/>
        </w:rP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1F202D31" w14:textId="77777777" w:rsidR="00191813" w:rsidRDefault="00191813" w:rsidP="00191813">
      <w:pPr>
        <w:rPr>
          <w:rFonts w:ascii="Book Antiqua" w:eastAsia="MS Mincho" w:hAnsi="Book Antiqua" w:cs="Lucida Grande"/>
          <w:sz w:val="16"/>
        </w:rPr>
      </w:pPr>
    </w:p>
    <w:p w14:paraId="30727A15" w14:textId="77777777" w:rsidR="00191813" w:rsidRPr="00C60727" w:rsidRDefault="00191813" w:rsidP="00191813">
      <w:pPr>
        <w:pStyle w:val="Heading4"/>
      </w:pPr>
      <w:r>
        <w:t>Warming is slow – no risk of an impact</w:t>
      </w:r>
    </w:p>
    <w:p w14:paraId="32C243D5" w14:textId="77777777" w:rsidR="00191813" w:rsidRPr="0041756A" w:rsidRDefault="00191813" w:rsidP="00191813">
      <w:pPr>
        <w:rPr>
          <w:rFonts w:ascii="Book Antiqua" w:eastAsia="MS Mincho" w:hAnsi="Book Antiqua" w:cs="Lucida Grande"/>
          <w:sz w:val="16"/>
        </w:rPr>
      </w:pPr>
      <w:r w:rsidRPr="0041756A">
        <w:rPr>
          <w:rFonts w:ascii="Book Antiqua" w:eastAsia="MS Mincho" w:hAnsi="Book Antiqua" w:cs="Lucida Grande"/>
          <w:b/>
          <w:sz w:val="24"/>
        </w:rPr>
        <w:t xml:space="preserve">Michaels and </w:t>
      </w:r>
      <w:proofErr w:type="spellStart"/>
      <w:r w:rsidRPr="0041756A">
        <w:rPr>
          <w:rFonts w:ascii="Book Antiqua" w:eastAsia="MS Mincho" w:hAnsi="Book Antiqua" w:cs="Lucida Grande"/>
          <w:b/>
          <w:sz w:val="24"/>
        </w:rPr>
        <w:t>Knappenberger</w:t>
      </w:r>
      <w:proofErr w:type="spellEnd"/>
      <w:r w:rsidRPr="0041756A">
        <w:rPr>
          <w:rFonts w:ascii="Book Antiqua" w:eastAsia="MS Mincho" w:hAnsi="Book Antiqua" w:cs="Lucida Grande"/>
          <w:b/>
          <w:sz w:val="24"/>
        </w:rPr>
        <w:t xml:space="preserve"> 11/19/13</w:t>
      </w:r>
      <w:r w:rsidRPr="0041756A">
        <w:rPr>
          <w:rFonts w:ascii="Book Antiqua" w:eastAsia="MS Mincho" w:hAnsi="Book Antiqua" w:cs="Lucida Grande"/>
          <w:sz w:val="16"/>
        </w:rPr>
        <w:t xml:space="preserve">, (*Chip </w:t>
      </w:r>
      <w:proofErr w:type="spellStart"/>
      <w:r w:rsidRPr="0041756A">
        <w:rPr>
          <w:rFonts w:ascii="Book Antiqua" w:eastAsia="MS Mincho" w:hAnsi="Book Antiqua" w:cs="Lucida Grande"/>
          <w:sz w:val="16"/>
        </w:rPr>
        <w:t>Knappenberger</w:t>
      </w:r>
      <w:proofErr w:type="spellEnd"/>
      <w:r w:rsidRPr="0041756A">
        <w:rPr>
          <w:rFonts w:ascii="Book Antiqua" w:eastAsia="MS Mincho" w:hAnsi="Book Antiqua" w:cs="Lucida Grande"/>
          <w:sz w:val="16"/>
        </w:rPr>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41756A">
        <w:rPr>
          <w:rFonts w:ascii="Book Antiqua" w:eastAsia="MS Mincho" w:hAnsi="Book Antiqua" w:cs="Lucida Grande"/>
          <w:sz w:val="16"/>
        </w:rPr>
        <w:t>Inc</w:t>
      </w:r>
      <w:proofErr w:type="spellEnd"/>
      <w:r w:rsidRPr="0041756A">
        <w:rPr>
          <w:rFonts w:ascii="Book Antiqua" w:eastAsia="MS Mincho" w:hAnsi="Book Antiqua" w:cs="Lucida Grande"/>
          <w:sz w:val="16"/>
        </w:rPr>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41756A">
        <w:rPr>
          <w:rFonts w:ascii="Book Antiqua" w:eastAsia="MS Mincho" w:hAnsi="Book Antiqua" w:cs="Lucida Grande"/>
          <w:sz w:val="16"/>
        </w:rPr>
        <w:t>Chanage</w:t>
      </w:r>
      <w:proofErr w:type="spellEnd"/>
      <w:r w:rsidRPr="0041756A">
        <w:rPr>
          <w:rFonts w:ascii="Book Antiqua" w:eastAsia="MS Mincho" w:hAnsi="Book Antiqua" w:cs="Lucida Grande"/>
          <w:sz w:val="16"/>
        </w:rPr>
        <w:t>, which was awarded the Nobel Peace Prize in 2007, “With or Without a “Pause” Climate Models Still Project Too Much Warming”</w:t>
      </w:r>
      <w:proofErr w:type="gramStart"/>
      <w:r w:rsidRPr="0041756A">
        <w:rPr>
          <w:rFonts w:ascii="Book Antiqua" w:eastAsia="MS Mincho" w:hAnsi="Book Antiqua" w:cs="Lucida Grande"/>
          <w:sz w:val="16"/>
        </w:rPr>
        <w:t xml:space="preserve">, [ </w:t>
      </w:r>
      <w:proofErr w:type="gramEnd"/>
      <w:r w:rsidR="004E3340">
        <w:fldChar w:fldCharType="begin"/>
      </w:r>
      <w:r w:rsidR="004E3340">
        <w:instrText xml:space="preserve"> HYPERLINK "http://www.cato.org/blog/or-without-pause-climate-models-still-project-too-much-warming" </w:instrText>
      </w:r>
      <w:r w:rsidR="004E3340">
        <w:fldChar w:fldCharType="separate"/>
      </w:r>
      <w:r w:rsidRPr="0041756A">
        <w:rPr>
          <w:rFonts w:ascii="Book Antiqua" w:eastAsia="MS Mincho" w:hAnsi="Book Antiqua" w:cs="Lucida Grande"/>
          <w:color w:val="0563C1"/>
          <w:sz w:val="16"/>
          <w:u w:val="single"/>
        </w:rPr>
        <w:t>http://www.cato.org/blog/or-without-pause-climate-models-still-project-too-much-warming</w:t>
      </w:r>
      <w:r w:rsidR="004E3340">
        <w:rPr>
          <w:rFonts w:ascii="Book Antiqua" w:eastAsia="MS Mincho" w:hAnsi="Book Antiqua" w:cs="Lucida Grande"/>
          <w:color w:val="0563C1"/>
          <w:sz w:val="16"/>
          <w:u w:val="single"/>
        </w:rPr>
        <w:fldChar w:fldCharType="end"/>
      </w:r>
      <w:r w:rsidRPr="0041756A">
        <w:rPr>
          <w:rFonts w:ascii="Book Antiqua" w:eastAsia="MS Mincho" w:hAnsi="Book Antiqua" w:cs="Lucida Grande"/>
          <w:sz w:val="16"/>
        </w:rPr>
        <w:t xml:space="preserve">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61B111CD" w14:textId="77777777" w:rsidR="00191813" w:rsidRPr="0041756A" w:rsidRDefault="00191813" w:rsidP="00191813">
      <w:pPr>
        <w:rPr>
          <w:rFonts w:ascii="Book Antiqua" w:eastAsia="MS Mincho" w:hAnsi="Book Antiqua" w:cs="Lucida Grande"/>
          <w:sz w:val="24"/>
          <w:u w:val="single"/>
        </w:rPr>
      </w:pPr>
      <w:r w:rsidRPr="00C60727">
        <w:rPr>
          <w:rFonts w:ascii="Book Antiqua" w:eastAsia="MS Mincho" w:hAnsi="Book Antiqua" w:cs="Lucida Grande"/>
          <w:sz w:val="14"/>
        </w:rP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rsidRPr="00C60727">
        <w:rPr>
          <w:rFonts w:ascii="Book Antiqua" w:eastAsia="MS Mincho" w:hAnsi="Book Antiqua" w:cs="Lucida Grande"/>
          <w:sz w:val="14"/>
        </w:rPr>
        <w:t>lukewarmers</w:t>
      </w:r>
      <w:proofErr w:type="spellEnd"/>
      <w:r w:rsidRPr="00C60727">
        <w:rPr>
          <w:rFonts w:ascii="Book Antiqua" w:eastAsia="MS Mincho" w:hAnsi="Book Antiqua" w:cs="Lucida Grande"/>
          <w:sz w:val="14"/>
        </w:rPr>
        <w:t xml:space="preserve"> (a school we take some credit for establishing) seem to be taking the results in stride.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After all, the “pause” as curious as it is/was, is not central to the </w:t>
      </w:r>
      <w:r w:rsidRPr="00841D38">
        <w:rPr>
          <w:rFonts w:ascii="Book Antiqua" w:eastAsia="MS Mincho" w:hAnsi="Book Antiqua" w:cs="Lucida Grande"/>
          <w:sz w:val="24"/>
          <w:u w:val="single"/>
        </w:rPr>
        <w:t>primary argument that, yes, human activities are pressuring the planet to warm, but that t</w:t>
      </w:r>
      <w:r w:rsidRPr="0041756A">
        <w:rPr>
          <w:rFonts w:ascii="Book Antiqua" w:eastAsia="MS Mincho" w:hAnsi="Book Antiqua" w:cs="Lucida Grande"/>
          <w:sz w:val="24"/>
          <w:highlight w:val="green"/>
          <w:u w:val="single"/>
        </w:rPr>
        <w:t xml:space="preserve">he rate of warming is going to be much slower than is being projected by the collection of global climate models </w:t>
      </w:r>
      <w:r w:rsidRPr="00C60727">
        <w:rPr>
          <w:sz w:val="14"/>
        </w:rPr>
        <w:t>(upon which mainstream projections of future climate change—and the resulting climate alarm (i.e., calls for emission regulations, etc.)—</w:t>
      </w:r>
      <w:proofErr w:type="gramStart"/>
      <w:r w:rsidRPr="00C60727">
        <w:rPr>
          <w:sz w:val="14"/>
        </w:rPr>
        <w:t>are</w:t>
      </w:r>
      <w:proofErr w:type="gramEnd"/>
      <w:r w:rsidRPr="00C60727">
        <w:rPr>
          <w:sz w:val="14"/>
        </w:rPr>
        <w:t xml:space="preserve"> based). Under the adjustments to the observed global temperature history put together by </w:t>
      </w:r>
      <w:proofErr w:type="spellStart"/>
      <w:r w:rsidRPr="00C60727">
        <w:rPr>
          <w:sz w:val="14"/>
        </w:rPr>
        <w:t>Cowtan</w:t>
      </w:r>
      <w:proofErr w:type="spellEnd"/>
      <w:r w:rsidRPr="00C60727">
        <w:rPr>
          <w:sz w:val="14"/>
        </w:rPr>
        <w:t xml:space="preserve"> and Way, the models fare a bit better than they do with the unadjusted temperature record. That is, the observed temperature trend over the past 34 years (the period of record analyzed by </w:t>
      </w:r>
      <w:proofErr w:type="spellStart"/>
      <w:r w:rsidRPr="00C60727">
        <w:rPr>
          <w:sz w:val="14"/>
        </w:rPr>
        <w:t>Cowtan</w:t>
      </w:r>
      <w:proofErr w:type="spellEnd"/>
      <w:r w:rsidRPr="00C60727">
        <w:rPr>
          <w:sz w:val="14"/>
        </w:rPr>
        <w:t xml:space="preserve">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w:t>
      </w:r>
      <w:proofErr w:type="spellStart"/>
      <w:r w:rsidRPr="00C60727">
        <w:rPr>
          <w:sz w:val="14"/>
        </w:rPr>
        <w:t>Cowtan</w:t>
      </w:r>
      <w:proofErr w:type="spellEnd"/>
      <w:r w:rsidRPr="00C60727">
        <w:rPr>
          <w:sz w:val="14"/>
        </w:rPr>
        <w:t xml:space="preserve"> and Way is 0.17°C/decade, it is 0.16°C/decade in the temperature record compiled by the U.K. Hadley Center (the record that </w:t>
      </w:r>
      <w:proofErr w:type="spellStart"/>
      <w:r w:rsidRPr="00C60727">
        <w:rPr>
          <w:sz w:val="14"/>
        </w:rPr>
        <w:t>Cowtan</w:t>
      </w:r>
      <w:proofErr w:type="spellEnd"/>
      <w:r w:rsidRPr="00C60727">
        <w:rPr>
          <w:sz w:val="14"/>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w:t>
      </w:r>
      <w:r w:rsidRPr="00841D38">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 xml:space="preserve">0.01°C/decade in the global trend measured over more than 30 years is pretty small </w:t>
      </w:r>
      <w:r w:rsidRPr="00841D38">
        <w:rPr>
          <w:rFonts w:ascii="Book Antiqua" w:eastAsia="MS Mincho" w:hAnsi="Book Antiqua" w:cs="Lucida Grande"/>
          <w:sz w:val="24"/>
          <w:u w:val="single"/>
        </w:rPr>
        <w:t>beer and doesn’t give model apologists very much to get happy over. Instead, the attention</w:t>
      </w:r>
      <w:r w:rsidRPr="0041756A">
        <w:rPr>
          <w:rFonts w:ascii="Book Antiqua" w:eastAsia="MS Mincho" w:hAnsi="Book Antiqua" w:cs="Lucida Grande"/>
          <w:sz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Here, </w:t>
      </w:r>
      <w:r w:rsidRPr="00841D38">
        <w:rPr>
          <w:rFonts w:ascii="Book Antiqua" w:eastAsia="MS Mincho" w:hAnsi="Book Antiqua" w:cs="Lucida Grande"/>
          <w:sz w:val="24"/>
          <w:u w:val="single"/>
        </w:rPr>
        <w:t xml:space="preserve">the new results from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show that during the period 1997-2012, instead of a statistically insignificant rise at a rate of 0.05°C/decade as is contained in the “old” temperature record, the rise becomes a statistically significant 0.12°C/decade</w:t>
      </w:r>
      <w:r w:rsidRPr="00C60727">
        <w:rPr>
          <w:rFonts w:ascii="Book Antiqua" w:eastAsia="MS Mincho" w:hAnsi="Book Antiqua" w:cs="Lucida Grande"/>
          <w:sz w:val="14"/>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w:t>
      </w:r>
      <w:proofErr w:type="gramStart"/>
      <w:r w:rsidRPr="00C60727">
        <w:rPr>
          <w:rFonts w:ascii="Book Antiqua" w:eastAsia="MS Mincho" w:hAnsi="Book Antiqua" w:cs="Lucida Grande"/>
          <w:sz w:val="14"/>
        </w:rPr>
        <w:t xml:space="preserve">science behind the new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research is still being digested by the community of climate scientists and other interested parties alike</w:t>
      </w:r>
      <w:proofErr w:type="gramEnd"/>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The main idea is that the existing compilations of the global average temperature are very data-sparse in the high latitudes.</w:t>
      </w:r>
      <w:r w:rsidRPr="0041756A">
        <w:rPr>
          <w:rFonts w:ascii="Book Antiqua" w:eastAsia="MS Mincho" w:hAnsi="Book Antiqua" w:cs="Lucida Grande"/>
          <w:sz w:val="16"/>
          <w:u w:val="single"/>
        </w:rPr>
        <w:t xml:space="preserve"> </w:t>
      </w:r>
      <w:r w:rsidRPr="00C60727">
        <w:rPr>
          <w:rFonts w:ascii="Book Antiqua" w:eastAsia="MS Mincho" w:hAnsi="Book Antiqua" w:cs="Lucida Grande"/>
          <w:sz w:val="14"/>
        </w:rPr>
        <w:t xml:space="preserve">And since the Arctic (more so than the Antarctic) is warming faster than the global average, the lack of data there may mean that the global average temperature trend may be underestimated.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u w:val="single"/>
        </w:rPr>
        <w:t xml:space="preserve"> </w:t>
      </w:r>
      <w:r w:rsidRPr="00841D38">
        <w:rPr>
          <w:rFonts w:ascii="Book Antiqua" w:eastAsia="MS Mincho" w:hAnsi="Book Antiqua" w:cs="Lucida Grande"/>
          <w:sz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u w:val="single"/>
        </w:rPr>
        <w:t xml:space="preserve"> information on the impact of the new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adjustments on </w:t>
      </w:r>
      <w:r w:rsidRPr="00841D38">
        <w:rPr>
          <w:rFonts w:ascii="Book Antiqua" w:eastAsia="MS Mincho" w:hAnsi="Book Antiqua" w:cs="Lucida Grande"/>
          <w:sz w:val="24"/>
          <w:u w:val="single"/>
        </w:rPr>
        <w:t xml:space="preserve">modeled/observed temperature comparison can be found here).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analysis is an attempt at using additional types of temperature information</w:t>
      </w:r>
      <w:r w:rsidRPr="00841D38">
        <w:rPr>
          <w:rFonts w:ascii="Book Antiqua" w:eastAsia="MS Mincho" w:hAnsi="Book Antiqua" w:cs="Lucida Grande"/>
          <w:sz w:val="16"/>
          <w:u w:val="single"/>
        </w:rPr>
        <w:t xml:space="preserve">, or </w:t>
      </w:r>
      <w:r w:rsidRPr="00C60727">
        <w:rPr>
          <w:rFonts w:ascii="Book Antiqua" w:eastAsia="MS Mincho" w:hAnsi="Book Antiqua" w:cs="Lucida Grande"/>
          <w:sz w:val="14"/>
        </w:rPr>
        <w:t xml:space="preserve">extracting “information” from records that have already told their stories, to fill in the missing data in the Arctic. </w:t>
      </w:r>
      <w:r w:rsidRPr="0041756A">
        <w:rPr>
          <w:rFonts w:ascii="Book Antiqua" w:eastAsia="MS Mincho" w:hAnsi="Book Antiqua" w:cs="Lucida Grande"/>
          <w:sz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u w:val="single"/>
        </w:rPr>
        <w:t xml:space="preserve">. </w:t>
      </w:r>
      <w:r w:rsidRPr="00841D38">
        <w:rPr>
          <w:rFonts w:ascii="Book Antiqua" w:eastAsia="MS Mincho" w:hAnsi="Book Antiqua" w:cs="Lucida Grande"/>
          <w:sz w:val="24"/>
          <w:u w:val="single"/>
        </w:rPr>
        <w:t>A</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major one is in the applicability of satellite data at such high latitudes</w:t>
      </w:r>
      <w:r w:rsidRPr="0041756A">
        <w:rPr>
          <w:rFonts w:ascii="Book Antiqua" w:eastAsia="MS Mincho" w:hAnsi="Book Antiqua" w:cs="Lucida Grande"/>
          <w:sz w:val="24"/>
          <w:u w:val="single"/>
        </w:rPr>
        <w:t xml:space="preserve">. The nature of the </w:t>
      </w:r>
      <w:r w:rsidRPr="0041756A">
        <w:rPr>
          <w:rFonts w:ascii="Book Antiqua" w:eastAsia="MS Mincho" w:hAnsi="Book Antiqua" w:cs="Lucida Grande"/>
          <w:sz w:val="24"/>
          <w:highlight w:val="green"/>
          <w:u w:val="single"/>
        </w:rPr>
        <w:t xml:space="preserve">satellite’s orbit forces it to look “sideways” in order to sample </w:t>
      </w:r>
      <w:proofErr w:type="gramStart"/>
      <w:r w:rsidRPr="0041756A">
        <w:rPr>
          <w:rFonts w:ascii="Book Antiqua" w:eastAsia="MS Mincho" w:hAnsi="Book Antiqua" w:cs="Lucida Grande"/>
          <w:sz w:val="24"/>
          <w:highlight w:val="green"/>
          <w:u w:val="single"/>
        </w:rPr>
        <w:t>polar regions</w:t>
      </w:r>
      <w:proofErr w:type="gramEnd"/>
      <w:r w:rsidRPr="0041756A">
        <w:rPr>
          <w:rFonts w:ascii="Book Antiqua" w:eastAsia="MS Mincho" w:hAnsi="Book Antiqua" w:cs="Lucida Grande"/>
          <w:sz w:val="24"/>
          <w:highlight w:val="green"/>
          <w:u w:val="single"/>
        </w:rPr>
        <w:t>. In fact, the orbit is such that the highest latitude areas cannot be seen at all</w:t>
      </w:r>
      <w:r w:rsidRPr="0041756A">
        <w:rPr>
          <w:rFonts w:ascii="Book Antiqua" w:eastAsia="MS Mincho" w:hAnsi="Book Antiqua" w:cs="Lucida Grande"/>
          <w:sz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w:t>
      </w:r>
      <w:r w:rsidRPr="00841D38">
        <w:rPr>
          <w:rFonts w:ascii="Book Antiqua" w:eastAsia="MS Mincho" w:hAnsi="Book Antiqua" w:cs="Lucida Grande"/>
          <w:sz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much of the ocean is partially ice-covered for many months</w:t>
      </w:r>
      <w:r w:rsidRPr="0041756A">
        <w:rPr>
          <w:rFonts w:ascii="Book Antiqua" w:eastAsia="MS Mincho" w:hAnsi="Book Antiqua" w:cs="Lucida Grande"/>
          <w:sz w:val="24"/>
          <w:u w:val="single"/>
        </w:rPr>
        <w:t xml:space="preserve">. Under “well-mixed” conditions, this </w:t>
      </w:r>
      <w:r w:rsidRPr="0041756A">
        <w:rPr>
          <w:rFonts w:ascii="Book Antiqua" w:eastAsia="MS Mincho" w:hAnsi="Book Antiqua" w:cs="Lucida Grande"/>
          <w:sz w:val="24"/>
          <w:highlight w:val="green"/>
          <w:u w:val="single"/>
        </w:rPr>
        <w:t>forces the near-surface temperature to be constrained to values near the freezing point of salt water</w:t>
      </w:r>
      <w:r w:rsidRPr="0041756A">
        <w:rPr>
          <w:rFonts w:ascii="Book Antiqua" w:eastAsia="MS Mincho" w:hAnsi="Book Antiqua" w:cs="Lucida Grande"/>
          <w:sz w:val="24"/>
          <w:u w:val="single"/>
        </w:rPr>
        <w:t xml:space="preserve">, whether or not the associated land station is much warmer or colder. </w:t>
      </w:r>
      <w:r w:rsidRPr="00C60727">
        <w:rPr>
          <w:rFonts w:ascii="Book Antiqua" w:eastAsia="MS Mincho" w:hAnsi="Book Antiqua" w:cs="Lucida Grande"/>
          <w:sz w:val="14"/>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We’ve also taken a look at how “sensitive” the results are to the length of the </w:t>
      </w:r>
      <w:r w:rsidRPr="00841D38">
        <w:rPr>
          <w:rFonts w:ascii="Book Antiqua" w:eastAsia="MS Mincho" w:hAnsi="Book Antiqua" w:cs="Lucida Grande"/>
          <w:sz w:val="24"/>
          <w:u w:val="single"/>
        </w:rPr>
        <w:t xml:space="preserve">ongoing pause/slowdown. Our educated guess is that the “bit” of time that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findings bought the models is only a few years long, and it is a fact, not a guess, that</w:t>
      </w:r>
      <w:r w:rsidRPr="0041756A">
        <w:rPr>
          <w:rFonts w:ascii="Book Antiqua" w:eastAsia="MS Mincho" w:hAnsi="Book Antiqua" w:cs="Lucida Grande"/>
          <w:sz w:val="24"/>
          <w:highlight w:val="green"/>
          <w:u w:val="single"/>
        </w:rPr>
        <w:t xml:space="preserve"> each additional year at the current rate of </w:t>
      </w:r>
      <w:proofErr w:type="spellStart"/>
      <w:r w:rsidRPr="0041756A">
        <w:rPr>
          <w:rFonts w:ascii="Book Antiqua" w:eastAsia="MS Mincho" w:hAnsi="Book Antiqua" w:cs="Lucida Grande"/>
          <w:sz w:val="24"/>
          <w:highlight w:val="green"/>
          <w:u w:val="single"/>
        </w:rPr>
        <w:t>lukewarming</w:t>
      </w:r>
      <w:proofErr w:type="spellEnd"/>
      <w:r w:rsidRPr="0041756A">
        <w:rPr>
          <w:rFonts w:ascii="Book Antiqua" w:eastAsia="MS Mincho" w:hAnsi="Book Antiqua" w:cs="Lucida Grande"/>
          <w:sz w:val="24"/>
          <w:highlight w:val="green"/>
          <w:u w:val="single"/>
        </w:rPr>
        <w:t xml:space="preserve"> increases the disconnection between the models and reality.</w:t>
      </w:r>
      <w:r w:rsidRPr="0041756A">
        <w:rPr>
          <w:rFonts w:ascii="Book Antiqua" w:eastAsia="MS Mincho" w:hAnsi="Book Antiqua" w:cs="Lucida Grande"/>
          <w:sz w:val="24"/>
          <w:u w:val="single"/>
        </w:rPr>
        <w:t xml:space="preserve"> </w:t>
      </w:r>
    </w:p>
    <w:p w14:paraId="6104D3FD" w14:textId="77777777" w:rsidR="00191813" w:rsidRPr="00370D1D" w:rsidRDefault="00191813" w:rsidP="00191813"/>
    <w:p w14:paraId="11458E0B" w14:textId="77777777" w:rsidR="00191813" w:rsidRDefault="00191813" w:rsidP="00191813">
      <w:pPr>
        <w:rPr>
          <w:sz w:val="16"/>
        </w:rPr>
      </w:pPr>
    </w:p>
    <w:p w14:paraId="3466FC83" w14:textId="77777777" w:rsidR="00191813" w:rsidRPr="00485456" w:rsidRDefault="00191813" w:rsidP="00191813"/>
    <w:p w14:paraId="6DF1F020" w14:textId="77777777" w:rsidR="00191813" w:rsidRDefault="00191813" w:rsidP="00191813">
      <w:pPr>
        <w:shd w:val="clear" w:color="auto" w:fill="FFFFFF"/>
        <w:spacing w:line="315" w:lineRule="atLeast"/>
        <w:ind w:right="120"/>
        <w:textAlignment w:val="baseline"/>
        <w:rPr>
          <w:rStyle w:val="StyleBoldUnderline"/>
        </w:rPr>
      </w:pPr>
    </w:p>
    <w:p w14:paraId="7595E0DA" w14:textId="77777777" w:rsidR="00191813" w:rsidRDefault="00191813" w:rsidP="00191813">
      <w:pPr>
        <w:pStyle w:val="Heading2"/>
      </w:pPr>
      <w:r w:rsidRPr="007E7B2F">
        <w:t>AT Add-Ons</w:t>
      </w:r>
    </w:p>
    <w:p w14:paraId="11DFF453" w14:textId="77777777" w:rsidR="00191813" w:rsidRDefault="00191813" w:rsidP="00191813">
      <w:pPr>
        <w:pStyle w:val="Heading3"/>
      </w:pPr>
      <w:r>
        <w:t>AT Chinese Democracy – SQ Solves</w:t>
      </w:r>
    </w:p>
    <w:p w14:paraId="57ACC1A2" w14:textId="77777777" w:rsidR="00191813" w:rsidRDefault="00191813" w:rsidP="00191813">
      <w:pPr>
        <w:pStyle w:val="Heading4"/>
      </w:pPr>
      <w:r>
        <w:t>The SQ solves democratization – China’s transition will begin by 2020</w:t>
      </w:r>
    </w:p>
    <w:p w14:paraId="198D4782" w14:textId="77777777" w:rsidR="00191813" w:rsidRDefault="00191813" w:rsidP="00191813">
      <w:r w:rsidRPr="008076B8">
        <w:t xml:space="preserve">Yu </w:t>
      </w:r>
      <w:r w:rsidRPr="008076B8">
        <w:rPr>
          <w:rStyle w:val="StyleStyleBold12pt"/>
        </w:rPr>
        <w:t>Liu</w:t>
      </w:r>
      <w:r w:rsidRPr="008076B8">
        <w:t xml:space="preserve"> </w:t>
      </w:r>
      <w:r w:rsidRPr="008076B8">
        <w:rPr>
          <w:rStyle w:val="StyleStyleBold12pt"/>
        </w:rPr>
        <w:t>and</w:t>
      </w:r>
      <w:r w:rsidRPr="008076B8">
        <w:t xml:space="preserve"> </w:t>
      </w:r>
      <w:proofErr w:type="spellStart"/>
      <w:r w:rsidRPr="008076B8">
        <w:t>Dingling</w:t>
      </w:r>
      <w:proofErr w:type="spellEnd"/>
      <w:r w:rsidRPr="008076B8">
        <w:t xml:space="preserve"> </w:t>
      </w:r>
      <w:r w:rsidRPr="008076B8">
        <w:rPr>
          <w:rStyle w:val="StyleStyleBold12pt"/>
        </w:rPr>
        <w:t>Chen</w:t>
      </w:r>
      <w:r w:rsidRPr="008076B8">
        <w:t xml:space="preserve">, Winter </w:t>
      </w:r>
      <w:r w:rsidRPr="008076B8">
        <w:rPr>
          <w:rStyle w:val="StyleStyleBold12pt"/>
        </w:rPr>
        <w:t>2012</w:t>
      </w:r>
      <w:r w:rsidRPr="008076B8">
        <w:t xml:space="preserve">, (Liu is an associate professor of political science at </w:t>
      </w:r>
      <w:proofErr w:type="spellStart"/>
      <w:r w:rsidRPr="008076B8">
        <w:t>Qinghua</w:t>
      </w:r>
      <w:proofErr w:type="spellEnd"/>
      <w:r w:rsidRPr="008076B8">
        <w:t xml:space="preserve"> University; Chen is an assistant professor of government and public administration at the University of Macau), The </w:t>
      </w:r>
      <w:proofErr w:type="spellStart"/>
      <w:proofErr w:type="gramStart"/>
      <w:r w:rsidRPr="008076B8">
        <w:t>washington</w:t>
      </w:r>
      <w:proofErr w:type="spellEnd"/>
      <w:proofErr w:type="gramEnd"/>
      <w:r w:rsidRPr="008076B8">
        <w:t xml:space="preserve"> quarterly, “why china will democratize,” </w:t>
      </w:r>
      <w:proofErr w:type="spellStart"/>
      <w:r w:rsidRPr="008076B8">
        <w:t>Ebscohost</w:t>
      </w:r>
      <w:proofErr w:type="spellEnd"/>
      <w:r w:rsidRPr="008076B8">
        <w:t>, mm</w:t>
      </w:r>
    </w:p>
    <w:p w14:paraId="5BFD1008" w14:textId="77777777" w:rsidR="00191813" w:rsidRPr="008076B8" w:rsidRDefault="00191813" w:rsidP="00191813"/>
    <w:p w14:paraId="165CD987" w14:textId="77777777" w:rsidR="00191813" w:rsidRPr="008076B8" w:rsidRDefault="00191813" w:rsidP="00191813">
      <w:pPr>
        <w:rPr>
          <w:sz w:val="16"/>
        </w:rPr>
      </w:pPr>
      <w:r w:rsidRPr="008076B8">
        <w:rPr>
          <w:sz w:val="16"/>
        </w:rPr>
        <w:t xml:space="preserve">Behind the political stagnation on the surface, </w:t>
      </w:r>
      <w:r w:rsidRPr="008076B8">
        <w:rPr>
          <w:rStyle w:val="StyleBoldUnderline"/>
        </w:rPr>
        <w:t>signs abound that a</w:t>
      </w:r>
      <w:r w:rsidRPr="008076B8">
        <w:rPr>
          <w:rStyle w:val="StyleBoldUnderline"/>
          <w:b w:val="0"/>
          <w:sz w:val="12"/>
          <w:u w:val="none"/>
        </w:rPr>
        <w:t>¶</w:t>
      </w:r>
      <w:r w:rsidRPr="008076B8">
        <w:rPr>
          <w:rStyle w:val="StyleBoldUnderline"/>
          <w:sz w:val="12"/>
        </w:rPr>
        <w:t xml:space="preserve"> </w:t>
      </w:r>
      <w:r w:rsidRPr="008076B8">
        <w:rPr>
          <w:rStyle w:val="StyleBoldUnderline"/>
        </w:rPr>
        <w:t>fundamental political transformation is taking place in Chin</w:t>
      </w:r>
      <w:r w:rsidRPr="008076B8">
        <w:rPr>
          <w:sz w:val="16"/>
        </w:rPr>
        <w:t>a. In the fall of</w:t>
      </w:r>
      <w:r w:rsidRPr="008076B8">
        <w:rPr>
          <w:sz w:val="12"/>
        </w:rPr>
        <w:t>¶</w:t>
      </w:r>
      <w:r w:rsidRPr="008076B8">
        <w:rPr>
          <w:sz w:val="16"/>
        </w:rPr>
        <w:t xml:space="preserve"> 2011, an unusually large group of independent citizens launched very vocal</w:t>
      </w:r>
      <w:r w:rsidRPr="008076B8">
        <w:rPr>
          <w:sz w:val="12"/>
        </w:rPr>
        <w:t>¶</w:t>
      </w:r>
      <w:r w:rsidRPr="008076B8">
        <w:rPr>
          <w:sz w:val="16"/>
        </w:rPr>
        <w:t xml:space="preserve"> campaigns to compete for seats in various local congresses. Around the same</w:t>
      </w:r>
      <w:r w:rsidRPr="008076B8">
        <w:rPr>
          <w:sz w:val="12"/>
        </w:rPr>
        <w:t>¶</w:t>
      </w:r>
      <w:r w:rsidRPr="008076B8">
        <w:rPr>
          <w:sz w:val="16"/>
        </w:rPr>
        <w:t xml:space="preserve"> time, groups of ‘‘</w:t>
      </w:r>
      <w:proofErr w:type="spellStart"/>
      <w:r w:rsidRPr="008076B8">
        <w:rPr>
          <w:sz w:val="16"/>
        </w:rPr>
        <w:t>netizens</w:t>
      </w:r>
      <w:proofErr w:type="spellEnd"/>
      <w:r w:rsidRPr="008076B8">
        <w:rPr>
          <w:sz w:val="16"/>
        </w:rPr>
        <w:t>’’ went to a small village in Shandong province to try to</w:t>
      </w:r>
      <w:r w:rsidRPr="008076B8">
        <w:rPr>
          <w:sz w:val="12"/>
        </w:rPr>
        <w:t>¶</w:t>
      </w:r>
      <w:r w:rsidRPr="008076B8">
        <w:rPr>
          <w:sz w:val="16"/>
        </w:rPr>
        <w:t xml:space="preserve"> visit Chen </w:t>
      </w:r>
      <w:proofErr w:type="spellStart"/>
      <w:r w:rsidRPr="008076B8">
        <w:rPr>
          <w:sz w:val="16"/>
        </w:rPr>
        <w:t>Guangcheng</w:t>
      </w:r>
      <w:proofErr w:type="spellEnd"/>
      <w:r w:rsidRPr="008076B8">
        <w:rPr>
          <w:sz w:val="16"/>
        </w:rPr>
        <w:t>, a human right activist under house arrest, despite</w:t>
      </w:r>
      <w:r w:rsidRPr="008076B8">
        <w:rPr>
          <w:sz w:val="12"/>
        </w:rPr>
        <w:t>¶</w:t>
      </w:r>
      <w:r w:rsidRPr="008076B8">
        <w:rPr>
          <w:sz w:val="16"/>
        </w:rPr>
        <w:t xml:space="preserve"> repeated reports about visitors being beaten. In July 2011, a train crash near the</w:t>
      </w:r>
      <w:r w:rsidRPr="008076B8">
        <w:rPr>
          <w:sz w:val="12"/>
        </w:rPr>
        <w:t>¶</w:t>
      </w:r>
      <w:r w:rsidRPr="008076B8">
        <w:rPr>
          <w:sz w:val="16"/>
        </w:rPr>
        <w:t xml:space="preserve"> city of Wenzhou caused a storm of criticism against the government on ‘‘</w:t>
      </w:r>
      <w:proofErr w:type="spellStart"/>
      <w:r w:rsidRPr="008076B8">
        <w:rPr>
          <w:sz w:val="16"/>
        </w:rPr>
        <w:t>weibo</w:t>
      </w:r>
      <w:proofErr w:type="spellEnd"/>
      <w:r w:rsidRPr="008076B8">
        <w:rPr>
          <w:sz w:val="16"/>
        </w:rPr>
        <w:t>,’’</w:t>
      </w:r>
      <w:r w:rsidRPr="008076B8">
        <w:rPr>
          <w:sz w:val="12"/>
        </w:rPr>
        <w:t>¶</w:t>
      </w:r>
      <w:r w:rsidRPr="008076B8">
        <w:rPr>
          <w:sz w:val="16"/>
        </w:rPr>
        <w:t xml:space="preserve"> micro-blog sites in China that claim nearly 200 million readers. Although these</w:t>
      </w:r>
      <w:r w:rsidRPr="008076B8">
        <w:rPr>
          <w:sz w:val="12"/>
        </w:rPr>
        <w:t>¶</w:t>
      </w:r>
      <w:r w:rsidRPr="008076B8">
        <w:rPr>
          <w:sz w:val="16"/>
        </w:rPr>
        <w:t xml:space="preserve"> are just three pieces of evidence, </w:t>
      </w:r>
      <w:r w:rsidRPr="008076B8">
        <w:rPr>
          <w:rStyle w:val="StyleBoldUnderline"/>
        </w:rPr>
        <w:t>they represent a rising independent civil society</w:t>
      </w:r>
      <w:r w:rsidRPr="008076B8">
        <w:rPr>
          <w:rStyle w:val="StyleBoldUnderline"/>
          <w:b w:val="0"/>
          <w:sz w:val="12"/>
          <w:u w:val="none"/>
        </w:rPr>
        <w:t>¶</w:t>
      </w:r>
      <w:r w:rsidRPr="008076B8">
        <w:rPr>
          <w:rStyle w:val="StyleBoldUnderline"/>
          <w:sz w:val="12"/>
        </w:rPr>
        <w:t xml:space="preserve"> </w:t>
      </w:r>
      <w:r w:rsidRPr="008076B8">
        <w:rPr>
          <w:rStyle w:val="StyleBoldUnderline"/>
        </w:rPr>
        <w:t>and illustrate that China’s political regime is increasingly being challenged</w:t>
      </w:r>
      <w:proofErr w:type="gramStart"/>
      <w:r w:rsidRPr="008076B8">
        <w:rPr>
          <w:sz w:val="16"/>
        </w:rPr>
        <w:t>.</w:t>
      </w:r>
      <w:r w:rsidRPr="008076B8">
        <w:rPr>
          <w:sz w:val="12"/>
        </w:rPr>
        <w:t>¶</w:t>
      </w:r>
      <w:proofErr w:type="gramEnd"/>
      <w:r w:rsidRPr="008076B8">
        <w:rPr>
          <w:sz w:val="16"/>
        </w:rPr>
        <w:t xml:space="preserve"> Over the last decade, terms typically used by Western academics to describe</w:t>
      </w:r>
      <w:r w:rsidRPr="008076B8">
        <w:rPr>
          <w:sz w:val="12"/>
        </w:rPr>
        <w:t>¶</w:t>
      </w:r>
      <w:r w:rsidRPr="008076B8">
        <w:rPr>
          <w:sz w:val="16"/>
        </w:rPr>
        <w:t xml:space="preserve"> Chinese politics have included ‘‘authoritarian resilience,’’ ‘‘illiberal adaption,’’</w:t>
      </w:r>
      <w:r w:rsidRPr="008076B8">
        <w:rPr>
          <w:sz w:val="12"/>
        </w:rPr>
        <w:t>¶</w:t>
      </w:r>
      <w:r w:rsidRPr="008076B8">
        <w:rPr>
          <w:sz w:val="16"/>
        </w:rPr>
        <w:t xml:space="preserve"> and ‘‘rightful resistance,’’ indicating a pessimistic view of China’s democratic</w:t>
      </w:r>
      <w:r w:rsidRPr="008076B8">
        <w:rPr>
          <w:sz w:val="12"/>
        </w:rPr>
        <w:t>¶</w:t>
      </w:r>
      <w:r w:rsidRPr="008076B8">
        <w:rPr>
          <w:sz w:val="16"/>
        </w:rPr>
        <w:t xml:space="preserve"> future.1 However, </w:t>
      </w:r>
      <w:r w:rsidRPr="008076B8">
        <w:rPr>
          <w:rStyle w:val="StyleBoldUnderline"/>
        </w:rPr>
        <w:t>reality sometimes changes faster than scholars can reckon</w:t>
      </w:r>
      <w:r w:rsidRPr="008076B8">
        <w:rPr>
          <w:sz w:val="16"/>
        </w:rPr>
        <w:t>.</w:t>
      </w:r>
      <w:r w:rsidRPr="008076B8">
        <w:rPr>
          <w:sz w:val="12"/>
        </w:rPr>
        <w:t>¶</w:t>
      </w:r>
      <w:r w:rsidRPr="008076B8">
        <w:rPr>
          <w:sz w:val="16"/>
        </w:rPr>
        <w:t xml:space="preserve"> </w:t>
      </w:r>
      <w:r w:rsidRPr="008076B8">
        <w:rPr>
          <w:rStyle w:val="StyleBoldUnderline"/>
        </w:rPr>
        <w:t>China is moving closer to vindicating classical modernization theory, which</w:t>
      </w:r>
      <w:r w:rsidRPr="008076B8">
        <w:rPr>
          <w:rStyle w:val="StyleBoldUnderline"/>
          <w:b w:val="0"/>
          <w:sz w:val="12"/>
          <w:u w:val="none"/>
        </w:rPr>
        <w:t>¶</w:t>
      </w:r>
      <w:r w:rsidRPr="008076B8">
        <w:rPr>
          <w:rStyle w:val="StyleBoldUnderline"/>
          <w:sz w:val="12"/>
        </w:rPr>
        <w:t xml:space="preserve"> </w:t>
      </w:r>
      <w:r w:rsidRPr="008076B8">
        <w:rPr>
          <w:rStyle w:val="StyleBoldUnderline"/>
        </w:rPr>
        <w:t>states that economic development eventually leads to democratization</w:t>
      </w:r>
      <w:r w:rsidRPr="008076B8">
        <w:rPr>
          <w:sz w:val="16"/>
        </w:rPr>
        <w:t>. We</w:t>
      </w:r>
      <w:r w:rsidRPr="008076B8">
        <w:rPr>
          <w:sz w:val="12"/>
        </w:rPr>
        <w:t>¶</w:t>
      </w:r>
      <w:r w:rsidRPr="008076B8">
        <w:rPr>
          <w:sz w:val="16"/>
        </w:rPr>
        <w:t xml:space="preserve"> argue that </w:t>
      </w:r>
      <w:r w:rsidRPr="008076B8">
        <w:rPr>
          <w:rStyle w:val="StyleBoldUnderline"/>
        </w:rPr>
        <w:t>there is good reason to be optimistic that China will become a</w:t>
      </w:r>
      <w:r w:rsidRPr="008076B8">
        <w:rPr>
          <w:rStyle w:val="StyleBoldUnderline"/>
          <w:b w:val="0"/>
          <w:sz w:val="12"/>
          <w:u w:val="none"/>
        </w:rPr>
        <w:t>¶</w:t>
      </w:r>
      <w:r w:rsidRPr="008076B8">
        <w:rPr>
          <w:rStyle w:val="StyleBoldUnderline"/>
          <w:sz w:val="12"/>
        </w:rPr>
        <w:t xml:space="preserve"> </w:t>
      </w:r>
      <w:r w:rsidRPr="008076B8">
        <w:rPr>
          <w:rStyle w:val="StyleBoldUnderline"/>
        </w:rPr>
        <w:t>democracy, and forecast that China will embark on democratization around 2020</w:t>
      </w:r>
      <w:r w:rsidRPr="008076B8">
        <w:rPr>
          <w:rStyle w:val="StyleBoldUnderline"/>
          <w:b w:val="0"/>
          <w:sz w:val="12"/>
          <w:u w:val="none"/>
        </w:rPr>
        <w:t>¶</w:t>
      </w:r>
      <w:r w:rsidRPr="008076B8">
        <w:rPr>
          <w:rStyle w:val="StyleBoldUnderline"/>
          <w:sz w:val="12"/>
        </w:rPr>
        <w:t xml:space="preserve"> </w:t>
      </w:r>
      <w:r w:rsidRPr="008076B8">
        <w:rPr>
          <w:sz w:val="16"/>
        </w:rPr>
        <w:t>or so, although how it will happen, how long the process will take, and even</w:t>
      </w:r>
      <w:r w:rsidRPr="008076B8">
        <w:rPr>
          <w:sz w:val="12"/>
        </w:rPr>
        <w:t>¶</w:t>
      </w:r>
      <w:r w:rsidRPr="008076B8">
        <w:rPr>
          <w:sz w:val="16"/>
        </w:rPr>
        <w:t xml:space="preserve"> whether it is desirable are issues beyond the scope of this article. Our relative</w:t>
      </w:r>
      <w:r w:rsidRPr="008076B8">
        <w:rPr>
          <w:sz w:val="12"/>
        </w:rPr>
        <w:t>¶</w:t>
      </w:r>
      <w:r w:rsidRPr="008076B8">
        <w:rPr>
          <w:sz w:val="16"/>
        </w:rPr>
        <w:t xml:space="preserve"> optimism stems from four interlinked mega-trends: economic development</w:t>
      </w:r>
      <w:proofErr w:type="gramStart"/>
      <w:r w:rsidRPr="008076B8">
        <w:rPr>
          <w:sz w:val="16"/>
        </w:rPr>
        <w:t>,</w:t>
      </w:r>
      <w:r w:rsidRPr="008076B8">
        <w:rPr>
          <w:sz w:val="12"/>
        </w:rPr>
        <w:t>¶</w:t>
      </w:r>
      <w:proofErr w:type="gramEnd"/>
      <w:r w:rsidRPr="008076B8">
        <w:rPr>
          <w:sz w:val="16"/>
        </w:rPr>
        <w:t xml:space="preserve"> cultural change, political leadership trends, and the global environment.</w:t>
      </w:r>
    </w:p>
    <w:p w14:paraId="0311C2A0" w14:textId="77777777" w:rsidR="00191813" w:rsidRDefault="00191813" w:rsidP="00191813">
      <w:pPr>
        <w:pStyle w:val="Heading3"/>
      </w:pPr>
      <w:r>
        <w:t>AT Chinese Democracy - Turn</w:t>
      </w:r>
    </w:p>
    <w:p w14:paraId="5B64188A" w14:textId="77777777" w:rsidR="00191813" w:rsidRDefault="00191813" w:rsidP="00191813">
      <w:pPr>
        <w:pStyle w:val="Heading4"/>
      </w:pPr>
      <w:r>
        <w:t xml:space="preserve">Supporting, not abandoning, Taiwan is key to democratizing the mainland </w:t>
      </w:r>
    </w:p>
    <w:p w14:paraId="2A0E4A9E" w14:textId="77777777" w:rsidR="00191813" w:rsidRDefault="00191813" w:rsidP="00191813">
      <w:r w:rsidRPr="00CD0044">
        <w:t xml:space="preserve">Elf-Eric </w:t>
      </w:r>
      <w:r w:rsidRPr="00CD0044">
        <w:rPr>
          <w:rStyle w:val="StyleStyleBold12pt"/>
        </w:rPr>
        <w:t>Easley</w:t>
      </w:r>
      <w:r w:rsidRPr="00CD0044">
        <w:t xml:space="preserve">, Spring </w:t>
      </w:r>
      <w:r w:rsidRPr="00CD0044">
        <w:rPr>
          <w:rStyle w:val="StyleStyleBold12pt"/>
        </w:rPr>
        <w:t>2016</w:t>
      </w:r>
      <w:r w:rsidRPr="00CD0044">
        <w:t xml:space="preserve">, (assistant professor in the division of international studies at </w:t>
      </w:r>
      <w:proofErr w:type="spellStart"/>
      <w:r w:rsidRPr="00CD0044">
        <w:t>Ewha</w:t>
      </w:r>
      <w:proofErr w:type="spellEnd"/>
      <w:r w:rsidRPr="00CD0044">
        <w:t xml:space="preserve"> University and Research fellow at the Asian institute for policy studies in Seoul), International Security, 40(4), Project Muse, mm</w:t>
      </w:r>
    </w:p>
    <w:p w14:paraId="015149C6" w14:textId="77777777" w:rsidR="00191813" w:rsidRPr="00CD0044" w:rsidRDefault="00191813" w:rsidP="00191813"/>
    <w:p w14:paraId="2687D127" w14:textId="77777777" w:rsidR="00191813" w:rsidRDefault="00191813" w:rsidP="00191813">
      <w:pPr>
        <w:rPr>
          <w:sz w:val="16"/>
        </w:rPr>
      </w:pPr>
      <w:proofErr w:type="gramStart"/>
      <w:r w:rsidRPr="00CD0044">
        <w:rPr>
          <w:sz w:val="16"/>
        </w:rPr>
        <w:t xml:space="preserve">U.S. policy stresses that </w:t>
      </w:r>
      <w:r w:rsidRPr="00CD0044">
        <w:rPr>
          <w:rStyle w:val="StyleBoldUnderline"/>
        </w:rPr>
        <w:t>a political settlement between China and Taiwan must be decided peacefully and with the assent of the Taiwanese people</w:t>
      </w:r>
      <w:r w:rsidRPr="00CD0044">
        <w:rPr>
          <w:sz w:val="16"/>
        </w:rPr>
        <w:t>.</w:t>
      </w:r>
      <w:proofErr w:type="gramEnd"/>
      <w:r w:rsidRPr="00CD0044">
        <w:rPr>
          <w:sz w:val="16"/>
        </w:rPr>
        <w:t xml:space="preserve"> </w:t>
      </w:r>
      <w:r w:rsidRPr="00CD0044">
        <w:rPr>
          <w:rStyle w:val="StyleBoldUnderline"/>
        </w:rPr>
        <w:t>Supporting Taiwan is</w:t>
      </w:r>
      <w:r w:rsidRPr="00CD0044">
        <w:rPr>
          <w:sz w:val="16"/>
        </w:rPr>
        <w:t xml:space="preserve"> thus not only about preventing conflict, but also </w:t>
      </w:r>
      <w:r w:rsidRPr="00CD0044">
        <w:rPr>
          <w:rStyle w:val="StyleBoldUnderline"/>
        </w:rPr>
        <w:t>about showing people on the mainland that Chinese democracy is possible</w:t>
      </w:r>
      <w:r w:rsidRPr="00CD0044">
        <w:rPr>
          <w:sz w:val="16"/>
        </w:rPr>
        <w:t xml:space="preserve">. As more mainlanders visit Taiwan and witness its freedoms, they return home asking why they do not enjoy similar rule of law. This interaction demonstrates how Glaser’s version of U.S. grand strategy in Asia— staying in the region with strong alliances—is incomplete. The National Security Strategy, Quadrennial Defense Review, and other official statements include the defense of </w:t>
      </w:r>
      <w:r w:rsidRPr="00CD0044">
        <w:rPr>
          <w:rStyle w:val="StyleBoldUnderline"/>
        </w:rPr>
        <w:t>international norms</w:t>
      </w:r>
      <w:r w:rsidRPr="00CD0044">
        <w:rPr>
          <w:sz w:val="16"/>
        </w:rPr>
        <w:t xml:space="preserve">.27 Such norms </w:t>
      </w:r>
      <w:r w:rsidRPr="00CD0044">
        <w:rPr>
          <w:rStyle w:val="StyleBoldUnderline"/>
        </w:rPr>
        <w:t>and values are essential for linking major components of U.S. strategy</w:t>
      </w:r>
      <w:r w:rsidRPr="00CD0044">
        <w:rPr>
          <w:sz w:val="16"/>
        </w:rPr>
        <w:t xml:space="preserve">: </w:t>
      </w:r>
      <w:r w:rsidRPr="00CD0044">
        <w:rPr>
          <w:rStyle w:val="StyleBoldUnderline"/>
        </w:rPr>
        <w:t>legitimizing forward deployment, bringing together allies and regional institutions, and setting standards for China’s peaceful rise</w:t>
      </w:r>
      <w:r w:rsidRPr="00CD0044">
        <w:rPr>
          <w:sz w:val="16"/>
        </w:rPr>
        <w:t>.</w:t>
      </w:r>
    </w:p>
    <w:p w14:paraId="436F7CB1" w14:textId="77777777" w:rsidR="00191813" w:rsidRDefault="00191813" w:rsidP="00191813">
      <w:pPr>
        <w:pStyle w:val="Heading3"/>
      </w:pPr>
      <w:r>
        <w:t>AT Chinese Democracy – No Transition</w:t>
      </w:r>
    </w:p>
    <w:p w14:paraId="270F6822" w14:textId="77777777" w:rsidR="00191813" w:rsidRPr="00670859" w:rsidRDefault="00191813" w:rsidP="00191813">
      <w:pPr>
        <w:pStyle w:val="Heading4"/>
        <w:rPr>
          <w:rStyle w:val="StyleStyleBold12pt"/>
          <w:b/>
        </w:rPr>
      </w:pPr>
      <w:r>
        <w:rPr>
          <w:rStyle w:val="StyleStyleBold12pt"/>
          <w:b/>
        </w:rPr>
        <w:t>No transition – China will never adopt a democratic model</w:t>
      </w:r>
    </w:p>
    <w:p w14:paraId="151AA9A2" w14:textId="77777777" w:rsidR="00191813" w:rsidRPr="00670859" w:rsidRDefault="00191813" w:rsidP="00191813">
      <w:pPr>
        <w:rPr>
          <w:sz w:val="18"/>
        </w:rPr>
      </w:pPr>
      <w:r w:rsidRPr="00670859">
        <w:rPr>
          <w:rStyle w:val="StyleStyleBold12pt"/>
        </w:rPr>
        <w:t>Wong 10</w:t>
      </w:r>
      <w:r w:rsidRPr="00670859">
        <w:rPr>
          <w:sz w:val="18"/>
        </w:rPr>
        <w:t xml:space="preserve">(Edward Wong, 3-20-2010, </w:t>
      </w:r>
      <w:r>
        <w:rPr>
          <w:sz w:val="18"/>
        </w:rPr>
        <w:t>j</w:t>
      </w:r>
      <w:r w:rsidRPr="00670859">
        <w:rPr>
          <w:sz w:val="20"/>
        </w:rPr>
        <w:t xml:space="preserve">ournalist and a foreign correspondent for The New York </w:t>
      </w:r>
      <w:proofErr w:type="gramStart"/>
      <w:r w:rsidRPr="00670859">
        <w:rPr>
          <w:sz w:val="20"/>
        </w:rPr>
        <w:t>Time ,</w:t>
      </w:r>
      <w:proofErr w:type="gramEnd"/>
      <w:r w:rsidRPr="00670859">
        <w:rPr>
          <w:sz w:val="18"/>
        </w:rPr>
        <w:t>"Official in China Says Western-Style Democracy Won’t Take Root There," New York Times, http://www.nytimes.com/2010/03/21/world/asia/21china.html?_r=0</w:t>
      </w:r>
      <w:r>
        <w:rPr>
          <w:sz w:val="18"/>
        </w:rPr>
        <w:t>)</w:t>
      </w:r>
    </w:p>
    <w:p w14:paraId="3AEA780E" w14:textId="77777777" w:rsidR="00191813" w:rsidRDefault="00191813" w:rsidP="00191813">
      <w:pPr>
        <w:rPr>
          <w:sz w:val="12"/>
        </w:rPr>
      </w:pPr>
      <w:r w:rsidRPr="00670859">
        <w:rPr>
          <w:sz w:val="12"/>
        </w:rPr>
        <w:t xml:space="preserve"> BEIJING — </w:t>
      </w:r>
      <w:r w:rsidRPr="00BD639C">
        <w:rPr>
          <w:rStyle w:val="StyleBoldUnderline"/>
          <w:highlight w:val="cyan"/>
        </w:rPr>
        <w:t xml:space="preserve">A Chinese legislative official has said that </w:t>
      </w:r>
      <w:hyperlink r:id="rId26" w:tooltip="More news and information about China." w:history="1">
        <w:r w:rsidRPr="00BD639C">
          <w:rPr>
            <w:rStyle w:val="StyleBoldUnderline"/>
            <w:highlight w:val="cyan"/>
          </w:rPr>
          <w:t>China</w:t>
        </w:r>
      </w:hyperlink>
      <w:r w:rsidRPr="00BD639C">
        <w:rPr>
          <w:rStyle w:val="StyleBoldUnderline"/>
          <w:highlight w:val="cyan"/>
        </w:rPr>
        <w:t xml:space="preserve"> will not adopt Western-style democracy</w:t>
      </w:r>
      <w:r w:rsidRPr="00670859">
        <w:rPr>
          <w:sz w:val="12"/>
        </w:rPr>
        <w:t xml:space="preserve">, marking a rare instance in which a member of the government here openly rejects Western-style liberal political reforms. The official, Li </w:t>
      </w:r>
      <w:proofErr w:type="spellStart"/>
      <w:r w:rsidRPr="00670859">
        <w:rPr>
          <w:sz w:val="12"/>
        </w:rPr>
        <w:t>Fei</w:t>
      </w:r>
      <w:proofErr w:type="spellEnd"/>
      <w:r w:rsidRPr="00670859">
        <w:rPr>
          <w:sz w:val="12"/>
        </w:rPr>
        <w:t xml:space="preserve">, said in an </w:t>
      </w:r>
      <w:hyperlink r:id="rId27" w:history="1">
        <w:r w:rsidRPr="00BD639C">
          <w:t>interview published Saturday</w:t>
        </w:r>
      </w:hyperlink>
      <w:r w:rsidRPr="00BD639C">
        <w:t xml:space="preserve"> on the</w:t>
      </w:r>
      <w:r w:rsidRPr="00670859">
        <w:rPr>
          <w:sz w:val="12"/>
        </w:rPr>
        <w:t xml:space="preserve"> Web site of China </w:t>
      </w:r>
      <w:proofErr w:type="gramStart"/>
      <w:r w:rsidRPr="00670859">
        <w:rPr>
          <w:sz w:val="12"/>
        </w:rPr>
        <w:t>Daily that</w:t>
      </w:r>
      <w:proofErr w:type="gramEnd"/>
      <w:r w:rsidRPr="00670859">
        <w:rPr>
          <w:sz w:val="12"/>
        </w:rPr>
        <w:t xml:space="preserve"> “different countries have different election rules and a socialist China won’t follow Western election campaigns.” Mr. Li is deputy director of the legislative affairs commission of the standing committee of the National People’s Congress, a rubber-stamp Parliament whose annual two-week work session ended on March 14. </w:t>
      </w:r>
      <w:r w:rsidRPr="00670859">
        <w:rPr>
          <w:rStyle w:val="StyleBoldUnderline"/>
        </w:rPr>
        <w:t xml:space="preserve">Mr. </w:t>
      </w:r>
      <w:r w:rsidRPr="00BD639C">
        <w:rPr>
          <w:rStyle w:val="StyleBoldUnderline"/>
          <w:highlight w:val="cyan"/>
        </w:rPr>
        <w:t>Li told</w:t>
      </w:r>
      <w:r w:rsidRPr="00670859">
        <w:rPr>
          <w:rStyle w:val="StyleBoldUnderline"/>
        </w:rPr>
        <w:t xml:space="preserve"> China Daily</w:t>
      </w:r>
      <w:r w:rsidRPr="00670859">
        <w:rPr>
          <w:sz w:val="12"/>
        </w:rPr>
        <w:t xml:space="preserve">, an official English-language newspaper, </w:t>
      </w:r>
      <w:r w:rsidRPr="00BD639C">
        <w:rPr>
          <w:rStyle w:val="StyleBoldUnderline"/>
          <w:highlight w:val="cyan"/>
        </w:rPr>
        <w:t>that while some people wanted to expand direct elections, he believed that the priority was to improve on the so-called election system now in place</w:t>
      </w:r>
      <w:r w:rsidRPr="00670859">
        <w:rPr>
          <w:rStyle w:val="StyleBoldUnderline"/>
        </w:rPr>
        <w:t xml:space="preserve">. </w:t>
      </w:r>
      <w:r w:rsidRPr="00BD639C">
        <w:rPr>
          <w:rStyle w:val="Emphasis"/>
          <w:highlight w:val="cyan"/>
        </w:rPr>
        <w:t>The Chinese system generally reinforces the rule of the Chinese Communist Party,</w:t>
      </w:r>
      <w:r w:rsidRPr="00BD639C">
        <w:rPr>
          <w:rStyle w:val="Emphasis"/>
        </w:rPr>
        <w:t xml:space="preserve"> </w:t>
      </w:r>
      <w:r w:rsidRPr="00670859">
        <w:rPr>
          <w:sz w:val="12"/>
        </w:rPr>
        <w:t xml:space="preserve">which has governed the country in an authoritarian manner since 1949, when it won the civil war. Many Western scholars have said elections at local levels have not given voters true alternatives to the Communist Party. Despite that, Chinese officials often say in public and in the Chinese news media that the country is moving toward democracy, implying that some form of a Western-style political system could take root here. But there are times when an official states outright that people should not expect Western-style reforms in China. </w:t>
      </w:r>
      <w:r w:rsidRPr="00670859">
        <w:rPr>
          <w:rStyle w:val="StyleBoldUnderline"/>
        </w:rPr>
        <w:t xml:space="preserve">In March 2009, Wu </w:t>
      </w:r>
      <w:proofErr w:type="spellStart"/>
      <w:r w:rsidRPr="00670859">
        <w:rPr>
          <w:rStyle w:val="StyleBoldUnderline"/>
        </w:rPr>
        <w:t>Bangguo</w:t>
      </w:r>
      <w:proofErr w:type="spellEnd"/>
      <w:r w:rsidRPr="00670859">
        <w:rPr>
          <w:rStyle w:val="StyleBoldUnderline"/>
        </w:rPr>
        <w:t>, chairman of the standing committee of the National People’s</w:t>
      </w:r>
      <w:r w:rsidRPr="00BD639C">
        <w:t xml:space="preserve"> </w:t>
      </w:r>
      <w:r w:rsidRPr="00BD639C">
        <w:rPr>
          <w:rStyle w:val="StyleBoldUnderline"/>
        </w:rPr>
        <w:t xml:space="preserve">Congress, said </w:t>
      </w:r>
      <w:r w:rsidRPr="00BD639C">
        <w:rPr>
          <w:rStyle w:val="StyleBoldUnderline"/>
          <w:highlight w:val="cyan"/>
        </w:rPr>
        <w:t>China would never “copy” the systems of Western nations by adopting multiparty democracy</w:t>
      </w:r>
      <w:r w:rsidRPr="00BD639C">
        <w:rPr>
          <w:rStyle w:val="StyleBoldUnderline"/>
        </w:rPr>
        <w:t>.</w:t>
      </w:r>
      <w:r w:rsidRPr="00670859">
        <w:rPr>
          <w:sz w:val="12"/>
        </w:rPr>
        <w:t xml:space="preserve"> Mr. Li’s interview with China Daily was the latest instance of such blunt talk, and it comes at a time of heightened tensions between China and the West. In particular, relations between China and the United States have hit a rough patch, with no sign that conflicts between the two will be resolved anytime soon. In recent weeks, Chinese leaders have vocally rejected demands by President Obama for China to revalue its currency, which White House officials and some economists say is undervalued, giving China an unfair advantage in world trade. </w:t>
      </w:r>
      <w:r w:rsidRPr="00670859">
        <w:rPr>
          <w:rStyle w:val="StyleBoldUnderline"/>
        </w:rPr>
        <w:t>In criticizing Western democracy, Mr. Li asserted that the Western system of elections simply benefited the wealthy and was warped by capitalism.</w:t>
      </w:r>
      <w:r>
        <w:rPr>
          <w:rStyle w:val="StyleBoldUnderline"/>
        </w:rPr>
        <w:t xml:space="preserve"> </w:t>
      </w:r>
      <w:r w:rsidRPr="00670859">
        <w:rPr>
          <w:sz w:val="12"/>
        </w:rPr>
        <w:t>“</w:t>
      </w:r>
      <w:r w:rsidRPr="00BD639C">
        <w:rPr>
          <w:rStyle w:val="Emphasis"/>
          <w:highlight w:val="cyan"/>
        </w:rPr>
        <w:t>Western-style elections</w:t>
      </w:r>
      <w:r w:rsidRPr="00670859">
        <w:rPr>
          <w:sz w:val="12"/>
        </w:rPr>
        <w:t xml:space="preserve">, however, </w:t>
      </w:r>
      <w:r w:rsidRPr="00BD639C">
        <w:rPr>
          <w:rStyle w:val="Emphasis"/>
          <w:highlight w:val="cyan"/>
        </w:rPr>
        <w:t>are a game for the rich</w:t>
      </w:r>
      <w:r w:rsidRPr="00670859">
        <w:rPr>
          <w:sz w:val="12"/>
        </w:rPr>
        <w:t>,” he said. “</w:t>
      </w:r>
      <w:r w:rsidRPr="00670859">
        <w:rPr>
          <w:rStyle w:val="StyleBoldUnderline"/>
        </w:rPr>
        <w:t>They are affected by the resources and funding that a candidate can utilize. Those who manage to win elections are easily in the shoes of their parties or sponsors and become spokespersons for the minority</w:t>
      </w:r>
      <w:r w:rsidRPr="00670859">
        <w:rPr>
          <w:sz w:val="12"/>
        </w:rPr>
        <w:t xml:space="preserve">.” Mr. Li added, “As a socialist country, we cannot simply take the Western approach.” He made his remarks after the National People’s Congress adopted an amendment to the main electoral law on March 14. The amendment reportedly gives rural residents the same rights in selecting representatives to the National People’s Congress as residents in cities. </w:t>
      </w:r>
    </w:p>
    <w:p w14:paraId="500C8082" w14:textId="77777777" w:rsidR="00191813" w:rsidRPr="00BD639C" w:rsidRDefault="00191813" w:rsidP="00191813">
      <w:pPr>
        <w:pStyle w:val="Heading1"/>
      </w:pPr>
      <w:proofErr w:type="spellStart"/>
      <w:r>
        <w:t>Offcase</w:t>
      </w:r>
      <w:proofErr w:type="spellEnd"/>
      <w:r>
        <w:t xml:space="preserve"> Arguments</w:t>
      </w:r>
    </w:p>
    <w:p w14:paraId="0AAAE9C0" w14:textId="77777777" w:rsidR="00191813" w:rsidRPr="00F23872" w:rsidRDefault="00191813" w:rsidP="00191813"/>
    <w:p w14:paraId="59D61B27" w14:textId="77777777" w:rsidR="00191813" w:rsidRDefault="00191813" w:rsidP="00191813">
      <w:pPr>
        <w:pStyle w:val="Heading2"/>
      </w:pPr>
      <w:r>
        <w:t>Demo Promo DA</w:t>
      </w:r>
    </w:p>
    <w:p w14:paraId="05DC8E0C" w14:textId="77777777" w:rsidR="00191813" w:rsidRDefault="00191813" w:rsidP="00191813">
      <w:pPr>
        <w:pStyle w:val="Heading3"/>
      </w:pPr>
      <w:r>
        <w:t>1NC</w:t>
      </w:r>
    </w:p>
    <w:p w14:paraId="794224E4" w14:textId="77777777" w:rsidR="00191813" w:rsidRDefault="00191813" w:rsidP="00191813">
      <w:pPr>
        <w:pStyle w:val="Heading4"/>
      </w:pPr>
      <w:r>
        <w:t xml:space="preserve">Global democracy is on the brink of a rollback – support for key democracies, particularly in Asia, is key to prevent an authoritarian resurgence </w:t>
      </w:r>
    </w:p>
    <w:p w14:paraId="798E4A6B" w14:textId="77777777" w:rsidR="00191813" w:rsidRDefault="00191813" w:rsidP="00191813">
      <w:r w:rsidRPr="000D1D8A">
        <w:t xml:space="preserve">Larry </w:t>
      </w:r>
      <w:r w:rsidRPr="000D1D8A">
        <w:rPr>
          <w:rStyle w:val="StyleStyleBold12pt"/>
        </w:rPr>
        <w:t>Diamond</w:t>
      </w:r>
      <w:r w:rsidRPr="000D1D8A">
        <w:t xml:space="preserve">, July/August </w:t>
      </w:r>
      <w:r w:rsidRPr="000D1D8A">
        <w:rPr>
          <w:rStyle w:val="StyleStyleBold12pt"/>
        </w:rPr>
        <w:t>2016</w:t>
      </w:r>
      <w:r w:rsidRPr="000D1D8A">
        <w:t xml:space="preserve">, (senior fellow at the hoover institute and at the freeman spoil institute for international studies; professor at </w:t>
      </w:r>
      <w:proofErr w:type="spellStart"/>
      <w:r w:rsidRPr="000D1D8A">
        <w:t>stanford</w:t>
      </w:r>
      <w:proofErr w:type="spellEnd"/>
      <w:r w:rsidRPr="000D1D8A">
        <w:t xml:space="preserve"> university), Foreign Affairs, “Democracy in Decline: How Washington Can Reverse the Tide,” </w:t>
      </w:r>
      <w:proofErr w:type="spellStart"/>
      <w:r w:rsidRPr="000D1D8A">
        <w:t>EbscoHost</w:t>
      </w:r>
      <w:proofErr w:type="spellEnd"/>
      <w:r w:rsidRPr="000D1D8A">
        <w:t>, mm</w:t>
      </w:r>
    </w:p>
    <w:p w14:paraId="62C9D3FE" w14:textId="77777777" w:rsidR="00191813" w:rsidRPr="000D1D8A" w:rsidRDefault="00191813" w:rsidP="00191813"/>
    <w:p w14:paraId="73D6B17B" w14:textId="77777777" w:rsidR="00191813" w:rsidRDefault="00191813" w:rsidP="00191813">
      <w:pPr>
        <w:rPr>
          <w:sz w:val="16"/>
        </w:rPr>
      </w:pPr>
      <w:r w:rsidRPr="000D1D8A">
        <w:rPr>
          <w:rStyle w:val="StyleBoldUnderline"/>
        </w:rPr>
        <w:t>In the decade following the Cold War, democracy flourished around</w:t>
      </w:r>
      <w:r w:rsidRPr="000D1D8A">
        <w:rPr>
          <w:rStyle w:val="StyleBoldUnderline"/>
          <w:b w:val="0"/>
          <w:sz w:val="12"/>
          <w:u w:val="none"/>
        </w:rPr>
        <w:t>¶</w:t>
      </w:r>
      <w:r w:rsidRPr="000D1D8A">
        <w:rPr>
          <w:rStyle w:val="StyleBoldUnderline"/>
          <w:sz w:val="12"/>
        </w:rPr>
        <w:t xml:space="preserve"> </w:t>
      </w:r>
      <w:r w:rsidRPr="000D1D8A">
        <w:rPr>
          <w:rStyle w:val="StyleBoldUnderline"/>
        </w:rPr>
        <w:t>the world</w:t>
      </w:r>
      <w:r w:rsidRPr="000D1D8A">
        <w:rPr>
          <w:sz w:val="16"/>
        </w:rPr>
        <w:t xml:space="preserve"> as never before. </w:t>
      </w:r>
      <w:r w:rsidRPr="000D1D8A">
        <w:rPr>
          <w:rStyle w:val="StyleBoldUnderline"/>
        </w:rPr>
        <w:t>In recent years</w:t>
      </w:r>
      <w:r w:rsidRPr="000D1D8A">
        <w:rPr>
          <w:sz w:val="16"/>
        </w:rPr>
        <w:t xml:space="preserve">, however, </w:t>
      </w:r>
      <w:r w:rsidRPr="000D1D8A">
        <w:rPr>
          <w:rStyle w:val="StyleBoldUnderline"/>
        </w:rPr>
        <w:t>much of this</w:t>
      </w:r>
      <w:r w:rsidRPr="000D1D8A">
        <w:rPr>
          <w:rStyle w:val="StyleBoldUnderline"/>
          <w:b w:val="0"/>
          <w:sz w:val="12"/>
          <w:u w:val="none"/>
        </w:rPr>
        <w:t>¶</w:t>
      </w:r>
      <w:r w:rsidRPr="000D1D8A">
        <w:rPr>
          <w:rStyle w:val="StyleBoldUnderline"/>
          <w:sz w:val="12"/>
        </w:rPr>
        <w:t xml:space="preserve"> </w:t>
      </w:r>
      <w:r w:rsidRPr="000D1D8A">
        <w:rPr>
          <w:rStyle w:val="StyleBoldUnderline"/>
        </w:rPr>
        <w:t>progress has steadily eroded</w:t>
      </w:r>
      <w:r w:rsidRPr="000D1D8A">
        <w:rPr>
          <w:sz w:val="16"/>
        </w:rPr>
        <w:t>. Between 2000 and 2015, democracy</w:t>
      </w:r>
      <w:r w:rsidRPr="000D1D8A">
        <w:rPr>
          <w:sz w:val="12"/>
        </w:rPr>
        <w:t>¶</w:t>
      </w:r>
      <w:r w:rsidRPr="000D1D8A">
        <w:rPr>
          <w:sz w:val="16"/>
        </w:rPr>
        <w:t xml:space="preserve"> broke down in 27 countries, among them Kenya, Russia, Thailand</w:t>
      </w:r>
      <w:proofErr w:type="gramStart"/>
      <w:r w:rsidRPr="000D1D8A">
        <w:rPr>
          <w:sz w:val="16"/>
        </w:rPr>
        <w:t>,</w:t>
      </w:r>
      <w:r w:rsidRPr="000D1D8A">
        <w:rPr>
          <w:sz w:val="12"/>
        </w:rPr>
        <w:t>¶</w:t>
      </w:r>
      <w:proofErr w:type="gramEnd"/>
      <w:r w:rsidRPr="000D1D8A">
        <w:rPr>
          <w:sz w:val="16"/>
        </w:rPr>
        <w:t xml:space="preserve"> and Turkey. Around the same time, several other global “swing states”—</w:t>
      </w:r>
      <w:r w:rsidRPr="000D1D8A">
        <w:rPr>
          <w:sz w:val="12"/>
        </w:rPr>
        <w:t>¶</w:t>
      </w:r>
      <w:r w:rsidRPr="000D1D8A">
        <w:rPr>
          <w:sz w:val="16"/>
        </w:rPr>
        <w:t xml:space="preserve"> countries that, thanks to their large populations and economies, could</w:t>
      </w:r>
      <w:r w:rsidRPr="000D1D8A">
        <w:rPr>
          <w:sz w:val="12"/>
        </w:rPr>
        <w:t>¶</w:t>
      </w:r>
      <w:r w:rsidRPr="000D1D8A">
        <w:rPr>
          <w:sz w:val="16"/>
        </w:rPr>
        <w:t xml:space="preserve"> have an outsize impact on the future of global democracy—also took</w:t>
      </w:r>
      <w:r w:rsidRPr="000D1D8A">
        <w:rPr>
          <w:sz w:val="12"/>
        </w:rPr>
        <w:t>¶</w:t>
      </w:r>
      <w:r w:rsidRPr="000D1D8A">
        <w:rPr>
          <w:sz w:val="16"/>
        </w:rPr>
        <w:t xml:space="preserve"> a turn for the worse. In nearly half of them, political liberties, as</w:t>
      </w:r>
      <w:r w:rsidRPr="000D1D8A">
        <w:rPr>
          <w:sz w:val="12"/>
        </w:rPr>
        <w:t>¶</w:t>
      </w:r>
      <w:r w:rsidRPr="000D1D8A">
        <w:rPr>
          <w:sz w:val="16"/>
        </w:rPr>
        <w:t xml:space="preserve"> measured by the U.S. nonprofit Freedom House, contracted</w:t>
      </w:r>
      <w:proofErr w:type="gramStart"/>
      <w:r w:rsidRPr="000D1D8A">
        <w:rPr>
          <w:sz w:val="16"/>
        </w:rPr>
        <w:t>.</w:t>
      </w:r>
      <w:r w:rsidRPr="000D1D8A">
        <w:rPr>
          <w:sz w:val="12"/>
        </w:rPr>
        <w:t>¶</w:t>
      </w:r>
      <w:proofErr w:type="gramEnd"/>
      <w:r w:rsidRPr="000D1D8A">
        <w:rPr>
          <w:sz w:val="16"/>
        </w:rPr>
        <w:t xml:space="preserve"> Meanwhile, many existing authoritarian regimes have become even</w:t>
      </w:r>
      <w:r w:rsidRPr="000D1D8A">
        <w:rPr>
          <w:sz w:val="12"/>
        </w:rPr>
        <w:t>¶</w:t>
      </w:r>
      <w:r w:rsidRPr="000D1D8A">
        <w:rPr>
          <w:sz w:val="16"/>
        </w:rPr>
        <w:t xml:space="preserve"> less open, transparent, and responsive to their citizens. They are</w:t>
      </w:r>
      <w:r w:rsidRPr="000D1D8A">
        <w:rPr>
          <w:sz w:val="12"/>
        </w:rPr>
        <w:t>¶</w:t>
      </w:r>
      <w:r w:rsidRPr="000D1D8A">
        <w:rPr>
          <w:sz w:val="16"/>
        </w:rPr>
        <w:t xml:space="preserve"> silencing online dissent by censoring, regulating, and arresting those</w:t>
      </w:r>
      <w:r w:rsidRPr="000D1D8A">
        <w:rPr>
          <w:sz w:val="12"/>
        </w:rPr>
        <w:t>¶</w:t>
      </w:r>
      <w:r w:rsidRPr="000D1D8A">
        <w:rPr>
          <w:sz w:val="16"/>
        </w:rPr>
        <w:t xml:space="preserve"> they perceive as threats. Many of them are attempting to control the</w:t>
      </w:r>
      <w:r w:rsidRPr="000D1D8A">
        <w:rPr>
          <w:sz w:val="12"/>
        </w:rPr>
        <w:t>¶</w:t>
      </w:r>
      <w:r w:rsidRPr="000D1D8A">
        <w:rPr>
          <w:sz w:val="16"/>
        </w:rPr>
        <w:t xml:space="preserve"> Internet by passing laws, for example, that require foreign companies</w:t>
      </w:r>
      <w:r w:rsidRPr="000D1D8A">
        <w:rPr>
          <w:sz w:val="12"/>
        </w:rPr>
        <w:t>¶</w:t>
      </w:r>
      <w:r w:rsidRPr="000D1D8A">
        <w:rPr>
          <w:sz w:val="16"/>
        </w:rPr>
        <w:t xml:space="preserve"> to store citizens’ data within the home country’s borders. Offline</w:t>
      </w:r>
      <w:proofErr w:type="gramStart"/>
      <w:r w:rsidRPr="000D1D8A">
        <w:rPr>
          <w:sz w:val="16"/>
        </w:rPr>
        <w:t>,</w:t>
      </w:r>
      <w:r w:rsidRPr="000D1D8A">
        <w:rPr>
          <w:sz w:val="12"/>
        </w:rPr>
        <w:t>¶</w:t>
      </w:r>
      <w:proofErr w:type="gramEnd"/>
      <w:r w:rsidRPr="000D1D8A">
        <w:rPr>
          <w:sz w:val="16"/>
        </w:rPr>
        <w:t xml:space="preserve"> states are also constraining civil society by restricting the ability of</w:t>
      </w:r>
      <w:r w:rsidRPr="000D1D8A">
        <w:rPr>
          <w:sz w:val="12"/>
        </w:rPr>
        <w:t>¶</w:t>
      </w:r>
      <w:r w:rsidRPr="000D1D8A">
        <w:rPr>
          <w:sz w:val="16"/>
        </w:rPr>
        <w:t xml:space="preserve"> organizations to operate, communicate, and fundraise. Since 2012</w:t>
      </w:r>
      <w:proofErr w:type="gramStart"/>
      <w:r w:rsidRPr="000D1D8A">
        <w:rPr>
          <w:sz w:val="16"/>
        </w:rPr>
        <w:t>,</w:t>
      </w:r>
      <w:r w:rsidRPr="000D1D8A">
        <w:rPr>
          <w:sz w:val="12"/>
        </w:rPr>
        <w:t>¶</w:t>
      </w:r>
      <w:proofErr w:type="gramEnd"/>
      <w:r w:rsidRPr="000D1D8A">
        <w:rPr>
          <w:sz w:val="16"/>
        </w:rPr>
        <w:t xml:space="preserve"> governments across the globe have proposed or enacted more than</w:t>
      </w:r>
      <w:r w:rsidRPr="000D1D8A">
        <w:rPr>
          <w:sz w:val="12"/>
        </w:rPr>
        <w:t>¶</w:t>
      </w:r>
      <w:r w:rsidRPr="000D1D8A">
        <w:rPr>
          <w:sz w:val="16"/>
        </w:rPr>
        <w:t xml:space="preserve"> 90 laws restricting freedom of association or assembly.</w:t>
      </w:r>
      <w:r w:rsidRPr="000D1D8A">
        <w:rPr>
          <w:sz w:val="12"/>
        </w:rPr>
        <w:t>¶</w:t>
      </w:r>
      <w:r w:rsidRPr="000D1D8A">
        <w:rPr>
          <w:sz w:val="16"/>
        </w:rPr>
        <w:t xml:space="preserve"> </w:t>
      </w:r>
      <w:r w:rsidRPr="000D1D8A">
        <w:rPr>
          <w:rStyle w:val="StyleBoldUnderline"/>
        </w:rPr>
        <w:t>Adding to the problem, democracy itself seems to have lost its</w:t>
      </w:r>
      <w:r w:rsidRPr="000D1D8A">
        <w:rPr>
          <w:rStyle w:val="StyleBoldUnderline"/>
          <w:b w:val="0"/>
          <w:sz w:val="12"/>
          <w:u w:val="none"/>
        </w:rPr>
        <w:t>¶</w:t>
      </w:r>
      <w:r w:rsidRPr="000D1D8A">
        <w:rPr>
          <w:rStyle w:val="StyleBoldUnderline"/>
          <w:sz w:val="12"/>
        </w:rPr>
        <w:t xml:space="preserve"> </w:t>
      </w:r>
      <w:r w:rsidRPr="000D1D8A">
        <w:rPr>
          <w:rStyle w:val="StyleBoldUnderline"/>
        </w:rPr>
        <w:t>appeal</w:t>
      </w:r>
      <w:r w:rsidRPr="000D1D8A">
        <w:rPr>
          <w:sz w:val="16"/>
        </w:rPr>
        <w:t>. Many emerging democracies have failed to meet their</w:t>
      </w:r>
      <w:r w:rsidRPr="000D1D8A">
        <w:rPr>
          <w:sz w:val="12"/>
        </w:rPr>
        <w:t>¶</w:t>
      </w:r>
      <w:r w:rsidRPr="000D1D8A">
        <w:rPr>
          <w:sz w:val="16"/>
        </w:rPr>
        <w:t xml:space="preserve"> citizens’ hopes for freedom, security, and economic growth, just as</w:t>
      </w:r>
      <w:r w:rsidRPr="000D1D8A">
        <w:rPr>
          <w:sz w:val="12"/>
        </w:rPr>
        <w:t>¶</w:t>
      </w:r>
      <w:r w:rsidRPr="000D1D8A">
        <w:rPr>
          <w:sz w:val="16"/>
        </w:rPr>
        <w:t xml:space="preserve"> the world’s established democracies, including the United States</w:t>
      </w:r>
      <w:proofErr w:type="gramStart"/>
      <w:r w:rsidRPr="000D1D8A">
        <w:rPr>
          <w:sz w:val="16"/>
        </w:rPr>
        <w:t>,</w:t>
      </w:r>
      <w:r w:rsidRPr="000D1D8A">
        <w:rPr>
          <w:sz w:val="12"/>
        </w:rPr>
        <w:t>¶</w:t>
      </w:r>
      <w:proofErr w:type="gramEnd"/>
      <w:r w:rsidRPr="000D1D8A">
        <w:rPr>
          <w:sz w:val="16"/>
        </w:rPr>
        <w:t xml:space="preserve"> have grown increasingly dysfunctional. In China, meanwhile, decades</w:t>
      </w:r>
      <w:r w:rsidRPr="000D1D8A">
        <w:rPr>
          <w:sz w:val="12"/>
        </w:rPr>
        <w:t>¶</w:t>
      </w:r>
      <w:r w:rsidRPr="000D1D8A">
        <w:rPr>
          <w:sz w:val="16"/>
        </w:rPr>
        <w:t xml:space="preserve"> of economic growth have proved that a state need not liberalize to</w:t>
      </w:r>
      <w:r w:rsidRPr="000D1D8A">
        <w:rPr>
          <w:sz w:val="12"/>
        </w:rPr>
        <w:t>¶</w:t>
      </w:r>
      <w:r w:rsidRPr="000D1D8A">
        <w:rPr>
          <w:sz w:val="16"/>
        </w:rPr>
        <w:t xml:space="preserve"> generate prosperity. </w:t>
      </w:r>
      <w:r w:rsidRPr="000D1D8A">
        <w:rPr>
          <w:rStyle w:val="Emphasis"/>
        </w:rPr>
        <w:t>Not all the trends are bad</w:t>
      </w:r>
      <w:r w:rsidRPr="000D1D8A">
        <w:rPr>
          <w:sz w:val="16"/>
        </w:rPr>
        <w:t xml:space="preserve">. </w:t>
      </w:r>
      <w:r w:rsidRPr="000D1D8A">
        <w:rPr>
          <w:rStyle w:val="StyleBoldUnderline"/>
        </w:rPr>
        <w:t>Optimists can point to Nigeria</w:t>
      </w:r>
      <w:r w:rsidRPr="000D1D8A">
        <w:rPr>
          <w:sz w:val="16"/>
        </w:rPr>
        <w:t>, which</w:t>
      </w:r>
      <w:r w:rsidRPr="000D1D8A">
        <w:rPr>
          <w:sz w:val="12"/>
        </w:rPr>
        <w:t>¶</w:t>
      </w:r>
      <w:r w:rsidRPr="000D1D8A">
        <w:rPr>
          <w:sz w:val="16"/>
        </w:rPr>
        <w:t xml:space="preserve"> in May 2015 experienced the first truly democratic transfer of</w:t>
      </w:r>
      <w:r w:rsidRPr="000D1D8A">
        <w:rPr>
          <w:sz w:val="12"/>
        </w:rPr>
        <w:t>¶</w:t>
      </w:r>
      <w:r w:rsidRPr="000D1D8A">
        <w:rPr>
          <w:sz w:val="16"/>
        </w:rPr>
        <w:t xml:space="preserve"> power—from a defeated ruling party to the opposition—in its history</w:t>
      </w:r>
      <w:proofErr w:type="gramStart"/>
      <w:r w:rsidRPr="000D1D8A">
        <w:rPr>
          <w:sz w:val="16"/>
        </w:rPr>
        <w:t>,</w:t>
      </w:r>
      <w:r w:rsidRPr="000D1D8A">
        <w:rPr>
          <w:sz w:val="12"/>
        </w:rPr>
        <w:t>¶</w:t>
      </w:r>
      <w:proofErr w:type="gramEnd"/>
      <w:r w:rsidRPr="000D1D8A">
        <w:rPr>
          <w:sz w:val="16"/>
        </w:rPr>
        <w:t xml:space="preserve"> or to </w:t>
      </w:r>
      <w:r w:rsidRPr="000D1D8A">
        <w:rPr>
          <w:rStyle w:val="StyleBoldUnderline"/>
        </w:rPr>
        <w:t>Sri Lanka</w:t>
      </w:r>
      <w:r w:rsidRPr="000D1D8A">
        <w:rPr>
          <w:sz w:val="16"/>
        </w:rPr>
        <w:t>, which returned to electoral democracy in</w:t>
      </w:r>
      <w:r w:rsidRPr="000D1D8A">
        <w:rPr>
          <w:sz w:val="12"/>
        </w:rPr>
        <w:t>¶</w:t>
      </w:r>
      <w:r w:rsidRPr="000D1D8A">
        <w:rPr>
          <w:sz w:val="16"/>
        </w:rPr>
        <w:t xml:space="preserve"> January 2015 after five years of electoral autocracy. The first Arab</w:t>
      </w:r>
      <w:r w:rsidRPr="000D1D8A">
        <w:rPr>
          <w:sz w:val="12"/>
        </w:rPr>
        <w:t>¶</w:t>
      </w:r>
      <w:r w:rsidRPr="000D1D8A">
        <w:rPr>
          <w:sz w:val="16"/>
        </w:rPr>
        <w:t xml:space="preserve"> democracy in decades has emerged in </w:t>
      </w:r>
      <w:r w:rsidRPr="000D1D8A">
        <w:rPr>
          <w:rStyle w:val="StyleBoldUnderline"/>
        </w:rPr>
        <w:t>Tunisia</w:t>
      </w:r>
      <w:r w:rsidRPr="000D1D8A">
        <w:rPr>
          <w:sz w:val="16"/>
        </w:rPr>
        <w:t xml:space="preserve">, </w:t>
      </w:r>
      <w:r w:rsidRPr="000D1D8A">
        <w:rPr>
          <w:rStyle w:val="StyleBoldUnderline"/>
        </w:rPr>
        <w:t>and</w:t>
      </w:r>
      <w:r w:rsidRPr="000D1D8A">
        <w:rPr>
          <w:sz w:val="16"/>
        </w:rPr>
        <w:t xml:space="preserve"> in </w:t>
      </w:r>
      <w:r w:rsidRPr="000D1D8A">
        <w:rPr>
          <w:rStyle w:val="StyleBoldUnderline"/>
        </w:rPr>
        <w:t>Myanmar</w:t>
      </w:r>
      <w:r w:rsidRPr="000D1D8A">
        <w:rPr>
          <w:sz w:val="12"/>
        </w:rPr>
        <w:t>¶</w:t>
      </w:r>
      <w:r w:rsidRPr="000D1D8A">
        <w:rPr>
          <w:sz w:val="16"/>
        </w:rPr>
        <w:t xml:space="preserve"> (also called Burma), a democratically elected government now</w:t>
      </w:r>
      <w:r w:rsidRPr="000D1D8A">
        <w:rPr>
          <w:sz w:val="12"/>
        </w:rPr>
        <w:t>¶</w:t>
      </w:r>
      <w:r w:rsidRPr="000D1D8A">
        <w:rPr>
          <w:sz w:val="16"/>
        </w:rPr>
        <w:t xml:space="preserve"> shares significant power with the military. </w:t>
      </w:r>
      <w:r w:rsidRPr="000D1D8A">
        <w:rPr>
          <w:rStyle w:val="StyleBoldUnderline"/>
        </w:rPr>
        <w:t>The authoritarian model</w:t>
      </w:r>
      <w:r w:rsidRPr="000D1D8A">
        <w:rPr>
          <w:rStyle w:val="StyleBoldUnderline"/>
          <w:b w:val="0"/>
          <w:sz w:val="12"/>
          <w:u w:val="none"/>
        </w:rPr>
        <w:t>¶</w:t>
      </w:r>
      <w:r w:rsidRPr="000D1D8A">
        <w:rPr>
          <w:rStyle w:val="StyleBoldUnderline"/>
          <w:sz w:val="12"/>
        </w:rPr>
        <w:t xml:space="preserve"> </w:t>
      </w:r>
      <w:r w:rsidRPr="000D1D8A">
        <w:rPr>
          <w:rStyle w:val="StyleBoldUnderline"/>
        </w:rPr>
        <w:t>of capitalism has also lost some of its shine</w:t>
      </w:r>
      <w:r w:rsidRPr="000D1D8A">
        <w:rPr>
          <w:sz w:val="16"/>
        </w:rPr>
        <w:t>, as China’s growth has</w:t>
      </w:r>
      <w:r w:rsidRPr="000D1D8A">
        <w:rPr>
          <w:sz w:val="12"/>
        </w:rPr>
        <w:t>¶</w:t>
      </w:r>
      <w:r w:rsidRPr="000D1D8A">
        <w:rPr>
          <w:sz w:val="16"/>
        </w:rPr>
        <w:t xml:space="preserve"> slowed markedly and the plunge in oil prices has weakened Russia</w:t>
      </w:r>
      <w:r w:rsidRPr="000D1D8A">
        <w:rPr>
          <w:sz w:val="12"/>
        </w:rPr>
        <w:t>¶</w:t>
      </w:r>
      <w:r w:rsidRPr="000D1D8A">
        <w:rPr>
          <w:sz w:val="16"/>
        </w:rPr>
        <w:t xml:space="preserve"> and other </w:t>
      </w:r>
      <w:proofErr w:type="spellStart"/>
      <w:r w:rsidRPr="000D1D8A">
        <w:rPr>
          <w:sz w:val="16"/>
        </w:rPr>
        <w:t>petrostates</w:t>
      </w:r>
      <w:proofErr w:type="spellEnd"/>
      <w:proofErr w:type="gramStart"/>
      <w:r w:rsidRPr="000D1D8A">
        <w:rPr>
          <w:sz w:val="16"/>
        </w:rPr>
        <w:t>.</w:t>
      </w:r>
      <w:r w:rsidRPr="000D1D8A">
        <w:rPr>
          <w:sz w:val="12"/>
        </w:rPr>
        <w:t>¶</w:t>
      </w:r>
      <w:proofErr w:type="gramEnd"/>
      <w:r w:rsidRPr="000D1D8A">
        <w:rPr>
          <w:sz w:val="16"/>
        </w:rPr>
        <w:t xml:space="preserve"> </w:t>
      </w:r>
      <w:r w:rsidRPr="000D1D8A">
        <w:rPr>
          <w:rStyle w:val="StyleBoldUnderline"/>
        </w:rPr>
        <w:t>Proponents of democracy should act energetically to capitalize on</w:t>
      </w:r>
      <w:r w:rsidRPr="000D1D8A">
        <w:rPr>
          <w:rStyle w:val="StyleBoldUnderline"/>
          <w:b w:val="0"/>
          <w:sz w:val="12"/>
          <w:u w:val="none"/>
        </w:rPr>
        <w:t>¶</w:t>
      </w:r>
      <w:r w:rsidRPr="000D1D8A">
        <w:rPr>
          <w:rStyle w:val="StyleBoldUnderline"/>
          <w:sz w:val="12"/>
        </w:rPr>
        <w:t xml:space="preserve"> </w:t>
      </w:r>
      <w:r w:rsidRPr="000D1D8A">
        <w:rPr>
          <w:rStyle w:val="StyleBoldUnderline"/>
        </w:rPr>
        <w:t>these and other opportunities</w:t>
      </w:r>
      <w:r w:rsidRPr="000D1D8A">
        <w:rPr>
          <w:sz w:val="16"/>
        </w:rPr>
        <w:t xml:space="preserve">. </w:t>
      </w:r>
      <w:r w:rsidRPr="000D1D8A">
        <w:rPr>
          <w:rStyle w:val="StyleBoldUnderline"/>
        </w:rPr>
        <w:t>The right kind of support from the</w:t>
      </w:r>
      <w:r w:rsidRPr="000D1D8A">
        <w:rPr>
          <w:rStyle w:val="StyleBoldUnderline"/>
          <w:b w:val="0"/>
          <w:sz w:val="12"/>
          <w:u w:val="none"/>
        </w:rPr>
        <w:t>¶</w:t>
      </w:r>
      <w:r w:rsidRPr="000D1D8A">
        <w:rPr>
          <w:rStyle w:val="StyleBoldUnderline"/>
          <w:sz w:val="12"/>
        </w:rPr>
        <w:t xml:space="preserve"> </w:t>
      </w:r>
      <w:r w:rsidRPr="000D1D8A">
        <w:rPr>
          <w:rStyle w:val="StyleBoldUnderline"/>
        </w:rPr>
        <w:t xml:space="preserve">United States and its allies could </w:t>
      </w:r>
      <w:r w:rsidRPr="000D1D8A">
        <w:rPr>
          <w:rStyle w:val="Emphasis"/>
        </w:rPr>
        <w:t>unleash a new wave of freedom</w:t>
      </w:r>
      <w:r w:rsidRPr="000D1D8A">
        <w:rPr>
          <w:sz w:val="16"/>
        </w:rPr>
        <w:t xml:space="preserve"> across</w:t>
      </w:r>
      <w:r w:rsidRPr="000D1D8A">
        <w:rPr>
          <w:sz w:val="12"/>
        </w:rPr>
        <w:t>¶</w:t>
      </w:r>
      <w:r w:rsidRPr="000D1D8A">
        <w:rPr>
          <w:sz w:val="16"/>
        </w:rPr>
        <w:t xml:space="preserve"> the globe, </w:t>
      </w:r>
      <w:r w:rsidRPr="000D1D8A">
        <w:rPr>
          <w:rStyle w:val="StyleBoldUnderline"/>
        </w:rPr>
        <w:t xml:space="preserve">particularly in </w:t>
      </w:r>
      <w:r w:rsidRPr="000D1D8A">
        <w:rPr>
          <w:rStyle w:val="Emphasis"/>
        </w:rPr>
        <w:t>Asia’s swing states</w:t>
      </w:r>
      <w:r w:rsidRPr="000D1D8A">
        <w:rPr>
          <w:sz w:val="16"/>
        </w:rPr>
        <w:t xml:space="preserve">. </w:t>
      </w:r>
      <w:r w:rsidRPr="000D1D8A">
        <w:rPr>
          <w:rStyle w:val="StyleBoldUnderline"/>
        </w:rPr>
        <w:t>Without that support</w:t>
      </w:r>
      <w:proofErr w:type="gramStart"/>
      <w:r w:rsidRPr="000D1D8A">
        <w:rPr>
          <w:sz w:val="16"/>
        </w:rPr>
        <w:t>,</w:t>
      </w:r>
      <w:r w:rsidRPr="000D1D8A">
        <w:rPr>
          <w:sz w:val="12"/>
        </w:rPr>
        <w:t>¶</w:t>
      </w:r>
      <w:proofErr w:type="gramEnd"/>
      <w:r w:rsidRPr="000D1D8A">
        <w:rPr>
          <w:sz w:val="16"/>
        </w:rPr>
        <w:t xml:space="preserve"> however, </w:t>
      </w:r>
      <w:r w:rsidRPr="000D1D8A">
        <w:rPr>
          <w:rStyle w:val="StyleBoldUnderline"/>
        </w:rPr>
        <w:t>autocracies will continue to proliferate</w:t>
      </w:r>
      <w:r w:rsidRPr="000D1D8A">
        <w:rPr>
          <w:sz w:val="16"/>
        </w:rPr>
        <w:t>, leading to more</w:t>
      </w:r>
      <w:r w:rsidRPr="000D1D8A">
        <w:rPr>
          <w:sz w:val="12"/>
        </w:rPr>
        <w:t>¶</w:t>
      </w:r>
      <w:r w:rsidRPr="000D1D8A">
        <w:rPr>
          <w:sz w:val="16"/>
        </w:rPr>
        <w:t xml:space="preserve"> instability and less freedom.</w:t>
      </w:r>
    </w:p>
    <w:p w14:paraId="0E639F57" w14:textId="77777777" w:rsidR="00191813" w:rsidRDefault="00191813" w:rsidP="00191813">
      <w:pPr>
        <w:rPr>
          <w:sz w:val="16"/>
        </w:rPr>
      </w:pPr>
    </w:p>
    <w:p w14:paraId="1EE49690" w14:textId="77777777" w:rsidR="00191813" w:rsidRDefault="00191813" w:rsidP="00191813">
      <w:pPr>
        <w:pStyle w:val="Heading4"/>
      </w:pPr>
      <w:r>
        <w:t>Protecting Taiwan is key to sustain global democratic transitions</w:t>
      </w:r>
    </w:p>
    <w:p w14:paraId="4270D081"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7CFBB58F" w14:textId="77777777" w:rsidR="00191813" w:rsidRPr="001169A2" w:rsidRDefault="00191813" w:rsidP="00191813"/>
    <w:p w14:paraId="5F7120D7" w14:textId="77777777" w:rsidR="00191813" w:rsidRDefault="00191813" w:rsidP="00191813">
      <w:pPr>
        <w:rPr>
          <w:sz w:val="16"/>
        </w:rPr>
      </w:pPr>
      <w:r w:rsidRPr="001169A2">
        <w:rPr>
          <w:sz w:val="16"/>
        </w:rPr>
        <w:t xml:space="preserve">Fidelity to American values also matters to Taiwan policy because US </w:t>
      </w:r>
      <w:r w:rsidRPr="001169A2">
        <w:rPr>
          <w:rStyle w:val="StyleBoldUnderline"/>
        </w:rPr>
        <w:t xml:space="preserve">treatment of Taiwan stands as </w:t>
      </w:r>
      <w:r w:rsidRPr="001169A2">
        <w:rPr>
          <w:rStyle w:val="Emphasis"/>
        </w:rPr>
        <w:t>a critical test</w:t>
      </w:r>
      <w:r w:rsidRPr="001169A2">
        <w:rPr>
          <w:rStyle w:val="StyleBoldUnderline"/>
        </w:rPr>
        <w:t xml:space="preserve"> of America’s commitment to its core foreign policy values: democracy, freedom, and market economics.</w:t>
      </w:r>
      <w:r w:rsidRPr="001169A2">
        <w:rPr>
          <w:sz w:val="16"/>
        </w:rPr>
        <w:t xml:space="preserve"> </w:t>
      </w:r>
      <w:r w:rsidRPr="001169A2">
        <w:rPr>
          <w:rStyle w:val="StyleBoldUnderline"/>
        </w:rPr>
        <w:t>Taiwan’s democratic transition signals success for America’s efforts to encourage democratization around the world</w:t>
      </w:r>
      <w:r w:rsidRPr="001169A2">
        <w:rPr>
          <w:sz w:val="16"/>
        </w:rPr>
        <w:t xml:space="preserve"> without outside intervention or bloodshed. “Taiwan has grown into a society that represents most of our important values that we try to promote elsewhere in the world,” says an American diplomat with experience in Taiwan and China. “Look at all we’ve done to promote these values in Iraq and Afghanistan. Taiwan achieved everything we want, all on its own.” “It sounds syrupy,” says another former US official, “but </w:t>
      </w:r>
      <w:r w:rsidRPr="001169A2">
        <w:rPr>
          <w:rStyle w:val="StyleBoldUnderline"/>
        </w:rPr>
        <w:t>Taiwan can offer hope to other countries</w:t>
      </w:r>
      <w:r w:rsidRPr="001169A2">
        <w:rPr>
          <w:sz w:val="16"/>
        </w:rPr>
        <w:t>. The fact that it can stay vibrant in spite of all its limitations is inspiring.”</w:t>
      </w:r>
      <w:r w:rsidRPr="001169A2">
        <w:rPr>
          <w:sz w:val="12"/>
        </w:rPr>
        <w:t>¶</w:t>
      </w:r>
      <w:r w:rsidRPr="001169A2">
        <w:rPr>
          <w:sz w:val="16"/>
        </w:rPr>
        <w:t xml:space="preserve"> </w:t>
      </w:r>
      <w:r w:rsidRPr="001169A2">
        <w:rPr>
          <w:rStyle w:val="StyleBoldUnderline"/>
        </w:rPr>
        <w:t>If societies aspiring to install or consolidate democratic political systems look to Taiwan for inspiration, they look to the United States and its allies for signs that they will support young democracies</w:t>
      </w:r>
      <w:r w:rsidRPr="001169A2">
        <w:rPr>
          <w:sz w:val="16"/>
        </w:rPr>
        <w:t xml:space="preserve">. Nancy </w:t>
      </w:r>
      <w:proofErr w:type="spellStart"/>
      <w:r w:rsidRPr="001169A2">
        <w:rPr>
          <w:sz w:val="16"/>
        </w:rPr>
        <w:t>Bernkopf</w:t>
      </w:r>
      <w:proofErr w:type="spellEnd"/>
      <w:r w:rsidRPr="001169A2">
        <w:rPr>
          <w:sz w:val="16"/>
        </w:rPr>
        <w:t xml:space="preserve"> Tucker, the leading historian of US-Taiwan relations, pointed out that “the US bears some responsibility for Taiwan’s democracy, not least because it made those changes with encouragement and pressure from us.” The diplomat quoted above concurs: “</w:t>
      </w:r>
      <w:r w:rsidRPr="001169A2">
        <w:rPr>
          <w:rStyle w:val="StyleBoldUnderline"/>
        </w:rPr>
        <w:t>If we are seen as reducing our commitment to Taiwan, it will have an impact on our position around the world</w:t>
      </w:r>
      <w:r w:rsidRPr="001169A2">
        <w:rPr>
          <w:sz w:val="16"/>
        </w:rPr>
        <w:t>. It would seem we don’t believe in our own values. Taiwan is a means to an end for the US, at least in the sense that it helps us maintain our values and credibility around the world. Our presidents describe Taiwan as a beacon of democracy in their congratulatory statements, but when we get down to business, that conviction is not carried out with the gusto it deserves.”</w:t>
      </w:r>
      <w:r w:rsidRPr="001169A2">
        <w:rPr>
          <w:sz w:val="12"/>
        </w:rPr>
        <w:t>¶</w:t>
      </w:r>
      <w:r w:rsidRPr="001169A2">
        <w:rPr>
          <w:sz w:val="16"/>
        </w:rPr>
        <w:t xml:space="preserve"> Critics of Glaser’s Foreign Affairs article stressed this argument, prompting him to reply: “Although my article focused on U.S. national security interests, it is true that </w:t>
      </w:r>
      <w:r w:rsidRPr="001169A2">
        <w:rPr>
          <w:rStyle w:val="StyleBoldUnderline"/>
        </w:rPr>
        <w:t xml:space="preserve">the United States has a significant interest in supporting </w:t>
      </w:r>
      <w:r w:rsidRPr="001169A2">
        <w:rPr>
          <w:sz w:val="16"/>
        </w:rPr>
        <w:t xml:space="preserve">freedom and </w:t>
      </w:r>
      <w:r w:rsidRPr="001169A2">
        <w:rPr>
          <w:rStyle w:val="StyleBoldUnderline"/>
        </w:rPr>
        <w:t>democracy around the world, including in Taiwan</w:t>
      </w:r>
      <w:r w:rsidRPr="001169A2">
        <w:rPr>
          <w:sz w:val="16"/>
        </w:rPr>
        <w:t xml:space="preserve">. </w:t>
      </w:r>
      <w:r w:rsidRPr="001169A2">
        <w:rPr>
          <w:rStyle w:val="StyleBoldUnderline"/>
        </w:rPr>
        <w:t>These interests offer the strongest argument for Washington to maintain its current commitment to Taipei</w:t>
      </w:r>
      <w:r w:rsidRPr="001169A2">
        <w:rPr>
          <w:sz w:val="16"/>
        </w:rPr>
        <w:t>. But the United States should pursue these other interests [support for freedom and democracy] only if they do not pose a serious national security risk.”[9] Perhaps Glaser is right that the United States cannot afford to sacrifice other interests to protect Taiwan’s democracy. But would a retreat from the security relationship really serve the interests Glaser sees as more important?</w:t>
      </w:r>
    </w:p>
    <w:p w14:paraId="1205B58B" w14:textId="77777777" w:rsidR="00191813" w:rsidRDefault="00191813" w:rsidP="00191813">
      <w:pPr>
        <w:rPr>
          <w:sz w:val="16"/>
        </w:rPr>
      </w:pPr>
    </w:p>
    <w:p w14:paraId="00125C62" w14:textId="77777777" w:rsidR="00191813" w:rsidRPr="006C0FC0" w:rsidRDefault="00191813" w:rsidP="00191813">
      <w:pPr>
        <w:pStyle w:val="Heading4"/>
      </w:pPr>
      <w:r>
        <w:t>Democratic b</w:t>
      </w:r>
      <w:r w:rsidRPr="006C0FC0">
        <w:t>acksliding causes great power war</w:t>
      </w:r>
    </w:p>
    <w:p w14:paraId="5B6EC8A2" w14:textId="77777777" w:rsidR="00191813" w:rsidRPr="006C0FC0" w:rsidRDefault="00191813" w:rsidP="00191813">
      <w:r w:rsidRPr="006C0FC0">
        <w:rPr>
          <w:rStyle w:val="StyleStyleBold12pt"/>
        </w:rPr>
        <w:t>Gat 11,</w:t>
      </w:r>
      <w:r w:rsidRPr="006C0FC0">
        <w:t xml:space="preserve"> Professor at Tel Aviv University, </w:t>
      </w:r>
      <w:proofErr w:type="spellStart"/>
      <w:r w:rsidRPr="006C0FC0">
        <w:t>Ezer</w:t>
      </w:r>
      <w:proofErr w:type="spellEnd"/>
      <w:r w:rsidRPr="006C0FC0">
        <w:t xml:space="preserve"> </w:t>
      </w:r>
      <w:proofErr w:type="spellStart"/>
      <w:r w:rsidRPr="006C0FC0">
        <w:t>Weizman</w:t>
      </w:r>
      <w:proofErr w:type="spellEnd"/>
      <w:r w:rsidRPr="006C0FC0">
        <w:t xml:space="preserve"> Professor of National Security at Tel Aviv University, </w:t>
      </w:r>
      <w:proofErr w:type="spellStart"/>
      <w:r w:rsidRPr="006C0FC0">
        <w:t>Azar</w:t>
      </w:r>
      <w:proofErr w:type="spellEnd"/>
      <w:r w:rsidRPr="006C0FC0">
        <w:t xml:space="preserve"> 2011, “The Changing Character of War,” in The Changing Character of War, ed. Hew Strachan and </w:t>
      </w:r>
      <w:proofErr w:type="spellStart"/>
      <w:r w:rsidRPr="006C0FC0">
        <w:t>Sibylle</w:t>
      </w:r>
      <w:proofErr w:type="spellEnd"/>
      <w:r w:rsidRPr="006C0FC0">
        <w:t xml:space="preserve"> </w:t>
      </w:r>
      <w:proofErr w:type="spellStart"/>
      <w:r w:rsidRPr="006C0FC0">
        <w:t>Scheipers</w:t>
      </w:r>
      <w:proofErr w:type="spellEnd"/>
      <w:r w:rsidRPr="006C0FC0">
        <w:t>, p. 30-32</w:t>
      </w:r>
    </w:p>
    <w:p w14:paraId="4413CF10" w14:textId="77777777" w:rsidR="00191813" w:rsidRPr="006C0FC0" w:rsidRDefault="00191813" w:rsidP="00191813">
      <w:pPr>
        <w:rPr>
          <w:sz w:val="16"/>
        </w:rPr>
      </w:pPr>
    </w:p>
    <w:p w14:paraId="46FB629E" w14:textId="77777777" w:rsidR="00191813" w:rsidRDefault="00191813" w:rsidP="00191813">
      <w:pPr>
        <w:rPr>
          <w:sz w:val="16"/>
        </w:rPr>
      </w:pPr>
      <w:r w:rsidRPr="00EF7EC6">
        <w:rPr>
          <w:rStyle w:val="StyleBoldUnderline"/>
        </w:rPr>
        <w:t>Since 1945, the decline of major great power war has deepened</w:t>
      </w:r>
      <w:r w:rsidRPr="00057591">
        <w:rPr>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w:t>
      </w:r>
      <w:r w:rsidRPr="00057591">
        <w:rPr>
          <w:rStyle w:val="StyleBoldUnderline"/>
        </w:rPr>
        <w:t>the prospect of a major war</w:t>
      </w:r>
      <w:r w:rsidRPr="00057591">
        <w:rPr>
          <w:sz w:val="16"/>
        </w:rPr>
        <w:t xml:space="preserve"> within the developed world </w:t>
      </w:r>
      <w:r w:rsidRPr="00057591">
        <w:rPr>
          <w:rStyle w:val="StyleBoldUnderline"/>
        </w:rPr>
        <w:t>seems to have become</w:t>
      </w:r>
      <w:r w:rsidRPr="00057591">
        <w:rPr>
          <w:sz w:val="16"/>
        </w:rPr>
        <w:t xml:space="preserve"> very </w:t>
      </w:r>
      <w:r w:rsidRPr="00057591">
        <w:rPr>
          <w:rStyle w:val="StyleBoldUnderline"/>
        </w:rPr>
        <w:t>remote</w:t>
      </w:r>
      <w:r w:rsidRPr="00057591">
        <w:rPr>
          <w:sz w:val="16"/>
        </w:rPr>
        <w:t xml:space="preserve"> indeed. This is one of the main sources for the feeling that war has been transformed: its geopolitical </w:t>
      </w:r>
      <w:proofErr w:type="spellStart"/>
      <w:r w:rsidRPr="00057591">
        <w:rPr>
          <w:sz w:val="16"/>
        </w:rPr>
        <w:t>centre</w:t>
      </w:r>
      <w:proofErr w:type="spellEnd"/>
      <w:r w:rsidRPr="00057591">
        <w:rPr>
          <w:sz w:val="16"/>
        </w:rPr>
        <w:t xml:space="preserve"> of gravity has shifted radically. The modernized, economically developed parts of the world constitute a ‘zone of peace’. War now seems to be conﬁned to the less-developed parts of the globe, the world’s ‘zone of war’, where countries that have so far failed to embrace modernization and its pacifying spin-off effects continue to be engaged in wars among themselves, as well as with developed countries</w:t>
      </w:r>
      <w:proofErr w:type="gramStart"/>
      <w:r w:rsidRPr="00057591">
        <w:rPr>
          <w:sz w:val="16"/>
        </w:rPr>
        <w:t>.</w:t>
      </w:r>
      <w:r w:rsidRPr="00057591">
        <w:rPr>
          <w:sz w:val="12"/>
        </w:rPr>
        <w:t>¶</w:t>
      </w:r>
      <w:proofErr w:type="gramEnd"/>
      <w:r w:rsidRPr="00057591">
        <w:rPr>
          <w:sz w:val="16"/>
        </w:rPr>
        <w:t xml:space="preserve"> </w:t>
      </w:r>
      <w:r w:rsidRPr="00057591">
        <w:rPr>
          <w:rStyle w:val="StyleBoldUnderline"/>
        </w:rPr>
        <w:t>While the trend is very real, one wonders if the near disappearance of armed conﬂict within the developed world is likely to remain</w:t>
      </w:r>
      <w:r w:rsidRPr="00057591">
        <w:rPr>
          <w:sz w:val="16"/>
        </w:rPr>
        <w:t xml:space="preserve"> as stark as it has been since the collapse of communism. </w:t>
      </w:r>
      <w:r w:rsidRPr="00057591">
        <w:rPr>
          <w:rStyle w:val="Emphasis"/>
        </w:rPr>
        <w:t>The post-Cold War moment may turn out to be a ﬂeeting one</w:t>
      </w:r>
      <w:r w:rsidRPr="00057591">
        <w:rPr>
          <w:sz w:val="16"/>
        </w:rPr>
        <w:t xml:space="preserve">. The probability of major wars within the developed world remains low—because of the factors already mentioned: increasing wealth, economic openness and interdependence, and nuclear deterrence. But </w:t>
      </w:r>
      <w:r w:rsidRPr="00057591">
        <w:rPr>
          <w:rStyle w:val="StyleBoldUnderline"/>
        </w:rPr>
        <w:t>the deep sense of change prevailing since 1989 has been based on</w:t>
      </w:r>
      <w:r w:rsidRPr="00057591">
        <w:rPr>
          <w:sz w:val="16"/>
        </w:rPr>
        <w:t xml:space="preserve"> </w:t>
      </w:r>
      <w:r w:rsidRPr="00057591">
        <w:rPr>
          <w:rStyle w:val="StyleBoldUnderline"/>
        </w:rPr>
        <w:t>the</w:t>
      </w:r>
      <w:r w:rsidRPr="00057591">
        <w:rPr>
          <w:sz w:val="16"/>
        </w:rPr>
        <w:t xml:space="preserve"> far more radical notion that the triumph of capitalism also spelled the irresistible ultimate </w:t>
      </w:r>
      <w:r w:rsidRPr="00057591">
        <w:rPr>
          <w:rStyle w:val="StyleBoldUnderline"/>
        </w:rPr>
        <w:t>victory of democracy</w:t>
      </w:r>
      <w:r w:rsidRPr="00057591">
        <w:rPr>
          <w:sz w:val="16"/>
        </w:rPr>
        <w:t xml:space="preserve">; </w:t>
      </w:r>
      <w:r w:rsidRPr="00057591">
        <w:rPr>
          <w:rStyle w:val="StyleBoldUnderline"/>
        </w:rPr>
        <w:t>and that in an afﬂuent and democratic world, major conﬂict no longer needs to be feared or seriously prepared fo</w:t>
      </w:r>
      <w:r w:rsidRPr="00057591">
        <w:rPr>
          <w:sz w:val="16"/>
        </w:rPr>
        <w:t xml:space="preserve">r. </w:t>
      </w:r>
      <w:r w:rsidRPr="00057591">
        <w:rPr>
          <w:rStyle w:val="StyleBoldUnderline"/>
        </w:rPr>
        <w:t>This notion</w:t>
      </w:r>
      <w:r w:rsidRPr="00057591">
        <w:rPr>
          <w:sz w:val="16"/>
        </w:rPr>
        <w:t xml:space="preserve">, however, </w:t>
      </w:r>
      <w:r w:rsidRPr="00057591">
        <w:rPr>
          <w:rStyle w:val="Emphasis"/>
        </w:rPr>
        <w:t>is fast eroding</w:t>
      </w:r>
      <w:r w:rsidRPr="00057591">
        <w:rPr>
          <w:sz w:val="16"/>
        </w:rPr>
        <w:t xml:space="preserve"> with the return of capitalist non-democratic great powers that have been absent from the international system since 1945. Above all, there is the formerly communist and fast industrializing authoritarian-capitalist China, whose massive growth represents the greatest change in the global balance of power. Russia, too, is retreating from its </w:t>
      </w:r>
      <w:proofErr w:type="spellStart"/>
      <w:r w:rsidRPr="00057591">
        <w:rPr>
          <w:sz w:val="16"/>
        </w:rPr>
        <w:t>postcommunist</w:t>
      </w:r>
      <w:proofErr w:type="spellEnd"/>
      <w:r w:rsidRPr="00057591">
        <w:rPr>
          <w:sz w:val="16"/>
        </w:rPr>
        <w:t xml:space="preserve"> liberalism and assuming an increasingly authoritarian character</w:t>
      </w:r>
      <w:proofErr w:type="gramStart"/>
      <w:r w:rsidRPr="00057591">
        <w:rPr>
          <w:sz w:val="16"/>
        </w:rPr>
        <w:t>.</w:t>
      </w:r>
      <w:r w:rsidRPr="00057591">
        <w:rPr>
          <w:sz w:val="12"/>
        </w:rPr>
        <w:t>¶</w:t>
      </w:r>
      <w:proofErr w:type="gramEnd"/>
      <w:r w:rsidRPr="00057591">
        <w:rPr>
          <w:sz w:val="16"/>
        </w:rPr>
        <w:t xml:space="preserve"> Authoritarian capitalism may be more viable than people tend to assume. 8 The communist great powers failed even though they were potentially larger than the democracies, because their economic systems failed them. By contrast, the capitalist authoritarian/totalitarian powers during the ﬁrst half of the twentieth century, Germany and Japan, particularly the former, were as efﬁcient economically as, and if anything more successful militarily than, their democratic counterparts. They were defeated in war mainly because they were too small and ultimately succumbed to the exceptional continental size of the United States (in alliance with the communist Soviet Union during the Second World War). However, the new non-democratic powers are both large and capitalist. China in particular is the largest player in the international system in terms of population and is showing spectacular economic growth that within a generation or two is likely to make it a true non-democratic superpower</w:t>
      </w:r>
      <w:proofErr w:type="gramStart"/>
      <w:r w:rsidRPr="00057591">
        <w:rPr>
          <w:sz w:val="16"/>
        </w:rPr>
        <w:t>.</w:t>
      </w:r>
      <w:r w:rsidRPr="00057591">
        <w:rPr>
          <w:sz w:val="12"/>
        </w:rPr>
        <w:t>¶</w:t>
      </w:r>
      <w:proofErr w:type="gramEnd"/>
      <w:r w:rsidRPr="00057591">
        <w:rPr>
          <w:sz w:val="16"/>
        </w:rPr>
        <w:t xml:space="preserve"> Although </w:t>
      </w:r>
      <w:r w:rsidRPr="00057591">
        <w:rPr>
          <w:rStyle w:val="StyleBoldUnderline"/>
        </w:rPr>
        <w:t>the return of</w:t>
      </w:r>
      <w:r w:rsidRPr="00057591">
        <w:rPr>
          <w:sz w:val="16"/>
        </w:rPr>
        <w:t xml:space="preserve"> capitalist </w:t>
      </w:r>
      <w:r w:rsidRPr="00057591">
        <w:rPr>
          <w:rStyle w:val="StyleBoldUnderline"/>
        </w:rPr>
        <w:t>non-democratic great powers</w:t>
      </w:r>
      <w:r w:rsidRPr="00057591">
        <w:rPr>
          <w:sz w:val="16"/>
        </w:rPr>
        <w:t xml:space="preserve"> does not necessarily imply open conﬂict or war, it </w:t>
      </w:r>
      <w:r w:rsidRPr="00057591">
        <w:rPr>
          <w:rStyle w:val="StyleBoldUnderline"/>
        </w:rPr>
        <w:t>might indicate that</w:t>
      </w:r>
      <w:r w:rsidRPr="00057591">
        <w:rPr>
          <w:sz w:val="16"/>
        </w:rPr>
        <w:t xml:space="preserve"> the democratic hegemony since the Soviet Union’s collapse could be short-lived and that a universal ‘</w:t>
      </w:r>
      <w:r w:rsidRPr="00057591">
        <w:rPr>
          <w:rStyle w:val="StyleBoldUnderline"/>
        </w:rPr>
        <w:t>democratic peace’ may still be far off</w:t>
      </w:r>
      <w:r w:rsidRPr="00057591">
        <w:rPr>
          <w:sz w:val="16"/>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w:t>
      </w:r>
      <w:proofErr w:type="spellStart"/>
      <w:r w:rsidRPr="00057591">
        <w:rPr>
          <w:sz w:val="16"/>
        </w:rPr>
        <w:t>labour</w:t>
      </w:r>
      <w:proofErr w:type="spellEnd"/>
      <w:r w:rsidRPr="00057591">
        <w:rPr>
          <w:sz w:val="16"/>
        </w:rPr>
        <w:t xml:space="preserve"> costs rise, and its current competitive edge diminishes</w:t>
      </w:r>
      <w:proofErr w:type="gramStart"/>
      <w:r w:rsidRPr="00057591">
        <w:rPr>
          <w:sz w:val="16"/>
        </w:rPr>
        <w:t>.</w:t>
      </w:r>
      <w:r w:rsidRPr="00057591">
        <w:rPr>
          <w:sz w:val="12"/>
        </w:rPr>
        <w:t>¶</w:t>
      </w:r>
      <w:proofErr w:type="gramEnd"/>
      <w:r w:rsidRPr="00057591">
        <w:rPr>
          <w:sz w:val="16"/>
        </w:rPr>
        <w:t xml:space="preserve"> With the possible exception of the sore Taiwan problem, China is likely to be less restless and revisionist than the territorially conﬁned Germany and Japan were. Russia, which is still reeling from having lost an empire, may be more problematic. However, as China grows in power, it is likely to become more assertive, ﬂex its muscles, and behave like a superpower, even if it does not become particularly aggressive. </w:t>
      </w:r>
      <w:r w:rsidRPr="00057591">
        <w:rPr>
          <w:rStyle w:val="StyleBoldUnderline"/>
        </w:rPr>
        <w:t xml:space="preserve">The democratic and non-democratic powers may coexist </w:t>
      </w:r>
      <w:r w:rsidRPr="00057591">
        <w:rPr>
          <w:sz w:val="16"/>
        </w:rPr>
        <w:t xml:space="preserve">more or less peacefully, albeit warily, side by side, armed because of mutual fear and suspicion, </w:t>
      </w:r>
      <w:r w:rsidRPr="00057591">
        <w:rPr>
          <w:rStyle w:val="StyleBoldUnderline"/>
        </w:rPr>
        <w:t>as a result of the</w:t>
      </w:r>
      <w:r w:rsidRPr="00057591">
        <w:rPr>
          <w:sz w:val="16"/>
        </w:rPr>
        <w:t xml:space="preserve"> so-called ‘</w:t>
      </w:r>
      <w:r w:rsidRPr="00057591">
        <w:rPr>
          <w:rStyle w:val="StyleBoldUnderline"/>
        </w:rPr>
        <w:t xml:space="preserve">security dilemma’, and against </w:t>
      </w:r>
      <w:r w:rsidRPr="00057591">
        <w:rPr>
          <w:rStyle w:val="Emphasis"/>
        </w:rPr>
        <w:t>worst-case scenarios</w:t>
      </w:r>
      <w:r w:rsidRPr="00057591">
        <w:rPr>
          <w:sz w:val="16"/>
        </w:rPr>
        <w:t xml:space="preserve">. </w:t>
      </w:r>
      <w:r w:rsidRPr="00057591">
        <w:rPr>
          <w:rStyle w:val="StyleBoldUnderline"/>
        </w:rPr>
        <w:t xml:space="preserve">But there is also the prospect of more antagonistic relations, accentuated ideological rivalry, potential </w:t>
      </w:r>
      <w:r w:rsidRPr="00057591">
        <w:rPr>
          <w:rStyle w:val="Emphasis"/>
        </w:rPr>
        <w:t>and actual conﬂict, intensiﬁed arms races, and even new cold wars, with spheres of inﬂuence and opposing coalitions</w:t>
      </w:r>
      <w:r w:rsidRPr="00057591">
        <w:rPr>
          <w:sz w:val="16"/>
        </w:rPr>
        <w:t>. Although great power relations will probably vary from those that prevailed during any of the great twentieth-century conﬂicts, as conditions are never quite the same, they may vary less than seemed likely only a short while ago.</w:t>
      </w:r>
    </w:p>
    <w:p w14:paraId="35031E04" w14:textId="77777777" w:rsidR="00191813" w:rsidRPr="001169A2" w:rsidRDefault="00191813" w:rsidP="00191813">
      <w:pPr>
        <w:rPr>
          <w:sz w:val="16"/>
        </w:rPr>
      </w:pPr>
    </w:p>
    <w:p w14:paraId="53A35864" w14:textId="77777777" w:rsidR="00191813" w:rsidRDefault="00191813" w:rsidP="00191813">
      <w:pPr>
        <w:rPr>
          <w:sz w:val="16"/>
        </w:rPr>
      </w:pPr>
    </w:p>
    <w:p w14:paraId="3C82E578" w14:textId="77777777" w:rsidR="00191813" w:rsidRPr="00F23872" w:rsidRDefault="00191813" w:rsidP="00191813"/>
    <w:p w14:paraId="04AA1114" w14:textId="77777777" w:rsidR="00191813" w:rsidRDefault="00191813" w:rsidP="00191813">
      <w:pPr>
        <w:pStyle w:val="Heading3"/>
      </w:pPr>
      <w:r>
        <w:t>UQ</w:t>
      </w:r>
    </w:p>
    <w:p w14:paraId="0B5DCFA3" w14:textId="77777777" w:rsidR="00191813" w:rsidRDefault="00191813" w:rsidP="00191813">
      <w:pPr>
        <w:rPr>
          <w:sz w:val="16"/>
        </w:rPr>
      </w:pPr>
    </w:p>
    <w:p w14:paraId="28F34981" w14:textId="77777777" w:rsidR="00191813" w:rsidRPr="00FD7BE7" w:rsidRDefault="00191813" w:rsidP="00191813">
      <w:pPr>
        <w:pStyle w:val="Heading4"/>
      </w:pPr>
      <w:r>
        <w:t>Global democracy is stable now – no democratic recession</w:t>
      </w:r>
    </w:p>
    <w:p w14:paraId="18579090" w14:textId="77777777" w:rsidR="00191813" w:rsidRPr="00D33D0E" w:rsidRDefault="00191813" w:rsidP="00191813">
      <w:pPr>
        <w:rPr>
          <w:rStyle w:val="StyleStyleBold12pt"/>
          <w:b w:val="0"/>
        </w:rPr>
      </w:pPr>
      <w:r>
        <w:rPr>
          <w:rStyle w:val="StyleStyleBold12pt"/>
        </w:rPr>
        <w:t xml:space="preserve">Power </w:t>
      </w:r>
      <w:r>
        <w:rPr>
          <w:rStyle w:val="StyleStyleBold12pt"/>
          <w:b w:val="0"/>
        </w:rPr>
        <w:t>6/16/</w:t>
      </w:r>
      <w:r>
        <w:rPr>
          <w:rStyle w:val="StyleStyleBold12pt"/>
        </w:rPr>
        <w:t xml:space="preserve">16 </w:t>
      </w:r>
      <w:r>
        <w:rPr>
          <w:rStyle w:val="StyleStyleBold12pt"/>
          <w:b w:val="0"/>
        </w:rPr>
        <w:t>(</w:t>
      </w:r>
      <w:hyperlink r:id="rId28" w:history="1">
        <w:r w:rsidRPr="00D33D0E">
          <w:rPr>
            <w:rStyle w:val="Hyperlink"/>
            <w:bCs/>
          </w:rPr>
          <w:t>Jonathan Power</w:t>
        </w:r>
      </w:hyperlink>
      <w:r w:rsidRPr="00D33D0E">
        <w:rPr>
          <w:bCs/>
        </w:rPr>
        <w:t xml:space="preserve"> is a columnist, </w:t>
      </w:r>
      <w:proofErr w:type="gramStart"/>
      <w:r w:rsidRPr="00D33D0E">
        <w:rPr>
          <w:bCs/>
        </w:rPr>
        <w:t>film-maker</w:t>
      </w:r>
      <w:proofErr w:type="gramEnd"/>
      <w:r w:rsidRPr="00D33D0E">
        <w:rPr>
          <w:bCs/>
        </w:rPr>
        <w:t xml:space="preserve"> and writer. </w:t>
      </w:r>
      <w:proofErr w:type="spellStart"/>
      <w:r w:rsidRPr="00D33D0E">
        <w:rPr>
          <w:bCs/>
        </w:rPr>
        <w:t>M.Sc</w:t>
      </w:r>
      <w:proofErr w:type="spellEnd"/>
      <w:r w:rsidRPr="00D33D0E">
        <w:rPr>
          <w:bCs/>
        </w:rPr>
        <w:t xml:space="preserve"> in economics, trained as a geographer and agricultural economist.</w:t>
      </w:r>
      <w:r>
        <w:rPr>
          <w:bCs/>
        </w:rPr>
        <w:t xml:space="preserve"> </w:t>
      </w:r>
      <w:r w:rsidRPr="00D33D0E">
        <w:rPr>
          <w:bCs/>
        </w:rPr>
        <w:t>He has been a regular guest columnist in </w:t>
      </w:r>
      <w:r w:rsidRPr="00D33D0E">
        <w:rPr>
          <w:bCs/>
          <w:i/>
          <w:iCs/>
        </w:rPr>
        <w:t>New York Times</w:t>
      </w:r>
      <w:r w:rsidRPr="00D33D0E">
        <w:rPr>
          <w:bCs/>
        </w:rPr>
        <w:t> and </w:t>
      </w:r>
      <w:r w:rsidRPr="00D33D0E">
        <w:rPr>
          <w:bCs/>
          <w:i/>
          <w:iCs/>
        </w:rPr>
        <w:t>Encounter</w:t>
      </w:r>
      <w:proofErr w:type="gramStart"/>
      <w:r w:rsidRPr="00D33D0E">
        <w:rPr>
          <w:bCs/>
        </w:rPr>
        <w:t>.</w:t>
      </w:r>
      <w:r>
        <w:rPr>
          <w:bCs/>
        </w:rPr>
        <w:t>,</w:t>
      </w:r>
      <w:proofErr w:type="gramEnd"/>
      <w:r>
        <w:rPr>
          <w:bCs/>
        </w:rPr>
        <w:t xml:space="preserve"> </w:t>
      </w:r>
      <w:r w:rsidRPr="00D33D0E">
        <w:rPr>
          <w:bCs/>
        </w:rPr>
        <w:t>“</w:t>
      </w:r>
      <w:r>
        <w:rPr>
          <w:bCs/>
        </w:rPr>
        <w:t xml:space="preserve">Is democracy on the wane”, </w:t>
      </w:r>
      <w:r w:rsidRPr="00600BA5">
        <w:rPr>
          <w:bCs/>
        </w:rPr>
        <w:t>http://www.jordantimes.com/opinion/jonathan-power/democracy-wane</w:t>
      </w:r>
      <w:r>
        <w:rPr>
          <w:bCs/>
        </w:rPr>
        <w:t>)</w:t>
      </w:r>
    </w:p>
    <w:p w14:paraId="7251AEB7" w14:textId="77777777" w:rsidR="00191813" w:rsidRDefault="00191813" w:rsidP="00191813">
      <w:pPr>
        <w:rPr>
          <w:sz w:val="16"/>
        </w:rPr>
      </w:pPr>
      <w:r w:rsidRPr="00FD7BE7">
        <w:rPr>
          <w:rStyle w:val="StyleBoldUnderline"/>
          <w:highlight w:val="cyan"/>
        </w:rPr>
        <w:t>Is there a democratic recession? No</w:t>
      </w:r>
      <w:r w:rsidRPr="001C034C">
        <w:rPr>
          <w:sz w:val="16"/>
        </w:rPr>
        <w:t xml:space="preserve">, not an economic one, rather one of the voting </w:t>
      </w:r>
      <w:proofErr w:type="gramStart"/>
      <w:r w:rsidRPr="001C034C">
        <w:rPr>
          <w:sz w:val="16"/>
        </w:rPr>
        <w:t>kind</w:t>
      </w:r>
      <w:proofErr w:type="gramEnd"/>
      <w:r w:rsidRPr="001C034C">
        <w:rPr>
          <w:sz w:val="16"/>
        </w:rPr>
        <w:t xml:space="preserve">? In other words, is democracy going backwards? It is not. </w:t>
      </w:r>
      <w:r w:rsidRPr="001C034C">
        <w:rPr>
          <w:rStyle w:val="StyleBoldUnderline"/>
          <w:highlight w:val="cyan"/>
        </w:rPr>
        <w:t>Democracy remains resilient. Authoritarianism is being held at bay</w:t>
      </w:r>
      <w:r w:rsidRPr="001C034C">
        <w:rPr>
          <w:rStyle w:val="StyleBoldUnderline"/>
        </w:rPr>
        <w:t>, despite recession in Russia, Turkey and China.</w:t>
      </w:r>
      <w:r>
        <w:rPr>
          <w:rStyle w:val="StyleBoldUnderline"/>
        </w:rPr>
        <w:t xml:space="preserve"> </w:t>
      </w:r>
      <w:r w:rsidRPr="001C034C">
        <w:rPr>
          <w:sz w:val="16"/>
        </w:rPr>
        <w:t>“</w:t>
      </w:r>
      <w:r w:rsidRPr="001C034C">
        <w:rPr>
          <w:rStyle w:val="StyleBoldUnderline"/>
          <w:highlight w:val="cyan"/>
        </w:rPr>
        <w:t>Democracy</w:t>
      </w:r>
      <w:r w:rsidRPr="001C034C">
        <w:rPr>
          <w:rStyle w:val="StyleBoldUnderline"/>
        </w:rPr>
        <w:t xml:space="preserve"> may be receding somewhat in practice, but it </w:t>
      </w:r>
      <w:r w:rsidRPr="00D33D0E">
        <w:rPr>
          <w:rStyle w:val="StyleBoldUnderline"/>
          <w:highlight w:val="cyan"/>
        </w:rPr>
        <w:t>is still globally ascendant in people’s values</w:t>
      </w:r>
      <w:r w:rsidRPr="001C034C">
        <w:rPr>
          <w:rStyle w:val="StyleBoldUnderline"/>
        </w:rPr>
        <w:t xml:space="preserve"> and aspirations,” writes Larry Diamond</w:t>
      </w:r>
      <w:r w:rsidRPr="001C034C">
        <w:rPr>
          <w:sz w:val="16"/>
        </w:rPr>
        <w:t xml:space="preserve"> in a new book, “Democracy in Decline”. In fact, Diamond’s positive conclusion is less positive than I believe the facts say. </w:t>
      </w:r>
      <w:r w:rsidRPr="001C034C">
        <w:rPr>
          <w:rStyle w:val="StyleBoldUnderline"/>
        </w:rPr>
        <w:t>By and large democracy is not receding.</w:t>
      </w:r>
      <w:r>
        <w:rPr>
          <w:rStyle w:val="StyleBoldUnderline"/>
        </w:rPr>
        <w:t xml:space="preserve"> </w:t>
      </w:r>
      <w:r w:rsidRPr="001C034C">
        <w:rPr>
          <w:rStyle w:val="StyleBoldUnderline"/>
        </w:rPr>
        <w:t>One problem</w:t>
      </w:r>
      <w:r w:rsidRPr="001C034C">
        <w:rPr>
          <w:sz w:val="16"/>
        </w:rPr>
        <w:t xml:space="preserve"> in the measurement debate </w:t>
      </w:r>
      <w:r w:rsidRPr="001C034C">
        <w:rPr>
          <w:rStyle w:val="StyleBoldUnderline"/>
        </w:rPr>
        <w:t>is that we expect too much.</w:t>
      </w:r>
      <w:r>
        <w:rPr>
          <w:rStyle w:val="StyleBoldUnderline"/>
        </w:rPr>
        <w:t xml:space="preserve"> </w:t>
      </w:r>
      <w:r w:rsidRPr="001C034C">
        <w:rPr>
          <w:sz w:val="16"/>
        </w:rPr>
        <w:t xml:space="preserve">From the mid-1970s to the early 1990s, the number of democracies in the world rose from around 45 to an astonishing 120, covering well over half of the world’s population. How can one reasonably expect all these to succeed? There is bound to be some slippage. Why should we expect this hot pace to continue? </w:t>
      </w:r>
      <w:proofErr w:type="gramStart"/>
      <w:r w:rsidRPr="001C034C">
        <w:rPr>
          <w:sz w:val="16"/>
        </w:rPr>
        <w:t>So why the catchphrase “Democracy in decline”?</w:t>
      </w:r>
      <w:proofErr w:type="gramEnd"/>
      <w:r w:rsidRPr="001C034C">
        <w:rPr>
          <w:sz w:val="16"/>
        </w:rPr>
        <w:t xml:space="preserve"> There are at least four global democracy indices: Freedom House, Polity, the Economist Intelligence Unit and the Bertelsmann democracy index. Looking at the years 2000 to 2013</w:t>
      </w:r>
      <w:r w:rsidRPr="00D33D0E">
        <w:rPr>
          <w:sz w:val="16"/>
          <w:highlight w:val="cyan"/>
        </w:rPr>
        <w:t xml:space="preserve">, </w:t>
      </w:r>
      <w:r w:rsidRPr="00D33D0E">
        <w:rPr>
          <w:rStyle w:val="StyleBoldUnderline"/>
          <w:highlight w:val="cyan"/>
        </w:rPr>
        <w:t>the world is more democratic today than it was in 2000</w:t>
      </w:r>
      <w:r w:rsidRPr="00D33D0E">
        <w:rPr>
          <w:sz w:val="16"/>
          <w:highlight w:val="cyan"/>
        </w:rPr>
        <w:t>.</w:t>
      </w:r>
      <w:r w:rsidRPr="001C034C">
        <w:rPr>
          <w:sz w:val="16"/>
        </w:rPr>
        <w:t xml:space="preserve"> Of the above four, only Freedom House shows a decline, and that is extremely modest. However, I admit, if we break this down a bit and look at the period from 2005 on, we do see a decline, but again a very modest one. Even Freedom House shows that the overall net number of democracies or near democracies in decline was only two between 2005 and 2013. </w:t>
      </w:r>
      <w:r w:rsidRPr="00D33D0E">
        <w:rPr>
          <w:rStyle w:val="StyleBoldUnderline"/>
          <w:highlight w:val="cyan"/>
        </w:rPr>
        <w:t>Between 2005 and 2013, there were 10 countries that significantly improved their democratic practice</w:t>
      </w:r>
      <w:r w:rsidRPr="001C034C">
        <w:rPr>
          <w:sz w:val="16"/>
        </w:rPr>
        <w:t xml:space="preserve">. Moreover, most of the significant declines occurred not in full democracies, but in regimes that were already somewhat authoritarian, such as the Central African Republic, Gambia and Guinea Bissau. As for fully fledged democracies classified as “free” in the 1990s, only two went into a terminal state of affairs: Thailand and Venezuela. Over the same period, </w:t>
      </w:r>
      <w:r w:rsidRPr="00D33D0E">
        <w:rPr>
          <w:rStyle w:val="StyleBoldUnderline"/>
          <w:highlight w:val="cyan"/>
        </w:rPr>
        <w:t>eight countries became “free</w:t>
      </w:r>
      <w:r w:rsidRPr="001C034C">
        <w:rPr>
          <w:rStyle w:val="StyleBoldUnderline"/>
        </w:rPr>
        <w:t>”</w:t>
      </w:r>
      <w:r w:rsidRPr="001C034C">
        <w:rPr>
          <w:sz w:val="16"/>
        </w:rPr>
        <w:t xml:space="preserve"> and are still today: </w:t>
      </w:r>
      <w:r w:rsidRPr="001C034C">
        <w:rPr>
          <w:rStyle w:val="StyleBoldUnderline"/>
        </w:rPr>
        <w:t>Brazil, Croatia, Mexico, Ghana, Indonesia, Peru, Serbia and Senegal.</w:t>
      </w:r>
      <w:r>
        <w:rPr>
          <w:rStyle w:val="StyleBoldUnderline"/>
        </w:rPr>
        <w:t xml:space="preserve"> </w:t>
      </w:r>
      <w:r w:rsidRPr="001C034C">
        <w:rPr>
          <w:sz w:val="16"/>
        </w:rPr>
        <w:t xml:space="preserve">The truth is that there is an illusion of backsliding. One reason is the excessive optimism shaped, in part, by the extraordinarily successful </w:t>
      </w:r>
      <w:proofErr w:type="spellStart"/>
      <w:r w:rsidRPr="001C034C">
        <w:rPr>
          <w:sz w:val="16"/>
        </w:rPr>
        <w:t>democratisations</w:t>
      </w:r>
      <w:proofErr w:type="spellEnd"/>
      <w:r w:rsidRPr="001C034C">
        <w:rPr>
          <w:sz w:val="16"/>
        </w:rPr>
        <w:t xml:space="preserve"> of the period 1974-1991. In southern Europe (Spain, Portugal and Greece), in South America (Argentina, Brazil, Chile and Uruguay) and in Central Europe (Bulgaria, Czechoslovakia, Hungary and Poland), authoritarian crises led to new democracies. But these developments led to two mistakes among observers. First, people began to conflate authoritarian breakdown with </w:t>
      </w:r>
      <w:proofErr w:type="spellStart"/>
      <w:r w:rsidRPr="001C034C">
        <w:rPr>
          <w:sz w:val="16"/>
        </w:rPr>
        <w:t>democratisation</w:t>
      </w:r>
      <w:proofErr w:type="spellEnd"/>
      <w:r w:rsidRPr="001C034C">
        <w:rPr>
          <w:sz w:val="16"/>
        </w:rPr>
        <w:t xml:space="preserve">. That was not always the case. In Poland and Spain yes, but not in Iran and Pakistan. Most authoritarian breakdowns failed to bring </w:t>
      </w:r>
      <w:proofErr w:type="spellStart"/>
      <w:r w:rsidRPr="001C034C">
        <w:rPr>
          <w:sz w:val="16"/>
        </w:rPr>
        <w:t>democratisation</w:t>
      </w:r>
      <w:proofErr w:type="spellEnd"/>
      <w:r w:rsidRPr="001C034C">
        <w:rPr>
          <w:sz w:val="16"/>
        </w:rPr>
        <w:t xml:space="preserve">. The number of “new democracies” was lower than many observers believed. There was quite a bit of “window-dressing”, with reforms meant to defuse a short-term crisis, but control was maintained through the army, police, media and courts. Second, some observers seemed not to notice how easy it was in that period to overthrow authoritarian leadership because regimes were bankrupt, their states were in disarray and, in many cases, had lost control of the coercive apparatus. Autocracies were easily toppled in Albania, Belarus, Benin, the Central African Republic, Congo-Brazzaville, Georgia, Madagascar, Malawi, Moldova, Niger, Ukraine and Zaire. This easy-to-overthrow situation is not likely to return. Compared to these heady times and the end of the Soviet Union that followed in 1991, there has indeed been a developing belief that </w:t>
      </w:r>
      <w:proofErr w:type="spellStart"/>
      <w:r w:rsidRPr="001C034C">
        <w:rPr>
          <w:sz w:val="16"/>
        </w:rPr>
        <w:t>democratisation</w:t>
      </w:r>
      <w:proofErr w:type="spellEnd"/>
      <w:r w:rsidRPr="001C034C">
        <w:rPr>
          <w:sz w:val="16"/>
        </w:rPr>
        <w:t xml:space="preserve"> does not advance today at the speed it did earlier. But in fact </w:t>
      </w:r>
      <w:r w:rsidRPr="00D33D0E">
        <w:rPr>
          <w:rStyle w:val="StyleBoldUnderline"/>
          <w:highlight w:val="cyan"/>
        </w:rPr>
        <w:t>there is no reason for disappointment</w:t>
      </w:r>
      <w:r w:rsidRPr="001C034C">
        <w:rPr>
          <w:rStyle w:val="StyleBoldUnderline"/>
        </w:rPr>
        <w:t xml:space="preserve"> with the situation as it is in 2016. It is as good as we could hope for.</w:t>
      </w:r>
      <w:r>
        <w:rPr>
          <w:rStyle w:val="StyleBoldUnderline"/>
        </w:rPr>
        <w:t xml:space="preserve"> </w:t>
      </w:r>
      <w:r w:rsidRPr="001C034C">
        <w:rPr>
          <w:sz w:val="16"/>
        </w:rPr>
        <w:t xml:space="preserve">Today, many make another mistake. They look at the setbacks in China, Russia, the Middle East and lately Turkey and see not much happening elsewhere in the world on the pro-democracy front. But Turkey apart, the other three have long been — for centuries — and will long be the difficult cases. Moreover, the “low-hanging fruit” have been picked — the countries </w:t>
      </w:r>
      <w:proofErr w:type="gramStart"/>
      <w:r w:rsidRPr="001C034C">
        <w:rPr>
          <w:sz w:val="16"/>
        </w:rPr>
        <w:t>left</w:t>
      </w:r>
      <w:proofErr w:type="gramEnd"/>
      <w:r w:rsidRPr="001C034C">
        <w:rPr>
          <w:sz w:val="16"/>
        </w:rPr>
        <w:t xml:space="preserve"> that need democracy are the hard cases. Examples of these are some of the weaker states in sub-Saharan Africa, dynastic oil-producing countries supported by the West, single-party states with high economic growth, countries with traditionally a low-level linkage with the West, and in regimes born fairly recently in blood and revolution. </w:t>
      </w:r>
      <w:r w:rsidRPr="00D33D0E">
        <w:rPr>
          <w:rStyle w:val="StyleBoldUnderline"/>
        </w:rPr>
        <w:t xml:space="preserve">The fast growth of </w:t>
      </w:r>
      <w:proofErr w:type="spellStart"/>
      <w:r w:rsidRPr="00D33D0E">
        <w:rPr>
          <w:rStyle w:val="StyleBoldUnderline"/>
        </w:rPr>
        <w:t>democratisation</w:t>
      </w:r>
      <w:proofErr w:type="spellEnd"/>
      <w:r w:rsidRPr="00D33D0E">
        <w:rPr>
          <w:rStyle w:val="StyleBoldUnderline"/>
        </w:rPr>
        <w:t xml:space="preserve"> in the 1970s and 80s gave us false expectations</w:t>
      </w:r>
      <w:r w:rsidRPr="001C034C">
        <w:rPr>
          <w:sz w:val="16"/>
        </w:rPr>
        <w:t>. We reached a plateau after a great climb. This is not a call to rest</w:t>
      </w:r>
      <w:r w:rsidRPr="00D33D0E">
        <w:rPr>
          <w:rStyle w:val="StyleBoldUnderline"/>
        </w:rPr>
        <w:t xml:space="preserve">. It is a call not to be pessimistic. </w:t>
      </w:r>
      <w:r w:rsidRPr="00FD7BE7">
        <w:rPr>
          <w:rStyle w:val="StyleBoldUnderline"/>
          <w:highlight w:val="cyan"/>
        </w:rPr>
        <w:t>There has been no meltdown</w:t>
      </w:r>
      <w:r w:rsidRPr="00D33D0E">
        <w:rPr>
          <w:rStyle w:val="StyleBoldUnderline"/>
        </w:rPr>
        <w:t>. It is a story of resilience and enormous progress.</w:t>
      </w:r>
      <w:r w:rsidRPr="001C034C">
        <w:rPr>
          <w:sz w:val="16"/>
        </w:rPr>
        <w:t xml:space="preserve"> Persuading the laggards will be hard, but there is no good reason for so much pessimism.</w:t>
      </w:r>
    </w:p>
    <w:p w14:paraId="42A88A7B" w14:textId="77777777" w:rsidR="00191813" w:rsidRPr="001C034C" w:rsidRDefault="00191813" w:rsidP="00191813">
      <w:pPr>
        <w:rPr>
          <w:sz w:val="16"/>
        </w:rPr>
      </w:pPr>
    </w:p>
    <w:p w14:paraId="56D56F04" w14:textId="77777777" w:rsidR="00191813" w:rsidRDefault="00191813" w:rsidP="00191813">
      <w:pPr>
        <w:pStyle w:val="Heading4"/>
      </w:pPr>
      <w:r>
        <w:t>Democracy at a tipping point</w:t>
      </w:r>
    </w:p>
    <w:p w14:paraId="5510E097" w14:textId="77777777" w:rsidR="00191813" w:rsidRPr="006376D5" w:rsidRDefault="00191813" w:rsidP="00191813">
      <w:r w:rsidRPr="00CC43D6">
        <w:rPr>
          <w:b/>
          <w:sz w:val="24"/>
        </w:rPr>
        <w:t xml:space="preserve">Koch </w:t>
      </w:r>
      <w:r>
        <w:rPr>
          <w:sz w:val="24"/>
        </w:rPr>
        <w:t>3/3/</w:t>
      </w:r>
      <w:r w:rsidRPr="00CC43D6">
        <w:rPr>
          <w:b/>
          <w:sz w:val="24"/>
        </w:rPr>
        <w:t>2015</w:t>
      </w:r>
      <w:r>
        <w:t xml:space="preserve">- MBA, Bachelors in Modern History, Author of the “80/20 Principle” (Richard Koch, “Is Democracy Secure,” </w:t>
      </w:r>
      <w:r w:rsidRPr="006376D5">
        <w:t>www.huffingtonpost.com/richard-koch/is-democracy-secure_b_6790352.html</w:t>
      </w:r>
      <w:r>
        <w:t>)</w:t>
      </w:r>
    </w:p>
    <w:p w14:paraId="0384EF87" w14:textId="77777777" w:rsidR="00191813" w:rsidRPr="00A22F33" w:rsidRDefault="00191813" w:rsidP="00191813">
      <w:pPr>
        <w:rPr>
          <w:sz w:val="16"/>
        </w:rPr>
      </w:pPr>
      <w:r w:rsidRPr="00A22F33">
        <w:rPr>
          <w:sz w:val="16"/>
        </w:rPr>
        <w:t xml:space="preserve">Plato boiled political evolution down to a sequence of monarchy, aristocracy, democracy, and dictatorship. There are many illustrations of the sequence in history — not least in the French Revolution, and what is happening in Russia today. At the same time, </w:t>
      </w:r>
      <w:r w:rsidRPr="007C5702">
        <w:rPr>
          <w:rStyle w:val="StyleBoldUnderline"/>
          <w:highlight w:val="yellow"/>
        </w:rPr>
        <w:t>democracy seems to be under strain in the United States</w:t>
      </w:r>
      <w:r w:rsidRPr="007C5702">
        <w:rPr>
          <w:rStyle w:val="StyleBoldUnderline"/>
        </w:rPr>
        <w:t xml:space="preserve">, the </w:t>
      </w:r>
      <w:r w:rsidRPr="007C5702">
        <w:rPr>
          <w:rStyle w:val="StyleBoldUnderline"/>
          <w:highlight w:val="yellow"/>
        </w:rPr>
        <w:t>United</w:t>
      </w:r>
      <w:r w:rsidRPr="007C5702">
        <w:rPr>
          <w:rStyle w:val="StyleBoldUnderline"/>
        </w:rPr>
        <w:t xml:space="preserve"> (for the moment) </w:t>
      </w:r>
      <w:r w:rsidRPr="007C5702">
        <w:rPr>
          <w:rStyle w:val="StyleBoldUnderline"/>
          <w:highlight w:val="yellow"/>
        </w:rPr>
        <w:t xml:space="preserve">Kingdom, and in South Africa, not to mention the European </w:t>
      </w:r>
      <w:r w:rsidRPr="006376D5">
        <w:rPr>
          <w:rStyle w:val="StyleBoldUnderline"/>
          <w:highlight w:val="yellow"/>
        </w:rPr>
        <w:t>Union, where unelected bureaucrats</w:t>
      </w:r>
      <w:r w:rsidRPr="007C5702">
        <w:rPr>
          <w:rStyle w:val="StyleBoldUnderline"/>
        </w:rPr>
        <w:t xml:space="preserve"> and central bankers </w:t>
      </w:r>
      <w:r w:rsidRPr="006376D5">
        <w:rPr>
          <w:rStyle w:val="StyleBoldUnderline"/>
          <w:highlight w:val="yellow"/>
        </w:rPr>
        <w:t>are dictating policy</w:t>
      </w:r>
      <w:r w:rsidRPr="007C5702">
        <w:rPr>
          <w:rStyle w:val="StyleBoldUnderline"/>
        </w:rPr>
        <w:t xml:space="preserve"> to Greece, Spain, and Portugal </w:t>
      </w:r>
      <w:r w:rsidRPr="006376D5">
        <w:rPr>
          <w:rStyle w:val="StyleBoldUnderline"/>
          <w:highlight w:val="yellow"/>
        </w:rPr>
        <w:t>in a way that negates democracy.</w:t>
      </w:r>
      <w:r w:rsidRPr="007C5702">
        <w:rPr>
          <w:rStyle w:val="StyleBoldUnderline"/>
        </w:rPr>
        <w:t xml:space="preserve"> </w:t>
      </w:r>
      <w:r w:rsidRPr="007C5702">
        <w:rPr>
          <w:rStyle w:val="Emphasis"/>
          <w:highlight w:val="yellow"/>
        </w:rPr>
        <w:t>Is democracy forever, or could it be near a tipping point where the number of truly democratic countries</w:t>
      </w:r>
      <w:r w:rsidRPr="007C5702">
        <w:rPr>
          <w:rStyle w:val="StyleBoldUnderline"/>
        </w:rPr>
        <w:t xml:space="preserve"> — on the rise since the eighteenth century — </w:t>
      </w:r>
      <w:r w:rsidRPr="007C5702">
        <w:rPr>
          <w:rStyle w:val="Emphasis"/>
          <w:highlight w:val="yellow"/>
        </w:rPr>
        <w:t>starts to go into reverse?</w:t>
      </w:r>
      <w:r w:rsidRPr="00A22F33">
        <w:rPr>
          <w:sz w:val="16"/>
        </w:rPr>
        <w:t xml:space="preserve"> I have been reading another of the essays from Will and Ariel Durant written in 1968, this one on Government and History. Here are some of their observations: Does history justify revolutions? The French Revolution replaced the landowning aristocracy with the money-controlling business class as the ruling power; but a similar result occurred in nineteenth-century England without bloodshed. The only real revolution is the enlightenment of the mind and the improvement of character, the only real emancipation is individual, and the only real revolutionists are philosophers and saints. Every advance in the complexity of the economy puts an added premium upon superior ability, and intensifies the concentration of wealth, responsibility, and political power. All deductions having been made, </w:t>
      </w:r>
      <w:r w:rsidRPr="007C5702">
        <w:rPr>
          <w:rStyle w:val="StyleBoldUnderline"/>
        </w:rPr>
        <w:t xml:space="preserve">democracy has done less harm, and more good, than any other form of government. It gave to human existence a zest and camaraderie that outweighed its pitfalls and defects. It gave to thought, science and enterprise the freedom essential to their operation and growth. It broke down the walls of privilege and class, and in each generation </w:t>
      </w:r>
      <w:proofErr w:type="gramStart"/>
      <w:r w:rsidRPr="007C5702">
        <w:rPr>
          <w:rStyle w:val="StyleBoldUnderline"/>
        </w:rPr>
        <w:t>raised</w:t>
      </w:r>
      <w:proofErr w:type="gramEnd"/>
      <w:r w:rsidRPr="007C5702">
        <w:rPr>
          <w:rStyle w:val="StyleBoldUnderline"/>
        </w:rPr>
        <w:t xml:space="preserve"> up ability from every rank and place. But they close with a warning that </w:t>
      </w:r>
      <w:r w:rsidRPr="006376D5">
        <w:rPr>
          <w:rStyle w:val="StyleBoldUnderline"/>
          <w:highlight w:val="yellow"/>
        </w:rPr>
        <w:t>there are three threats to democracy:</w:t>
      </w:r>
      <w:r w:rsidRPr="007C5702">
        <w:rPr>
          <w:rStyle w:val="StyleBoldUnderline"/>
        </w:rPr>
        <w:t xml:space="preserve"> • “if </w:t>
      </w:r>
      <w:r w:rsidRPr="006376D5">
        <w:rPr>
          <w:rStyle w:val="StyleBoldUnderline"/>
          <w:highlight w:val="yellow"/>
        </w:rPr>
        <w:t>the itch to rule the world requires a large military establishment</w:t>
      </w:r>
      <w:r w:rsidRPr="007C5702">
        <w:rPr>
          <w:rStyle w:val="StyleBoldUnderline"/>
        </w:rPr>
        <w:t xml:space="preserve">”, then the </w:t>
      </w:r>
      <w:r w:rsidRPr="006376D5">
        <w:rPr>
          <w:rStyle w:val="StyleBoldUnderline"/>
          <w:highlight w:val="yellow"/>
        </w:rPr>
        <w:t>freedoms of democracy may be marginalized</w:t>
      </w:r>
      <w:r w:rsidRPr="007C5702">
        <w:rPr>
          <w:rStyle w:val="StyleBoldUnderline"/>
        </w:rPr>
        <w:t xml:space="preserve"> • “</w:t>
      </w:r>
      <w:r w:rsidRPr="006376D5">
        <w:rPr>
          <w:rStyle w:val="StyleBoldUnderline"/>
          <w:highlight w:val="yellow"/>
        </w:rPr>
        <w:t>If race or class war divides us into hostile camps</w:t>
      </w:r>
      <w:r w:rsidRPr="007C5702">
        <w:rPr>
          <w:rStyle w:val="StyleBoldUnderline"/>
        </w:rPr>
        <w:t>” the same thing might happen • “</w:t>
      </w:r>
      <w:r w:rsidRPr="006376D5">
        <w:rPr>
          <w:rStyle w:val="StyleBoldUnderline"/>
          <w:highlight w:val="yellow"/>
        </w:rPr>
        <w:t>If our economy fails to distribute wealth as ably as it has created it, the road to dictatorship will be open</w:t>
      </w:r>
      <w:r w:rsidRPr="006376D5">
        <w:rPr>
          <w:rStyle w:val="StyleBoldUnderline"/>
        </w:rPr>
        <w:t xml:space="preserve"> ... and a martial government</w:t>
      </w:r>
      <w:r w:rsidRPr="00A22F33">
        <w:rPr>
          <w:sz w:val="16"/>
        </w:rPr>
        <w:t xml:space="preserve">, under whatever charming phrases, will engulf the democratic world.” How Serious Are the Threats to Democracy? It seems to me that a case can be made today under all three of the </w:t>
      </w:r>
      <w:proofErr w:type="spellStart"/>
      <w:r w:rsidRPr="00A22F33">
        <w:rPr>
          <w:sz w:val="16"/>
        </w:rPr>
        <w:t>Durants</w:t>
      </w:r>
      <w:proofErr w:type="spellEnd"/>
      <w:r w:rsidRPr="00A22F33">
        <w:rPr>
          <w:sz w:val="16"/>
        </w:rPr>
        <w:t xml:space="preserve">’ headings. </w:t>
      </w:r>
      <w:r w:rsidRPr="007C5702">
        <w:rPr>
          <w:rStyle w:val="StyleBoldUnderline"/>
          <w:highlight w:val="yellow"/>
        </w:rPr>
        <w:t xml:space="preserve">The United States has not resisted the urge to try to rule the world, and maintains a military </w:t>
      </w:r>
      <w:r w:rsidRPr="006376D5">
        <w:rPr>
          <w:rStyle w:val="StyleBoldUnderline"/>
        </w:rPr>
        <w:t xml:space="preserve">establishment that is </w:t>
      </w:r>
      <w:r w:rsidRPr="007C5702">
        <w:rPr>
          <w:rStyle w:val="StyleBoldUnderline"/>
          <w:highlight w:val="yellow"/>
        </w:rPr>
        <w:t xml:space="preserve">more than ten times that of any other country. In the so-called </w:t>
      </w:r>
      <w:r w:rsidRPr="006376D5">
        <w:rPr>
          <w:rStyle w:val="StyleBoldUnderline"/>
        </w:rPr>
        <w:t xml:space="preserve">(and badly named) </w:t>
      </w:r>
      <w:r w:rsidRPr="007C5702">
        <w:rPr>
          <w:rStyle w:val="StyleBoldUnderline"/>
          <w:highlight w:val="yellow"/>
        </w:rPr>
        <w:t>“war on terror”, personal liberties have been clipped, and surveillance on the population of America and its allies has reached epidemic proportions</w:t>
      </w:r>
      <w:r w:rsidRPr="00A22F33">
        <w:rPr>
          <w:sz w:val="16"/>
          <w:highlight w:val="yellow"/>
        </w:rPr>
        <w:t>.</w:t>
      </w:r>
      <w:r w:rsidRPr="00A22F33">
        <w:rPr>
          <w:sz w:val="16"/>
        </w:rPr>
        <w:t xml:space="preserve"> If most of us don’t yet feel threatened, it is because we are not yet classified as enemies of America. For many innocent people, however, victims of rendition, bombing, and unlawful imprisonment, the slide to tyranny is discernible; and it has happened under Republican and Democratic administrations alike. The threatened race wars within Western democracies have, on the other hand, failed to materialize. Despite large-scale immigration of people from Africa, Asia, and Eastern Europe into some Western European countries, the process has been remarkably smooth. On the other hand, the failure of the liberal elite in countries such as France, Holland and England to control immigration has led to some tension in key cities and has electoral consequences. The ideal of a multi-racial society has been only half a success, with many immigrants maintaining their cultural identity and some building foreign enclaves within the host societies. This is nothing that cannot be dealt with by a more sensible immigration policy — though in Europe, this would require a complete change of attitude from the EU, or else for countries to leave it. On the whole, though, I do not see race or cultural issues as a major threat to the established democracies. The class issue is more ambiguous. The first thing to be said is that capitalism has broadly increased its reach around the world and that this aspect of “globalization” has cut world poverty to an extraordinary degree. This is the outstanding change in my lifetime and it is wholly good news. But the relationship between capitalism and democracy is quite loose. Capitalism can thrive under any political system, even under the tyranny still evident in China. There may be a sense in which capitalism raises up a middle class that tends to </w:t>
      </w:r>
      <w:proofErr w:type="spellStart"/>
      <w:r w:rsidRPr="00A22F33">
        <w:rPr>
          <w:sz w:val="16"/>
        </w:rPr>
        <w:t>favour</w:t>
      </w:r>
      <w:proofErr w:type="spellEnd"/>
      <w:r w:rsidRPr="00A22F33">
        <w:rPr>
          <w:sz w:val="16"/>
        </w:rPr>
        <w:t xml:space="preserve"> democracy, and optimists may believe that this will happen in China. But the jury is out. </w:t>
      </w:r>
    </w:p>
    <w:p w14:paraId="1DE5CC63" w14:textId="77777777" w:rsidR="00191813" w:rsidRPr="00D83F90" w:rsidRDefault="00191813" w:rsidP="00191813"/>
    <w:p w14:paraId="13DEAA3D" w14:textId="77777777" w:rsidR="00191813" w:rsidRDefault="00191813" w:rsidP="00191813">
      <w:pPr>
        <w:pStyle w:val="Heading4"/>
      </w:pPr>
      <w:r>
        <w:t>Democratic transitions are stable now</w:t>
      </w:r>
    </w:p>
    <w:p w14:paraId="6035A972" w14:textId="77777777" w:rsidR="00191813" w:rsidRPr="00EB0CCC" w:rsidRDefault="00191813" w:rsidP="00191813">
      <w:pPr>
        <w:rPr>
          <w:rStyle w:val="StyleStyleBold12pt"/>
          <w:b w:val="0"/>
        </w:rPr>
      </w:pPr>
      <w:r>
        <w:rPr>
          <w:rStyle w:val="StyleStyleBold12pt"/>
        </w:rPr>
        <w:t xml:space="preserve">Diamond ’15 </w:t>
      </w:r>
      <w:r>
        <w:rPr>
          <w:rStyle w:val="StyleStyleBold12pt"/>
          <w:b w:val="0"/>
        </w:rPr>
        <w:t>(</w:t>
      </w:r>
      <w:r w:rsidRPr="00EB0CCC">
        <w:rPr>
          <w:bCs/>
        </w:rPr>
        <w:t xml:space="preserve">Larry Diamond is a Senior Fellow at the Hoover Institution and at the Freeman </w:t>
      </w:r>
      <w:proofErr w:type="spellStart"/>
      <w:r w:rsidRPr="00EB0CCC">
        <w:rPr>
          <w:bCs/>
        </w:rPr>
        <w:t>Spogli</w:t>
      </w:r>
      <w:proofErr w:type="spellEnd"/>
      <w:r w:rsidRPr="00EB0CCC">
        <w:rPr>
          <w:bCs/>
        </w:rPr>
        <w:t xml:space="preserve"> Institute for International Studies at Stanford University</w:t>
      </w:r>
      <w:proofErr w:type="gramStart"/>
      <w:r w:rsidRPr="00EB0CCC">
        <w:rPr>
          <w:bCs/>
        </w:rPr>
        <w:t>.</w:t>
      </w:r>
      <w:r>
        <w:rPr>
          <w:bCs/>
        </w:rPr>
        <w:t>,</w:t>
      </w:r>
      <w:proofErr w:type="gramEnd"/>
      <w:r>
        <w:rPr>
          <w:bCs/>
        </w:rPr>
        <w:t xml:space="preserve"> “Facing Up to the Democratic Recession”, Journal of Democracy, Volume 26, Number 1, Published by The John </w:t>
      </w:r>
      <w:proofErr w:type="spellStart"/>
      <w:r>
        <w:rPr>
          <w:bCs/>
        </w:rPr>
        <w:t>Hopikins</w:t>
      </w:r>
      <w:proofErr w:type="spellEnd"/>
      <w:r>
        <w:rPr>
          <w:bCs/>
        </w:rPr>
        <w:t xml:space="preserve"> University Press)</w:t>
      </w:r>
    </w:p>
    <w:p w14:paraId="05B2589A" w14:textId="77777777" w:rsidR="00191813" w:rsidRDefault="00191813" w:rsidP="00191813">
      <w:pPr>
        <w:rPr>
          <w:sz w:val="16"/>
        </w:rPr>
      </w:pPr>
      <w:r w:rsidRPr="00264DC6">
        <w:rPr>
          <w:sz w:val="16"/>
        </w:rPr>
        <w:t xml:space="preserve">And then, around 2006, </w:t>
      </w:r>
      <w:r w:rsidRPr="00264DC6">
        <w:rPr>
          <w:rStyle w:val="StyleBoldUnderline"/>
          <w:highlight w:val="cyan"/>
        </w:rPr>
        <w:t>the expansion of</w:t>
      </w:r>
      <w:r w:rsidRPr="00F20AD1">
        <w:rPr>
          <w:rStyle w:val="StyleBoldUnderline"/>
        </w:rPr>
        <w:t xml:space="preserve"> freedom and </w:t>
      </w:r>
      <w:r w:rsidRPr="00264DC6">
        <w:rPr>
          <w:rStyle w:val="StyleBoldUnderline"/>
          <w:highlight w:val="cyan"/>
        </w:rPr>
        <w:t>democracy</w:t>
      </w:r>
      <w:r w:rsidRPr="00F20AD1">
        <w:rPr>
          <w:rStyle w:val="StyleBoldUnderline"/>
        </w:rPr>
        <w:t xml:space="preserve"> in the world </w:t>
      </w:r>
      <w:r w:rsidRPr="00264DC6">
        <w:rPr>
          <w:rStyle w:val="StyleBoldUnderline"/>
          <w:highlight w:val="cyan"/>
        </w:rPr>
        <w:t>came to a prolonged halt</w:t>
      </w:r>
      <w:r w:rsidRPr="00F20AD1">
        <w:rPr>
          <w:rStyle w:val="StyleBoldUnderline"/>
        </w:rPr>
        <w:t xml:space="preserve">. Since 2006, </w:t>
      </w:r>
      <w:r w:rsidRPr="00264DC6">
        <w:rPr>
          <w:rStyle w:val="StyleBoldUnderline"/>
          <w:highlight w:val="cyan"/>
        </w:rPr>
        <w:t>there has been no net expansion in the number</w:t>
      </w:r>
      <w:r w:rsidRPr="00F20AD1">
        <w:rPr>
          <w:rStyle w:val="StyleBoldUnderline"/>
        </w:rPr>
        <w:t xml:space="preserve"> of electoral </w:t>
      </w:r>
      <w:r w:rsidRPr="00264DC6">
        <w:rPr>
          <w:rStyle w:val="StyleBoldUnderline"/>
          <w:highlight w:val="cyan"/>
        </w:rPr>
        <w:t>democracies</w:t>
      </w:r>
      <w:r w:rsidRPr="00264DC6">
        <w:rPr>
          <w:sz w:val="16"/>
        </w:rPr>
        <w:t xml:space="preserve">, which has oscillated between 114 and 119 (about 60 percent of the world’s states). As we see in Figure 1, the number of </w:t>
      </w:r>
      <w:r w:rsidRPr="00264DC6">
        <w:rPr>
          <w:rStyle w:val="StyleBoldUnderline"/>
          <w:highlight w:val="cyan"/>
        </w:rPr>
        <w:t>both electoral and liberal democracies began to</w:t>
      </w:r>
      <w:r w:rsidRPr="00F20AD1">
        <w:rPr>
          <w:rStyle w:val="StyleBoldUnderline"/>
        </w:rPr>
        <w:t xml:space="preserve"> decline after 2006 and then </w:t>
      </w:r>
      <w:r w:rsidRPr="006A2F2A">
        <w:rPr>
          <w:rStyle w:val="StyleBoldUnderline"/>
          <w:highlight w:val="cyan"/>
        </w:rPr>
        <w:t>flatten</w:t>
      </w:r>
      <w:r w:rsidRPr="00F20AD1">
        <w:rPr>
          <w:rStyle w:val="StyleBoldUnderline"/>
        </w:rPr>
        <w:t xml:space="preserve">ed </w:t>
      </w:r>
      <w:r w:rsidRPr="006A2F2A">
        <w:rPr>
          <w:rStyle w:val="StyleBoldUnderline"/>
          <w:highlight w:val="cyan"/>
        </w:rPr>
        <w:t>out</w:t>
      </w:r>
      <w:r w:rsidRPr="00264DC6">
        <w:rPr>
          <w:sz w:val="16"/>
        </w:rPr>
        <w:t xml:space="preserve">.3 Since 2006, the average level of freedom in the world has also deteriorated slightly, leveling off at about 3.30. There are two ways </w:t>
      </w:r>
      <w:r w:rsidRPr="00264DC6">
        <w:rPr>
          <w:rStyle w:val="StyleBoldUnderline"/>
          <w:highlight w:val="cyan"/>
        </w:rPr>
        <w:t>to view these empirical trends</w:t>
      </w:r>
      <w:r w:rsidRPr="00264DC6">
        <w:rPr>
          <w:sz w:val="16"/>
        </w:rPr>
        <w:t xml:space="preserve">. One </w:t>
      </w:r>
      <w:r w:rsidRPr="00264DC6">
        <w:rPr>
          <w:rStyle w:val="StyleBoldUnderline"/>
          <w:highlight w:val="cyan"/>
        </w:rPr>
        <w:t>is to see them as constituting a period of equilibrium—freedom and democracy have not continued gaining, but neither have</w:t>
      </w:r>
      <w:r w:rsidRPr="00FD7BE7">
        <w:rPr>
          <w:rStyle w:val="StyleBoldUnderline"/>
        </w:rPr>
        <w:t xml:space="preserve"> they </w:t>
      </w:r>
      <w:r w:rsidRPr="00264DC6">
        <w:rPr>
          <w:rStyle w:val="StyleBoldUnderline"/>
          <w:highlight w:val="cyan"/>
        </w:rPr>
        <w:t>experienced net declines</w:t>
      </w:r>
      <w:r w:rsidRPr="00264DC6">
        <w:rPr>
          <w:sz w:val="16"/>
        </w:rPr>
        <w:t xml:space="preserve">. One could even celebrate this as an expression of the remarkable and unexpected durability of the democratic wave. Given that democracy expanded to a number of countries where the objective conditions for sustaining it are unfavorable, due either to poverty (for example, in Liberia, Malawi, and Sierra Leone) or to strategic pressures (for example, in Georgia and Mongolia), it is impressive that reasonably open and competitive political systems have survived (or revived) in so many places. As a variant of this more benign interpretation, </w:t>
      </w:r>
      <w:proofErr w:type="spellStart"/>
      <w:r w:rsidRPr="00264DC6">
        <w:rPr>
          <w:sz w:val="16"/>
        </w:rPr>
        <w:t>Levitsky</w:t>
      </w:r>
      <w:proofErr w:type="spellEnd"/>
      <w:r w:rsidRPr="00264DC6">
        <w:rPr>
          <w:sz w:val="16"/>
        </w:rPr>
        <w:t xml:space="preserve"> and Way argue in this issue of the Journal that democracy never actually expanded as widely as Freedom House perceived in the first place. Thus, they contend, many of the </w:t>
      </w:r>
      <w:r w:rsidRPr="00264DC6">
        <w:rPr>
          <w:rStyle w:val="StyleBoldUnderline"/>
        </w:rPr>
        <w:t>seeming failures of democracy in the last ten to fifteen years were really deteriorations or hardenings</w:t>
      </w:r>
      <w:r w:rsidRPr="00264DC6">
        <w:rPr>
          <w:sz w:val="16"/>
        </w:rPr>
        <w:t xml:space="preserve"> of what had been from the beginning authoritarian regimes, however competitive. Alternatively, one can view the last decade as a period of at least incipient decline in democracy. To make this case, we need to examine not only the instability and stagnation of democracies, but also the incremental decline of democracy in what Thomas Carothers has termed the “gray zone” countries (which defy easy classification as to whether or not they are democracies)</w:t>
      </w:r>
      <w:proofErr w:type="gramStart"/>
      <w:r w:rsidRPr="00264DC6">
        <w:rPr>
          <w:sz w:val="16"/>
        </w:rPr>
        <w:t>,4</w:t>
      </w:r>
      <w:proofErr w:type="gramEnd"/>
      <w:r w:rsidRPr="00264DC6">
        <w:rPr>
          <w:sz w:val="16"/>
        </w:rPr>
        <w:t xml:space="preserve"> the deepening authoritarianism in the </w:t>
      </w:r>
      <w:proofErr w:type="spellStart"/>
      <w:r w:rsidRPr="00264DC6">
        <w:rPr>
          <w:sz w:val="16"/>
        </w:rPr>
        <w:t>nondemocracies</w:t>
      </w:r>
      <w:proofErr w:type="spellEnd"/>
      <w:r w:rsidRPr="00264DC6">
        <w:rPr>
          <w:sz w:val="16"/>
        </w:rPr>
        <w:t>, and the decline in the functioning and self-confidence of the world’s established, rich democracies. This will</w:t>
      </w:r>
      <w:r>
        <w:rPr>
          <w:sz w:val="16"/>
        </w:rPr>
        <w:t xml:space="preserve"> be my approach in what follows.</w:t>
      </w:r>
    </w:p>
    <w:p w14:paraId="25FDCBC9" w14:textId="77777777" w:rsidR="00191813" w:rsidRDefault="00191813" w:rsidP="00191813">
      <w:pPr>
        <w:pStyle w:val="Heading3"/>
      </w:pPr>
      <w:r>
        <w:t>Link</w:t>
      </w:r>
    </w:p>
    <w:p w14:paraId="147FAE92" w14:textId="77777777" w:rsidR="00191813" w:rsidRDefault="00191813" w:rsidP="00191813">
      <w:pPr>
        <w:pStyle w:val="Heading4"/>
      </w:pPr>
      <w:r>
        <w:t>Abandoning Taiwan undermines democracy promotion globally</w:t>
      </w:r>
    </w:p>
    <w:p w14:paraId="0158D4A2" w14:textId="77777777" w:rsidR="00191813" w:rsidRDefault="00191813" w:rsidP="00191813">
      <w:r w:rsidRPr="00B21228">
        <w:t xml:space="preserve">Denny </w:t>
      </w:r>
      <w:r w:rsidRPr="00B21228">
        <w:rPr>
          <w:rStyle w:val="StyleStyleBold12pt"/>
        </w:rPr>
        <w:t>Roy</w:t>
      </w:r>
      <w:r w:rsidRPr="00B21228">
        <w:t>, 12/6/</w:t>
      </w:r>
      <w:r w:rsidRPr="00B21228">
        <w:rPr>
          <w:rStyle w:val="StyleStyleBold12pt"/>
        </w:rPr>
        <w:t>12</w:t>
      </w:r>
      <w:r w:rsidRPr="00B21228">
        <w:t>, CNN, “why the US shouldn’t abandon Taiwan,” http://globalpublicsquare.blogs.cnn.com/2012/12/06/why-the-u-s-shouldnt-abandon-taiwan/, mm</w:t>
      </w:r>
    </w:p>
    <w:p w14:paraId="47E20A2A" w14:textId="77777777" w:rsidR="00191813" w:rsidRPr="00B21228" w:rsidRDefault="00191813" w:rsidP="00191813"/>
    <w:p w14:paraId="45ACD9C1" w14:textId="77777777" w:rsidR="00191813" w:rsidRDefault="00191813" w:rsidP="00191813">
      <w:pPr>
        <w:rPr>
          <w:sz w:val="16"/>
        </w:rPr>
      </w:pPr>
      <w:r w:rsidRPr="00B21228">
        <w:rPr>
          <w:sz w:val="16"/>
        </w:rPr>
        <w:t xml:space="preserve">But </w:t>
      </w:r>
      <w:r w:rsidRPr="00B21228">
        <w:rPr>
          <w:rStyle w:val="StyleBoldUnderline"/>
        </w:rPr>
        <w:t>abandoning Taiwan would not be merely immoral</w:t>
      </w:r>
      <w:r w:rsidRPr="00B21228">
        <w:rPr>
          <w:sz w:val="16"/>
        </w:rPr>
        <w:t xml:space="preserve">. </w:t>
      </w:r>
      <w:r w:rsidRPr="00B21228">
        <w:rPr>
          <w:rStyle w:val="StyleBoldUnderline"/>
        </w:rPr>
        <w:t>Washington h</w:t>
      </w:r>
      <w:r w:rsidRPr="00B21228">
        <w:rPr>
          <w:sz w:val="16"/>
        </w:rPr>
        <w:t xml:space="preserve">as economic, political and strategic </w:t>
      </w:r>
      <w:r w:rsidRPr="00B21228">
        <w:rPr>
          <w:rStyle w:val="StyleBoldUnderline"/>
        </w:rPr>
        <w:t>interests in promoting democracy worldwide</w:t>
      </w:r>
      <w:r w:rsidRPr="00B21228">
        <w:rPr>
          <w:sz w:val="16"/>
        </w:rPr>
        <w:t xml:space="preserve">. In general, democratic governments make better international citizens than authoritarian states and are more likely to be partners than adversaries in America’s pursuit of its global agenda. </w:t>
      </w:r>
      <w:r w:rsidRPr="00B21228">
        <w:rPr>
          <w:rStyle w:val="StyleBoldUnderline"/>
        </w:rPr>
        <w:t>Abandoning Taiwan would not only reduce the democratic world in concrete terms by throwing a community of 23 million people back over the barbed-wire fence</w:t>
      </w:r>
      <w:r w:rsidRPr="00B21228">
        <w:rPr>
          <w:sz w:val="16"/>
        </w:rPr>
        <w:t xml:space="preserve">. </w:t>
      </w:r>
      <w:r w:rsidRPr="00B21228">
        <w:rPr>
          <w:rStyle w:val="StyleBoldUnderline"/>
        </w:rPr>
        <w:t>It would also signal that America is no longer serious about promoting democratization elsewhere</w:t>
      </w:r>
      <w:r w:rsidRPr="00B21228">
        <w:rPr>
          <w:sz w:val="16"/>
        </w:rPr>
        <w:t>.</w:t>
      </w:r>
    </w:p>
    <w:p w14:paraId="132AA705" w14:textId="77777777" w:rsidR="00191813" w:rsidRDefault="00191813" w:rsidP="00191813">
      <w:pPr>
        <w:pStyle w:val="Heading3"/>
      </w:pPr>
      <w:r>
        <w:t>Impact – Democratic Peace Theory</w:t>
      </w:r>
    </w:p>
    <w:p w14:paraId="66561F7D" w14:textId="77777777" w:rsidR="00191813" w:rsidRPr="00C07B1D" w:rsidRDefault="00191813" w:rsidP="00191813">
      <w:pPr>
        <w:pStyle w:val="Heading4"/>
        <w:rPr>
          <w:sz w:val="20"/>
          <w:szCs w:val="19"/>
        </w:rPr>
      </w:pPr>
      <w:r w:rsidRPr="00C07B1D">
        <w:t>Strong democracy maintains</w:t>
      </w:r>
      <w:r w:rsidRPr="00C07B1D">
        <w:rPr>
          <w:color w:val="222222"/>
          <w:sz w:val="28"/>
          <w:szCs w:val="26"/>
        </w:rPr>
        <w:t> </w:t>
      </w:r>
      <w:r w:rsidRPr="00C07B1D">
        <w:rPr>
          <w:u w:val="single"/>
        </w:rPr>
        <w:t>global peace</w:t>
      </w:r>
      <w:r>
        <w:rPr>
          <w:color w:val="222222"/>
          <w:sz w:val="28"/>
          <w:szCs w:val="26"/>
        </w:rPr>
        <w:t>—</w:t>
      </w:r>
      <w:r w:rsidRPr="00C07B1D">
        <w:t>the best research proves</w:t>
      </w:r>
    </w:p>
    <w:p w14:paraId="1102F2DA" w14:textId="77777777" w:rsidR="00191813" w:rsidRPr="00C07B1D" w:rsidRDefault="00191813" w:rsidP="00191813">
      <w:proofErr w:type="spellStart"/>
      <w:r w:rsidRPr="00C07B1D">
        <w:rPr>
          <w:b/>
          <w:bCs/>
          <w:u w:val="single"/>
        </w:rPr>
        <w:t>Cortright</w:t>
      </w:r>
      <w:proofErr w:type="spellEnd"/>
      <w:r w:rsidRPr="00C07B1D">
        <w:rPr>
          <w:b/>
          <w:bCs/>
          <w:u w:val="single"/>
        </w:rPr>
        <w:t xml:space="preserve"> 13</w:t>
      </w:r>
      <w:r w:rsidRPr="00C07B1D">
        <w:t xml:space="preserve">, David </w:t>
      </w:r>
      <w:proofErr w:type="spellStart"/>
      <w:r w:rsidRPr="00C07B1D">
        <w:t>Cortright</w:t>
      </w:r>
      <w:proofErr w:type="spellEnd"/>
      <w:r w:rsidRPr="00C07B1D">
        <w:t xml:space="preserve"> is the director of Policy Studies at the Kroc Institute for Peace Studies at the University of Notre Dame, Chair of the Board of Directors of the Fourth Freedom Forum, and author of 17 books, Kristen Wall is a Researcher and Analyst at the Kroc Institute, </w:t>
      </w:r>
      <w:proofErr w:type="spellStart"/>
      <w:r w:rsidRPr="00C07B1D">
        <w:t>Conor</w:t>
      </w:r>
      <w:proofErr w:type="spellEnd"/>
      <w:r w:rsidRPr="00C07B1D">
        <w:t xml:space="preserve"> </w:t>
      </w:r>
      <w:proofErr w:type="spellStart"/>
      <w:r w:rsidRPr="00C07B1D">
        <w:t>Seyle</w:t>
      </w:r>
      <w:proofErr w:type="spellEnd"/>
      <w:r w:rsidRPr="00C07B1D">
        <w:t xml:space="preserve"> is Associate Director of One Earth Future, Governance, Democracy, and Peace How State Capacity and Regime Type Influence the Prospects of War and Peace, </w:t>
      </w:r>
      <w:r>
        <w:fldChar w:fldCharType="begin"/>
      </w:r>
      <w:r>
        <w:instrText xml:space="preserve"> HYPERLINK "http://oneearthfuture.org/sites/oneearthfuture.org/files/documents/publications/Cortright-Seyle-Wall-Paper.pdf" \t "_blank" </w:instrText>
      </w:r>
      <w:r>
        <w:fldChar w:fldCharType="separate"/>
      </w:r>
      <w:r w:rsidRPr="00C07B1D">
        <w:t>http://oneearthfuture.org/sites/oneearthfuture.org/files//documents/publications/Cortright-Seyle-Wall-Paper.pdf</w:t>
      </w:r>
      <w:r>
        <w:fldChar w:fldCharType="end"/>
      </w:r>
    </w:p>
    <w:p w14:paraId="392B5303" w14:textId="77777777" w:rsidR="00191813" w:rsidRPr="00C07B1D" w:rsidRDefault="00191813" w:rsidP="00191813">
      <w:r w:rsidRPr="00C07B1D">
        <w:t> </w:t>
      </w:r>
    </w:p>
    <w:p w14:paraId="4E1C6E4F" w14:textId="77777777" w:rsidR="00191813" w:rsidRPr="0010430C" w:rsidRDefault="00191813" w:rsidP="00191813">
      <w:pPr>
        <w:rPr>
          <w:color w:val="222222"/>
          <w:sz w:val="16"/>
          <w:szCs w:val="19"/>
        </w:rPr>
      </w:pPr>
      <w:r w:rsidRPr="00F03847">
        <w:rPr>
          <w:b/>
          <w:sz w:val="20"/>
          <w:highlight w:val="yellow"/>
          <w:u w:val="thick"/>
        </w:rPr>
        <w:t>Drawing from</w:t>
      </w:r>
      <w:r w:rsidRPr="00C07B1D">
        <w:rPr>
          <w:b/>
          <w:sz w:val="20"/>
          <w:u w:val="thick"/>
        </w:rPr>
        <w:t> </w:t>
      </w:r>
      <w:r w:rsidRPr="0010430C">
        <w:rPr>
          <w:color w:val="222222"/>
          <w:sz w:val="16"/>
          <w:szCs w:val="19"/>
        </w:rPr>
        <w:t>the </w:t>
      </w:r>
      <w:r w:rsidRPr="00F03847">
        <w:rPr>
          <w:b/>
          <w:iCs/>
          <w:sz w:val="20"/>
          <w:highlight w:val="yellow"/>
          <w:u w:val="thick"/>
          <w:bdr w:val="single" w:sz="12" w:space="0" w:color="auto"/>
        </w:rPr>
        <w:t>empirical literature</w:t>
      </w:r>
      <w:r w:rsidRPr="00F03847">
        <w:rPr>
          <w:b/>
          <w:sz w:val="20"/>
          <w:highlight w:val="yellow"/>
          <w:u w:val="thick"/>
        </w:rPr>
        <w:t>, this</w:t>
      </w:r>
      <w:r w:rsidRPr="00C07B1D">
        <w:rPr>
          <w:b/>
          <w:sz w:val="20"/>
          <w:u w:val="thick"/>
        </w:rPr>
        <w:t> paper </w:t>
      </w:r>
      <w:r w:rsidRPr="00F03847">
        <w:rPr>
          <w:b/>
          <w:sz w:val="20"/>
          <w:highlight w:val="yellow"/>
          <w:u w:val="thick"/>
        </w:rPr>
        <w:t>identifies</w:t>
      </w:r>
      <w:r w:rsidRPr="00C07B1D">
        <w:rPr>
          <w:b/>
          <w:sz w:val="20"/>
          <w:u w:val="thick"/>
        </w:rPr>
        <w:t> </w:t>
      </w:r>
      <w:r w:rsidRPr="0010430C">
        <w:rPr>
          <w:color w:val="222222"/>
          <w:sz w:val="16"/>
          <w:szCs w:val="19"/>
        </w:rPr>
        <w:t>two </w:t>
      </w:r>
      <w:r w:rsidRPr="0010430C">
        <w:rPr>
          <w:color w:val="222222"/>
          <w:sz w:val="16"/>
          <w:szCs w:val="20"/>
        </w:rPr>
        <w:t xml:space="preserve">underlying </w:t>
      </w:r>
      <w:r w:rsidRPr="00F03847">
        <w:rPr>
          <w:b/>
          <w:iCs/>
          <w:sz w:val="20"/>
          <w:highlight w:val="yellow"/>
          <w:u w:val="thick"/>
          <w:bdr w:val="single" w:sz="12" w:space="0" w:color="auto"/>
        </w:rPr>
        <w:t>pathways</w:t>
      </w:r>
      <w:r w:rsidRPr="00F03847">
        <w:rPr>
          <w:b/>
          <w:sz w:val="20"/>
          <w:highlight w:val="yellow"/>
          <w:u w:val="thick"/>
        </w:rPr>
        <w:t> through which</w:t>
      </w:r>
      <w:r w:rsidRPr="00C07B1D">
        <w:rPr>
          <w:b/>
          <w:sz w:val="20"/>
          <w:u w:val="thick"/>
        </w:rPr>
        <w:t> </w:t>
      </w:r>
      <w:r w:rsidRPr="0010430C">
        <w:rPr>
          <w:color w:val="222222"/>
          <w:sz w:val="16"/>
          <w:szCs w:val="19"/>
        </w:rPr>
        <w:t>state </w:t>
      </w:r>
      <w:r w:rsidRPr="00F03847">
        <w:rPr>
          <w:b/>
          <w:sz w:val="20"/>
          <w:highlight w:val="yellow"/>
          <w:u w:val="thick"/>
        </w:rPr>
        <w:t>governance</w:t>
      </w:r>
      <w:r w:rsidRPr="00C07B1D">
        <w:rPr>
          <w:b/>
          <w:sz w:val="20"/>
          <w:u w:val="thick"/>
        </w:rPr>
        <w:t> </w:t>
      </w:r>
      <w:r w:rsidRPr="0010430C">
        <w:rPr>
          <w:color w:val="222222"/>
          <w:sz w:val="16"/>
          <w:szCs w:val="19"/>
        </w:rPr>
        <w:t>systems help to </w:t>
      </w:r>
      <w:r w:rsidRPr="00F03847">
        <w:rPr>
          <w:b/>
          <w:sz w:val="20"/>
          <w:highlight w:val="yellow"/>
          <w:u w:val="thick"/>
        </w:rPr>
        <w:t>build peace. These are: State capacity. If </w:t>
      </w:r>
      <w:r w:rsidRPr="00C07B1D">
        <w:rPr>
          <w:b/>
          <w:sz w:val="20"/>
          <w:u w:val="thick"/>
        </w:rPr>
        <w:t>states lack </w:t>
      </w:r>
      <w:r w:rsidRPr="0010430C">
        <w:rPr>
          <w:color w:val="222222"/>
          <w:sz w:val="16"/>
          <w:szCs w:val="19"/>
        </w:rPr>
        <w:t>the </w:t>
      </w:r>
      <w:r w:rsidRPr="00C07B1D">
        <w:rPr>
          <w:b/>
          <w:sz w:val="20"/>
          <w:u w:val="thick"/>
        </w:rPr>
        <w:t>ability to execute </w:t>
      </w:r>
      <w:r w:rsidRPr="0010430C">
        <w:rPr>
          <w:color w:val="222222"/>
          <w:sz w:val="16"/>
          <w:szCs w:val="19"/>
        </w:rPr>
        <w:t>their </w:t>
      </w:r>
      <w:r w:rsidRPr="00C07B1D">
        <w:rPr>
          <w:b/>
          <w:sz w:val="20"/>
          <w:u w:val="thick"/>
        </w:rPr>
        <w:t>policy goals or to maintain security </w:t>
      </w:r>
      <w:r w:rsidRPr="0010430C">
        <w:rPr>
          <w:color w:val="222222"/>
          <w:sz w:val="16"/>
          <w:szCs w:val="19"/>
        </w:rPr>
        <w:t>and public order </w:t>
      </w:r>
      <w:r w:rsidRPr="00C07B1D">
        <w:rPr>
          <w:b/>
          <w:sz w:val="20"/>
          <w:u w:val="thick"/>
        </w:rPr>
        <w:t>in the face of potentially violent groups, </w:t>
      </w:r>
      <w:r w:rsidRPr="00C07B1D">
        <w:rPr>
          <w:b/>
          <w:iCs/>
          <w:sz w:val="20"/>
          <w:u w:val="thick"/>
          <w:bdr w:val="single" w:sz="12" w:space="0" w:color="auto"/>
        </w:rPr>
        <w:t>armed conflict is more likely</w:t>
      </w:r>
      <w:r w:rsidRPr="00C07B1D">
        <w:rPr>
          <w:b/>
          <w:sz w:val="20"/>
          <w:u w:val="thick"/>
        </w:rPr>
        <w:t>. State capacity refers to two significant aspects: security capacity and social capacity. Security capacity includes </w:t>
      </w:r>
      <w:r w:rsidRPr="0010430C">
        <w:rPr>
          <w:color w:val="222222"/>
          <w:sz w:val="16"/>
          <w:szCs w:val="19"/>
        </w:rPr>
        <w:t>the </w:t>
      </w:r>
      <w:r w:rsidRPr="00C07B1D">
        <w:rPr>
          <w:b/>
          <w:sz w:val="20"/>
          <w:u w:val="thick"/>
        </w:rPr>
        <w:t xml:space="preserve">ability to control territory and resist armed incursion from other states and </w:t>
      </w:r>
      <w:proofErr w:type="spellStart"/>
      <w:r w:rsidRPr="00C07B1D">
        <w:rPr>
          <w:b/>
          <w:sz w:val="20"/>
          <w:u w:val="thick"/>
        </w:rPr>
        <w:t>nonstate</w:t>
      </w:r>
      <w:proofErr w:type="spellEnd"/>
      <w:r w:rsidRPr="00C07B1D">
        <w:rPr>
          <w:b/>
          <w:sz w:val="20"/>
          <w:u w:val="thick"/>
        </w:rPr>
        <w:t xml:space="preserve"> actors. Social capacity includes the ability to provide social services and public goods. Institutional quality. </w:t>
      </w:r>
      <w:r w:rsidRPr="00F03847">
        <w:rPr>
          <w:b/>
          <w:sz w:val="20"/>
          <w:highlight w:val="yellow"/>
          <w:u w:val="thick"/>
        </w:rPr>
        <w:t>Research suggests </w:t>
      </w:r>
      <w:r w:rsidRPr="0010430C">
        <w:rPr>
          <w:sz w:val="16"/>
        </w:rPr>
        <w:t>that </w:t>
      </w:r>
      <w:r w:rsidRPr="00F03847">
        <w:rPr>
          <w:b/>
          <w:sz w:val="20"/>
          <w:highlight w:val="yellow"/>
          <w:u w:val="thick"/>
        </w:rPr>
        <w:t>not all governance systems are equally effective</w:t>
      </w:r>
      <w:r w:rsidRPr="00C07B1D">
        <w:rPr>
          <w:b/>
          <w:sz w:val="20"/>
          <w:u w:val="thick"/>
        </w:rPr>
        <w:t> </w:t>
      </w:r>
      <w:r w:rsidRPr="00F03847">
        <w:rPr>
          <w:b/>
          <w:sz w:val="20"/>
          <w:highlight w:val="yellow"/>
          <w:u w:val="thick"/>
        </w:rPr>
        <w:t>or capable of supporting peace.</w:t>
      </w:r>
      <w:r w:rsidRPr="00C07B1D">
        <w:rPr>
          <w:b/>
          <w:sz w:val="20"/>
          <w:u w:val="thick"/>
        </w:rPr>
        <w:t> Governance </w:t>
      </w:r>
      <w:r w:rsidRPr="00F03847">
        <w:rPr>
          <w:b/>
          <w:sz w:val="20"/>
          <w:highlight w:val="yellow"/>
          <w:u w:val="thick"/>
        </w:rPr>
        <w:t>systems are seen as </w:t>
      </w:r>
      <w:r w:rsidRPr="00F03847">
        <w:rPr>
          <w:b/>
          <w:iCs/>
          <w:sz w:val="20"/>
          <w:highlight w:val="yellow"/>
          <w:u w:val="thick"/>
          <w:bdr w:val="single" w:sz="12" w:space="0" w:color="auto"/>
        </w:rPr>
        <w:t>more </w:t>
      </w:r>
      <w:r w:rsidRPr="00C07B1D">
        <w:rPr>
          <w:b/>
          <w:iCs/>
          <w:sz w:val="20"/>
          <w:u w:val="thick"/>
          <w:bdr w:val="single" w:sz="12" w:space="0" w:color="auto"/>
        </w:rPr>
        <w:t>credible</w:t>
      </w:r>
      <w:r w:rsidRPr="00C07B1D">
        <w:rPr>
          <w:b/>
          <w:sz w:val="20"/>
          <w:u w:val="thick"/>
        </w:rPr>
        <w:t> and </w:t>
      </w:r>
      <w:r w:rsidRPr="00F03847">
        <w:rPr>
          <w:b/>
          <w:iCs/>
          <w:sz w:val="20"/>
          <w:highlight w:val="yellow"/>
          <w:u w:val="thick"/>
          <w:bdr w:val="single" w:sz="12" w:space="0" w:color="auto"/>
        </w:rPr>
        <w:t>legitimate</w:t>
      </w:r>
      <w:r w:rsidRPr="00F03847">
        <w:rPr>
          <w:b/>
          <w:sz w:val="20"/>
          <w:highlight w:val="yellow"/>
          <w:u w:val="thick"/>
        </w:rPr>
        <w:t>, </w:t>
      </w:r>
      <w:r w:rsidRPr="00C07B1D">
        <w:rPr>
          <w:b/>
          <w:sz w:val="20"/>
          <w:u w:val="thick"/>
        </w:rPr>
        <w:t>and are better at </w:t>
      </w:r>
      <w:r w:rsidRPr="00C07B1D">
        <w:rPr>
          <w:b/>
          <w:iCs/>
          <w:sz w:val="20"/>
          <w:u w:val="thick"/>
          <w:bdr w:val="single" w:sz="12" w:space="0" w:color="auto"/>
        </w:rPr>
        <w:t>supporting peace</w:t>
      </w:r>
      <w:r w:rsidRPr="00C07B1D">
        <w:rPr>
          <w:b/>
          <w:sz w:val="20"/>
          <w:u w:val="thick"/>
        </w:rPr>
        <w:t xml:space="preserve">, </w:t>
      </w:r>
      <w:r w:rsidRPr="00F03847">
        <w:rPr>
          <w:b/>
          <w:sz w:val="20"/>
          <w:highlight w:val="yellow"/>
          <w:u w:val="thick"/>
        </w:rPr>
        <w:t>when</w:t>
      </w:r>
      <w:r w:rsidRPr="00C07B1D">
        <w:rPr>
          <w:b/>
          <w:sz w:val="20"/>
          <w:u w:val="thick"/>
        </w:rPr>
        <w:t> </w:t>
      </w:r>
      <w:r w:rsidRPr="0010430C">
        <w:rPr>
          <w:color w:val="222222"/>
          <w:sz w:val="16"/>
          <w:szCs w:val="19"/>
        </w:rPr>
        <w:t>they are </w:t>
      </w:r>
      <w:r w:rsidRPr="00F03847">
        <w:rPr>
          <w:b/>
          <w:sz w:val="20"/>
          <w:highlight w:val="yellow"/>
          <w:u w:val="thick"/>
        </w:rPr>
        <w:t>characterized by inclusiveness, representativeness, transparency, and accountability</w:t>
      </w:r>
      <w:r w:rsidRPr="0010430C">
        <w:rPr>
          <w:color w:val="222222"/>
          <w:sz w:val="16"/>
          <w:szCs w:val="19"/>
        </w:rPr>
        <w:t>. In particular, systems allowing citizens to voice concerns, participate politically, and hold elected leaders accountable are more stable and better able to avoid armed conflict. </w:t>
      </w:r>
      <w:r w:rsidRPr="00F03847">
        <w:rPr>
          <w:b/>
          <w:sz w:val="20"/>
          <w:highlight w:val="yellow"/>
          <w:u w:val="thick"/>
        </w:rPr>
        <w:t>Both dimensions</w:t>
      </w:r>
      <w:r w:rsidRPr="0010430C">
        <w:rPr>
          <w:color w:val="222222"/>
          <w:sz w:val="16"/>
          <w:szCs w:val="19"/>
        </w:rPr>
        <w:t>—state capacity and quality—</w:t>
      </w:r>
      <w:r w:rsidRPr="00F03847">
        <w:rPr>
          <w:b/>
          <w:sz w:val="20"/>
          <w:highlight w:val="yellow"/>
          <w:u w:val="thick"/>
        </w:rPr>
        <w:t>are </w:t>
      </w:r>
      <w:r w:rsidRPr="00F03847">
        <w:rPr>
          <w:b/>
          <w:iCs/>
          <w:sz w:val="20"/>
          <w:highlight w:val="yellow"/>
          <w:u w:val="thick"/>
          <w:bdr w:val="single" w:sz="12" w:space="0" w:color="auto"/>
        </w:rPr>
        <w:t>crucial</w:t>
      </w:r>
      <w:r w:rsidRPr="00F03847">
        <w:rPr>
          <w:b/>
          <w:sz w:val="20"/>
          <w:highlight w:val="yellow"/>
          <w:u w:val="thick"/>
        </w:rPr>
        <w:t> to</w:t>
      </w:r>
      <w:r w:rsidRPr="00C07B1D">
        <w:rPr>
          <w:b/>
          <w:sz w:val="20"/>
          <w:u w:val="thick"/>
        </w:rPr>
        <w:t> </w:t>
      </w:r>
      <w:r w:rsidRPr="0010430C">
        <w:rPr>
          <w:color w:val="222222"/>
          <w:sz w:val="16"/>
          <w:szCs w:val="19"/>
        </w:rPr>
        <w:t>the </w:t>
      </w:r>
      <w:r w:rsidRPr="00F03847">
        <w:rPr>
          <w:b/>
          <w:iCs/>
          <w:sz w:val="20"/>
          <w:highlight w:val="yellow"/>
          <w:u w:val="thick"/>
          <w:bdr w:val="single" w:sz="12" w:space="0" w:color="auto"/>
        </w:rPr>
        <w:t>prevention of armed conflict</w:t>
      </w:r>
      <w:r w:rsidRPr="0010430C">
        <w:rPr>
          <w:color w:val="222222"/>
          <w:sz w:val="16"/>
          <w:szCs w:val="19"/>
        </w:rPr>
        <w:t xml:space="preserve"> and are the focus of part one of this paper. Part two of the paper focuses on </w:t>
      </w:r>
      <w:r w:rsidRPr="00F03847">
        <w:rPr>
          <w:b/>
          <w:sz w:val="20"/>
          <w:highlight w:val="yellow"/>
          <w:u w:val="thick"/>
        </w:rPr>
        <w:t>democracy as the most common way of structuring</w:t>
      </w:r>
      <w:r w:rsidRPr="00C07B1D">
        <w:rPr>
          <w:b/>
          <w:sz w:val="20"/>
          <w:u w:val="thick"/>
        </w:rPr>
        <w:t> state </w:t>
      </w:r>
      <w:r w:rsidRPr="00F03847">
        <w:rPr>
          <w:b/>
          <w:sz w:val="20"/>
          <w:highlight w:val="yellow"/>
          <w:u w:val="thick"/>
        </w:rPr>
        <w:t>government to allow</w:t>
      </w:r>
      <w:r w:rsidRPr="00C07B1D">
        <w:rPr>
          <w:b/>
          <w:sz w:val="20"/>
          <w:u w:val="thick"/>
        </w:rPr>
        <w:t> for </w:t>
      </w:r>
      <w:r w:rsidRPr="00F03847">
        <w:rPr>
          <w:b/>
          <w:sz w:val="20"/>
          <w:highlight w:val="yellow"/>
          <w:u w:val="thick"/>
        </w:rPr>
        <w:t>inclusive systems while maintaining state capacity</w:t>
      </w:r>
      <w:r w:rsidRPr="00C07B1D">
        <w:rPr>
          <w:b/>
          <w:sz w:val="20"/>
          <w:u w:val="thick"/>
        </w:rPr>
        <w:t>. The </w:t>
      </w:r>
      <w:proofErr w:type="spellStart"/>
      <w:r w:rsidRPr="0010430C">
        <w:rPr>
          <w:color w:val="222222"/>
          <w:sz w:val="16"/>
          <w:szCs w:val="19"/>
        </w:rPr>
        <w:t>two</w:t>
      </w:r>
      <w:r w:rsidRPr="00C07B1D">
        <w:rPr>
          <w:b/>
          <w:sz w:val="20"/>
          <w:u w:val="thick"/>
        </w:rPr>
        <w:t>parts</w:t>
      </w:r>
      <w:proofErr w:type="spellEnd"/>
      <w:r w:rsidRPr="00C07B1D">
        <w:rPr>
          <w:b/>
          <w:sz w:val="20"/>
          <w:u w:val="thick"/>
        </w:rPr>
        <w:t xml:space="preserve"> summarize </w:t>
      </w:r>
      <w:r w:rsidRPr="00C07B1D">
        <w:rPr>
          <w:b/>
          <w:iCs/>
          <w:sz w:val="20"/>
          <w:u w:val="thick"/>
          <w:bdr w:val="single" w:sz="12" w:space="0" w:color="auto"/>
        </w:rPr>
        <w:t>important research findings</w:t>
      </w:r>
      <w:r w:rsidRPr="00C07B1D">
        <w:rPr>
          <w:b/>
          <w:sz w:val="20"/>
          <w:u w:val="thick"/>
        </w:rPr>
        <w:t> on </w:t>
      </w:r>
      <w:r w:rsidRPr="0010430C">
        <w:rPr>
          <w:color w:val="222222"/>
          <w:sz w:val="16"/>
          <w:szCs w:val="19"/>
        </w:rPr>
        <w:t>the </w:t>
      </w:r>
      <w:r w:rsidRPr="00C07B1D">
        <w:rPr>
          <w:b/>
          <w:sz w:val="20"/>
          <w:u w:val="thick"/>
        </w:rPr>
        <w:t>features of governance that are most </w:t>
      </w:r>
      <w:r w:rsidRPr="00C07B1D">
        <w:rPr>
          <w:b/>
          <w:iCs/>
          <w:sz w:val="20"/>
          <w:u w:val="thick"/>
          <w:bdr w:val="single" w:sz="12" w:space="0" w:color="auto"/>
        </w:rPr>
        <w:t>strongly associated</w:t>
      </w:r>
      <w:r w:rsidRPr="00C07B1D">
        <w:rPr>
          <w:b/>
          <w:sz w:val="20"/>
          <w:u w:val="thick"/>
        </w:rPr>
        <w:t xml:space="preserve"> with prospects for </w:t>
      </w:r>
      <w:r w:rsidRPr="00BE351D">
        <w:rPr>
          <w:b/>
          <w:sz w:val="20"/>
          <w:u w:val="thick"/>
        </w:rPr>
        <w:t xml:space="preserve">peace. </w:t>
      </w:r>
      <w:r w:rsidRPr="00BE351D">
        <w:rPr>
          <w:rStyle w:val="StyleBoldUnderline"/>
          <w:highlight w:val="yellow"/>
        </w:rPr>
        <w:t>Our analysis, based on an extensive review of empirical literature,</w:t>
      </w:r>
      <w:r w:rsidRPr="00BE351D">
        <w:rPr>
          <w:b/>
          <w:sz w:val="20"/>
          <w:u w:val="thick"/>
        </w:rPr>
        <w:t xml:space="preserve"> seeks to</w:t>
      </w:r>
      <w:r w:rsidRPr="00C07B1D">
        <w:rPr>
          <w:b/>
          <w:sz w:val="20"/>
          <w:u w:val="thick"/>
        </w:rPr>
        <w:t xml:space="preserve"> identify </w:t>
      </w:r>
      <w:r w:rsidRPr="0010430C">
        <w:rPr>
          <w:color w:val="222222"/>
          <w:sz w:val="16"/>
          <w:szCs w:val="19"/>
        </w:rPr>
        <w:t>the </w:t>
      </w:r>
      <w:r w:rsidRPr="00C07B1D">
        <w:rPr>
          <w:b/>
          <w:sz w:val="20"/>
          <w:u w:val="thick"/>
        </w:rPr>
        <w:t>specific dimensions of governance </w:t>
      </w:r>
      <w:r w:rsidRPr="0010430C">
        <w:rPr>
          <w:color w:val="222222"/>
          <w:sz w:val="16"/>
          <w:szCs w:val="19"/>
        </w:rPr>
        <w:t>that are </w:t>
      </w:r>
      <w:r w:rsidRPr="00C07B1D">
        <w:rPr>
          <w:b/>
          <w:sz w:val="20"/>
          <w:u w:val="thick"/>
        </w:rPr>
        <w:t>most strongly associated with peace.</w:t>
      </w:r>
      <w:r w:rsidRPr="00F03847">
        <w:rPr>
          <w:b/>
          <w:sz w:val="20"/>
          <w:highlight w:val="yellow"/>
          <w:u w:val="thick"/>
        </w:rPr>
        <w:t> We show evidence of a </w:t>
      </w:r>
      <w:r w:rsidRPr="00F03847">
        <w:rPr>
          <w:b/>
          <w:iCs/>
          <w:sz w:val="20"/>
          <w:highlight w:val="yellow"/>
          <w:u w:val="thick"/>
          <w:bdr w:val="single" w:sz="12" w:space="0" w:color="auto"/>
        </w:rPr>
        <w:t>direct link</w:t>
      </w:r>
      <w:r w:rsidRPr="00F03847">
        <w:rPr>
          <w:b/>
          <w:sz w:val="20"/>
          <w:highlight w:val="yellow"/>
          <w:u w:val="thick"/>
        </w:rPr>
        <w:t> between peace and a state’s capacity to</w:t>
      </w:r>
      <w:r w:rsidRPr="00C07B1D">
        <w:rPr>
          <w:b/>
          <w:sz w:val="20"/>
          <w:u w:val="thick"/>
        </w:rPr>
        <w:t> both </w:t>
      </w:r>
      <w:r w:rsidRPr="00F03847">
        <w:rPr>
          <w:b/>
          <w:sz w:val="20"/>
          <w:highlight w:val="yellow"/>
          <w:u w:val="thick"/>
        </w:rPr>
        <w:t>exert control</w:t>
      </w:r>
      <w:r w:rsidRPr="00C07B1D">
        <w:rPr>
          <w:b/>
          <w:sz w:val="20"/>
          <w:u w:val="thick"/>
        </w:rPr>
        <w:t> over its territory </w:t>
      </w:r>
      <w:r w:rsidRPr="00F03847">
        <w:rPr>
          <w:b/>
          <w:sz w:val="20"/>
          <w:highlight w:val="yellow"/>
          <w:u w:val="thick"/>
        </w:rPr>
        <w:t>and provide</w:t>
      </w:r>
      <w:r w:rsidRPr="00C07B1D">
        <w:rPr>
          <w:b/>
          <w:sz w:val="20"/>
          <w:u w:val="thick"/>
        </w:rPr>
        <w:t> a full range of social </w:t>
      </w:r>
      <w:r w:rsidRPr="00F03847">
        <w:rPr>
          <w:b/>
          <w:sz w:val="20"/>
          <w:highlight w:val="yellow"/>
          <w:u w:val="thick"/>
        </w:rPr>
        <w:t>services t</w:t>
      </w:r>
      <w:r w:rsidRPr="00C07B1D">
        <w:rPr>
          <w:b/>
          <w:sz w:val="20"/>
          <w:u w:val="thick"/>
        </w:rPr>
        <w:t>hrough effective governance institutions</w:t>
      </w:r>
      <w:r w:rsidRPr="0010430C">
        <w:rPr>
          <w:color w:val="222222"/>
          <w:sz w:val="16"/>
          <w:szCs w:val="19"/>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33C0ACD5" w14:textId="77777777" w:rsidR="00191813" w:rsidRDefault="00191813" w:rsidP="00191813">
      <w:pPr>
        <w:rPr>
          <w:color w:val="222222"/>
          <w:szCs w:val="19"/>
        </w:rPr>
      </w:pPr>
    </w:p>
    <w:p w14:paraId="01B342F2" w14:textId="77777777" w:rsidR="00191813" w:rsidRDefault="00191813" w:rsidP="00191813">
      <w:pPr>
        <w:pStyle w:val="Heading4"/>
      </w:pPr>
      <w:r>
        <w:t>Overwhelming empirical evidence supports the democratic peace theory</w:t>
      </w:r>
    </w:p>
    <w:p w14:paraId="551BF00A" w14:textId="77777777" w:rsidR="00191813" w:rsidRDefault="00191813" w:rsidP="00191813">
      <w:r w:rsidRPr="00024036">
        <w:rPr>
          <w:rStyle w:val="StyleStyleBold12pt"/>
        </w:rPr>
        <w:t>McFaul</w:t>
      </w:r>
      <w:r>
        <w:t xml:space="preserve">, prof of political science @ Stanford and special assistant to Obama, </w:t>
      </w:r>
      <w:r w:rsidRPr="00024036">
        <w:rPr>
          <w:rStyle w:val="StyleStyleBold12pt"/>
        </w:rPr>
        <w:t>2010</w:t>
      </w:r>
    </w:p>
    <w:p w14:paraId="2BD49D55" w14:textId="77777777" w:rsidR="00191813" w:rsidRDefault="00191813" w:rsidP="00191813">
      <w:r>
        <w:t>(Michael, Advancing democracy abroad: why we should and how we can)</w:t>
      </w:r>
    </w:p>
    <w:p w14:paraId="16A48D5D" w14:textId="77777777" w:rsidR="00191813" w:rsidRDefault="00191813" w:rsidP="00191813"/>
    <w:p w14:paraId="41CFE733" w14:textId="77777777" w:rsidR="00191813" w:rsidRPr="0010430C" w:rsidRDefault="00191813" w:rsidP="00191813">
      <w:pPr>
        <w:rPr>
          <w:sz w:val="16"/>
        </w:rPr>
      </w:pPr>
      <w:r w:rsidRPr="0031254C">
        <w:rPr>
          <w:rStyle w:val="StyleBoldUnderline"/>
          <w:highlight w:val="cyan"/>
        </w:rPr>
        <w:t>The</w:t>
      </w:r>
      <w:r w:rsidRPr="0010430C">
        <w:rPr>
          <w:sz w:val="16"/>
        </w:rPr>
        <w:t xml:space="preserve"> second </w:t>
      </w:r>
      <w:r w:rsidRPr="0031254C">
        <w:rPr>
          <w:rStyle w:val="StyleBoldUnderline"/>
          <w:highlight w:val="cyan"/>
        </w:rPr>
        <w:t>concern about democracies being more prone war is also exaggerated. Democracies do not go to war with each other</w:t>
      </w:r>
      <w:r w:rsidRPr="0010430C">
        <w:rPr>
          <w:sz w:val="16"/>
        </w:rPr>
        <w:t xml:space="preserve">. More precisely, </w:t>
      </w:r>
      <w:r w:rsidRPr="00B56246">
        <w:rPr>
          <w:rStyle w:val="StyleBoldUnderline"/>
        </w:rPr>
        <w:t xml:space="preserve">Bruce </w:t>
      </w:r>
      <w:proofErr w:type="spellStart"/>
      <w:r w:rsidRPr="0031254C">
        <w:rPr>
          <w:rStyle w:val="StyleBoldUnderline"/>
          <w:highlight w:val="cyan"/>
        </w:rPr>
        <w:t>Russett</w:t>
      </w:r>
      <w:proofErr w:type="spellEnd"/>
      <w:r w:rsidRPr="00B56246">
        <w:rPr>
          <w:rStyle w:val="StyleBoldUnderline"/>
        </w:rPr>
        <w:t xml:space="preserve">, one of the closest observers of this phenomenon, </w:t>
      </w:r>
      <w:r w:rsidRPr="0031254C">
        <w:rPr>
          <w:rStyle w:val="StyleBoldUnderline"/>
          <w:highlight w:val="cyan"/>
        </w:rPr>
        <w:t>writes</w:t>
      </w:r>
      <w:r w:rsidRPr="0010430C">
        <w:rPr>
          <w:sz w:val="16"/>
        </w:rPr>
        <w:t xml:space="preserve">, First, </w:t>
      </w:r>
      <w:r w:rsidRPr="0031254C">
        <w:rPr>
          <w:rStyle w:val="StyleBoldUnderline"/>
          <w:highlight w:val="cyan"/>
        </w:rPr>
        <w:t xml:space="preserve">democratically organized political systems in general operate under restraints that make them more peaceful in their relations with other </w:t>
      </w:r>
      <w:proofErr w:type="gramStart"/>
      <w:r w:rsidRPr="0031254C">
        <w:rPr>
          <w:rStyle w:val="StyleBoldUnderline"/>
          <w:highlight w:val="cyan"/>
        </w:rPr>
        <w:t>democracies</w:t>
      </w:r>
      <w:r w:rsidRPr="0010430C">
        <w:rPr>
          <w:sz w:val="16"/>
          <w:highlight w:val="cyan"/>
        </w:rPr>
        <w:t>.</w:t>
      </w:r>
      <w:proofErr w:type="gramEnd"/>
      <w:r w:rsidRPr="0010430C">
        <w:rPr>
          <w:sz w:val="16"/>
        </w:rPr>
        <w:t xml:space="preserve"> . . . Second, in the modern international system, democracies are less likely to use lethal violence toward other democracies than toward autocratically governed states or than autocratically governed states are toward each other. Furthermore, there are no </w:t>
      </w:r>
      <w:proofErr w:type="spellStart"/>
      <w:r w:rsidRPr="0010430C">
        <w:rPr>
          <w:sz w:val="16"/>
        </w:rPr>
        <w:t>clearcut</w:t>
      </w:r>
      <w:proofErr w:type="spellEnd"/>
      <w:r w:rsidRPr="0010430C">
        <w:rPr>
          <w:sz w:val="16"/>
        </w:rPr>
        <w:t xml:space="preserve"> cases of sovereign stable democracies waging war with each other in the modern international system. </w:t>
      </w:r>
      <w:r w:rsidRPr="0031254C">
        <w:rPr>
          <w:rStyle w:val="StyleBoldUnderline"/>
          <w:highlight w:val="cyan"/>
        </w:rPr>
        <w:t>Reflecting on a vast academic literature on the causes of war, Jack Levy concluded that the democratic peace theory is "</w:t>
      </w:r>
      <w:r w:rsidRPr="00A82E70">
        <w:rPr>
          <w:rStyle w:val="Emphasis"/>
          <w:highlight w:val="cyan"/>
        </w:rPr>
        <w:t>the closest thing we have to empirical law in the study of international relations</w:t>
      </w:r>
      <w:r w:rsidRPr="0010430C">
        <w:rPr>
          <w:sz w:val="16"/>
          <w:highlight w:val="cyan"/>
        </w:rPr>
        <w:t>."</w:t>
      </w:r>
      <w:r w:rsidRPr="0010430C">
        <w:rPr>
          <w:sz w:val="16"/>
        </w:rPr>
        <w:t>107 Democracies are not pacifist regimes when dealing with autocracies. But democracies are peaceful when interacting with other democracies</w:t>
      </w:r>
      <w:proofErr w:type="gramStart"/>
      <w:r w:rsidRPr="0010430C">
        <w:rPr>
          <w:sz w:val="16"/>
        </w:rPr>
        <w:t>.!</w:t>
      </w:r>
      <w:proofErr w:type="gramEnd"/>
    </w:p>
    <w:p w14:paraId="5FE57521" w14:textId="77777777" w:rsidR="00191813" w:rsidRPr="0010430C" w:rsidRDefault="00191813" w:rsidP="00191813"/>
    <w:p w14:paraId="00CB5885" w14:textId="77777777" w:rsidR="00191813" w:rsidRPr="000D1D8A" w:rsidRDefault="00191813" w:rsidP="00191813">
      <w:pPr>
        <w:rPr>
          <w:sz w:val="16"/>
        </w:rPr>
      </w:pPr>
    </w:p>
    <w:p w14:paraId="140F9E84" w14:textId="77777777" w:rsidR="00191813" w:rsidRDefault="00191813" w:rsidP="00191813">
      <w:pPr>
        <w:pStyle w:val="Heading2"/>
      </w:pPr>
      <w:r>
        <w:t xml:space="preserve">Taiwan </w:t>
      </w:r>
      <w:proofErr w:type="spellStart"/>
      <w:r>
        <w:t>Prolif</w:t>
      </w:r>
      <w:proofErr w:type="spellEnd"/>
      <w:r>
        <w:t xml:space="preserve"> DA</w:t>
      </w:r>
    </w:p>
    <w:p w14:paraId="3640EA46" w14:textId="77777777" w:rsidR="00191813" w:rsidRDefault="00191813" w:rsidP="00191813">
      <w:pPr>
        <w:pStyle w:val="Heading3"/>
      </w:pPr>
      <w:r>
        <w:t>1NC</w:t>
      </w:r>
    </w:p>
    <w:p w14:paraId="736846DF" w14:textId="77777777" w:rsidR="00191813" w:rsidRDefault="00191813" w:rsidP="00191813">
      <w:pPr>
        <w:pStyle w:val="Heading4"/>
      </w:pPr>
      <w:r>
        <w:t>Taiwan won’t proliferate now – but abandonment causes fast nuclearization</w:t>
      </w:r>
    </w:p>
    <w:p w14:paraId="0273CD74" w14:textId="77777777" w:rsidR="00191813" w:rsidRDefault="00191813" w:rsidP="00191813">
      <w:r w:rsidRPr="007B679A">
        <w:t xml:space="preserve">Mike </w:t>
      </w:r>
      <w:r w:rsidRPr="007B679A">
        <w:rPr>
          <w:rStyle w:val="StyleStyleBold12pt"/>
        </w:rPr>
        <w:t>Weber</w:t>
      </w:r>
      <w:r w:rsidRPr="007B679A">
        <w:t>, 4/19/</w:t>
      </w:r>
      <w:r w:rsidRPr="007B679A">
        <w:rPr>
          <w:rStyle w:val="StyleStyleBold12pt"/>
        </w:rPr>
        <w:t>16</w:t>
      </w:r>
      <w:r w:rsidRPr="007B679A">
        <w:t>, Thinking Taiwan, “Taiwan’s nuclear history: lessons for today?” http://thinking-taiwan.com/taiwan-nuclear-weber/, mm</w:t>
      </w:r>
    </w:p>
    <w:p w14:paraId="2F9D991C" w14:textId="77777777" w:rsidR="00191813" w:rsidRPr="007B679A" w:rsidRDefault="00191813" w:rsidP="00191813"/>
    <w:p w14:paraId="4C0782F7" w14:textId="77777777" w:rsidR="00191813" w:rsidRPr="007B679A" w:rsidRDefault="00191813" w:rsidP="00191813">
      <w:pPr>
        <w:rPr>
          <w:rStyle w:val="StyleBoldUnderline"/>
          <w:b w:val="0"/>
          <w:sz w:val="16"/>
          <w:u w:val="none"/>
        </w:rPr>
      </w:pPr>
      <w:r w:rsidRPr="007B679A">
        <w:rPr>
          <w:rStyle w:val="StyleBoldUnderline"/>
        </w:rPr>
        <w:t>While perceptions of the threat posed by the PRC drove Taiwan’s initial decision to pursue nuclear weapons</w:t>
      </w:r>
      <w:r w:rsidRPr="007B679A">
        <w:rPr>
          <w:sz w:val="16"/>
        </w:rPr>
        <w:t xml:space="preserve"> research and development, </w:t>
      </w:r>
      <w:r w:rsidRPr="007B679A">
        <w:rPr>
          <w:rStyle w:val="StyleBoldUnderline"/>
        </w:rPr>
        <w:t xml:space="preserve">the weakening security commitment from the U.S. appears to be have been the </w:t>
      </w:r>
      <w:r w:rsidRPr="007B679A">
        <w:rPr>
          <w:rStyle w:val="Emphasis"/>
        </w:rPr>
        <w:t>crucial additional factor</w:t>
      </w:r>
      <w:r w:rsidRPr="007B679A">
        <w:rPr>
          <w:rStyle w:val="StyleBoldUnderline"/>
        </w:rPr>
        <w:t xml:space="preserve"> that accounts for the program’s longevity</w:t>
      </w:r>
      <w:r w:rsidRPr="007B679A">
        <w:rPr>
          <w:sz w:val="16"/>
        </w:rPr>
        <w:t xml:space="preserve">. </w:t>
      </w:r>
      <w:r w:rsidRPr="007B679A">
        <w:rPr>
          <w:rStyle w:val="StyleBoldUnderline"/>
        </w:rPr>
        <w:t>Once the</w:t>
      </w:r>
      <w:r w:rsidRPr="007B679A">
        <w:rPr>
          <w:sz w:val="16"/>
        </w:rPr>
        <w:t xml:space="preserve"> U.S. security </w:t>
      </w:r>
      <w:r w:rsidRPr="007B679A">
        <w:rPr>
          <w:rStyle w:val="StyleBoldUnderline"/>
        </w:rPr>
        <w:t xml:space="preserve">posture began to indicate </w:t>
      </w:r>
      <w:r w:rsidRPr="007B679A">
        <w:rPr>
          <w:sz w:val="16"/>
        </w:rPr>
        <w:t xml:space="preserve">potential </w:t>
      </w:r>
      <w:r w:rsidRPr="007B679A">
        <w:rPr>
          <w:rStyle w:val="StyleBoldUnderline"/>
        </w:rPr>
        <w:t>abandonment</w:t>
      </w:r>
      <w:r w:rsidRPr="007B679A">
        <w:rPr>
          <w:sz w:val="16"/>
        </w:rPr>
        <w:t xml:space="preserve">, </w:t>
      </w:r>
      <w:r w:rsidRPr="007B679A">
        <w:rPr>
          <w:rStyle w:val="StyleBoldUnderline"/>
        </w:rPr>
        <w:t>the</w:t>
      </w:r>
      <w:r w:rsidRPr="007B679A">
        <w:rPr>
          <w:sz w:val="16"/>
        </w:rPr>
        <w:t xml:space="preserve"> </w:t>
      </w:r>
      <w:r w:rsidRPr="007B679A">
        <w:rPr>
          <w:rStyle w:val="StyleBoldUnderline"/>
        </w:rPr>
        <w:t>ROC intensified its nuclear weapons program</w:t>
      </w:r>
      <w:r w:rsidRPr="007B679A">
        <w:rPr>
          <w:sz w:val="16"/>
        </w:rPr>
        <w:t>, undertaking greater risks of detection in the process. These same fears of abandonment drove Taiwan to persist in these efforts in the face of strong U.S. opposition. Only after repeated failed attempts to continue these efforts clandestinely, and faced with wholesale abandonment by the U.S., did the ROC leadership finally relent and abandon the program</w:t>
      </w:r>
      <w:proofErr w:type="gramStart"/>
      <w:r w:rsidRPr="007B679A">
        <w:rPr>
          <w:sz w:val="16"/>
        </w:rPr>
        <w:t>.</w:t>
      </w:r>
      <w:r w:rsidRPr="007B679A">
        <w:rPr>
          <w:sz w:val="12"/>
        </w:rPr>
        <w:t>¶</w:t>
      </w:r>
      <w:proofErr w:type="gramEnd"/>
      <w:r w:rsidRPr="007B679A">
        <w:rPr>
          <w:sz w:val="16"/>
        </w:rPr>
        <w:t xml:space="preserve"> What implications might this history have for policymakers today? </w:t>
      </w:r>
      <w:r w:rsidRPr="007B679A">
        <w:rPr>
          <w:rStyle w:val="StyleBoldUnderline"/>
        </w:rPr>
        <w:t>Although Taiwan</w:t>
      </w:r>
      <w:r w:rsidRPr="007B679A">
        <w:rPr>
          <w:sz w:val="16"/>
        </w:rPr>
        <w:t xml:space="preserve"> </w:t>
      </w:r>
      <w:r w:rsidRPr="007B679A">
        <w:rPr>
          <w:rStyle w:val="StyleBoldUnderline"/>
        </w:rPr>
        <w:t>is believed to have the capacity to develop nuclear weapons in a relatively short period of time</w:t>
      </w:r>
      <w:r w:rsidRPr="007B679A">
        <w:rPr>
          <w:sz w:val="16"/>
        </w:rPr>
        <w:t xml:space="preserve"> if it chose to do so, </w:t>
      </w:r>
      <w:r w:rsidRPr="007B679A">
        <w:rPr>
          <w:rStyle w:val="StyleBoldUnderline"/>
        </w:rPr>
        <w:t>it is very unlikely to contemplate such a move in the current context</w:t>
      </w:r>
      <w:r w:rsidRPr="007B679A">
        <w:rPr>
          <w:sz w:val="16"/>
        </w:rPr>
        <w:t xml:space="preserve">. </w:t>
      </w:r>
      <w:r w:rsidRPr="007B679A">
        <w:rPr>
          <w:rStyle w:val="StyleBoldUnderline"/>
        </w:rPr>
        <w:t>As before, doing so would</w:t>
      </w:r>
      <w:r w:rsidRPr="007B679A">
        <w:rPr>
          <w:sz w:val="16"/>
        </w:rPr>
        <w:t xml:space="preserve"> obviously </w:t>
      </w:r>
      <w:r w:rsidRPr="007B679A">
        <w:rPr>
          <w:rStyle w:val="StyleBoldUnderline"/>
        </w:rPr>
        <w:t>jeopardize continued U.S. support</w:t>
      </w:r>
      <w:r w:rsidRPr="007B679A">
        <w:rPr>
          <w:sz w:val="16"/>
        </w:rPr>
        <w:t>. Moreover, Taiwan today is markedly different from what it was in the 1970s and 1980s. The level of transparency and independent media brought about by its democratization would make the secret pursuit of a nuclear program challenging even if the leadership were interested in going down that road. [40] Such secrecy would be crucial given that the PRC has been explicit in its opposition to the development of nuclear weapons in Taiwan. As Derek Mitchell has written, by returning to nuclear weapons development, Taiwan would run the risk of provoking the very attack it seeks to deter</w:t>
      </w:r>
      <w:proofErr w:type="gramStart"/>
      <w:r w:rsidRPr="007B679A">
        <w:rPr>
          <w:sz w:val="16"/>
        </w:rPr>
        <w:t>.[</w:t>
      </w:r>
      <w:proofErr w:type="gramEnd"/>
      <w:r w:rsidRPr="007B679A">
        <w:rPr>
          <w:sz w:val="16"/>
        </w:rPr>
        <w:t>41]</w:t>
      </w:r>
      <w:r w:rsidRPr="007B679A">
        <w:rPr>
          <w:sz w:val="12"/>
        </w:rPr>
        <w:t>¶</w:t>
      </w:r>
      <w:r w:rsidRPr="007B679A">
        <w:rPr>
          <w:sz w:val="16"/>
        </w:rPr>
        <w:t xml:space="preserve"> That said, the </w:t>
      </w:r>
      <w:r w:rsidRPr="007B679A">
        <w:rPr>
          <w:rStyle w:val="StyleBoldUnderline"/>
        </w:rPr>
        <w:t>underlying security challenge that provoked the nuclear weapons program remains, and by some measures is becoming more intense.</w:t>
      </w:r>
      <w:r w:rsidRPr="007B679A">
        <w:rPr>
          <w:sz w:val="16"/>
        </w:rPr>
        <w:t xml:space="preserve"> The balance of conventional military power has been continually shifting in China’s favor since that time, while </w:t>
      </w:r>
      <w:r w:rsidRPr="007B679A">
        <w:rPr>
          <w:rFonts w:hint="eastAsia"/>
          <w:sz w:val="16"/>
        </w:rPr>
        <w:t xml:space="preserve">PRC resolve for unification is as strong as ever. In 2005, the PRC enshrined in its domestic law its willingness to resolve the </w:t>
      </w:r>
      <w:r w:rsidRPr="007B679A">
        <w:rPr>
          <w:rFonts w:hint="eastAsia"/>
          <w:sz w:val="16"/>
        </w:rPr>
        <w:t>“</w:t>
      </w:r>
      <w:r w:rsidRPr="007B679A">
        <w:rPr>
          <w:rFonts w:hint="eastAsia"/>
          <w:sz w:val="16"/>
        </w:rPr>
        <w:t>Taiwan issue</w:t>
      </w:r>
      <w:r w:rsidRPr="007B679A">
        <w:rPr>
          <w:rFonts w:hint="eastAsia"/>
          <w:sz w:val="16"/>
        </w:rPr>
        <w:t>”</w:t>
      </w:r>
      <w:r w:rsidRPr="007B679A">
        <w:rPr>
          <w:rFonts w:hint="eastAsia"/>
          <w:sz w:val="16"/>
        </w:rPr>
        <w:t xml:space="preserve"> by force if peaceful means have been exhausted</w:t>
      </w:r>
      <w:proofErr w:type="gramStart"/>
      <w:r w:rsidRPr="007B679A">
        <w:rPr>
          <w:rFonts w:hint="eastAsia"/>
          <w:sz w:val="16"/>
        </w:rPr>
        <w:t>.[</w:t>
      </w:r>
      <w:proofErr w:type="gramEnd"/>
      <w:r w:rsidRPr="007B679A">
        <w:rPr>
          <w:rFonts w:hint="eastAsia"/>
          <w:sz w:val="16"/>
        </w:rPr>
        <w:t>42] More recently, public statements by President Xi Jinping (</w:t>
      </w:r>
      <w:proofErr w:type="spellStart"/>
      <w:r w:rsidRPr="007B679A">
        <w:rPr>
          <w:rFonts w:hint="eastAsia"/>
          <w:sz w:val="16"/>
        </w:rPr>
        <w:t>習近平</w:t>
      </w:r>
      <w:proofErr w:type="spellEnd"/>
      <w:r w:rsidRPr="007B679A">
        <w:rPr>
          <w:sz w:val="16"/>
        </w:rPr>
        <w:t>) indicate a strong desire to at least make progress on resolving the issue to China’s satisfaction sooner rather than later, perhaps as part of his broader political legacy.[43] But to Beijing’s frustration, China’s strategy of economic and then political</w:t>
      </w:r>
      <w:r w:rsidRPr="007B679A">
        <w:rPr>
          <w:rFonts w:hint="eastAsia"/>
          <w:sz w:val="16"/>
        </w:rPr>
        <w:t xml:space="preserve"> integration with Taiwan appears to be at a dead end. The Taiwanese public has rejected the cross-strait trade policies of the Ma Ying-</w:t>
      </w:r>
      <w:proofErr w:type="spellStart"/>
      <w:r w:rsidRPr="007B679A">
        <w:rPr>
          <w:rFonts w:hint="eastAsia"/>
          <w:sz w:val="16"/>
        </w:rPr>
        <w:t>jeou</w:t>
      </w:r>
      <w:proofErr w:type="spellEnd"/>
      <w:r w:rsidRPr="007B679A">
        <w:rPr>
          <w:rFonts w:hint="eastAsia"/>
          <w:sz w:val="16"/>
        </w:rPr>
        <w:t xml:space="preserve"> (</w:t>
      </w:r>
      <w:proofErr w:type="spellStart"/>
      <w:r w:rsidRPr="007B679A">
        <w:rPr>
          <w:rFonts w:hint="eastAsia"/>
          <w:sz w:val="16"/>
        </w:rPr>
        <w:t>馬英九</w:t>
      </w:r>
      <w:proofErr w:type="spellEnd"/>
      <w:r w:rsidRPr="007B679A">
        <w:rPr>
          <w:rFonts w:hint="eastAsia"/>
          <w:sz w:val="16"/>
        </w:rPr>
        <w:t>) administration. Central government interference in Hong Kong makes it look less attractive as a potential mode</w:t>
      </w:r>
      <w:r w:rsidRPr="007B679A">
        <w:rPr>
          <w:sz w:val="16"/>
        </w:rPr>
        <w:t>l for Taiwan by the day. And, as has been thoroughly documented, people in Taiwan increasingly conceive of their identity as separate and distinct from China. These trends must have the leadership in Beijing contemplating a long-term change in strategy, a fact that is not lost on their counterparts in Taipei, though they can at least take comfort in the fact that at this point Beijing remains thoroughly preoccupied with domestic challenges</w:t>
      </w:r>
      <w:proofErr w:type="gramStart"/>
      <w:r w:rsidRPr="007B679A">
        <w:rPr>
          <w:sz w:val="16"/>
        </w:rPr>
        <w:t>.</w:t>
      </w:r>
      <w:r w:rsidRPr="007B679A">
        <w:rPr>
          <w:sz w:val="12"/>
        </w:rPr>
        <w:t>¶</w:t>
      </w:r>
      <w:proofErr w:type="gramEnd"/>
      <w:r w:rsidRPr="007B679A">
        <w:rPr>
          <w:sz w:val="16"/>
        </w:rPr>
        <w:t xml:space="preserve"> </w:t>
      </w:r>
      <w:r w:rsidRPr="007B679A">
        <w:rPr>
          <w:rStyle w:val="StyleBoldUnderline"/>
        </w:rPr>
        <w:t>U.S. policy</w:t>
      </w:r>
      <w:r w:rsidRPr="007B679A">
        <w:rPr>
          <w:sz w:val="16"/>
        </w:rPr>
        <w:t xml:space="preserve">, as before, </w:t>
      </w:r>
      <w:r w:rsidRPr="007B679A">
        <w:rPr>
          <w:rStyle w:val="StyleBoldUnderline"/>
        </w:rPr>
        <w:t>remains the crucial factor in this equation in constraining not just Beijing’s actions but Taiwan’s as well</w:t>
      </w:r>
      <w:r w:rsidRPr="007B679A">
        <w:rPr>
          <w:sz w:val="16"/>
        </w:rPr>
        <w:t xml:space="preserve">. </w:t>
      </w:r>
      <w:r w:rsidRPr="007B679A">
        <w:rPr>
          <w:rStyle w:val="StyleBoldUnderline"/>
        </w:rPr>
        <w:t>Signs of weakened U.S. resolve to defend Taiwan</w:t>
      </w:r>
      <w:r w:rsidRPr="007B679A">
        <w:rPr>
          <w:sz w:val="16"/>
        </w:rPr>
        <w:t xml:space="preserve"> would not only change the risk calculus for Beijing, but they </w:t>
      </w:r>
      <w:r w:rsidRPr="007B679A">
        <w:rPr>
          <w:rStyle w:val="StyleBoldUnderline"/>
        </w:rPr>
        <w:t>could</w:t>
      </w:r>
      <w:r w:rsidRPr="007B679A">
        <w:rPr>
          <w:sz w:val="16"/>
        </w:rPr>
        <w:t xml:space="preserve"> also trigg</w:t>
      </w:r>
      <w:r w:rsidRPr="007B679A">
        <w:rPr>
          <w:rStyle w:val="StyleBoldUnderline"/>
        </w:rPr>
        <w:t>er the kind of insecurity on the part of Taiwan’s leadership that led to the island-nation’s pursuit of nuclear weapons in prior decades.</w:t>
      </w:r>
      <w:r w:rsidRPr="007B679A">
        <w:rPr>
          <w:sz w:val="16"/>
        </w:rPr>
        <w:t xml:space="preserve"> </w:t>
      </w:r>
      <w:r w:rsidRPr="007B679A">
        <w:rPr>
          <w:rStyle w:val="StyleBoldUnderline"/>
        </w:rPr>
        <w:t xml:space="preserve">This is particularly true if the U.S. were to pursue a </w:t>
      </w:r>
      <w:r w:rsidRPr="007B679A">
        <w:rPr>
          <w:rStyle w:val="Emphasis"/>
        </w:rPr>
        <w:t>wholesale abandonment strategy</w:t>
      </w:r>
      <w:r w:rsidRPr="007B679A">
        <w:rPr>
          <w:sz w:val="16"/>
        </w:rPr>
        <w:t xml:space="preserve"> as some have advocated. In such a case, Taipei may still conclude that the risks of pursuing nuclear weapons are too high. However, given how dangerous such a course would be for the prospects of continued peace, any U.S. action that brings forth the level of insecurity that led Taiwan down the nuclear path in prior decades is worthy of concern. The broader point that policymakers in the U.S. must be cognizant of is that the U.S. security posture remains essential in shaping Taiwan’s decisions today, just as it did then.</w:t>
      </w:r>
    </w:p>
    <w:p w14:paraId="57382CA0" w14:textId="77777777" w:rsidR="00191813" w:rsidRDefault="00191813" w:rsidP="00191813">
      <w:pPr>
        <w:pStyle w:val="Heading4"/>
      </w:pPr>
      <w:r>
        <w:t>Taiwan is key to the global non-proliferation regime</w:t>
      </w:r>
    </w:p>
    <w:p w14:paraId="2114C95F" w14:textId="77777777" w:rsidR="00191813" w:rsidRPr="00910D45" w:rsidRDefault="00191813" w:rsidP="00191813">
      <w:r w:rsidRPr="00910D45">
        <w:rPr>
          <w:rStyle w:val="StyleStyleBold12pt"/>
        </w:rPr>
        <w:t>KASSENOVA ’12</w:t>
      </w:r>
      <w:r w:rsidRPr="00910D45">
        <w:t>, TOGZHAN, PhD, Politics, University of Leeds and associate in the Nuclear Policy Program at the Carnegie Endowment. March 22, 2012, “Global Non-Proliferation and the Taiwan Dilemma”, Global Asia, http://carnegieendowment.org/2012/03/22/global-non-proliferation-and-taiwan-dilemma</w:t>
      </w:r>
    </w:p>
    <w:p w14:paraId="357E13C9" w14:textId="77777777" w:rsidR="00191813" w:rsidRDefault="00191813" w:rsidP="00191813">
      <w:pPr>
        <w:spacing w:line="383" w:lineRule="atLeast"/>
        <w:rPr>
          <w:rStyle w:val="StyleBoldUnderline"/>
        </w:rPr>
      </w:pPr>
      <w:r w:rsidRPr="0032741D">
        <w:rPr>
          <w:rStyle w:val="Emphasis"/>
          <w:highlight w:val="cyan"/>
        </w:rPr>
        <w:t>Taiwan is critical to the global non-proliferation regime</w:t>
      </w:r>
      <w:r w:rsidRPr="0032741D">
        <w:rPr>
          <w:rStyle w:val="StyleBoldUnderline"/>
          <w:highlight w:val="cyan"/>
        </w:rPr>
        <w:t xml:space="preserve"> for a number of reasons</w:t>
      </w:r>
      <w:r w:rsidRPr="0032741D">
        <w:rPr>
          <w:rStyle w:val="StyleBoldUnderline"/>
        </w:rPr>
        <w:t xml:space="preserve">. First, </w:t>
      </w:r>
      <w:r w:rsidRPr="0032741D">
        <w:rPr>
          <w:rStyle w:val="StyleBoldUnderline"/>
          <w:highlight w:val="cyan"/>
        </w:rPr>
        <w:t>Taiwan is one of the world’s leading producers of dual-use</w:t>
      </w:r>
      <w:r w:rsidRPr="0032741D">
        <w:rPr>
          <w:rStyle w:val="StyleBoldUnderline"/>
        </w:rPr>
        <w:t xml:space="preserve">, high-tech </w:t>
      </w:r>
      <w:r w:rsidRPr="0032741D">
        <w:rPr>
          <w:rStyle w:val="StyleBoldUnderline"/>
          <w:highlight w:val="cyan"/>
        </w:rPr>
        <w:t>materials and technologies</w:t>
      </w:r>
      <w:r w:rsidRPr="0032741D">
        <w:rPr>
          <w:rStyle w:val="StyleBoldUnderline"/>
        </w:rPr>
        <w:t xml:space="preserve">. While </w:t>
      </w:r>
      <w:r w:rsidRPr="0032741D">
        <w:rPr>
          <w:rStyle w:val="StyleBoldUnderline"/>
          <w:highlight w:val="cyan"/>
        </w:rPr>
        <w:t>these materials</w:t>
      </w:r>
      <w:r w:rsidRPr="0032741D">
        <w:rPr>
          <w:rStyle w:val="StyleBoldUnderline"/>
        </w:rPr>
        <w:t xml:space="preserve"> and technologies </w:t>
      </w:r>
      <w:r w:rsidRPr="0032741D">
        <w:rPr>
          <w:rStyle w:val="StyleBoldUnderline"/>
          <w:highlight w:val="cyan"/>
        </w:rPr>
        <w:t>are</w:t>
      </w:r>
      <w:r w:rsidRPr="0032741D">
        <w:rPr>
          <w:rStyle w:val="StyleBoldUnderline"/>
        </w:rPr>
        <w:t xml:space="preserve"> indispensable </w:t>
      </w:r>
      <w:r w:rsidRPr="0032741D">
        <w:rPr>
          <w:rStyle w:val="StyleBoldUnderline"/>
          <w:highlight w:val="cyan"/>
        </w:rPr>
        <w:t>for many peaceful purposes</w:t>
      </w:r>
      <w:r w:rsidRPr="0032741D">
        <w:rPr>
          <w:rStyle w:val="StyleBoldUnderline"/>
        </w:rPr>
        <w:t xml:space="preserve">, </w:t>
      </w:r>
      <w:r w:rsidRPr="0032741D">
        <w:rPr>
          <w:rStyle w:val="StyleBoldUnderline"/>
          <w:highlight w:val="cyan"/>
        </w:rPr>
        <w:t>some can</w:t>
      </w:r>
      <w:r w:rsidRPr="0032741D">
        <w:rPr>
          <w:rStyle w:val="StyleBoldUnderline"/>
        </w:rPr>
        <w:t xml:space="preserve"> also </w:t>
      </w:r>
      <w:r w:rsidRPr="0032741D">
        <w:rPr>
          <w:rStyle w:val="StyleBoldUnderline"/>
          <w:highlight w:val="cyan"/>
        </w:rPr>
        <w:t>benefit WMD programs</w:t>
      </w:r>
      <w:r w:rsidRPr="0032741D">
        <w:rPr>
          <w:rStyle w:val="StyleBoldUnderline"/>
        </w:rPr>
        <w:t>. For example, Taiwan is the world’s leading producer of semi-conductor material, which is used to produce computers, telephones and radios, but can also be used for nuclear weapons and missile programs.</w:t>
      </w:r>
      <w:r w:rsidRPr="0032741D">
        <w:rPr>
          <w:rFonts w:asciiTheme="minorHAnsi" w:eastAsia="Times New Roman" w:hAnsiTheme="minorHAnsi" w:cs="Times New Roman"/>
          <w:color w:val="333333"/>
          <w:sz w:val="16"/>
          <w:szCs w:val="26"/>
        </w:rPr>
        <w:t xml:space="preserve"> </w:t>
      </w:r>
      <w:proofErr w:type="gramStart"/>
      <w:r w:rsidRPr="0032741D">
        <w:rPr>
          <w:rFonts w:asciiTheme="minorHAnsi" w:eastAsia="Times New Roman" w:hAnsiTheme="minorHAnsi" w:cs="Times New Roman"/>
          <w:color w:val="333333"/>
          <w:sz w:val="16"/>
          <w:szCs w:val="26"/>
        </w:rPr>
        <w:t>In one example from 2006-2007, the Royal Team Corporation, a Taiwanese trading company, carried out 14 transactions to supply precision machinery workstation computers to North Korea.</w:t>
      </w:r>
      <w:proofErr w:type="gramEnd"/>
      <w:r w:rsidRPr="0032741D">
        <w:rPr>
          <w:rFonts w:asciiTheme="minorHAnsi" w:eastAsia="Times New Roman" w:hAnsiTheme="minorHAnsi" w:cs="Times New Roman"/>
          <w:color w:val="333333"/>
          <w:sz w:val="16"/>
          <w:szCs w:val="26"/>
        </w:rPr>
        <w:t xml:space="preserve"> The equipment, it turned out, was destined for North Korea’s missile and nuclear weapon programs.</w:t>
      </w:r>
      <w:hyperlink r:id="rId29" w:anchor="1" w:history="1">
        <w:r w:rsidRPr="0032741D">
          <w:rPr>
            <w:rFonts w:asciiTheme="minorHAnsi" w:eastAsia="Times New Roman" w:hAnsiTheme="minorHAnsi" w:cs="Times New Roman"/>
            <w:color w:val="3D71B7"/>
            <w:sz w:val="19"/>
            <w:szCs w:val="19"/>
            <w:u w:val="single"/>
            <w:bdr w:val="none" w:sz="0" w:space="0" w:color="auto" w:frame="1"/>
            <w:vertAlign w:val="superscript"/>
          </w:rPr>
          <w:t>1</w:t>
        </w:r>
      </w:hyperlink>
      <w:r w:rsidRPr="0032741D">
        <w:rPr>
          <w:rFonts w:asciiTheme="minorHAnsi" w:eastAsia="Times New Roman" w:hAnsiTheme="minorHAnsi" w:cs="Times New Roman"/>
          <w:sz w:val="16"/>
        </w:rPr>
        <w:t xml:space="preserve"> </w:t>
      </w:r>
      <w:r w:rsidRPr="0032741D">
        <w:rPr>
          <w:sz w:val="16"/>
        </w:rPr>
        <w:t>Taiwan can also serve as a transit point for WMD-sensitive transfers.</w:t>
      </w:r>
      <w:r w:rsidRPr="0032741D">
        <w:rPr>
          <w:rFonts w:asciiTheme="minorHAnsi" w:eastAsia="Times New Roman" w:hAnsiTheme="minorHAnsi" w:cs="Times New Roman"/>
          <w:color w:val="333333"/>
          <w:sz w:val="16"/>
          <w:szCs w:val="26"/>
        </w:rPr>
        <w:t xml:space="preserve"> </w:t>
      </w:r>
      <w:r w:rsidRPr="0032741D">
        <w:rPr>
          <w:rStyle w:val="StyleBoldUnderline"/>
        </w:rPr>
        <w:t xml:space="preserve">For example, in a case that became public in 2006, </w:t>
      </w:r>
      <w:proofErr w:type="spellStart"/>
      <w:r w:rsidRPr="0032741D">
        <w:rPr>
          <w:rStyle w:val="StyleBoldUnderline"/>
        </w:rPr>
        <w:t>Meisho</w:t>
      </w:r>
      <w:proofErr w:type="spellEnd"/>
      <w:r w:rsidRPr="0032741D">
        <w:rPr>
          <w:rStyle w:val="StyleBoldUnderline"/>
        </w:rPr>
        <w:t xml:space="preserve"> Yoko, a Tokyo-based company, exported freeze-drying equipment that could be used in bio-warfare applications to North Korea. </w:t>
      </w:r>
      <w:proofErr w:type="spellStart"/>
      <w:r w:rsidRPr="0032741D">
        <w:rPr>
          <w:rStyle w:val="StyleBoldUnderline"/>
        </w:rPr>
        <w:t>Meisho</w:t>
      </w:r>
      <w:proofErr w:type="spellEnd"/>
      <w:r w:rsidRPr="0032741D">
        <w:rPr>
          <w:rStyle w:val="StyleBoldUnderline"/>
        </w:rPr>
        <w:t xml:space="preserve"> Yoko exported the equipment via a trading company in Taiwan</w:t>
      </w:r>
      <w:r w:rsidRPr="0032741D">
        <w:rPr>
          <w:rFonts w:asciiTheme="minorHAnsi" w:eastAsia="Times New Roman" w:hAnsiTheme="minorHAnsi" w:cs="Times New Roman"/>
          <w:color w:val="333333"/>
          <w:sz w:val="16"/>
          <w:szCs w:val="26"/>
        </w:rPr>
        <w:t>.</w:t>
      </w:r>
      <w:hyperlink r:id="rId30" w:anchor="2" w:history="1">
        <w:r w:rsidRPr="0032741D">
          <w:rPr>
            <w:rFonts w:asciiTheme="minorHAnsi" w:eastAsia="Times New Roman" w:hAnsiTheme="minorHAnsi" w:cs="Times New Roman"/>
            <w:color w:val="3D71B7"/>
            <w:sz w:val="16"/>
            <w:szCs w:val="19"/>
            <w:u w:val="single"/>
            <w:bdr w:val="none" w:sz="0" w:space="0" w:color="auto" w:frame="1"/>
            <w:vertAlign w:val="superscript"/>
          </w:rPr>
          <w:t>2</w:t>
        </w:r>
        <w:r w:rsidRPr="0032741D">
          <w:rPr>
            <w:rFonts w:asciiTheme="minorHAnsi" w:eastAsia="Times New Roman" w:hAnsiTheme="minorHAnsi" w:cs="Times New Roman"/>
            <w:color w:val="3D71B7"/>
            <w:sz w:val="16"/>
            <w:szCs w:val="26"/>
            <w:bdr w:val="none" w:sz="0" w:space="0" w:color="auto" w:frame="1"/>
          </w:rPr>
          <w:t xml:space="preserve"> </w:t>
        </w:r>
      </w:hyperlink>
      <w:r w:rsidRPr="0032741D">
        <w:rPr>
          <w:rFonts w:asciiTheme="minorHAnsi" w:eastAsia="Times New Roman" w:hAnsiTheme="minorHAnsi" w:cs="Times New Roman"/>
          <w:color w:val="333333"/>
          <w:sz w:val="16"/>
          <w:szCs w:val="26"/>
        </w:rPr>
        <w:t>In another case, the Japanese company, Tokyo Vacuum, exported vacuum pumps, which are controlled items, to North Korea via a Taiwanese company called Transmeritis.</w:t>
      </w:r>
      <w:hyperlink r:id="rId31" w:anchor="3" w:history="1">
        <w:r w:rsidRPr="0032741D">
          <w:rPr>
            <w:rFonts w:asciiTheme="minorHAnsi" w:eastAsia="Times New Roman" w:hAnsiTheme="minorHAnsi" w:cs="Times New Roman"/>
            <w:color w:val="3D71B7"/>
            <w:sz w:val="19"/>
            <w:szCs w:val="19"/>
            <w:u w:val="single"/>
            <w:bdr w:val="none" w:sz="0" w:space="0" w:color="auto" w:frame="1"/>
            <w:vertAlign w:val="superscript"/>
          </w:rPr>
          <w:t>3</w:t>
        </w:r>
      </w:hyperlink>
      <w:r w:rsidRPr="0032741D">
        <w:rPr>
          <w:rFonts w:asciiTheme="minorHAnsi" w:eastAsia="Times New Roman" w:hAnsiTheme="minorHAnsi" w:cs="Times New Roman"/>
          <w:color w:val="333333"/>
          <w:sz w:val="16"/>
          <w:szCs w:val="26"/>
        </w:rPr>
        <w:t xml:space="preserve"> </w:t>
      </w:r>
      <w:r w:rsidRPr="0032741D">
        <w:rPr>
          <w:rStyle w:val="StyleBoldUnderline"/>
          <w:highlight w:val="cyan"/>
        </w:rPr>
        <w:t>These cases serve as a reminder that the non-proliferation challenge facing the Taiwanese government is not an abstract one.</w:t>
      </w:r>
      <w:r w:rsidRPr="0032741D">
        <w:rPr>
          <w:rStyle w:val="StyleBoldUnderline"/>
        </w:rPr>
        <w:t xml:space="preserve"> </w:t>
      </w:r>
      <w:r w:rsidRPr="0032741D">
        <w:rPr>
          <w:rStyle w:val="StyleBoldUnderline"/>
          <w:highlight w:val="cyan"/>
        </w:rPr>
        <w:t>Taiwan’s geographic location makes it one of the world’s key</w:t>
      </w:r>
      <w:r w:rsidRPr="0032741D">
        <w:rPr>
          <w:rStyle w:val="StyleBoldUnderline"/>
        </w:rPr>
        <w:t xml:space="preserve"> transit and </w:t>
      </w:r>
      <w:r w:rsidRPr="0032741D">
        <w:rPr>
          <w:rStyle w:val="StyleBoldUnderline"/>
          <w:highlight w:val="cyan"/>
        </w:rPr>
        <w:t>trans-shipment hubs</w:t>
      </w:r>
      <w:r w:rsidRPr="0032741D">
        <w:rPr>
          <w:rStyle w:val="StyleBoldUnderline"/>
        </w:rPr>
        <w:t xml:space="preserve"> for commodities, in general. As such, </w:t>
      </w:r>
      <w:r w:rsidRPr="0032741D">
        <w:rPr>
          <w:rStyle w:val="StyleBoldUnderline"/>
          <w:highlight w:val="cyan"/>
        </w:rPr>
        <w:t>Taiwan deals with</w:t>
      </w:r>
      <w:r w:rsidRPr="0032741D">
        <w:rPr>
          <w:rStyle w:val="StyleBoldUnderline"/>
        </w:rPr>
        <w:t xml:space="preserve"> </w:t>
      </w:r>
      <w:r w:rsidRPr="0032741D">
        <w:rPr>
          <w:rStyle w:val="StyleBoldUnderline"/>
          <w:highlight w:val="cyan"/>
        </w:rPr>
        <w:t>high volumes of cargo at its ports, rendering it susceptible to malicious actors that</w:t>
      </w:r>
      <w:r w:rsidRPr="0032741D">
        <w:rPr>
          <w:rStyle w:val="StyleBoldUnderline"/>
        </w:rPr>
        <w:t xml:space="preserve"> seek to </w:t>
      </w:r>
      <w:r w:rsidRPr="0032741D">
        <w:rPr>
          <w:rStyle w:val="StyleBoldUnderline"/>
          <w:highlight w:val="cyan"/>
        </w:rPr>
        <w:t xml:space="preserve">smuggle WMD. </w:t>
      </w:r>
      <w:r w:rsidRPr="0032741D">
        <w:rPr>
          <w:rStyle w:val="Emphasis"/>
          <w:highlight w:val="cyan"/>
        </w:rPr>
        <w:t xml:space="preserve">Taiwan’s commitment to securing its ports from being used for WMD transfers is an important </w:t>
      </w:r>
      <w:r w:rsidRPr="0032741D">
        <w:rPr>
          <w:rStyle w:val="StyleBoldUnderline"/>
          <w:highlight w:val="cyan"/>
        </w:rPr>
        <w:t xml:space="preserve">component of the world’s fight </w:t>
      </w:r>
      <w:r w:rsidRPr="0032741D">
        <w:rPr>
          <w:rStyle w:val="Emphasis"/>
          <w:highlight w:val="cyan"/>
        </w:rPr>
        <w:t>against WMD proliferation</w:t>
      </w:r>
      <w:r w:rsidRPr="0032741D">
        <w:rPr>
          <w:rFonts w:asciiTheme="minorHAnsi" w:eastAsia="Times New Roman" w:hAnsiTheme="minorHAnsi" w:cs="Times New Roman"/>
          <w:color w:val="333333"/>
          <w:sz w:val="16"/>
          <w:szCs w:val="26"/>
        </w:rPr>
        <w:t xml:space="preserve">. </w:t>
      </w:r>
      <w:r w:rsidRPr="0032741D">
        <w:rPr>
          <w:rStyle w:val="StyleBoldUnderline"/>
        </w:rPr>
        <w:t>Taiwan is also among the countries that have advanced nuclear power programs. Universally, nuclear power programs have inherent proliferation risks</w:t>
      </w:r>
      <w:r w:rsidRPr="0032741D">
        <w:rPr>
          <w:rFonts w:asciiTheme="minorHAnsi" w:eastAsia="Times New Roman" w:hAnsiTheme="minorHAnsi" w:cs="Times New Roman"/>
          <w:color w:val="333333"/>
          <w:sz w:val="16"/>
          <w:szCs w:val="26"/>
        </w:rPr>
        <w:t>. On the one hand, mastering certain elements of the nuclear fuel production process, such as uranium enrichment and spent fuel reprocessing, gives countries the capability to produce nuclear material for a weapons program;</w:t>
      </w:r>
      <w:hyperlink r:id="rId32" w:anchor="4" w:history="1">
        <w:r w:rsidRPr="0032741D">
          <w:rPr>
            <w:rFonts w:asciiTheme="minorHAnsi" w:eastAsia="Times New Roman" w:hAnsiTheme="minorHAnsi" w:cs="Times New Roman"/>
            <w:color w:val="3D71B7"/>
            <w:sz w:val="19"/>
            <w:szCs w:val="19"/>
            <w:u w:val="single"/>
            <w:bdr w:val="none" w:sz="0" w:space="0" w:color="auto" w:frame="1"/>
            <w:vertAlign w:val="superscript"/>
          </w:rPr>
          <w:t>4</w:t>
        </w:r>
      </w:hyperlink>
      <w:r w:rsidRPr="0032741D">
        <w:rPr>
          <w:rFonts w:asciiTheme="minorHAnsi" w:eastAsia="Times New Roman" w:hAnsiTheme="minorHAnsi" w:cs="Times New Roman"/>
          <w:color w:val="333333"/>
          <w:sz w:val="16"/>
          <w:szCs w:val="26"/>
        </w:rPr>
        <w:t xml:space="preserve">on the other hand, peaceful nuclear energy programs rely on material and technology that is by definition dual-use in nature. </w:t>
      </w:r>
      <w:r w:rsidRPr="0032741D">
        <w:rPr>
          <w:rStyle w:val="StyleBoldUnderline"/>
        </w:rPr>
        <w:t>Although Taiwan currently does not enrich uranium or reprocess spent fuel, it does plan to further expand its nuclear energy program and will therefore continue to rely on proliferation-sensitive materials and technologies.</w:t>
      </w:r>
    </w:p>
    <w:p w14:paraId="40C9CA6E" w14:textId="77777777" w:rsidR="00191813" w:rsidRDefault="00191813" w:rsidP="00191813">
      <w:pPr>
        <w:spacing w:line="383" w:lineRule="atLeast"/>
        <w:rPr>
          <w:rStyle w:val="StyleBoldUnderline"/>
        </w:rPr>
      </w:pPr>
    </w:p>
    <w:p w14:paraId="1867B195" w14:textId="77777777" w:rsidR="00191813" w:rsidRPr="002E6CA2" w:rsidRDefault="00191813" w:rsidP="00191813">
      <w:pPr>
        <w:pStyle w:val="Heading4"/>
      </w:pPr>
      <w:proofErr w:type="spellStart"/>
      <w:r>
        <w:t>Prolif</w:t>
      </w:r>
      <w:proofErr w:type="spellEnd"/>
      <w:r>
        <w:t xml:space="preserve"> causes extinction</w:t>
      </w:r>
    </w:p>
    <w:p w14:paraId="5D146FE1" w14:textId="77777777" w:rsidR="00191813" w:rsidRPr="002E6CA2" w:rsidRDefault="00191813" w:rsidP="00191813">
      <w:pPr>
        <w:rPr>
          <w:rFonts w:asciiTheme="minorHAnsi" w:hAnsiTheme="minorHAnsi" w:cstheme="minorHAnsi"/>
        </w:rPr>
      </w:pPr>
      <w:proofErr w:type="spellStart"/>
      <w:r w:rsidRPr="00A55826">
        <w:rPr>
          <w:rStyle w:val="StyleStyleBold12pt"/>
        </w:rPr>
        <w:t>Utgoff</w:t>
      </w:r>
      <w:proofErr w:type="spellEnd"/>
      <w:r w:rsidRPr="00A55826">
        <w:rPr>
          <w:rStyle w:val="StyleStyleBold12pt"/>
        </w:rPr>
        <w:t xml:space="preserve"> ‘2,</w:t>
      </w:r>
      <w:r w:rsidRPr="002E6CA2">
        <w:rPr>
          <w:rFonts w:asciiTheme="minorHAnsi" w:hAnsiTheme="minorHAnsi" w:cstheme="minorHAnsi"/>
        </w:rPr>
        <w:t xml:space="preserve"> Deputy Director of Strategy, Forces, and Resources Division of Institute for Defense Analysis</w:t>
      </w:r>
    </w:p>
    <w:p w14:paraId="7414E0E7" w14:textId="77777777" w:rsidR="00191813" w:rsidRPr="002E6CA2" w:rsidRDefault="00191813" w:rsidP="00191813">
      <w:pPr>
        <w:rPr>
          <w:rFonts w:asciiTheme="minorHAnsi" w:hAnsiTheme="minorHAnsi" w:cstheme="minorHAnsi"/>
        </w:rPr>
      </w:pPr>
      <w:r w:rsidRPr="002E6CA2">
        <w:rPr>
          <w:rFonts w:asciiTheme="minorHAnsi" w:hAnsiTheme="minorHAnsi" w:cstheme="minorHAnsi"/>
          <w:kern w:val="32"/>
        </w:rPr>
        <w:t xml:space="preserve">[Victor A., “Proliferation, Missile </w:t>
      </w:r>
      <w:proofErr w:type="spellStart"/>
      <w:r w:rsidRPr="002E6CA2">
        <w:rPr>
          <w:rFonts w:asciiTheme="minorHAnsi" w:hAnsiTheme="minorHAnsi" w:cstheme="minorHAnsi"/>
          <w:kern w:val="32"/>
        </w:rPr>
        <w:t>Defence</w:t>
      </w:r>
      <w:proofErr w:type="spellEnd"/>
      <w:r w:rsidRPr="002E6CA2">
        <w:rPr>
          <w:rFonts w:asciiTheme="minorHAnsi" w:hAnsiTheme="minorHAnsi" w:cstheme="minorHAnsi"/>
          <w:kern w:val="32"/>
        </w:rPr>
        <w:t xml:space="preserve"> and American Ambitions,” </w:t>
      </w:r>
      <w:r w:rsidRPr="002E6CA2">
        <w:rPr>
          <w:rFonts w:asciiTheme="minorHAnsi" w:hAnsiTheme="minorHAnsi" w:cstheme="minorHAnsi"/>
          <w:i/>
          <w:iCs/>
          <w:kern w:val="32"/>
        </w:rPr>
        <w:t xml:space="preserve">Survival, </w:t>
      </w:r>
      <w:proofErr w:type="gramStart"/>
      <w:r w:rsidRPr="002E6CA2">
        <w:rPr>
          <w:rFonts w:asciiTheme="minorHAnsi" w:hAnsiTheme="minorHAnsi" w:cstheme="minorHAnsi"/>
          <w:kern w:val="32"/>
        </w:rPr>
        <w:t>Summer</w:t>
      </w:r>
      <w:proofErr w:type="gramEnd"/>
      <w:r w:rsidRPr="002E6CA2">
        <w:rPr>
          <w:rFonts w:asciiTheme="minorHAnsi" w:hAnsiTheme="minorHAnsi" w:cstheme="minorHAnsi"/>
          <w:kern w:val="32"/>
        </w:rPr>
        <w:t>, p. 87-90]</w:t>
      </w:r>
    </w:p>
    <w:p w14:paraId="6004F9C6" w14:textId="77777777" w:rsidR="00191813" w:rsidRPr="002E6CA2" w:rsidRDefault="00191813" w:rsidP="00191813">
      <w:pPr>
        <w:rPr>
          <w:rFonts w:asciiTheme="minorHAnsi" w:hAnsiTheme="minorHAnsi" w:cstheme="minorHAnsi"/>
          <w:sz w:val="16"/>
        </w:rPr>
      </w:pPr>
      <w:r w:rsidRPr="002E6CA2">
        <w:rPr>
          <w:rFonts w:asciiTheme="minorHAnsi" w:hAnsiTheme="minorHAnsi" w:cstheme="minorHAnsi"/>
          <w:sz w:val="16"/>
        </w:rPr>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w:t>
      </w:r>
      <w:proofErr w:type="spellStart"/>
      <w:r w:rsidRPr="002E6CA2">
        <w:rPr>
          <w:rFonts w:asciiTheme="minorHAnsi" w:hAnsiTheme="minorHAnsi" w:cstheme="minorHAnsi"/>
          <w:sz w:val="16"/>
        </w:rPr>
        <w:t>programmes</w:t>
      </w:r>
      <w:proofErr w:type="spellEnd"/>
      <w:r w:rsidRPr="002E6CA2">
        <w:rPr>
          <w:rFonts w:asciiTheme="minorHAnsi" w:hAnsiTheme="minorHAnsi" w:cstheme="minorHAnsi"/>
          <w:sz w:val="16"/>
        </w:rPr>
        <w:t xml:space="preserve"> by North Korea, Iran and Iraq, all involve states in the opposite situation: all judged that they faced serious military opposition and had little prospect of establishing a reliable supporting alliance with a suitably strong, nuclear-armed state. What would await the world if strong protectors, especially the United States, were [was] no longer seen as willing to protect states from nuclear-backed aggression? At least</w:t>
      </w:r>
      <w:r w:rsidRPr="002E6CA2">
        <w:rPr>
          <w:rFonts w:asciiTheme="minorHAnsi" w:hAnsiTheme="minorHAnsi" w:cstheme="minorHAnsi"/>
          <w:sz w:val="14"/>
        </w:rPr>
        <w:t xml:space="preserve"> </w:t>
      </w:r>
      <w:r w:rsidRPr="002E6CA2">
        <w:rPr>
          <w:rFonts w:asciiTheme="minorHAnsi" w:hAnsiTheme="minorHAnsi" w:cstheme="minorHAnsi"/>
          <w:sz w:val="16"/>
        </w:rPr>
        <w:t>a few additional states</w:t>
      </w:r>
      <w:r w:rsidRPr="002E6CA2">
        <w:rPr>
          <w:rFonts w:asciiTheme="minorHAnsi" w:hAnsiTheme="minorHAnsi" w:cstheme="minorHAnsi"/>
          <w:b/>
          <w:bCs/>
        </w:rPr>
        <w:t xml:space="preserve"> </w:t>
      </w:r>
      <w:r w:rsidRPr="002E6CA2">
        <w:rPr>
          <w:rFonts w:asciiTheme="minorHAnsi" w:hAnsiTheme="minorHAnsi" w:cstheme="minorHAnsi"/>
          <w:sz w:val="14"/>
        </w:rPr>
        <w:t xml:space="preserve">would </w:t>
      </w:r>
      <w:r w:rsidRPr="002E6CA2">
        <w:rPr>
          <w:rFonts w:asciiTheme="minorHAnsi" w:hAnsiTheme="minorHAnsi" w:cstheme="minorHAnsi"/>
          <w:sz w:val="16"/>
        </w:rPr>
        <w:t>begin to build</w:t>
      </w:r>
      <w:r w:rsidRPr="002E6CA2">
        <w:rPr>
          <w:rFonts w:asciiTheme="minorHAnsi" w:hAnsiTheme="minorHAnsi" w:cstheme="minorHAnsi"/>
          <w:b/>
          <w:bCs/>
        </w:rPr>
        <w:t xml:space="preserve"> </w:t>
      </w:r>
      <w:r w:rsidRPr="002E6CA2">
        <w:rPr>
          <w:rFonts w:asciiTheme="minorHAnsi" w:hAnsiTheme="minorHAnsi" w:cstheme="minorHAnsi"/>
          <w:sz w:val="14"/>
        </w:rPr>
        <w:t xml:space="preserve">their own </w:t>
      </w:r>
      <w:r w:rsidRPr="002E6CA2">
        <w:rPr>
          <w:rFonts w:asciiTheme="minorHAnsi" w:hAnsiTheme="minorHAnsi" w:cstheme="minorHAnsi"/>
          <w:sz w:val="16"/>
        </w:rPr>
        <w:t>nuclear weapons</w:t>
      </w:r>
      <w:r w:rsidRPr="002E6CA2">
        <w:rPr>
          <w:rFonts w:asciiTheme="minorHAnsi" w:hAnsiTheme="minorHAnsi" w:cstheme="minorHAnsi"/>
          <w:b/>
          <w:bCs/>
        </w:rPr>
        <w:t xml:space="preserve"> </w:t>
      </w:r>
      <w:r w:rsidRPr="002E6CA2">
        <w:rPr>
          <w:rFonts w:asciiTheme="minorHAnsi" w:hAnsiTheme="minorHAnsi" w:cstheme="minorHAnsi"/>
          <w:sz w:val="14"/>
        </w:rPr>
        <w:t xml:space="preserve">and the means to deliver them to distant targets, and </w:t>
      </w:r>
      <w:r w:rsidRPr="002E6CA2">
        <w:rPr>
          <w:rFonts w:asciiTheme="minorHAnsi" w:hAnsiTheme="minorHAnsi" w:cstheme="minorHAnsi"/>
          <w:sz w:val="16"/>
        </w:rPr>
        <w:t>these initiatives would spur increasing numbers of the world’s capable states to follow suit</w:t>
      </w:r>
      <w:r w:rsidRPr="002E6CA2">
        <w:rPr>
          <w:rFonts w:asciiTheme="minorHAnsi" w:hAnsiTheme="minorHAnsi" w:cstheme="minorHAnsi"/>
          <w:sz w:val="14"/>
        </w:rPr>
        <w:t xml:space="preserve">. Restraint would seem ever less necessary and ever more dangerous. Meanwhile, more states are becoming capable of building nuclear weapons and long-range missiles. Many, perhaps most, of the world’s states are becoming sufficiency wealthy, and the technology for building nuclear forces continues to improve and spread. Finally, it seems highly likely that at some point, halting proliferation will come to be seen as a lost cause and the restraints on it will disappear. Once that happens, </w:t>
      </w:r>
      <w:r w:rsidRPr="002E6CA2">
        <w:rPr>
          <w:rStyle w:val="UnderlineChar"/>
          <w:rFonts w:asciiTheme="minorHAnsi" w:hAnsiTheme="minorHAnsi" w:cstheme="minorHAnsi"/>
        </w:rPr>
        <w:t>the transition to a highly proliferated world would probably be very rapid</w:t>
      </w:r>
      <w:r w:rsidRPr="002E6CA2">
        <w:rPr>
          <w:rFonts w:asciiTheme="minorHAnsi" w:hAnsiTheme="minorHAnsi" w:cstheme="minorHAnsi"/>
          <w:sz w:val="14"/>
        </w:rPr>
        <w:t xml:space="preserve">. While some regions might be able to hold the line for a time, </w:t>
      </w:r>
      <w:r w:rsidRPr="002E6CA2">
        <w:rPr>
          <w:rFonts w:asciiTheme="minorHAnsi" w:hAnsiTheme="minorHAnsi" w:cstheme="minorHAnsi"/>
          <w:b/>
          <w:bCs/>
          <w:highlight w:val="yellow"/>
          <w:u w:val="single"/>
        </w:rPr>
        <w:t>the threats posed by wildfire proliferation</w:t>
      </w:r>
      <w:r w:rsidRPr="002E6CA2">
        <w:rPr>
          <w:rFonts w:asciiTheme="minorHAnsi" w:hAnsiTheme="minorHAnsi" w:cstheme="minorHAnsi"/>
          <w:b/>
          <w:bCs/>
          <w:highlight w:val="yellow"/>
        </w:rPr>
        <w:t xml:space="preserve"> </w:t>
      </w:r>
      <w:r w:rsidRPr="002E6CA2">
        <w:rPr>
          <w:rFonts w:asciiTheme="minorHAnsi" w:hAnsiTheme="minorHAnsi" w:cstheme="minorHAnsi"/>
          <w:sz w:val="14"/>
          <w:highlight w:val="yellow"/>
        </w:rPr>
        <w:t xml:space="preserve">in most other areas </w:t>
      </w:r>
      <w:r w:rsidRPr="002E6CA2">
        <w:rPr>
          <w:rFonts w:asciiTheme="minorHAnsi" w:hAnsiTheme="minorHAnsi" w:cstheme="minorHAnsi"/>
          <w:b/>
          <w:bCs/>
          <w:highlight w:val="yellow"/>
          <w:u w:val="single"/>
        </w:rPr>
        <w:t>could create pressures that would finally overcome all restraint</w:t>
      </w:r>
      <w:r w:rsidRPr="002E6CA2">
        <w:rPr>
          <w:rFonts w:asciiTheme="minorHAnsi" w:hAnsiTheme="minorHAnsi" w:cstheme="minorHAnsi"/>
          <w:b/>
          <w:bCs/>
          <w:highlight w:val="yellow"/>
        </w:rPr>
        <w:t>.</w:t>
      </w:r>
      <w:r w:rsidRPr="002E6CA2">
        <w:rPr>
          <w:rFonts w:asciiTheme="minorHAnsi" w:hAnsiTheme="minorHAnsi" w:cstheme="minorHAnsi"/>
          <w:sz w:val="14"/>
        </w:rPr>
        <w:t xml:space="preserve"> 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2E6CA2">
        <w:rPr>
          <w:rFonts w:asciiTheme="minorHAnsi" w:hAnsiTheme="minorHAnsi" w:cstheme="minorHAnsi"/>
          <w:sz w:val="16"/>
        </w:rPr>
        <w:t>the dynamics of getting to a highly proliferated world could be very dangerous</w:t>
      </w:r>
      <w:r w:rsidRPr="002E6CA2">
        <w:rPr>
          <w:rFonts w:asciiTheme="minorHAnsi" w:hAnsiTheme="minorHAnsi" w:cstheme="minorHAnsi"/>
          <w:b/>
          <w:bCs/>
          <w:sz w:val="14"/>
          <w:u w:val="single"/>
        </w:rPr>
        <w:t>.</w:t>
      </w:r>
      <w:r w:rsidRPr="002E6CA2">
        <w:rPr>
          <w:rFonts w:asciiTheme="minorHAnsi" w:hAnsiTheme="minorHAnsi" w:cstheme="minorHAnsi"/>
          <w:sz w:val="14"/>
        </w:rPr>
        <w:t xml:space="preserve"> Proliferating states will feel great pressures to obtain nuclear weapons and delivery systems before any potential opponent does. </w:t>
      </w:r>
      <w:r w:rsidRPr="002E6CA2">
        <w:rPr>
          <w:rFonts w:asciiTheme="minorHAnsi" w:hAnsiTheme="minorHAnsi" w:cstheme="minorHAnsi"/>
          <w:b/>
          <w:bCs/>
          <w:highlight w:val="yellow"/>
          <w:u w:val="single"/>
        </w:rPr>
        <w:t>Those who succeed in outracing an opponent may consider preemptive nuclear war before the opponent becomes capable of nuclear retaliation</w:t>
      </w:r>
      <w:r w:rsidRPr="002E6CA2">
        <w:rPr>
          <w:rFonts w:asciiTheme="minorHAnsi" w:hAnsiTheme="minorHAnsi" w:cstheme="minorHAnsi"/>
          <w:sz w:val="14"/>
        </w:rPr>
        <w:t xml:space="preserve">. </w:t>
      </w:r>
      <w:r w:rsidRPr="002E6CA2">
        <w:rPr>
          <w:rFonts w:asciiTheme="minorHAnsi" w:hAnsiTheme="minorHAnsi" w:cstheme="minorHAnsi"/>
          <w:sz w:val="16"/>
        </w:rPr>
        <w:t xml:space="preserve">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w:t>
      </w:r>
      <w:proofErr w:type="gramStart"/>
      <w:r w:rsidRPr="002E6CA2">
        <w:rPr>
          <w:rFonts w:asciiTheme="minorHAnsi" w:hAnsiTheme="minorHAnsi" w:cstheme="minorHAnsi"/>
          <w:sz w:val="16"/>
        </w:rPr>
        <w:t>Fifty or more nations capable of launching nuclear weapons means that the risk of nuclear accidents that could cause serious damage not only to their own populations and environments, but those of others, is hugely increased.</w:t>
      </w:r>
      <w:proofErr w:type="gramEnd"/>
      <w:r w:rsidRPr="002E6CA2">
        <w:rPr>
          <w:rFonts w:asciiTheme="minorHAnsi" w:hAnsiTheme="minorHAnsi" w:cstheme="minorHAnsi"/>
          <w:sz w:val="16"/>
        </w:rPr>
        <w:t xml:space="preserve"> The chances of such weapons failing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t>
      </w:r>
      <w:proofErr w:type="gramStart"/>
      <w:r w:rsidRPr="002E6CA2">
        <w:rPr>
          <w:rFonts w:asciiTheme="minorHAnsi" w:hAnsiTheme="minorHAnsi" w:cstheme="minorHAnsi"/>
          <w:sz w:val="16"/>
        </w:rPr>
        <w:t>Would</w:t>
      </w:r>
      <w:proofErr w:type="gramEnd"/>
      <w:r w:rsidRPr="002E6CA2">
        <w:rPr>
          <w:rFonts w:asciiTheme="minorHAnsi" w:hAnsiTheme="minorHAnsi" w:cstheme="minorHAnsi"/>
          <w:sz w:val="16"/>
        </w:rPr>
        <w:t xml:space="preserve">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2E6CA2">
        <w:rPr>
          <w:rFonts w:asciiTheme="minorHAnsi" w:hAnsiTheme="minorHAnsi" w:cstheme="minorHAnsi"/>
          <w:sz w:val="16"/>
        </w:rPr>
        <w:t>armoured</w:t>
      </w:r>
      <w:proofErr w:type="spellEnd"/>
      <w:r w:rsidRPr="002E6CA2">
        <w:rPr>
          <w:rFonts w:asciiTheme="minorHAnsi" w:hAnsiTheme="minorHAnsi" w:cstheme="minorHAnsi"/>
          <w:sz w:val="16"/>
        </w:rPr>
        <w:t xml:space="preserve"> attacks on the other.</w:t>
      </w:r>
      <w:r w:rsidRPr="002E6CA2">
        <w:rPr>
          <w:rFonts w:asciiTheme="minorHAnsi" w:hAnsiTheme="minorHAnsi" w:cstheme="minorHAnsi"/>
          <w:sz w:val="14"/>
        </w:rPr>
        <w:t xml:space="preserve"> </w:t>
      </w:r>
      <w:r w:rsidRPr="002E6CA2">
        <w:rPr>
          <w:rFonts w:asciiTheme="minorHAnsi" w:hAnsiTheme="minorHAnsi" w:cstheme="minorHAnsi"/>
          <w:sz w:val="16"/>
        </w:rPr>
        <w:t>Escalation of violence is also basic human nature.</w:t>
      </w:r>
      <w:r w:rsidRPr="002E6CA2">
        <w:rPr>
          <w:rFonts w:asciiTheme="minorHAnsi" w:hAnsiTheme="minorHAnsi" w:cstheme="minorHAnsi"/>
          <w:b/>
          <w:bCs/>
          <w:u w:val="single"/>
        </w:rPr>
        <w:t xml:space="preserve"> </w:t>
      </w:r>
      <w:r w:rsidRPr="002E6CA2">
        <w:rPr>
          <w:rFonts w:asciiTheme="minorHAnsi" w:hAnsiTheme="minorHAnsi" w:cstheme="minorHAnsi"/>
          <w:b/>
          <w:bCs/>
          <w:highlight w:val="yellow"/>
          <w:u w:val="single"/>
        </w:rPr>
        <w:t>Once the violence starts, retaliatory exchanges</w:t>
      </w:r>
      <w:r w:rsidRPr="002E6CA2">
        <w:rPr>
          <w:rFonts w:asciiTheme="minorHAnsi" w:hAnsiTheme="minorHAnsi" w:cstheme="minorHAnsi"/>
          <w:b/>
          <w:bCs/>
          <w:sz w:val="14"/>
          <w:u w:val="single"/>
        </w:rPr>
        <w:t xml:space="preserve"> </w:t>
      </w:r>
      <w:r w:rsidRPr="002E6CA2">
        <w:rPr>
          <w:rFonts w:asciiTheme="minorHAnsi" w:hAnsiTheme="minorHAnsi" w:cstheme="minorHAnsi"/>
          <w:sz w:val="14"/>
        </w:rPr>
        <w:t xml:space="preserve">of violent acts </w:t>
      </w:r>
      <w:r w:rsidRPr="002E6CA2">
        <w:rPr>
          <w:rFonts w:asciiTheme="minorHAnsi" w:hAnsiTheme="minorHAnsi" w:cstheme="minorHAnsi"/>
          <w:b/>
          <w:bCs/>
          <w:highlight w:val="yellow"/>
          <w:u w:val="single"/>
        </w:rPr>
        <w:t>can escalate to levels unimagined</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by the participants before hand. Intense and blinding anger is a common response to fear or humiliation or abuse. And such anger can lead us to impose on our opponents whatever levels of violence are readily accessible. In sum, </w:t>
      </w:r>
      <w:r w:rsidRPr="002E6CA2">
        <w:rPr>
          <w:rFonts w:asciiTheme="minorHAnsi" w:hAnsiTheme="minorHAnsi" w:cstheme="minorHAnsi"/>
          <w:b/>
          <w:bCs/>
          <w:highlight w:val="yellow"/>
          <w:u w:val="single"/>
        </w:rPr>
        <w:t>widespread proliferation is likely to lead to an occasional shoot-out with nuclear weapons</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and that such </w:t>
      </w:r>
      <w:r w:rsidRPr="002E6CA2">
        <w:rPr>
          <w:rFonts w:asciiTheme="minorHAnsi" w:hAnsiTheme="minorHAnsi" w:cstheme="minorHAnsi"/>
          <w:b/>
          <w:bCs/>
          <w:highlight w:val="yellow"/>
          <w:u w:val="single"/>
        </w:rPr>
        <w:t xml:space="preserve">shoot-outs will have a </w:t>
      </w:r>
      <w:proofErr w:type="gramStart"/>
      <w:r w:rsidRPr="002E6CA2">
        <w:rPr>
          <w:rFonts w:asciiTheme="minorHAnsi" w:hAnsiTheme="minorHAnsi" w:cstheme="minorHAnsi"/>
          <w:b/>
          <w:bCs/>
          <w:highlight w:val="yellow"/>
          <w:u w:val="single"/>
        </w:rPr>
        <w:t>substantial  probability</w:t>
      </w:r>
      <w:proofErr w:type="gramEnd"/>
      <w:r w:rsidRPr="002E6CA2">
        <w:rPr>
          <w:rFonts w:asciiTheme="minorHAnsi" w:hAnsiTheme="minorHAnsi" w:cstheme="minorHAnsi"/>
          <w:b/>
          <w:bCs/>
          <w:highlight w:val="yellow"/>
          <w:u w:val="single"/>
        </w:rPr>
        <w:t xml:space="preserve"> of escalating to the maximum destruction possible</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with the weapons at hand. Unless nuclear proliferation is stopped, </w:t>
      </w:r>
      <w:r w:rsidRPr="002E6CA2">
        <w:rPr>
          <w:rFonts w:asciiTheme="minorHAnsi" w:hAnsiTheme="minorHAnsi" w:cstheme="minorHAnsi"/>
          <w:b/>
          <w:bCs/>
          <w:highlight w:val="yellow"/>
          <w:u w:val="single"/>
        </w:rPr>
        <w:t xml:space="preserve">we are headed toward </w:t>
      </w:r>
      <w:proofErr w:type="gramStart"/>
      <w:r w:rsidRPr="002E6CA2">
        <w:rPr>
          <w:rFonts w:asciiTheme="minorHAnsi" w:hAnsiTheme="minorHAnsi" w:cstheme="minorHAnsi"/>
          <w:b/>
          <w:bCs/>
          <w:highlight w:val="yellow"/>
          <w:u w:val="single"/>
        </w:rPr>
        <w:t>a  world</w:t>
      </w:r>
      <w:proofErr w:type="gramEnd"/>
      <w:r w:rsidRPr="002E6CA2">
        <w:rPr>
          <w:rFonts w:asciiTheme="minorHAnsi" w:hAnsiTheme="minorHAnsi" w:cstheme="minorHAnsi"/>
          <w:b/>
          <w:bCs/>
          <w:highlight w:val="yellow"/>
          <w:u w:val="single"/>
        </w:rPr>
        <w:t xml:space="preserve"> that will mirror the American Wild West</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of the late 1800s. </w:t>
      </w:r>
      <w:r w:rsidRPr="002E6CA2">
        <w:rPr>
          <w:rFonts w:asciiTheme="minorHAnsi" w:hAnsiTheme="minorHAnsi" w:cstheme="minorHAnsi"/>
          <w:sz w:val="16"/>
        </w:rPr>
        <w:t>With most, if not all, nations wearing nuclear ‘six-shooters’ on their hips</w:t>
      </w:r>
      <w:r w:rsidRPr="002E6CA2">
        <w:rPr>
          <w:rFonts w:asciiTheme="minorHAnsi" w:hAnsiTheme="minorHAnsi" w:cstheme="minorHAnsi"/>
          <w:sz w:val="14"/>
        </w:rPr>
        <w:t xml:space="preserve">, the world may even be a more polite place than it is today, but </w:t>
      </w:r>
      <w:r w:rsidRPr="002E6CA2">
        <w:rPr>
          <w:rFonts w:asciiTheme="minorHAnsi" w:hAnsiTheme="minorHAnsi" w:cstheme="minorHAnsi"/>
          <w:b/>
          <w:bCs/>
          <w:highlight w:val="yellow"/>
          <w:u w:val="single"/>
        </w:rPr>
        <w:t xml:space="preserve">every once in a while we will all gather on a hill </w:t>
      </w:r>
      <w:r w:rsidRPr="002E6CA2">
        <w:rPr>
          <w:rStyle w:val="UnderlineEmphasisChar"/>
          <w:rFonts w:asciiTheme="minorHAnsi" w:hAnsiTheme="minorHAnsi" w:cstheme="minorHAnsi"/>
        </w:rPr>
        <w:t xml:space="preserve">to bury the bodies of dead cities or </w:t>
      </w:r>
      <w:proofErr w:type="gramStart"/>
      <w:r w:rsidRPr="002E6CA2">
        <w:rPr>
          <w:rStyle w:val="UnderlineEmphasisChar"/>
          <w:rFonts w:asciiTheme="minorHAnsi" w:hAnsiTheme="minorHAnsi" w:cstheme="minorHAnsi"/>
        </w:rPr>
        <w:t>even  whole</w:t>
      </w:r>
      <w:proofErr w:type="gramEnd"/>
      <w:r w:rsidRPr="002E6CA2">
        <w:rPr>
          <w:rStyle w:val="UnderlineEmphasisChar"/>
          <w:rFonts w:asciiTheme="minorHAnsi" w:hAnsiTheme="minorHAnsi" w:cstheme="minorHAnsi"/>
        </w:rPr>
        <w:t xml:space="preserve"> nations</w:t>
      </w:r>
      <w:r w:rsidRPr="002E6CA2">
        <w:rPr>
          <w:rFonts w:asciiTheme="minorHAnsi" w:hAnsiTheme="minorHAnsi" w:cstheme="minorHAnsi"/>
          <w:b/>
          <w:bCs/>
          <w:sz w:val="14"/>
          <w:highlight w:val="yellow"/>
          <w:u w:val="single"/>
        </w:rPr>
        <w:t>.</w:t>
      </w:r>
      <w:r w:rsidRPr="002E6CA2">
        <w:rPr>
          <w:rFonts w:asciiTheme="minorHAnsi" w:hAnsiTheme="minorHAnsi" w:cstheme="minorHAnsi"/>
          <w:sz w:val="14"/>
        </w:rPr>
        <w:t xml:space="preserve"> </w:t>
      </w:r>
      <w:r w:rsidRPr="002E6CA2">
        <w:rPr>
          <w:rFonts w:asciiTheme="minorHAnsi" w:hAnsiTheme="minorHAnsi" w:cstheme="minorHAnsi"/>
          <w:sz w:val="16"/>
        </w:rPr>
        <w:t>This kind of world is in no nation’s interest. The means for preventing it must be pursued vigorously. And, as argued above, a most powerful way to prevent it or slow its emergence is to encourage the more capable states to provide reliable protection to others against aggression, even when that aggression could be backed with nuclear weapons. In other words, the world needs at least one state, preferably several, willing and able to play the role of sheriff, or to be members of a sheriff’s posse, even in the face of nuclear threats. </w:t>
      </w:r>
    </w:p>
    <w:p w14:paraId="39EF0483" w14:textId="77777777" w:rsidR="00191813" w:rsidRDefault="00191813" w:rsidP="00191813">
      <w:pPr>
        <w:spacing w:line="383" w:lineRule="atLeast"/>
        <w:rPr>
          <w:rStyle w:val="StyleBoldUnderline"/>
        </w:rPr>
      </w:pPr>
    </w:p>
    <w:p w14:paraId="218CD86E" w14:textId="77777777" w:rsidR="00191813" w:rsidRPr="007B679A" w:rsidRDefault="00191813" w:rsidP="00191813">
      <w:pPr>
        <w:pStyle w:val="Heading3"/>
      </w:pPr>
      <w:r w:rsidRPr="007B679A">
        <w:t>UQ/Link</w:t>
      </w:r>
    </w:p>
    <w:p w14:paraId="3357A856" w14:textId="77777777" w:rsidR="00191813" w:rsidRPr="007F1B44" w:rsidRDefault="00191813" w:rsidP="00191813">
      <w:pPr>
        <w:pStyle w:val="Heading4"/>
      </w:pPr>
      <w:r>
        <w:t xml:space="preserve">Taiwan won’t </w:t>
      </w:r>
      <w:proofErr w:type="spellStart"/>
      <w:r>
        <w:t>prolif</w:t>
      </w:r>
      <w:proofErr w:type="spellEnd"/>
      <w:r>
        <w:t xml:space="preserve"> now – abandonment causes nuclearization </w:t>
      </w:r>
    </w:p>
    <w:p w14:paraId="44E1C3CF" w14:textId="77777777" w:rsidR="00191813" w:rsidRPr="00910D45" w:rsidRDefault="00191813" w:rsidP="00191813">
      <w:pPr>
        <w:rPr>
          <w:b/>
          <w:bCs/>
          <w:sz w:val="26"/>
        </w:rPr>
      </w:pPr>
      <w:r w:rsidRPr="004A2627">
        <w:rPr>
          <w:rStyle w:val="StyleStyleBold12pt"/>
        </w:rPr>
        <w:t xml:space="preserve">Chang </w:t>
      </w:r>
      <w:proofErr w:type="gramStart"/>
      <w:r w:rsidRPr="004A2627">
        <w:rPr>
          <w:rStyle w:val="StyleStyleBold12pt"/>
        </w:rPr>
        <w:t xml:space="preserve">’11 </w:t>
      </w:r>
      <w:r>
        <w:rPr>
          <w:rStyle w:val="StyleStyleBold12pt"/>
        </w:rPr>
        <w:t>,</w:t>
      </w:r>
      <w:proofErr w:type="gramEnd"/>
      <w:r>
        <w:rPr>
          <w:rStyle w:val="StyleStyleBold12pt"/>
        </w:rPr>
        <w:t xml:space="preserve"> </w:t>
      </w:r>
      <w:r>
        <w:t xml:space="preserve">Alan K. Chang, </w:t>
      </w:r>
      <w:r w:rsidRPr="00DF0901">
        <w:t>master of arts and diplomacy and military studies</w:t>
      </w:r>
      <w:r>
        <w:t xml:space="preserve">, 2011, </w:t>
      </w:r>
      <w:r w:rsidRPr="004A202E">
        <w:t>http://www.hpu.edu/CHSS/History/GraduateDegree/MADMSTheses/files/alanchang.pdf</w:t>
      </w:r>
    </w:p>
    <w:p w14:paraId="2421AA80" w14:textId="77777777" w:rsidR="00191813" w:rsidRDefault="00191813" w:rsidP="00191813">
      <w:pPr>
        <w:rPr>
          <w:rStyle w:val="StyleBoldUnderline"/>
        </w:rPr>
      </w:pPr>
      <w:r w:rsidRPr="001E32C2">
        <w:rPr>
          <w:rStyle w:val="StyleBoldUnderline"/>
        </w:rPr>
        <w:t xml:space="preserve">The hardest question to answer is probably whether Taiwan still has the intention, plan, and capability to develop nuclear weapons. </w:t>
      </w:r>
      <w:r w:rsidRPr="001E32C2">
        <w:rPr>
          <w:rStyle w:val="StyleBoldUnderline"/>
          <w:highlight w:val="cyan"/>
        </w:rPr>
        <w:t>One thing we can be very certain of is that Taiwan is neither developing nuclear weapons at the present time nor does it have an ongoing plan to do so. It would be difficult for Taiwan to maintain such a program while under the watchful eyes of the</w:t>
      </w:r>
      <w:r w:rsidRPr="001E32C2">
        <w:rPr>
          <w:rStyle w:val="StyleBoldUnderline"/>
        </w:rPr>
        <w:t xml:space="preserve"> international community, especially the </w:t>
      </w:r>
      <w:r w:rsidRPr="001E32C2">
        <w:rPr>
          <w:rStyle w:val="StyleBoldUnderline"/>
          <w:highlight w:val="cyan"/>
        </w:rPr>
        <w:t>US</w:t>
      </w:r>
      <w:r w:rsidRPr="00976E5B">
        <w:rPr>
          <w:sz w:val="16"/>
        </w:rPr>
        <w:t xml:space="preserve">. It would also be very foolish for Taiwan to conduct such development, especially during peacetime. </w:t>
      </w:r>
      <w:proofErr w:type="gramStart"/>
      <w:r w:rsidRPr="00976E5B">
        <w:rPr>
          <w:sz w:val="16"/>
        </w:rPr>
        <w:t>due</w:t>
      </w:r>
      <w:proofErr w:type="gramEnd"/>
      <w:r w:rsidRPr="00976E5B">
        <w:rPr>
          <w:sz w:val="16"/>
        </w:rPr>
        <w:t xml:space="preserve"> to international pressure and the sanctions it would mostly certainly face</w:t>
      </w:r>
      <w:r w:rsidRPr="001E32C2">
        <w:rPr>
          <w:rStyle w:val="StyleBoldUnderline"/>
        </w:rPr>
        <w:t xml:space="preserve">. Could there be circumstances under which Taiwan would be willing to take the risk? There might be. What if Taiwan were facing increased threats of invasion from </w:t>
      </w:r>
      <w:proofErr w:type="gramStart"/>
      <w:r w:rsidRPr="001E32C2">
        <w:rPr>
          <w:rStyle w:val="StyleBoldUnderline"/>
        </w:rPr>
        <w:t>mainland</w:t>
      </w:r>
      <w:proofErr w:type="gramEnd"/>
      <w:r w:rsidRPr="001E32C2">
        <w:rPr>
          <w:rStyle w:val="StyleBoldUnderline"/>
        </w:rPr>
        <w:t xml:space="preserve"> China?</w:t>
      </w:r>
      <w:r w:rsidRPr="00976E5B">
        <w:rPr>
          <w:sz w:val="16"/>
        </w:rPr>
        <w:t xml:space="preserve"> Would Taiwan attempt to restart its nuclear program and would the international community have a higher tolerance toward Taiwan in this case? As we have discussed earlier, while some Taiwan political and military leaders have advocated the nuclear option as a viable deterrence, the official policy for Taiwan is still not to develop nuclear weapons. Then, under what kind of conditions would Taiwan reconsider this path? </w:t>
      </w:r>
      <w:r w:rsidRPr="001E32C2">
        <w:rPr>
          <w:rStyle w:val="StyleBoldUnderline"/>
          <w:highlight w:val="cyan"/>
        </w:rPr>
        <w:t>One possible scenario is if certain events created the perception to the Taiwan leadership that the US would abandon Taiwan militarily. This was one of the important reasons for Taiwan to go down this path</w:t>
      </w:r>
      <w:r w:rsidRPr="001E32C2">
        <w:rPr>
          <w:rStyle w:val="StyleBoldUnderline"/>
        </w:rPr>
        <w:t xml:space="preserve"> </w:t>
      </w:r>
      <w:r w:rsidRPr="00976E5B">
        <w:rPr>
          <w:sz w:val="16"/>
        </w:rPr>
        <w:t>in the 1960s and 1970s. With the increasing importance of China to US efforts, ironically, in areas such as nonproliferation of nuclear weapons and counterterrorism, Taiwan could perceive the possibility of becoming a "trade off" to China by the US. Under such circumstance, Taiwan could reactivate the program, or at least threaten to do so. In such instance, it could be harder for the US to justify its actions to prevent Taiwan from developing nuclear weapons</w:t>
      </w:r>
      <w:r w:rsidRPr="001E32C2">
        <w:rPr>
          <w:rStyle w:val="StyleBoldUnderline"/>
          <w:highlight w:val="cyan"/>
        </w:rPr>
        <w:t>. The question that many Taiwan leaders would be asking is "how can you stop us from defending ourselves if you (the US) are abandoning us?"</w:t>
      </w:r>
      <w:r w:rsidRPr="001E32C2">
        <w:rPr>
          <w:rStyle w:val="StyleBoldUnderline"/>
        </w:rPr>
        <w:t xml:space="preserve"> </w:t>
      </w:r>
    </w:p>
    <w:p w14:paraId="3A96C339" w14:textId="77777777" w:rsidR="00191813" w:rsidRPr="007B679A" w:rsidRDefault="00191813" w:rsidP="00191813"/>
    <w:p w14:paraId="44CC2990" w14:textId="77777777" w:rsidR="00191813" w:rsidRPr="001E32C2" w:rsidRDefault="00191813" w:rsidP="00191813">
      <w:pPr>
        <w:rPr>
          <w:rStyle w:val="StyleBoldUnderline"/>
        </w:rPr>
      </w:pPr>
    </w:p>
    <w:p w14:paraId="67635A91" w14:textId="77777777" w:rsidR="00191813" w:rsidRPr="00F23872" w:rsidRDefault="00191813" w:rsidP="00191813"/>
    <w:p w14:paraId="69966409" w14:textId="77777777" w:rsidR="00191813" w:rsidRPr="00976E5B" w:rsidRDefault="00191813" w:rsidP="00191813"/>
    <w:p w14:paraId="498894AC" w14:textId="77777777" w:rsidR="00191813" w:rsidRDefault="00191813" w:rsidP="00191813">
      <w:pPr>
        <w:pStyle w:val="Heading3"/>
      </w:pPr>
      <w:r>
        <w:t>Link</w:t>
      </w:r>
    </w:p>
    <w:p w14:paraId="17BC5770" w14:textId="77777777" w:rsidR="00191813" w:rsidRDefault="00191813" w:rsidP="00191813">
      <w:pPr>
        <w:pStyle w:val="Heading4"/>
      </w:pPr>
      <w:r>
        <w:t xml:space="preserve">Accommodation triggers Taiwanese </w:t>
      </w:r>
      <w:proofErr w:type="spellStart"/>
      <w:r>
        <w:t>prolif</w:t>
      </w:r>
      <w:proofErr w:type="spellEnd"/>
    </w:p>
    <w:p w14:paraId="2F732C12" w14:textId="77777777" w:rsidR="00191813" w:rsidRDefault="00191813" w:rsidP="00191813">
      <w:r w:rsidRPr="00361728">
        <w:t xml:space="preserve">Daniel </w:t>
      </w:r>
      <w:r w:rsidRPr="00794C60">
        <w:rPr>
          <w:rStyle w:val="StyleStyleBold12pt"/>
        </w:rPr>
        <w:t>Blumenthal</w:t>
      </w:r>
      <w:r w:rsidRPr="00361728">
        <w:t>, 3/2/</w:t>
      </w:r>
      <w:r w:rsidRPr="00794C60">
        <w:rPr>
          <w:rStyle w:val="StyleStyleBold12pt"/>
        </w:rPr>
        <w:t>11</w:t>
      </w:r>
      <w:r w:rsidRPr="00361728">
        <w:t>, Foreign Policy, “rethinking US foreign policy towards Taiwan,” http://foreignpolicy.com/2011/03/02/rethinking-u-s-foreign-policy-towards-taiwan/, mm</w:t>
      </w:r>
    </w:p>
    <w:p w14:paraId="706E73D8" w14:textId="77777777" w:rsidR="00191813" w:rsidRDefault="00191813" w:rsidP="00191813"/>
    <w:p w14:paraId="585F2658" w14:textId="77777777" w:rsidR="00191813" w:rsidRDefault="00191813" w:rsidP="00191813">
      <w:pPr>
        <w:rPr>
          <w:sz w:val="16"/>
        </w:rPr>
      </w:pPr>
      <w:r w:rsidRPr="00794C60">
        <w:rPr>
          <w:sz w:val="16"/>
        </w:rPr>
        <w:t xml:space="preserve">For its part, </w:t>
      </w:r>
      <w:r w:rsidRPr="00794C60">
        <w:rPr>
          <w:rStyle w:val="StyleBoldUnderline"/>
        </w:rPr>
        <w:t xml:space="preserve">the United States has always taken an expansive view of its security in Asia; </w:t>
      </w:r>
      <w:r w:rsidRPr="00794C60">
        <w:rPr>
          <w:sz w:val="16"/>
        </w:rPr>
        <w:t xml:space="preserve">an impulse that intensified after Pearl Harbor. It would never slog through the Pacific again, it would defend forward, and it would rely on a set of allies to do so. </w:t>
      </w:r>
      <w:r w:rsidRPr="00794C60">
        <w:rPr>
          <w:rStyle w:val="StyleBoldUnderline"/>
        </w:rPr>
        <w:t>It would press</w:t>
      </w:r>
      <w:r w:rsidRPr="00794C60">
        <w:rPr>
          <w:sz w:val="16"/>
        </w:rPr>
        <w:t xml:space="preserve"> those </w:t>
      </w:r>
      <w:r w:rsidRPr="00794C60">
        <w:rPr>
          <w:rStyle w:val="StyleBoldUnderline"/>
        </w:rPr>
        <w:t>allies</w:t>
      </w:r>
      <w:r w:rsidRPr="00794C60">
        <w:rPr>
          <w:sz w:val="16"/>
        </w:rPr>
        <w:t xml:space="preserve"> </w:t>
      </w:r>
      <w:r w:rsidRPr="00794C60">
        <w:rPr>
          <w:rStyle w:val="StyleBoldUnderline"/>
        </w:rPr>
        <w:t>to become democratic capitalists</w:t>
      </w:r>
      <w:r w:rsidRPr="00794C60">
        <w:rPr>
          <w:sz w:val="16"/>
        </w:rPr>
        <w:t xml:space="preserve"> (realists never explain why the United States always thinks it does better in a world populated by other democracies) </w:t>
      </w:r>
      <w:r w:rsidRPr="00794C60">
        <w:rPr>
          <w:rStyle w:val="StyleBoldUnderline"/>
        </w:rPr>
        <w:t>and forego their nuclear weapons</w:t>
      </w:r>
      <w:r w:rsidRPr="00794C60">
        <w:rPr>
          <w:sz w:val="16"/>
        </w:rPr>
        <w:t xml:space="preserve">. It all happened. </w:t>
      </w:r>
      <w:r w:rsidRPr="00794C60">
        <w:rPr>
          <w:rStyle w:val="StyleBoldUnderline"/>
        </w:rPr>
        <w:t>We have enjoyed peace in Asia for over three decades</w:t>
      </w:r>
      <w:r w:rsidRPr="00794C60">
        <w:rPr>
          <w:sz w:val="16"/>
        </w:rPr>
        <w:t>. Our policy has worked, why should we adjust it</w:t>
      </w:r>
      <w:proofErr w:type="gramStart"/>
      <w:r w:rsidRPr="00794C60">
        <w:rPr>
          <w:sz w:val="16"/>
        </w:rPr>
        <w:t>?</w:t>
      </w:r>
      <w:r w:rsidRPr="00794C60">
        <w:rPr>
          <w:sz w:val="12"/>
        </w:rPr>
        <w:t>¶</w:t>
      </w:r>
      <w:proofErr w:type="gramEnd"/>
      <w:r w:rsidRPr="00794C60">
        <w:rPr>
          <w:sz w:val="16"/>
        </w:rPr>
        <w:t xml:space="preserve"> Then there is the role of </w:t>
      </w:r>
      <w:r w:rsidRPr="00794C60">
        <w:rPr>
          <w:rStyle w:val="StyleBoldUnderline"/>
        </w:rPr>
        <w:t>Taiwan</w:t>
      </w:r>
      <w:r w:rsidRPr="00794C60">
        <w:rPr>
          <w:sz w:val="16"/>
        </w:rPr>
        <w:t xml:space="preserve"> in our foreign policy. It </w:t>
      </w:r>
      <w:r w:rsidRPr="00794C60">
        <w:rPr>
          <w:rStyle w:val="StyleBoldUnderline"/>
        </w:rPr>
        <w:t xml:space="preserve">has been a significant part of Asia’s democratic peace, as well as a critical part of </w:t>
      </w:r>
      <w:proofErr w:type="gramStart"/>
      <w:r w:rsidRPr="00794C60">
        <w:rPr>
          <w:rStyle w:val="StyleBoldUnderline"/>
        </w:rPr>
        <w:t>Asia’s</w:t>
      </w:r>
      <w:proofErr w:type="gramEnd"/>
      <w:r w:rsidRPr="00794C60">
        <w:rPr>
          <w:sz w:val="16"/>
        </w:rPr>
        <w:t xml:space="preserve"> — including China’s — </w:t>
      </w:r>
      <w:r w:rsidRPr="00794C60">
        <w:rPr>
          <w:rStyle w:val="StyleBoldUnderline"/>
        </w:rPr>
        <w:t>economic boom and the region’s political transitions.</w:t>
      </w:r>
      <w:r w:rsidRPr="00794C60">
        <w:rPr>
          <w:sz w:val="16"/>
        </w:rPr>
        <w:t xml:space="preserve"> Every time we try and abandon it — in the 50s, in the 70s, in the 90s — we find it too important to be left to China’s tender mercies. Theorists like Glaser offer no explanation for why we have not abandoned Taiwan given all the opportunities we have had to do so</w:t>
      </w:r>
      <w:proofErr w:type="gramStart"/>
      <w:r w:rsidRPr="00794C60">
        <w:rPr>
          <w:sz w:val="16"/>
        </w:rPr>
        <w:t>.</w:t>
      </w:r>
      <w:r w:rsidRPr="00794C60">
        <w:rPr>
          <w:sz w:val="12"/>
        </w:rPr>
        <w:t>¶</w:t>
      </w:r>
      <w:proofErr w:type="gramEnd"/>
      <w:r w:rsidRPr="00794C60">
        <w:rPr>
          <w:sz w:val="16"/>
        </w:rPr>
        <w:t xml:space="preserve"> Let me offer a few. </w:t>
      </w:r>
      <w:r w:rsidRPr="00794C60">
        <w:rPr>
          <w:rStyle w:val="StyleBoldUnderline"/>
        </w:rPr>
        <w:t xml:space="preserve">Any change to Taiwan’s de facto independent status would be highly destabilizing. </w:t>
      </w:r>
      <w:r w:rsidRPr="00794C60">
        <w:rPr>
          <w:sz w:val="16"/>
        </w:rPr>
        <w:t xml:space="preserve">First, </w:t>
      </w:r>
      <w:r w:rsidRPr="00794C60">
        <w:rPr>
          <w:rStyle w:val="StyleBoldUnderline"/>
        </w:rPr>
        <w:t>almost no Taiwanese want to live under the rule of the Chinese Communist Party</w:t>
      </w:r>
      <w:r w:rsidRPr="00794C60">
        <w:rPr>
          <w:sz w:val="16"/>
        </w:rPr>
        <w:t xml:space="preserve">. Many Taiwanese would leave the island, meaning that Asia would lose a critical part of its economic engine. </w:t>
      </w:r>
      <w:r w:rsidRPr="00794C60">
        <w:rPr>
          <w:rStyle w:val="StyleBoldUnderline"/>
        </w:rPr>
        <w:t xml:space="preserve">Those who would not leave would likely start to build nuclear weapons and their delivery systems </w:t>
      </w:r>
      <w:r w:rsidRPr="00794C60">
        <w:rPr>
          <w:sz w:val="16"/>
        </w:rPr>
        <w:t xml:space="preserve">— </w:t>
      </w:r>
      <w:r w:rsidRPr="00794C60">
        <w:rPr>
          <w:rStyle w:val="StyleBoldUnderline"/>
        </w:rPr>
        <w:t>a process that began, and which we stopped, the last time we tried to abandon Taiwan</w:t>
      </w:r>
      <w:r w:rsidRPr="00794C60">
        <w:rPr>
          <w:sz w:val="16"/>
        </w:rPr>
        <w:t>.</w:t>
      </w:r>
    </w:p>
    <w:p w14:paraId="554EE7FE" w14:textId="77777777" w:rsidR="00191813" w:rsidRDefault="00191813" w:rsidP="00191813">
      <w:pPr>
        <w:pStyle w:val="Heading4"/>
      </w:pPr>
      <w:r>
        <w:t xml:space="preserve">Taiwan will </w:t>
      </w:r>
      <w:proofErr w:type="spellStart"/>
      <w:r>
        <w:t>prolif</w:t>
      </w:r>
      <w:proofErr w:type="spellEnd"/>
      <w:r>
        <w:t xml:space="preserve"> – fear of Beijing</w:t>
      </w:r>
    </w:p>
    <w:p w14:paraId="4F26D5F0"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1FEA29C9" w14:textId="77777777" w:rsidR="00191813" w:rsidRPr="00C8783C" w:rsidRDefault="00191813" w:rsidP="00191813"/>
    <w:p w14:paraId="7551D670" w14:textId="77777777" w:rsidR="00191813" w:rsidRDefault="00191813" w:rsidP="00191813">
      <w:pPr>
        <w:rPr>
          <w:sz w:val="16"/>
        </w:rPr>
      </w:pPr>
      <w:r w:rsidRPr="00C8783C">
        <w:rPr>
          <w:sz w:val="16"/>
        </w:rPr>
        <w:t xml:space="preserve">Indeed, </w:t>
      </w:r>
      <w:r w:rsidRPr="00C8783C">
        <w:rPr>
          <w:rStyle w:val="StyleBoldUnderline"/>
        </w:rPr>
        <w:t>even the best-case scenario for Beijing is unpredictable and potentially destabilizing</w:t>
      </w:r>
      <w:r w:rsidRPr="00C8783C">
        <w:rPr>
          <w:sz w:val="16"/>
        </w:rPr>
        <w:t xml:space="preserve">. We can say Gilley is right, and Taiwan is moving toward </w:t>
      </w:r>
      <w:proofErr w:type="spellStart"/>
      <w:r w:rsidRPr="00C8783C">
        <w:rPr>
          <w:sz w:val="16"/>
        </w:rPr>
        <w:t>Finlandization</w:t>
      </w:r>
      <w:proofErr w:type="spellEnd"/>
      <w:r w:rsidRPr="00C8783C">
        <w:rPr>
          <w:sz w:val="16"/>
        </w:rPr>
        <w:t xml:space="preserve">. In fact, there is ample evidence for a consensus within Taiwan that deeper engagement with </w:t>
      </w:r>
      <w:proofErr w:type="gramStart"/>
      <w:r w:rsidRPr="00C8783C">
        <w:rPr>
          <w:sz w:val="16"/>
        </w:rPr>
        <w:t>mainland</w:t>
      </w:r>
      <w:proofErr w:type="gramEnd"/>
      <w:r w:rsidRPr="00C8783C">
        <w:rPr>
          <w:sz w:val="16"/>
        </w:rPr>
        <w:t xml:space="preserve"> China is both inevitable and desirable. At the same time, however, </w:t>
      </w:r>
      <w:r w:rsidRPr="00C8783C">
        <w:rPr>
          <w:rStyle w:val="StyleBoldUnderline"/>
        </w:rPr>
        <w:t>the Taiwanese people are more attached than ever to their political autonomy and distinctive identity. Withdrawing US security assistance would not change these attitudes</w:t>
      </w:r>
      <w:r w:rsidRPr="00C8783C">
        <w:rPr>
          <w:sz w:val="16"/>
        </w:rPr>
        <w:t xml:space="preserve">, </w:t>
      </w:r>
      <w:r w:rsidRPr="00C8783C">
        <w:rPr>
          <w:rStyle w:val="StyleBoldUnderline"/>
        </w:rPr>
        <w:t>but many Taiwanese people would view this action,</w:t>
      </w:r>
      <w:r w:rsidRPr="00C8783C">
        <w:rPr>
          <w:sz w:val="16"/>
        </w:rPr>
        <w:t xml:space="preserve"> rightly or wrongly, </w:t>
      </w:r>
      <w:r w:rsidRPr="00C8783C">
        <w:rPr>
          <w:rStyle w:val="StyleBoldUnderline"/>
        </w:rPr>
        <w:t xml:space="preserve">as a deathblow to the island’s autonomy. Some would try to flee. Others would urge their government to </w:t>
      </w:r>
      <w:r w:rsidRPr="00C8783C">
        <w:rPr>
          <w:rStyle w:val="Emphasis"/>
        </w:rPr>
        <w:t>develop doomsday weapons</w:t>
      </w:r>
      <w:r w:rsidRPr="00C8783C">
        <w:rPr>
          <w:rStyle w:val="StyleBoldUnderline"/>
        </w:rPr>
        <w:t xml:space="preserve"> to keep the PRC at bay</w:t>
      </w:r>
      <w:r w:rsidRPr="00C8783C">
        <w:rPr>
          <w:sz w:val="16"/>
        </w:rPr>
        <w:t xml:space="preserve">, </w:t>
      </w:r>
      <w:r w:rsidRPr="00C8783C">
        <w:rPr>
          <w:rStyle w:val="StyleBoldUnderline"/>
        </w:rPr>
        <w:t>a desperate measure the United States has so far dissuaded Taiwan from pursuing</w:t>
      </w:r>
      <w:r w:rsidRPr="00C8783C">
        <w:rPr>
          <w:sz w:val="16"/>
        </w:rPr>
        <w:t>. Others still would encourage Taipei to hold out as long as possible.</w:t>
      </w:r>
    </w:p>
    <w:p w14:paraId="5F9C7F65" w14:textId="77777777" w:rsidR="00191813" w:rsidRDefault="00191813" w:rsidP="00191813">
      <w:pPr>
        <w:rPr>
          <w:sz w:val="16"/>
        </w:rPr>
      </w:pPr>
    </w:p>
    <w:p w14:paraId="11D03783" w14:textId="77777777" w:rsidR="00191813" w:rsidRDefault="00191813" w:rsidP="00191813">
      <w:pPr>
        <w:pStyle w:val="Heading4"/>
      </w:pPr>
      <w:r>
        <w:t>Accommodation causes Taiwan to develop a non-conventional deterrent</w:t>
      </w:r>
    </w:p>
    <w:p w14:paraId="7BEE4CB1" w14:textId="77777777" w:rsidR="00191813" w:rsidRDefault="00191813" w:rsidP="00191813">
      <w:r w:rsidRPr="005F3E81">
        <w:t xml:space="preserve">Elf-Eric </w:t>
      </w:r>
      <w:r w:rsidRPr="005F3E81">
        <w:rPr>
          <w:rStyle w:val="StyleStyleBold12pt"/>
        </w:rPr>
        <w:t>Easley</w:t>
      </w:r>
      <w:r w:rsidRPr="005F3E81">
        <w:t xml:space="preserve">, Spring </w:t>
      </w:r>
      <w:r w:rsidRPr="005F3E81">
        <w:rPr>
          <w:rStyle w:val="StyleStyleBold12pt"/>
        </w:rPr>
        <w:t>2016</w:t>
      </w:r>
      <w:r w:rsidRPr="005F3E81">
        <w:t xml:space="preserve">, (assistant professor in the division of international studies at </w:t>
      </w:r>
      <w:proofErr w:type="spellStart"/>
      <w:r w:rsidRPr="005F3E81">
        <w:t>Ewha</w:t>
      </w:r>
      <w:proofErr w:type="spellEnd"/>
      <w:r w:rsidRPr="005F3E81">
        <w:t xml:space="preserve"> University and Research fellow at the Asian institute for policy studies in Seoul), International Security, 40(4), Project Muse, mm</w:t>
      </w:r>
    </w:p>
    <w:p w14:paraId="000113AC" w14:textId="77777777" w:rsidR="00191813" w:rsidRPr="005F3E81" w:rsidRDefault="00191813" w:rsidP="00191813"/>
    <w:p w14:paraId="445C5A37" w14:textId="77777777" w:rsidR="00191813" w:rsidRDefault="00191813" w:rsidP="00191813">
      <w:pPr>
        <w:rPr>
          <w:sz w:val="16"/>
        </w:rPr>
      </w:pPr>
      <w:r w:rsidRPr="005F3E81">
        <w:rPr>
          <w:rStyle w:val="StyleBoldUnderline"/>
        </w:rPr>
        <w:t>Glaser’s analysis</w:t>
      </w:r>
      <w:r w:rsidRPr="005F3E81">
        <w:rPr>
          <w:sz w:val="16"/>
        </w:rPr>
        <w:t xml:space="preserve"> ignores the role of Taiwan—a free society of more than 23 million— and </w:t>
      </w:r>
      <w:r w:rsidRPr="005F3E81">
        <w:rPr>
          <w:rStyle w:val="StyleBoldUnderline"/>
        </w:rPr>
        <w:t>makes no mention of identity and political preferences on the island</w:t>
      </w:r>
      <w:r w:rsidRPr="005F3E81">
        <w:rPr>
          <w:sz w:val="16"/>
        </w:rPr>
        <w:t xml:space="preserve">. Comparing data from 1994 and 2014 reveals that </w:t>
      </w:r>
      <w:r w:rsidRPr="005F3E81">
        <w:rPr>
          <w:rStyle w:val="StyleBoldUnderline"/>
        </w:rPr>
        <w:t>more and more citizens self-identify as Taiwanese</w:t>
      </w:r>
      <w:r w:rsidRPr="005F3E81">
        <w:rPr>
          <w:sz w:val="16"/>
        </w:rPr>
        <w:t xml:space="preserve"> (20.2 percent to 60.6 percent), fewer identify as both Taiwanese and Chinese (44.6 percent to 32.5 percent), and the number identifying as Chinese has plummeted (26.2 percent to 3.5 percent)</w:t>
      </w:r>
      <w:proofErr w:type="gramStart"/>
      <w:r w:rsidRPr="005F3E81">
        <w:rPr>
          <w:sz w:val="16"/>
        </w:rPr>
        <w:t>.22</w:t>
      </w:r>
      <w:proofErr w:type="gramEnd"/>
      <w:r w:rsidRPr="005F3E81">
        <w:rPr>
          <w:sz w:val="16"/>
        </w:rPr>
        <w:t xml:space="preserve"> The Ma Ying-</w:t>
      </w:r>
      <w:proofErr w:type="spellStart"/>
      <w:r w:rsidRPr="005F3E81">
        <w:rPr>
          <w:sz w:val="16"/>
        </w:rPr>
        <w:t>jeou</w:t>
      </w:r>
      <w:proofErr w:type="spellEnd"/>
      <w:r w:rsidRPr="005F3E81">
        <w:rPr>
          <w:sz w:val="16"/>
        </w:rPr>
        <w:t xml:space="preserve"> administration’s policy of economic integration—culminating in the first-ever cross-strait summit when President Ma met President Xi Jinping in Singapore in November 2015—was greeted with intense domestic skepticism. </w:t>
      </w:r>
      <w:r w:rsidRPr="005F3E81">
        <w:rPr>
          <w:rStyle w:val="StyleBoldUnderline"/>
        </w:rPr>
        <w:t>The recent “Sunflower Movement” against economic integration with China,</w:t>
      </w:r>
      <w:r w:rsidRPr="005F3E81">
        <w:rPr>
          <w:sz w:val="16"/>
        </w:rPr>
        <w:t xml:space="preserve"> student protests against proposed China-friendly revisions to history textbooks, </w:t>
      </w:r>
      <w:r w:rsidRPr="005F3E81">
        <w:rPr>
          <w:rStyle w:val="StyleBoldUnderline"/>
        </w:rPr>
        <w:t xml:space="preserve">and suspicion of Chinese intentions after observing the Hong Kong experience under “one country, two systems” all suggest that a U.S.-China grand bargain would be </w:t>
      </w:r>
      <w:r w:rsidRPr="005F3E81">
        <w:rPr>
          <w:rStyle w:val="Emphasis"/>
        </w:rPr>
        <w:t>actively resisted</w:t>
      </w:r>
      <w:r w:rsidRPr="005F3E81">
        <w:rPr>
          <w:rStyle w:val="StyleBoldUnderline"/>
        </w:rPr>
        <w:t xml:space="preserve"> by myriad actors on Taiwan</w:t>
      </w:r>
      <w:r w:rsidRPr="005F3E81">
        <w:rPr>
          <w:sz w:val="16"/>
        </w:rPr>
        <w:t xml:space="preserve">. If </w:t>
      </w:r>
      <w:proofErr w:type="spellStart"/>
      <w:r w:rsidRPr="005F3E81">
        <w:rPr>
          <w:rStyle w:val="StyleBoldUnderline"/>
        </w:rPr>
        <w:t>decisionmakers</w:t>
      </w:r>
      <w:proofErr w:type="spellEnd"/>
      <w:r w:rsidRPr="005F3E81">
        <w:rPr>
          <w:rStyle w:val="StyleBoldUnderline"/>
        </w:rPr>
        <w:t xml:space="preserve"> in Taipei</w:t>
      </w:r>
      <w:r w:rsidRPr="005F3E81">
        <w:rPr>
          <w:sz w:val="16"/>
        </w:rPr>
        <w:t xml:space="preserve"> seriously feared subjugation to Beijing, they </w:t>
      </w:r>
      <w:r w:rsidRPr="005F3E81">
        <w:rPr>
          <w:rStyle w:val="StyleBoldUnderline"/>
        </w:rPr>
        <w:t>might look to defend their democracy with legal measures to strengthen Taiwan’s de facto independence23</w:t>
      </w:r>
      <w:r w:rsidRPr="005F3E81">
        <w:rPr>
          <w:sz w:val="16"/>
        </w:rPr>
        <w:t xml:space="preserve"> </w:t>
      </w:r>
      <w:r w:rsidRPr="005F3E81">
        <w:rPr>
          <w:rStyle w:val="StyleBoldUnderline"/>
        </w:rPr>
        <w:t>or additional deterrent capabilities</w:t>
      </w:r>
      <w:r w:rsidRPr="005F3E81">
        <w:rPr>
          <w:sz w:val="16"/>
        </w:rPr>
        <w:t xml:space="preserve">, [End Page 182] </w:t>
      </w:r>
      <w:r w:rsidRPr="005F3E81">
        <w:rPr>
          <w:rStyle w:val="Emphasis"/>
        </w:rPr>
        <w:t>not limited to conventional means</w:t>
      </w:r>
      <w:r w:rsidRPr="005F3E81">
        <w:rPr>
          <w:sz w:val="16"/>
        </w:rPr>
        <w:t xml:space="preserve">.24 Accommodating </w:t>
      </w:r>
      <w:r w:rsidRPr="005F3E81">
        <w:rPr>
          <w:rStyle w:val="StyleBoldUnderline"/>
        </w:rPr>
        <w:t>assertive Chinese nationalism could hasten such outcome</w:t>
      </w:r>
      <w:r w:rsidRPr="005F3E81">
        <w:rPr>
          <w:sz w:val="16"/>
        </w:rPr>
        <w:t>s; better for Beijing to accommodate subnational identities, in Hong Kong and elsewhere, to demonstrate good faith and soft power to Taiwan.25</w:t>
      </w:r>
    </w:p>
    <w:p w14:paraId="25FDDAAF" w14:textId="77777777" w:rsidR="00191813" w:rsidRDefault="00191813" w:rsidP="00191813">
      <w:pPr>
        <w:pStyle w:val="Heading3"/>
      </w:pPr>
      <w:r>
        <w:t>Impact – China/Taiwan War</w:t>
      </w:r>
    </w:p>
    <w:p w14:paraId="16BB1FBA" w14:textId="77777777" w:rsidR="00191813" w:rsidRDefault="00191813" w:rsidP="00191813">
      <w:pPr>
        <w:pStyle w:val="Heading4"/>
      </w:pPr>
      <w:r>
        <w:t xml:space="preserve">Taiwan </w:t>
      </w:r>
      <w:proofErr w:type="spellStart"/>
      <w:r>
        <w:t>prolif</w:t>
      </w:r>
      <w:proofErr w:type="spellEnd"/>
      <w:r>
        <w:t xml:space="preserve"> causes an immediate war with China</w:t>
      </w:r>
    </w:p>
    <w:p w14:paraId="23BCE63C" w14:textId="77777777" w:rsidR="00191813" w:rsidRDefault="00191813" w:rsidP="00191813">
      <w:r w:rsidRPr="00117CD6">
        <w:t xml:space="preserve">Norway </w:t>
      </w:r>
      <w:proofErr w:type="spellStart"/>
      <w:r w:rsidRPr="00117CD6">
        <w:rPr>
          <w:rStyle w:val="StyleStyleBold12pt"/>
        </w:rPr>
        <w:t>Nakazawa</w:t>
      </w:r>
      <w:proofErr w:type="spellEnd"/>
      <w:r w:rsidRPr="00117CD6">
        <w:t>, 11/7/</w:t>
      </w:r>
      <w:r w:rsidRPr="00117CD6">
        <w:rPr>
          <w:rStyle w:val="StyleStyleBold12pt"/>
        </w:rPr>
        <w:t>2015</w:t>
      </w:r>
      <w:r w:rsidRPr="00117CD6">
        <w:t xml:space="preserve">, </w:t>
      </w:r>
      <w:r>
        <w:t>(</w:t>
      </w:r>
      <w:proofErr w:type="spellStart"/>
      <w:r w:rsidRPr="00117CD6">
        <w:t>Nakazawa</w:t>
      </w:r>
      <w:proofErr w:type="spellEnd"/>
      <w:r w:rsidRPr="00117CD6">
        <w:t xml:space="preserve"> is Lieutenant Commander of the Japan Maritime Self-Defense Force</w:t>
      </w:r>
      <w:r>
        <w:t xml:space="preserve">), </w:t>
      </w:r>
      <w:r w:rsidRPr="00117CD6">
        <w:t xml:space="preserve">INPEC, “on </w:t>
      </w:r>
      <w:proofErr w:type="spellStart"/>
      <w:proofErr w:type="gramStart"/>
      <w:r w:rsidRPr="00117CD6">
        <w:t>taiwan</w:t>
      </w:r>
      <w:proofErr w:type="spellEnd"/>
      <w:proofErr w:type="gramEnd"/>
      <w:r w:rsidRPr="00117CD6">
        <w:t>: an option between total war and withdrawal for the US,” https://inpecmagazine.com/2015/11/07/nakazawa/, mm</w:t>
      </w:r>
    </w:p>
    <w:p w14:paraId="20D94019" w14:textId="77777777" w:rsidR="00191813" w:rsidRPr="00117CD6" w:rsidRDefault="00191813" w:rsidP="00191813"/>
    <w:p w14:paraId="497CD0AE" w14:textId="77777777" w:rsidR="00191813" w:rsidRDefault="00191813" w:rsidP="00191813">
      <w:pPr>
        <w:rPr>
          <w:sz w:val="16"/>
        </w:rPr>
      </w:pPr>
      <w:r w:rsidRPr="00117CD6">
        <w:rPr>
          <w:sz w:val="16"/>
        </w:rPr>
        <w:t xml:space="preserve">The point is how the US supports Taiwan to improve its deterrence by denial. That is because Taiwan’s deterrence by punishment will not only invoke China’s attacks but also be useless against China’s surprise attacks. The best weaponry to enhance deterrence by punishment is </w:t>
      </w:r>
      <w:r w:rsidRPr="00117CD6">
        <w:rPr>
          <w:rStyle w:val="StyleBoldUnderline"/>
        </w:rPr>
        <w:t>nuclear weapons</w:t>
      </w:r>
      <w:r w:rsidRPr="00117CD6">
        <w:rPr>
          <w:sz w:val="16"/>
        </w:rPr>
        <w:t xml:space="preserve">; however, it </w:t>
      </w:r>
      <w:r w:rsidRPr="00117CD6">
        <w:rPr>
          <w:rStyle w:val="StyleBoldUnderline"/>
        </w:rPr>
        <w:t>will prompt China’s attacks against Taiwan</w:t>
      </w:r>
      <w:r w:rsidRPr="00117CD6">
        <w:rPr>
          <w:sz w:val="16"/>
        </w:rPr>
        <w:t xml:space="preserve">. </w:t>
      </w:r>
      <w:r w:rsidRPr="00117CD6">
        <w:rPr>
          <w:rStyle w:val="StyleBoldUnderline"/>
        </w:rPr>
        <w:t>If Taiwan gets A-bombs, China will invade Taiwan</w:t>
      </w:r>
      <w:r w:rsidRPr="00117CD6">
        <w:rPr>
          <w:sz w:val="16"/>
        </w:rPr>
        <w:t xml:space="preserve"> as the US Navy assumes</w:t>
      </w:r>
      <w:proofErr w:type="gramStart"/>
      <w:r w:rsidRPr="00117CD6">
        <w:rPr>
          <w:sz w:val="16"/>
        </w:rPr>
        <w:t>.[</w:t>
      </w:r>
      <w:proofErr w:type="gramEnd"/>
      <w:r w:rsidRPr="00117CD6">
        <w:rPr>
          <w:sz w:val="16"/>
        </w:rPr>
        <w:t xml:space="preserve">64] Moreover, only if Taiwan tries to acquire A-bombs, it </w:t>
      </w:r>
      <w:r w:rsidRPr="00117CD6">
        <w:rPr>
          <w:rStyle w:val="StyleBoldUnderline"/>
        </w:rPr>
        <w:t>is natural to expect that China will immediately attack Taiwan because Taiwan’s acquisition of nuclear weapons will force China to live with the situation of mutual assured destruction against Taiwan</w:t>
      </w:r>
      <w:r w:rsidRPr="00117CD6">
        <w:rPr>
          <w:sz w:val="16"/>
        </w:rPr>
        <w:t xml:space="preserve">. </w:t>
      </w:r>
      <w:r w:rsidRPr="00117CD6">
        <w:rPr>
          <w:rStyle w:val="StyleBoldUnderline"/>
        </w:rPr>
        <w:t>Thus, China will destroy Taiwan’s military capability before it is too late</w:t>
      </w:r>
      <w:r w:rsidRPr="00117CD6">
        <w:rPr>
          <w:sz w:val="16"/>
        </w:rPr>
        <w:t>.</w:t>
      </w:r>
    </w:p>
    <w:p w14:paraId="545E75A2" w14:textId="77777777" w:rsidR="00191813" w:rsidRDefault="00191813" w:rsidP="00191813">
      <w:pPr>
        <w:pStyle w:val="Heading3"/>
      </w:pPr>
      <w:r>
        <w:t xml:space="preserve">AT Slow </w:t>
      </w:r>
      <w:proofErr w:type="spellStart"/>
      <w:r>
        <w:t>Prolif</w:t>
      </w:r>
      <w:proofErr w:type="spellEnd"/>
    </w:p>
    <w:p w14:paraId="46D39A33" w14:textId="77777777" w:rsidR="00191813" w:rsidRDefault="00191813" w:rsidP="00191813">
      <w:pPr>
        <w:pStyle w:val="Heading4"/>
      </w:pPr>
      <w:r>
        <w:t>Latent tech means Taiwan could proliferate quickly</w:t>
      </w:r>
    </w:p>
    <w:p w14:paraId="3ECF61E8" w14:textId="77777777" w:rsidR="00191813" w:rsidRDefault="00191813" w:rsidP="00191813">
      <w:r w:rsidRPr="00BF245F">
        <w:rPr>
          <w:rStyle w:val="StyleStyleBold12pt"/>
        </w:rPr>
        <w:t>Yin ’15</w:t>
      </w:r>
      <w:r>
        <w:t xml:space="preserve">, Christina, former director for China policy at the U.S. Department of Defense, “As US ‘leads from behind’, Asian allies seek nuclear weapons” </w:t>
      </w:r>
      <w:hyperlink r:id="rId33" w:history="1">
        <w:r w:rsidRPr="009C17CC">
          <w:rPr>
            <w:rStyle w:val="Hyperlink"/>
          </w:rPr>
          <w:t>https://www.files.ethz.ch/isn/187628/316_Lin.pdf</w:t>
        </w:r>
      </w:hyperlink>
    </w:p>
    <w:p w14:paraId="34EBD0C8" w14:textId="77777777" w:rsidR="00191813" w:rsidRDefault="00191813" w:rsidP="00191813"/>
    <w:p w14:paraId="55B557C8" w14:textId="77777777" w:rsidR="00191813" w:rsidRDefault="00191813" w:rsidP="00191813">
      <w:pPr>
        <w:rPr>
          <w:sz w:val="16"/>
        </w:rPr>
      </w:pPr>
      <w:r w:rsidRPr="00BF245F">
        <w:rPr>
          <w:sz w:val="16"/>
        </w:rPr>
        <w:t xml:space="preserve">Bruce </w:t>
      </w:r>
      <w:proofErr w:type="spellStart"/>
      <w:r w:rsidRPr="00BF245F">
        <w:rPr>
          <w:sz w:val="16"/>
        </w:rPr>
        <w:t>Bechtol</w:t>
      </w:r>
      <w:proofErr w:type="spellEnd"/>
      <w:r w:rsidRPr="00BF245F">
        <w:rPr>
          <w:sz w:val="16"/>
        </w:rPr>
        <w:t xml:space="preserve">, former China and Korea analyst in the US Defense Intelligence Agency admitted in the case of a North Korean nuclear attack on the South, the US would not respond in kind. Japanese officials also distrust a US nuclear umbrella with “a hole over Japan.” So in February 2013 when North Korea conducted a third nuclear test, a Japanese overseer of the country’s atomic energy program confessed to Voice of America that several influential </w:t>
      </w:r>
      <w:r w:rsidRPr="00BF245F">
        <w:rPr>
          <w:rStyle w:val="StyleBoldUnderline"/>
        </w:rPr>
        <w:t>lawmakers asked him how quickly Japan can construct a viable nuclear weapon</w:t>
      </w:r>
      <w:r w:rsidRPr="00BF245F">
        <w:rPr>
          <w:sz w:val="16"/>
        </w:rPr>
        <w:t xml:space="preserve">. In the past, Japanese defense officials had estimated it would take 183 days, or six months. For South Korea it is also six months, and </w:t>
      </w:r>
      <w:r w:rsidRPr="00BF245F">
        <w:rPr>
          <w:rStyle w:val="StyleBoldUnderline"/>
        </w:rPr>
        <w:t>according to a renowned Taiwanese nuclear scientist, one year for Taiwan</w:t>
      </w:r>
      <w:r w:rsidRPr="00BF245F">
        <w:rPr>
          <w:sz w:val="16"/>
        </w:rPr>
        <w:t xml:space="preserve">. However, last week </w:t>
      </w:r>
      <w:r w:rsidRPr="00BF245F">
        <w:rPr>
          <w:rStyle w:val="StyleBoldUnderline"/>
        </w:rPr>
        <w:t>a former official from Taiwan’s National Defense University said it would take an additional six months to perfect the weapon, bringing total time frame to about a year and a half</w:t>
      </w:r>
      <w:r w:rsidRPr="00BF245F">
        <w:rPr>
          <w:rStyle w:val="StyleStyleBold12pt"/>
          <w:sz w:val="16"/>
        </w:rPr>
        <w:t>.</w:t>
      </w:r>
      <w:r w:rsidRPr="00BF245F">
        <w:rPr>
          <w:sz w:val="16"/>
        </w:rPr>
        <w:t xml:space="preserve"> Similar to being caught flatfooted by the backlash regarding the President’s absence in the Paris unity march two weeks ago, the Obama administration does not realize its current treatment of Israel would symbolize US treatment of its allies. Indeed when Russia invaded Crimea, witnessing a meek US response, Tokyo threatened the US that if it behaves the same way towards Japan over the Senkaku Islands, Japan would abrogate the defense treaty, kick US troops out of its bases, and build nuclear weapons.</w:t>
      </w:r>
    </w:p>
    <w:p w14:paraId="28F5664E" w14:textId="77777777" w:rsidR="00191813" w:rsidRDefault="00191813" w:rsidP="00191813">
      <w:pPr>
        <w:pStyle w:val="Heading2"/>
      </w:pPr>
      <w:r>
        <w:t>Elections DA</w:t>
      </w:r>
    </w:p>
    <w:p w14:paraId="69627F39" w14:textId="77777777" w:rsidR="00191813" w:rsidRDefault="00191813" w:rsidP="00191813">
      <w:pPr>
        <w:pStyle w:val="Heading3"/>
      </w:pPr>
      <w:r>
        <w:t>Link – Unpopular (Ending Taiwan Arms Sales)</w:t>
      </w:r>
    </w:p>
    <w:p w14:paraId="02B79317" w14:textId="77777777" w:rsidR="00191813" w:rsidRPr="00F13188" w:rsidRDefault="00191813" w:rsidP="00191813">
      <w:pPr>
        <w:pStyle w:val="Heading4"/>
      </w:pPr>
      <w:r>
        <w:t xml:space="preserve">Public opposes the plan – perceived as job killer – politicians and industry spin Taiwan arms sales as an economic stimulus </w:t>
      </w:r>
    </w:p>
    <w:p w14:paraId="5792839D" w14:textId="77777777" w:rsidR="00191813" w:rsidRDefault="00191813" w:rsidP="00191813">
      <w:r w:rsidRPr="00F13188">
        <w:t xml:space="preserve">Dennis </w:t>
      </w:r>
      <w:r w:rsidRPr="00F13188">
        <w:rPr>
          <w:rStyle w:val="StyleStyleBold12pt"/>
        </w:rPr>
        <w:t>Hickey, 2013</w:t>
      </w:r>
      <w:r w:rsidRPr="00F13188">
        <w:t>, (professor of global studies at Missouri State University), Parameters, “Imbalance in the Taiwan Strait,” 43(3), http://www.strategicstudiesinstitute.army.mil/pubs/parameters/issues/autumn_2013/4_hickey.pdf, mm</w:t>
      </w:r>
    </w:p>
    <w:p w14:paraId="2AD008F6" w14:textId="77777777" w:rsidR="00191813" w:rsidRDefault="00191813" w:rsidP="00191813"/>
    <w:p w14:paraId="09F49791" w14:textId="77777777" w:rsidR="00191813" w:rsidRDefault="00191813" w:rsidP="00191813">
      <w:pPr>
        <w:rPr>
          <w:sz w:val="16"/>
        </w:rPr>
      </w:pPr>
      <w:r w:rsidRPr="00F13188">
        <w:rPr>
          <w:rStyle w:val="StyleBoldUnderline"/>
        </w:rPr>
        <w:t>If a US administration chose to negotiate a deal to reduce arms</w:t>
      </w:r>
      <w:r w:rsidRPr="00F13188">
        <w:rPr>
          <w:rStyle w:val="StyleBoldUnderline"/>
          <w:b w:val="0"/>
          <w:sz w:val="12"/>
          <w:u w:val="none"/>
        </w:rPr>
        <w:t>¶</w:t>
      </w:r>
      <w:r w:rsidRPr="00F13188">
        <w:rPr>
          <w:rStyle w:val="StyleBoldUnderline"/>
          <w:sz w:val="12"/>
        </w:rPr>
        <w:t xml:space="preserve"> </w:t>
      </w:r>
      <w:r w:rsidRPr="00F13188">
        <w:rPr>
          <w:rStyle w:val="StyleBoldUnderline"/>
        </w:rPr>
        <w:t>deployments in the Taiwan Strait</w:t>
      </w:r>
      <w:r w:rsidRPr="00F13188">
        <w:rPr>
          <w:sz w:val="16"/>
        </w:rPr>
        <w:t xml:space="preserve">, it would have </w:t>
      </w:r>
      <w:proofErr w:type="gramStart"/>
      <w:r w:rsidRPr="00F13188">
        <w:rPr>
          <w:sz w:val="16"/>
        </w:rPr>
        <w:t>prepare</w:t>
      </w:r>
      <w:proofErr w:type="gramEnd"/>
      <w:r w:rsidRPr="00F13188">
        <w:rPr>
          <w:sz w:val="16"/>
        </w:rPr>
        <w:t xml:space="preserve"> the stage. </w:t>
      </w:r>
      <w:r w:rsidRPr="00F13188">
        <w:rPr>
          <w:rStyle w:val="StyleBoldUnderline"/>
        </w:rPr>
        <w:t>The</w:t>
      </w:r>
      <w:r w:rsidRPr="00F13188">
        <w:rPr>
          <w:rStyle w:val="StyleBoldUnderline"/>
          <w:b w:val="0"/>
          <w:sz w:val="12"/>
          <w:u w:val="none"/>
        </w:rPr>
        <w:t>¶</w:t>
      </w:r>
      <w:r w:rsidRPr="00F13188">
        <w:rPr>
          <w:rStyle w:val="StyleBoldUnderline"/>
          <w:sz w:val="12"/>
        </w:rPr>
        <w:t xml:space="preserve"> </w:t>
      </w:r>
      <w:r w:rsidRPr="00F13188">
        <w:rPr>
          <w:rStyle w:val="StyleBoldUnderline"/>
        </w:rPr>
        <w:t>American armaments industry would oppose such an initiative</w:t>
      </w:r>
      <w:r w:rsidRPr="00F13188">
        <w:rPr>
          <w:sz w:val="16"/>
        </w:rPr>
        <w:t xml:space="preserve">. </w:t>
      </w:r>
      <w:proofErr w:type="gramStart"/>
      <w:r w:rsidRPr="00F13188">
        <w:rPr>
          <w:rStyle w:val="StyleBoldUnderline"/>
        </w:rPr>
        <w:t>Arms</w:t>
      </w:r>
      <w:r w:rsidRPr="00F13188">
        <w:rPr>
          <w:rStyle w:val="StyleBoldUnderline"/>
          <w:b w:val="0"/>
          <w:sz w:val="12"/>
          <w:u w:val="none"/>
        </w:rPr>
        <w:t>¶</w:t>
      </w:r>
      <w:r w:rsidRPr="00F13188">
        <w:rPr>
          <w:rStyle w:val="StyleBoldUnderline"/>
          <w:sz w:val="12"/>
        </w:rPr>
        <w:t xml:space="preserve"> </w:t>
      </w:r>
      <w:r w:rsidRPr="00F13188">
        <w:rPr>
          <w:rStyle w:val="StyleBoldUnderline"/>
        </w:rPr>
        <w:t xml:space="preserve">sales to Taiwan are viewed by some as </w:t>
      </w:r>
      <w:r w:rsidRPr="00F13188">
        <w:rPr>
          <w:rStyle w:val="Emphasis"/>
        </w:rPr>
        <w:t>an economic stimulus plan</w:t>
      </w:r>
      <w:proofErr w:type="gramEnd"/>
      <w:r w:rsidRPr="00F13188">
        <w:rPr>
          <w:sz w:val="16"/>
        </w:rPr>
        <w:t>, and</w:t>
      </w:r>
      <w:r w:rsidRPr="00F13188">
        <w:rPr>
          <w:sz w:val="12"/>
        </w:rPr>
        <w:t>¶</w:t>
      </w:r>
      <w:r w:rsidRPr="00F13188">
        <w:rPr>
          <w:sz w:val="16"/>
        </w:rPr>
        <w:t xml:space="preserve"> </w:t>
      </w:r>
      <w:r w:rsidRPr="00F13188">
        <w:rPr>
          <w:rStyle w:val="StyleBoldUnderline"/>
        </w:rPr>
        <w:t>lawmakers</w:t>
      </w:r>
      <w:r w:rsidRPr="00F13188">
        <w:rPr>
          <w:sz w:val="16"/>
        </w:rPr>
        <w:t xml:space="preserve"> </w:t>
      </w:r>
      <w:r w:rsidRPr="00F13188">
        <w:rPr>
          <w:rStyle w:val="StyleBoldUnderline"/>
        </w:rPr>
        <w:t>unabashedly</w:t>
      </w:r>
      <w:r w:rsidRPr="00F13188">
        <w:rPr>
          <w:sz w:val="16"/>
        </w:rPr>
        <w:t xml:space="preserve"> </w:t>
      </w:r>
      <w:r w:rsidRPr="00F13188">
        <w:rPr>
          <w:rStyle w:val="StyleBoldUnderline"/>
        </w:rPr>
        <w:t>describe the weapons transfers in terms of jobs</w:t>
      </w:r>
      <w:r w:rsidRPr="00F13188">
        <w:rPr>
          <w:sz w:val="12"/>
        </w:rPr>
        <w:t>¶</w:t>
      </w:r>
      <w:r w:rsidRPr="00F13188">
        <w:rPr>
          <w:sz w:val="16"/>
        </w:rPr>
        <w:t xml:space="preserve"> generated for American workers. In short, </w:t>
      </w:r>
      <w:r w:rsidRPr="00F13188">
        <w:rPr>
          <w:rStyle w:val="StyleBoldUnderline"/>
        </w:rPr>
        <w:t>the arms merchants and their</w:t>
      </w:r>
      <w:r w:rsidRPr="00F13188">
        <w:rPr>
          <w:rStyle w:val="StyleBoldUnderline"/>
          <w:b w:val="0"/>
          <w:sz w:val="12"/>
          <w:u w:val="none"/>
        </w:rPr>
        <w:t>¶</w:t>
      </w:r>
      <w:r w:rsidRPr="00F13188">
        <w:rPr>
          <w:rStyle w:val="StyleBoldUnderline"/>
          <w:sz w:val="12"/>
        </w:rPr>
        <w:t xml:space="preserve"> </w:t>
      </w:r>
      <w:r w:rsidRPr="00F13188">
        <w:rPr>
          <w:rStyle w:val="StyleBoldUnderline"/>
        </w:rPr>
        <w:t xml:space="preserve">allies will employ </w:t>
      </w:r>
      <w:r w:rsidRPr="00F13188">
        <w:rPr>
          <w:rStyle w:val="Emphasis"/>
        </w:rPr>
        <w:t>a full court press</w:t>
      </w:r>
      <w:r w:rsidRPr="00F13188">
        <w:rPr>
          <w:rStyle w:val="StyleBoldUnderline"/>
        </w:rPr>
        <w:t xml:space="preserve"> to derail any movement toward arms</w:t>
      </w:r>
      <w:r w:rsidRPr="00F13188">
        <w:rPr>
          <w:rStyle w:val="StyleBoldUnderline"/>
          <w:b w:val="0"/>
          <w:sz w:val="12"/>
          <w:u w:val="none"/>
        </w:rPr>
        <w:t>¶</w:t>
      </w:r>
      <w:r w:rsidRPr="00F13188">
        <w:rPr>
          <w:rStyle w:val="StyleBoldUnderline"/>
          <w:sz w:val="12"/>
        </w:rPr>
        <w:t xml:space="preserve"> </w:t>
      </w:r>
      <w:r w:rsidRPr="00F13188">
        <w:rPr>
          <w:rStyle w:val="StyleBoldUnderline"/>
        </w:rPr>
        <w:t>control in the Taiwan Strait</w:t>
      </w:r>
      <w:proofErr w:type="gramStart"/>
      <w:r w:rsidRPr="00F13188">
        <w:rPr>
          <w:rStyle w:val="StyleBoldUnderline"/>
        </w:rPr>
        <w:t>.</w:t>
      </w:r>
      <w:r w:rsidRPr="00F13188">
        <w:rPr>
          <w:rStyle w:val="StyleBoldUnderline"/>
          <w:b w:val="0"/>
          <w:sz w:val="12"/>
          <w:u w:val="none"/>
        </w:rPr>
        <w:t>¶</w:t>
      </w:r>
      <w:proofErr w:type="gramEnd"/>
      <w:r w:rsidRPr="00F13188">
        <w:rPr>
          <w:rStyle w:val="StyleBoldUnderline"/>
          <w:sz w:val="12"/>
        </w:rPr>
        <w:t xml:space="preserve"> </w:t>
      </w:r>
      <w:r w:rsidRPr="00F13188">
        <w:rPr>
          <w:sz w:val="16"/>
        </w:rPr>
        <w:t xml:space="preserve">Some </w:t>
      </w:r>
      <w:r w:rsidRPr="00F13188">
        <w:rPr>
          <w:rStyle w:val="StyleBoldUnderline"/>
        </w:rPr>
        <w:t>politicians, academics, and media pundits will condemn any</w:t>
      </w:r>
      <w:r w:rsidRPr="00F13188">
        <w:rPr>
          <w:rStyle w:val="StyleBoldUnderline"/>
          <w:b w:val="0"/>
          <w:sz w:val="12"/>
          <w:u w:val="none"/>
        </w:rPr>
        <w:t>¶</w:t>
      </w:r>
      <w:r w:rsidRPr="00F13188">
        <w:rPr>
          <w:rStyle w:val="StyleBoldUnderline"/>
          <w:sz w:val="12"/>
        </w:rPr>
        <w:t xml:space="preserve"> </w:t>
      </w:r>
      <w:r w:rsidRPr="00F13188">
        <w:rPr>
          <w:rStyle w:val="StyleBoldUnderline"/>
        </w:rPr>
        <w:t xml:space="preserve">discussions between the United States and the PRC about </w:t>
      </w:r>
      <w:r w:rsidRPr="00F13188">
        <w:rPr>
          <w:sz w:val="16"/>
        </w:rPr>
        <w:t>arms sales to</w:t>
      </w:r>
      <w:r w:rsidRPr="00F13188">
        <w:rPr>
          <w:sz w:val="12"/>
        </w:rPr>
        <w:t>¶</w:t>
      </w:r>
      <w:r w:rsidRPr="00F13188">
        <w:rPr>
          <w:sz w:val="16"/>
        </w:rPr>
        <w:t xml:space="preserve"> Taiwan, </w:t>
      </w:r>
      <w:r w:rsidRPr="00F13188">
        <w:rPr>
          <w:rStyle w:val="StyleBoldUnderline"/>
        </w:rPr>
        <w:t>a reduction in arms sales</w:t>
      </w:r>
      <w:r w:rsidRPr="00F13188">
        <w:rPr>
          <w:sz w:val="16"/>
        </w:rPr>
        <w:t>, or any concrete moves toward arms</w:t>
      </w:r>
      <w:r w:rsidRPr="00F13188">
        <w:rPr>
          <w:sz w:val="12"/>
        </w:rPr>
        <w:t>¶</w:t>
      </w:r>
      <w:r w:rsidRPr="00F13188">
        <w:rPr>
          <w:sz w:val="16"/>
        </w:rPr>
        <w:t xml:space="preserve"> control. The fact the United States has repeatedly held such discussions</w:t>
      </w:r>
      <w:r w:rsidRPr="00F13188">
        <w:rPr>
          <w:sz w:val="12"/>
        </w:rPr>
        <w:t>¶</w:t>
      </w:r>
      <w:r w:rsidRPr="00F13188">
        <w:rPr>
          <w:sz w:val="16"/>
        </w:rPr>
        <w:t xml:space="preserve"> with China is ignored, and there is no mention of the pledge in the 17</w:t>
      </w:r>
      <w:r w:rsidRPr="00F13188">
        <w:rPr>
          <w:sz w:val="12"/>
        </w:rPr>
        <w:t>¶</w:t>
      </w:r>
      <w:r w:rsidRPr="00F13188">
        <w:rPr>
          <w:sz w:val="16"/>
        </w:rPr>
        <w:t xml:space="preserve"> August 1982 US-China Joint Communiqué to reduce arms sales. Rather</w:t>
      </w:r>
      <w:proofErr w:type="gramStart"/>
      <w:r w:rsidRPr="00F13188">
        <w:rPr>
          <w:sz w:val="16"/>
        </w:rPr>
        <w:t>,</w:t>
      </w:r>
      <w:r w:rsidRPr="00F13188">
        <w:rPr>
          <w:sz w:val="12"/>
        </w:rPr>
        <w:t>¶</w:t>
      </w:r>
      <w:proofErr w:type="gramEnd"/>
      <w:r w:rsidRPr="00F13188">
        <w:rPr>
          <w:sz w:val="16"/>
        </w:rPr>
        <w:t xml:space="preserve"> the administration will be told “it can’t be done.” The fact that a fourth</w:t>
      </w:r>
      <w:r w:rsidRPr="00F13188">
        <w:rPr>
          <w:sz w:val="12"/>
        </w:rPr>
        <w:t>¶</w:t>
      </w:r>
      <w:r w:rsidRPr="00F13188">
        <w:rPr>
          <w:sz w:val="16"/>
        </w:rPr>
        <w:t xml:space="preserve"> US-China Communiqué might be drafted, the TRA amended, or yet</w:t>
      </w:r>
      <w:r w:rsidRPr="00F13188">
        <w:rPr>
          <w:sz w:val="12"/>
        </w:rPr>
        <w:t>¶</w:t>
      </w:r>
      <w:r w:rsidRPr="00F13188">
        <w:rPr>
          <w:sz w:val="16"/>
        </w:rPr>
        <w:t xml:space="preserve"> another “assurance” provided, is likewise ignored.</w:t>
      </w:r>
    </w:p>
    <w:p w14:paraId="0767531F" w14:textId="77777777" w:rsidR="00191813" w:rsidRDefault="00191813" w:rsidP="00191813">
      <w:pPr>
        <w:pStyle w:val="Heading4"/>
      </w:pPr>
      <w:r>
        <w:t xml:space="preserve">Ending arms sales would be massively unpopular with the public </w:t>
      </w:r>
    </w:p>
    <w:p w14:paraId="21EC7DA4" w14:textId="77777777" w:rsidR="00191813" w:rsidRDefault="00191813" w:rsidP="00191813">
      <w:r w:rsidRPr="00C10BE0">
        <w:t xml:space="preserve">Daniel </w:t>
      </w:r>
      <w:r w:rsidRPr="00C10BE0">
        <w:rPr>
          <w:rStyle w:val="StyleStyleBold12pt"/>
        </w:rPr>
        <w:t>Blumenthal</w:t>
      </w:r>
      <w:r w:rsidRPr="00C10BE0">
        <w:t>, 3/2/</w:t>
      </w:r>
      <w:r w:rsidRPr="00C10BE0">
        <w:rPr>
          <w:rStyle w:val="StyleStyleBold12pt"/>
        </w:rPr>
        <w:t>2011</w:t>
      </w:r>
      <w:r w:rsidRPr="00C10BE0">
        <w:t xml:space="preserve">, foreign policy, “rethinking US foreign policy towards </w:t>
      </w:r>
      <w:proofErr w:type="spellStart"/>
      <w:r w:rsidRPr="00C10BE0">
        <w:t>taiwan</w:t>
      </w:r>
      <w:proofErr w:type="spellEnd"/>
      <w:r w:rsidRPr="00C10BE0">
        <w:t>,” http://foreignpolicy.com/2011/03/02/rethinking-u-s-foreign-policy-towards-taiwan/, mm</w:t>
      </w:r>
    </w:p>
    <w:p w14:paraId="089CCAF5" w14:textId="77777777" w:rsidR="00191813" w:rsidRPr="00C10BE0" w:rsidRDefault="00191813" w:rsidP="00191813"/>
    <w:p w14:paraId="0222CC55" w14:textId="77777777" w:rsidR="00191813" w:rsidRPr="00C10BE0" w:rsidRDefault="00191813" w:rsidP="00191813">
      <w:pPr>
        <w:rPr>
          <w:sz w:val="16"/>
        </w:rPr>
      </w:pPr>
      <w:r w:rsidRPr="00C10BE0">
        <w:rPr>
          <w:sz w:val="16"/>
        </w:rPr>
        <w:t xml:space="preserve">Third, there is the matter of </w:t>
      </w:r>
      <w:r w:rsidRPr="00C10BE0">
        <w:rPr>
          <w:rStyle w:val="StyleBoldUnderline"/>
        </w:rPr>
        <w:t>U.S. politics, always a significant factor</w:t>
      </w:r>
      <w:r w:rsidRPr="00C10BE0">
        <w:rPr>
          <w:sz w:val="16"/>
        </w:rPr>
        <w:t xml:space="preserve"> — much to the consternation of </w:t>
      </w:r>
      <w:proofErr w:type="gramStart"/>
      <w:r w:rsidRPr="00C10BE0">
        <w:rPr>
          <w:sz w:val="16"/>
        </w:rPr>
        <w:t>so called</w:t>
      </w:r>
      <w:proofErr w:type="gramEnd"/>
      <w:r w:rsidRPr="00C10BE0">
        <w:rPr>
          <w:sz w:val="16"/>
        </w:rPr>
        <w:t xml:space="preserve"> realists — </w:t>
      </w:r>
      <w:r w:rsidRPr="00C10BE0">
        <w:rPr>
          <w:rStyle w:val="StyleBoldUnderline"/>
        </w:rPr>
        <w:t>in U.S. foreign policy</w:t>
      </w:r>
      <w:r w:rsidRPr="00C10BE0">
        <w:rPr>
          <w:sz w:val="16"/>
        </w:rPr>
        <w:t xml:space="preserve">. </w:t>
      </w:r>
      <w:r w:rsidRPr="00C10BE0">
        <w:rPr>
          <w:rStyle w:val="StyleBoldUnderline"/>
        </w:rPr>
        <w:t>While most Congressmen today do not focus intensely on Taiwan,</w:t>
      </w:r>
      <w:r w:rsidRPr="00C10BE0">
        <w:rPr>
          <w:sz w:val="16"/>
        </w:rPr>
        <w:t xml:space="preserve"> </w:t>
      </w:r>
      <w:r w:rsidRPr="00C10BE0">
        <w:rPr>
          <w:rStyle w:val="StyleBoldUnderline"/>
        </w:rPr>
        <w:t>a debate about the repeal of the Taiwan Relations Act would focus the mind.</w:t>
      </w:r>
      <w:r w:rsidRPr="00C10BE0">
        <w:rPr>
          <w:sz w:val="16"/>
        </w:rPr>
        <w:t xml:space="preserve"> In all likelihood, </w:t>
      </w:r>
      <w:r w:rsidRPr="00C10BE0">
        <w:rPr>
          <w:rStyle w:val="StyleBoldUnderline"/>
        </w:rPr>
        <w:t>all the latent frustrations the American public and their representatives feel toward China</w:t>
      </w:r>
      <w:r w:rsidRPr="00C10BE0">
        <w:rPr>
          <w:sz w:val="16"/>
        </w:rPr>
        <w:t xml:space="preserve"> — </w:t>
      </w:r>
      <w:r w:rsidRPr="00C10BE0">
        <w:rPr>
          <w:rStyle w:val="Emphasis"/>
        </w:rPr>
        <w:t>from unfair trade practices, to constant cyber attacks, to human rights abuses</w:t>
      </w:r>
      <w:r w:rsidRPr="00C10BE0">
        <w:rPr>
          <w:sz w:val="16"/>
        </w:rPr>
        <w:t xml:space="preserve"> — </w:t>
      </w:r>
      <w:r w:rsidRPr="00C10BE0">
        <w:rPr>
          <w:rStyle w:val="StyleBoldUnderline"/>
        </w:rPr>
        <w:t>would find expression in a debate about whether or not to repeal a law that has kept the peace and allowed Taiwan to prosper</w:t>
      </w:r>
      <w:r w:rsidRPr="00C10BE0">
        <w:rPr>
          <w:sz w:val="16"/>
        </w:rPr>
        <w:t>. In short, a debate about abandoning a democratic friend in the face of Chinese pressure would probably bring about the exact opposite of what Glaser intends. Congress would start to focus on all the dangers that China poses and frustrations its presents.</w:t>
      </w:r>
    </w:p>
    <w:p w14:paraId="0C059C9E" w14:textId="77777777" w:rsidR="00191813" w:rsidRDefault="00191813" w:rsidP="00191813">
      <w:pPr>
        <w:pStyle w:val="Heading3"/>
      </w:pPr>
      <w:r>
        <w:t>Link – Unpopular (General China Bashing)</w:t>
      </w:r>
    </w:p>
    <w:p w14:paraId="4E5614AB" w14:textId="77777777" w:rsidR="00191813" w:rsidRDefault="00191813" w:rsidP="00191813">
      <w:pPr>
        <w:pStyle w:val="Heading4"/>
      </w:pPr>
      <w:r>
        <w:t>Americans oppose engagement with China – seen as a threat</w:t>
      </w:r>
    </w:p>
    <w:p w14:paraId="5763C897" w14:textId="77777777" w:rsidR="00191813" w:rsidRPr="00B2613D" w:rsidRDefault="00191813" w:rsidP="00191813">
      <w:pPr>
        <w:rPr>
          <w:b/>
          <w:bCs/>
          <w:sz w:val="26"/>
        </w:rPr>
      </w:pPr>
      <w:r w:rsidRPr="00595950">
        <w:rPr>
          <w:rStyle w:val="StyleStyleBold12pt"/>
        </w:rPr>
        <w:t xml:space="preserve">Westcott 5/6/16 </w:t>
      </w:r>
      <w:r>
        <w:t xml:space="preserve">Ben, journalist, South China Morning Post, </w:t>
      </w:r>
      <w:r w:rsidRPr="00595950">
        <w:t>http://www.scmp.com/news/china/diplomacy-defence/article/1941667/half-americans-still-see-chinas-rise-threat-survey</w:t>
      </w:r>
    </w:p>
    <w:p w14:paraId="2A1329AA" w14:textId="77777777" w:rsidR="00191813" w:rsidRPr="00595950" w:rsidRDefault="00191813" w:rsidP="00191813">
      <w:pPr>
        <w:rPr>
          <w:sz w:val="16"/>
        </w:rPr>
      </w:pPr>
      <w:r w:rsidRPr="00595950">
        <w:rPr>
          <w:rStyle w:val="StyleBoldUnderline"/>
          <w:highlight w:val="cyan"/>
        </w:rPr>
        <w:t>Half of</w:t>
      </w:r>
      <w:r w:rsidRPr="00595950">
        <w:rPr>
          <w:rStyle w:val="StyleBoldUnderline"/>
        </w:rPr>
        <w:t xml:space="preserve"> </w:t>
      </w:r>
      <w:r w:rsidRPr="00595950">
        <w:rPr>
          <w:rStyle w:val="StyleBoldUnderline"/>
          <w:highlight w:val="cyan"/>
        </w:rPr>
        <w:t>Americans</w:t>
      </w:r>
      <w:r w:rsidRPr="00595950">
        <w:rPr>
          <w:rStyle w:val="StyleBoldUnderline"/>
        </w:rPr>
        <w:t xml:space="preserve"> still </w:t>
      </w:r>
      <w:r w:rsidRPr="00595950">
        <w:rPr>
          <w:rStyle w:val="StyleBoldUnderline"/>
          <w:highlight w:val="cyan"/>
        </w:rPr>
        <w:t>believe China’</w:t>
      </w:r>
      <w:r w:rsidRPr="00595950">
        <w:rPr>
          <w:rStyle w:val="StyleBoldUnderline"/>
        </w:rPr>
        <w:t xml:space="preserve">s </w:t>
      </w:r>
      <w:proofErr w:type="gramStart"/>
      <w:r w:rsidRPr="00595950">
        <w:rPr>
          <w:rStyle w:val="StyleBoldUnderline"/>
        </w:rPr>
        <w:t>emergence</w:t>
      </w:r>
      <w:proofErr w:type="gramEnd"/>
      <w:r w:rsidRPr="00595950">
        <w:rPr>
          <w:rStyle w:val="StyleBoldUnderline"/>
        </w:rPr>
        <w:t xml:space="preserve"> as a world power </w:t>
      </w:r>
      <w:r w:rsidRPr="00595950">
        <w:rPr>
          <w:rStyle w:val="StyleBoldUnderline"/>
          <w:highlight w:val="cyan"/>
        </w:rPr>
        <w:t>is a major threat to the United States, according to</w:t>
      </w:r>
      <w:r w:rsidRPr="00595950">
        <w:rPr>
          <w:rStyle w:val="StyleBoldUnderline"/>
        </w:rPr>
        <w:t xml:space="preserve"> a new survey released by </w:t>
      </w:r>
      <w:r w:rsidRPr="00595950">
        <w:rPr>
          <w:rStyle w:val="StyleBoldUnderline"/>
          <w:highlight w:val="cyan"/>
        </w:rPr>
        <w:t>the Pew Research Centre</w:t>
      </w:r>
      <w:r w:rsidRPr="00595950">
        <w:rPr>
          <w:rStyle w:val="StyleBoldUnderline"/>
        </w:rPr>
        <w:t xml:space="preserve"> on Friday.</w:t>
      </w:r>
      <w:r w:rsidRPr="00595950">
        <w:rPr>
          <w:sz w:val="16"/>
        </w:rPr>
        <w:t xml:space="preserve"> But Islamic State, refugees fleeing from Iraq and Syria and climate change were all ranked as more worrying in the survey, which polled more than 4,000 United States citizens. In the latest of a series of surveys published by Pew, attitudes towards China remain negative but stable as tensions in the South China Sea continue to pit the two superpowers against each other. “</w:t>
      </w:r>
      <w:r w:rsidRPr="00595950">
        <w:rPr>
          <w:rStyle w:val="StyleBoldUnderline"/>
        </w:rPr>
        <w:t>You’re talking about people in a country that’s used to being number one, that like to be number one and China’s clearly challenging that number one position</w:t>
      </w:r>
      <w:r w:rsidRPr="00595950">
        <w:rPr>
          <w:sz w:val="16"/>
        </w:rPr>
        <w:t>,” said David Zweig, an expert on China and international relations at the Hong Kong University of Science and Technology</w:t>
      </w:r>
      <w:r w:rsidRPr="00595950">
        <w:rPr>
          <w:rStyle w:val="StyleBoldUnderline"/>
        </w:rPr>
        <w:t>. About 55 per cent of United States citizens interviewed in the survey said they wanted the United States to remain the sole military superpower in the world,</w:t>
      </w:r>
      <w:r w:rsidRPr="00595950">
        <w:rPr>
          <w:sz w:val="16"/>
        </w:rPr>
        <w:t xml:space="preserve"> including 67 per cent of Republican voters. In addition, almost a quarter of interviewees said they saw China as an adversary to the United States, the same number as Russia. Both numbers haven’t changed much in recent years, according to Pew. Zweig said a quarter of Americans seeing China as an adversary wasn’t unsurprising, but it could be a problem in the future. “It’s a problem when people tend not to trust each other, when they see negatives even when there aren’t necessarily negatives,” he said. “I think that Chinese clearly believe America wants to contain China’s rise ... and </w:t>
      </w:r>
      <w:r w:rsidRPr="00595950">
        <w:rPr>
          <w:rStyle w:val="StyleBoldUnderline"/>
          <w:highlight w:val="cyan"/>
        </w:rPr>
        <w:t>if you ask a lot of Americans they see China</w:t>
      </w:r>
      <w:r w:rsidRPr="00595950">
        <w:rPr>
          <w:rStyle w:val="StyleBoldUnderline"/>
        </w:rPr>
        <w:t xml:space="preserve"> as a bully, </w:t>
      </w:r>
      <w:r w:rsidRPr="00595950">
        <w:rPr>
          <w:rStyle w:val="StyleBoldUnderline"/>
          <w:highlight w:val="cyan"/>
        </w:rPr>
        <w:t>as a threat</w:t>
      </w:r>
      <w:r w:rsidRPr="00595950">
        <w:rPr>
          <w:sz w:val="16"/>
        </w:rPr>
        <w:t xml:space="preserve">.” Xi and Obama find common ground on nuclear security, climate change Zweig said that according to previous Pew surveys, attitudes to China in the United States had started to sour in 2012 following territorial tensions in the South China Sea and President Xi Jinping taking office. The Pew survey was conducted between April 4 and 19 this year. </w:t>
      </w:r>
      <w:r w:rsidRPr="00595950">
        <w:rPr>
          <w:rStyle w:val="StyleBoldUnderline"/>
          <w:highlight w:val="cyan"/>
        </w:rPr>
        <w:t>Fifty per cent of respondents said China’s emergence as a world power was a major threa</w:t>
      </w:r>
      <w:r w:rsidRPr="00595950">
        <w:rPr>
          <w:rStyle w:val="StyleBoldUnderline"/>
        </w:rPr>
        <w:t>t</w:t>
      </w:r>
      <w:r w:rsidRPr="00595950">
        <w:rPr>
          <w:sz w:val="16"/>
        </w:rPr>
        <w:t xml:space="preserve">, 80 per cent cited Islamic State as a major fear and 55 per cent said </w:t>
      </w:r>
      <w:proofErr w:type="gramStart"/>
      <w:r w:rsidRPr="00595950">
        <w:rPr>
          <w:sz w:val="16"/>
        </w:rPr>
        <w:t>they were threatened by the number of refugees leaving Syria and Iraq</w:t>
      </w:r>
      <w:proofErr w:type="gramEnd"/>
      <w:r w:rsidRPr="00595950">
        <w:rPr>
          <w:sz w:val="16"/>
        </w:rPr>
        <w:t>.</w:t>
      </w:r>
    </w:p>
    <w:p w14:paraId="3C322C4F" w14:textId="77777777" w:rsidR="00191813" w:rsidRPr="003C2D82" w:rsidRDefault="00191813" w:rsidP="00191813">
      <w:pPr>
        <w:pStyle w:val="Heading4"/>
      </w:pPr>
    </w:p>
    <w:p w14:paraId="6BDAAC76" w14:textId="77777777" w:rsidR="00191813" w:rsidRPr="00BF245F" w:rsidRDefault="00191813" w:rsidP="00191813"/>
    <w:p w14:paraId="3F171BEF" w14:textId="77777777" w:rsidR="00191813" w:rsidRPr="00976E5B" w:rsidRDefault="00191813" w:rsidP="00191813"/>
    <w:p w14:paraId="74977D68" w14:textId="77777777" w:rsidR="00191813" w:rsidRPr="000315DA" w:rsidRDefault="00191813" w:rsidP="00191813"/>
    <w:p w14:paraId="72B2F9F6" w14:textId="77777777" w:rsidR="00191813" w:rsidRPr="00B75686" w:rsidRDefault="00191813" w:rsidP="00191813"/>
    <w:p w14:paraId="572C43E2" w14:textId="77777777" w:rsidR="00191813" w:rsidRPr="005D27C3" w:rsidRDefault="00191813" w:rsidP="00191813"/>
    <w:p w14:paraId="58351622" w14:textId="77777777" w:rsidR="00191813" w:rsidRDefault="00191813" w:rsidP="00191813">
      <w:pPr>
        <w:pStyle w:val="Heading2"/>
      </w:pPr>
      <w:r>
        <w:t>Politics DA</w:t>
      </w:r>
    </w:p>
    <w:p w14:paraId="079EF8D0" w14:textId="77777777" w:rsidR="00191813" w:rsidRDefault="00191813" w:rsidP="00191813">
      <w:pPr>
        <w:pStyle w:val="Heading3"/>
      </w:pPr>
      <w:r>
        <w:t xml:space="preserve">Link </w:t>
      </w:r>
      <w:proofErr w:type="gramStart"/>
      <w:r>
        <w:t>-  Unpopular</w:t>
      </w:r>
      <w:proofErr w:type="gramEnd"/>
    </w:p>
    <w:p w14:paraId="78BBEA99" w14:textId="77777777" w:rsidR="00191813" w:rsidRDefault="00191813" w:rsidP="00191813">
      <w:pPr>
        <w:pStyle w:val="Heading4"/>
      </w:pPr>
      <w:r>
        <w:t>The plan would be massively unpopular – Congress would fight ending the commitment to Taiwan</w:t>
      </w:r>
    </w:p>
    <w:p w14:paraId="5C23E1C5" w14:textId="77777777" w:rsidR="00191813" w:rsidRDefault="00191813" w:rsidP="00191813">
      <w:r w:rsidRPr="007540B8">
        <w:t xml:space="preserve">Charles </w:t>
      </w:r>
      <w:r w:rsidRPr="007540B8">
        <w:rPr>
          <w:rStyle w:val="StyleStyleBold12pt"/>
        </w:rPr>
        <w:t>Glaser</w:t>
      </w:r>
      <w:r w:rsidRPr="007540B8">
        <w:t xml:space="preserve">, Spring </w:t>
      </w:r>
      <w:r w:rsidRPr="007540B8">
        <w:rPr>
          <w:rStyle w:val="StyleStyleBold12pt"/>
        </w:rPr>
        <w:t>2015</w:t>
      </w:r>
      <w:r w:rsidRPr="007540B8">
        <w:t xml:space="preserve">, (Glaser is a professor in the Elliott School of International Affairs at George Washington University. He is also a fellow in the Kissinger Institute at the Woodrow Wilson International Center for Scholars). </w:t>
      </w:r>
      <w:proofErr w:type="gramStart"/>
      <w:r w:rsidRPr="007540B8">
        <w:t>A US-China Grand Bargain?</w:t>
      </w:r>
      <w:proofErr w:type="gramEnd"/>
      <w:r w:rsidRPr="007540B8">
        <w:t xml:space="preserve"> </w:t>
      </w:r>
      <w:proofErr w:type="gramStart"/>
      <w:r w:rsidRPr="007540B8">
        <w:t>The Hard Choice Between Military Competition and Accommodation.</w:t>
      </w:r>
      <w:proofErr w:type="gramEnd"/>
      <w:r w:rsidRPr="007540B8">
        <w:t xml:space="preserve"> </w:t>
      </w:r>
      <w:proofErr w:type="gramStart"/>
      <w:r w:rsidRPr="007540B8">
        <w:t>International Security, 39(4), p.</w:t>
      </w:r>
      <w:proofErr w:type="gramEnd"/>
    </w:p>
    <w:p w14:paraId="67993BE0" w14:textId="77777777" w:rsidR="00191813" w:rsidRPr="007540B8" w:rsidRDefault="00191813" w:rsidP="00191813"/>
    <w:p w14:paraId="7C9ADD22" w14:textId="77777777" w:rsidR="00191813" w:rsidRDefault="00191813" w:rsidP="00191813">
      <w:pPr>
        <w:rPr>
          <w:rStyle w:val="StyleBoldUnderline"/>
        </w:rPr>
      </w:pPr>
      <w:r w:rsidRPr="007540B8">
        <w:rPr>
          <w:sz w:val="16"/>
        </w:rPr>
        <w:t xml:space="preserve">Many </w:t>
      </w:r>
      <w:r w:rsidRPr="007540B8">
        <w:rPr>
          <w:rStyle w:val="StyleBoldUnderline"/>
        </w:rPr>
        <w:t>domestic barriers exist to ending the U.S. commitment to Taiwan</w:t>
      </w:r>
      <w:r w:rsidRPr="007540B8">
        <w:rPr>
          <w:sz w:val="16"/>
        </w:rPr>
        <w:t>. Beyond</w:t>
      </w:r>
      <w:r w:rsidRPr="007540B8">
        <w:rPr>
          <w:sz w:val="12"/>
        </w:rPr>
        <w:t>¶</w:t>
      </w:r>
      <w:r w:rsidRPr="007540B8">
        <w:rPr>
          <w:sz w:val="16"/>
        </w:rPr>
        <w:t xml:space="preserve"> the risks noted above, which will fuel policy-based resistance, the United</w:t>
      </w:r>
      <w:r w:rsidRPr="007540B8">
        <w:rPr>
          <w:sz w:val="12"/>
        </w:rPr>
        <w:t>¶</w:t>
      </w:r>
      <w:r w:rsidRPr="007540B8">
        <w:rPr>
          <w:sz w:val="16"/>
        </w:rPr>
        <w:t xml:space="preserve"> States’ long-standing commitment to and involvement with Taiwan have created</w:t>
      </w:r>
      <w:r w:rsidRPr="007540B8">
        <w:rPr>
          <w:sz w:val="12"/>
        </w:rPr>
        <w:t>¶</w:t>
      </w:r>
      <w:r w:rsidRPr="007540B8">
        <w:rPr>
          <w:sz w:val="16"/>
        </w:rPr>
        <w:t xml:space="preserve"> historical and ideological connections. Most concretely, the United States</w:t>
      </w:r>
      <w:r w:rsidRPr="007540B8">
        <w:rPr>
          <w:sz w:val="12"/>
        </w:rPr>
        <w:t>¶</w:t>
      </w:r>
      <w:r w:rsidRPr="007540B8">
        <w:rPr>
          <w:sz w:val="16"/>
        </w:rPr>
        <w:t xml:space="preserve"> is committed under the Taiwan Relations Act to “consider any effort to determine</w:t>
      </w:r>
      <w:r w:rsidRPr="007540B8">
        <w:rPr>
          <w:sz w:val="12"/>
        </w:rPr>
        <w:t>¶</w:t>
      </w:r>
      <w:r w:rsidRPr="007540B8">
        <w:rPr>
          <w:sz w:val="16"/>
        </w:rPr>
        <w:t xml:space="preserve"> the future of Taiwan by other than peaceful means . . . of grave concern</w:t>
      </w:r>
      <w:r w:rsidRPr="007540B8">
        <w:rPr>
          <w:sz w:val="12"/>
        </w:rPr>
        <w:t>¶</w:t>
      </w:r>
      <w:r w:rsidRPr="007540B8">
        <w:rPr>
          <w:sz w:val="16"/>
        </w:rPr>
        <w:t xml:space="preserve"> to the United States” and to “provide Taiwan with arms of a defensive character.”</w:t>
      </w:r>
      <w:r w:rsidRPr="007540B8">
        <w:rPr>
          <w:sz w:val="12"/>
        </w:rPr>
        <w:t>¶</w:t>
      </w:r>
      <w:r w:rsidRPr="007540B8">
        <w:rPr>
          <w:sz w:val="16"/>
        </w:rPr>
        <w:t xml:space="preserve"> 14 Thus, </w:t>
      </w:r>
      <w:r w:rsidRPr="007540B8">
        <w:rPr>
          <w:rStyle w:val="StyleBoldUnderline"/>
        </w:rPr>
        <w:t>ending the U.S. commitment to Taiwan would require repeal</w:t>
      </w:r>
      <w:r w:rsidRPr="007540B8">
        <w:rPr>
          <w:rStyle w:val="StyleBoldUnderline"/>
          <w:b w:val="0"/>
          <w:sz w:val="12"/>
          <w:u w:val="none"/>
        </w:rPr>
        <w:t>¶</w:t>
      </w:r>
      <w:r w:rsidRPr="007540B8">
        <w:rPr>
          <w:rStyle w:val="StyleBoldUnderline"/>
          <w:sz w:val="12"/>
        </w:rPr>
        <w:t xml:space="preserve"> </w:t>
      </w:r>
      <w:r w:rsidRPr="007540B8">
        <w:rPr>
          <w:rStyle w:val="StyleBoldUnderline"/>
        </w:rPr>
        <w:t>of the Taiwan Relations Act by</w:t>
      </w:r>
      <w:r w:rsidRPr="007540B8">
        <w:rPr>
          <w:sz w:val="16"/>
        </w:rPr>
        <w:t xml:space="preserve"> the U.S. </w:t>
      </w:r>
      <w:r w:rsidRPr="007540B8">
        <w:rPr>
          <w:rStyle w:val="StyleBoldUnderline"/>
        </w:rPr>
        <w:t>Congress</w:t>
      </w:r>
      <w:r w:rsidRPr="007540B8">
        <w:rPr>
          <w:sz w:val="16"/>
        </w:rPr>
        <w:t xml:space="preserve">, </w:t>
      </w:r>
      <w:r w:rsidRPr="007540B8">
        <w:rPr>
          <w:rStyle w:val="StyleBoldUnderline"/>
        </w:rPr>
        <w:t>where repeal would almost</w:t>
      </w:r>
      <w:r w:rsidRPr="007540B8">
        <w:rPr>
          <w:rStyle w:val="StyleBoldUnderline"/>
          <w:b w:val="0"/>
          <w:sz w:val="12"/>
          <w:u w:val="none"/>
        </w:rPr>
        <w:t>¶</w:t>
      </w:r>
      <w:r w:rsidRPr="007540B8">
        <w:rPr>
          <w:rStyle w:val="StyleBoldUnderline"/>
          <w:sz w:val="12"/>
        </w:rPr>
        <w:t xml:space="preserve"> </w:t>
      </w:r>
      <w:r w:rsidRPr="007540B8">
        <w:rPr>
          <w:rStyle w:val="StyleBoldUnderline"/>
        </w:rPr>
        <w:t>certainly face influential opponents</w:t>
      </w:r>
      <w:r w:rsidRPr="007540B8">
        <w:rPr>
          <w:sz w:val="16"/>
        </w:rPr>
        <w:t xml:space="preserve">. In addition, </w:t>
      </w:r>
      <w:r w:rsidRPr="007540B8">
        <w:rPr>
          <w:rStyle w:val="StyleBoldUnderline"/>
        </w:rPr>
        <w:t>for many</w:t>
      </w:r>
      <w:r w:rsidRPr="007540B8">
        <w:rPr>
          <w:sz w:val="16"/>
        </w:rPr>
        <w:t xml:space="preserve"> Am</w:t>
      </w:r>
      <w:r w:rsidRPr="007540B8">
        <w:rPr>
          <w:rStyle w:val="StyleBoldUnderline"/>
        </w:rPr>
        <w:t>erican observers</w:t>
      </w:r>
      <w:proofErr w:type="gramStart"/>
      <w:r w:rsidRPr="007540B8">
        <w:rPr>
          <w:rStyle w:val="StyleBoldUnderline"/>
        </w:rPr>
        <w:t>,</w:t>
      </w:r>
      <w:r w:rsidRPr="007540B8">
        <w:rPr>
          <w:rStyle w:val="StyleBoldUnderline"/>
          <w:b w:val="0"/>
          <w:sz w:val="12"/>
          <w:u w:val="none"/>
        </w:rPr>
        <w:t>¶</w:t>
      </w:r>
      <w:proofErr w:type="gramEnd"/>
      <w:r w:rsidRPr="007540B8">
        <w:rPr>
          <w:rStyle w:val="StyleBoldUnderline"/>
          <w:sz w:val="12"/>
        </w:rPr>
        <w:t xml:space="preserve"> </w:t>
      </w:r>
      <w:r w:rsidRPr="007540B8">
        <w:rPr>
          <w:rStyle w:val="StyleBoldUnderline"/>
        </w:rPr>
        <w:t>geopolitical accommodation would be a glaring</w:t>
      </w:r>
      <w:r w:rsidRPr="007540B8">
        <w:rPr>
          <w:sz w:val="16"/>
        </w:rPr>
        <w:t xml:space="preserve">, concrete </w:t>
      </w:r>
      <w:r w:rsidRPr="007540B8">
        <w:rPr>
          <w:rStyle w:val="StyleBoldUnderline"/>
        </w:rPr>
        <w:t>admission of</w:t>
      </w:r>
      <w:r w:rsidRPr="007540B8">
        <w:rPr>
          <w:rStyle w:val="StyleBoldUnderline"/>
          <w:b w:val="0"/>
          <w:sz w:val="12"/>
          <w:u w:val="none"/>
        </w:rPr>
        <w:t>¶</w:t>
      </w:r>
      <w:r w:rsidRPr="007540B8">
        <w:rPr>
          <w:rStyle w:val="StyleBoldUnderline"/>
          <w:sz w:val="12"/>
        </w:rPr>
        <w:t xml:space="preserve"> </w:t>
      </w:r>
      <w:r w:rsidRPr="007540B8">
        <w:rPr>
          <w:rStyle w:val="StyleBoldUnderline"/>
        </w:rPr>
        <w:t>American decline that clashed with their image of the United States as the</w:t>
      </w:r>
      <w:r w:rsidRPr="007540B8">
        <w:rPr>
          <w:rStyle w:val="StyleBoldUnderline"/>
          <w:b w:val="0"/>
          <w:sz w:val="12"/>
          <w:u w:val="none"/>
        </w:rPr>
        <w:t>¶</w:t>
      </w:r>
      <w:r w:rsidRPr="007540B8">
        <w:rPr>
          <w:rStyle w:val="StyleBoldUnderline"/>
          <w:sz w:val="12"/>
        </w:rPr>
        <w:t xml:space="preserve"> </w:t>
      </w:r>
      <w:r w:rsidRPr="007540B8">
        <w:rPr>
          <w:rStyle w:val="StyleBoldUnderline"/>
        </w:rPr>
        <w:t>globe’s sole superpower.</w:t>
      </w:r>
    </w:p>
    <w:p w14:paraId="5C225C9B" w14:textId="77777777" w:rsidR="00191813" w:rsidRDefault="00191813" w:rsidP="00191813">
      <w:pPr>
        <w:pStyle w:val="Heading4"/>
      </w:pPr>
      <w:r>
        <w:t>The plan causes massive backlash</w:t>
      </w:r>
    </w:p>
    <w:p w14:paraId="2D479EDF" w14:textId="77777777" w:rsidR="00191813" w:rsidRDefault="00191813" w:rsidP="00191813">
      <w:r w:rsidRPr="00794C60">
        <w:t xml:space="preserve">Daniel </w:t>
      </w:r>
      <w:r w:rsidRPr="00794C60">
        <w:rPr>
          <w:rStyle w:val="StyleStyleBold12pt"/>
        </w:rPr>
        <w:t>Blumenthal</w:t>
      </w:r>
      <w:r w:rsidRPr="00794C60">
        <w:t>, 3/2/</w:t>
      </w:r>
      <w:r w:rsidRPr="00794C60">
        <w:rPr>
          <w:rStyle w:val="StyleStyleBold12pt"/>
        </w:rPr>
        <w:t>11</w:t>
      </w:r>
      <w:r w:rsidRPr="00794C60">
        <w:t>, Foreign Policy, “rethinking US foreign policy towards Taiwan,” http://foreignpolicy.com/2011/03/02/rethinking-u-s-foreign-policy-towards-taiwan/, mm</w:t>
      </w:r>
    </w:p>
    <w:p w14:paraId="2FA68E74" w14:textId="77777777" w:rsidR="00191813" w:rsidRPr="00794C60" w:rsidRDefault="00191813" w:rsidP="00191813"/>
    <w:p w14:paraId="23B3CFE2" w14:textId="77777777" w:rsidR="00191813" w:rsidRDefault="00191813" w:rsidP="00191813">
      <w:pPr>
        <w:rPr>
          <w:sz w:val="16"/>
        </w:rPr>
      </w:pPr>
      <w:r w:rsidRPr="00794C60">
        <w:rPr>
          <w:sz w:val="16"/>
        </w:rPr>
        <w:t xml:space="preserve">Third, </w:t>
      </w:r>
      <w:r w:rsidRPr="00794C60">
        <w:rPr>
          <w:rStyle w:val="StyleBoldUnderline"/>
        </w:rPr>
        <w:t>there is the matter of U.S. politic</w:t>
      </w:r>
      <w:r w:rsidRPr="00794C60">
        <w:rPr>
          <w:sz w:val="16"/>
        </w:rPr>
        <w:t xml:space="preserve">s, always a significant factor — much to the consternation of </w:t>
      </w:r>
      <w:proofErr w:type="gramStart"/>
      <w:r w:rsidRPr="00794C60">
        <w:rPr>
          <w:sz w:val="16"/>
        </w:rPr>
        <w:t>so called</w:t>
      </w:r>
      <w:proofErr w:type="gramEnd"/>
      <w:r w:rsidRPr="00794C60">
        <w:rPr>
          <w:sz w:val="16"/>
        </w:rPr>
        <w:t xml:space="preserve"> realists — in U.S. foreign policy. </w:t>
      </w:r>
      <w:r w:rsidRPr="00794C60">
        <w:rPr>
          <w:rStyle w:val="StyleBoldUnderline"/>
        </w:rPr>
        <w:t>While most Congressmen</w:t>
      </w:r>
      <w:r w:rsidRPr="00794C60">
        <w:rPr>
          <w:sz w:val="16"/>
        </w:rPr>
        <w:t xml:space="preserve"> today </w:t>
      </w:r>
      <w:r w:rsidRPr="00794C60">
        <w:rPr>
          <w:rStyle w:val="StyleBoldUnderline"/>
        </w:rPr>
        <w:t xml:space="preserve">do not focus intensely on </w:t>
      </w:r>
      <w:proofErr w:type="gramStart"/>
      <w:r w:rsidRPr="00794C60">
        <w:rPr>
          <w:rStyle w:val="StyleBoldUnderline"/>
        </w:rPr>
        <w:t>Taiwan,</w:t>
      </w:r>
      <w:proofErr w:type="gramEnd"/>
      <w:r w:rsidRPr="00794C60">
        <w:rPr>
          <w:sz w:val="16"/>
        </w:rPr>
        <w:t xml:space="preserve"> </w:t>
      </w:r>
      <w:r w:rsidRPr="00794C60">
        <w:rPr>
          <w:rStyle w:val="StyleBoldUnderline"/>
        </w:rPr>
        <w:t>a debate about the repeal of the Taiwan Relations Act would focus the mind</w:t>
      </w:r>
      <w:r w:rsidRPr="00794C60">
        <w:rPr>
          <w:sz w:val="16"/>
        </w:rPr>
        <w:t xml:space="preserve">. In all likelihood, </w:t>
      </w:r>
      <w:r w:rsidRPr="00794C60">
        <w:rPr>
          <w:rStyle w:val="StyleBoldUnderline"/>
        </w:rPr>
        <w:t>all the latent frustrations the American public and their representatives feel toward China</w:t>
      </w:r>
      <w:r w:rsidRPr="00794C60">
        <w:rPr>
          <w:sz w:val="16"/>
        </w:rPr>
        <w:t xml:space="preserve"> — </w:t>
      </w:r>
      <w:r w:rsidRPr="00794C60">
        <w:rPr>
          <w:rStyle w:val="StyleBoldUnderline"/>
        </w:rPr>
        <w:t>from unfair trade practices, to constant cyber attacks, to human rights abuses — would find expression in a debate about whether or not to repeal a law that has kept the peace</w:t>
      </w:r>
      <w:r w:rsidRPr="00794C60">
        <w:rPr>
          <w:sz w:val="16"/>
        </w:rPr>
        <w:t xml:space="preserve"> and allowed Taiwan to prosper. In short, </w:t>
      </w:r>
      <w:r w:rsidRPr="00794C60">
        <w:rPr>
          <w:rStyle w:val="StyleBoldUnderline"/>
        </w:rPr>
        <w:t>a debate about abandoning a democratic friend in the face of Chinese pressure</w:t>
      </w:r>
      <w:r w:rsidRPr="00794C60">
        <w:rPr>
          <w:sz w:val="16"/>
        </w:rPr>
        <w:t xml:space="preserve"> </w:t>
      </w:r>
      <w:r w:rsidRPr="00794C60">
        <w:rPr>
          <w:rStyle w:val="StyleBoldUnderline"/>
        </w:rPr>
        <w:t>would probably bring about the exact opposite of what Glaser intends</w:t>
      </w:r>
      <w:r w:rsidRPr="00794C60">
        <w:rPr>
          <w:sz w:val="16"/>
        </w:rPr>
        <w:t xml:space="preserve">. </w:t>
      </w:r>
      <w:r w:rsidRPr="00794C60">
        <w:rPr>
          <w:rStyle w:val="StyleBoldUnderline"/>
        </w:rPr>
        <w:t>Congress would start to focus on all the dangers that China poses and frustrations its presents</w:t>
      </w:r>
      <w:r w:rsidRPr="00794C60">
        <w:rPr>
          <w:sz w:val="16"/>
        </w:rPr>
        <w:t>.</w:t>
      </w:r>
    </w:p>
    <w:p w14:paraId="443ADF7A" w14:textId="77777777" w:rsidR="00191813" w:rsidRDefault="00191813" w:rsidP="00191813">
      <w:pPr>
        <w:rPr>
          <w:sz w:val="16"/>
        </w:rPr>
      </w:pPr>
    </w:p>
    <w:p w14:paraId="219C2503" w14:textId="77777777" w:rsidR="00191813" w:rsidRDefault="00191813" w:rsidP="00191813">
      <w:pPr>
        <w:pStyle w:val="Heading4"/>
      </w:pPr>
      <w:r>
        <w:t>Trading Taiwan is massively unpopular – would trigger bipartisan backlash</w:t>
      </w:r>
    </w:p>
    <w:p w14:paraId="7E44A7D2" w14:textId="77777777" w:rsidR="00191813" w:rsidRDefault="00191813" w:rsidP="00191813">
      <w:r w:rsidRPr="001135FB">
        <w:t xml:space="preserve">Elf-Eric </w:t>
      </w:r>
      <w:r w:rsidRPr="001135FB">
        <w:rPr>
          <w:rStyle w:val="StyleStyleBold12pt"/>
        </w:rPr>
        <w:t>Easley</w:t>
      </w:r>
      <w:r w:rsidRPr="001135FB">
        <w:t xml:space="preserve">, Spring </w:t>
      </w:r>
      <w:r w:rsidRPr="001135FB">
        <w:rPr>
          <w:rStyle w:val="StyleStyleBold12pt"/>
        </w:rPr>
        <w:t>2016</w:t>
      </w:r>
      <w:r w:rsidRPr="001135FB">
        <w:t xml:space="preserve">, (assistant professor in the division of international studies at </w:t>
      </w:r>
      <w:proofErr w:type="spellStart"/>
      <w:r w:rsidRPr="001135FB">
        <w:t>Ewha</w:t>
      </w:r>
      <w:proofErr w:type="spellEnd"/>
      <w:r w:rsidRPr="001135FB">
        <w:t xml:space="preserve"> University and Research fellow at the Asian institute for policy studies in Seoul), International Security, 40(4), Project Muse, mm</w:t>
      </w:r>
    </w:p>
    <w:p w14:paraId="2AE72B49" w14:textId="77777777" w:rsidR="00191813" w:rsidRPr="001135FB" w:rsidRDefault="00191813" w:rsidP="00191813"/>
    <w:p w14:paraId="01745D13" w14:textId="77777777" w:rsidR="00191813" w:rsidRPr="001135FB" w:rsidRDefault="00191813" w:rsidP="00191813">
      <w:pPr>
        <w:rPr>
          <w:sz w:val="16"/>
        </w:rPr>
      </w:pPr>
      <w:r w:rsidRPr="001135FB">
        <w:rPr>
          <w:rStyle w:val="StyleBoldUnderline"/>
        </w:rPr>
        <w:t>Glaser’s decision not to consider U.S. domestic politics is also problematic</w:t>
      </w:r>
      <w:r w:rsidRPr="001135FB">
        <w:rPr>
          <w:sz w:val="16"/>
        </w:rPr>
        <w:t xml:space="preserve">. The article focuses on what Glaser thinks are U.S. national interests, rather than on what different political parties, branches of government, businesses, civil society groups, and bureaucratic stakeholders consider U.S. interests. Putting aside the moral failings of disregarding U.S.-Taiwan historical commitments, shared values, and human rights, </w:t>
      </w:r>
      <w:r w:rsidRPr="001135FB">
        <w:rPr>
          <w:rStyle w:val="StyleBoldUnderline"/>
        </w:rPr>
        <w:t>treating Taiwan as a tradable commodity in great power bargaining is a nonstarter in U.S. politics</w:t>
      </w:r>
      <w:r w:rsidRPr="001135FB">
        <w:rPr>
          <w:sz w:val="16"/>
        </w:rPr>
        <w:t xml:space="preserve">. </w:t>
      </w:r>
      <w:r w:rsidRPr="001135FB">
        <w:rPr>
          <w:rStyle w:val="StyleBoldUnderline"/>
        </w:rPr>
        <w:t xml:space="preserve">Quid pro quo accommodation of China would be resisted in Congress as </w:t>
      </w:r>
      <w:r w:rsidRPr="001135FB">
        <w:rPr>
          <w:sz w:val="16"/>
        </w:rPr>
        <w:t xml:space="preserve">[End Page 183] </w:t>
      </w:r>
      <w:r w:rsidRPr="001135FB">
        <w:rPr>
          <w:rStyle w:val="StyleBoldUnderline"/>
        </w:rPr>
        <w:t>appeasement or overturned by a subsequent administration</w:t>
      </w:r>
      <w:r w:rsidRPr="001135FB">
        <w:rPr>
          <w:sz w:val="16"/>
        </w:rPr>
        <w:t xml:space="preserve">. Choosing not to look inside the “black box” of U.S. foreign policy interests, </w:t>
      </w:r>
      <w:r w:rsidRPr="001135FB">
        <w:rPr>
          <w:rStyle w:val="StyleBoldUnderline"/>
        </w:rPr>
        <w:t>Glaser discounts the bipartisan consensus</w:t>
      </w:r>
      <w:r w:rsidRPr="001135FB">
        <w:rPr>
          <w:sz w:val="16"/>
        </w:rPr>
        <w:t>, upheld over five administrations</w:t>
      </w:r>
      <w:r w:rsidRPr="001135FB">
        <w:rPr>
          <w:rStyle w:val="StyleBoldUnderline"/>
        </w:rPr>
        <w:t>, to support Taiwan</w:t>
      </w:r>
      <w:r w:rsidRPr="001135FB">
        <w:rPr>
          <w:sz w:val="16"/>
        </w:rPr>
        <w:t xml:space="preserve"> to an extent that maintains regional stability.26</w:t>
      </w:r>
    </w:p>
    <w:p w14:paraId="6823554D" w14:textId="77777777" w:rsidR="00191813" w:rsidRDefault="00191813" w:rsidP="00191813">
      <w:pPr>
        <w:rPr>
          <w:sz w:val="16"/>
        </w:rPr>
      </w:pPr>
    </w:p>
    <w:p w14:paraId="2E8C5C0B" w14:textId="77777777" w:rsidR="00191813" w:rsidRPr="007E7B2F" w:rsidRDefault="00191813" w:rsidP="00191813"/>
    <w:p w14:paraId="59B3D49B" w14:textId="77777777" w:rsidR="00191813" w:rsidRPr="001169A2" w:rsidRDefault="00191813" w:rsidP="00191813"/>
    <w:p w14:paraId="62F02A81" w14:textId="77777777" w:rsidR="00191813" w:rsidRDefault="00191813" w:rsidP="00191813">
      <w:pPr>
        <w:pStyle w:val="Heading2"/>
      </w:pPr>
      <w:proofErr w:type="spellStart"/>
      <w:r>
        <w:t>Misc</w:t>
      </w:r>
      <w:proofErr w:type="spellEnd"/>
    </w:p>
    <w:p w14:paraId="329B7BCB" w14:textId="77777777" w:rsidR="00191813" w:rsidRDefault="00191813" w:rsidP="00191813">
      <w:pPr>
        <w:pStyle w:val="Heading3"/>
      </w:pPr>
      <w:r>
        <w:t>Alliance DA - AT Alt Causes</w:t>
      </w:r>
    </w:p>
    <w:p w14:paraId="11E8E7ED" w14:textId="77777777" w:rsidR="00191813" w:rsidRDefault="00191813" w:rsidP="00191813">
      <w:pPr>
        <w:pStyle w:val="Heading4"/>
      </w:pPr>
      <w:r>
        <w:t>Abandoning Taiwan wrecks alliance credibility – outweighs alt causes</w:t>
      </w:r>
    </w:p>
    <w:p w14:paraId="2F162605" w14:textId="77777777" w:rsidR="00191813" w:rsidRDefault="00191813" w:rsidP="00191813">
      <w:r w:rsidRPr="00504F42">
        <w:t xml:space="preserve">Elf-Eric </w:t>
      </w:r>
      <w:r w:rsidRPr="00504F42">
        <w:rPr>
          <w:rStyle w:val="StyleStyleBold12pt"/>
        </w:rPr>
        <w:t>Easley</w:t>
      </w:r>
      <w:r w:rsidRPr="00504F42">
        <w:t xml:space="preserve">, Spring </w:t>
      </w:r>
      <w:r w:rsidRPr="00504F42">
        <w:rPr>
          <w:rStyle w:val="StyleStyleBold12pt"/>
        </w:rPr>
        <w:t>2016</w:t>
      </w:r>
      <w:r w:rsidRPr="00504F42">
        <w:t xml:space="preserve">, (assistant professor in the division of international studies at </w:t>
      </w:r>
      <w:proofErr w:type="spellStart"/>
      <w:r w:rsidRPr="00504F42">
        <w:t>Ewha</w:t>
      </w:r>
      <w:proofErr w:type="spellEnd"/>
      <w:r w:rsidRPr="00504F42">
        <w:t xml:space="preserve"> University and Research fellow at the Asian institute for policy studies in Seoul), International Security, 40(4), Project Muse, mm</w:t>
      </w:r>
    </w:p>
    <w:p w14:paraId="7FBD6D1F" w14:textId="77777777" w:rsidR="00191813" w:rsidRPr="00504F42" w:rsidRDefault="00191813" w:rsidP="00191813"/>
    <w:p w14:paraId="21104044" w14:textId="77777777" w:rsidR="00191813" w:rsidRPr="00504F42" w:rsidRDefault="00191813" w:rsidP="00191813">
      <w:pPr>
        <w:rPr>
          <w:sz w:val="16"/>
        </w:rPr>
      </w:pPr>
      <w:r w:rsidRPr="00504F42">
        <w:rPr>
          <w:rStyle w:val="StyleBoldUnderline"/>
        </w:rPr>
        <w:t xml:space="preserve">Abandonment of Taiwan would be a greater shock for U.S. credibility than the 2008 financial crisis, Arab Spring, Syrian civil war, or Ukrainian conflict because it would contradict </w:t>
      </w:r>
      <w:r w:rsidRPr="00504F42">
        <w:rPr>
          <w:rStyle w:val="Emphasis"/>
        </w:rPr>
        <w:t>decades of U.S. policy,</w:t>
      </w:r>
      <w:r w:rsidRPr="00504F42">
        <w:rPr>
          <w:sz w:val="16"/>
        </w:rPr>
        <w:t xml:space="preserve"> </w:t>
      </w:r>
      <w:r w:rsidRPr="00504F42">
        <w:rPr>
          <w:rStyle w:val="StyleBoldUnderline"/>
        </w:rPr>
        <w:t>be a sin of commission rather than omission</w:t>
      </w:r>
      <w:r w:rsidRPr="00504F42">
        <w:rPr>
          <w:sz w:val="16"/>
        </w:rPr>
        <w:t xml:space="preserve">, </w:t>
      </w:r>
      <w:r w:rsidRPr="00504F42">
        <w:rPr>
          <w:rStyle w:val="StyleBoldUnderline"/>
        </w:rPr>
        <w:t>and have greater direct relevance to Asia’s geopolitics</w:t>
      </w:r>
      <w:r w:rsidRPr="00504F42">
        <w:rPr>
          <w:sz w:val="16"/>
        </w:rPr>
        <w:t xml:space="preserve">. </w:t>
      </w:r>
      <w:r w:rsidRPr="00504F42">
        <w:rPr>
          <w:rStyle w:val="StyleBoldUnderline"/>
        </w:rPr>
        <w:t>A grand bargain with China would not only degrade U.S. soft power and alliances; it could drive Asian countries to unilaterally enhance their own defenses</w:t>
      </w:r>
      <w:r w:rsidRPr="00504F42">
        <w:rPr>
          <w:sz w:val="16"/>
        </w:rPr>
        <w:t xml:space="preserve">, </w:t>
      </w:r>
      <w:r w:rsidRPr="00504F42">
        <w:rPr>
          <w:rStyle w:val="StyleBoldUnderline"/>
        </w:rPr>
        <w:t>fueling an arms race and further diminishing security in the region</w:t>
      </w:r>
      <w:r w:rsidRPr="00504F42">
        <w:rPr>
          <w:sz w:val="16"/>
        </w:rPr>
        <w:t>. Glaser suggests that such dynamics could be avoided if U.S. leaders visit Japan and South Korea with security treaties in hand and clarify why those countries are different from Taiwan. Alliances among democracies are based not only on treaties and national interests, however, but also on shared values and popular support. Perceptions of reliability affect how people vote and can redirect democratic processes behind alliance cooperation.</w:t>
      </w:r>
    </w:p>
    <w:p w14:paraId="077E29E1" w14:textId="77777777" w:rsidR="00191813" w:rsidRDefault="00191813" w:rsidP="00191813">
      <w:pPr>
        <w:pStyle w:val="Heading3"/>
      </w:pPr>
      <w:r>
        <w:t>Alliance DA - Link – Taiwan Key</w:t>
      </w:r>
    </w:p>
    <w:p w14:paraId="0E19408F" w14:textId="77777777" w:rsidR="00191813" w:rsidRDefault="00191813" w:rsidP="00191813">
      <w:pPr>
        <w:pStyle w:val="Heading4"/>
      </w:pPr>
      <w:r>
        <w:t>Our assurances towards Taiwan are key to global security commitments</w:t>
      </w:r>
    </w:p>
    <w:p w14:paraId="79CE5AAE"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7C79AFE8" w14:textId="77777777" w:rsidR="00191813" w:rsidRDefault="00191813" w:rsidP="00191813"/>
    <w:p w14:paraId="635E4A4B" w14:textId="77777777" w:rsidR="00191813" w:rsidRDefault="00191813" w:rsidP="00191813">
      <w:pPr>
        <w:rPr>
          <w:sz w:val="16"/>
        </w:rPr>
      </w:pPr>
      <w:r w:rsidRPr="00877C66">
        <w:rPr>
          <w:rStyle w:val="StyleBoldUnderline"/>
        </w:rPr>
        <w:t>The most-cited strategic argument for continuing US security assistance to Taiwan is that the existing security architecture in the Asia-Pacific region and beyond serves the interests of many nations</w:t>
      </w:r>
      <w:r w:rsidRPr="00877C66">
        <w:rPr>
          <w:sz w:val="16"/>
        </w:rPr>
        <w:t xml:space="preserve">. Within the network of global security relationships, </w:t>
      </w:r>
      <w:r w:rsidRPr="00877C66">
        <w:rPr>
          <w:rStyle w:val="StyleBoldUnderline"/>
        </w:rPr>
        <w:t>Washington’s behavior toward Taiwan indicates its attitude toward security assistance generally</w:t>
      </w:r>
      <w:r w:rsidRPr="00877C66">
        <w:rPr>
          <w:sz w:val="16"/>
        </w:rPr>
        <w:t xml:space="preserve">, </w:t>
      </w:r>
      <w:r w:rsidRPr="00877C66">
        <w:rPr>
          <w:rStyle w:val="StyleBoldUnderline"/>
        </w:rPr>
        <w:t xml:space="preserve">including its alliance commitments and willingness to honor other obligations </w:t>
      </w:r>
      <w:r w:rsidRPr="00877C66">
        <w:rPr>
          <w:rStyle w:val="Emphasis"/>
        </w:rPr>
        <w:t>around the world</w:t>
      </w:r>
      <w:r w:rsidRPr="00877C66">
        <w:rPr>
          <w:sz w:val="16"/>
        </w:rPr>
        <w:t xml:space="preserve">. As retired admiral Eric </w:t>
      </w:r>
      <w:proofErr w:type="spellStart"/>
      <w:r w:rsidRPr="00877C66">
        <w:rPr>
          <w:sz w:val="16"/>
        </w:rPr>
        <w:t>McVadon</w:t>
      </w:r>
      <w:proofErr w:type="spellEnd"/>
      <w:r w:rsidRPr="00877C66">
        <w:rPr>
          <w:sz w:val="16"/>
        </w:rPr>
        <w:t xml:space="preserve"> said, “</w:t>
      </w:r>
      <w:r w:rsidRPr="00877C66">
        <w:rPr>
          <w:rStyle w:val="StyleBoldUnderline"/>
        </w:rPr>
        <w:t xml:space="preserve">American credibility as an alliance partner and as a bulwark of peace and stability in the region and around the world would be sorely diminished were we to abandon </w:t>
      </w:r>
      <w:r w:rsidRPr="00877C66">
        <w:rPr>
          <w:sz w:val="16"/>
        </w:rPr>
        <w:t xml:space="preserve">the [Taiwan Relations Act], cease support of </w:t>
      </w:r>
      <w:r w:rsidRPr="00877C66">
        <w:rPr>
          <w:rStyle w:val="StyleBoldUnderline"/>
        </w:rPr>
        <w:t>Taipei</w:t>
      </w:r>
      <w:r w:rsidRPr="00877C66">
        <w:rPr>
          <w:sz w:val="16"/>
        </w:rPr>
        <w:t>, and lead Beijing to conclude that it can attack Taiwan and not be repulsed.”</w:t>
      </w:r>
    </w:p>
    <w:p w14:paraId="3355188E" w14:textId="77777777" w:rsidR="00191813" w:rsidRDefault="00191813" w:rsidP="00191813">
      <w:pPr>
        <w:pStyle w:val="Heading3"/>
      </w:pPr>
      <w:r>
        <w:t>Alliance DA - Link – AT Other Nations Won’t Perceive Taiwan</w:t>
      </w:r>
    </w:p>
    <w:p w14:paraId="629BDC58" w14:textId="77777777" w:rsidR="00191813" w:rsidRDefault="00191813" w:rsidP="00191813">
      <w:pPr>
        <w:pStyle w:val="Heading4"/>
      </w:pPr>
      <w:r>
        <w:t>Other countries will perceive Taiwan as a concession – jeopardizes other security guarantees</w:t>
      </w:r>
    </w:p>
    <w:p w14:paraId="1061173B" w14:textId="77777777" w:rsidR="00191813" w:rsidRDefault="00191813" w:rsidP="00191813">
      <w:r>
        <w:t xml:space="preserve">Shelley </w:t>
      </w:r>
      <w:r w:rsidRPr="004E1889">
        <w:rPr>
          <w:rStyle w:val="StyleStyleBold12pt"/>
        </w:rPr>
        <w:t>Rigger</w:t>
      </w:r>
      <w:r>
        <w:t>, 11/29/</w:t>
      </w:r>
      <w:r w:rsidRPr="004E1889">
        <w:rPr>
          <w:rStyle w:val="StyleStyleBold12pt"/>
        </w:rPr>
        <w:t>2011</w:t>
      </w:r>
      <w:r>
        <w:t xml:space="preserve">, (Professor of political science at Davidson), American Enterprise Institute, “why giving up </w:t>
      </w:r>
      <w:proofErr w:type="spellStart"/>
      <w:r>
        <w:t>taiwan</w:t>
      </w:r>
      <w:proofErr w:type="spellEnd"/>
      <w:r>
        <w:t xml:space="preserve"> will not help us with china,” https://www.aei.org/publication/why-giving-up-taiwan-will-not-help-us-with-china/, mm</w:t>
      </w:r>
    </w:p>
    <w:p w14:paraId="77C4DE30" w14:textId="77777777" w:rsidR="00191813" w:rsidRPr="007D18FB" w:rsidRDefault="00191813" w:rsidP="00191813"/>
    <w:p w14:paraId="568CDAA3" w14:textId="77777777" w:rsidR="00191813" w:rsidRPr="007D18FB" w:rsidRDefault="00191813" w:rsidP="00191813">
      <w:pPr>
        <w:rPr>
          <w:sz w:val="16"/>
        </w:rPr>
      </w:pPr>
      <w:r w:rsidRPr="007D18FB">
        <w:rPr>
          <w:sz w:val="16"/>
        </w:rPr>
        <w:t>Glaser dismisses the idea that security assistance to Taiwan helps sustain the postwar security architecture in East Asia. He writes, “</w:t>
      </w:r>
      <w:proofErr w:type="gramStart"/>
      <w:r w:rsidRPr="007D18FB">
        <w:rPr>
          <w:sz w:val="16"/>
        </w:rPr>
        <w:t>the</w:t>
      </w:r>
      <w:proofErr w:type="gramEnd"/>
      <w:r w:rsidRPr="007D18FB">
        <w:rPr>
          <w:sz w:val="16"/>
        </w:rPr>
        <w:t xml:space="preserve"> risks of reduced U.S. credibility for protecting allies . . . should be small, especially if any change in policy on Taiwan is accompanied by countervailing measures.”[8] Certainly, </w:t>
      </w:r>
      <w:r w:rsidRPr="007D18FB">
        <w:rPr>
          <w:rStyle w:val="StyleBoldUnderline"/>
        </w:rPr>
        <w:t>other nations differentiate between Taiwan</w:t>
      </w:r>
      <w:r w:rsidRPr="007D18FB">
        <w:rPr>
          <w:sz w:val="16"/>
        </w:rPr>
        <w:t>—which not only is not a formal US ally, but which the US government does not even recognize as a state—</w:t>
      </w:r>
      <w:r w:rsidRPr="007D18FB">
        <w:rPr>
          <w:rStyle w:val="StyleBoldUnderline"/>
        </w:rPr>
        <w:t>and other US defense partners.</w:t>
      </w:r>
      <w:r w:rsidRPr="007D18FB">
        <w:rPr>
          <w:sz w:val="16"/>
        </w:rPr>
        <w:t xml:space="preserve"> No</w:t>
      </w:r>
      <w:r w:rsidRPr="007D18FB">
        <w:rPr>
          <w:rStyle w:val="StyleBoldUnderline"/>
        </w:rPr>
        <w:t>netheless, no competent security planner would dismiss a US retreat from a long-standing security commitment as irrelevant, especially if it appears driven by American weakness</w:t>
      </w:r>
      <w:proofErr w:type="gramStart"/>
      <w:r w:rsidRPr="007D18FB">
        <w:rPr>
          <w:sz w:val="16"/>
        </w:rPr>
        <w:t>.</w:t>
      </w:r>
      <w:r w:rsidRPr="007D18FB">
        <w:rPr>
          <w:sz w:val="12"/>
        </w:rPr>
        <w:t>¶</w:t>
      </w:r>
      <w:proofErr w:type="gramEnd"/>
      <w:r w:rsidRPr="007D18FB">
        <w:rPr>
          <w:sz w:val="16"/>
        </w:rPr>
        <w:t xml:space="preserve"> </w:t>
      </w:r>
      <w:r w:rsidRPr="007D18FB">
        <w:rPr>
          <w:rStyle w:val="StyleBoldUnderline"/>
        </w:rPr>
        <w:t>If Washington appears to be backing away from its commitment to the alliances</w:t>
      </w:r>
      <w:r w:rsidRPr="007D18FB">
        <w:rPr>
          <w:sz w:val="16"/>
        </w:rPr>
        <w:t xml:space="preserve"> and institutions </w:t>
      </w:r>
      <w:r w:rsidRPr="007D18FB">
        <w:rPr>
          <w:rStyle w:val="StyleBoldUnderline"/>
        </w:rPr>
        <w:t>in which it has invested so much, other governments will take that as a sign that they may not be able to rely on US-backed security arrangements to ensure their future security</w:t>
      </w:r>
      <w:r w:rsidRPr="007D18FB">
        <w:rPr>
          <w:sz w:val="16"/>
        </w:rPr>
        <w:t xml:space="preserve">, forcing them to become more competitive and individualistic. According to retired Army colonel and military analyst Albert </w:t>
      </w:r>
      <w:proofErr w:type="spellStart"/>
      <w:r w:rsidRPr="007D18FB">
        <w:rPr>
          <w:sz w:val="16"/>
        </w:rPr>
        <w:t>Willner</w:t>
      </w:r>
      <w:proofErr w:type="spellEnd"/>
      <w:r w:rsidRPr="007D18FB">
        <w:rPr>
          <w:sz w:val="16"/>
        </w:rPr>
        <w:t xml:space="preserve">, </w:t>
      </w:r>
      <w:r w:rsidRPr="007D18FB">
        <w:rPr>
          <w:rStyle w:val="StyleBoldUnderline"/>
        </w:rPr>
        <w:t>America’s friends already are on the alert for signs of a decline in US commitments</w:t>
      </w:r>
      <w:r w:rsidRPr="007D18FB">
        <w:rPr>
          <w:sz w:val="16"/>
        </w:rPr>
        <w:t xml:space="preserve">. He said in an interview, “There is a growing sense in the world that the US is a fair-weather friend, it won’t be there for the long run. This causes people in many countries to maneuver ahead of time, to get into position in anticipation of the day the US pulls back. </w:t>
      </w:r>
      <w:r w:rsidRPr="007D18FB">
        <w:rPr>
          <w:rStyle w:val="StyleBoldUnderline"/>
        </w:rPr>
        <w:t xml:space="preserve">If the US makes decisions regarding Taiwan that reinforce this perception, it will have </w:t>
      </w:r>
      <w:r w:rsidRPr="007D18FB">
        <w:rPr>
          <w:rStyle w:val="Emphasis"/>
        </w:rPr>
        <w:t>profound implications</w:t>
      </w:r>
      <w:r w:rsidRPr="007D18FB">
        <w:rPr>
          <w:rStyle w:val="StyleBoldUnderline"/>
        </w:rPr>
        <w:t xml:space="preserve"> for our other relationships</w:t>
      </w:r>
      <w:r w:rsidRPr="007D18FB">
        <w:rPr>
          <w:sz w:val="16"/>
        </w:rPr>
        <w:t>.”</w:t>
      </w:r>
    </w:p>
    <w:p w14:paraId="74AC7B26" w14:textId="77777777" w:rsidR="00191813" w:rsidRDefault="00191813" w:rsidP="00191813">
      <w:pPr>
        <w:pStyle w:val="Heading3"/>
      </w:pPr>
      <w:r>
        <w:t>Alliance DA - AT US Would Offset Deal with More Presence</w:t>
      </w:r>
    </w:p>
    <w:p w14:paraId="17FD5C24" w14:textId="77777777" w:rsidR="00191813" w:rsidRDefault="00191813" w:rsidP="00191813">
      <w:pPr>
        <w:pStyle w:val="Heading4"/>
      </w:pPr>
      <w:r>
        <w:t>These offsets mean they can’t solve the aff</w:t>
      </w:r>
    </w:p>
    <w:p w14:paraId="6DC483F4" w14:textId="77777777" w:rsidR="00191813" w:rsidRDefault="00191813" w:rsidP="00191813">
      <w:r w:rsidRPr="00B75686">
        <w:t xml:space="preserve">Denny </w:t>
      </w:r>
      <w:r w:rsidRPr="00B75686">
        <w:rPr>
          <w:rStyle w:val="StyleStyleBold12pt"/>
        </w:rPr>
        <w:t>Roy</w:t>
      </w:r>
      <w:r w:rsidRPr="00B75686">
        <w:t>, 6/24/</w:t>
      </w:r>
      <w:r w:rsidRPr="00B75686">
        <w:rPr>
          <w:rStyle w:val="StyleStyleBold12pt"/>
        </w:rPr>
        <w:t>15</w:t>
      </w:r>
      <w:r w:rsidRPr="00B75686">
        <w:t xml:space="preserve">, National Interest, “the impossible price of a US-china grand bargain: dumping </w:t>
      </w:r>
      <w:proofErr w:type="spellStart"/>
      <w:r w:rsidRPr="00B75686">
        <w:t>taiwan</w:t>
      </w:r>
      <w:proofErr w:type="spellEnd"/>
      <w:r w:rsidRPr="00B75686">
        <w:t>,” http://nationalinterest.org/blog/the-buzz/the-impossible-price-us-china-grand-bargain-dumping-taiwan-13177</w:t>
      </w:r>
      <w:proofErr w:type="gramStart"/>
      <w:r w:rsidRPr="00B75686">
        <w:t>?page</w:t>
      </w:r>
      <w:proofErr w:type="gramEnd"/>
      <w:r w:rsidRPr="00B75686">
        <w:t>=show, mm</w:t>
      </w:r>
    </w:p>
    <w:p w14:paraId="27070E4B" w14:textId="77777777" w:rsidR="00191813" w:rsidRPr="00B75686" w:rsidRDefault="00191813" w:rsidP="00191813"/>
    <w:p w14:paraId="54BC2764" w14:textId="77777777" w:rsidR="00191813" w:rsidRDefault="00191813" w:rsidP="00191813">
      <w:pPr>
        <w:rPr>
          <w:sz w:val="16"/>
        </w:rPr>
      </w:pPr>
      <w:r w:rsidRPr="00B75686">
        <w:rPr>
          <w:sz w:val="16"/>
        </w:rPr>
        <w:t xml:space="preserve">Ultimately, </w:t>
      </w:r>
      <w:r w:rsidRPr="00B75686">
        <w:rPr>
          <w:rStyle w:val="StyleBoldUnderline"/>
        </w:rPr>
        <w:t>Glaser’s idea founders on the contradiction between assuring China and assuring allies who fear China</w:t>
      </w:r>
      <w:r w:rsidRPr="00B75686">
        <w:rPr>
          <w:sz w:val="16"/>
        </w:rPr>
        <w:t xml:space="preserve">.  Admitting that regional confidence in U.S. reliability would suffer if Washington stopped supporting Taiwan, </w:t>
      </w:r>
      <w:r w:rsidRPr="00B75686">
        <w:rPr>
          <w:rStyle w:val="StyleBoldUnderline"/>
        </w:rPr>
        <w:t>Glaser argues that Washington would need to compensate for this reputational setback by increasing U.S. military forces in the region</w:t>
      </w:r>
      <w:r w:rsidRPr="00B75686">
        <w:rPr>
          <w:sz w:val="16"/>
        </w:rPr>
        <w:t xml:space="preserve">, investing in stronger capabilities, and deepening ties between US and allied military commands.  </w:t>
      </w:r>
      <w:r w:rsidRPr="00B75686">
        <w:rPr>
          <w:rStyle w:val="StyleBoldUnderline"/>
        </w:rPr>
        <w:t>These compensatory moves</w:t>
      </w:r>
      <w:r w:rsidRPr="00B75686">
        <w:rPr>
          <w:sz w:val="16"/>
        </w:rPr>
        <w:t xml:space="preserve">, however, </w:t>
      </w:r>
      <w:r w:rsidRPr="00B75686">
        <w:rPr>
          <w:rStyle w:val="StyleBoldUnderline"/>
        </w:rPr>
        <w:t>would go a long way toward reviving the very fears that the “grand bargain” was intended to alleviate</w:t>
      </w:r>
      <w:r w:rsidRPr="00B75686">
        <w:rPr>
          <w:sz w:val="16"/>
        </w:rPr>
        <w:t xml:space="preserve">.  </w:t>
      </w:r>
      <w:r w:rsidRPr="00B75686">
        <w:rPr>
          <w:rStyle w:val="StyleBoldUnderline"/>
        </w:rPr>
        <w:t>It is questionable that China would feel much more secure if the price of gaining control over Taiwan was a permanently stronger US military presence in the region</w:t>
      </w:r>
      <w:r w:rsidRPr="00B75686">
        <w:rPr>
          <w:sz w:val="16"/>
        </w:rPr>
        <w:t>.2</w:t>
      </w:r>
    </w:p>
    <w:p w14:paraId="5140007E" w14:textId="77777777" w:rsidR="00191813" w:rsidRDefault="00191813" w:rsidP="00191813">
      <w:pPr>
        <w:pStyle w:val="Heading3"/>
      </w:pPr>
      <w:r>
        <w:t>Alliance DA - AT QPQ Sustains Credibility</w:t>
      </w:r>
    </w:p>
    <w:p w14:paraId="1F5FC176" w14:textId="77777777" w:rsidR="00191813" w:rsidRDefault="00191813" w:rsidP="00191813">
      <w:pPr>
        <w:pStyle w:val="Heading4"/>
      </w:pPr>
      <w:r>
        <w:t>The plan wrecks allied assurances regardless of it being a QPQ</w:t>
      </w:r>
    </w:p>
    <w:p w14:paraId="378D7D9F" w14:textId="77777777" w:rsidR="00191813" w:rsidRDefault="00191813" w:rsidP="00191813">
      <w:r w:rsidRPr="00493595">
        <w:t xml:space="preserve">Patricia </w:t>
      </w:r>
      <w:r w:rsidRPr="00493595">
        <w:rPr>
          <w:rStyle w:val="StyleStyleBold12pt"/>
        </w:rPr>
        <w:t>Kim</w:t>
      </w:r>
      <w:r w:rsidRPr="00493595">
        <w:t xml:space="preserve">, Spring </w:t>
      </w:r>
      <w:r w:rsidRPr="00493595">
        <w:rPr>
          <w:rStyle w:val="StyleStyleBold12pt"/>
        </w:rPr>
        <w:t>2016</w:t>
      </w:r>
      <w:r w:rsidRPr="00493595">
        <w:t>, (PHD candidate in the Department of Politics at Princeton University and a research fellow in the international security program at the belter center for science and international affairs in the JFK school of government at Harvard), International Security, 40(4), Project Muse, mm</w:t>
      </w:r>
    </w:p>
    <w:p w14:paraId="4A19079D" w14:textId="77777777" w:rsidR="00191813" w:rsidRPr="00493595" w:rsidRDefault="00191813" w:rsidP="00191813"/>
    <w:p w14:paraId="3D45FD7C" w14:textId="77777777" w:rsidR="00191813" w:rsidRPr="00493595" w:rsidRDefault="00191813" w:rsidP="00191813">
      <w:pPr>
        <w:rPr>
          <w:sz w:val="16"/>
        </w:rPr>
      </w:pPr>
      <w:r w:rsidRPr="00493595">
        <w:rPr>
          <w:rStyle w:val="StyleBoldUnderline"/>
        </w:rPr>
        <w:t xml:space="preserve">Glaser acknowledges that territorial accommodation could come at the cost of </w:t>
      </w:r>
      <w:r w:rsidRPr="00493595">
        <w:rPr>
          <w:sz w:val="16"/>
        </w:rPr>
        <w:t xml:space="preserve">downgrading China’s assessment of U.S. resolve to protect its interests and allies in Asia, compromising American values, and </w:t>
      </w:r>
      <w:r w:rsidRPr="00493595">
        <w:rPr>
          <w:rStyle w:val="StyleBoldUnderline"/>
        </w:rPr>
        <w:t>damaging U.S. credibility in the eyes of its allies</w:t>
      </w:r>
      <w:r w:rsidRPr="00493595">
        <w:rPr>
          <w:sz w:val="16"/>
        </w:rPr>
        <w:t xml:space="preserve">. </w:t>
      </w:r>
      <w:r w:rsidRPr="00493595">
        <w:rPr>
          <w:rStyle w:val="StyleBoldUnderline"/>
        </w:rPr>
        <w:t>He insists</w:t>
      </w:r>
      <w:r w:rsidRPr="00493595">
        <w:rPr>
          <w:sz w:val="16"/>
        </w:rPr>
        <w:t xml:space="preserve">, however, </w:t>
      </w:r>
      <w:r w:rsidRPr="00493595">
        <w:rPr>
          <w:rStyle w:val="StyleBoldUnderline"/>
        </w:rPr>
        <w:t>that by demanding China keeps its side of the bargain and by enhancing U.S. military capabilities in the region, the United States would signal its determination</w:t>
      </w:r>
      <w:r w:rsidRPr="00493595">
        <w:rPr>
          <w:sz w:val="16"/>
        </w:rPr>
        <w:t xml:space="preserve"> to stand by American interests. </w:t>
      </w:r>
      <w:r w:rsidRPr="00493595">
        <w:rPr>
          <w:rStyle w:val="StyleBoldUnderline"/>
        </w:rPr>
        <w:t>Glaser’s proposal is unsound</w:t>
      </w:r>
      <w:r w:rsidRPr="00493595">
        <w:rPr>
          <w:sz w:val="16"/>
        </w:rPr>
        <w:t xml:space="preserve"> for several reasons. </w:t>
      </w:r>
      <w:r w:rsidRPr="00493595">
        <w:rPr>
          <w:rStyle w:val="StyleBoldUnderline"/>
        </w:rPr>
        <w:t>First, if the United States did not damage its image by attempting such a bargain</w:t>
      </w:r>
      <w:r w:rsidRPr="00493595">
        <w:rPr>
          <w:sz w:val="16"/>
        </w:rPr>
        <w:t xml:space="preserve"> in the first place, </w:t>
      </w:r>
      <w:r w:rsidRPr="00493595">
        <w:rPr>
          <w:rStyle w:val="StyleBoldUnderline"/>
        </w:rPr>
        <w:t xml:space="preserve">it would not need to </w:t>
      </w:r>
      <w:proofErr w:type="spellStart"/>
      <w:r w:rsidRPr="00493595">
        <w:rPr>
          <w:rStyle w:val="StyleBoldUnderline"/>
        </w:rPr>
        <w:t>redemonstrate</w:t>
      </w:r>
      <w:proofErr w:type="spellEnd"/>
      <w:r w:rsidRPr="00493595">
        <w:rPr>
          <w:rStyle w:val="StyleBoldUnderline"/>
        </w:rPr>
        <w:t xml:space="preserve"> resolve</w:t>
      </w:r>
      <w:r w:rsidRPr="00493595">
        <w:rPr>
          <w:sz w:val="16"/>
        </w:rPr>
        <w:t xml:space="preserve">. </w:t>
      </w:r>
      <w:r w:rsidRPr="00493595">
        <w:rPr>
          <w:rStyle w:val="StyleBoldUnderline"/>
        </w:rPr>
        <w:t>Second, such a bargain would undercut</w:t>
      </w:r>
      <w:r w:rsidRPr="00493595">
        <w:rPr>
          <w:sz w:val="16"/>
        </w:rPr>
        <w:t xml:space="preserve"> one of the fundamental reasons why the United States stands with its friends and allies in East Asia—a shared appreciation of </w:t>
      </w:r>
      <w:r w:rsidRPr="00493595">
        <w:rPr>
          <w:rStyle w:val="StyleBoldUnderline"/>
        </w:rPr>
        <w:t>democracy a</w:t>
      </w:r>
      <w:r w:rsidRPr="00493595">
        <w:rPr>
          <w:sz w:val="16"/>
        </w:rPr>
        <w:t xml:space="preserve">nd liberty. </w:t>
      </w:r>
      <w:r w:rsidRPr="00493595">
        <w:rPr>
          <w:rStyle w:val="StyleBoldUnderline"/>
        </w:rPr>
        <w:t>Third</w:t>
      </w:r>
      <w:r w:rsidRPr="00493595">
        <w:rPr>
          <w:sz w:val="16"/>
        </w:rPr>
        <w:t xml:space="preserve">, Glaser emphasizes that regardless of whether the United States and China were able to strike a grand bargain, the very attempt would provide useful information about China’s foreign policy </w:t>
      </w:r>
      <w:proofErr w:type="spellStart"/>
      <w:r w:rsidRPr="00493595">
        <w:rPr>
          <w:sz w:val="16"/>
        </w:rPr>
        <w:t>decisionmaking</w:t>
      </w:r>
      <w:proofErr w:type="spellEnd"/>
      <w:r w:rsidRPr="00493595">
        <w:rPr>
          <w:sz w:val="16"/>
        </w:rPr>
        <w:t xml:space="preserve"> and long-term aims (pp. 79–82). </w:t>
      </w:r>
      <w:r w:rsidRPr="00493595">
        <w:rPr>
          <w:rStyle w:val="StyleBoldUnderline"/>
        </w:rPr>
        <w:t>Engaging in such a costly and risky exercise to gauge Chinese motives is imprudent</w:t>
      </w:r>
      <w:r w:rsidRPr="00493595">
        <w:rPr>
          <w:sz w:val="16"/>
        </w:rPr>
        <w:t xml:space="preserve"> to say the least, especially </w:t>
      </w:r>
      <w:r w:rsidRPr="00493595">
        <w:rPr>
          <w:rStyle w:val="StyleBoldUnderline"/>
        </w:rPr>
        <w:t>because motives evolve and are contingent on the behavior of other actors. Fourth, giving any state a concession</w:t>
      </w:r>
      <w:r w:rsidRPr="00493595">
        <w:rPr>
          <w:sz w:val="16"/>
        </w:rPr>
        <w:t xml:space="preserve"> </w:t>
      </w:r>
      <w:r w:rsidRPr="00493595">
        <w:rPr>
          <w:rStyle w:val="StyleBoldUnderline"/>
        </w:rPr>
        <w:t xml:space="preserve">for doing something it ought to do sets a dangerous precedent. </w:t>
      </w:r>
      <w:r w:rsidRPr="00493595">
        <w:rPr>
          <w:sz w:val="16"/>
        </w:rPr>
        <w:t>China and other claimant states should solve their maritime disputes peacefully and refrain from unilateral moves.</w:t>
      </w:r>
    </w:p>
    <w:p w14:paraId="411A43A8" w14:textId="77777777" w:rsidR="00191813" w:rsidRDefault="00191813" w:rsidP="00191813">
      <w:pPr>
        <w:pStyle w:val="Heading3"/>
      </w:pPr>
      <w:r>
        <w:t xml:space="preserve">Appeasement DA - Link </w:t>
      </w:r>
    </w:p>
    <w:p w14:paraId="27A2540E" w14:textId="77777777" w:rsidR="00191813" w:rsidRDefault="00191813" w:rsidP="00191813">
      <w:pPr>
        <w:pStyle w:val="Heading4"/>
      </w:pPr>
      <w:r>
        <w:t xml:space="preserve">Giving up Taiwan is appeasement – that fuels Chinese expansionism </w:t>
      </w:r>
    </w:p>
    <w:p w14:paraId="197F76A1" w14:textId="77777777" w:rsidR="00191813" w:rsidRDefault="00191813" w:rsidP="00191813">
      <w:r w:rsidRPr="005A2622">
        <w:t xml:space="preserve">J. Michael </w:t>
      </w:r>
      <w:r w:rsidRPr="005A2622">
        <w:rPr>
          <w:rStyle w:val="StyleStyleBold12pt"/>
        </w:rPr>
        <w:t>Cole</w:t>
      </w:r>
      <w:r w:rsidRPr="005A2622">
        <w:t>, 4/23/</w:t>
      </w:r>
      <w:r w:rsidRPr="005A2622">
        <w:rPr>
          <w:rStyle w:val="StyleStyleBold12pt"/>
        </w:rPr>
        <w:t>15</w:t>
      </w:r>
      <w:r w:rsidRPr="005A2622">
        <w:t>, National Interest, “don’t let china swallow Taiwan,” http://nationalinterest.org/feature/dont-let-china-swallow-taiwan-12708</w:t>
      </w:r>
      <w:proofErr w:type="gramStart"/>
      <w:r w:rsidRPr="005A2622">
        <w:t>?page</w:t>
      </w:r>
      <w:proofErr w:type="gramEnd"/>
      <w:r w:rsidRPr="005A2622">
        <w:t>=show, mm</w:t>
      </w:r>
    </w:p>
    <w:p w14:paraId="49F6B449" w14:textId="77777777" w:rsidR="00191813" w:rsidRPr="005A2622" w:rsidRDefault="00191813" w:rsidP="00191813">
      <w:pPr>
        <w:rPr>
          <w:rStyle w:val="StyleBoldUnderline"/>
        </w:rPr>
      </w:pPr>
    </w:p>
    <w:p w14:paraId="186F3E65" w14:textId="77777777" w:rsidR="00191813" w:rsidRDefault="00191813" w:rsidP="00191813">
      <w:pPr>
        <w:rPr>
          <w:sz w:val="16"/>
        </w:rPr>
      </w:pPr>
      <w:r w:rsidRPr="005A2622">
        <w:rPr>
          <w:rStyle w:val="StyleBoldUnderline"/>
        </w:rPr>
        <w:t>The argument</w:t>
      </w:r>
      <w:r w:rsidRPr="005A2622">
        <w:rPr>
          <w:sz w:val="16"/>
        </w:rPr>
        <w:t xml:space="preserve"> that a regional hegemon has become so powerful that </w:t>
      </w:r>
      <w:r w:rsidRPr="005A2622">
        <w:rPr>
          <w:rStyle w:val="StyleBoldUnderline"/>
        </w:rPr>
        <w:t>smaller parties</w:t>
      </w:r>
      <w:r w:rsidRPr="005A2622">
        <w:rPr>
          <w:sz w:val="16"/>
        </w:rPr>
        <w:t xml:space="preserve"> shouldn’t resist it and </w:t>
      </w:r>
      <w:r w:rsidRPr="005A2622">
        <w:rPr>
          <w:rStyle w:val="StyleBoldUnderline"/>
        </w:rPr>
        <w:t>are undeserving of international support is a recipe for disaster</w:t>
      </w:r>
      <w:r w:rsidRPr="005A2622">
        <w:rPr>
          <w:sz w:val="16"/>
        </w:rPr>
        <w:t xml:space="preserve">, </w:t>
      </w:r>
      <w:r w:rsidRPr="005A2622">
        <w:rPr>
          <w:rStyle w:val="StyleBoldUnderline"/>
        </w:rPr>
        <w:t>as it presages a return to an international relations system that led to two world wars</w:t>
      </w:r>
      <w:proofErr w:type="gramStart"/>
      <w:r w:rsidRPr="005A2622">
        <w:rPr>
          <w:rStyle w:val="StyleBoldUnderline"/>
        </w:rPr>
        <w:t>.</w:t>
      </w:r>
      <w:r w:rsidRPr="005A2622">
        <w:rPr>
          <w:sz w:val="12"/>
        </w:rPr>
        <w:t>¶</w:t>
      </w:r>
      <w:proofErr w:type="gramEnd"/>
      <w:r w:rsidRPr="005A2622">
        <w:rPr>
          <w:sz w:val="16"/>
        </w:rPr>
        <w:t xml:space="preserve"> We all know what good it did the world when the great powers left Czechoslovakia to fend for itself against Nazi Germany. </w:t>
      </w:r>
      <w:r w:rsidRPr="005A2622">
        <w:rPr>
          <w:rStyle w:val="StyleBoldUnderline"/>
        </w:rPr>
        <w:t>The idea</w:t>
      </w:r>
      <w:r w:rsidRPr="005A2622">
        <w:rPr>
          <w:sz w:val="16"/>
        </w:rPr>
        <w:t xml:space="preserve"> here </w:t>
      </w:r>
      <w:r w:rsidRPr="005A2622">
        <w:rPr>
          <w:rStyle w:val="StyleBoldUnderline"/>
        </w:rPr>
        <w:t>isn’t to compare Beijing to Berlin</w:t>
      </w:r>
      <w:r w:rsidRPr="005A2622">
        <w:rPr>
          <w:sz w:val="16"/>
        </w:rPr>
        <w:t xml:space="preserve"> under Hitler, </w:t>
      </w:r>
      <w:r w:rsidRPr="005A2622">
        <w:rPr>
          <w:rStyle w:val="StyleBoldUnderline"/>
        </w:rPr>
        <w:t>but</w:t>
      </w:r>
      <w:r w:rsidRPr="005A2622">
        <w:rPr>
          <w:sz w:val="16"/>
        </w:rPr>
        <w:t xml:space="preserve"> simply to </w:t>
      </w:r>
      <w:r w:rsidRPr="005A2622">
        <w:rPr>
          <w:rStyle w:val="StyleBoldUnderline"/>
        </w:rPr>
        <w:t>point out the internal logic</w:t>
      </w:r>
      <w:r w:rsidRPr="005A2622">
        <w:rPr>
          <w:sz w:val="16"/>
        </w:rPr>
        <w:t xml:space="preserve"> and dynamics </w:t>
      </w:r>
      <w:r w:rsidRPr="005A2622">
        <w:rPr>
          <w:rStyle w:val="StyleBoldUnderline"/>
        </w:rPr>
        <w:t>of expansionism, and how appeasement isn’t the best answer to it</w:t>
      </w:r>
      <w:proofErr w:type="gramStart"/>
      <w:r w:rsidRPr="005A2622">
        <w:rPr>
          <w:sz w:val="16"/>
        </w:rPr>
        <w:t>.</w:t>
      </w:r>
      <w:r w:rsidRPr="005A2622">
        <w:rPr>
          <w:sz w:val="12"/>
        </w:rPr>
        <w:t>¶</w:t>
      </w:r>
      <w:proofErr w:type="gramEnd"/>
      <w:r w:rsidRPr="005A2622">
        <w:rPr>
          <w:sz w:val="16"/>
        </w:rPr>
        <w:t xml:space="preserve"> </w:t>
      </w:r>
      <w:r w:rsidRPr="005A2622">
        <w:rPr>
          <w:rStyle w:val="StyleBoldUnderline"/>
        </w:rPr>
        <w:t>Giving Taiwan away</w:t>
      </w:r>
      <w:r w:rsidRPr="005A2622">
        <w:rPr>
          <w:sz w:val="16"/>
        </w:rPr>
        <w:t xml:space="preserve"> (as if it were the international community’s to give away to start with) </w:t>
      </w:r>
      <w:r w:rsidRPr="005A2622">
        <w:rPr>
          <w:rStyle w:val="StyleBoldUnderline"/>
        </w:rPr>
        <w:t>would be</w:t>
      </w:r>
      <w:r w:rsidRPr="005A2622">
        <w:rPr>
          <w:sz w:val="16"/>
        </w:rPr>
        <w:t xml:space="preserve"> akin to a sacrificial ceremony </w:t>
      </w:r>
      <w:r w:rsidRPr="005A2622">
        <w:rPr>
          <w:rStyle w:val="StyleBoldUnderline"/>
        </w:rPr>
        <w:t>to appease</w:t>
      </w:r>
      <w:r w:rsidRPr="005A2622">
        <w:rPr>
          <w:sz w:val="16"/>
        </w:rPr>
        <w:t xml:space="preserve"> an angry god. The problem is that </w:t>
      </w:r>
      <w:r w:rsidRPr="005A2622">
        <w:rPr>
          <w:rStyle w:val="StyleBoldUnderline"/>
        </w:rPr>
        <w:t>doing so would</w:t>
      </w:r>
      <w:r w:rsidRPr="005A2622">
        <w:rPr>
          <w:sz w:val="16"/>
        </w:rPr>
        <w:t xml:space="preserve"> likely </w:t>
      </w:r>
      <w:r w:rsidRPr="005A2622">
        <w:rPr>
          <w:rStyle w:val="StyleBoldUnderline"/>
        </w:rPr>
        <w:t>be interpreted by Beijing as a sign of weakness</w:t>
      </w:r>
      <w:r w:rsidRPr="005A2622">
        <w:rPr>
          <w:sz w:val="16"/>
        </w:rPr>
        <w:t xml:space="preserve">, </w:t>
      </w:r>
      <w:r w:rsidRPr="005A2622">
        <w:rPr>
          <w:rStyle w:val="StyleBoldUnderline"/>
        </w:rPr>
        <w:t>which</w:t>
      </w:r>
      <w:r w:rsidRPr="005A2622">
        <w:rPr>
          <w:sz w:val="16"/>
        </w:rPr>
        <w:t xml:space="preserve"> almost certainly </w:t>
      </w:r>
      <w:r w:rsidRPr="005A2622">
        <w:rPr>
          <w:rStyle w:val="StyleBoldUnderline"/>
        </w:rPr>
        <w:t>would fan the flames of Chinese expansionism rather than extinguish them</w:t>
      </w:r>
      <w:r w:rsidRPr="005A2622">
        <w:rPr>
          <w:sz w:val="16"/>
        </w:rPr>
        <w:t xml:space="preserve">. In fact, </w:t>
      </w:r>
      <w:r w:rsidRPr="005A2622">
        <w:rPr>
          <w:rStyle w:val="StyleBoldUnderline"/>
        </w:rPr>
        <w:t xml:space="preserve">the annexation of Taiwan would further contribute to China’s might by adding the world’s 19th largest economy to its national power while providing Beijing with an “unsinkable carrier” facing an open Western Pacific. </w:t>
      </w:r>
      <w:r w:rsidRPr="005A2622">
        <w:rPr>
          <w:sz w:val="16"/>
        </w:rPr>
        <w:t xml:space="preserve">In this sense, </w:t>
      </w:r>
      <w:r w:rsidRPr="005A2622">
        <w:rPr>
          <w:rStyle w:val="StyleBoldUnderline"/>
        </w:rPr>
        <w:t>it would provide China with a new front from which to confront Japan and the Philippines, not to mention U.S. forces deployed in the region</w:t>
      </w:r>
      <w:r w:rsidRPr="005A2622">
        <w:rPr>
          <w:sz w:val="16"/>
        </w:rPr>
        <w:t>.</w:t>
      </w:r>
    </w:p>
    <w:p w14:paraId="7EB9756A" w14:textId="77777777" w:rsidR="00191813" w:rsidRDefault="00191813" w:rsidP="00191813">
      <w:pPr>
        <w:pStyle w:val="Heading3"/>
      </w:pPr>
      <w:r>
        <w:t xml:space="preserve">Containment DA/Modernization DA </w:t>
      </w:r>
      <w:r w:rsidR="004E3340">
        <w:t>–</w:t>
      </w:r>
      <w:r>
        <w:t xml:space="preserve"> Link</w:t>
      </w:r>
    </w:p>
    <w:p w14:paraId="2BDA63B6" w14:textId="77777777" w:rsidR="004E3340" w:rsidRPr="004E3340" w:rsidRDefault="004E3340" w:rsidP="004E3340"/>
    <w:p w14:paraId="74300EDC" w14:textId="77777777" w:rsidR="00191813" w:rsidRDefault="00191813" w:rsidP="00191813">
      <w:pPr>
        <w:pStyle w:val="Heading4"/>
      </w:pPr>
      <w:r>
        <w:t xml:space="preserve">Taiwan is key to containing China – prevents regional power rejection – peaceful integration collapses containment and ramps up Chinese military capabilities </w:t>
      </w:r>
    </w:p>
    <w:p w14:paraId="72B714A4" w14:textId="77777777" w:rsidR="00191813" w:rsidRDefault="00191813" w:rsidP="00191813">
      <w:r w:rsidRPr="00503CB8">
        <w:t xml:space="preserve">Andrew </w:t>
      </w:r>
      <w:proofErr w:type="spellStart"/>
      <w:r w:rsidRPr="00503CB8">
        <w:rPr>
          <w:rStyle w:val="StyleStyleBold12pt"/>
        </w:rPr>
        <w:t>Scobell</w:t>
      </w:r>
      <w:proofErr w:type="spellEnd"/>
      <w:r w:rsidRPr="00503CB8">
        <w:t xml:space="preserve"> </w:t>
      </w:r>
      <w:r w:rsidRPr="00503CB8">
        <w:rPr>
          <w:rStyle w:val="StyleStyleBold12pt"/>
        </w:rPr>
        <w:t>and</w:t>
      </w:r>
      <w:r w:rsidRPr="00503CB8">
        <w:t xml:space="preserve"> Andrew </w:t>
      </w:r>
      <w:r w:rsidRPr="00503CB8">
        <w:rPr>
          <w:rStyle w:val="StyleStyleBold12pt"/>
        </w:rPr>
        <w:t>Nathan</w:t>
      </w:r>
      <w:r w:rsidRPr="00503CB8">
        <w:t xml:space="preserve">, Fall </w:t>
      </w:r>
      <w:r w:rsidRPr="00503CB8">
        <w:rPr>
          <w:rStyle w:val="StyleStyleBold12pt"/>
        </w:rPr>
        <w:t>2012</w:t>
      </w:r>
      <w:r w:rsidRPr="00503CB8">
        <w:t>, (</w:t>
      </w:r>
      <w:proofErr w:type="spellStart"/>
      <w:r w:rsidRPr="00503CB8">
        <w:t>scobell</w:t>
      </w:r>
      <w:proofErr w:type="spellEnd"/>
      <w:r w:rsidRPr="00503CB8">
        <w:t xml:space="preserve"> is a senior political scientist at RAND corporation; Nathan is a professor of political science at Columbia University), the </w:t>
      </w:r>
      <w:proofErr w:type="spellStart"/>
      <w:proofErr w:type="gramStart"/>
      <w:r w:rsidRPr="00503CB8">
        <w:t>washington</w:t>
      </w:r>
      <w:proofErr w:type="spellEnd"/>
      <w:proofErr w:type="gramEnd"/>
      <w:r w:rsidRPr="00503CB8">
        <w:t xml:space="preserve"> quarterly, “china’s overstretched military,” </w:t>
      </w:r>
      <w:proofErr w:type="spellStart"/>
      <w:r w:rsidRPr="00503CB8">
        <w:t>ebscohost</w:t>
      </w:r>
      <w:proofErr w:type="spellEnd"/>
      <w:r w:rsidRPr="00503CB8">
        <w:t>, mm</w:t>
      </w:r>
    </w:p>
    <w:p w14:paraId="749FC831" w14:textId="77777777" w:rsidR="00191813" w:rsidRDefault="00191813" w:rsidP="00191813"/>
    <w:p w14:paraId="30D0004E" w14:textId="77777777" w:rsidR="00191813" w:rsidRPr="00503CB8" w:rsidRDefault="00191813" w:rsidP="00191813">
      <w:pPr>
        <w:rPr>
          <w:sz w:val="16"/>
        </w:rPr>
      </w:pPr>
      <w:r w:rsidRPr="00503CB8">
        <w:rPr>
          <w:sz w:val="16"/>
        </w:rPr>
        <w:t>Perhaps most challenging of all for the PLA is that it must singlehandedly</w:t>
      </w:r>
      <w:r w:rsidRPr="00503CB8">
        <w:rPr>
          <w:sz w:val="12"/>
        </w:rPr>
        <w:t>¶</w:t>
      </w:r>
      <w:r w:rsidRPr="00503CB8">
        <w:rPr>
          <w:sz w:val="16"/>
        </w:rPr>
        <w:t xml:space="preserve"> prepare to assert the PRC’s sovereignty over Taiwan, in case Beijing’s long-term</w:t>
      </w:r>
      <w:r w:rsidRPr="00503CB8">
        <w:rPr>
          <w:sz w:val="12"/>
        </w:rPr>
        <w:t>¶</w:t>
      </w:r>
      <w:r w:rsidRPr="00503CB8">
        <w:rPr>
          <w:sz w:val="16"/>
        </w:rPr>
        <w:t xml:space="preserve"> peaceful unification strategy fails to work</w:t>
      </w:r>
      <w:proofErr w:type="gramStart"/>
      <w:r w:rsidRPr="00503CB8">
        <w:rPr>
          <w:sz w:val="16"/>
        </w:rPr>
        <w:t>.</w:t>
      </w:r>
      <w:r w:rsidRPr="00503CB8">
        <w:rPr>
          <w:sz w:val="12"/>
        </w:rPr>
        <w:t>¶</w:t>
      </w:r>
      <w:proofErr w:type="gramEnd"/>
      <w:r w:rsidRPr="00503CB8">
        <w:rPr>
          <w:sz w:val="16"/>
        </w:rPr>
        <w:t xml:space="preserve"> </w:t>
      </w:r>
      <w:r w:rsidRPr="00503CB8">
        <w:rPr>
          <w:rStyle w:val="StyleBoldUnderline"/>
        </w:rPr>
        <w:t>Until the Taiwan problem is resolved,</w:t>
      </w:r>
      <w:r w:rsidRPr="00503CB8">
        <w:rPr>
          <w:rStyle w:val="StyleBoldUnderline"/>
          <w:b w:val="0"/>
          <w:sz w:val="12"/>
          <w:u w:val="none"/>
        </w:rPr>
        <w:t>¶</w:t>
      </w:r>
      <w:r w:rsidRPr="00503CB8">
        <w:rPr>
          <w:rStyle w:val="StyleBoldUnderline"/>
          <w:sz w:val="12"/>
        </w:rPr>
        <w:t xml:space="preserve"> </w:t>
      </w:r>
      <w:r w:rsidRPr="00503CB8">
        <w:rPr>
          <w:rStyle w:val="StyleBoldUnderline"/>
        </w:rPr>
        <w:t>the PLA considers Taiwan its primary</w:t>
      </w:r>
      <w:r w:rsidRPr="00503CB8">
        <w:rPr>
          <w:rStyle w:val="StyleBoldUnderline"/>
          <w:b w:val="0"/>
          <w:sz w:val="12"/>
          <w:u w:val="none"/>
        </w:rPr>
        <w:t>¶</w:t>
      </w:r>
      <w:r w:rsidRPr="00503CB8">
        <w:rPr>
          <w:rStyle w:val="StyleBoldUnderline"/>
          <w:sz w:val="12"/>
        </w:rPr>
        <w:t xml:space="preserve"> </w:t>
      </w:r>
      <w:proofErr w:type="spellStart"/>
      <w:r w:rsidRPr="00503CB8">
        <w:rPr>
          <w:rStyle w:val="StyleBoldUnderline"/>
        </w:rPr>
        <w:t>warfighting</w:t>
      </w:r>
      <w:proofErr w:type="spellEnd"/>
      <w:r w:rsidRPr="00503CB8">
        <w:rPr>
          <w:rStyle w:val="StyleBoldUnderline"/>
        </w:rPr>
        <w:t xml:space="preserve"> scenario.</w:t>
      </w:r>
      <w:r w:rsidRPr="00503CB8">
        <w:rPr>
          <w:sz w:val="16"/>
        </w:rPr>
        <w:t xml:space="preserve"> </w:t>
      </w:r>
      <w:r w:rsidRPr="00503CB8">
        <w:rPr>
          <w:rStyle w:val="StyleBoldUnderline"/>
        </w:rPr>
        <w:t>Preparation for this</w:t>
      </w:r>
      <w:r w:rsidRPr="00503CB8">
        <w:rPr>
          <w:rStyle w:val="StyleBoldUnderline"/>
          <w:b w:val="0"/>
          <w:sz w:val="12"/>
          <w:u w:val="none"/>
        </w:rPr>
        <w:t>¶</w:t>
      </w:r>
      <w:r w:rsidRPr="00503CB8">
        <w:rPr>
          <w:rStyle w:val="StyleBoldUnderline"/>
          <w:sz w:val="12"/>
        </w:rPr>
        <w:t xml:space="preserve"> </w:t>
      </w:r>
      <w:r w:rsidRPr="00503CB8">
        <w:rPr>
          <w:rStyle w:val="StyleBoldUnderline"/>
        </w:rPr>
        <w:t xml:space="preserve">task has absorbed </w:t>
      </w:r>
      <w:r w:rsidRPr="00503CB8">
        <w:rPr>
          <w:rStyle w:val="Emphasis"/>
        </w:rPr>
        <w:t>the lion’s share</w:t>
      </w:r>
      <w:r w:rsidRPr="00503CB8">
        <w:rPr>
          <w:rStyle w:val="StyleBoldUnderline"/>
        </w:rPr>
        <w:t xml:space="preserve"> of the</w:t>
      </w:r>
      <w:r w:rsidRPr="00503CB8">
        <w:rPr>
          <w:rStyle w:val="StyleBoldUnderline"/>
          <w:b w:val="0"/>
          <w:sz w:val="12"/>
          <w:u w:val="none"/>
        </w:rPr>
        <w:t>¶</w:t>
      </w:r>
      <w:r w:rsidRPr="00503CB8">
        <w:rPr>
          <w:rStyle w:val="StyleBoldUnderline"/>
          <w:sz w:val="12"/>
        </w:rPr>
        <w:t xml:space="preserve"> </w:t>
      </w:r>
      <w:r w:rsidRPr="00503CB8">
        <w:rPr>
          <w:rStyle w:val="StyleBoldUnderline"/>
        </w:rPr>
        <w:t>military modernization effort</w:t>
      </w:r>
      <w:r w:rsidRPr="00503CB8">
        <w:rPr>
          <w:sz w:val="16"/>
        </w:rPr>
        <w:t xml:space="preserve"> since the</w:t>
      </w:r>
      <w:r w:rsidRPr="00503CB8">
        <w:rPr>
          <w:sz w:val="12"/>
        </w:rPr>
        <w:t>¶</w:t>
      </w:r>
      <w:r w:rsidRPr="00503CB8">
        <w:rPr>
          <w:sz w:val="16"/>
        </w:rPr>
        <w:t xml:space="preserve"> mid-1990s. The challenge is daunting. Geography</w:t>
      </w:r>
      <w:r w:rsidRPr="00503CB8">
        <w:rPr>
          <w:sz w:val="12"/>
        </w:rPr>
        <w:t>¶</w:t>
      </w:r>
      <w:r w:rsidRPr="00503CB8">
        <w:rPr>
          <w:sz w:val="16"/>
        </w:rPr>
        <w:t xml:space="preserve"> poses the first obstacle. Winning control of</w:t>
      </w:r>
      <w:r w:rsidRPr="00503CB8">
        <w:rPr>
          <w:sz w:val="12"/>
        </w:rPr>
        <w:t>¶</w:t>
      </w:r>
      <w:r w:rsidRPr="00503CB8">
        <w:rPr>
          <w:sz w:val="16"/>
        </w:rPr>
        <w:t xml:space="preserve"> the air, securing sea access across the turbulent 100-mile wide Taiwan</w:t>
      </w:r>
      <w:r w:rsidRPr="00503CB8">
        <w:rPr>
          <w:sz w:val="12"/>
        </w:rPr>
        <w:t>¶</w:t>
      </w:r>
      <w:r w:rsidRPr="00503CB8">
        <w:rPr>
          <w:sz w:val="16"/>
        </w:rPr>
        <w:t xml:space="preserve"> Strait which is characterized by idiosyncratic tides and frequent bad</w:t>
      </w:r>
      <w:r w:rsidRPr="00503CB8">
        <w:rPr>
          <w:sz w:val="12"/>
        </w:rPr>
        <w:t>¶</w:t>
      </w:r>
      <w:r w:rsidRPr="00503CB8">
        <w:rPr>
          <w:sz w:val="16"/>
        </w:rPr>
        <w:t xml:space="preserve"> Weather and conducting amphibious landings on Taiwan’s rocky shores all</w:t>
      </w:r>
      <w:r w:rsidRPr="00503CB8">
        <w:rPr>
          <w:sz w:val="12"/>
        </w:rPr>
        <w:t>¶</w:t>
      </w:r>
      <w:r w:rsidRPr="00503CB8">
        <w:rPr>
          <w:sz w:val="16"/>
        </w:rPr>
        <w:t xml:space="preserve"> present significant operational challenges</w:t>
      </w:r>
      <w:proofErr w:type="gramStart"/>
      <w:r w:rsidRPr="00503CB8">
        <w:rPr>
          <w:sz w:val="16"/>
        </w:rPr>
        <w:t>.</w:t>
      </w:r>
      <w:r w:rsidRPr="00503CB8">
        <w:rPr>
          <w:sz w:val="12"/>
        </w:rPr>
        <w:t>¶</w:t>
      </w:r>
      <w:proofErr w:type="gramEnd"/>
      <w:r w:rsidRPr="00503CB8">
        <w:rPr>
          <w:sz w:val="16"/>
        </w:rPr>
        <w:t xml:space="preserve"> Second, the PLA expects to face the resistance of Republic of China (ROC)</w:t>
      </w:r>
      <w:r w:rsidRPr="00503CB8">
        <w:rPr>
          <w:sz w:val="12"/>
        </w:rPr>
        <w:t>¶</w:t>
      </w:r>
      <w:r w:rsidRPr="00503CB8">
        <w:rPr>
          <w:sz w:val="16"/>
        </w:rPr>
        <w:t xml:space="preserve"> forces. Despite personnel reductions, Taiwan’s military remains one of the twenty</w:t>
      </w:r>
      <w:r w:rsidRPr="00503CB8">
        <w:rPr>
          <w:sz w:val="12"/>
        </w:rPr>
        <w:t>¶</w:t>
      </w:r>
      <w:r w:rsidRPr="00503CB8">
        <w:rPr>
          <w:sz w:val="16"/>
        </w:rPr>
        <w:t xml:space="preserve"> largest armed forces in the world, with some 270,000 active-duty troops and a</w:t>
      </w:r>
      <w:r w:rsidRPr="00503CB8">
        <w:rPr>
          <w:sz w:val="12"/>
        </w:rPr>
        <w:t>¶</w:t>
      </w:r>
      <w:r w:rsidRPr="00503CB8">
        <w:rPr>
          <w:sz w:val="16"/>
        </w:rPr>
        <w:t xml:space="preserve"> defense budget of some $10 billion. Several hundred sophisticated, U.S.-built</w:t>
      </w:r>
      <w:r w:rsidRPr="00503CB8">
        <w:rPr>
          <w:sz w:val="12"/>
        </w:rPr>
        <w:t>¶</w:t>
      </w:r>
      <w:r w:rsidRPr="00503CB8">
        <w:rPr>
          <w:sz w:val="16"/>
        </w:rPr>
        <w:t xml:space="preserve"> PAC-2 and PAC-3 surface-to-air missiles defend the island against missile</w:t>
      </w:r>
      <w:r w:rsidRPr="00503CB8">
        <w:rPr>
          <w:sz w:val="12"/>
        </w:rPr>
        <w:t>¶</w:t>
      </w:r>
      <w:r w:rsidRPr="00503CB8">
        <w:rPr>
          <w:sz w:val="16"/>
        </w:rPr>
        <w:t xml:space="preserve"> attack. Taiwan possesses more than 50 French Mirage fighter jets, approximately</w:t>
      </w:r>
      <w:r w:rsidRPr="00503CB8">
        <w:rPr>
          <w:sz w:val="12"/>
        </w:rPr>
        <w:t>¶</w:t>
      </w:r>
      <w:r w:rsidRPr="00503CB8">
        <w:rPr>
          <w:sz w:val="16"/>
        </w:rPr>
        <w:t xml:space="preserve"> 150 U.S. F-16s, and 130 Indigenous Defense Fighters to protect the island’s air</w:t>
      </w:r>
      <w:r w:rsidRPr="00503CB8">
        <w:rPr>
          <w:sz w:val="12"/>
        </w:rPr>
        <w:t>¶</w:t>
      </w:r>
      <w:r w:rsidRPr="00503CB8">
        <w:rPr>
          <w:sz w:val="16"/>
        </w:rPr>
        <w:t xml:space="preserve"> space. The ROC Navy continues to develop more advanced versions of its own</w:t>
      </w:r>
      <w:r w:rsidRPr="00503CB8">
        <w:rPr>
          <w:sz w:val="12"/>
        </w:rPr>
        <w:t>¶</w:t>
      </w:r>
      <w:r w:rsidRPr="00503CB8">
        <w:rPr>
          <w:sz w:val="16"/>
        </w:rPr>
        <w:t xml:space="preserve"> </w:t>
      </w:r>
      <w:proofErr w:type="spellStart"/>
      <w:r w:rsidRPr="00503CB8">
        <w:rPr>
          <w:sz w:val="16"/>
        </w:rPr>
        <w:t>Hsiung-Feng</w:t>
      </w:r>
      <w:proofErr w:type="spellEnd"/>
      <w:r w:rsidRPr="00503CB8">
        <w:rPr>
          <w:sz w:val="16"/>
        </w:rPr>
        <w:t xml:space="preserve"> III </w:t>
      </w:r>
      <w:proofErr w:type="spellStart"/>
      <w:r w:rsidRPr="00503CB8">
        <w:rPr>
          <w:sz w:val="16"/>
        </w:rPr>
        <w:t>antiship</w:t>
      </w:r>
      <w:proofErr w:type="spellEnd"/>
      <w:r w:rsidRPr="00503CB8">
        <w:rPr>
          <w:sz w:val="16"/>
        </w:rPr>
        <w:t xml:space="preserve"> missile and to acquire from the United States electronic</w:t>
      </w:r>
      <w:r w:rsidRPr="00503CB8">
        <w:rPr>
          <w:sz w:val="12"/>
        </w:rPr>
        <w:t>¶</w:t>
      </w:r>
      <w:r w:rsidRPr="00503CB8">
        <w:rPr>
          <w:sz w:val="16"/>
        </w:rPr>
        <w:t xml:space="preserve"> warfare and early-warning/reconnaissance planes. It also possesses a modest but</w:t>
      </w:r>
      <w:r w:rsidRPr="00503CB8">
        <w:rPr>
          <w:sz w:val="12"/>
        </w:rPr>
        <w:t>¶</w:t>
      </w:r>
      <w:r w:rsidRPr="00503CB8">
        <w:rPr>
          <w:sz w:val="16"/>
        </w:rPr>
        <w:t xml:space="preserve"> capable force of U.S. and French-built destroyers (4) and frigates (22), missile</w:t>
      </w:r>
      <w:r w:rsidRPr="00503CB8">
        <w:rPr>
          <w:sz w:val="12"/>
        </w:rPr>
        <w:t>¶</w:t>
      </w:r>
      <w:r w:rsidRPr="00503CB8">
        <w:rPr>
          <w:sz w:val="16"/>
        </w:rPr>
        <w:t xml:space="preserve"> boats (61), and a handful of diesel submarines.6 Third, the PLA anticipates an American intervention, which despite a U.S.</w:t>
      </w:r>
      <w:r w:rsidRPr="00503CB8">
        <w:rPr>
          <w:sz w:val="12"/>
        </w:rPr>
        <w:t>¶</w:t>
      </w:r>
      <w:r w:rsidRPr="00503CB8">
        <w:rPr>
          <w:sz w:val="16"/>
        </w:rPr>
        <w:t xml:space="preserve"> policy of ‘‘strategic ambiguity,’’ is understood by most Washington </w:t>
      </w:r>
      <w:proofErr w:type="spellStart"/>
      <w:r w:rsidRPr="00503CB8">
        <w:rPr>
          <w:sz w:val="16"/>
        </w:rPr>
        <w:t>decisionmakers</w:t>
      </w:r>
      <w:proofErr w:type="spellEnd"/>
      <w:r w:rsidRPr="00503CB8">
        <w:rPr>
          <w:sz w:val="12"/>
        </w:rPr>
        <w:t>¶</w:t>
      </w:r>
      <w:r w:rsidRPr="00503CB8">
        <w:rPr>
          <w:sz w:val="16"/>
        </w:rPr>
        <w:t xml:space="preserve"> to be mandated by the 1979 Taiwan Relations Act and other policy statements</w:t>
      </w:r>
      <w:proofErr w:type="gramStart"/>
      <w:r w:rsidRPr="00503CB8">
        <w:rPr>
          <w:sz w:val="16"/>
        </w:rPr>
        <w:t>.</w:t>
      </w:r>
      <w:r w:rsidRPr="00503CB8">
        <w:rPr>
          <w:sz w:val="12"/>
        </w:rPr>
        <w:t>¶</w:t>
      </w:r>
      <w:proofErr w:type="gramEnd"/>
      <w:r w:rsidRPr="00503CB8">
        <w:rPr>
          <w:sz w:val="16"/>
        </w:rPr>
        <w:t xml:space="preserve"> At a minimum, this intervention would presumably include dispatching aircraft</w:t>
      </w:r>
      <w:r w:rsidRPr="00503CB8">
        <w:rPr>
          <w:sz w:val="12"/>
        </w:rPr>
        <w:t>¶</w:t>
      </w:r>
      <w:r w:rsidRPr="00503CB8">
        <w:rPr>
          <w:sz w:val="16"/>
        </w:rPr>
        <w:t xml:space="preserve"> carrier strike groups and aircraft from U.S. bases in the Asia—Pacific to repel an</w:t>
      </w:r>
      <w:r w:rsidRPr="00503CB8">
        <w:rPr>
          <w:sz w:val="12"/>
        </w:rPr>
        <w:t>¶</w:t>
      </w:r>
      <w:r w:rsidRPr="00503CB8">
        <w:rPr>
          <w:sz w:val="16"/>
        </w:rPr>
        <w:t xml:space="preserve"> attack on Taiwan. Nor can the PLA overlook the possibility of unintended</w:t>
      </w:r>
      <w:r w:rsidRPr="00503CB8">
        <w:rPr>
          <w:sz w:val="12"/>
        </w:rPr>
        <w:t>¶</w:t>
      </w:r>
      <w:r w:rsidRPr="00503CB8">
        <w:rPr>
          <w:sz w:val="16"/>
        </w:rPr>
        <w:t xml:space="preserve"> escalation beyond the confines of the Taiwan Strait to parts of the mainland or</w:t>
      </w:r>
      <w:r w:rsidRPr="00503CB8">
        <w:rPr>
          <w:sz w:val="12"/>
        </w:rPr>
        <w:t>¶</w:t>
      </w:r>
      <w:r w:rsidRPr="00503CB8">
        <w:rPr>
          <w:sz w:val="16"/>
        </w:rPr>
        <w:t xml:space="preserve"> neighboring countries allied with the United States. To counter the expected</w:t>
      </w:r>
      <w:r w:rsidRPr="00503CB8">
        <w:rPr>
          <w:sz w:val="12"/>
        </w:rPr>
        <w:t>¶</w:t>
      </w:r>
      <w:r w:rsidRPr="00503CB8">
        <w:rPr>
          <w:sz w:val="16"/>
        </w:rPr>
        <w:t xml:space="preserve"> U.S. intervention, China has developed what the Pentagon calls an ‘‘anti-access/</w:t>
      </w:r>
      <w:r w:rsidRPr="00503CB8">
        <w:rPr>
          <w:sz w:val="12"/>
        </w:rPr>
        <w:t>¶</w:t>
      </w:r>
      <w:r w:rsidRPr="00503CB8">
        <w:rPr>
          <w:sz w:val="16"/>
        </w:rPr>
        <w:t xml:space="preserve"> area denial’’ (A2AD) strategy which uses a variety of modern weaponry to deny</w:t>
      </w:r>
      <w:r w:rsidRPr="00503CB8">
        <w:rPr>
          <w:sz w:val="12"/>
        </w:rPr>
        <w:t>¶</w:t>
      </w:r>
      <w:r w:rsidRPr="00503CB8">
        <w:rPr>
          <w:sz w:val="16"/>
        </w:rPr>
        <w:t xml:space="preserve"> U.S. forces access to the Western Pacific.7 Although Chinese A2AD would</w:t>
      </w:r>
      <w:r w:rsidRPr="00503CB8">
        <w:rPr>
          <w:sz w:val="12"/>
        </w:rPr>
        <w:t>¶</w:t>
      </w:r>
      <w:r w:rsidRPr="00503CB8">
        <w:rPr>
          <w:sz w:val="16"/>
        </w:rPr>
        <w:t xml:space="preserve"> present a real challenge to American forces, its strategies are difficult to</w:t>
      </w:r>
      <w:r w:rsidRPr="00503CB8">
        <w:rPr>
          <w:sz w:val="12"/>
        </w:rPr>
        <w:t>¶</w:t>
      </w:r>
      <w:r w:rsidRPr="00503CB8">
        <w:rPr>
          <w:sz w:val="16"/>
        </w:rPr>
        <w:t xml:space="preserve"> implement and will be countered by upgraded U.S. capabilities that are</w:t>
      </w:r>
      <w:r w:rsidRPr="00503CB8">
        <w:rPr>
          <w:sz w:val="12"/>
        </w:rPr>
        <w:t>¶</w:t>
      </w:r>
      <w:r w:rsidRPr="00503CB8">
        <w:rPr>
          <w:sz w:val="16"/>
        </w:rPr>
        <w:t xml:space="preserve"> taking shape under the Pentagon’s recently announced concept of ‘‘</w:t>
      </w:r>
      <w:proofErr w:type="spellStart"/>
      <w:r w:rsidRPr="00503CB8">
        <w:rPr>
          <w:sz w:val="16"/>
        </w:rPr>
        <w:t>AirSea</w:t>
      </w:r>
      <w:proofErr w:type="spellEnd"/>
      <w:r w:rsidRPr="00503CB8">
        <w:rPr>
          <w:sz w:val="12"/>
        </w:rPr>
        <w:t>¶</w:t>
      </w:r>
      <w:r w:rsidRPr="00503CB8">
        <w:rPr>
          <w:sz w:val="16"/>
        </w:rPr>
        <w:t xml:space="preserve"> Battle.’’8 Facing these obstacles, if it must attack Taiwan, the PLA has prepared itself to</w:t>
      </w:r>
      <w:r w:rsidRPr="00503CB8">
        <w:rPr>
          <w:sz w:val="12"/>
        </w:rPr>
        <w:t>¶</w:t>
      </w:r>
      <w:r w:rsidRPr="00503CB8">
        <w:rPr>
          <w:sz w:val="16"/>
        </w:rPr>
        <w:t xml:space="preserve"> use a mixture of elements from three generic campaign options: a blockade of</w:t>
      </w:r>
      <w:r w:rsidRPr="00503CB8">
        <w:rPr>
          <w:sz w:val="12"/>
        </w:rPr>
        <w:t>¶</w:t>
      </w:r>
      <w:r w:rsidRPr="00503CB8">
        <w:rPr>
          <w:sz w:val="16"/>
        </w:rPr>
        <w:t xml:space="preserve"> the island, missile attacks, and an amphibious landing. Some believe the PLA</w:t>
      </w:r>
      <w:r w:rsidRPr="00503CB8">
        <w:rPr>
          <w:sz w:val="12"/>
        </w:rPr>
        <w:t>¶</w:t>
      </w:r>
      <w:r w:rsidRPr="00503CB8">
        <w:rPr>
          <w:sz w:val="16"/>
        </w:rPr>
        <w:t xml:space="preserve"> may also have prepared a decapitation option a coup against the ROC’s</w:t>
      </w:r>
      <w:r w:rsidRPr="00503CB8">
        <w:rPr>
          <w:sz w:val="12"/>
        </w:rPr>
        <w:t>¶</w:t>
      </w:r>
      <w:r w:rsidRPr="00503CB8">
        <w:rPr>
          <w:sz w:val="16"/>
        </w:rPr>
        <w:t xml:space="preserve"> leadership by agents prepositioned on the island but there is no way to know.9</w:t>
      </w:r>
      <w:r w:rsidRPr="00503CB8">
        <w:rPr>
          <w:sz w:val="12"/>
        </w:rPr>
        <w:t>¶</w:t>
      </w:r>
      <w:r w:rsidRPr="00503CB8">
        <w:rPr>
          <w:sz w:val="16"/>
        </w:rPr>
        <w:t xml:space="preserve"> Any combination of the four strategies presents not only tremendous military</w:t>
      </w:r>
      <w:r w:rsidRPr="00503CB8">
        <w:rPr>
          <w:sz w:val="12"/>
        </w:rPr>
        <w:t>¶</w:t>
      </w:r>
      <w:r w:rsidRPr="00503CB8">
        <w:rPr>
          <w:sz w:val="16"/>
        </w:rPr>
        <w:t xml:space="preserve"> difficulties but grave political risks for China including turning the Taiwanese</w:t>
      </w:r>
      <w:r w:rsidRPr="00503CB8">
        <w:rPr>
          <w:sz w:val="12"/>
        </w:rPr>
        <w:t>¶</w:t>
      </w:r>
      <w:r w:rsidRPr="00503CB8">
        <w:rPr>
          <w:sz w:val="16"/>
        </w:rPr>
        <w:t xml:space="preserve"> public irrevocably against any form of unification, spurring a U.S. shift to a</w:t>
      </w:r>
      <w:r w:rsidRPr="00503CB8">
        <w:rPr>
          <w:sz w:val="12"/>
        </w:rPr>
        <w:t>¶</w:t>
      </w:r>
      <w:r w:rsidRPr="00503CB8">
        <w:rPr>
          <w:sz w:val="16"/>
        </w:rPr>
        <w:t xml:space="preserve"> policy tilted more to containment than engagement, contributing to the</w:t>
      </w:r>
      <w:r w:rsidRPr="00503CB8">
        <w:rPr>
          <w:sz w:val="12"/>
        </w:rPr>
        <w:t>¶</w:t>
      </w:r>
      <w:r w:rsidRPr="00503CB8">
        <w:rPr>
          <w:sz w:val="16"/>
        </w:rPr>
        <w:t xml:space="preserve"> remilitarization of Japan, driving most of Southeast Asia into the arms</w:t>
      </w:r>
      <w:r w:rsidRPr="00503CB8">
        <w:rPr>
          <w:sz w:val="12"/>
        </w:rPr>
        <w:t>¶</w:t>
      </w:r>
      <w:r w:rsidRPr="00503CB8">
        <w:rPr>
          <w:sz w:val="16"/>
        </w:rPr>
        <w:t xml:space="preserve"> of the United States, and putting India decisively on its guard. Chinese</w:t>
      </w:r>
      <w:r w:rsidRPr="00503CB8">
        <w:rPr>
          <w:sz w:val="12"/>
        </w:rPr>
        <w:t>¶</w:t>
      </w:r>
      <w:r w:rsidRPr="00503CB8">
        <w:rPr>
          <w:sz w:val="16"/>
        </w:rPr>
        <w:t xml:space="preserve"> policymakers still prefer, and indeed expect, the political, diplomatic, and</w:t>
      </w:r>
      <w:r w:rsidRPr="00503CB8">
        <w:rPr>
          <w:sz w:val="12"/>
        </w:rPr>
        <w:t>¶</w:t>
      </w:r>
      <w:r w:rsidRPr="00503CB8">
        <w:rPr>
          <w:sz w:val="16"/>
        </w:rPr>
        <w:t xml:space="preserve"> economic prongs of their strategy to work, but do not believe they will achieve</w:t>
      </w:r>
      <w:r w:rsidRPr="00503CB8">
        <w:rPr>
          <w:sz w:val="12"/>
        </w:rPr>
        <w:t>¶</w:t>
      </w:r>
      <w:r w:rsidRPr="00503CB8">
        <w:rPr>
          <w:sz w:val="16"/>
        </w:rPr>
        <w:t xml:space="preserve"> success without a robust and fully credible military option which the PLA must</w:t>
      </w:r>
      <w:r w:rsidRPr="00503CB8">
        <w:rPr>
          <w:sz w:val="12"/>
        </w:rPr>
        <w:t>¶</w:t>
      </w:r>
      <w:r w:rsidRPr="00503CB8">
        <w:rPr>
          <w:sz w:val="16"/>
        </w:rPr>
        <w:t xml:space="preserve"> prepare.</w:t>
      </w:r>
      <w:r w:rsidRPr="00503CB8">
        <w:rPr>
          <w:rStyle w:val="StyleBoldUnderline"/>
        </w:rPr>
        <w:t xml:space="preserve"> If and when the Taiwan issue is settled in China’s favor</w:t>
      </w:r>
      <w:r w:rsidRPr="00503CB8">
        <w:rPr>
          <w:sz w:val="16"/>
        </w:rPr>
        <w:t xml:space="preserve">, the </w:t>
      </w:r>
      <w:r w:rsidRPr="00503CB8">
        <w:rPr>
          <w:rStyle w:val="StyleBoldUnderline"/>
        </w:rPr>
        <w:t>PLA’s position will</w:t>
      </w:r>
      <w:r w:rsidRPr="00503CB8">
        <w:rPr>
          <w:rStyle w:val="StyleBoldUnderline"/>
          <w:b w:val="0"/>
          <w:sz w:val="12"/>
          <w:u w:val="none"/>
        </w:rPr>
        <w:t>¶</w:t>
      </w:r>
      <w:r w:rsidRPr="00503CB8">
        <w:rPr>
          <w:rStyle w:val="StyleBoldUnderline"/>
          <w:sz w:val="12"/>
        </w:rPr>
        <w:t xml:space="preserve"> </w:t>
      </w:r>
      <w:r w:rsidRPr="00503CB8">
        <w:rPr>
          <w:rStyle w:val="StyleBoldUnderline"/>
        </w:rPr>
        <w:t>look very different</w:t>
      </w:r>
      <w:r w:rsidRPr="00503CB8">
        <w:rPr>
          <w:sz w:val="16"/>
        </w:rPr>
        <w:t>: it will possess whatever remains of the impressive military</w:t>
      </w:r>
      <w:r w:rsidRPr="00503CB8">
        <w:rPr>
          <w:sz w:val="12"/>
        </w:rPr>
        <w:t>¶</w:t>
      </w:r>
      <w:r w:rsidRPr="00503CB8">
        <w:rPr>
          <w:sz w:val="16"/>
        </w:rPr>
        <w:t xml:space="preserve"> capabilities created for the battle over the island, and the primary obstacle to</w:t>
      </w:r>
      <w:r w:rsidRPr="00503CB8">
        <w:rPr>
          <w:sz w:val="12"/>
        </w:rPr>
        <w:t>¶</w:t>
      </w:r>
      <w:r w:rsidRPr="00503CB8">
        <w:rPr>
          <w:sz w:val="16"/>
        </w:rPr>
        <w:t xml:space="preserve"> projecting naval and air power south and east from the mainland will be gone</w:t>
      </w:r>
      <w:proofErr w:type="gramStart"/>
      <w:r w:rsidRPr="00503CB8">
        <w:rPr>
          <w:sz w:val="16"/>
        </w:rPr>
        <w:t>.</w:t>
      </w:r>
      <w:r w:rsidRPr="00503CB8">
        <w:rPr>
          <w:sz w:val="12"/>
        </w:rPr>
        <w:t>¶</w:t>
      </w:r>
      <w:proofErr w:type="gramEnd"/>
      <w:r w:rsidRPr="00503CB8">
        <w:rPr>
          <w:sz w:val="16"/>
        </w:rPr>
        <w:t xml:space="preserve"> Depending on the nature of its arrangement with the Taiwan authorities, </w:t>
      </w:r>
      <w:r w:rsidRPr="00503CB8">
        <w:rPr>
          <w:rStyle w:val="StyleBoldUnderline"/>
        </w:rPr>
        <w:t>the</w:t>
      </w:r>
      <w:r w:rsidRPr="00503CB8">
        <w:rPr>
          <w:rStyle w:val="StyleBoldUnderline"/>
          <w:b w:val="0"/>
          <w:sz w:val="12"/>
          <w:u w:val="none"/>
        </w:rPr>
        <w:t>¶</w:t>
      </w:r>
      <w:r w:rsidRPr="00503CB8">
        <w:rPr>
          <w:rStyle w:val="StyleBoldUnderline"/>
          <w:sz w:val="12"/>
        </w:rPr>
        <w:t xml:space="preserve"> </w:t>
      </w:r>
      <w:r w:rsidRPr="00503CB8">
        <w:rPr>
          <w:rStyle w:val="StyleBoldUnderline"/>
        </w:rPr>
        <w:t>PLA may be able to use Taiwan’s ports and airfields to extend the reach of its</w:t>
      </w:r>
      <w:r w:rsidRPr="00503CB8">
        <w:rPr>
          <w:rStyle w:val="StyleBoldUnderline"/>
          <w:b w:val="0"/>
          <w:sz w:val="12"/>
          <w:u w:val="none"/>
        </w:rPr>
        <w:t>¶</w:t>
      </w:r>
      <w:r w:rsidRPr="00503CB8">
        <w:rPr>
          <w:rStyle w:val="StyleBoldUnderline"/>
          <w:sz w:val="12"/>
        </w:rPr>
        <w:t xml:space="preserve"> </w:t>
      </w:r>
      <w:r w:rsidRPr="00503CB8">
        <w:rPr>
          <w:rStyle w:val="StyleBoldUnderline"/>
        </w:rPr>
        <w:t>navy and air force 200 miles farther out into the western Pacific. The PLA might</w:t>
      </w:r>
      <w:r w:rsidRPr="00503CB8">
        <w:rPr>
          <w:rStyle w:val="StyleBoldUnderline"/>
          <w:b w:val="0"/>
          <w:sz w:val="12"/>
          <w:u w:val="none"/>
        </w:rPr>
        <w:t>¶</w:t>
      </w:r>
      <w:r w:rsidRPr="00503CB8">
        <w:rPr>
          <w:rStyle w:val="StyleBoldUnderline"/>
          <w:sz w:val="12"/>
        </w:rPr>
        <w:t xml:space="preserve"> </w:t>
      </w:r>
      <w:r w:rsidRPr="00503CB8">
        <w:rPr>
          <w:rStyle w:val="StyleBoldUnderline"/>
        </w:rPr>
        <w:t>be able to cooperate with or even absorb the ROC’s armed force</w:t>
      </w:r>
      <w:r w:rsidRPr="00503CB8">
        <w:rPr>
          <w:sz w:val="16"/>
        </w:rPr>
        <w:t>s, including its fighter planes and pilots, anti-ship and other missiles, frigates, and advanced</w:t>
      </w:r>
      <w:r w:rsidRPr="00503CB8">
        <w:rPr>
          <w:sz w:val="12"/>
        </w:rPr>
        <w:t>¶</w:t>
      </w:r>
      <w:r w:rsidRPr="00503CB8">
        <w:rPr>
          <w:sz w:val="16"/>
        </w:rPr>
        <w:t xml:space="preserve"> communications technology. In all, </w:t>
      </w:r>
      <w:r w:rsidRPr="00503CB8">
        <w:rPr>
          <w:rStyle w:val="StyleBoldUnderline"/>
        </w:rPr>
        <w:t>as PRC strategists would see it, a</w:t>
      </w:r>
      <w:r w:rsidRPr="00503CB8">
        <w:rPr>
          <w:rStyle w:val="StyleBoldUnderline"/>
          <w:b w:val="0"/>
          <w:sz w:val="12"/>
          <w:u w:val="none"/>
        </w:rPr>
        <w:t>¶</w:t>
      </w:r>
      <w:r w:rsidRPr="00503CB8">
        <w:rPr>
          <w:rStyle w:val="StyleBoldUnderline"/>
          <w:sz w:val="12"/>
        </w:rPr>
        <w:t xml:space="preserve"> </w:t>
      </w:r>
      <w:r w:rsidRPr="00503CB8">
        <w:rPr>
          <w:rStyle w:val="StyleBoldUnderline"/>
        </w:rPr>
        <w:t>decades-long American policy to constrain China</w:t>
      </w:r>
      <w:r w:rsidRPr="00503CB8">
        <w:rPr>
          <w:sz w:val="16"/>
        </w:rPr>
        <w:t xml:space="preserve"> (whether intentionally or</w:t>
      </w:r>
      <w:r w:rsidRPr="00503CB8">
        <w:rPr>
          <w:sz w:val="12"/>
        </w:rPr>
        <w:t>¶</w:t>
      </w:r>
      <w:r w:rsidRPr="00503CB8">
        <w:rPr>
          <w:sz w:val="16"/>
        </w:rPr>
        <w:t xml:space="preserve"> not) </w:t>
      </w:r>
      <w:r w:rsidRPr="00503CB8">
        <w:rPr>
          <w:rStyle w:val="StyleBoldUnderline"/>
        </w:rPr>
        <w:t>would</w:t>
      </w:r>
      <w:r w:rsidRPr="00503CB8">
        <w:rPr>
          <w:sz w:val="16"/>
        </w:rPr>
        <w:t xml:space="preserve"> at this point </w:t>
      </w:r>
      <w:r w:rsidRPr="00503CB8">
        <w:rPr>
          <w:rStyle w:val="StyleBoldUnderline"/>
        </w:rPr>
        <w:t>come to an end</w:t>
      </w:r>
      <w:proofErr w:type="gramStart"/>
      <w:r w:rsidRPr="00503CB8">
        <w:rPr>
          <w:sz w:val="16"/>
        </w:rPr>
        <w:t>.</w:t>
      </w:r>
      <w:r w:rsidRPr="00503CB8">
        <w:rPr>
          <w:sz w:val="12"/>
        </w:rPr>
        <w:t>¶</w:t>
      </w:r>
      <w:proofErr w:type="gramEnd"/>
      <w:r w:rsidRPr="00503CB8">
        <w:rPr>
          <w:sz w:val="16"/>
        </w:rPr>
        <w:t xml:space="preserve"> </w:t>
      </w:r>
      <w:r w:rsidRPr="00503CB8">
        <w:rPr>
          <w:rStyle w:val="StyleBoldUnderline"/>
        </w:rPr>
        <w:t xml:space="preserve">How China uses this </w:t>
      </w:r>
      <w:r w:rsidRPr="00503CB8">
        <w:rPr>
          <w:sz w:val="16"/>
        </w:rPr>
        <w:t xml:space="preserve">potential </w:t>
      </w:r>
      <w:r w:rsidRPr="00503CB8">
        <w:rPr>
          <w:rStyle w:val="StyleBoldUnderline"/>
        </w:rPr>
        <w:t>opportunity will depend on how the Taiwan</w:t>
      </w:r>
      <w:r w:rsidRPr="00503CB8">
        <w:rPr>
          <w:rStyle w:val="StyleBoldUnderline"/>
          <w:b w:val="0"/>
          <w:sz w:val="12"/>
          <w:u w:val="none"/>
        </w:rPr>
        <w:t>¶</w:t>
      </w:r>
      <w:r w:rsidRPr="00503CB8">
        <w:rPr>
          <w:rStyle w:val="StyleBoldUnderline"/>
          <w:sz w:val="12"/>
        </w:rPr>
        <w:t xml:space="preserve"> </w:t>
      </w:r>
      <w:r w:rsidRPr="00503CB8">
        <w:rPr>
          <w:rStyle w:val="StyleBoldUnderline"/>
        </w:rPr>
        <w:t>problem is settled</w:t>
      </w:r>
      <w:r w:rsidRPr="00503CB8">
        <w:rPr>
          <w:sz w:val="16"/>
        </w:rPr>
        <w:t xml:space="preserve">. </w:t>
      </w:r>
      <w:r w:rsidRPr="00503CB8">
        <w:rPr>
          <w:rStyle w:val="StyleBoldUnderline"/>
        </w:rPr>
        <w:t>If it is by force, many PLA and Taiwan assets will be</w:t>
      </w:r>
      <w:r w:rsidRPr="00503CB8">
        <w:rPr>
          <w:rStyle w:val="StyleBoldUnderline"/>
          <w:b w:val="0"/>
          <w:sz w:val="12"/>
          <w:u w:val="none"/>
        </w:rPr>
        <w:t>¶</w:t>
      </w:r>
      <w:r w:rsidRPr="00503CB8">
        <w:rPr>
          <w:rStyle w:val="StyleBoldUnderline"/>
          <w:sz w:val="12"/>
        </w:rPr>
        <w:t xml:space="preserve"> </w:t>
      </w:r>
      <w:r w:rsidRPr="00503CB8">
        <w:rPr>
          <w:rStyle w:val="StyleBoldUnderline"/>
        </w:rPr>
        <w:t>destroyed. China’s neighbors</w:t>
      </w:r>
      <w:r w:rsidRPr="00503CB8">
        <w:rPr>
          <w:sz w:val="16"/>
        </w:rPr>
        <w:t xml:space="preserve"> and the United States </w:t>
      </w:r>
      <w:r w:rsidRPr="00503CB8">
        <w:rPr>
          <w:rStyle w:val="StyleBoldUnderline"/>
        </w:rPr>
        <w:t>will</w:t>
      </w:r>
      <w:r w:rsidRPr="00503CB8">
        <w:rPr>
          <w:sz w:val="16"/>
        </w:rPr>
        <w:t xml:space="preserve"> likely </w:t>
      </w:r>
      <w:r w:rsidRPr="00503CB8">
        <w:rPr>
          <w:rStyle w:val="StyleBoldUnderline"/>
        </w:rPr>
        <w:t>view China as</w:t>
      </w:r>
      <w:r w:rsidRPr="00503CB8">
        <w:rPr>
          <w:rStyle w:val="StyleBoldUnderline"/>
          <w:b w:val="0"/>
          <w:sz w:val="12"/>
          <w:u w:val="none"/>
        </w:rPr>
        <w:t>¶</w:t>
      </w:r>
      <w:r w:rsidRPr="00503CB8">
        <w:rPr>
          <w:rStyle w:val="StyleBoldUnderline"/>
          <w:sz w:val="12"/>
        </w:rPr>
        <w:t xml:space="preserve"> </w:t>
      </w:r>
      <w:r w:rsidRPr="00503CB8">
        <w:rPr>
          <w:rStyle w:val="StyleBoldUnderline"/>
        </w:rPr>
        <w:t>dangerous and</w:t>
      </w:r>
      <w:r w:rsidRPr="00503CB8">
        <w:rPr>
          <w:sz w:val="16"/>
        </w:rPr>
        <w:t xml:space="preserve"> will </w:t>
      </w:r>
      <w:r w:rsidRPr="00503CB8">
        <w:rPr>
          <w:rStyle w:val="StyleBoldUnderline"/>
        </w:rPr>
        <w:t>unite more strongly to resist Beijing’s next moves</w:t>
      </w:r>
      <w:r w:rsidRPr="00503CB8">
        <w:rPr>
          <w:sz w:val="16"/>
        </w:rPr>
        <w:t xml:space="preserve">. </w:t>
      </w:r>
      <w:r w:rsidRPr="00503CB8">
        <w:rPr>
          <w:rStyle w:val="StyleBoldUnderline"/>
        </w:rPr>
        <w:t>If the</w:t>
      </w:r>
      <w:r w:rsidRPr="00503CB8">
        <w:rPr>
          <w:rStyle w:val="StyleBoldUnderline"/>
          <w:b w:val="0"/>
          <w:sz w:val="12"/>
          <w:u w:val="none"/>
        </w:rPr>
        <w:t>¶</w:t>
      </w:r>
      <w:r w:rsidRPr="00503CB8">
        <w:rPr>
          <w:rStyle w:val="StyleBoldUnderline"/>
          <w:sz w:val="12"/>
        </w:rPr>
        <w:t xml:space="preserve"> </w:t>
      </w:r>
      <w:r w:rsidRPr="00503CB8">
        <w:rPr>
          <w:rStyle w:val="StyleBoldUnderline"/>
        </w:rPr>
        <w:t>Taiwan question is settled peacefully by negotiation</w:t>
      </w:r>
      <w:r w:rsidRPr="00503CB8">
        <w:rPr>
          <w:sz w:val="16"/>
        </w:rPr>
        <w:t xml:space="preserve"> the outcome that PRC</w:t>
      </w:r>
      <w:r w:rsidRPr="00503CB8">
        <w:rPr>
          <w:sz w:val="12"/>
        </w:rPr>
        <w:t>¶</w:t>
      </w:r>
      <w:r w:rsidRPr="00503CB8">
        <w:rPr>
          <w:sz w:val="16"/>
        </w:rPr>
        <w:t xml:space="preserve"> strategy aims for th</w:t>
      </w:r>
      <w:r w:rsidRPr="00503CB8">
        <w:rPr>
          <w:rStyle w:val="StyleBoldUnderline"/>
        </w:rPr>
        <w:t xml:space="preserve">e PLA </w:t>
      </w:r>
      <w:proofErr w:type="gramStart"/>
      <w:r w:rsidRPr="00503CB8">
        <w:rPr>
          <w:rStyle w:val="StyleBoldUnderline"/>
        </w:rPr>
        <w:t>assets which were built up for</w:t>
      </w:r>
      <w:proofErr w:type="gramEnd"/>
      <w:r w:rsidRPr="00503CB8">
        <w:rPr>
          <w:rStyle w:val="StyleBoldUnderline"/>
        </w:rPr>
        <w:t xml:space="preserve"> the attack on Taiwan</w:t>
      </w:r>
      <w:r w:rsidRPr="00503CB8">
        <w:rPr>
          <w:rStyle w:val="StyleBoldUnderline"/>
          <w:b w:val="0"/>
          <w:sz w:val="12"/>
          <w:u w:val="none"/>
        </w:rPr>
        <w:t>¶</w:t>
      </w:r>
      <w:r w:rsidRPr="00503CB8">
        <w:rPr>
          <w:rStyle w:val="StyleBoldUnderline"/>
          <w:sz w:val="12"/>
        </w:rPr>
        <w:t xml:space="preserve"> </w:t>
      </w:r>
      <w:r w:rsidRPr="00503CB8">
        <w:rPr>
          <w:rStyle w:val="StyleBoldUnderline"/>
        </w:rPr>
        <w:t xml:space="preserve">will </w:t>
      </w:r>
      <w:r w:rsidRPr="00503CB8">
        <w:rPr>
          <w:rStyle w:val="Emphasis"/>
        </w:rPr>
        <w:t>be fully available</w:t>
      </w:r>
      <w:r w:rsidRPr="00503CB8">
        <w:rPr>
          <w:sz w:val="16"/>
        </w:rPr>
        <w:t>. China’s neighbors and the United States may likely accept</w:t>
      </w:r>
      <w:r w:rsidRPr="00503CB8">
        <w:rPr>
          <w:sz w:val="12"/>
        </w:rPr>
        <w:t>¶</w:t>
      </w:r>
      <w:r w:rsidRPr="00503CB8">
        <w:rPr>
          <w:sz w:val="16"/>
        </w:rPr>
        <w:t xml:space="preserve"> the leap forward in China’s strategic position as inevitable and legitimate.</w:t>
      </w:r>
    </w:p>
    <w:p w14:paraId="36A87798" w14:textId="77777777" w:rsidR="00191813" w:rsidRDefault="00191813" w:rsidP="00191813"/>
    <w:p w14:paraId="7800D217" w14:textId="77777777" w:rsidR="00191813" w:rsidRDefault="00191813" w:rsidP="00191813"/>
    <w:p w14:paraId="5288AE52" w14:textId="77777777" w:rsidR="00191813" w:rsidRPr="00503CB8" w:rsidRDefault="00191813" w:rsidP="00191813"/>
    <w:p w14:paraId="60946444" w14:textId="77777777" w:rsidR="00191813" w:rsidRPr="00503CB8" w:rsidRDefault="00191813" w:rsidP="00191813">
      <w:pPr>
        <w:pStyle w:val="Heading4"/>
      </w:pPr>
    </w:p>
    <w:p w14:paraId="37D774CC" w14:textId="77777777" w:rsidR="00191813" w:rsidRDefault="00191813" w:rsidP="00191813">
      <w:pPr>
        <w:pStyle w:val="Heading2"/>
      </w:pPr>
      <w:r>
        <w:t>Counterplans</w:t>
      </w:r>
    </w:p>
    <w:p w14:paraId="5FA885C2" w14:textId="77777777" w:rsidR="00191813" w:rsidRDefault="00191813" w:rsidP="00191813">
      <w:pPr>
        <w:pStyle w:val="Heading3"/>
      </w:pPr>
      <w:r>
        <w:t>Increase Arms Sales CP – 1NC</w:t>
      </w:r>
    </w:p>
    <w:p w14:paraId="5F204089" w14:textId="77777777" w:rsidR="00191813" w:rsidRDefault="00191813" w:rsidP="00191813">
      <w:pPr>
        <w:pStyle w:val="Heading4"/>
      </w:pPr>
      <w:r>
        <w:t xml:space="preserve">Text: The United States federal government should increase its sale of advanced military technology to the Republic of China. </w:t>
      </w:r>
    </w:p>
    <w:p w14:paraId="7358B889" w14:textId="77777777" w:rsidR="00191813" w:rsidRDefault="00191813" w:rsidP="00191813">
      <w:pPr>
        <w:pStyle w:val="Heading4"/>
      </w:pPr>
      <w:r>
        <w:t>Increased arms sales solidify Taiwan’s deterrence – stops a war with China – and it wouldn’t collapse US/China relations</w:t>
      </w:r>
    </w:p>
    <w:p w14:paraId="2DAC47C5" w14:textId="77777777" w:rsidR="00191813" w:rsidRDefault="00191813" w:rsidP="00191813">
      <w:r w:rsidRPr="000B16D6">
        <w:t xml:space="preserve">Dennis </w:t>
      </w:r>
      <w:r w:rsidRPr="000B16D6">
        <w:rPr>
          <w:rStyle w:val="StyleStyleBold12pt"/>
        </w:rPr>
        <w:t>Hickey</w:t>
      </w:r>
      <w:r w:rsidRPr="000B16D6">
        <w:t xml:space="preserve">, </w:t>
      </w:r>
      <w:r w:rsidRPr="000B16D6">
        <w:rPr>
          <w:rStyle w:val="StyleStyleBold12pt"/>
        </w:rPr>
        <w:t>2013</w:t>
      </w:r>
      <w:r w:rsidRPr="000B16D6">
        <w:t>, (professor of global studies at Missouri State University), Parameters, “Imbalance in the Taiwan Strait,” 43(3), http://www.strategicstudiesinstitute.army.mil/pubs/parameters/issues/autumn_2013/4_hickey.pdf, mm</w:t>
      </w:r>
    </w:p>
    <w:p w14:paraId="454A2EE7" w14:textId="77777777" w:rsidR="00191813" w:rsidRPr="000B16D6" w:rsidRDefault="00191813" w:rsidP="00191813"/>
    <w:p w14:paraId="49F621B1" w14:textId="77777777" w:rsidR="00191813" w:rsidRPr="000B16D6" w:rsidRDefault="00191813" w:rsidP="00191813">
      <w:pPr>
        <w:rPr>
          <w:sz w:val="16"/>
        </w:rPr>
      </w:pPr>
      <w:r w:rsidRPr="000B16D6">
        <w:rPr>
          <w:sz w:val="16"/>
        </w:rPr>
        <w:t xml:space="preserve">Option 3: </w:t>
      </w:r>
      <w:r w:rsidRPr="000B16D6">
        <w:rPr>
          <w:rStyle w:val="StyleBoldUnderline"/>
        </w:rPr>
        <w:t xml:space="preserve">Increase Military </w:t>
      </w:r>
      <w:proofErr w:type="gramStart"/>
      <w:r w:rsidRPr="000B16D6">
        <w:rPr>
          <w:rStyle w:val="StyleBoldUnderline"/>
        </w:rPr>
        <w:t>Support</w:t>
      </w:r>
      <w:r w:rsidRPr="000B16D6">
        <w:rPr>
          <w:sz w:val="16"/>
        </w:rPr>
        <w:t xml:space="preserve"> .</w:t>
      </w:r>
      <w:proofErr w:type="gramEnd"/>
      <w:r w:rsidRPr="000B16D6">
        <w:rPr>
          <w:sz w:val="16"/>
        </w:rPr>
        <w:t xml:space="preserve"> This option is attractive to those who believe the Obama administration’s</w:t>
      </w:r>
      <w:r w:rsidRPr="000B16D6">
        <w:rPr>
          <w:sz w:val="12"/>
        </w:rPr>
        <w:t>¶</w:t>
      </w:r>
      <w:r w:rsidRPr="000B16D6">
        <w:rPr>
          <w:sz w:val="16"/>
        </w:rPr>
        <w:t xml:space="preserve"> provisions for Taiwan’s security cannot meet the island’s</w:t>
      </w:r>
      <w:r w:rsidRPr="000B16D6">
        <w:rPr>
          <w:sz w:val="12"/>
        </w:rPr>
        <w:t>¶</w:t>
      </w:r>
      <w:r w:rsidRPr="000B16D6">
        <w:rPr>
          <w:sz w:val="16"/>
        </w:rPr>
        <w:t xml:space="preserve"> defense needs. Representative Ros-Lehtinen and others are pushing </w:t>
      </w:r>
      <w:r w:rsidRPr="000B16D6">
        <w:rPr>
          <w:rStyle w:val="StyleBoldUnderline"/>
        </w:rPr>
        <w:t>the</w:t>
      </w:r>
      <w:r w:rsidRPr="000B16D6">
        <w:rPr>
          <w:rStyle w:val="StyleBoldUnderline"/>
          <w:b w:val="0"/>
          <w:sz w:val="12"/>
          <w:u w:val="none"/>
        </w:rPr>
        <w:t>¶</w:t>
      </w:r>
      <w:r w:rsidRPr="000B16D6">
        <w:rPr>
          <w:rStyle w:val="StyleBoldUnderline"/>
          <w:sz w:val="12"/>
        </w:rPr>
        <w:t xml:space="preserve"> </w:t>
      </w:r>
      <w:r w:rsidRPr="000B16D6">
        <w:rPr>
          <w:rStyle w:val="StyleBoldUnderline"/>
        </w:rPr>
        <w:t>Taiwan Policy Act of 2013</w:t>
      </w:r>
      <w:r w:rsidRPr="000B16D6">
        <w:rPr>
          <w:sz w:val="16"/>
        </w:rPr>
        <w:t xml:space="preserve"> (TPA) in an effort to strengthen American</w:t>
      </w:r>
      <w:r w:rsidRPr="000B16D6">
        <w:rPr>
          <w:sz w:val="12"/>
        </w:rPr>
        <w:t>¶</w:t>
      </w:r>
      <w:r w:rsidRPr="000B16D6">
        <w:rPr>
          <w:sz w:val="16"/>
        </w:rPr>
        <w:t xml:space="preserve"> military support for Taiwan. If the TPA (</w:t>
      </w:r>
      <w:r w:rsidRPr="000B16D6">
        <w:rPr>
          <w:rStyle w:val="StyleBoldUnderline"/>
        </w:rPr>
        <w:t>or similar legislation</w:t>
      </w:r>
      <w:r w:rsidRPr="000B16D6">
        <w:rPr>
          <w:sz w:val="16"/>
        </w:rPr>
        <w:t>) is passed</w:t>
      </w:r>
      <w:r w:rsidRPr="000B16D6">
        <w:rPr>
          <w:sz w:val="12"/>
        </w:rPr>
        <w:t>¶</w:t>
      </w:r>
      <w:r w:rsidRPr="000B16D6">
        <w:rPr>
          <w:sz w:val="16"/>
        </w:rPr>
        <w:t xml:space="preserve"> and signed into law, it </w:t>
      </w:r>
      <w:r w:rsidRPr="000B16D6">
        <w:rPr>
          <w:rStyle w:val="StyleBoldUnderline"/>
        </w:rPr>
        <w:t>would</w:t>
      </w:r>
      <w:r w:rsidRPr="000B16D6">
        <w:rPr>
          <w:sz w:val="16"/>
        </w:rPr>
        <w:t xml:space="preserve"> </w:t>
      </w:r>
      <w:r w:rsidRPr="000B16D6">
        <w:rPr>
          <w:rStyle w:val="StyleBoldUnderline"/>
        </w:rPr>
        <w:t>almost provide Taiwan with carte blanche for</w:t>
      </w:r>
      <w:r w:rsidRPr="000B16D6">
        <w:rPr>
          <w:rStyle w:val="StyleBoldUnderline"/>
          <w:b w:val="0"/>
          <w:sz w:val="12"/>
          <w:u w:val="none"/>
        </w:rPr>
        <w:t>¶</w:t>
      </w:r>
      <w:r w:rsidRPr="000B16D6">
        <w:rPr>
          <w:rStyle w:val="StyleBoldUnderline"/>
          <w:sz w:val="12"/>
        </w:rPr>
        <w:t xml:space="preserve"> </w:t>
      </w:r>
      <w:r w:rsidRPr="000B16D6">
        <w:rPr>
          <w:rStyle w:val="StyleBoldUnderline"/>
        </w:rPr>
        <w:t>procurement of US arms.</w:t>
      </w:r>
      <w:r w:rsidRPr="000B16D6">
        <w:rPr>
          <w:sz w:val="16"/>
        </w:rPr>
        <w:t xml:space="preserve"> The TPA’s provisions include the sale of F-16</w:t>
      </w:r>
      <w:r w:rsidRPr="000B16D6">
        <w:rPr>
          <w:sz w:val="12"/>
        </w:rPr>
        <w:t>¶</w:t>
      </w:r>
      <w:r w:rsidRPr="000B16D6">
        <w:rPr>
          <w:sz w:val="16"/>
        </w:rPr>
        <w:t xml:space="preserve"> C/D warplanes (in addition to the upgrade of the F-16 A/B fighters)</w:t>
      </w:r>
      <w:proofErr w:type="gramStart"/>
      <w:r w:rsidRPr="000B16D6">
        <w:rPr>
          <w:sz w:val="16"/>
        </w:rPr>
        <w:t>,</w:t>
      </w:r>
      <w:r w:rsidRPr="000B16D6">
        <w:rPr>
          <w:sz w:val="12"/>
        </w:rPr>
        <w:t>¶</w:t>
      </w:r>
      <w:proofErr w:type="gramEnd"/>
      <w:r w:rsidRPr="000B16D6">
        <w:rPr>
          <w:sz w:val="16"/>
        </w:rPr>
        <w:t xml:space="preserve"> modern surface-to air-missiles, vertical and short </w:t>
      </w:r>
      <w:proofErr w:type="spellStart"/>
      <w:r w:rsidRPr="000B16D6">
        <w:rPr>
          <w:sz w:val="16"/>
        </w:rPr>
        <w:t>take-off</w:t>
      </w:r>
      <w:proofErr w:type="spellEnd"/>
      <w:r w:rsidRPr="000B16D6">
        <w:rPr>
          <w:sz w:val="16"/>
        </w:rPr>
        <w:t xml:space="preserve"> and landing</w:t>
      </w:r>
      <w:r w:rsidRPr="000B16D6">
        <w:rPr>
          <w:sz w:val="12"/>
        </w:rPr>
        <w:t>¶</w:t>
      </w:r>
      <w:r w:rsidRPr="000B16D6">
        <w:rPr>
          <w:sz w:val="16"/>
        </w:rPr>
        <w:t xml:space="preserve"> (V/STOL) combat aircraft, “cost effective” submarines, three guided</w:t>
      </w:r>
      <w:r w:rsidRPr="000B16D6">
        <w:rPr>
          <w:sz w:val="12"/>
        </w:rPr>
        <w:t>¶</w:t>
      </w:r>
      <w:r w:rsidRPr="000B16D6">
        <w:rPr>
          <w:sz w:val="16"/>
        </w:rPr>
        <w:t xml:space="preserve"> missile frigates, mines, anti-ship cruise missiles, global positioning</w:t>
      </w:r>
      <w:r w:rsidRPr="000B16D6">
        <w:rPr>
          <w:sz w:val="12"/>
        </w:rPr>
        <w:t>¶</w:t>
      </w:r>
      <w:r w:rsidRPr="000B16D6">
        <w:rPr>
          <w:sz w:val="16"/>
        </w:rPr>
        <w:t xml:space="preserve"> system (GPS)-guided short-range rockets, unmanned air vehicles, radar,</w:t>
      </w:r>
      <w:r w:rsidRPr="000B16D6">
        <w:rPr>
          <w:sz w:val="12"/>
        </w:rPr>
        <w:t>¶</w:t>
      </w:r>
      <w:r w:rsidRPr="000B16D6">
        <w:rPr>
          <w:sz w:val="16"/>
        </w:rPr>
        <w:t xml:space="preserve"> and jamming equipment.</w:t>
      </w:r>
      <w:r w:rsidRPr="000B16D6">
        <w:rPr>
          <w:sz w:val="12"/>
        </w:rPr>
        <w:t>¶</w:t>
      </w:r>
      <w:r w:rsidRPr="000B16D6">
        <w:rPr>
          <w:sz w:val="16"/>
        </w:rPr>
        <w:t xml:space="preserve"> </w:t>
      </w:r>
      <w:r w:rsidRPr="000B16D6">
        <w:rPr>
          <w:rStyle w:val="StyleBoldUnderline"/>
        </w:rPr>
        <w:t>If the United States opted to provide Taiwan with all the weapons</w:t>
      </w:r>
      <w:r w:rsidRPr="000B16D6">
        <w:rPr>
          <w:rStyle w:val="StyleBoldUnderline"/>
          <w:b w:val="0"/>
          <w:sz w:val="12"/>
          <w:u w:val="none"/>
        </w:rPr>
        <w:t>¶</w:t>
      </w:r>
      <w:r w:rsidRPr="000B16D6">
        <w:rPr>
          <w:rStyle w:val="StyleBoldUnderline"/>
          <w:sz w:val="12"/>
        </w:rPr>
        <w:t xml:space="preserve"> </w:t>
      </w:r>
      <w:r w:rsidRPr="000B16D6">
        <w:rPr>
          <w:rStyle w:val="StyleBoldUnderline"/>
        </w:rPr>
        <w:t>the ROC desires, one of America’s oldest friends might be assured</w:t>
      </w:r>
      <w:r w:rsidRPr="000B16D6">
        <w:rPr>
          <w:rStyle w:val="StyleBoldUnderline"/>
          <w:b w:val="0"/>
          <w:sz w:val="12"/>
          <w:u w:val="none"/>
        </w:rPr>
        <w:t>¶</w:t>
      </w:r>
      <w:r w:rsidRPr="000B16D6">
        <w:rPr>
          <w:rStyle w:val="StyleBoldUnderline"/>
          <w:sz w:val="12"/>
        </w:rPr>
        <w:t xml:space="preserve"> </w:t>
      </w:r>
      <w:r w:rsidRPr="000B16D6">
        <w:rPr>
          <w:rStyle w:val="StyleBoldUnderline"/>
        </w:rPr>
        <w:t>of a “</w:t>
      </w:r>
      <w:r w:rsidRPr="000B16D6">
        <w:rPr>
          <w:rStyle w:val="Emphasis"/>
        </w:rPr>
        <w:t>sufficient self-defense capability</w:t>
      </w:r>
      <w:r w:rsidRPr="000B16D6">
        <w:rPr>
          <w:sz w:val="16"/>
        </w:rPr>
        <w:t xml:space="preserve">.” </w:t>
      </w:r>
      <w:r w:rsidRPr="000B16D6">
        <w:rPr>
          <w:rStyle w:val="StyleBoldUnderline"/>
        </w:rPr>
        <w:t>This could enable Taipei to</w:t>
      </w:r>
      <w:r w:rsidRPr="000B16D6">
        <w:rPr>
          <w:rStyle w:val="StyleBoldUnderline"/>
          <w:b w:val="0"/>
          <w:sz w:val="12"/>
          <w:u w:val="none"/>
        </w:rPr>
        <w:t>¶</w:t>
      </w:r>
      <w:r w:rsidRPr="000B16D6">
        <w:rPr>
          <w:rStyle w:val="StyleBoldUnderline"/>
          <w:sz w:val="12"/>
        </w:rPr>
        <w:t xml:space="preserve"> </w:t>
      </w:r>
      <w:r w:rsidRPr="000B16D6">
        <w:rPr>
          <w:rStyle w:val="StyleBoldUnderline"/>
        </w:rPr>
        <w:t>negotiate with Beijing from a position of strength, not weakness</w:t>
      </w:r>
      <w:r w:rsidRPr="000B16D6">
        <w:rPr>
          <w:sz w:val="16"/>
        </w:rPr>
        <w:t xml:space="preserve">. </w:t>
      </w:r>
      <w:r w:rsidRPr="000B16D6">
        <w:rPr>
          <w:rStyle w:val="StyleBoldUnderline"/>
        </w:rPr>
        <w:t>The</w:t>
      </w:r>
      <w:r w:rsidRPr="000B16D6">
        <w:rPr>
          <w:rStyle w:val="StyleBoldUnderline"/>
          <w:b w:val="0"/>
          <w:sz w:val="12"/>
          <w:u w:val="none"/>
        </w:rPr>
        <w:t>¶</w:t>
      </w:r>
      <w:r w:rsidRPr="000B16D6">
        <w:rPr>
          <w:rStyle w:val="StyleBoldUnderline"/>
          <w:sz w:val="12"/>
        </w:rPr>
        <w:t xml:space="preserve"> </w:t>
      </w:r>
      <w:r w:rsidRPr="000B16D6">
        <w:rPr>
          <w:rStyle w:val="StyleBoldUnderline"/>
        </w:rPr>
        <w:t>additional military muscle would also give any potential adversary</w:t>
      </w:r>
      <w:proofErr w:type="gramStart"/>
      <w:r w:rsidRPr="000B16D6">
        <w:rPr>
          <w:rStyle w:val="StyleBoldUnderline"/>
        </w:rPr>
        <w:t>,</w:t>
      </w:r>
      <w:r w:rsidRPr="000B16D6">
        <w:rPr>
          <w:rStyle w:val="StyleBoldUnderline"/>
          <w:b w:val="0"/>
          <w:sz w:val="12"/>
          <w:u w:val="none"/>
        </w:rPr>
        <w:t>¶</w:t>
      </w:r>
      <w:proofErr w:type="gramEnd"/>
      <w:r w:rsidRPr="000B16D6">
        <w:rPr>
          <w:rStyle w:val="StyleBoldUnderline"/>
          <w:sz w:val="12"/>
        </w:rPr>
        <w:t xml:space="preserve"> </w:t>
      </w:r>
      <w:r w:rsidRPr="000B16D6">
        <w:rPr>
          <w:rStyle w:val="StyleBoldUnderline"/>
        </w:rPr>
        <w:t>including the PRC, cause to calculate whether an attack on Taiwan is</w:t>
      </w:r>
      <w:r w:rsidRPr="000B16D6">
        <w:rPr>
          <w:rStyle w:val="StyleBoldUnderline"/>
          <w:b w:val="0"/>
          <w:sz w:val="12"/>
          <w:u w:val="none"/>
        </w:rPr>
        <w:t>¶</w:t>
      </w:r>
      <w:r w:rsidRPr="000B16D6">
        <w:rPr>
          <w:rStyle w:val="StyleBoldUnderline"/>
          <w:sz w:val="12"/>
        </w:rPr>
        <w:t xml:space="preserve"> </w:t>
      </w:r>
      <w:r w:rsidRPr="000B16D6">
        <w:rPr>
          <w:rStyle w:val="StyleBoldUnderline"/>
        </w:rPr>
        <w:t>worth the risks</w:t>
      </w:r>
      <w:r w:rsidRPr="000B16D6">
        <w:rPr>
          <w:sz w:val="16"/>
        </w:rPr>
        <w:t>—</w:t>
      </w:r>
      <w:r w:rsidRPr="000B16D6">
        <w:rPr>
          <w:rStyle w:val="Emphasis"/>
        </w:rPr>
        <w:t>deterrence would be enhanced</w:t>
      </w:r>
      <w:r w:rsidRPr="000B16D6">
        <w:rPr>
          <w:sz w:val="16"/>
        </w:rPr>
        <w:t>. Should deterrence fail</w:t>
      </w:r>
      <w:proofErr w:type="gramStart"/>
      <w:r w:rsidRPr="000B16D6">
        <w:rPr>
          <w:sz w:val="16"/>
        </w:rPr>
        <w:t>,</w:t>
      </w:r>
      <w:r w:rsidRPr="000B16D6">
        <w:rPr>
          <w:sz w:val="12"/>
        </w:rPr>
        <w:t>¶</w:t>
      </w:r>
      <w:proofErr w:type="gramEnd"/>
      <w:r w:rsidRPr="000B16D6">
        <w:rPr>
          <w:sz w:val="16"/>
        </w:rPr>
        <w:t xml:space="preserve"> the new arms would provide Taiwan with a boost during any military</w:t>
      </w:r>
      <w:r w:rsidRPr="000B16D6">
        <w:rPr>
          <w:sz w:val="12"/>
        </w:rPr>
        <w:t>¶</w:t>
      </w:r>
      <w:r w:rsidRPr="000B16D6">
        <w:rPr>
          <w:sz w:val="16"/>
        </w:rPr>
        <w:t xml:space="preserve"> campaign. Moreover, American lawmakers and defense contractors</w:t>
      </w:r>
      <w:r w:rsidRPr="000B16D6">
        <w:rPr>
          <w:sz w:val="12"/>
        </w:rPr>
        <w:t>¶</w:t>
      </w:r>
      <w:r w:rsidRPr="000B16D6">
        <w:rPr>
          <w:sz w:val="16"/>
        </w:rPr>
        <w:t xml:space="preserve"> have speculated that substantial economic benefits would accrue to the</w:t>
      </w:r>
      <w:r w:rsidRPr="000B16D6">
        <w:rPr>
          <w:sz w:val="12"/>
        </w:rPr>
        <w:t>¶</w:t>
      </w:r>
      <w:r w:rsidRPr="000B16D6">
        <w:rPr>
          <w:sz w:val="16"/>
        </w:rPr>
        <w:t xml:space="preserve"> United States in the event of a massive arms sale. Finally, proponents of</w:t>
      </w:r>
      <w:r w:rsidRPr="000B16D6">
        <w:rPr>
          <w:sz w:val="12"/>
        </w:rPr>
        <w:t>¶</w:t>
      </w:r>
      <w:r w:rsidRPr="000B16D6">
        <w:rPr>
          <w:sz w:val="16"/>
        </w:rPr>
        <w:t xml:space="preserve"> massive arms transfers assert that, </w:t>
      </w:r>
      <w:r w:rsidRPr="000B16D6">
        <w:rPr>
          <w:rStyle w:val="StyleBoldUnderline"/>
        </w:rPr>
        <w:t>while Beijing might complain</w:t>
      </w:r>
      <w:r w:rsidRPr="000B16D6">
        <w:rPr>
          <w:sz w:val="16"/>
        </w:rPr>
        <w:t xml:space="preserve"> or tem- </w:t>
      </w:r>
      <w:proofErr w:type="spellStart"/>
      <w:r w:rsidRPr="000B16D6">
        <w:rPr>
          <w:sz w:val="16"/>
        </w:rPr>
        <w:t>porarily</w:t>
      </w:r>
      <w:proofErr w:type="spellEnd"/>
      <w:r w:rsidRPr="000B16D6">
        <w:rPr>
          <w:sz w:val="16"/>
        </w:rPr>
        <w:t xml:space="preserve"> suspend military-to-military contacts with Washington, “</w:t>
      </w:r>
      <w:r w:rsidRPr="000B16D6">
        <w:rPr>
          <w:rStyle w:val="StyleBoldUnderline"/>
        </w:rPr>
        <w:t>past</w:t>
      </w:r>
      <w:r w:rsidRPr="000B16D6">
        <w:rPr>
          <w:rStyle w:val="StyleBoldUnderline"/>
          <w:b w:val="0"/>
          <w:sz w:val="12"/>
          <w:u w:val="none"/>
        </w:rPr>
        <w:t>¶</w:t>
      </w:r>
      <w:r w:rsidRPr="000B16D6">
        <w:rPr>
          <w:rStyle w:val="StyleBoldUnderline"/>
          <w:sz w:val="12"/>
        </w:rPr>
        <w:t xml:space="preserve"> </w:t>
      </w:r>
      <w:r w:rsidRPr="000B16D6">
        <w:rPr>
          <w:rStyle w:val="StyleBoldUnderline"/>
        </w:rPr>
        <w:t>behavior indicates that China is unlikely to challenge any fundamental</w:t>
      </w:r>
      <w:r w:rsidRPr="000B16D6">
        <w:rPr>
          <w:rStyle w:val="StyleBoldUnderline"/>
          <w:b w:val="0"/>
          <w:sz w:val="12"/>
          <w:u w:val="none"/>
        </w:rPr>
        <w:t>¶</w:t>
      </w:r>
      <w:r w:rsidRPr="000B16D6">
        <w:rPr>
          <w:rStyle w:val="StyleBoldUnderline"/>
          <w:sz w:val="12"/>
        </w:rPr>
        <w:t xml:space="preserve"> </w:t>
      </w:r>
      <w:r w:rsidRPr="000B16D6">
        <w:rPr>
          <w:rStyle w:val="StyleBoldUnderline"/>
        </w:rPr>
        <w:t>US interests in response to any future releases of significant military</w:t>
      </w:r>
      <w:r w:rsidRPr="000B16D6">
        <w:rPr>
          <w:rStyle w:val="StyleBoldUnderline"/>
          <w:b w:val="0"/>
          <w:sz w:val="12"/>
          <w:u w:val="none"/>
        </w:rPr>
        <w:t>¶</w:t>
      </w:r>
      <w:r w:rsidRPr="000B16D6">
        <w:rPr>
          <w:rStyle w:val="StyleBoldUnderline"/>
          <w:sz w:val="12"/>
        </w:rPr>
        <w:t xml:space="preserve"> </w:t>
      </w:r>
      <w:r w:rsidRPr="000B16D6">
        <w:rPr>
          <w:rStyle w:val="StyleBoldUnderline"/>
        </w:rPr>
        <w:t>articles or services to Taiwan</w:t>
      </w:r>
      <w:r w:rsidRPr="000B16D6">
        <w:rPr>
          <w:sz w:val="16"/>
        </w:rPr>
        <w:t>.”44 “The Perryman Group estimates that</w:t>
      </w:r>
      <w:r w:rsidRPr="000B16D6">
        <w:rPr>
          <w:sz w:val="12"/>
        </w:rPr>
        <w:t>¶</w:t>
      </w:r>
      <w:r w:rsidRPr="000B16D6">
        <w:rPr>
          <w:sz w:val="16"/>
        </w:rPr>
        <w:t xml:space="preserve"> the Lockheed Martin Taiwan F-16 program would generate some $8.7</w:t>
      </w:r>
      <w:r w:rsidRPr="000B16D6">
        <w:rPr>
          <w:sz w:val="12"/>
        </w:rPr>
        <w:t>¶</w:t>
      </w:r>
      <w:r w:rsidRPr="000B16D6">
        <w:rPr>
          <w:sz w:val="16"/>
        </w:rPr>
        <w:t xml:space="preserve"> billion in output (gross product) and more than 87,651 person-years of</w:t>
      </w:r>
      <w:r w:rsidRPr="000B16D6">
        <w:rPr>
          <w:sz w:val="12"/>
        </w:rPr>
        <w:t>¶</w:t>
      </w:r>
      <w:r w:rsidRPr="000B16D6">
        <w:rPr>
          <w:sz w:val="16"/>
        </w:rPr>
        <w:t xml:space="preserve"> employment in the US.”45</w:t>
      </w:r>
    </w:p>
    <w:p w14:paraId="027771F9" w14:textId="77777777" w:rsidR="00191813" w:rsidRPr="000B16D6" w:rsidRDefault="00191813" w:rsidP="00191813"/>
    <w:p w14:paraId="3B5C1BCC" w14:textId="77777777" w:rsidR="00191813" w:rsidRDefault="00191813" w:rsidP="00191813">
      <w:pPr>
        <w:pStyle w:val="Heading3"/>
      </w:pPr>
      <w:r w:rsidRPr="005B43F3">
        <w:t>Solvency – Prevents China/Taiwan War</w:t>
      </w:r>
    </w:p>
    <w:p w14:paraId="57A33FBF" w14:textId="77777777" w:rsidR="00191813" w:rsidRPr="00B21228" w:rsidRDefault="00191813" w:rsidP="00191813">
      <w:pPr>
        <w:pStyle w:val="Heading4"/>
      </w:pPr>
      <w:r>
        <w:t>Increased arms sales bolster Taiwanese deterrence – stops a Chinese invasion</w:t>
      </w:r>
    </w:p>
    <w:p w14:paraId="2CD15CAD" w14:textId="77777777" w:rsidR="00191813" w:rsidRPr="007B679A" w:rsidRDefault="00191813" w:rsidP="00191813">
      <w:r>
        <w:t xml:space="preserve">Kyle </w:t>
      </w:r>
      <w:proofErr w:type="spellStart"/>
      <w:r w:rsidRPr="007B679A">
        <w:rPr>
          <w:rStyle w:val="StyleStyleBold12pt"/>
        </w:rPr>
        <w:t>Mizokami</w:t>
      </w:r>
      <w:proofErr w:type="spellEnd"/>
      <w:r>
        <w:t>, 12/17/</w:t>
      </w:r>
      <w:r w:rsidRPr="007B679A">
        <w:rPr>
          <w:rStyle w:val="StyleStyleBold12pt"/>
        </w:rPr>
        <w:t>15</w:t>
      </w:r>
      <w:r>
        <w:t>, The Week, “</w:t>
      </w:r>
      <w:proofErr w:type="spellStart"/>
      <w:r>
        <w:t>america</w:t>
      </w:r>
      <w:proofErr w:type="spellEnd"/>
      <w:r>
        <w:t xml:space="preserve"> must arm </w:t>
      </w:r>
      <w:proofErr w:type="spellStart"/>
      <w:r>
        <w:t>taiwan</w:t>
      </w:r>
      <w:proofErr w:type="spellEnd"/>
      <w:r>
        <w:t xml:space="preserve"> - before it’s too late,” http://theweek.com/articles/593268/america-must-arm-taiwan--before-late, mm</w:t>
      </w:r>
    </w:p>
    <w:p w14:paraId="76DD2DF7" w14:textId="77777777" w:rsidR="00191813" w:rsidRDefault="00191813" w:rsidP="00191813"/>
    <w:p w14:paraId="1E3943C2" w14:textId="77777777" w:rsidR="00191813" w:rsidRDefault="00191813" w:rsidP="00191813">
      <w:pPr>
        <w:rPr>
          <w:rStyle w:val="StyleBoldUnderline"/>
        </w:rPr>
      </w:pPr>
      <w:r w:rsidRPr="00B21228">
        <w:rPr>
          <w:sz w:val="16"/>
        </w:rPr>
        <w:t xml:space="preserve">That is changing, and </w:t>
      </w:r>
      <w:r w:rsidRPr="007B679A">
        <w:rPr>
          <w:rStyle w:val="StyleBoldUnderline"/>
        </w:rPr>
        <w:t>lately the island nation's ability to defend itself is increasingly in doubt</w:t>
      </w:r>
      <w:r w:rsidRPr="00B21228">
        <w:rPr>
          <w:sz w:val="16"/>
        </w:rPr>
        <w:t xml:space="preserve">. Double digit </w:t>
      </w:r>
      <w:r w:rsidRPr="007B679A">
        <w:rPr>
          <w:rStyle w:val="StyleBoldUnderline"/>
        </w:rPr>
        <w:t>increases in the mainland's defense budget</w:t>
      </w:r>
      <w:r w:rsidRPr="00B21228">
        <w:rPr>
          <w:sz w:val="16"/>
        </w:rPr>
        <w:t xml:space="preserve"> </w:t>
      </w:r>
      <w:r w:rsidRPr="007B679A">
        <w:rPr>
          <w:rStyle w:val="StyleBoldUnderline"/>
        </w:rPr>
        <w:t>have</w:t>
      </w:r>
      <w:r w:rsidRPr="00B21228">
        <w:rPr>
          <w:sz w:val="16"/>
        </w:rPr>
        <w:t xml:space="preserve"> funded a broad modernization of China's air, land, and sea forces. This has </w:t>
      </w:r>
      <w:r w:rsidRPr="007B679A">
        <w:rPr>
          <w:rStyle w:val="StyleBoldUnderline"/>
        </w:rPr>
        <w:t>eroded Taiwan's military edge</w:t>
      </w:r>
      <w:r w:rsidRPr="00B21228">
        <w:rPr>
          <w:sz w:val="16"/>
        </w:rPr>
        <w:t xml:space="preserve"> — particularly around the island itself. Beijing's recent purchase of S-400 long-range air defense missiles from Russia means even aircraft flying over Taiwan could be shot down from the mainland</w:t>
      </w:r>
      <w:proofErr w:type="gramStart"/>
      <w:r w:rsidRPr="00B21228">
        <w:rPr>
          <w:sz w:val="16"/>
        </w:rPr>
        <w:t>.</w:t>
      </w:r>
      <w:r w:rsidRPr="00B21228">
        <w:rPr>
          <w:sz w:val="12"/>
        </w:rPr>
        <w:t>¶</w:t>
      </w:r>
      <w:proofErr w:type="gramEnd"/>
      <w:r w:rsidRPr="00B21228">
        <w:rPr>
          <w:sz w:val="16"/>
        </w:rPr>
        <w:t xml:space="preserve"> How the Democratic Party quit being wimpy</w:t>
      </w:r>
      <w:r w:rsidRPr="00B21228">
        <w:rPr>
          <w:sz w:val="12"/>
        </w:rPr>
        <w:t>¶</w:t>
      </w:r>
      <w:r w:rsidRPr="00B21228">
        <w:rPr>
          <w:sz w:val="16"/>
        </w:rPr>
        <w:t xml:space="preserve"> The military analysis of the Taiwan standoff is roughly this: </w:t>
      </w:r>
      <w:r w:rsidRPr="007B679A">
        <w:rPr>
          <w:rStyle w:val="StyleBoldUnderline"/>
        </w:rPr>
        <w:t>While China could not conduct a successful invasion now, in 10 years, an air and sea blockade would be successful</w:t>
      </w:r>
      <w:r w:rsidRPr="00B21228">
        <w:rPr>
          <w:sz w:val="16"/>
        </w:rPr>
        <w:t>. In 20 years, invasion will be possible</w:t>
      </w:r>
      <w:proofErr w:type="gramStart"/>
      <w:r w:rsidRPr="00B21228">
        <w:rPr>
          <w:sz w:val="16"/>
        </w:rPr>
        <w:t>.</w:t>
      </w:r>
      <w:r w:rsidRPr="00B21228">
        <w:rPr>
          <w:sz w:val="12"/>
        </w:rPr>
        <w:t>¶</w:t>
      </w:r>
      <w:proofErr w:type="gramEnd"/>
      <w:r w:rsidRPr="00B21228">
        <w:rPr>
          <w:sz w:val="16"/>
        </w:rPr>
        <w:t xml:space="preserve"> </w:t>
      </w:r>
      <w:r w:rsidRPr="007B679A">
        <w:rPr>
          <w:rStyle w:val="StyleBoldUnderline"/>
        </w:rPr>
        <w:t>The arms sale to Taiwan is modest</w:t>
      </w:r>
      <w:r w:rsidRPr="00B21228">
        <w:rPr>
          <w:sz w:val="16"/>
        </w:rPr>
        <w:t>, worth about $1.83 billion compared to a $5.8 billion sale in 2010. It will include two anti-submarine frigates, Stinger surface to air missiles, and Javelin and TOW anti-tank missiles. These are completely defensive weapons that could not threaten China and Chinese military forces — unless those forces crossed the strait and landed on the island</w:t>
      </w:r>
      <w:proofErr w:type="gramStart"/>
      <w:r w:rsidRPr="00B21228">
        <w:rPr>
          <w:sz w:val="16"/>
        </w:rPr>
        <w:t>.</w:t>
      </w:r>
      <w:r w:rsidRPr="00B21228">
        <w:rPr>
          <w:sz w:val="12"/>
        </w:rPr>
        <w:t>¶</w:t>
      </w:r>
      <w:proofErr w:type="gramEnd"/>
      <w:r w:rsidRPr="00B21228">
        <w:rPr>
          <w:sz w:val="16"/>
        </w:rPr>
        <w:t xml:space="preserve"> While those weapons will no doubt be useful, </w:t>
      </w:r>
      <w:r w:rsidRPr="007B679A">
        <w:rPr>
          <w:rStyle w:val="StyleBoldUnderline"/>
        </w:rPr>
        <w:t>the actual need is considerably greater</w:t>
      </w:r>
      <w:r w:rsidRPr="00B21228">
        <w:rPr>
          <w:sz w:val="16"/>
        </w:rPr>
        <w:t xml:space="preserve">. </w:t>
      </w:r>
      <w:r w:rsidRPr="007B679A">
        <w:rPr>
          <w:rStyle w:val="StyleBoldUnderline"/>
        </w:rPr>
        <w:t>Taiwan needs submarines</w:t>
      </w:r>
      <w:r w:rsidRPr="00B21228">
        <w:rPr>
          <w:sz w:val="16"/>
        </w:rPr>
        <w:t xml:space="preserve"> capable of threatening an invasion fleet </w:t>
      </w:r>
      <w:r w:rsidRPr="007B679A">
        <w:rPr>
          <w:rStyle w:val="StyleBoldUnderline"/>
        </w:rPr>
        <w:t>and fighters to stand up to Beijing's newest</w:t>
      </w:r>
      <w:r w:rsidRPr="00B21228">
        <w:rPr>
          <w:sz w:val="16"/>
        </w:rPr>
        <w:t xml:space="preserve"> fifth generation </w:t>
      </w:r>
      <w:r w:rsidRPr="007B679A">
        <w:rPr>
          <w:rStyle w:val="StyleBoldUnderline"/>
        </w:rPr>
        <w:t>designs</w:t>
      </w:r>
      <w:r w:rsidRPr="00B21228">
        <w:rPr>
          <w:sz w:val="16"/>
        </w:rPr>
        <w:t xml:space="preserve">. </w:t>
      </w:r>
      <w:r w:rsidRPr="007B679A">
        <w:rPr>
          <w:rStyle w:val="StyleBoldUnderline"/>
        </w:rPr>
        <w:t>Taiwan</w:t>
      </w:r>
      <w:r w:rsidRPr="00B21228">
        <w:rPr>
          <w:sz w:val="16"/>
        </w:rPr>
        <w:t xml:space="preserve"> </w:t>
      </w:r>
      <w:r w:rsidRPr="007B679A">
        <w:rPr>
          <w:rStyle w:val="StyleBoldUnderline"/>
        </w:rPr>
        <w:t>doesn't need to match China's military ship for ship</w:t>
      </w:r>
      <w:r w:rsidRPr="00B21228">
        <w:rPr>
          <w:sz w:val="16"/>
        </w:rPr>
        <w:t xml:space="preserve"> and plane for plane, it </w:t>
      </w:r>
      <w:r w:rsidRPr="007B679A">
        <w:rPr>
          <w:rStyle w:val="StyleBoldUnderline"/>
        </w:rPr>
        <w:t>just needs something large enough to install sufficient doubt in the mind of Chinese policymakers.</w:t>
      </w:r>
    </w:p>
    <w:p w14:paraId="15E93A07" w14:textId="77777777" w:rsidR="00191813" w:rsidRDefault="00191813" w:rsidP="00191813">
      <w:pPr>
        <w:rPr>
          <w:rStyle w:val="StyleBoldUnderline"/>
        </w:rPr>
      </w:pPr>
    </w:p>
    <w:p w14:paraId="2F63DC23" w14:textId="77777777" w:rsidR="00191813" w:rsidRDefault="00191813" w:rsidP="00191813">
      <w:pPr>
        <w:pStyle w:val="Heading4"/>
      </w:pPr>
      <w:r>
        <w:t>Boosting arms sales is key to deterring China over Taiwan</w:t>
      </w:r>
    </w:p>
    <w:p w14:paraId="2500EA08" w14:textId="77777777" w:rsidR="00191813" w:rsidRPr="00774D95" w:rsidRDefault="00191813" w:rsidP="00191813">
      <w:proofErr w:type="spellStart"/>
      <w:r w:rsidRPr="003C2D82">
        <w:rPr>
          <w:rStyle w:val="StyleStyleBold12pt"/>
        </w:rPr>
        <w:t>DeGhett</w:t>
      </w:r>
      <w:proofErr w:type="spellEnd"/>
      <w:r w:rsidRPr="003C2D82">
        <w:rPr>
          <w:rStyle w:val="StyleStyleBold12pt"/>
        </w:rPr>
        <w:t xml:space="preserve"> 2015</w:t>
      </w:r>
      <w:r w:rsidRPr="00774D95">
        <w:t>- Masters in journalism, bachelors in political science (</w:t>
      </w:r>
      <w:proofErr w:type="spellStart"/>
      <w:r w:rsidRPr="00774D95">
        <w:t>Torie</w:t>
      </w:r>
      <w:proofErr w:type="spellEnd"/>
      <w:r w:rsidRPr="00774D95">
        <w:t xml:space="preserve"> Rose </w:t>
      </w:r>
      <w:proofErr w:type="spellStart"/>
      <w:r w:rsidRPr="00774D95">
        <w:t>DeGhett</w:t>
      </w:r>
      <w:proofErr w:type="spellEnd"/>
      <w:r w:rsidRPr="00774D95">
        <w:t>, “The US Is Selling Weapons to Taiwan — That's Going to Really Piss Off Beijing</w:t>
      </w:r>
      <w:r>
        <w:t xml:space="preserve">,” </w:t>
      </w:r>
      <w:r w:rsidRPr="00774D95">
        <w:t>https://news.vice.com/article/the-us-is-selling-weapons-to-taiwan-thats-going-to-really-piss-off-beijing</w:t>
      </w:r>
      <w:r>
        <w:t>)</w:t>
      </w:r>
    </w:p>
    <w:p w14:paraId="2F1EFB0A" w14:textId="77777777" w:rsidR="00191813" w:rsidRPr="003C2D82" w:rsidRDefault="00191813" w:rsidP="00191813">
      <w:pPr>
        <w:rPr>
          <w:sz w:val="16"/>
        </w:rPr>
      </w:pPr>
      <w:r w:rsidRPr="003C2D82">
        <w:rPr>
          <w:sz w:val="16"/>
        </w:rPr>
        <w:t xml:space="preserve">Last week, the White House </w:t>
      </w:r>
      <w:r w:rsidRPr="003C2D82">
        <w:rPr>
          <w:sz w:val="16"/>
        </w:rPr>
        <w:fldChar w:fldCharType="begin"/>
      </w:r>
      <w:r w:rsidRPr="003C2D82">
        <w:rPr>
          <w:sz w:val="16"/>
        </w:rPr>
        <w:instrText xml:space="preserve"> HYPERLINK "http://www.reuters.com/article/us-usa-taiwan-arms-idUSKBN0TZ2C520151217" \t "_blank" </w:instrText>
      </w:r>
      <w:r w:rsidRPr="003C2D82">
        <w:rPr>
          <w:sz w:val="16"/>
        </w:rPr>
        <w:fldChar w:fldCharType="separate"/>
      </w:r>
      <w:r w:rsidRPr="003C2D82">
        <w:rPr>
          <w:sz w:val="16"/>
        </w:rPr>
        <w:t>officially notified</w:t>
      </w:r>
      <w:r w:rsidRPr="003C2D82">
        <w:rPr>
          <w:sz w:val="16"/>
        </w:rPr>
        <w:fldChar w:fldCharType="end"/>
      </w:r>
      <w:r w:rsidRPr="003C2D82">
        <w:rPr>
          <w:sz w:val="16"/>
        </w:rPr>
        <w:t xml:space="preserve"> Congress of a wide-ranging arms deal with Taiwan, worth $1.83 billion. China reacted by </w:t>
      </w:r>
      <w:r w:rsidRPr="003C2D82">
        <w:rPr>
          <w:sz w:val="16"/>
        </w:rPr>
        <w:fldChar w:fldCharType="begin"/>
      </w:r>
      <w:r w:rsidRPr="003C2D82">
        <w:rPr>
          <w:sz w:val="16"/>
        </w:rPr>
        <w:instrText xml:space="preserve"> HYPERLINK "http://www.nbcnews.com/news/china/china-summons-u-s-envoy-over-1-83b-arms-sale-n481646" \t "_blank" </w:instrText>
      </w:r>
      <w:r w:rsidRPr="003C2D82">
        <w:rPr>
          <w:sz w:val="16"/>
        </w:rPr>
        <w:fldChar w:fldCharType="separate"/>
      </w:r>
      <w:r w:rsidRPr="003C2D82">
        <w:rPr>
          <w:sz w:val="16"/>
        </w:rPr>
        <w:t>summoning</w:t>
      </w:r>
      <w:r w:rsidRPr="003C2D82">
        <w:rPr>
          <w:sz w:val="16"/>
        </w:rPr>
        <w:fldChar w:fldCharType="end"/>
      </w:r>
      <w:r w:rsidRPr="003C2D82">
        <w:rPr>
          <w:sz w:val="16"/>
        </w:rPr>
        <w:t xml:space="preserve"> a US envoy over the matter and</w:t>
      </w:r>
      <w:r w:rsidRPr="003C2D82">
        <w:rPr>
          <w:sz w:val="16"/>
        </w:rPr>
        <w:fldChar w:fldCharType="begin"/>
      </w:r>
      <w:r w:rsidRPr="003C2D82">
        <w:rPr>
          <w:sz w:val="16"/>
        </w:rPr>
        <w:instrText xml:space="preserve"> HYPERLINK "http://www.ibtimes.com/us-taiwan-arms-deal-china-threatens-sanctions-against-companies-involved-2229707" \t "_blank" </w:instrText>
      </w:r>
      <w:r w:rsidRPr="003C2D82">
        <w:rPr>
          <w:sz w:val="16"/>
        </w:rPr>
        <w:fldChar w:fldCharType="separate"/>
      </w:r>
      <w:r w:rsidRPr="003C2D82">
        <w:rPr>
          <w:sz w:val="16"/>
        </w:rPr>
        <w:t xml:space="preserve"> threatening sanctions</w:t>
      </w:r>
      <w:r w:rsidRPr="003C2D82">
        <w:rPr>
          <w:sz w:val="16"/>
        </w:rPr>
        <w:fldChar w:fldCharType="end"/>
      </w:r>
      <w:r w:rsidRPr="003C2D82">
        <w:rPr>
          <w:sz w:val="16"/>
        </w:rPr>
        <w:t xml:space="preserve"> on some of the American companies involved, saying Beijing "resolutely opposes" any arms sale to the island they consider an integral piece of Chinese territory — albeit one in a state of insurrection for more than 60 years. The governments in Taipei and Beijing have been locked in a competing claim of legitimacy over the sovereignty of China since 1949, when the government of the Republic of China fled the mainland amid the advance of Communist forces. Thirty years later, the US chose to recognize the People's Republic of China that resulted from the Communists' victory, and consequently maintains a solely informal diplomatic relationship with Taipei. </w:t>
      </w:r>
      <w:r w:rsidRPr="00774D95">
        <w:rPr>
          <w:rStyle w:val="StyleBoldUnderline"/>
        </w:rPr>
        <w:t xml:space="preserve">In spite of that fact, </w:t>
      </w:r>
      <w:r w:rsidRPr="00774D95">
        <w:rPr>
          <w:rStyle w:val="StyleBoldUnderline"/>
          <w:highlight w:val="yellow"/>
        </w:rPr>
        <w:t>the US also regularly sells American defense equipment to Taiwan</w:t>
      </w:r>
      <w:r w:rsidRPr="00774D95">
        <w:rPr>
          <w:rStyle w:val="StyleBoldUnderline"/>
        </w:rPr>
        <w:t xml:space="preserve">, often for even more money than this most recent deal. In fact, despite China's sharp criticisms, </w:t>
      </w:r>
      <w:r w:rsidRPr="00774D95">
        <w:rPr>
          <w:rStyle w:val="StyleBoldUnderline"/>
          <w:highlight w:val="yellow"/>
        </w:rPr>
        <w:t>these</w:t>
      </w:r>
      <w:r w:rsidRPr="00774D95">
        <w:rPr>
          <w:rStyle w:val="StyleBoldUnderline"/>
        </w:rPr>
        <w:t xml:space="preserve"> arms </w:t>
      </w:r>
      <w:r w:rsidRPr="00774D95">
        <w:rPr>
          <w:rStyle w:val="StyleBoldUnderline"/>
          <w:highlight w:val="yellow"/>
        </w:rPr>
        <w:t>sales are a key element of US posture regarding Taiwan and its relationship to China</w:t>
      </w:r>
      <w:r w:rsidRPr="00774D95">
        <w:rPr>
          <w:rStyle w:val="StyleBoldUnderline"/>
        </w:rPr>
        <w:t>.</w:t>
      </w:r>
      <w:r w:rsidRPr="003C2D82">
        <w:rPr>
          <w:sz w:val="16"/>
        </w:rPr>
        <w:t xml:space="preserve"> Rather than a contradiction of Washington's </w:t>
      </w:r>
      <w:r w:rsidRPr="003C2D82">
        <w:rPr>
          <w:sz w:val="16"/>
        </w:rPr>
        <w:fldChar w:fldCharType="begin"/>
      </w:r>
      <w:r w:rsidRPr="003C2D82">
        <w:rPr>
          <w:sz w:val="16"/>
        </w:rPr>
        <w:instrText xml:space="preserve"> HYPERLINK "https://www.fas.org/sgp/crs/row/RL30341.pdf" \t "_blank" </w:instrText>
      </w:r>
      <w:r w:rsidRPr="003C2D82">
        <w:rPr>
          <w:sz w:val="16"/>
        </w:rPr>
        <w:fldChar w:fldCharType="separate"/>
      </w:r>
      <w:r w:rsidRPr="003C2D82">
        <w:rPr>
          <w:sz w:val="16"/>
        </w:rPr>
        <w:t>recognition of the mainland's One-China policy</w:t>
      </w:r>
      <w:r w:rsidRPr="003C2D82">
        <w:rPr>
          <w:sz w:val="16"/>
        </w:rPr>
        <w:fldChar w:fldCharType="end"/>
      </w:r>
      <w:r w:rsidRPr="003C2D82">
        <w:rPr>
          <w:sz w:val="16"/>
        </w:rPr>
        <w:t xml:space="preserve">, </w:t>
      </w:r>
      <w:r w:rsidRPr="00774D95">
        <w:rPr>
          <w:rStyle w:val="StyleBoldUnderline"/>
          <w:highlight w:val="yellow"/>
        </w:rPr>
        <w:t xml:space="preserve">these </w:t>
      </w:r>
      <w:r w:rsidRPr="00774D95">
        <w:rPr>
          <w:rStyle w:val="StyleBoldUnderline"/>
        </w:rPr>
        <w:t>arms</w:t>
      </w:r>
      <w:r w:rsidRPr="00774D95">
        <w:rPr>
          <w:rStyle w:val="StyleBoldUnderline"/>
          <w:highlight w:val="yellow"/>
        </w:rPr>
        <w:t xml:space="preserve"> sales are a centerpiece of American engagement with Taiwan because of their role in keeping </w:t>
      </w:r>
      <w:r w:rsidRPr="00774D95">
        <w:rPr>
          <w:rStyle w:val="StyleBoldUnderline"/>
        </w:rPr>
        <w:t>an odd</w:t>
      </w:r>
      <w:r w:rsidRPr="00774D95">
        <w:rPr>
          <w:rStyle w:val="StyleBoldUnderline"/>
          <w:highlight w:val="yellow"/>
        </w:rPr>
        <w:t>, asymmetric peace across the Formosa Strait.</w:t>
      </w:r>
      <w:r w:rsidRPr="00774D95">
        <w:rPr>
          <w:rStyle w:val="StyleBoldUnderline"/>
        </w:rPr>
        <w:t xml:space="preserve"> </w:t>
      </w:r>
      <w:proofErr w:type="gramStart"/>
      <w:r w:rsidRPr="00774D95">
        <w:rPr>
          <w:rStyle w:val="StyleBoldUnderline"/>
        </w:rPr>
        <w:t>Taiwan's military powers are dwarfed by those of the People's Liberation Army</w:t>
      </w:r>
      <w:proofErr w:type="gramEnd"/>
      <w:r w:rsidRPr="00774D95">
        <w:rPr>
          <w:rStyle w:val="StyleBoldUnderline"/>
        </w:rPr>
        <w:t xml:space="preserve">, but </w:t>
      </w:r>
      <w:r w:rsidRPr="00774D95">
        <w:rPr>
          <w:rStyle w:val="StyleBoldUnderline"/>
          <w:highlight w:val="yellow"/>
        </w:rPr>
        <w:t xml:space="preserve">by boosting Taiwan's defensive capabilities, the US helps prevent </w:t>
      </w:r>
      <w:r w:rsidRPr="00774D95">
        <w:rPr>
          <w:rStyle w:val="StyleBoldUnderline"/>
        </w:rPr>
        <w:t xml:space="preserve">any possible </w:t>
      </w:r>
      <w:r w:rsidRPr="00774D95">
        <w:rPr>
          <w:rStyle w:val="StyleBoldUnderline"/>
          <w:highlight w:val="yellow"/>
        </w:rPr>
        <w:t>aggression from Beijing.</w:t>
      </w:r>
      <w:r w:rsidRPr="00774D95">
        <w:rPr>
          <w:rStyle w:val="StyleBoldUnderline"/>
        </w:rPr>
        <w:t xml:space="preserve"> The Taiwan Relations Act, which outlines America's Taiwan policy in the absence of a diplomatic relationship, </w:t>
      </w:r>
      <w:r>
        <w:fldChar w:fldCharType="begin"/>
      </w:r>
      <w:r>
        <w:instrText xml:space="preserve"> HYPERLINK "http://www.ait.org.tw/en/taiwan-relations-act.html" \t "_blank" </w:instrText>
      </w:r>
      <w:r>
        <w:fldChar w:fldCharType="separate"/>
      </w:r>
      <w:r w:rsidRPr="00774D95">
        <w:rPr>
          <w:rStyle w:val="StyleBoldUnderline"/>
        </w:rPr>
        <w:t>states</w:t>
      </w:r>
      <w:r>
        <w:rPr>
          <w:rStyle w:val="StyleBoldUnderline"/>
        </w:rPr>
        <w:fldChar w:fldCharType="end"/>
      </w:r>
      <w:r w:rsidRPr="00774D95">
        <w:rPr>
          <w:rStyle w:val="StyleBoldUnderline"/>
        </w:rPr>
        <w:t xml:space="preserve"> that US policy is to provide arms of "a defensive nature"</w:t>
      </w:r>
      <w:r w:rsidRPr="003C2D82">
        <w:rPr>
          <w:sz w:val="16"/>
        </w:rPr>
        <w:t xml:space="preserve"> to Taiwan, and "any effort to determine the future of Taiwan by other than peaceful means" is against American economic, political, and security interests in the region. "</w:t>
      </w:r>
      <w:r w:rsidRPr="00774D95">
        <w:rPr>
          <w:rStyle w:val="StyleBoldUnderline"/>
          <w:highlight w:val="yellow"/>
        </w:rPr>
        <w:t xml:space="preserve">The purpose here is to bolster Taiwan's armed forces so </w:t>
      </w:r>
      <w:r w:rsidRPr="00774D95">
        <w:rPr>
          <w:rStyle w:val="StyleBoldUnderline"/>
        </w:rPr>
        <w:t>that</w:t>
      </w:r>
      <w:r w:rsidRPr="00774D95">
        <w:rPr>
          <w:rStyle w:val="StyleBoldUnderline"/>
          <w:highlight w:val="yellow"/>
        </w:rPr>
        <w:t xml:space="preserve"> Beijing would think twice about </w:t>
      </w:r>
      <w:r w:rsidRPr="00774D95">
        <w:rPr>
          <w:rStyle w:val="StyleBoldUnderline"/>
        </w:rPr>
        <w:t>ever</w:t>
      </w:r>
      <w:r w:rsidRPr="00774D95">
        <w:rPr>
          <w:rStyle w:val="StyleBoldUnderline"/>
          <w:highlight w:val="yellow"/>
        </w:rPr>
        <w:t xml:space="preserve"> using force </w:t>
      </w:r>
      <w:r w:rsidRPr="00774D95">
        <w:rPr>
          <w:rStyle w:val="StyleBoldUnderline"/>
        </w:rPr>
        <w:t xml:space="preserve">or coercion </w:t>
      </w:r>
      <w:r w:rsidRPr="00774D95">
        <w:rPr>
          <w:rStyle w:val="StyleBoldUnderline"/>
          <w:highlight w:val="yellow"/>
        </w:rPr>
        <w:t>against Taiwan,"</w:t>
      </w:r>
      <w:r w:rsidRPr="003C2D82">
        <w:rPr>
          <w:sz w:val="16"/>
        </w:rPr>
        <w:t xml:space="preserve"> says Richard Bush, the director of the Center for East Asia Policy Studies at the Brookings think tank</w:t>
      </w:r>
      <w:r w:rsidRPr="00774D95">
        <w:rPr>
          <w:rStyle w:val="StyleBoldUnderline"/>
        </w:rPr>
        <w:t xml:space="preserve">. </w:t>
      </w:r>
      <w:r w:rsidRPr="00774D95">
        <w:rPr>
          <w:rStyle w:val="StyleBoldUnderline"/>
          <w:highlight w:val="yellow"/>
        </w:rPr>
        <w:t xml:space="preserve">In this view, arms sales are, somewhat </w:t>
      </w:r>
      <w:proofErr w:type="spellStart"/>
      <w:r w:rsidRPr="00774D95">
        <w:rPr>
          <w:rStyle w:val="StyleBoldUnderline"/>
          <w:highlight w:val="yellow"/>
        </w:rPr>
        <w:t>counterintuitively</w:t>
      </w:r>
      <w:proofErr w:type="spellEnd"/>
      <w:r w:rsidRPr="00774D95">
        <w:rPr>
          <w:rStyle w:val="StyleBoldUnderline"/>
          <w:highlight w:val="yellow"/>
        </w:rPr>
        <w:t>, necessary to continue on a peaceful course</w:t>
      </w:r>
      <w:r w:rsidRPr="003C2D82">
        <w:rPr>
          <w:sz w:val="16"/>
          <w:highlight w:val="yellow"/>
        </w:rPr>
        <w:t>.</w:t>
      </w:r>
      <w:r w:rsidRPr="003C2D82">
        <w:rPr>
          <w:sz w:val="16"/>
        </w:rPr>
        <w:t xml:space="preserve"> The deal is not unexpected. Not only is the US historically committed to providing Taiwan with the means of defense and deterrence, </w:t>
      </w:r>
      <w:proofErr w:type="gramStart"/>
      <w:r w:rsidRPr="003C2D82">
        <w:rPr>
          <w:sz w:val="16"/>
        </w:rPr>
        <w:t>but</w:t>
      </w:r>
      <w:proofErr w:type="gramEnd"/>
      <w:r w:rsidRPr="003C2D82">
        <w:rPr>
          <w:sz w:val="16"/>
        </w:rPr>
        <w:t xml:space="preserve"> four years have passed since the last package deal, and Congress approved the possible sale of frigates to Taiwan a year ago. Taipei has been vocally expressing its </w:t>
      </w:r>
      <w:r>
        <w:fldChar w:fldCharType="begin"/>
      </w:r>
      <w:r>
        <w:instrText xml:space="preserve"> HYPERLINK "http://www.defensenews.com/story/defense/policy-budget/warfare/2015/05/27/taiwan-requirements-submarine-frigate-destroyer-helicopter-budget-china/26860647/" \t "_blank" </w:instrText>
      </w:r>
      <w:r>
        <w:fldChar w:fldCharType="separate"/>
      </w:r>
      <w:r w:rsidRPr="00774D95">
        <w:rPr>
          <w:rStyle w:val="Hyperlink"/>
        </w:rPr>
        <w:t>concerns</w:t>
      </w:r>
      <w:r>
        <w:rPr>
          <w:rStyle w:val="Hyperlink"/>
        </w:rPr>
        <w:fldChar w:fldCharType="end"/>
      </w:r>
      <w:r w:rsidRPr="003C2D82">
        <w:rPr>
          <w:sz w:val="16"/>
        </w:rPr>
        <w:t xml:space="preserve"> over China's ongoing efforts at military modernization, especially the Su-35 fighter jet program and long-range surface-to-air missiles, and has expanded its own military wish list accordingly. </w:t>
      </w:r>
    </w:p>
    <w:p w14:paraId="52918912" w14:textId="77777777" w:rsidR="00191813" w:rsidRDefault="00191813" w:rsidP="00191813">
      <w:pPr>
        <w:rPr>
          <w:rStyle w:val="StyleBoldUnderline"/>
        </w:rPr>
      </w:pPr>
    </w:p>
    <w:p w14:paraId="34445A98" w14:textId="77777777" w:rsidR="00191813" w:rsidRPr="000B16D6" w:rsidRDefault="00191813" w:rsidP="00191813"/>
    <w:p w14:paraId="3D545801" w14:textId="77777777" w:rsidR="00191813" w:rsidRPr="005B43F3" w:rsidRDefault="00191813" w:rsidP="00191813">
      <w:pPr>
        <w:pStyle w:val="Heading4"/>
      </w:pPr>
      <w:r w:rsidRPr="005B43F3">
        <w:t>Arms sales to Taiwan decreases Chinese aggression to Taiwan – Prevents Conflicts</w:t>
      </w:r>
    </w:p>
    <w:p w14:paraId="67C0EF95" w14:textId="77777777" w:rsidR="00191813" w:rsidRPr="005B43F3" w:rsidRDefault="00191813" w:rsidP="00191813">
      <w:pPr>
        <w:rPr>
          <w:rStyle w:val="StyleStyleBold12pt"/>
        </w:rPr>
      </w:pPr>
      <w:r w:rsidRPr="005B43F3">
        <w:rPr>
          <w:rStyle w:val="StyleStyleBold12pt"/>
        </w:rPr>
        <w:t>Hoff 15</w:t>
      </w:r>
    </w:p>
    <w:p w14:paraId="6FB4236F" w14:textId="77777777" w:rsidR="00191813" w:rsidRDefault="00191813" w:rsidP="00191813">
      <w:r>
        <w:t xml:space="preserve">Rachel Hoff, Director of Defense analysis, </w:t>
      </w:r>
      <w:proofErr w:type="gramStart"/>
      <w:r>
        <w:t>Five</w:t>
      </w:r>
      <w:proofErr w:type="gramEnd"/>
      <w:r>
        <w:t xml:space="preserve"> things that should be in the U.S. sales to Taiwan, </w:t>
      </w:r>
      <w:hyperlink r:id="rId34" w:history="1">
        <w:r w:rsidRPr="003B7CD0">
          <w:rPr>
            <w:rStyle w:val="Hyperlink"/>
          </w:rPr>
          <w:t>https://www.americanactionforum.org/insight/five-things-that-should-be-in-the-us-arms-sale-to-taiwan/</w:t>
        </w:r>
      </w:hyperlink>
    </w:p>
    <w:p w14:paraId="6CC04046" w14:textId="77777777" w:rsidR="00191813" w:rsidRPr="003C2D82" w:rsidRDefault="00191813" w:rsidP="00191813">
      <w:pPr>
        <w:rPr>
          <w:sz w:val="14"/>
        </w:rPr>
      </w:pPr>
      <w:r w:rsidRPr="002C1728">
        <w:rPr>
          <w:u w:val="single"/>
        </w:rPr>
        <w:t xml:space="preserve">The </w:t>
      </w:r>
      <w:r w:rsidRPr="002C1728">
        <w:rPr>
          <w:highlight w:val="green"/>
          <w:u w:val="single"/>
        </w:rPr>
        <w:t>Obama Administration</w:t>
      </w:r>
      <w:r w:rsidRPr="002C1728">
        <w:rPr>
          <w:u w:val="single"/>
        </w:rPr>
        <w:t xml:space="preserve"> is </w:t>
      </w:r>
      <w:hyperlink r:id="rId35" w:history="1">
        <w:r w:rsidRPr="002C1728">
          <w:rPr>
            <w:rStyle w:val="Hyperlink"/>
          </w:rPr>
          <w:t>expected</w:t>
        </w:r>
      </w:hyperlink>
      <w:r w:rsidRPr="002C1728">
        <w:rPr>
          <w:u w:val="single"/>
        </w:rPr>
        <w:t xml:space="preserve"> to </w:t>
      </w:r>
      <w:r w:rsidRPr="002C1728">
        <w:rPr>
          <w:highlight w:val="green"/>
          <w:u w:val="single"/>
        </w:rPr>
        <w:t>announce $1 billion of military equipment sales to Taiwan</w:t>
      </w:r>
      <w:r w:rsidRPr="003C2D82">
        <w:rPr>
          <w:sz w:val="14"/>
        </w:rPr>
        <w:t xml:space="preserve">. Arms sales are </w:t>
      </w:r>
      <w:r w:rsidRPr="002C1728">
        <w:rPr>
          <w:u w:val="single"/>
        </w:rPr>
        <w:t xml:space="preserve">an </w:t>
      </w:r>
      <w:r w:rsidRPr="002C1728">
        <w:rPr>
          <w:highlight w:val="green"/>
          <w:u w:val="single"/>
        </w:rPr>
        <w:t>important way to</w:t>
      </w:r>
      <w:r w:rsidRPr="002C1728">
        <w:rPr>
          <w:u w:val="single"/>
        </w:rPr>
        <w:t xml:space="preserve"> support Taiwan’s ability to </w:t>
      </w:r>
      <w:r w:rsidRPr="002C1728">
        <w:rPr>
          <w:highlight w:val="green"/>
          <w:u w:val="single"/>
        </w:rPr>
        <w:t>defend itself</w:t>
      </w:r>
      <w:r w:rsidRPr="003C2D82">
        <w:rPr>
          <w:sz w:val="14"/>
        </w:rPr>
        <w:t xml:space="preserve">. The United States should sell Taiwan appropriate defensive weapons that </w:t>
      </w:r>
      <w:r w:rsidRPr="002C1728">
        <w:rPr>
          <w:rStyle w:val="Emphasis"/>
          <w:highlight w:val="green"/>
        </w:rPr>
        <w:t>would raise the costs and reduce the chances of potential Chinese aggression.</w:t>
      </w:r>
      <w:r w:rsidRPr="003C2D82">
        <w:rPr>
          <w:sz w:val="14"/>
        </w:rPr>
        <w:t xml:space="preserve"> A recent article in </w:t>
      </w:r>
      <w:hyperlink r:id="rId36" w:history="1">
        <w:r w:rsidRPr="003C2D82">
          <w:rPr>
            <w:sz w:val="14"/>
          </w:rPr>
          <w:t>Bloomberg</w:t>
        </w:r>
      </w:hyperlink>
      <w:r w:rsidRPr="003C2D82">
        <w:rPr>
          <w:sz w:val="14"/>
        </w:rPr>
        <w:t xml:space="preserve"> indicates that the Obama Administration will soon announce the first U.S. arms sale to Taiwan since 2011. The four-year gap since the last round of sales is the longest period of time without an arms deal since the 1979 </w:t>
      </w:r>
      <w:hyperlink r:id="rId37" w:history="1">
        <w:r w:rsidRPr="003C2D82">
          <w:rPr>
            <w:sz w:val="14"/>
          </w:rPr>
          <w:t>Taiwan Relations Act</w:t>
        </w:r>
      </w:hyperlink>
      <w:r w:rsidRPr="003C2D82">
        <w:rPr>
          <w:sz w:val="14"/>
        </w:rPr>
        <w:t xml:space="preserve"> (TRA) defined the U.S.-Taiwan relationship. When the United States established diplomatic relations with the People’s Republic of China, it severed official diplomatic ties with Taiwan, which it had previously recognized as the government of China. </w:t>
      </w:r>
      <w:r w:rsidRPr="00286A5D">
        <w:rPr>
          <w:highlight w:val="green"/>
          <w:u w:val="single"/>
        </w:rPr>
        <w:t>Congress passed the TRA to facilitate</w:t>
      </w:r>
      <w:r w:rsidRPr="002C1728">
        <w:rPr>
          <w:u w:val="single"/>
        </w:rPr>
        <w:t xml:space="preserve"> continued non-diplomatic </w:t>
      </w:r>
      <w:r w:rsidRPr="00286A5D">
        <w:rPr>
          <w:highlight w:val="green"/>
          <w:u w:val="single"/>
        </w:rPr>
        <w:t>relations between America and Taiwan</w:t>
      </w:r>
      <w:r w:rsidRPr="002C1728">
        <w:rPr>
          <w:u w:val="single"/>
        </w:rPr>
        <w:t xml:space="preserve"> and help </w:t>
      </w:r>
      <w:r w:rsidRPr="00286A5D">
        <w:rPr>
          <w:highlight w:val="green"/>
          <w:u w:val="single"/>
        </w:rPr>
        <w:t>maintain peace and security</w:t>
      </w:r>
      <w:r w:rsidRPr="002C1728">
        <w:rPr>
          <w:u w:val="single"/>
        </w:rPr>
        <w:t xml:space="preserve"> in the region.</w:t>
      </w:r>
      <w:r w:rsidRPr="003C2D82">
        <w:rPr>
          <w:sz w:val="14"/>
        </w:rPr>
        <w:t xml:space="preserve"> One important aspect of the TRA is that it </w:t>
      </w:r>
      <w:hyperlink r:id="rId38" w:history="1">
        <w:r w:rsidRPr="003C2D82">
          <w:rPr>
            <w:sz w:val="14"/>
          </w:rPr>
          <w:t>requires</w:t>
        </w:r>
      </w:hyperlink>
      <w:r w:rsidRPr="003C2D82">
        <w:rPr>
          <w:sz w:val="14"/>
        </w:rPr>
        <w:t xml:space="preserve"> the United States to </w:t>
      </w:r>
      <w:r w:rsidRPr="00286A5D">
        <w:rPr>
          <w:u w:val="single"/>
        </w:rPr>
        <w:t xml:space="preserve">“make </w:t>
      </w:r>
      <w:r w:rsidRPr="00286A5D">
        <w:rPr>
          <w:highlight w:val="green"/>
          <w:u w:val="single"/>
        </w:rPr>
        <w:t>available to Taiwan such defense articles and defense services in such quantity as may be necessary to enable Taiwan to maintain a sufficient self-defense capability.</w:t>
      </w:r>
      <w:r w:rsidRPr="00286A5D">
        <w:rPr>
          <w:u w:val="single"/>
        </w:rPr>
        <w:t xml:space="preserve">” </w:t>
      </w:r>
      <w:r w:rsidRPr="00286A5D">
        <w:rPr>
          <w:highlight w:val="green"/>
          <w:u w:val="single"/>
        </w:rPr>
        <w:t>Since 1979</w:t>
      </w:r>
      <w:r w:rsidRPr="00286A5D">
        <w:rPr>
          <w:u w:val="single"/>
        </w:rPr>
        <w:t xml:space="preserve">, every president has </w:t>
      </w:r>
      <w:r w:rsidRPr="00286A5D">
        <w:rPr>
          <w:highlight w:val="green"/>
          <w:u w:val="single"/>
        </w:rPr>
        <w:t>announced multiple arms sales to Taiwan</w:t>
      </w:r>
      <w:r w:rsidRPr="003C2D82">
        <w:rPr>
          <w:sz w:val="14"/>
        </w:rPr>
        <w:t xml:space="preserve">. The Obama </w:t>
      </w:r>
      <w:r w:rsidRPr="00286A5D">
        <w:rPr>
          <w:u w:val="single"/>
        </w:rPr>
        <w:t xml:space="preserve">Administration has </w:t>
      </w:r>
      <w:r w:rsidRPr="00286A5D">
        <w:rPr>
          <w:highlight w:val="green"/>
          <w:u w:val="single"/>
        </w:rPr>
        <w:t>sold $12 billion worth of military equipment</w:t>
      </w:r>
      <w:r w:rsidRPr="00286A5D">
        <w:rPr>
          <w:u w:val="single"/>
        </w:rPr>
        <w:t xml:space="preserve"> to Taiwan</w:t>
      </w:r>
      <w:r w:rsidRPr="003C2D82">
        <w:rPr>
          <w:sz w:val="14"/>
        </w:rPr>
        <w:t xml:space="preserve">, but the four-year break led to bipartisan </w:t>
      </w:r>
      <w:hyperlink r:id="rId39" w:history="1">
        <w:r w:rsidRPr="003C2D82">
          <w:rPr>
            <w:sz w:val="14"/>
          </w:rPr>
          <w:t>pressure</w:t>
        </w:r>
      </w:hyperlink>
      <w:r w:rsidRPr="003C2D82">
        <w:rPr>
          <w:sz w:val="14"/>
        </w:rPr>
        <w:t xml:space="preserve"> from Congress to announce another round of sales. The reported $1 billion in new arms sales to Taiwan would relieve congressional pressure but would also be likely to increase tension in the U.S.-China relationship. The Chinese government, which opposes the sale of military equipment to Taiwan, usually responds negatively to arms deal announcements. </w:t>
      </w:r>
      <w:r w:rsidRPr="00286A5D">
        <w:rPr>
          <w:highlight w:val="green"/>
          <w:u w:val="single"/>
        </w:rPr>
        <w:t>China</w:t>
      </w:r>
      <w:r w:rsidRPr="00286A5D">
        <w:rPr>
          <w:u w:val="single"/>
        </w:rPr>
        <w:t xml:space="preserve"> often cancels upcoming military exchanges with the United States </w:t>
      </w:r>
      <w:r w:rsidRPr="00286A5D">
        <w:rPr>
          <w:highlight w:val="green"/>
          <w:u w:val="single"/>
        </w:rPr>
        <w:t xml:space="preserve">but is </w:t>
      </w:r>
      <w:hyperlink r:id="rId40" w:history="1">
        <w:r w:rsidRPr="00286A5D">
          <w:rPr>
            <w:rStyle w:val="Hyperlink"/>
            <w:highlight w:val="green"/>
          </w:rPr>
          <w:t>unlikely</w:t>
        </w:r>
      </w:hyperlink>
      <w:r w:rsidRPr="00286A5D">
        <w:rPr>
          <w:b/>
          <w:highlight w:val="green"/>
          <w:u w:val="single"/>
        </w:rPr>
        <w:t xml:space="preserve"> to respond by fundamentally challenging American interests because of arms sales to Taiwa</w:t>
      </w:r>
      <w:r w:rsidRPr="003C2D82">
        <w:rPr>
          <w:b/>
          <w:sz w:val="14"/>
          <w:highlight w:val="green"/>
        </w:rPr>
        <w:t>n</w:t>
      </w:r>
      <w:r w:rsidRPr="003C2D82">
        <w:rPr>
          <w:sz w:val="14"/>
        </w:rPr>
        <w:t xml:space="preserve">. The purpose of U.S. arms sales is to </w:t>
      </w:r>
      <w:r w:rsidRPr="00286A5D">
        <w:rPr>
          <w:highlight w:val="green"/>
          <w:u w:val="single"/>
        </w:rPr>
        <w:t>enable Taiwan to ensure its own self-defense</w:t>
      </w:r>
      <w:r w:rsidRPr="003C2D82">
        <w:rPr>
          <w:sz w:val="14"/>
        </w:rPr>
        <w:t xml:space="preserve">. Fundamentally, </w:t>
      </w:r>
      <w:r w:rsidRPr="00286A5D">
        <w:rPr>
          <w:u w:val="single"/>
        </w:rPr>
        <w:t xml:space="preserve">Taiwan’s </w:t>
      </w:r>
      <w:r w:rsidRPr="00286A5D">
        <w:rPr>
          <w:highlight w:val="green"/>
          <w:u w:val="single"/>
        </w:rPr>
        <w:t>defense strategy should focus on making a potential attack cost-prohibitive for China</w:t>
      </w:r>
      <w:r w:rsidRPr="00286A5D">
        <w:rPr>
          <w:u w:val="single"/>
        </w:rPr>
        <w:t xml:space="preserve">. Therefore, Taiwanese </w:t>
      </w:r>
      <w:r w:rsidRPr="00286A5D">
        <w:rPr>
          <w:highlight w:val="green"/>
          <w:u w:val="single"/>
        </w:rPr>
        <w:t xml:space="preserve">arms purchases should </w:t>
      </w:r>
      <w:r w:rsidRPr="00286A5D">
        <w:rPr>
          <w:b/>
          <w:highlight w:val="green"/>
          <w:u w:val="single"/>
        </w:rPr>
        <w:t>raise the costs</w:t>
      </w:r>
      <w:r w:rsidRPr="00286A5D">
        <w:rPr>
          <w:highlight w:val="green"/>
          <w:u w:val="single"/>
        </w:rPr>
        <w:t xml:space="preserve"> of Chinese offensive action</w:t>
      </w:r>
      <w:r w:rsidRPr="00286A5D">
        <w:rPr>
          <w:u w:val="single"/>
        </w:rPr>
        <w:t xml:space="preserve">. </w:t>
      </w:r>
      <w:r w:rsidRPr="003C2D82">
        <w:rPr>
          <w:sz w:val="14"/>
        </w:rPr>
        <w:t>Since China’s recent military buildup poses a multi-faceted threat, Taiwan should make military investments with regard to land, sea, and air capabilities—with a particular focus on asymmetric systems, which are inexpensive weapons capable of taking on much more expensive systems.</w:t>
      </w:r>
    </w:p>
    <w:p w14:paraId="266EAD73" w14:textId="77777777" w:rsidR="00191813" w:rsidRDefault="00191813" w:rsidP="00191813">
      <w:pPr>
        <w:pStyle w:val="Heading3"/>
      </w:pPr>
      <w:r>
        <w:t>Solvency – SCS</w:t>
      </w:r>
    </w:p>
    <w:p w14:paraId="7F00DD87" w14:textId="77777777" w:rsidR="00191813" w:rsidRDefault="00191813" w:rsidP="00191813">
      <w:pPr>
        <w:pStyle w:val="Heading4"/>
      </w:pPr>
      <w:r>
        <w:t>Boosting arms to Taiwan decreases provocations in the SCS</w:t>
      </w:r>
    </w:p>
    <w:p w14:paraId="5F3F928E" w14:textId="77777777" w:rsidR="00191813" w:rsidRDefault="00191813" w:rsidP="00191813">
      <w:r w:rsidRPr="005B43F3">
        <w:t xml:space="preserve">Michael </w:t>
      </w:r>
      <w:proofErr w:type="spellStart"/>
      <w:r w:rsidRPr="005B43F3">
        <w:rPr>
          <w:rStyle w:val="StyleStyleBold12pt"/>
        </w:rPr>
        <w:t>Mazza</w:t>
      </w:r>
      <w:proofErr w:type="spellEnd"/>
      <w:r w:rsidRPr="005B43F3">
        <w:t>, 1/31/</w:t>
      </w:r>
      <w:r w:rsidRPr="005B43F3">
        <w:rPr>
          <w:rStyle w:val="StyleStyleBold12pt"/>
        </w:rPr>
        <w:t>16</w:t>
      </w:r>
      <w:r w:rsidRPr="005B43F3">
        <w:t>, national interest, “</w:t>
      </w:r>
      <w:proofErr w:type="spellStart"/>
      <w:r w:rsidRPr="005B43F3">
        <w:t>washington</w:t>
      </w:r>
      <w:proofErr w:type="spellEnd"/>
      <w:r w:rsidRPr="005B43F3">
        <w:t xml:space="preserve"> must stop ignoring </w:t>
      </w:r>
      <w:proofErr w:type="spellStart"/>
      <w:proofErr w:type="gramStart"/>
      <w:r w:rsidRPr="005B43F3">
        <w:t>taipei</w:t>
      </w:r>
      <w:proofErr w:type="spellEnd"/>
      <w:proofErr w:type="gramEnd"/>
      <w:r w:rsidRPr="005B43F3">
        <w:t>,” http://nationalinterest.org/feature/fix-the-south-china-sea-look-taiwan-15066, mm</w:t>
      </w:r>
    </w:p>
    <w:p w14:paraId="24E63E02" w14:textId="77777777" w:rsidR="00191813" w:rsidRPr="005B43F3" w:rsidRDefault="00191813" w:rsidP="00191813"/>
    <w:p w14:paraId="2FE5A633" w14:textId="77777777" w:rsidR="00191813" w:rsidRPr="005B43F3" w:rsidRDefault="00191813" w:rsidP="00191813">
      <w:pPr>
        <w:rPr>
          <w:sz w:val="16"/>
        </w:rPr>
      </w:pPr>
      <w:r w:rsidRPr="005B43F3">
        <w:rPr>
          <w:sz w:val="16"/>
        </w:rPr>
        <w:t xml:space="preserve">Dissuasion may have been difficult in any case, for </w:t>
      </w:r>
      <w:r w:rsidRPr="005B43F3">
        <w:rPr>
          <w:rStyle w:val="StyleBoldUnderline"/>
        </w:rPr>
        <w:t>Taiwan has been backed into a corner.</w:t>
      </w:r>
      <w:r w:rsidRPr="005B43F3">
        <w:rPr>
          <w:sz w:val="16"/>
        </w:rPr>
        <w:t xml:space="preserve"> Setting aside the merits of Taiwan’s South China Sea claims, its </w:t>
      </w:r>
      <w:proofErr w:type="gramStart"/>
      <w:r w:rsidRPr="005B43F3">
        <w:rPr>
          <w:sz w:val="16"/>
        </w:rPr>
        <w:t>status</w:t>
      </w:r>
      <w:proofErr w:type="gramEnd"/>
      <w:r w:rsidRPr="005B43F3">
        <w:rPr>
          <w:sz w:val="16"/>
        </w:rPr>
        <w:t xml:space="preserve"> as a claimant is no more or less legitimate than that of the other disputants. But following the Southeast Asian claimants’ lead, </w:t>
      </w:r>
      <w:r w:rsidRPr="005B43F3">
        <w:rPr>
          <w:rStyle w:val="StyleBoldUnderline"/>
        </w:rPr>
        <w:t>Washington has essentially ignored Taiwan’s role in the sea</w:t>
      </w:r>
      <w:r w:rsidRPr="005B43F3">
        <w:rPr>
          <w:sz w:val="16"/>
        </w:rPr>
        <w:t xml:space="preserve">. </w:t>
      </w:r>
      <w:r w:rsidRPr="005B43F3">
        <w:rPr>
          <w:rStyle w:val="StyleBoldUnderline"/>
        </w:rPr>
        <w:t>Taiwan has been treated not as a coequal</w:t>
      </w:r>
      <w:r w:rsidRPr="005B43F3">
        <w:rPr>
          <w:sz w:val="16"/>
        </w:rPr>
        <w:t xml:space="preserve"> claimant, </w:t>
      </w:r>
      <w:r w:rsidRPr="005B43F3">
        <w:rPr>
          <w:rStyle w:val="StyleBoldUnderline"/>
        </w:rPr>
        <w:t>but as a complication</w:t>
      </w:r>
      <w:r w:rsidRPr="005B43F3">
        <w:rPr>
          <w:sz w:val="16"/>
        </w:rPr>
        <w:t>, despite the fact that Ma is perhaps the only leader to have put forth a thoughtful—if difficult to enact—peace plan for the region’s troubled waters</w:t>
      </w:r>
      <w:proofErr w:type="gramStart"/>
      <w:r w:rsidRPr="005B43F3">
        <w:rPr>
          <w:sz w:val="16"/>
        </w:rPr>
        <w:t>.</w:t>
      </w:r>
      <w:r w:rsidRPr="005B43F3">
        <w:rPr>
          <w:sz w:val="12"/>
        </w:rPr>
        <w:t>¶</w:t>
      </w:r>
      <w:proofErr w:type="gramEnd"/>
      <w:r w:rsidRPr="005B43F3">
        <w:rPr>
          <w:sz w:val="16"/>
        </w:rPr>
        <w:t xml:space="preserve"> When asked about Ma’s South China Sea Peace Initiative after he proposed it last May, a State Department spokesman issued a supportive but anodyne statement expressing lukewarm appreciation. In reality, it seems that the United States does not truly welcome any action from Taiwan on the South China Sea. Washington wants Taipei both to abide by international maritime law (as the United States understands it) and to refrain from differentiating its claims from those of the mainland, which could lead to cross-Strait tension and reveal America’s one-China policy as divorced from reality. That’s a difficult and frustrating tightrope for Taiwan to walk. Taiwan, effectively, can do no right when it comes to the disputes</w:t>
      </w:r>
      <w:proofErr w:type="gramStart"/>
      <w:r w:rsidRPr="005B43F3">
        <w:rPr>
          <w:sz w:val="16"/>
        </w:rPr>
        <w:t>.</w:t>
      </w:r>
      <w:r w:rsidRPr="005B43F3">
        <w:rPr>
          <w:sz w:val="12"/>
        </w:rPr>
        <w:t>¶</w:t>
      </w:r>
      <w:proofErr w:type="gramEnd"/>
      <w:r w:rsidRPr="005B43F3">
        <w:rPr>
          <w:sz w:val="16"/>
        </w:rPr>
        <w:t xml:space="preserve"> </w:t>
      </w:r>
      <w:r w:rsidRPr="005B43F3">
        <w:rPr>
          <w:rStyle w:val="StyleBoldUnderline"/>
        </w:rPr>
        <w:t>Recent events</w:t>
      </w:r>
      <w:r w:rsidRPr="005B43F3">
        <w:rPr>
          <w:sz w:val="16"/>
        </w:rPr>
        <w:t xml:space="preserve">, moreover, have </w:t>
      </w:r>
      <w:r w:rsidRPr="005B43F3">
        <w:rPr>
          <w:rStyle w:val="StyleBoldUnderline"/>
        </w:rPr>
        <w:t>heightened Taiwan’s isolation and deepened its distrust of an international order from which it is largely excluded</w:t>
      </w:r>
      <w:r w:rsidRPr="005B43F3">
        <w:rPr>
          <w:sz w:val="16"/>
        </w:rPr>
        <w:t xml:space="preserve"> and in which Taipei finds it difficult to defend its interests. Particularly frustrating for Taiwan has been the Philippines’ arbitration, vocally supported by the United States, filed with the Permanent Court of Arbitration (PCA) regarding the legality of Beijing’s South China Sea claims</w:t>
      </w:r>
      <w:proofErr w:type="gramStart"/>
      <w:r w:rsidRPr="005B43F3">
        <w:rPr>
          <w:sz w:val="16"/>
        </w:rPr>
        <w:t>.</w:t>
      </w:r>
      <w:r w:rsidRPr="005B43F3">
        <w:rPr>
          <w:sz w:val="12"/>
        </w:rPr>
        <w:t>¶</w:t>
      </w:r>
      <w:proofErr w:type="gramEnd"/>
      <w:r w:rsidRPr="005B43F3">
        <w:rPr>
          <w:sz w:val="16"/>
        </w:rPr>
        <w:t xml:space="preserve"> As part of the court case, the Philippines has asserted that </w:t>
      </w:r>
      <w:proofErr w:type="spellStart"/>
      <w:r w:rsidRPr="005B43F3">
        <w:rPr>
          <w:sz w:val="16"/>
        </w:rPr>
        <w:t>Itu</w:t>
      </w:r>
      <w:proofErr w:type="spellEnd"/>
      <w:r w:rsidRPr="005B43F3">
        <w:rPr>
          <w:sz w:val="16"/>
        </w:rPr>
        <w:t xml:space="preserve"> Aba is a rock rather than an island—a dubious claim and one designed to maximize the Philippines’ potential exclusive economic zone. That assertion has certainly angered Taiwan, but not nearly so much as the PCA’s refusal to accept submission of any Taiwanese documentation arguing the contrary or even to allow Taiwan to observe the proceedings</w:t>
      </w:r>
      <w:proofErr w:type="gramStart"/>
      <w:r w:rsidRPr="005B43F3">
        <w:rPr>
          <w:sz w:val="16"/>
        </w:rPr>
        <w:t>.</w:t>
      </w:r>
      <w:r w:rsidRPr="005B43F3">
        <w:rPr>
          <w:sz w:val="12"/>
        </w:rPr>
        <w:t>¶</w:t>
      </w:r>
      <w:proofErr w:type="gramEnd"/>
      <w:r w:rsidRPr="005B43F3">
        <w:rPr>
          <w:sz w:val="16"/>
        </w:rPr>
        <w:t xml:space="preserve"> In other words, Taiwan has increasingly felt as if it is shouting into the wind. The international community has pointed its collective TV remote at the island and pressed the mute button, and done so at a time when China presents an ever greater threat to Taiwan’s survival, and when the United States is enhancing security ties with all of its Asian partners except Taipei, from which Washington has distanced itself. Taiwan can be excused for feeling somewhat insecure</w:t>
      </w:r>
      <w:proofErr w:type="gramStart"/>
      <w:r w:rsidRPr="005B43F3">
        <w:rPr>
          <w:sz w:val="16"/>
        </w:rPr>
        <w:t>.</w:t>
      </w:r>
      <w:r w:rsidRPr="005B43F3">
        <w:rPr>
          <w:sz w:val="12"/>
        </w:rPr>
        <w:t>¶</w:t>
      </w:r>
      <w:proofErr w:type="gramEnd"/>
      <w:r w:rsidRPr="005B43F3">
        <w:rPr>
          <w:sz w:val="16"/>
        </w:rPr>
        <w:t xml:space="preserve"> </w:t>
      </w:r>
      <w:r w:rsidRPr="005B43F3">
        <w:rPr>
          <w:rStyle w:val="StyleBoldUnderline"/>
        </w:rPr>
        <w:t>No country</w:t>
      </w:r>
      <w:r w:rsidRPr="005B43F3">
        <w:rPr>
          <w:sz w:val="16"/>
        </w:rPr>
        <w:t xml:space="preserve">, of course, </w:t>
      </w:r>
      <w:r w:rsidRPr="005B43F3">
        <w:rPr>
          <w:rStyle w:val="StyleBoldUnderline"/>
        </w:rPr>
        <w:t>can sit idly by while its sovereignty and territorial integrity are challenged. And so Taiwan determined that if it would not be heard, it would surely be seen</w:t>
      </w:r>
      <w:proofErr w:type="gramStart"/>
      <w:r w:rsidRPr="005B43F3">
        <w:rPr>
          <w:sz w:val="16"/>
        </w:rPr>
        <w:t>.</w:t>
      </w:r>
      <w:r w:rsidRPr="005B43F3">
        <w:rPr>
          <w:sz w:val="12"/>
        </w:rPr>
        <w:t>¶</w:t>
      </w:r>
      <w:proofErr w:type="gramEnd"/>
      <w:r w:rsidRPr="005B43F3">
        <w:rPr>
          <w:sz w:val="16"/>
        </w:rPr>
        <w:t xml:space="preserve"> Is Ma’s visit “disappointing”? Sure. Is it “extremely unhelpful”? That’s overstating things. The hullabaloo over the visit seems likely to subside fairly quickly, and the other claimants will almost certainly revert to essentially ignoring Taiwan. The fact is that </w:t>
      </w:r>
      <w:r w:rsidRPr="005B43F3">
        <w:rPr>
          <w:rStyle w:val="StyleBoldUnderline"/>
        </w:rPr>
        <w:t>when it comes to the South China Sea disputes, Taiwan—</w:t>
      </w:r>
      <w:r w:rsidRPr="005B43F3">
        <w:rPr>
          <w:sz w:val="16"/>
        </w:rPr>
        <w:t>or rather, the nature of Taiwan’s future relationship with China—</w:t>
      </w:r>
      <w:r w:rsidRPr="005B43F3">
        <w:rPr>
          <w:rStyle w:val="StyleBoldUnderline"/>
        </w:rPr>
        <w:t>is a complicating factor.</w:t>
      </w:r>
      <w:r w:rsidRPr="005B43F3">
        <w:rPr>
          <w:sz w:val="16"/>
        </w:rPr>
        <w:t xml:space="preserve"> </w:t>
      </w:r>
      <w:r w:rsidRPr="005B43F3">
        <w:rPr>
          <w:rStyle w:val="Emphasis"/>
        </w:rPr>
        <w:t>It is the elephant in the room</w:t>
      </w:r>
      <w:r w:rsidRPr="005B43F3">
        <w:rPr>
          <w:sz w:val="16"/>
        </w:rPr>
        <w:t>, and nobody wants to poke it</w:t>
      </w:r>
      <w:proofErr w:type="gramStart"/>
      <w:r w:rsidRPr="005B43F3">
        <w:rPr>
          <w:sz w:val="16"/>
        </w:rPr>
        <w:t>.</w:t>
      </w:r>
      <w:r w:rsidRPr="005B43F3">
        <w:rPr>
          <w:sz w:val="12"/>
        </w:rPr>
        <w:t>¶</w:t>
      </w:r>
      <w:proofErr w:type="gramEnd"/>
      <w:r w:rsidRPr="005B43F3">
        <w:rPr>
          <w:sz w:val="16"/>
        </w:rPr>
        <w:t xml:space="preserve"> </w:t>
      </w:r>
      <w:r w:rsidRPr="005B43F3">
        <w:rPr>
          <w:rStyle w:val="StyleBoldUnderline"/>
        </w:rPr>
        <w:t xml:space="preserve">Going forward, </w:t>
      </w:r>
      <w:r w:rsidRPr="005B43F3">
        <w:rPr>
          <w:sz w:val="16"/>
        </w:rPr>
        <w:t xml:space="preserve">then, </w:t>
      </w:r>
      <w:r w:rsidRPr="005B43F3">
        <w:rPr>
          <w:rStyle w:val="StyleBoldUnderline"/>
        </w:rPr>
        <w:t>will Taiwan seek even more provocative means of asserting its claims</w:t>
      </w:r>
      <w:r w:rsidRPr="005B43F3">
        <w:rPr>
          <w:sz w:val="16"/>
        </w:rPr>
        <w:t xml:space="preserve"> as its options for engaging with other disputants remain narrow? Possibly, but </w:t>
      </w:r>
      <w:r w:rsidRPr="005B43F3">
        <w:rPr>
          <w:rStyle w:val="StyleBoldUnderline"/>
        </w:rPr>
        <w:t>such an outcome is avoidable if Washington</w:t>
      </w:r>
      <w:r w:rsidRPr="005B43F3">
        <w:rPr>
          <w:sz w:val="16"/>
        </w:rPr>
        <w:t xml:space="preserve"> not only recommits to, but </w:t>
      </w:r>
      <w:r w:rsidRPr="005B43F3">
        <w:rPr>
          <w:rStyle w:val="StyleBoldUnderline"/>
        </w:rPr>
        <w:t>doubles down on, its security relationship with Taipei</w:t>
      </w:r>
      <w:proofErr w:type="gramStart"/>
      <w:r w:rsidRPr="005B43F3">
        <w:rPr>
          <w:rStyle w:val="StyleBoldUnderline"/>
        </w:rPr>
        <w:t>.</w:t>
      </w:r>
      <w:r w:rsidRPr="005B43F3">
        <w:rPr>
          <w:sz w:val="12"/>
        </w:rPr>
        <w:t>¶</w:t>
      </w:r>
      <w:proofErr w:type="gramEnd"/>
      <w:r w:rsidRPr="005B43F3">
        <w:rPr>
          <w:sz w:val="16"/>
        </w:rPr>
        <w:t xml:space="preserve"> </w:t>
      </w:r>
      <w:r w:rsidRPr="005B43F3">
        <w:rPr>
          <w:rStyle w:val="StyleBoldUnderline"/>
        </w:rPr>
        <w:t xml:space="preserve">The Obama administration and its successor must sell Taiwan the arms it most needs to defend itself; </w:t>
      </w:r>
      <w:r w:rsidRPr="005B43F3">
        <w:rPr>
          <w:sz w:val="16"/>
        </w:rPr>
        <w:t xml:space="preserve">expand joint training and include Taiwan in multilateral military exercises; encourage and facilitate Taiwan’s security ties with other Asian democracies, especially Japan and the Philippines; welcome Taiwan’s participation in the Trans-Pacific Partnership free trade agreement; make Taiwan’s participation in international organizations a priority for the State Department; and convey to Taiwan a belief that the island can play a meaningful role in resolving regional disputes. All of </w:t>
      </w:r>
      <w:r w:rsidRPr="005B43F3">
        <w:rPr>
          <w:rStyle w:val="StyleBoldUnderline"/>
        </w:rPr>
        <w:t>these efforts will make for a significantly more secure Taiwan</w:t>
      </w:r>
      <w:r w:rsidRPr="005B43F3">
        <w:rPr>
          <w:sz w:val="16"/>
        </w:rPr>
        <w:t xml:space="preserve">, </w:t>
      </w:r>
      <w:r w:rsidRPr="005B43F3">
        <w:rPr>
          <w:rStyle w:val="StyleBoldUnderline"/>
        </w:rPr>
        <w:t>and a more secure Taiwan will see less need to take controversial measures in defense of its interests</w:t>
      </w:r>
      <w:proofErr w:type="gramStart"/>
      <w:r w:rsidRPr="005B43F3">
        <w:rPr>
          <w:sz w:val="16"/>
        </w:rPr>
        <w:t>.</w:t>
      </w:r>
      <w:r w:rsidRPr="005B43F3">
        <w:rPr>
          <w:sz w:val="12"/>
        </w:rPr>
        <w:t>¶</w:t>
      </w:r>
      <w:proofErr w:type="gramEnd"/>
      <w:r w:rsidRPr="005B43F3">
        <w:rPr>
          <w:sz w:val="16"/>
        </w:rPr>
        <w:t xml:space="preserve"> In 1967, presidential hopeful Richard Nixon argued that, sooner or later, the United States would have to welcome China into the “family of nations.” A few short years later, he did so. Isn’t it time the United States did the same with Taiwan?</w:t>
      </w:r>
    </w:p>
    <w:p w14:paraId="1825B358" w14:textId="77777777" w:rsidR="00191813" w:rsidRDefault="00191813" w:rsidP="00191813"/>
    <w:p w14:paraId="795DEF03" w14:textId="77777777" w:rsidR="00191813" w:rsidRPr="005B43F3" w:rsidRDefault="00191813" w:rsidP="00191813"/>
    <w:p w14:paraId="23A74133" w14:textId="77777777" w:rsidR="00191813" w:rsidRPr="005B43F3" w:rsidRDefault="00191813" w:rsidP="00191813"/>
    <w:p w14:paraId="627D05C9" w14:textId="77777777" w:rsidR="00191813" w:rsidRDefault="00191813" w:rsidP="00191813">
      <w:pPr>
        <w:pStyle w:val="Heading3"/>
      </w:pPr>
      <w:r>
        <w:t>Net Benefit – Politics</w:t>
      </w:r>
    </w:p>
    <w:p w14:paraId="7153DC10" w14:textId="77777777" w:rsidR="00191813" w:rsidRDefault="00191813" w:rsidP="00191813">
      <w:pPr>
        <w:pStyle w:val="Heading4"/>
      </w:pPr>
      <w:r>
        <w:t>Congress supports increasing arms sales to Taiwan</w:t>
      </w:r>
    </w:p>
    <w:p w14:paraId="392E4F2B" w14:textId="77777777" w:rsidR="00191813" w:rsidRDefault="00191813" w:rsidP="00191813">
      <w:r w:rsidRPr="00D23551">
        <w:t xml:space="preserve">Rachel </w:t>
      </w:r>
      <w:r w:rsidRPr="00D23551">
        <w:rPr>
          <w:rStyle w:val="StyleStyleBold12pt"/>
        </w:rPr>
        <w:t>Hoff</w:t>
      </w:r>
      <w:r w:rsidRPr="00D23551">
        <w:t>, 12/9/</w:t>
      </w:r>
      <w:r w:rsidRPr="00D23551">
        <w:rPr>
          <w:rStyle w:val="StyleStyleBold12pt"/>
        </w:rPr>
        <w:t>15</w:t>
      </w:r>
      <w:r w:rsidRPr="00D23551">
        <w:t xml:space="preserve">, American Action Forum, “five things that should be in the US arms sales to </w:t>
      </w:r>
      <w:proofErr w:type="spellStart"/>
      <w:proofErr w:type="gramStart"/>
      <w:r w:rsidRPr="00D23551">
        <w:t>taiwan</w:t>
      </w:r>
      <w:proofErr w:type="spellEnd"/>
      <w:proofErr w:type="gramEnd"/>
      <w:r w:rsidRPr="00D23551">
        <w:t>,” https://www.americanactionforum.org/insight/five-things-that-should-be-in-the-us-arms-sale-to-taiwan/, mm</w:t>
      </w:r>
    </w:p>
    <w:p w14:paraId="409FFA1D" w14:textId="77777777" w:rsidR="00191813" w:rsidRPr="00D23551" w:rsidRDefault="00191813" w:rsidP="00191813"/>
    <w:p w14:paraId="544B0E0A" w14:textId="77777777" w:rsidR="00191813" w:rsidRPr="00D23551" w:rsidRDefault="00191813" w:rsidP="00191813">
      <w:pPr>
        <w:rPr>
          <w:sz w:val="16"/>
        </w:rPr>
      </w:pPr>
      <w:r w:rsidRPr="00D23551">
        <w:rPr>
          <w:rStyle w:val="StyleBoldUnderline"/>
        </w:rPr>
        <w:t>Since 1979, every president has announced multiple arms sales to Taiwan</w:t>
      </w:r>
      <w:r w:rsidRPr="00D23551">
        <w:rPr>
          <w:sz w:val="16"/>
        </w:rPr>
        <w:t xml:space="preserve">. The </w:t>
      </w:r>
      <w:r w:rsidRPr="00D23551">
        <w:rPr>
          <w:rStyle w:val="StyleBoldUnderline"/>
        </w:rPr>
        <w:t>Obama</w:t>
      </w:r>
      <w:r w:rsidRPr="00D23551">
        <w:rPr>
          <w:sz w:val="16"/>
        </w:rPr>
        <w:t xml:space="preserve"> Administration has </w:t>
      </w:r>
      <w:r w:rsidRPr="00D23551">
        <w:rPr>
          <w:rStyle w:val="StyleBoldUnderline"/>
        </w:rPr>
        <w:t xml:space="preserve">sold $12 billion worth of military equipment to Taiwan, but the four-year break led to </w:t>
      </w:r>
      <w:r w:rsidRPr="00D23551">
        <w:rPr>
          <w:rStyle w:val="Emphasis"/>
        </w:rPr>
        <w:t>bipartisan pressure</w:t>
      </w:r>
      <w:r w:rsidRPr="00D23551">
        <w:rPr>
          <w:rStyle w:val="StyleBoldUnderline"/>
        </w:rPr>
        <w:t xml:space="preserve"> from Congress to announce another round of sales</w:t>
      </w:r>
      <w:proofErr w:type="gramStart"/>
      <w:r w:rsidRPr="00D23551">
        <w:rPr>
          <w:sz w:val="16"/>
        </w:rPr>
        <w:t>.</w:t>
      </w:r>
      <w:r w:rsidRPr="00D23551">
        <w:rPr>
          <w:sz w:val="12"/>
        </w:rPr>
        <w:t>¶</w:t>
      </w:r>
      <w:proofErr w:type="gramEnd"/>
      <w:r w:rsidRPr="00D23551">
        <w:rPr>
          <w:sz w:val="16"/>
        </w:rPr>
        <w:t xml:space="preserve"> </w:t>
      </w:r>
      <w:r w:rsidRPr="00D23551">
        <w:rPr>
          <w:rStyle w:val="StyleBoldUnderline"/>
        </w:rPr>
        <w:t>The</w:t>
      </w:r>
      <w:r w:rsidRPr="00D23551">
        <w:rPr>
          <w:sz w:val="16"/>
        </w:rPr>
        <w:t xml:space="preserve"> reported $</w:t>
      </w:r>
      <w:r w:rsidRPr="00D23551">
        <w:rPr>
          <w:rStyle w:val="StyleBoldUnderline"/>
        </w:rPr>
        <w:t xml:space="preserve">1 billion in new arms sales to Taiwan would </w:t>
      </w:r>
      <w:r w:rsidRPr="00D23551">
        <w:rPr>
          <w:rStyle w:val="Emphasis"/>
        </w:rPr>
        <w:t>relieve congressional pressure</w:t>
      </w:r>
      <w:r w:rsidRPr="00D23551">
        <w:rPr>
          <w:sz w:val="16"/>
        </w:rPr>
        <w:t xml:space="preserve"> but would also be likely to increase tension in the U.S.-China relationship. The Chinese government, which opposes the sale of military equipment to Taiwan, usually responds negatively to arms deal announcements. China often cancels upcoming military exchanges with the United States but is unlikely to respond by fundamentally challenging American interests because of arms sales to Taiwan.</w:t>
      </w:r>
    </w:p>
    <w:p w14:paraId="5E6677DD" w14:textId="77777777" w:rsidR="00191813" w:rsidRPr="00B21228" w:rsidRDefault="00191813" w:rsidP="00191813">
      <w:pPr>
        <w:pStyle w:val="Heading3"/>
      </w:pPr>
    </w:p>
    <w:p w14:paraId="1C113826" w14:textId="77777777" w:rsidR="00F16466" w:rsidRDefault="00F16466"/>
    <w:sectPr w:rsidR="00F16466" w:rsidSect="00C837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NewsGot-Reg">
    <w:altName w:val="Calibri"/>
    <w:panose1 w:val="00000000000000000000"/>
    <w:charset w:val="00"/>
    <w:family w:val="auto"/>
    <w:notTrueType/>
    <w:pitch w:val="default"/>
    <w:sig w:usb0="00000003" w:usb1="00000000" w:usb2="00000000" w:usb3="00000000" w:csb0="00000001" w:csb1="00000000"/>
  </w:font>
  <w:font w:name="GuardianTextEgyptianWeb-Reg">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F51AB"/>
    <w:multiLevelType w:val="hybridMultilevel"/>
    <w:tmpl w:val="BF50F96C"/>
    <w:lvl w:ilvl="0" w:tplc="F99C87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7537C4"/>
    <w:multiLevelType w:val="hybridMultilevel"/>
    <w:tmpl w:val="45D43776"/>
    <w:lvl w:ilvl="0" w:tplc="35E63DFC">
      <w:start w:val="21"/>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57D4255"/>
    <w:multiLevelType w:val="hybridMultilevel"/>
    <w:tmpl w:val="E9F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9F57EB6"/>
    <w:multiLevelType w:val="hybridMultilevel"/>
    <w:tmpl w:val="3C424142"/>
    <w:lvl w:ilvl="0" w:tplc="1788FFBA">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1"/>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813"/>
    <w:rsid w:val="00000DF2"/>
    <w:rsid w:val="0000284D"/>
    <w:rsid w:val="00003C96"/>
    <w:rsid w:val="00004D86"/>
    <w:rsid w:val="00005B2A"/>
    <w:rsid w:val="00005CB2"/>
    <w:rsid w:val="00005EFB"/>
    <w:rsid w:val="00006466"/>
    <w:rsid w:val="00006D6C"/>
    <w:rsid w:val="00006E5B"/>
    <w:rsid w:val="000072E3"/>
    <w:rsid w:val="00007658"/>
    <w:rsid w:val="00010922"/>
    <w:rsid w:val="000112A4"/>
    <w:rsid w:val="00011662"/>
    <w:rsid w:val="0001471D"/>
    <w:rsid w:val="00014AE3"/>
    <w:rsid w:val="00015658"/>
    <w:rsid w:val="00015F25"/>
    <w:rsid w:val="00016FC4"/>
    <w:rsid w:val="0002278B"/>
    <w:rsid w:val="00022EB7"/>
    <w:rsid w:val="0002339E"/>
    <w:rsid w:val="00023E31"/>
    <w:rsid w:val="000253EC"/>
    <w:rsid w:val="000267C9"/>
    <w:rsid w:val="00030231"/>
    <w:rsid w:val="00031D0F"/>
    <w:rsid w:val="00033572"/>
    <w:rsid w:val="00034161"/>
    <w:rsid w:val="00034BBE"/>
    <w:rsid w:val="00036726"/>
    <w:rsid w:val="000378AC"/>
    <w:rsid w:val="00041D7C"/>
    <w:rsid w:val="00041E0D"/>
    <w:rsid w:val="000426C0"/>
    <w:rsid w:val="00042948"/>
    <w:rsid w:val="000448D2"/>
    <w:rsid w:val="00045FE9"/>
    <w:rsid w:val="00046EC2"/>
    <w:rsid w:val="00047503"/>
    <w:rsid w:val="0005105F"/>
    <w:rsid w:val="0005370D"/>
    <w:rsid w:val="00056C5E"/>
    <w:rsid w:val="000606ED"/>
    <w:rsid w:val="00062F24"/>
    <w:rsid w:val="00063DE6"/>
    <w:rsid w:val="00063EA6"/>
    <w:rsid w:val="00064802"/>
    <w:rsid w:val="00064818"/>
    <w:rsid w:val="00064F77"/>
    <w:rsid w:val="000669CF"/>
    <w:rsid w:val="00070351"/>
    <w:rsid w:val="000704A5"/>
    <w:rsid w:val="00070A76"/>
    <w:rsid w:val="00074A05"/>
    <w:rsid w:val="000775D2"/>
    <w:rsid w:val="00077784"/>
    <w:rsid w:val="000818FA"/>
    <w:rsid w:val="00082283"/>
    <w:rsid w:val="00082F73"/>
    <w:rsid w:val="00083C9D"/>
    <w:rsid w:val="00085031"/>
    <w:rsid w:val="000861AE"/>
    <w:rsid w:val="00086AD8"/>
    <w:rsid w:val="00091618"/>
    <w:rsid w:val="00092920"/>
    <w:rsid w:val="00092F0A"/>
    <w:rsid w:val="00094120"/>
    <w:rsid w:val="00094A1F"/>
    <w:rsid w:val="00094B94"/>
    <w:rsid w:val="00094FB7"/>
    <w:rsid w:val="00095115"/>
    <w:rsid w:val="000953E6"/>
    <w:rsid w:val="000955DA"/>
    <w:rsid w:val="000966F2"/>
    <w:rsid w:val="000969C0"/>
    <w:rsid w:val="00096BDA"/>
    <w:rsid w:val="000975AB"/>
    <w:rsid w:val="0009784F"/>
    <w:rsid w:val="000978A4"/>
    <w:rsid w:val="000978E3"/>
    <w:rsid w:val="000A0634"/>
    <w:rsid w:val="000A1C94"/>
    <w:rsid w:val="000A1DA7"/>
    <w:rsid w:val="000A245E"/>
    <w:rsid w:val="000A302C"/>
    <w:rsid w:val="000A3ED0"/>
    <w:rsid w:val="000A4689"/>
    <w:rsid w:val="000A5305"/>
    <w:rsid w:val="000A5945"/>
    <w:rsid w:val="000A5AEF"/>
    <w:rsid w:val="000A61B4"/>
    <w:rsid w:val="000A6A46"/>
    <w:rsid w:val="000B0B87"/>
    <w:rsid w:val="000B2A06"/>
    <w:rsid w:val="000B4BAF"/>
    <w:rsid w:val="000B4CDB"/>
    <w:rsid w:val="000B672F"/>
    <w:rsid w:val="000C0344"/>
    <w:rsid w:val="000C0EC3"/>
    <w:rsid w:val="000C13FF"/>
    <w:rsid w:val="000C4BF6"/>
    <w:rsid w:val="000C5D60"/>
    <w:rsid w:val="000C69F5"/>
    <w:rsid w:val="000C7316"/>
    <w:rsid w:val="000D0300"/>
    <w:rsid w:val="000D1A9C"/>
    <w:rsid w:val="000D3036"/>
    <w:rsid w:val="000D3DAC"/>
    <w:rsid w:val="000D47D2"/>
    <w:rsid w:val="000D47DD"/>
    <w:rsid w:val="000D6BD0"/>
    <w:rsid w:val="000D74FF"/>
    <w:rsid w:val="000E0115"/>
    <w:rsid w:val="000E2B28"/>
    <w:rsid w:val="000E2FED"/>
    <w:rsid w:val="000E4958"/>
    <w:rsid w:val="000E6C63"/>
    <w:rsid w:val="000E7B93"/>
    <w:rsid w:val="000F0405"/>
    <w:rsid w:val="000F100B"/>
    <w:rsid w:val="000F221F"/>
    <w:rsid w:val="000F2A3A"/>
    <w:rsid w:val="000F3226"/>
    <w:rsid w:val="000F39D3"/>
    <w:rsid w:val="000F45E0"/>
    <w:rsid w:val="000F5716"/>
    <w:rsid w:val="000F5FE8"/>
    <w:rsid w:val="0010113C"/>
    <w:rsid w:val="001033F6"/>
    <w:rsid w:val="0010517F"/>
    <w:rsid w:val="0010537A"/>
    <w:rsid w:val="00105609"/>
    <w:rsid w:val="001056AD"/>
    <w:rsid w:val="00105FD6"/>
    <w:rsid w:val="00106CB9"/>
    <w:rsid w:val="00107389"/>
    <w:rsid w:val="001100F5"/>
    <w:rsid w:val="00113BE2"/>
    <w:rsid w:val="00115468"/>
    <w:rsid w:val="00116F84"/>
    <w:rsid w:val="00121FBF"/>
    <w:rsid w:val="00123100"/>
    <w:rsid w:val="001243B8"/>
    <w:rsid w:val="001262CB"/>
    <w:rsid w:val="00126398"/>
    <w:rsid w:val="001267DA"/>
    <w:rsid w:val="00131119"/>
    <w:rsid w:val="00131FAD"/>
    <w:rsid w:val="0013202E"/>
    <w:rsid w:val="00134B9A"/>
    <w:rsid w:val="00134C64"/>
    <w:rsid w:val="00135FD3"/>
    <w:rsid w:val="001367A0"/>
    <w:rsid w:val="00137C07"/>
    <w:rsid w:val="0014018F"/>
    <w:rsid w:val="00142092"/>
    <w:rsid w:val="00144511"/>
    <w:rsid w:val="001452B2"/>
    <w:rsid w:val="00145691"/>
    <w:rsid w:val="00145802"/>
    <w:rsid w:val="0014759D"/>
    <w:rsid w:val="00147906"/>
    <w:rsid w:val="001509F1"/>
    <w:rsid w:val="001514DF"/>
    <w:rsid w:val="00152161"/>
    <w:rsid w:val="00152276"/>
    <w:rsid w:val="00153571"/>
    <w:rsid w:val="00155BB2"/>
    <w:rsid w:val="001563CF"/>
    <w:rsid w:val="00161760"/>
    <w:rsid w:val="001621CB"/>
    <w:rsid w:val="001622F5"/>
    <w:rsid w:val="00163AC4"/>
    <w:rsid w:val="00163B9C"/>
    <w:rsid w:val="0016515D"/>
    <w:rsid w:val="001673AA"/>
    <w:rsid w:val="00170528"/>
    <w:rsid w:val="00170A66"/>
    <w:rsid w:val="001719E2"/>
    <w:rsid w:val="00172B7E"/>
    <w:rsid w:val="001755A1"/>
    <w:rsid w:val="00175736"/>
    <w:rsid w:val="00180266"/>
    <w:rsid w:val="001803D2"/>
    <w:rsid w:val="001816C6"/>
    <w:rsid w:val="00183C22"/>
    <w:rsid w:val="00183F8E"/>
    <w:rsid w:val="00184C7B"/>
    <w:rsid w:val="001859D6"/>
    <w:rsid w:val="0019000A"/>
    <w:rsid w:val="001902AF"/>
    <w:rsid w:val="0019170F"/>
    <w:rsid w:val="00191813"/>
    <w:rsid w:val="00191C2D"/>
    <w:rsid w:val="001937AA"/>
    <w:rsid w:val="001942F6"/>
    <w:rsid w:val="00194348"/>
    <w:rsid w:val="00195D5A"/>
    <w:rsid w:val="00195D97"/>
    <w:rsid w:val="00196720"/>
    <w:rsid w:val="001968E1"/>
    <w:rsid w:val="00196A83"/>
    <w:rsid w:val="001972B6"/>
    <w:rsid w:val="001A0800"/>
    <w:rsid w:val="001A120B"/>
    <w:rsid w:val="001A2A05"/>
    <w:rsid w:val="001A663D"/>
    <w:rsid w:val="001A68D9"/>
    <w:rsid w:val="001A6C9B"/>
    <w:rsid w:val="001A7984"/>
    <w:rsid w:val="001B0069"/>
    <w:rsid w:val="001B06F7"/>
    <w:rsid w:val="001B1D11"/>
    <w:rsid w:val="001B219B"/>
    <w:rsid w:val="001B242E"/>
    <w:rsid w:val="001B26FB"/>
    <w:rsid w:val="001B289D"/>
    <w:rsid w:val="001B2907"/>
    <w:rsid w:val="001B3F96"/>
    <w:rsid w:val="001B4D77"/>
    <w:rsid w:val="001B52EB"/>
    <w:rsid w:val="001B62C9"/>
    <w:rsid w:val="001B7E02"/>
    <w:rsid w:val="001C0D5F"/>
    <w:rsid w:val="001C1E3E"/>
    <w:rsid w:val="001C31AA"/>
    <w:rsid w:val="001C3286"/>
    <w:rsid w:val="001C3A58"/>
    <w:rsid w:val="001C3E7D"/>
    <w:rsid w:val="001C434C"/>
    <w:rsid w:val="001C47D5"/>
    <w:rsid w:val="001C50D2"/>
    <w:rsid w:val="001C67E5"/>
    <w:rsid w:val="001C72CA"/>
    <w:rsid w:val="001C7A52"/>
    <w:rsid w:val="001D018D"/>
    <w:rsid w:val="001D0660"/>
    <w:rsid w:val="001D0D4B"/>
    <w:rsid w:val="001D1A38"/>
    <w:rsid w:val="001D4831"/>
    <w:rsid w:val="001D661C"/>
    <w:rsid w:val="001E2378"/>
    <w:rsid w:val="001E257B"/>
    <w:rsid w:val="001E2F48"/>
    <w:rsid w:val="001E3F4A"/>
    <w:rsid w:val="001E42EA"/>
    <w:rsid w:val="001E4C53"/>
    <w:rsid w:val="001E5333"/>
    <w:rsid w:val="001E5567"/>
    <w:rsid w:val="001E595E"/>
    <w:rsid w:val="001E70DD"/>
    <w:rsid w:val="001E71D2"/>
    <w:rsid w:val="001F07B1"/>
    <w:rsid w:val="001F14C4"/>
    <w:rsid w:val="001F1BB7"/>
    <w:rsid w:val="001F2ABB"/>
    <w:rsid w:val="001F432F"/>
    <w:rsid w:val="001F461C"/>
    <w:rsid w:val="001F5329"/>
    <w:rsid w:val="001F5848"/>
    <w:rsid w:val="001F6038"/>
    <w:rsid w:val="001F6B23"/>
    <w:rsid w:val="001F7966"/>
    <w:rsid w:val="00203C5C"/>
    <w:rsid w:val="00203CF9"/>
    <w:rsid w:val="00204706"/>
    <w:rsid w:val="00204871"/>
    <w:rsid w:val="00205B15"/>
    <w:rsid w:val="00206847"/>
    <w:rsid w:val="00206EC6"/>
    <w:rsid w:val="002078D8"/>
    <w:rsid w:val="0021045C"/>
    <w:rsid w:val="00210F10"/>
    <w:rsid w:val="00212726"/>
    <w:rsid w:val="00212DD8"/>
    <w:rsid w:val="002134F5"/>
    <w:rsid w:val="00215A17"/>
    <w:rsid w:val="00216543"/>
    <w:rsid w:val="0021661B"/>
    <w:rsid w:val="002173C8"/>
    <w:rsid w:val="0022015F"/>
    <w:rsid w:val="002211FF"/>
    <w:rsid w:val="00221C37"/>
    <w:rsid w:val="00223564"/>
    <w:rsid w:val="00224580"/>
    <w:rsid w:val="00224C1E"/>
    <w:rsid w:val="00224FCD"/>
    <w:rsid w:val="00225DFB"/>
    <w:rsid w:val="00226F30"/>
    <w:rsid w:val="00227AC5"/>
    <w:rsid w:val="00227CF9"/>
    <w:rsid w:val="00231756"/>
    <w:rsid w:val="00231B9D"/>
    <w:rsid w:val="002333D7"/>
    <w:rsid w:val="00233EEC"/>
    <w:rsid w:val="00236CDC"/>
    <w:rsid w:val="0024076F"/>
    <w:rsid w:val="002409EA"/>
    <w:rsid w:val="00240A0F"/>
    <w:rsid w:val="00240EE9"/>
    <w:rsid w:val="00243E75"/>
    <w:rsid w:val="00244605"/>
    <w:rsid w:val="00244E8C"/>
    <w:rsid w:val="00245D82"/>
    <w:rsid w:val="002501F5"/>
    <w:rsid w:val="00250402"/>
    <w:rsid w:val="00250A31"/>
    <w:rsid w:val="00253032"/>
    <w:rsid w:val="00253A86"/>
    <w:rsid w:val="00253C70"/>
    <w:rsid w:val="00253E47"/>
    <w:rsid w:val="00254AE3"/>
    <w:rsid w:val="0025514B"/>
    <w:rsid w:val="002556F4"/>
    <w:rsid w:val="00256859"/>
    <w:rsid w:val="00256F55"/>
    <w:rsid w:val="00261403"/>
    <w:rsid w:val="002622D1"/>
    <w:rsid w:val="00263172"/>
    <w:rsid w:val="00263246"/>
    <w:rsid w:val="00263487"/>
    <w:rsid w:val="00263618"/>
    <w:rsid w:val="00263B14"/>
    <w:rsid w:val="0026439F"/>
    <w:rsid w:val="00264854"/>
    <w:rsid w:val="00271701"/>
    <w:rsid w:val="00274714"/>
    <w:rsid w:val="00275E42"/>
    <w:rsid w:val="002761CB"/>
    <w:rsid w:val="00276883"/>
    <w:rsid w:val="00277788"/>
    <w:rsid w:val="00277B62"/>
    <w:rsid w:val="00277C76"/>
    <w:rsid w:val="00277DE4"/>
    <w:rsid w:val="00280A1C"/>
    <w:rsid w:val="00280C3D"/>
    <w:rsid w:val="0028297E"/>
    <w:rsid w:val="00282EBC"/>
    <w:rsid w:val="00284FE9"/>
    <w:rsid w:val="0028504D"/>
    <w:rsid w:val="002862BC"/>
    <w:rsid w:val="002901F0"/>
    <w:rsid w:val="00293EAC"/>
    <w:rsid w:val="00294B94"/>
    <w:rsid w:val="002A1756"/>
    <w:rsid w:val="002A2FBD"/>
    <w:rsid w:val="002A3223"/>
    <w:rsid w:val="002A641C"/>
    <w:rsid w:val="002A7A30"/>
    <w:rsid w:val="002B0715"/>
    <w:rsid w:val="002B2542"/>
    <w:rsid w:val="002B32F0"/>
    <w:rsid w:val="002B3686"/>
    <w:rsid w:val="002B4922"/>
    <w:rsid w:val="002B4E27"/>
    <w:rsid w:val="002B5B08"/>
    <w:rsid w:val="002B7580"/>
    <w:rsid w:val="002B7800"/>
    <w:rsid w:val="002C2718"/>
    <w:rsid w:val="002C432A"/>
    <w:rsid w:val="002C47B9"/>
    <w:rsid w:val="002C64F3"/>
    <w:rsid w:val="002C7D84"/>
    <w:rsid w:val="002D21AD"/>
    <w:rsid w:val="002D2D1A"/>
    <w:rsid w:val="002D4356"/>
    <w:rsid w:val="002D7094"/>
    <w:rsid w:val="002D7371"/>
    <w:rsid w:val="002E03F3"/>
    <w:rsid w:val="002E1B02"/>
    <w:rsid w:val="002E2D69"/>
    <w:rsid w:val="002E4683"/>
    <w:rsid w:val="002E5CEF"/>
    <w:rsid w:val="002E79C3"/>
    <w:rsid w:val="002F182F"/>
    <w:rsid w:val="002F1A66"/>
    <w:rsid w:val="002F1D3D"/>
    <w:rsid w:val="002F24F9"/>
    <w:rsid w:val="002F4BA9"/>
    <w:rsid w:val="002F6F4A"/>
    <w:rsid w:val="003026E4"/>
    <w:rsid w:val="003029E3"/>
    <w:rsid w:val="00302DB4"/>
    <w:rsid w:val="00303BBB"/>
    <w:rsid w:val="003051CB"/>
    <w:rsid w:val="00306265"/>
    <w:rsid w:val="00307C08"/>
    <w:rsid w:val="00310513"/>
    <w:rsid w:val="00310EB5"/>
    <w:rsid w:val="00311740"/>
    <w:rsid w:val="00311B44"/>
    <w:rsid w:val="00312104"/>
    <w:rsid w:val="003130C5"/>
    <w:rsid w:val="00313CC9"/>
    <w:rsid w:val="003142B0"/>
    <w:rsid w:val="003152CB"/>
    <w:rsid w:val="00315773"/>
    <w:rsid w:val="00316D31"/>
    <w:rsid w:val="00320132"/>
    <w:rsid w:val="00321EFB"/>
    <w:rsid w:val="00322951"/>
    <w:rsid w:val="003242CA"/>
    <w:rsid w:val="003274B4"/>
    <w:rsid w:val="003278A3"/>
    <w:rsid w:val="00327F32"/>
    <w:rsid w:val="0033283C"/>
    <w:rsid w:val="003334C6"/>
    <w:rsid w:val="00334E53"/>
    <w:rsid w:val="00334FD6"/>
    <w:rsid w:val="00336BA6"/>
    <w:rsid w:val="003404C2"/>
    <w:rsid w:val="00341128"/>
    <w:rsid w:val="0034184C"/>
    <w:rsid w:val="00341F8A"/>
    <w:rsid w:val="00343949"/>
    <w:rsid w:val="00343FF0"/>
    <w:rsid w:val="00344D19"/>
    <w:rsid w:val="00345B9A"/>
    <w:rsid w:val="003460C8"/>
    <w:rsid w:val="0034735F"/>
    <w:rsid w:val="00350BC1"/>
    <w:rsid w:val="0035102C"/>
    <w:rsid w:val="003517D8"/>
    <w:rsid w:val="003530E8"/>
    <w:rsid w:val="00353820"/>
    <w:rsid w:val="00354F10"/>
    <w:rsid w:val="0035549E"/>
    <w:rsid w:val="003555D4"/>
    <w:rsid w:val="003557BA"/>
    <w:rsid w:val="00355BBB"/>
    <w:rsid w:val="00356DE2"/>
    <w:rsid w:val="00362100"/>
    <w:rsid w:val="00362C59"/>
    <w:rsid w:val="003633AE"/>
    <w:rsid w:val="003640E5"/>
    <w:rsid w:val="003648DF"/>
    <w:rsid w:val="00366B1E"/>
    <w:rsid w:val="00366EEA"/>
    <w:rsid w:val="00370D9B"/>
    <w:rsid w:val="00373744"/>
    <w:rsid w:val="00377511"/>
    <w:rsid w:val="00381696"/>
    <w:rsid w:val="00381829"/>
    <w:rsid w:val="003818D4"/>
    <w:rsid w:val="00382888"/>
    <w:rsid w:val="00383C2D"/>
    <w:rsid w:val="0038685F"/>
    <w:rsid w:val="003869EF"/>
    <w:rsid w:val="00386E4F"/>
    <w:rsid w:val="00387517"/>
    <w:rsid w:val="00387FAC"/>
    <w:rsid w:val="00390544"/>
    <w:rsid w:val="00391027"/>
    <w:rsid w:val="00395E84"/>
    <w:rsid w:val="003A0144"/>
    <w:rsid w:val="003A0546"/>
    <w:rsid w:val="003A13DB"/>
    <w:rsid w:val="003A2E2B"/>
    <w:rsid w:val="003A2E32"/>
    <w:rsid w:val="003A369C"/>
    <w:rsid w:val="003A3B01"/>
    <w:rsid w:val="003A464C"/>
    <w:rsid w:val="003A5E85"/>
    <w:rsid w:val="003A6330"/>
    <w:rsid w:val="003A6FA3"/>
    <w:rsid w:val="003A7B49"/>
    <w:rsid w:val="003A7D8D"/>
    <w:rsid w:val="003B271C"/>
    <w:rsid w:val="003B2D84"/>
    <w:rsid w:val="003B3A76"/>
    <w:rsid w:val="003B57FB"/>
    <w:rsid w:val="003B624B"/>
    <w:rsid w:val="003B708A"/>
    <w:rsid w:val="003C0350"/>
    <w:rsid w:val="003C0E29"/>
    <w:rsid w:val="003C12D7"/>
    <w:rsid w:val="003C164F"/>
    <w:rsid w:val="003C1B52"/>
    <w:rsid w:val="003C1C2D"/>
    <w:rsid w:val="003C4A4B"/>
    <w:rsid w:val="003C50CA"/>
    <w:rsid w:val="003C5A33"/>
    <w:rsid w:val="003C5ECD"/>
    <w:rsid w:val="003C64F2"/>
    <w:rsid w:val="003C6856"/>
    <w:rsid w:val="003C685E"/>
    <w:rsid w:val="003C6F0D"/>
    <w:rsid w:val="003C7A89"/>
    <w:rsid w:val="003D1376"/>
    <w:rsid w:val="003D21A2"/>
    <w:rsid w:val="003D3919"/>
    <w:rsid w:val="003D41A7"/>
    <w:rsid w:val="003D4A1C"/>
    <w:rsid w:val="003E0830"/>
    <w:rsid w:val="003E4B84"/>
    <w:rsid w:val="003E4D24"/>
    <w:rsid w:val="003E532C"/>
    <w:rsid w:val="003E55A9"/>
    <w:rsid w:val="003E5B33"/>
    <w:rsid w:val="003E6C49"/>
    <w:rsid w:val="003E6FCC"/>
    <w:rsid w:val="003E777F"/>
    <w:rsid w:val="003F207C"/>
    <w:rsid w:val="003F24C4"/>
    <w:rsid w:val="003F52B5"/>
    <w:rsid w:val="003F5CA2"/>
    <w:rsid w:val="003F6BC8"/>
    <w:rsid w:val="003F75AC"/>
    <w:rsid w:val="004015D6"/>
    <w:rsid w:val="00401C8D"/>
    <w:rsid w:val="00404E0E"/>
    <w:rsid w:val="00406B29"/>
    <w:rsid w:val="00407179"/>
    <w:rsid w:val="00410F72"/>
    <w:rsid w:val="004115B4"/>
    <w:rsid w:val="004120A9"/>
    <w:rsid w:val="00412215"/>
    <w:rsid w:val="00412D69"/>
    <w:rsid w:val="004131D1"/>
    <w:rsid w:val="00414872"/>
    <w:rsid w:val="00415AA6"/>
    <w:rsid w:val="00416970"/>
    <w:rsid w:val="0041758B"/>
    <w:rsid w:val="00420D12"/>
    <w:rsid w:val="0042157A"/>
    <w:rsid w:val="00423108"/>
    <w:rsid w:val="004231A9"/>
    <w:rsid w:val="00423881"/>
    <w:rsid w:val="00424350"/>
    <w:rsid w:val="00424618"/>
    <w:rsid w:val="00425CDB"/>
    <w:rsid w:val="0043054E"/>
    <w:rsid w:val="00431013"/>
    <w:rsid w:val="00431AAB"/>
    <w:rsid w:val="004331D5"/>
    <w:rsid w:val="00434268"/>
    <w:rsid w:val="00440AA0"/>
    <w:rsid w:val="00440E62"/>
    <w:rsid w:val="00440EDD"/>
    <w:rsid w:val="00441328"/>
    <w:rsid w:val="0044154D"/>
    <w:rsid w:val="00441FA4"/>
    <w:rsid w:val="00443D37"/>
    <w:rsid w:val="00444639"/>
    <w:rsid w:val="004446F2"/>
    <w:rsid w:val="00446140"/>
    <w:rsid w:val="00447313"/>
    <w:rsid w:val="0045032A"/>
    <w:rsid w:val="004505C6"/>
    <w:rsid w:val="00450E3F"/>
    <w:rsid w:val="00451CDE"/>
    <w:rsid w:val="00453D7C"/>
    <w:rsid w:val="0045502B"/>
    <w:rsid w:val="00455570"/>
    <w:rsid w:val="004557CC"/>
    <w:rsid w:val="00456AD6"/>
    <w:rsid w:val="004611F1"/>
    <w:rsid w:val="00463AC3"/>
    <w:rsid w:val="00463B66"/>
    <w:rsid w:val="00463E71"/>
    <w:rsid w:val="0046437A"/>
    <w:rsid w:val="00466F59"/>
    <w:rsid w:val="004710F5"/>
    <w:rsid w:val="00472623"/>
    <w:rsid w:val="004734E4"/>
    <w:rsid w:val="0047463F"/>
    <w:rsid w:val="00477D13"/>
    <w:rsid w:val="004806CC"/>
    <w:rsid w:val="00480F33"/>
    <w:rsid w:val="00481833"/>
    <w:rsid w:val="00481D06"/>
    <w:rsid w:val="00482D1C"/>
    <w:rsid w:val="00483213"/>
    <w:rsid w:val="004848F8"/>
    <w:rsid w:val="0048577A"/>
    <w:rsid w:val="004860DD"/>
    <w:rsid w:val="00486BD1"/>
    <w:rsid w:val="00486EC3"/>
    <w:rsid w:val="00492A22"/>
    <w:rsid w:val="004931A2"/>
    <w:rsid w:val="004953AD"/>
    <w:rsid w:val="0049648A"/>
    <w:rsid w:val="004A1BE9"/>
    <w:rsid w:val="004A1C5D"/>
    <w:rsid w:val="004A39C4"/>
    <w:rsid w:val="004A3E51"/>
    <w:rsid w:val="004A3EED"/>
    <w:rsid w:val="004B0076"/>
    <w:rsid w:val="004B00C7"/>
    <w:rsid w:val="004B38DE"/>
    <w:rsid w:val="004B56E2"/>
    <w:rsid w:val="004B70F2"/>
    <w:rsid w:val="004C10E9"/>
    <w:rsid w:val="004C412D"/>
    <w:rsid w:val="004C4F53"/>
    <w:rsid w:val="004C4F61"/>
    <w:rsid w:val="004C51FA"/>
    <w:rsid w:val="004D0072"/>
    <w:rsid w:val="004D28B7"/>
    <w:rsid w:val="004D3764"/>
    <w:rsid w:val="004D45CC"/>
    <w:rsid w:val="004D49F2"/>
    <w:rsid w:val="004D62A0"/>
    <w:rsid w:val="004D7EFD"/>
    <w:rsid w:val="004E0B47"/>
    <w:rsid w:val="004E0F07"/>
    <w:rsid w:val="004E1B8D"/>
    <w:rsid w:val="004E1C34"/>
    <w:rsid w:val="004E3340"/>
    <w:rsid w:val="004E3D53"/>
    <w:rsid w:val="004E670B"/>
    <w:rsid w:val="004E6BB2"/>
    <w:rsid w:val="004F2E1C"/>
    <w:rsid w:val="004F7229"/>
    <w:rsid w:val="005003A2"/>
    <w:rsid w:val="00503017"/>
    <w:rsid w:val="00503381"/>
    <w:rsid w:val="00504F57"/>
    <w:rsid w:val="005069B9"/>
    <w:rsid w:val="005103F3"/>
    <w:rsid w:val="00511377"/>
    <w:rsid w:val="005122B7"/>
    <w:rsid w:val="0051535B"/>
    <w:rsid w:val="00517127"/>
    <w:rsid w:val="0052174C"/>
    <w:rsid w:val="00521DE2"/>
    <w:rsid w:val="00524C66"/>
    <w:rsid w:val="0052605E"/>
    <w:rsid w:val="00526511"/>
    <w:rsid w:val="00530097"/>
    <w:rsid w:val="00531032"/>
    <w:rsid w:val="00531167"/>
    <w:rsid w:val="005311F9"/>
    <w:rsid w:val="0053245E"/>
    <w:rsid w:val="005325A3"/>
    <w:rsid w:val="00534379"/>
    <w:rsid w:val="00534F5C"/>
    <w:rsid w:val="0053602E"/>
    <w:rsid w:val="00541F60"/>
    <w:rsid w:val="00543AED"/>
    <w:rsid w:val="005445DD"/>
    <w:rsid w:val="005457F1"/>
    <w:rsid w:val="00545CFC"/>
    <w:rsid w:val="00550493"/>
    <w:rsid w:val="00550648"/>
    <w:rsid w:val="00550D73"/>
    <w:rsid w:val="00551F3B"/>
    <w:rsid w:val="00552DFE"/>
    <w:rsid w:val="00553A51"/>
    <w:rsid w:val="0055485C"/>
    <w:rsid w:val="00555E67"/>
    <w:rsid w:val="00556DFF"/>
    <w:rsid w:val="00556E25"/>
    <w:rsid w:val="00561277"/>
    <w:rsid w:val="005613B2"/>
    <w:rsid w:val="00565588"/>
    <w:rsid w:val="00566C50"/>
    <w:rsid w:val="005709CA"/>
    <w:rsid w:val="005726C2"/>
    <w:rsid w:val="00573137"/>
    <w:rsid w:val="00573DA8"/>
    <w:rsid w:val="00574131"/>
    <w:rsid w:val="00574510"/>
    <w:rsid w:val="00574D0B"/>
    <w:rsid w:val="00574FA1"/>
    <w:rsid w:val="00576197"/>
    <w:rsid w:val="0057753E"/>
    <w:rsid w:val="00580D1E"/>
    <w:rsid w:val="00581B2F"/>
    <w:rsid w:val="00581B6C"/>
    <w:rsid w:val="005858DA"/>
    <w:rsid w:val="00586DCB"/>
    <w:rsid w:val="005877A6"/>
    <w:rsid w:val="00587FB6"/>
    <w:rsid w:val="00591618"/>
    <w:rsid w:val="00594B25"/>
    <w:rsid w:val="00594B57"/>
    <w:rsid w:val="00594B6E"/>
    <w:rsid w:val="0059517E"/>
    <w:rsid w:val="00596A5C"/>
    <w:rsid w:val="005A1925"/>
    <w:rsid w:val="005A4576"/>
    <w:rsid w:val="005A6326"/>
    <w:rsid w:val="005A64E5"/>
    <w:rsid w:val="005A70A4"/>
    <w:rsid w:val="005B0311"/>
    <w:rsid w:val="005B31B9"/>
    <w:rsid w:val="005B323C"/>
    <w:rsid w:val="005B481A"/>
    <w:rsid w:val="005B4DBF"/>
    <w:rsid w:val="005B5013"/>
    <w:rsid w:val="005B5169"/>
    <w:rsid w:val="005B5E72"/>
    <w:rsid w:val="005B6EC2"/>
    <w:rsid w:val="005B7DF5"/>
    <w:rsid w:val="005C013D"/>
    <w:rsid w:val="005C0DA1"/>
    <w:rsid w:val="005C1589"/>
    <w:rsid w:val="005C2F51"/>
    <w:rsid w:val="005C3731"/>
    <w:rsid w:val="005C3924"/>
    <w:rsid w:val="005C61A7"/>
    <w:rsid w:val="005C6D8C"/>
    <w:rsid w:val="005C7C58"/>
    <w:rsid w:val="005D0F7B"/>
    <w:rsid w:val="005D18F1"/>
    <w:rsid w:val="005D192B"/>
    <w:rsid w:val="005D2141"/>
    <w:rsid w:val="005D302E"/>
    <w:rsid w:val="005D50A9"/>
    <w:rsid w:val="005D59F8"/>
    <w:rsid w:val="005E02BA"/>
    <w:rsid w:val="005E3007"/>
    <w:rsid w:val="005E3BB8"/>
    <w:rsid w:val="005E56F0"/>
    <w:rsid w:val="005E7260"/>
    <w:rsid w:val="005F21A0"/>
    <w:rsid w:val="005F24CC"/>
    <w:rsid w:val="005F2EF2"/>
    <w:rsid w:val="005F615B"/>
    <w:rsid w:val="005F67DC"/>
    <w:rsid w:val="00600B39"/>
    <w:rsid w:val="00601ECD"/>
    <w:rsid w:val="00601FBD"/>
    <w:rsid w:val="00603B65"/>
    <w:rsid w:val="00605338"/>
    <w:rsid w:val="006070EE"/>
    <w:rsid w:val="006079C7"/>
    <w:rsid w:val="00611145"/>
    <w:rsid w:val="00613F7A"/>
    <w:rsid w:val="00614F0A"/>
    <w:rsid w:val="0061557E"/>
    <w:rsid w:val="0061761B"/>
    <w:rsid w:val="006177CC"/>
    <w:rsid w:val="00617CE7"/>
    <w:rsid w:val="00620B0F"/>
    <w:rsid w:val="006226BC"/>
    <w:rsid w:val="00624293"/>
    <w:rsid w:val="006257DE"/>
    <w:rsid w:val="00626AAB"/>
    <w:rsid w:val="006270AA"/>
    <w:rsid w:val="00627206"/>
    <w:rsid w:val="006314E5"/>
    <w:rsid w:val="00632C79"/>
    <w:rsid w:val="0063356A"/>
    <w:rsid w:val="00633E9A"/>
    <w:rsid w:val="0063632A"/>
    <w:rsid w:val="00641498"/>
    <w:rsid w:val="006415A4"/>
    <w:rsid w:val="006426B6"/>
    <w:rsid w:val="00642720"/>
    <w:rsid w:val="00642D71"/>
    <w:rsid w:val="00643390"/>
    <w:rsid w:val="00643C55"/>
    <w:rsid w:val="00646DE6"/>
    <w:rsid w:val="00650BC5"/>
    <w:rsid w:val="00650DBC"/>
    <w:rsid w:val="006528EF"/>
    <w:rsid w:val="006537E6"/>
    <w:rsid w:val="00655035"/>
    <w:rsid w:val="00655ED8"/>
    <w:rsid w:val="006564AB"/>
    <w:rsid w:val="00657638"/>
    <w:rsid w:val="006606A2"/>
    <w:rsid w:val="00660D47"/>
    <w:rsid w:val="0066250D"/>
    <w:rsid w:val="00662936"/>
    <w:rsid w:val="0067025D"/>
    <w:rsid w:val="00670523"/>
    <w:rsid w:val="006705B2"/>
    <w:rsid w:val="006757E3"/>
    <w:rsid w:val="00676490"/>
    <w:rsid w:val="00676AA8"/>
    <w:rsid w:val="00676DC2"/>
    <w:rsid w:val="00676F2C"/>
    <w:rsid w:val="00680688"/>
    <w:rsid w:val="00680E2D"/>
    <w:rsid w:val="006817B4"/>
    <w:rsid w:val="00681D48"/>
    <w:rsid w:val="00683405"/>
    <w:rsid w:val="00686F27"/>
    <w:rsid w:val="00690E67"/>
    <w:rsid w:val="0069378E"/>
    <w:rsid w:val="0069487C"/>
    <w:rsid w:val="00695C5C"/>
    <w:rsid w:val="00696120"/>
    <w:rsid w:val="006961BF"/>
    <w:rsid w:val="00697076"/>
    <w:rsid w:val="00697105"/>
    <w:rsid w:val="00697F02"/>
    <w:rsid w:val="006A095B"/>
    <w:rsid w:val="006A3C29"/>
    <w:rsid w:val="006A4A16"/>
    <w:rsid w:val="006A62EF"/>
    <w:rsid w:val="006A774F"/>
    <w:rsid w:val="006A7A59"/>
    <w:rsid w:val="006B027E"/>
    <w:rsid w:val="006B1678"/>
    <w:rsid w:val="006B2403"/>
    <w:rsid w:val="006B3B2F"/>
    <w:rsid w:val="006B5A45"/>
    <w:rsid w:val="006B5C72"/>
    <w:rsid w:val="006B5E88"/>
    <w:rsid w:val="006B7F56"/>
    <w:rsid w:val="006C110D"/>
    <w:rsid w:val="006C16BF"/>
    <w:rsid w:val="006C1B40"/>
    <w:rsid w:val="006C20C2"/>
    <w:rsid w:val="006C2E2F"/>
    <w:rsid w:val="006C2E66"/>
    <w:rsid w:val="006C31F6"/>
    <w:rsid w:val="006C3531"/>
    <w:rsid w:val="006C36A7"/>
    <w:rsid w:val="006C4600"/>
    <w:rsid w:val="006C4F78"/>
    <w:rsid w:val="006C59B1"/>
    <w:rsid w:val="006C7498"/>
    <w:rsid w:val="006C778D"/>
    <w:rsid w:val="006C7B5D"/>
    <w:rsid w:val="006D1B99"/>
    <w:rsid w:val="006D3987"/>
    <w:rsid w:val="006D5C88"/>
    <w:rsid w:val="006D6F6D"/>
    <w:rsid w:val="006D70F0"/>
    <w:rsid w:val="006D7126"/>
    <w:rsid w:val="006D7360"/>
    <w:rsid w:val="006E033C"/>
    <w:rsid w:val="006E2C99"/>
    <w:rsid w:val="006E35F2"/>
    <w:rsid w:val="006E5019"/>
    <w:rsid w:val="006E748A"/>
    <w:rsid w:val="006F22E7"/>
    <w:rsid w:val="006F3257"/>
    <w:rsid w:val="006F39E3"/>
    <w:rsid w:val="006F6DB1"/>
    <w:rsid w:val="007006E9"/>
    <w:rsid w:val="00700AF1"/>
    <w:rsid w:val="007010E0"/>
    <w:rsid w:val="007031EF"/>
    <w:rsid w:val="007050D3"/>
    <w:rsid w:val="00706134"/>
    <w:rsid w:val="007076D4"/>
    <w:rsid w:val="00707840"/>
    <w:rsid w:val="007139AA"/>
    <w:rsid w:val="00713ECF"/>
    <w:rsid w:val="00714BEC"/>
    <w:rsid w:val="00714CC8"/>
    <w:rsid w:val="00716E8A"/>
    <w:rsid w:val="0072092A"/>
    <w:rsid w:val="00724018"/>
    <w:rsid w:val="0072545C"/>
    <w:rsid w:val="00726BFD"/>
    <w:rsid w:val="00726E14"/>
    <w:rsid w:val="00726EC2"/>
    <w:rsid w:val="00726F5F"/>
    <w:rsid w:val="00731C86"/>
    <w:rsid w:val="00731FED"/>
    <w:rsid w:val="00733B42"/>
    <w:rsid w:val="00733DFB"/>
    <w:rsid w:val="00734561"/>
    <w:rsid w:val="00734BAD"/>
    <w:rsid w:val="00735FDA"/>
    <w:rsid w:val="007362E7"/>
    <w:rsid w:val="0073674E"/>
    <w:rsid w:val="00737342"/>
    <w:rsid w:val="0073796C"/>
    <w:rsid w:val="0074005A"/>
    <w:rsid w:val="00740498"/>
    <w:rsid w:val="00740E07"/>
    <w:rsid w:val="00740F36"/>
    <w:rsid w:val="0074127C"/>
    <w:rsid w:val="00741DD2"/>
    <w:rsid w:val="0074203F"/>
    <w:rsid w:val="007479FB"/>
    <w:rsid w:val="00747AC6"/>
    <w:rsid w:val="00751ABD"/>
    <w:rsid w:val="00751AC3"/>
    <w:rsid w:val="00751CA3"/>
    <w:rsid w:val="0075306D"/>
    <w:rsid w:val="007532B7"/>
    <w:rsid w:val="00760335"/>
    <w:rsid w:val="007603AD"/>
    <w:rsid w:val="00761989"/>
    <w:rsid w:val="00762B55"/>
    <w:rsid w:val="00763DAC"/>
    <w:rsid w:val="00763DBA"/>
    <w:rsid w:val="00764E00"/>
    <w:rsid w:val="00766278"/>
    <w:rsid w:val="0077115B"/>
    <w:rsid w:val="007724CF"/>
    <w:rsid w:val="0077361A"/>
    <w:rsid w:val="00773F03"/>
    <w:rsid w:val="00777CFC"/>
    <w:rsid w:val="007830BF"/>
    <w:rsid w:val="00783D2B"/>
    <w:rsid w:val="00784EBA"/>
    <w:rsid w:val="00784FDF"/>
    <w:rsid w:val="00785052"/>
    <w:rsid w:val="00787E58"/>
    <w:rsid w:val="00791DBD"/>
    <w:rsid w:val="00793FA9"/>
    <w:rsid w:val="007945AC"/>
    <w:rsid w:val="00794957"/>
    <w:rsid w:val="00794A29"/>
    <w:rsid w:val="007954A6"/>
    <w:rsid w:val="0079608F"/>
    <w:rsid w:val="00797456"/>
    <w:rsid w:val="00797B01"/>
    <w:rsid w:val="007A048A"/>
    <w:rsid w:val="007A0B7E"/>
    <w:rsid w:val="007A11BF"/>
    <w:rsid w:val="007A130B"/>
    <w:rsid w:val="007A3567"/>
    <w:rsid w:val="007A3794"/>
    <w:rsid w:val="007A6E78"/>
    <w:rsid w:val="007A734C"/>
    <w:rsid w:val="007B2145"/>
    <w:rsid w:val="007B46EF"/>
    <w:rsid w:val="007B4E29"/>
    <w:rsid w:val="007B6F70"/>
    <w:rsid w:val="007B716A"/>
    <w:rsid w:val="007B72E1"/>
    <w:rsid w:val="007B7EB4"/>
    <w:rsid w:val="007C0195"/>
    <w:rsid w:val="007C22B4"/>
    <w:rsid w:val="007C2773"/>
    <w:rsid w:val="007C3E7D"/>
    <w:rsid w:val="007C49AB"/>
    <w:rsid w:val="007C51FB"/>
    <w:rsid w:val="007C68F2"/>
    <w:rsid w:val="007D0B60"/>
    <w:rsid w:val="007D1778"/>
    <w:rsid w:val="007D1DA3"/>
    <w:rsid w:val="007D229B"/>
    <w:rsid w:val="007D718A"/>
    <w:rsid w:val="007E017D"/>
    <w:rsid w:val="007E0925"/>
    <w:rsid w:val="007E093B"/>
    <w:rsid w:val="007E1889"/>
    <w:rsid w:val="007E19B9"/>
    <w:rsid w:val="007E2058"/>
    <w:rsid w:val="007E236B"/>
    <w:rsid w:val="007E2B80"/>
    <w:rsid w:val="007E32E7"/>
    <w:rsid w:val="007E3E0C"/>
    <w:rsid w:val="007E424E"/>
    <w:rsid w:val="007E4AE5"/>
    <w:rsid w:val="007E4B59"/>
    <w:rsid w:val="007E5354"/>
    <w:rsid w:val="007E5B5B"/>
    <w:rsid w:val="007E7BF9"/>
    <w:rsid w:val="007F0A08"/>
    <w:rsid w:val="007F19C6"/>
    <w:rsid w:val="007F233A"/>
    <w:rsid w:val="007F243D"/>
    <w:rsid w:val="007F4A4D"/>
    <w:rsid w:val="0080097A"/>
    <w:rsid w:val="0080138D"/>
    <w:rsid w:val="00803C40"/>
    <w:rsid w:val="00804E51"/>
    <w:rsid w:val="00805428"/>
    <w:rsid w:val="0080671F"/>
    <w:rsid w:val="00807CC4"/>
    <w:rsid w:val="00810976"/>
    <w:rsid w:val="008120FB"/>
    <w:rsid w:val="0081383F"/>
    <w:rsid w:val="00813999"/>
    <w:rsid w:val="008155E8"/>
    <w:rsid w:val="0081588F"/>
    <w:rsid w:val="00816024"/>
    <w:rsid w:val="00820159"/>
    <w:rsid w:val="00821052"/>
    <w:rsid w:val="008216C6"/>
    <w:rsid w:val="00821FAA"/>
    <w:rsid w:val="0082317B"/>
    <w:rsid w:val="00823CF6"/>
    <w:rsid w:val="008253BA"/>
    <w:rsid w:val="00825D61"/>
    <w:rsid w:val="0082613D"/>
    <w:rsid w:val="00827351"/>
    <w:rsid w:val="00830017"/>
    <w:rsid w:val="00832633"/>
    <w:rsid w:val="00832D0F"/>
    <w:rsid w:val="00833DBC"/>
    <w:rsid w:val="0083472A"/>
    <w:rsid w:val="00835286"/>
    <w:rsid w:val="008353F6"/>
    <w:rsid w:val="00835CBD"/>
    <w:rsid w:val="00835F0C"/>
    <w:rsid w:val="0083678A"/>
    <w:rsid w:val="00836999"/>
    <w:rsid w:val="00836CC4"/>
    <w:rsid w:val="00840969"/>
    <w:rsid w:val="00840E91"/>
    <w:rsid w:val="0084326D"/>
    <w:rsid w:val="008463D9"/>
    <w:rsid w:val="00847C9A"/>
    <w:rsid w:val="00850936"/>
    <w:rsid w:val="00850E99"/>
    <w:rsid w:val="0085187A"/>
    <w:rsid w:val="00851C08"/>
    <w:rsid w:val="00852098"/>
    <w:rsid w:val="0085292A"/>
    <w:rsid w:val="00853895"/>
    <w:rsid w:val="00854D5B"/>
    <w:rsid w:val="0085553F"/>
    <w:rsid w:val="008555B0"/>
    <w:rsid w:val="00855BE4"/>
    <w:rsid w:val="00860224"/>
    <w:rsid w:val="0086029D"/>
    <w:rsid w:val="00860317"/>
    <w:rsid w:val="008610DE"/>
    <w:rsid w:val="00862267"/>
    <w:rsid w:val="008624EA"/>
    <w:rsid w:val="00864D5E"/>
    <w:rsid w:val="008663A0"/>
    <w:rsid w:val="00867300"/>
    <w:rsid w:val="00867618"/>
    <w:rsid w:val="00867821"/>
    <w:rsid w:val="00867A22"/>
    <w:rsid w:val="00867B0F"/>
    <w:rsid w:val="00867D1C"/>
    <w:rsid w:val="008719EB"/>
    <w:rsid w:val="0087366A"/>
    <w:rsid w:val="00874AD4"/>
    <w:rsid w:val="00874D84"/>
    <w:rsid w:val="00877932"/>
    <w:rsid w:val="00883384"/>
    <w:rsid w:val="008837DC"/>
    <w:rsid w:val="008851D7"/>
    <w:rsid w:val="0088529B"/>
    <w:rsid w:val="008853FF"/>
    <w:rsid w:val="008856DA"/>
    <w:rsid w:val="008858C1"/>
    <w:rsid w:val="00885A6D"/>
    <w:rsid w:val="00886252"/>
    <w:rsid w:val="00886800"/>
    <w:rsid w:val="008871ED"/>
    <w:rsid w:val="0088795D"/>
    <w:rsid w:val="00887D3B"/>
    <w:rsid w:val="0089042E"/>
    <w:rsid w:val="00892012"/>
    <w:rsid w:val="00892D60"/>
    <w:rsid w:val="00893E77"/>
    <w:rsid w:val="00893F2D"/>
    <w:rsid w:val="008964FB"/>
    <w:rsid w:val="00897B13"/>
    <w:rsid w:val="008A0A8B"/>
    <w:rsid w:val="008A2CF1"/>
    <w:rsid w:val="008A3661"/>
    <w:rsid w:val="008A522A"/>
    <w:rsid w:val="008A6A36"/>
    <w:rsid w:val="008B0454"/>
    <w:rsid w:val="008B34AC"/>
    <w:rsid w:val="008B559C"/>
    <w:rsid w:val="008B5E1B"/>
    <w:rsid w:val="008B6B0A"/>
    <w:rsid w:val="008B7096"/>
    <w:rsid w:val="008B7DBE"/>
    <w:rsid w:val="008C0100"/>
    <w:rsid w:val="008C0B54"/>
    <w:rsid w:val="008C0C3A"/>
    <w:rsid w:val="008C1468"/>
    <w:rsid w:val="008C238A"/>
    <w:rsid w:val="008C6722"/>
    <w:rsid w:val="008C74C9"/>
    <w:rsid w:val="008D00FE"/>
    <w:rsid w:val="008D047D"/>
    <w:rsid w:val="008D05EA"/>
    <w:rsid w:val="008D0975"/>
    <w:rsid w:val="008D100A"/>
    <w:rsid w:val="008D26B6"/>
    <w:rsid w:val="008D292E"/>
    <w:rsid w:val="008D2BAC"/>
    <w:rsid w:val="008D2DDA"/>
    <w:rsid w:val="008D2FA3"/>
    <w:rsid w:val="008D3B62"/>
    <w:rsid w:val="008D42B7"/>
    <w:rsid w:val="008D615E"/>
    <w:rsid w:val="008D62F2"/>
    <w:rsid w:val="008D77EC"/>
    <w:rsid w:val="008D77EE"/>
    <w:rsid w:val="008E0C09"/>
    <w:rsid w:val="008E145B"/>
    <w:rsid w:val="008E2DEA"/>
    <w:rsid w:val="008E31B3"/>
    <w:rsid w:val="008E3EAB"/>
    <w:rsid w:val="008E4830"/>
    <w:rsid w:val="008E5074"/>
    <w:rsid w:val="008E5681"/>
    <w:rsid w:val="008E7259"/>
    <w:rsid w:val="008F161B"/>
    <w:rsid w:val="008F1C41"/>
    <w:rsid w:val="008F1C6D"/>
    <w:rsid w:val="008F1DD3"/>
    <w:rsid w:val="008F2DE7"/>
    <w:rsid w:val="008F33ED"/>
    <w:rsid w:val="008F3BC3"/>
    <w:rsid w:val="008F55A8"/>
    <w:rsid w:val="008F7FCA"/>
    <w:rsid w:val="0090084B"/>
    <w:rsid w:val="00900B2C"/>
    <w:rsid w:val="009012AF"/>
    <w:rsid w:val="00901965"/>
    <w:rsid w:val="009022B8"/>
    <w:rsid w:val="00902B70"/>
    <w:rsid w:val="00902E1B"/>
    <w:rsid w:val="009034D5"/>
    <w:rsid w:val="009035EC"/>
    <w:rsid w:val="009039B6"/>
    <w:rsid w:val="00904CD4"/>
    <w:rsid w:val="009054E6"/>
    <w:rsid w:val="00905DF4"/>
    <w:rsid w:val="009066DC"/>
    <w:rsid w:val="009074FC"/>
    <w:rsid w:val="009109E4"/>
    <w:rsid w:val="00910B63"/>
    <w:rsid w:val="00911DC7"/>
    <w:rsid w:val="00912321"/>
    <w:rsid w:val="009129B3"/>
    <w:rsid w:val="009130DE"/>
    <w:rsid w:val="00913AC7"/>
    <w:rsid w:val="0091410D"/>
    <w:rsid w:val="00915D43"/>
    <w:rsid w:val="0091645E"/>
    <w:rsid w:val="009169C4"/>
    <w:rsid w:val="00917727"/>
    <w:rsid w:val="0092096F"/>
    <w:rsid w:val="00920F60"/>
    <w:rsid w:val="00923496"/>
    <w:rsid w:val="00924909"/>
    <w:rsid w:val="0092600E"/>
    <w:rsid w:val="0092734B"/>
    <w:rsid w:val="009273D3"/>
    <w:rsid w:val="0092794A"/>
    <w:rsid w:val="009340D7"/>
    <w:rsid w:val="009344ED"/>
    <w:rsid w:val="009374B4"/>
    <w:rsid w:val="00937F13"/>
    <w:rsid w:val="00941BF9"/>
    <w:rsid w:val="0094227A"/>
    <w:rsid w:val="0094230D"/>
    <w:rsid w:val="0094290F"/>
    <w:rsid w:val="009429F3"/>
    <w:rsid w:val="00942F72"/>
    <w:rsid w:val="0094454E"/>
    <w:rsid w:val="00944F6C"/>
    <w:rsid w:val="00945903"/>
    <w:rsid w:val="009469A5"/>
    <w:rsid w:val="00946B23"/>
    <w:rsid w:val="00950EBC"/>
    <w:rsid w:val="009518C0"/>
    <w:rsid w:val="00951F2A"/>
    <w:rsid w:val="0095256F"/>
    <w:rsid w:val="009527AD"/>
    <w:rsid w:val="00952CD5"/>
    <w:rsid w:val="00952DD1"/>
    <w:rsid w:val="00953E7D"/>
    <w:rsid w:val="00954AB0"/>
    <w:rsid w:val="00954E73"/>
    <w:rsid w:val="0095576A"/>
    <w:rsid w:val="00956A93"/>
    <w:rsid w:val="00956D4B"/>
    <w:rsid w:val="00956E09"/>
    <w:rsid w:val="009600D5"/>
    <w:rsid w:val="00963634"/>
    <w:rsid w:val="00963898"/>
    <w:rsid w:val="00963993"/>
    <w:rsid w:val="0096469F"/>
    <w:rsid w:val="00966C13"/>
    <w:rsid w:val="0096742C"/>
    <w:rsid w:val="009708E0"/>
    <w:rsid w:val="009709B1"/>
    <w:rsid w:val="00970FE9"/>
    <w:rsid w:val="009723A8"/>
    <w:rsid w:val="00973765"/>
    <w:rsid w:val="009761CB"/>
    <w:rsid w:val="00982A79"/>
    <w:rsid w:val="00983575"/>
    <w:rsid w:val="00984ECB"/>
    <w:rsid w:val="00987486"/>
    <w:rsid w:val="00987545"/>
    <w:rsid w:val="00990808"/>
    <w:rsid w:val="009942AA"/>
    <w:rsid w:val="0099452A"/>
    <w:rsid w:val="009946FE"/>
    <w:rsid w:val="009961A9"/>
    <w:rsid w:val="009A0F1B"/>
    <w:rsid w:val="009A1E5C"/>
    <w:rsid w:val="009A3BD5"/>
    <w:rsid w:val="009A509C"/>
    <w:rsid w:val="009A61D3"/>
    <w:rsid w:val="009A640E"/>
    <w:rsid w:val="009B0735"/>
    <w:rsid w:val="009B1CAC"/>
    <w:rsid w:val="009B3790"/>
    <w:rsid w:val="009B4102"/>
    <w:rsid w:val="009B48B3"/>
    <w:rsid w:val="009B5E04"/>
    <w:rsid w:val="009B7DBA"/>
    <w:rsid w:val="009C407B"/>
    <w:rsid w:val="009C41B4"/>
    <w:rsid w:val="009C57BB"/>
    <w:rsid w:val="009C5B46"/>
    <w:rsid w:val="009C5E2B"/>
    <w:rsid w:val="009C6777"/>
    <w:rsid w:val="009C7A7E"/>
    <w:rsid w:val="009C7ACF"/>
    <w:rsid w:val="009D011B"/>
    <w:rsid w:val="009D15C0"/>
    <w:rsid w:val="009D1DC4"/>
    <w:rsid w:val="009D2949"/>
    <w:rsid w:val="009D361D"/>
    <w:rsid w:val="009D6669"/>
    <w:rsid w:val="009D6F00"/>
    <w:rsid w:val="009D7900"/>
    <w:rsid w:val="009E1496"/>
    <w:rsid w:val="009E1923"/>
    <w:rsid w:val="009E23CF"/>
    <w:rsid w:val="009E5C6B"/>
    <w:rsid w:val="009E5CED"/>
    <w:rsid w:val="009E7000"/>
    <w:rsid w:val="009F12FE"/>
    <w:rsid w:val="009F18DF"/>
    <w:rsid w:val="009F2102"/>
    <w:rsid w:val="009F32B8"/>
    <w:rsid w:val="009F3917"/>
    <w:rsid w:val="009F427A"/>
    <w:rsid w:val="009F4DA2"/>
    <w:rsid w:val="00A01B41"/>
    <w:rsid w:val="00A027CB"/>
    <w:rsid w:val="00A03310"/>
    <w:rsid w:val="00A04DF9"/>
    <w:rsid w:val="00A060ED"/>
    <w:rsid w:val="00A064EA"/>
    <w:rsid w:val="00A10476"/>
    <w:rsid w:val="00A12848"/>
    <w:rsid w:val="00A12CCC"/>
    <w:rsid w:val="00A13908"/>
    <w:rsid w:val="00A1513B"/>
    <w:rsid w:val="00A15E33"/>
    <w:rsid w:val="00A1618C"/>
    <w:rsid w:val="00A16B62"/>
    <w:rsid w:val="00A17C8C"/>
    <w:rsid w:val="00A17FA7"/>
    <w:rsid w:val="00A21E91"/>
    <w:rsid w:val="00A24BE9"/>
    <w:rsid w:val="00A25D9B"/>
    <w:rsid w:val="00A27132"/>
    <w:rsid w:val="00A2769A"/>
    <w:rsid w:val="00A27929"/>
    <w:rsid w:val="00A27EFC"/>
    <w:rsid w:val="00A3220D"/>
    <w:rsid w:val="00A33C31"/>
    <w:rsid w:val="00A34915"/>
    <w:rsid w:val="00A35AC0"/>
    <w:rsid w:val="00A35FC9"/>
    <w:rsid w:val="00A41E35"/>
    <w:rsid w:val="00A422F0"/>
    <w:rsid w:val="00A426FB"/>
    <w:rsid w:val="00A44EAC"/>
    <w:rsid w:val="00A502A6"/>
    <w:rsid w:val="00A50582"/>
    <w:rsid w:val="00A50DA3"/>
    <w:rsid w:val="00A511AB"/>
    <w:rsid w:val="00A51200"/>
    <w:rsid w:val="00A5143F"/>
    <w:rsid w:val="00A527D9"/>
    <w:rsid w:val="00A54B0A"/>
    <w:rsid w:val="00A54C18"/>
    <w:rsid w:val="00A54F18"/>
    <w:rsid w:val="00A5509E"/>
    <w:rsid w:val="00A5583D"/>
    <w:rsid w:val="00A563C9"/>
    <w:rsid w:val="00A56586"/>
    <w:rsid w:val="00A56AB0"/>
    <w:rsid w:val="00A57152"/>
    <w:rsid w:val="00A578CA"/>
    <w:rsid w:val="00A57F86"/>
    <w:rsid w:val="00A61106"/>
    <w:rsid w:val="00A6194F"/>
    <w:rsid w:val="00A62195"/>
    <w:rsid w:val="00A63334"/>
    <w:rsid w:val="00A63D1B"/>
    <w:rsid w:val="00A6481D"/>
    <w:rsid w:val="00A65875"/>
    <w:rsid w:val="00A70047"/>
    <w:rsid w:val="00A70F2A"/>
    <w:rsid w:val="00A71249"/>
    <w:rsid w:val="00A72893"/>
    <w:rsid w:val="00A72CA2"/>
    <w:rsid w:val="00A7385B"/>
    <w:rsid w:val="00A76969"/>
    <w:rsid w:val="00A7798B"/>
    <w:rsid w:val="00A80F60"/>
    <w:rsid w:val="00A825C6"/>
    <w:rsid w:val="00A8284E"/>
    <w:rsid w:val="00A82E09"/>
    <w:rsid w:val="00A83CEF"/>
    <w:rsid w:val="00A84088"/>
    <w:rsid w:val="00A84F82"/>
    <w:rsid w:val="00A85F6A"/>
    <w:rsid w:val="00A87AE4"/>
    <w:rsid w:val="00A924B0"/>
    <w:rsid w:val="00A93ED2"/>
    <w:rsid w:val="00A95920"/>
    <w:rsid w:val="00A959D4"/>
    <w:rsid w:val="00AA2CCD"/>
    <w:rsid w:val="00AA2F24"/>
    <w:rsid w:val="00AA3031"/>
    <w:rsid w:val="00AA466F"/>
    <w:rsid w:val="00AA474D"/>
    <w:rsid w:val="00AA4981"/>
    <w:rsid w:val="00AA5681"/>
    <w:rsid w:val="00AA59E1"/>
    <w:rsid w:val="00AA5CEB"/>
    <w:rsid w:val="00AA6718"/>
    <w:rsid w:val="00AA6979"/>
    <w:rsid w:val="00AA737E"/>
    <w:rsid w:val="00AA7501"/>
    <w:rsid w:val="00AA7FBC"/>
    <w:rsid w:val="00AB0760"/>
    <w:rsid w:val="00AB1797"/>
    <w:rsid w:val="00AB2CCC"/>
    <w:rsid w:val="00AB5470"/>
    <w:rsid w:val="00AB7AD6"/>
    <w:rsid w:val="00AC1705"/>
    <w:rsid w:val="00AC213A"/>
    <w:rsid w:val="00AC23F7"/>
    <w:rsid w:val="00AC25D2"/>
    <w:rsid w:val="00AC2F12"/>
    <w:rsid w:val="00AC55BB"/>
    <w:rsid w:val="00AC5BD9"/>
    <w:rsid w:val="00AC5C03"/>
    <w:rsid w:val="00AC5F18"/>
    <w:rsid w:val="00AC6701"/>
    <w:rsid w:val="00AC78B7"/>
    <w:rsid w:val="00AD0A49"/>
    <w:rsid w:val="00AD1681"/>
    <w:rsid w:val="00AD1B0E"/>
    <w:rsid w:val="00AD2994"/>
    <w:rsid w:val="00AD56BB"/>
    <w:rsid w:val="00AD763C"/>
    <w:rsid w:val="00AD7F38"/>
    <w:rsid w:val="00AE0233"/>
    <w:rsid w:val="00AE23AA"/>
    <w:rsid w:val="00AE2B6D"/>
    <w:rsid w:val="00AE3F6F"/>
    <w:rsid w:val="00AE5C6C"/>
    <w:rsid w:val="00AE6DE5"/>
    <w:rsid w:val="00AF107E"/>
    <w:rsid w:val="00AF1750"/>
    <w:rsid w:val="00AF1C0F"/>
    <w:rsid w:val="00AF1D20"/>
    <w:rsid w:val="00AF2103"/>
    <w:rsid w:val="00AF538D"/>
    <w:rsid w:val="00AF5948"/>
    <w:rsid w:val="00AF5A06"/>
    <w:rsid w:val="00AF659A"/>
    <w:rsid w:val="00AF666B"/>
    <w:rsid w:val="00AF71D7"/>
    <w:rsid w:val="00AF7F3F"/>
    <w:rsid w:val="00B00D2D"/>
    <w:rsid w:val="00B026B9"/>
    <w:rsid w:val="00B03354"/>
    <w:rsid w:val="00B044FC"/>
    <w:rsid w:val="00B068C8"/>
    <w:rsid w:val="00B07E6F"/>
    <w:rsid w:val="00B11D90"/>
    <w:rsid w:val="00B13DB6"/>
    <w:rsid w:val="00B1615A"/>
    <w:rsid w:val="00B1662C"/>
    <w:rsid w:val="00B168DB"/>
    <w:rsid w:val="00B175FB"/>
    <w:rsid w:val="00B17D26"/>
    <w:rsid w:val="00B209D5"/>
    <w:rsid w:val="00B20BD9"/>
    <w:rsid w:val="00B23678"/>
    <w:rsid w:val="00B23908"/>
    <w:rsid w:val="00B255BB"/>
    <w:rsid w:val="00B25F73"/>
    <w:rsid w:val="00B275F9"/>
    <w:rsid w:val="00B27B01"/>
    <w:rsid w:val="00B3009F"/>
    <w:rsid w:val="00B30766"/>
    <w:rsid w:val="00B31192"/>
    <w:rsid w:val="00B320DD"/>
    <w:rsid w:val="00B341AD"/>
    <w:rsid w:val="00B3604D"/>
    <w:rsid w:val="00B369D4"/>
    <w:rsid w:val="00B4023B"/>
    <w:rsid w:val="00B409D2"/>
    <w:rsid w:val="00B40B73"/>
    <w:rsid w:val="00B40C52"/>
    <w:rsid w:val="00B41DF1"/>
    <w:rsid w:val="00B42651"/>
    <w:rsid w:val="00B42BC7"/>
    <w:rsid w:val="00B4607D"/>
    <w:rsid w:val="00B474D3"/>
    <w:rsid w:val="00B47560"/>
    <w:rsid w:val="00B47862"/>
    <w:rsid w:val="00B47C0D"/>
    <w:rsid w:val="00B50BB5"/>
    <w:rsid w:val="00B50D94"/>
    <w:rsid w:val="00B51CA0"/>
    <w:rsid w:val="00B52A12"/>
    <w:rsid w:val="00B5328A"/>
    <w:rsid w:val="00B54D58"/>
    <w:rsid w:val="00B55772"/>
    <w:rsid w:val="00B56E1C"/>
    <w:rsid w:val="00B57BA9"/>
    <w:rsid w:val="00B57CC2"/>
    <w:rsid w:val="00B6088A"/>
    <w:rsid w:val="00B618F4"/>
    <w:rsid w:val="00B62015"/>
    <w:rsid w:val="00B6216B"/>
    <w:rsid w:val="00B62300"/>
    <w:rsid w:val="00B63242"/>
    <w:rsid w:val="00B63511"/>
    <w:rsid w:val="00B635A0"/>
    <w:rsid w:val="00B65BF2"/>
    <w:rsid w:val="00B729C2"/>
    <w:rsid w:val="00B72C02"/>
    <w:rsid w:val="00B76BC9"/>
    <w:rsid w:val="00B77E0E"/>
    <w:rsid w:val="00B807C8"/>
    <w:rsid w:val="00B819AD"/>
    <w:rsid w:val="00B836A9"/>
    <w:rsid w:val="00B84A25"/>
    <w:rsid w:val="00B85575"/>
    <w:rsid w:val="00B85C51"/>
    <w:rsid w:val="00B85FA4"/>
    <w:rsid w:val="00B85FC6"/>
    <w:rsid w:val="00B86EBC"/>
    <w:rsid w:val="00B8750E"/>
    <w:rsid w:val="00B87C77"/>
    <w:rsid w:val="00B90575"/>
    <w:rsid w:val="00B93C84"/>
    <w:rsid w:val="00B94C58"/>
    <w:rsid w:val="00B953BE"/>
    <w:rsid w:val="00B962EC"/>
    <w:rsid w:val="00B964C2"/>
    <w:rsid w:val="00B97FC2"/>
    <w:rsid w:val="00BA041E"/>
    <w:rsid w:val="00BA256F"/>
    <w:rsid w:val="00BA2AAF"/>
    <w:rsid w:val="00BA2F54"/>
    <w:rsid w:val="00BA3B7E"/>
    <w:rsid w:val="00BA4329"/>
    <w:rsid w:val="00BA6D24"/>
    <w:rsid w:val="00BA7375"/>
    <w:rsid w:val="00BB561A"/>
    <w:rsid w:val="00BB5853"/>
    <w:rsid w:val="00BB5AF0"/>
    <w:rsid w:val="00BB650F"/>
    <w:rsid w:val="00BB6CBC"/>
    <w:rsid w:val="00BB7547"/>
    <w:rsid w:val="00BC1106"/>
    <w:rsid w:val="00BC15AC"/>
    <w:rsid w:val="00BC2F5A"/>
    <w:rsid w:val="00BC3088"/>
    <w:rsid w:val="00BC3208"/>
    <w:rsid w:val="00BC5748"/>
    <w:rsid w:val="00BC5832"/>
    <w:rsid w:val="00BC645C"/>
    <w:rsid w:val="00BC6564"/>
    <w:rsid w:val="00BD22A5"/>
    <w:rsid w:val="00BD2B92"/>
    <w:rsid w:val="00BD31E0"/>
    <w:rsid w:val="00BD3924"/>
    <w:rsid w:val="00BD478E"/>
    <w:rsid w:val="00BD57ED"/>
    <w:rsid w:val="00BD5FDB"/>
    <w:rsid w:val="00BD6CEF"/>
    <w:rsid w:val="00BE0469"/>
    <w:rsid w:val="00BE0C58"/>
    <w:rsid w:val="00BE13C3"/>
    <w:rsid w:val="00BE1810"/>
    <w:rsid w:val="00BE1CFC"/>
    <w:rsid w:val="00BE281B"/>
    <w:rsid w:val="00BE46AE"/>
    <w:rsid w:val="00BE4B67"/>
    <w:rsid w:val="00BE518A"/>
    <w:rsid w:val="00BF58B0"/>
    <w:rsid w:val="00BF7B23"/>
    <w:rsid w:val="00C0089F"/>
    <w:rsid w:val="00C00C08"/>
    <w:rsid w:val="00C02962"/>
    <w:rsid w:val="00C02C64"/>
    <w:rsid w:val="00C05B05"/>
    <w:rsid w:val="00C1066D"/>
    <w:rsid w:val="00C1164F"/>
    <w:rsid w:val="00C125B4"/>
    <w:rsid w:val="00C13EBE"/>
    <w:rsid w:val="00C16C45"/>
    <w:rsid w:val="00C17A1C"/>
    <w:rsid w:val="00C237FF"/>
    <w:rsid w:val="00C24543"/>
    <w:rsid w:val="00C254C8"/>
    <w:rsid w:val="00C257BB"/>
    <w:rsid w:val="00C3263D"/>
    <w:rsid w:val="00C32C1F"/>
    <w:rsid w:val="00C338B4"/>
    <w:rsid w:val="00C35AFD"/>
    <w:rsid w:val="00C3602B"/>
    <w:rsid w:val="00C36614"/>
    <w:rsid w:val="00C36CF8"/>
    <w:rsid w:val="00C37D88"/>
    <w:rsid w:val="00C4137A"/>
    <w:rsid w:val="00C42620"/>
    <w:rsid w:val="00C4293A"/>
    <w:rsid w:val="00C42B9F"/>
    <w:rsid w:val="00C469A6"/>
    <w:rsid w:val="00C46A72"/>
    <w:rsid w:val="00C46AAB"/>
    <w:rsid w:val="00C46B04"/>
    <w:rsid w:val="00C4775A"/>
    <w:rsid w:val="00C47AD3"/>
    <w:rsid w:val="00C50E71"/>
    <w:rsid w:val="00C514C2"/>
    <w:rsid w:val="00C53929"/>
    <w:rsid w:val="00C54BE9"/>
    <w:rsid w:val="00C55305"/>
    <w:rsid w:val="00C55893"/>
    <w:rsid w:val="00C5648D"/>
    <w:rsid w:val="00C565EF"/>
    <w:rsid w:val="00C5668B"/>
    <w:rsid w:val="00C57381"/>
    <w:rsid w:val="00C60CF5"/>
    <w:rsid w:val="00C614EF"/>
    <w:rsid w:val="00C61E16"/>
    <w:rsid w:val="00C624E9"/>
    <w:rsid w:val="00C62E44"/>
    <w:rsid w:val="00C6524D"/>
    <w:rsid w:val="00C6640E"/>
    <w:rsid w:val="00C67F8E"/>
    <w:rsid w:val="00C70843"/>
    <w:rsid w:val="00C71C7F"/>
    <w:rsid w:val="00C72AEF"/>
    <w:rsid w:val="00C7415D"/>
    <w:rsid w:val="00C74BE9"/>
    <w:rsid w:val="00C757A8"/>
    <w:rsid w:val="00C7633F"/>
    <w:rsid w:val="00C770CC"/>
    <w:rsid w:val="00C777DA"/>
    <w:rsid w:val="00C777FB"/>
    <w:rsid w:val="00C778DF"/>
    <w:rsid w:val="00C77F44"/>
    <w:rsid w:val="00C809AC"/>
    <w:rsid w:val="00C80E6D"/>
    <w:rsid w:val="00C816B7"/>
    <w:rsid w:val="00C825F4"/>
    <w:rsid w:val="00C8270C"/>
    <w:rsid w:val="00C82A40"/>
    <w:rsid w:val="00C83664"/>
    <w:rsid w:val="00C837B2"/>
    <w:rsid w:val="00C84902"/>
    <w:rsid w:val="00C84AC8"/>
    <w:rsid w:val="00C8556E"/>
    <w:rsid w:val="00C87E64"/>
    <w:rsid w:val="00C90FE4"/>
    <w:rsid w:val="00C915DE"/>
    <w:rsid w:val="00C9329C"/>
    <w:rsid w:val="00C93BF3"/>
    <w:rsid w:val="00CA30EA"/>
    <w:rsid w:val="00CA358C"/>
    <w:rsid w:val="00CA4E52"/>
    <w:rsid w:val="00CA6D84"/>
    <w:rsid w:val="00CA7363"/>
    <w:rsid w:val="00CB08D4"/>
    <w:rsid w:val="00CB0C6D"/>
    <w:rsid w:val="00CB299B"/>
    <w:rsid w:val="00CB2D86"/>
    <w:rsid w:val="00CB3E8F"/>
    <w:rsid w:val="00CB4292"/>
    <w:rsid w:val="00CB50A8"/>
    <w:rsid w:val="00CB5DC1"/>
    <w:rsid w:val="00CB747B"/>
    <w:rsid w:val="00CB791D"/>
    <w:rsid w:val="00CC1B8D"/>
    <w:rsid w:val="00CC2403"/>
    <w:rsid w:val="00CC2802"/>
    <w:rsid w:val="00CC2825"/>
    <w:rsid w:val="00CC3B8B"/>
    <w:rsid w:val="00CC3E2A"/>
    <w:rsid w:val="00CC48B0"/>
    <w:rsid w:val="00CC58B8"/>
    <w:rsid w:val="00CC7619"/>
    <w:rsid w:val="00CC76CA"/>
    <w:rsid w:val="00CD09ED"/>
    <w:rsid w:val="00CD4448"/>
    <w:rsid w:val="00CD6493"/>
    <w:rsid w:val="00CD74A5"/>
    <w:rsid w:val="00CE032F"/>
    <w:rsid w:val="00CE040E"/>
    <w:rsid w:val="00CE05D8"/>
    <w:rsid w:val="00CE0EC6"/>
    <w:rsid w:val="00CE1260"/>
    <w:rsid w:val="00CE2203"/>
    <w:rsid w:val="00CE3BC1"/>
    <w:rsid w:val="00CE3D1C"/>
    <w:rsid w:val="00CE704D"/>
    <w:rsid w:val="00CE7E8E"/>
    <w:rsid w:val="00CF1CC1"/>
    <w:rsid w:val="00CF518F"/>
    <w:rsid w:val="00CF673F"/>
    <w:rsid w:val="00CF68F4"/>
    <w:rsid w:val="00D00BCC"/>
    <w:rsid w:val="00D01AB9"/>
    <w:rsid w:val="00D028D8"/>
    <w:rsid w:val="00D04B61"/>
    <w:rsid w:val="00D05DD5"/>
    <w:rsid w:val="00D06A8C"/>
    <w:rsid w:val="00D06E5D"/>
    <w:rsid w:val="00D073E8"/>
    <w:rsid w:val="00D07B97"/>
    <w:rsid w:val="00D11BC4"/>
    <w:rsid w:val="00D12740"/>
    <w:rsid w:val="00D1328C"/>
    <w:rsid w:val="00D136B2"/>
    <w:rsid w:val="00D13B31"/>
    <w:rsid w:val="00D13CCD"/>
    <w:rsid w:val="00D14A09"/>
    <w:rsid w:val="00D15274"/>
    <w:rsid w:val="00D16BF2"/>
    <w:rsid w:val="00D176ED"/>
    <w:rsid w:val="00D17C91"/>
    <w:rsid w:val="00D22478"/>
    <w:rsid w:val="00D2365B"/>
    <w:rsid w:val="00D25FB4"/>
    <w:rsid w:val="00D26829"/>
    <w:rsid w:val="00D319CF"/>
    <w:rsid w:val="00D33124"/>
    <w:rsid w:val="00D337D6"/>
    <w:rsid w:val="00D35FF9"/>
    <w:rsid w:val="00D37413"/>
    <w:rsid w:val="00D374E1"/>
    <w:rsid w:val="00D37B4F"/>
    <w:rsid w:val="00D405E0"/>
    <w:rsid w:val="00D40A73"/>
    <w:rsid w:val="00D4137C"/>
    <w:rsid w:val="00D415A9"/>
    <w:rsid w:val="00D42256"/>
    <w:rsid w:val="00D42353"/>
    <w:rsid w:val="00D427A7"/>
    <w:rsid w:val="00D43031"/>
    <w:rsid w:val="00D437B1"/>
    <w:rsid w:val="00D4406E"/>
    <w:rsid w:val="00D452F1"/>
    <w:rsid w:val="00D46D00"/>
    <w:rsid w:val="00D47795"/>
    <w:rsid w:val="00D52E39"/>
    <w:rsid w:val="00D52F38"/>
    <w:rsid w:val="00D5368D"/>
    <w:rsid w:val="00D53A46"/>
    <w:rsid w:val="00D54A99"/>
    <w:rsid w:val="00D56BEF"/>
    <w:rsid w:val="00D56FE9"/>
    <w:rsid w:val="00D640A2"/>
    <w:rsid w:val="00D6491A"/>
    <w:rsid w:val="00D65546"/>
    <w:rsid w:val="00D67FDE"/>
    <w:rsid w:val="00D704DB"/>
    <w:rsid w:val="00D70B77"/>
    <w:rsid w:val="00D70DA2"/>
    <w:rsid w:val="00D71BE2"/>
    <w:rsid w:val="00D73D13"/>
    <w:rsid w:val="00D74940"/>
    <w:rsid w:val="00D74D78"/>
    <w:rsid w:val="00D74DE2"/>
    <w:rsid w:val="00D76E3A"/>
    <w:rsid w:val="00D771A7"/>
    <w:rsid w:val="00D77990"/>
    <w:rsid w:val="00D77B04"/>
    <w:rsid w:val="00D77DEA"/>
    <w:rsid w:val="00D80896"/>
    <w:rsid w:val="00D815E1"/>
    <w:rsid w:val="00D81B68"/>
    <w:rsid w:val="00D81CDF"/>
    <w:rsid w:val="00D846AB"/>
    <w:rsid w:val="00D84DD0"/>
    <w:rsid w:val="00D8616B"/>
    <w:rsid w:val="00D8764B"/>
    <w:rsid w:val="00D920B9"/>
    <w:rsid w:val="00D92676"/>
    <w:rsid w:val="00D935E4"/>
    <w:rsid w:val="00D94C5A"/>
    <w:rsid w:val="00DA158E"/>
    <w:rsid w:val="00DA3B7D"/>
    <w:rsid w:val="00DA4A35"/>
    <w:rsid w:val="00DA5997"/>
    <w:rsid w:val="00DA5E93"/>
    <w:rsid w:val="00DA76A3"/>
    <w:rsid w:val="00DA7B82"/>
    <w:rsid w:val="00DB086F"/>
    <w:rsid w:val="00DB11B7"/>
    <w:rsid w:val="00DB1CE7"/>
    <w:rsid w:val="00DB2521"/>
    <w:rsid w:val="00DB31A0"/>
    <w:rsid w:val="00DB3493"/>
    <w:rsid w:val="00DB40C4"/>
    <w:rsid w:val="00DB7054"/>
    <w:rsid w:val="00DB7556"/>
    <w:rsid w:val="00DB77AC"/>
    <w:rsid w:val="00DC02EC"/>
    <w:rsid w:val="00DC09B3"/>
    <w:rsid w:val="00DC1C86"/>
    <w:rsid w:val="00DC2F2F"/>
    <w:rsid w:val="00DC4662"/>
    <w:rsid w:val="00DC5874"/>
    <w:rsid w:val="00DC5CA0"/>
    <w:rsid w:val="00DD060D"/>
    <w:rsid w:val="00DD1FA7"/>
    <w:rsid w:val="00DD24D5"/>
    <w:rsid w:val="00DD25DB"/>
    <w:rsid w:val="00DD4F6A"/>
    <w:rsid w:val="00DD54F3"/>
    <w:rsid w:val="00DD60FE"/>
    <w:rsid w:val="00DE02BA"/>
    <w:rsid w:val="00DE031C"/>
    <w:rsid w:val="00DE1BB4"/>
    <w:rsid w:val="00DE26B2"/>
    <w:rsid w:val="00DE30A8"/>
    <w:rsid w:val="00DE3608"/>
    <w:rsid w:val="00DE6EB0"/>
    <w:rsid w:val="00DF0075"/>
    <w:rsid w:val="00DF225C"/>
    <w:rsid w:val="00DF24DE"/>
    <w:rsid w:val="00DF25FE"/>
    <w:rsid w:val="00DF4C04"/>
    <w:rsid w:val="00DF4D27"/>
    <w:rsid w:val="00DF5C7A"/>
    <w:rsid w:val="00DF7ADB"/>
    <w:rsid w:val="00DF7CA0"/>
    <w:rsid w:val="00E00495"/>
    <w:rsid w:val="00E00905"/>
    <w:rsid w:val="00E011AF"/>
    <w:rsid w:val="00E01BE3"/>
    <w:rsid w:val="00E01E99"/>
    <w:rsid w:val="00E053C5"/>
    <w:rsid w:val="00E0685B"/>
    <w:rsid w:val="00E06E87"/>
    <w:rsid w:val="00E07BEF"/>
    <w:rsid w:val="00E10B65"/>
    <w:rsid w:val="00E11371"/>
    <w:rsid w:val="00E13AAB"/>
    <w:rsid w:val="00E159F9"/>
    <w:rsid w:val="00E15D0A"/>
    <w:rsid w:val="00E16146"/>
    <w:rsid w:val="00E17FB5"/>
    <w:rsid w:val="00E21279"/>
    <w:rsid w:val="00E226CE"/>
    <w:rsid w:val="00E2478F"/>
    <w:rsid w:val="00E24D4B"/>
    <w:rsid w:val="00E25F4F"/>
    <w:rsid w:val="00E27A25"/>
    <w:rsid w:val="00E30AC7"/>
    <w:rsid w:val="00E33753"/>
    <w:rsid w:val="00E348F0"/>
    <w:rsid w:val="00E406C2"/>
    <w:rsid w:val="00E4132C"/>
    <w:rsid w:val="00E4144D"/>
    <w:rsid w:val="00E41AC3"/>
    <w:rsid w:val="00E424B0"/>
    <w:rsid w:val="00E434F6"/>
    <w:rsid w:val="00E439DF"/>
    <w:rsid w:val="00E43CCD"/>
    <w:rsid w:val="00E44831"/>
    <w:rsid w:val="00E45B19"/>
    <w:rsid w:val="00E46106"/>
    <w:rsid w:val="00E46950"/>
    <w:rsid w:val="00E470E9"/>
    <w:rsid w:val="00E51F67"/>
    <w:rsid w:val="00E5352B"/>
    <w:rsid w:val="00E54532"/>
    <w:rsid w:val="00E55318"/>
    <w:rsid w:val="00E55367"/>
    <w:rsid w:val="00E56098"/>
    <w:rsid w:val="00E563A8"/>
    <w:rsid w:val="00E60B45"/>
    <w:rsid w:val="00E61059"/>
    <w:rsid w:val="00E6586C"/>
    <w:rsid w:val="00E70D65"/>
    <w:rsid w:val="00E712DA"/>
    <w:rsid w:val="00E717ED"/>
    <w:rsid w:val="00E718BC"/>
    <w:rsid w:val="00E7367F"/>
    <w:rsid w:val="00E7692C"/>
    <w:rsid w:val="00E808E7"/>
    <w:rsid w:val="00E8162C"/>
    <w:rsid w:val="00E8473B"/>
    <w:rsid w:val="00E851AD"/>
    <w:rsid w:val="00E8691E"/>
    <w:rsid w:val="00E87139"/>
    <w:rsid w:val="00E9118D"/>
    <w:rsid w:val="00E9250D"/>
    <w:rsid w:val="00E92563"/>
    <w:rsid w:val="00E926E6"/>
    <w:rsid w:val="00E946BA"/>
    <w:rsid w:val="00E95665"/>
    <w:rsid w:val="00EA0098"/>
    <w:rsid w:val="00EA04F6"/>
    <w:rsid w:val="00EA17B5"/>
    <w:rsid w:val="00EA1FD7"/>
    <w:rsid w:val="00EA3B66"/>
    <w:rsid w:val="00EA401D"/>
    <w:rsid w:val="00EA697D"/>
    <w:rsid w:val="00EA6DFC"/>
    <w:rsid w:val="00EA70B4"/>
    <w:rsid w:val="00EB0EBA"/>
    <w:rsid w:val="00EB2959"/>
    <w:rsid w:val="00EB51E4"/>
    <w:rsid w:val="00EB6015"/>
    <w:rsid w:val="00EB6798"/>
    <w:rsid w:val="00EC1316"/>
    <w:rsid w:val="00EC15C7"/>
    <w:rsid w:val="00EC2DD1"/>
    <w:rsid w:val="00EC35F6"/>
    <w:rsid w:val="00EC4066"/>
    <w:rsid w:val="00EC4C2C"/>
    <w:rsid w:val="00EC5291"/>
    <w:rsid w:val="00EC5CC4"/>
    <w:rsid w:val="00ED2BA0"/>
    <w:rsid w:val="00ED4567"/>
    <w:rsid w:val="00ED46E0"/>
    <w:rsid w:val="00ED70F8"/>
    <w:rsid w:val="00ED77F7"/>
    <w:rsid w:val="00ED78EA"/>
    <w:rsid w:val="00EE48E6"/>
    <w:rsid w:val="00EE4F1B"/>
    <w:rsid w:val="00EE7368"/>
    <w:rsid w:val="00EF085E"/>
    <w:rsid w:val="00EF11DD"/>
    <w:rsid w:val="00EF3B26"/>
    <w:rsid w:val="00EF4E04"/>
    <w:rsid w:val="00EF527E"/>
    <w:rsid w:val="00EF6288"/>
    <w:rsid w:val="00EF7D01"/>
    <w:rsid w:val="00F011B4"/>
    <w:rsid w:val="00F01A5C"/>
    <w:rsid w:val="00F02641"/>
    <w:rsid w:val="00F0394D"/>
    <w:rsid w:val="00F052C7"/>
    <w:rsid w:val="00F056DD"/>
    <w:rsid w:val="00F05BAB"/>
    <w:rsid w:val="00F068DE"/>
    <w:rsid w:val="00F0746D"/>
    <w:rsid w:val="00F07CB2"/>
    <w:rsid w:val="00F1141A"/>
    <w:rsid w:val="00F11B20"/>
    <w:rsid w:val="00F1382D"/>
    <w:rsid w:val="00F14472"/>
    <w:rsid w:val="00F16466"/>
    <w:rsid w:val="00F176B6"/>
    <w:rsid w:val="00F20413"/>
    <w:rsid w:val="00F20B38"/>
    <w:rsid w:val="00F21C54"/>
    <w:rsid w:val="00F2536A"/>
    <w:rsid w:val="00F255CC"/>
    <w:rsid w:val="00F25A25"/>
    <w:rsid w:val="00F25AD7"/>
    <w:rsid w:val="00F277DA"/>
    <w:rsid w:val="00F324EA"/>
    <w:rsid w:val="00F32922"/>
    <w:rsid w:val="00F3323E"/>
    <w:rsid w:val="00F33B76"/>
    <w:rsid w:val="00F351C5"/>
    <w:rsid w:val="00F365EE"/>
    <w:rsid w:val="00F36FCB"/>
    <w:rsid w:val="00F40484"/>
    <w:rsid w:val="00F406FA"/>
    <w:rsid w:val="00F40949"/>
    <w:rsid w:val="00F409BC"/>
    <w:rsid w:val="00F41748"/>
    <w:rsid w:val="00F42397"/>
    <w:rsid w:val="00F4555B"/>
    <w:rsid w:val="00F45839"/>
    <w:rsid w:val="00F5238A"/>
    <w:rsid w:val="00F524EC"/>
    <w:rsid w:val="00F53178"/>
    <w:rsid w:val="00F53A79"/>
    <w:rsid w:val="00F5512A"/>
    <w:rsid w:val="00F57246"/>
    <w:rsid w:val="00F57759"/>
    <w:rsid w:val="00F57B0E"/>
    <w:rsid w:val="00F619FE"/>
    <w:rsid w:val="00F6456B"/>
    <w:rsid w:val="00F64D7E"/>
    <w:rsid w:val="00F66260"/>
    <w:rsid w:val="00F66748"/>
    <w:rsid w:val="00F715C8"/>
    <w:rsid w:val="00F722D3"/>
    <w:rsid w:val="00F72F2E"/>
    <w:rsid w:val="00F730B2"/>
    <w:rsid w:val="00F74856"/>
    <w:rsid w:val="00F74E1E"/>
    <w:rsid w:val="00F77558"/>
    <w:rsid w:val="00F77647"/>
    <w:rsid w:val="00F81000"/>
    <w:rsid w:val="00F81E79"/>
    <w:rsid w:val="00F82748"/>
    <w:rsid w:val="00F85546"/>
    <w:rsid w:val="00F85992"/>
    <w:rsid w:val="00F86818"/>
    <w:rsid w:val="00F901F2"/>
    <w:rsid w:val="00F90F4A"/>
    <w:rsid w:val="00F91C01"/>
    <w:rsid w:val="00F92077"/>
    <w:rsid w:val="00F92EE0"/>
    <w:rsid w:val="00F934E7"/>
    <w:rsid w:val="00F94787"/>
    <w:rsid w:val="00F95108"/>
    <w:rsid w:val="00F9721E"/>
    <w:rsid w:val="00F97B3A"/>
    <w:rsid w:val="00FA078C"/>
    <w:rsid w:val="00FA10FE"/>
    <w:rsid w:val="00FA185C"/>
    <w:rsid w:val="00FA2267"/>
    <w:rsid w:val="00FA2735"/>
    <w:rsid w:val="00FA61EB"/>
    <w:rsid w:val="00FB00BF"/>
    <w:rsid w:val="00FB2A21"/>
    <w:rsid w:val="00FB3868"/>
    <w:rsid w:val="00FB4BA0"/>
    <w:rsid w:val="00FB4F67"/>
    <w:rsid w:val="00FB67D1"/>
    <w:rsid w:val="00FC1083"/>
    <w:rsid w:val="00FC4A73"/>
    <w:rsid w:val="00FC62E1"/>
    <w:rsid w:val="00FC6FBE"/>
    <w:rsid w:val="00FC705A"/>
    <w:rsid w:val="00FD0428"/>
    <w:rsid w:val="00FD0B39"/>
    <w:rsid w:val="00FD2243"/>
    <w:rsid w:val="00FD563A"/>
    <w:rsid w:val="00FD6107"/>
    <w:rsid w:val="00FD7475"/>
    <w:rsid w:val="00FD7E6C"/>
    <w:rsid w:val="00FE20F8"/>
    <w:rsid w:val="00FE29BD"/>
    <w:rsid w:val="00FE3C30"/>
    <w:rsid w:val="00FE42EC"/>
    <w:rsid w:val="00FE5399"/>
    <w:rsid w:val="00FE5DB0"/>
    <w:rsid w:val="00FE73AD"/>
    <w:rsid w:val="00FE7AEA"/>
    <w:rsid w:val="00FE7E14"/>
    <w:rsid w:val="00FE7E3F"/>
    <w:rsid w:val="00FF03F2"/>
    <w:rsid w:val="00FF0A94"/>
    <w:rsid w:val="00FF1340"/>
    <w:rsid w:val="00FF3069"/>
    <w:rsid w:val="00FF31B8"/>
    <w:rsid w:val="00FF488F"/>
    <w:rsid w:val="00FF50C8"/>
    <w:rsid w:val="00FF5DF7"/>
    <w:rsid w:val="00FF5F6E"/>
    <w:rsid w:val="00FF7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36207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91813"/>
    <w:rPr>
      <w:rFonts w:ascii="Calibri" w:hAnsi="Calibri"/>
      <w:sz w:val="22"/>
    </w:rPr>
  </w:style>
  <w:style w:type="paragraph" w:styleId="Heading1">
    <w:name w:val="heading 1"/>
    <w:aliases w:val="Pocket"/>
    <w:basedOn w:val="Normal"/>
    <w:next w:val="Normal"/>
    <w:link w:val="Heading1Char"/>
    <w:uiPriority w:val="9"/>
    <w:qFormat/>
    <w:rsid w:val="001918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9181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9181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19181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9181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9181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91813"/>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qFormat/>
    <w:rsid w:val="00191813"/>
    <w:rPr>
      <w:rFonts w:asciiTheme="majorHAnsi" w:eastAsiaTheme="majorEastAsia" w:hAnsiTheme="majorHAnsi" w:cstheme="majorBidi"/>
      <w:b/>
      <w:bCs/>
      <w:iCs/>
      <w:sz w:val="26"/>
    </w:rPr>
  </w:style>
  <w:style w:type="character" w:styleId="Hyperlink">
    <w:name w:val="Hyperlink"/>
    <w:aliases w:val="heading 1 (block title),Important,Read,Card Text,Internet Link,Analytic Text"/>
    <w:basedOn w:val="DefaultParagraphFont"/>
    <w:uiPriority w:val="99"/>
    <w:unhideWhenUsed/>
    <w:rsid w:val="00191813"/>
    <w:rPr>
      <w:color w:val="0000FF" w:themeColor="hyperlink"/>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191813"/>
    <w:rPr>
      <w:rFonts w:ascii="Calibri" w:hAnsi="Calibri"/>
      <w:b/>
      <w:iCs/>
      <w:sz w:val="22"/>
      <w:u w:val="single"/>
      <w:bdr w:val="single" w:sz="18" w:space="0" w:color="auto"/>
    </w:rPr>
  </w:style>
  <w:style w:type="paragraph" w:styleId="NoSpacing">
    <w:name w:val="No Spacing"/>
    <w:uiPriority w:val="1"/>
    <w:rsid w:val="0019181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191813"/>
    <w:rPr>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8."/>
    <w:basedOn w:val="DefaultParagraphFont"/>
    <w:uiPriority w:val="6"/>
    <w:qFormat/>
    <w:rsid w:val="00191813"/>
    <w:rPr>
      <w:b/>
      <w:sz w:val="22"/>
      <w:u w:val="single"/>
    </w:rPr>
  </w:style>
  <w:style w:type="paragraph" w:styleId="DocumentMap">
    <w:name w:val="Document Map"/>
    <w:basedOn w:val="Normal"/>
    <w:link w:val="DocumentMapChar"/>
    <w:uiPriority w:val="99"/>
    <w:semiHidden/>
    <w:unhideWhenUsed/>
    <w:rsid w:val="00191813"/>
    <w:rPr>
      <w:rFonts w:ascii="Lucida Grande" w:hAnsi="Lucida Grande" w:cs="Lucida Grande"/>
    </w:rPr>
  </w:style>
  <w:style w:type="character" w:customStyle="1" w:styleId="DocumentMapChar">
    <w:name w:val="Document Map Char"/>
    <w:basedOn w:val="DefaultParagraphFont"/>
    <w:link w:val="DocumentMap"/>
    <w:uiPriority w:val="99"/>
    <w:semiHidden/>
    <w:rsid w:val="00191813"/>
    <w:rPr>
      <w:rFonts w:ascii="Lucida Grande" w:hAnsi="Lucida Grande" w:cs="Lucida Grande"/>
      <w:sz w:val="22"/>
    </w:rPr>
  </w:style>
  <w:style w:type="paragraph" w:styleId="ListParagraph">
    <w:name w:val="List Paragraph"/>
    <w:basedOn w:val="Normal"/>
    <w:uiPriority w:val="34"/>
    <w:qFormat/>
    <w:rsid w:val="00191813"/>
    <w:pPr>
      <w:ind w:left="720"/>
      <w:contextualSpacing/>
    </w:pPr>
  </w:style>
  <w:style w:type="paragraph" w:styleId="Header">
    <w:name w:val="header"/>
    <w:basedOn w:val="Normal"/>
    <w:link w:val="HeaderChar"/>
    <w:uiPriority w:val="99"/>
    <w:unhideWhenUsed/>
    <w:rsid w:val="00191813"/>
    <w:pPr>
      <w:tabs>
        <w:tab w:val="center" w:pos="4320"/>
        <w:tab w:val="right" w:pos="8640"/>
      </w:tabs>
    </w:pPr>
  </w:style>
  <w:style w:type="character" w:customStyle="1" w:styleId="HeaderChar">
    <w:name w:val="Header Char"/>
    <w:basedOn w:val="DefaultParagraphFont"/>
    <w:link w:val="Header"/>
    <w:uiPriority w:val="99"/>
    <w:rsid w:val="00191813"/>
    <w:rPr>
      <w:rFonts w:ascii="Calibri" w:hAnsi="Calibri"/>
      <w:sz w:val="22"/>
    </w:rPr>
  </w:style>
  <w:style w:type="paragraph" w:styleId="Footer">
    <w:name w:val="footer"/>
    <w:basedOn w:val="Normal"/>
    <w:link w:val="FooterChar"/>
    <w:uiPriority w:val="99"/>
    <w:unhideWhenUsed/>
    <w:rsid w:val="00191813"/>
    <w:pPr>
      <w:tabs>
        <w:tab w:val="center" w:pos="4320"/>
        <w:tab w:val="right" w:pos="8640"/>
      </w:tabs>
    </w:pPr>
  </w:style>
  <w:style w:type="character" w:customStyle="1" w:styleId="FooterChar">
    <w:name w:val="Footer Char"/>
    <w:basedOn w:val="DefaultParagraphFont"/>
    <w:link w:val="Footer"/>
    <w:uiPriority w:val="99"/>
    <w:rsid w:val="00191813"/>
    <w:rPr>
      <w:rFonts w:ascii="Calibri" w:hAnsi="Calibri"/>
      <w:sz w:val="22"/>
    </w:rPr>
  </w:style>
  <w:style w:type="character" w:styleId="PageNumber">
    <w:name w:val="page number"/>
    <w:basedOn w:val="DefaultParagraphFont"/>
    <w:uiPriority w:val="99"/>
    <w:semiHidden/>
    <w:unhideWhenUsed/>
    <w:rsid w:val="00191813"/>
  </w:style>
  <w:style w:type="paragraph" w:styleId="NormalWeb">
    <w:name w:val="Normal (Web)"/>
    <w:basedOn w:val="Normal"/>
    <w:uiPriority w:val="99"/>
    <w:unhideWhenUsed/>
    <w:rsid w:val="00191813"/>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191813"/>
  </w:style>
  <w:style w:type="paragraph" w:customStyle="1" w:styleId="textbold">
    <w:name w:val="text bold"/>
    <w:basedOn w:val="Normal"/>
    <w:link w:val="Emphasis"/>
    <w:uiPriority w:val="7"/>
    <w:qFormat/>
    <w:rsid w:val="00191813"/>
    <w:pPr>
      <w:widowControl w:val="0"/>
      <w:spacing w:after="160" w:line="259" w:lineRule="auto"/>
      <w:ind w:left="720"/>
      <w:jc w:val="both"/>
    </w:pPr>
    <w:rPr>
      <w:b/>
      <w:iCs/>
      <w:u w:val="single"/>
      <w:bdr w:val="single" w:sz="18" w:space="0" w:color="auto"/>
    </w:rPr>
  </w:style>
  <w:style w:type="paragraph" w:customStyle="1" w:styleId="card">
    <w:name w:val="card"/>
    <w:basedOn w:val="Normal"/>
    <w:next w:val="Normal"/>
    <w:link w:val="cardChar"/>
    <w:qFormat/>
    <w:rsid w:val="00191813"/>
    <w:pPr>
      <w:ind w:left="288" w:right="288"/>
    </w:pPr>
    <w:rPr>
      <w:rFonts w:ascii="Times New Roman" w:eastAsia="Times New Roman" w:hAnsi="Times New Roman" w:cs="Times New Roman"/>
      <w:sz w:val="16"/>
    </w:rPr>
  </w:style>
  <w:style w:type="character" w:customStyle="1" w:styleId="cardChar">
    <w:name w:val="card Char"/>
    <w:link w:val="card"/>
    <w:rsid w:val="00191813"/>
    <w:rPr>
      <w:rFonts w:ascii="Times New Roman" w:eastAsia="Times New Roman" w:hAnsi="Times New Roman" w:cs="Times New Roman"/>
      <w:sz w:val="16"/>
    </w:rPr>
  </w:style>
  <w:style w:type="paragraph" w:customStyle="1" w:styleId="UnderlineEmphasis">
    <w:name w:val="Underline + Emphasis"/>
    <w:basedOn w:val="Normal"/>
    <w:next w:val="Normal"/>
    <w:link w:val="UnderlineEmphasisChar"/>
    <w:uiPriority w:val="99"/>
    <w:qFormat/>
    <w:rsid w:val="00191813"/>
    <w:pPr>
      <w:spacing w:after="160" w:line="259" w:lineRule="auto"/>
    </w:pPr>
    <w:rPr>
      <w:rFonts w:ascii="Times New Roman" w:eastAsia="Calibri" w:hAnsi="Times New Roman" w:cs="Times New Roman"/>
      <w:b/>
      <w:color w:val="000000" w:themeColor="text1"/>
      <w:sz w:val="18"/>
      <w:szCs w:val="22"/>
      <w:u w:val="single"/>
    </w:rPr>
  </w:style>
  <w:style w:type="character" w:customStyle="1" w:styleId="UnderlineChar">
    <w:name w:val="Underline Char"/>
    <w:basedOn w:val="DefaultParagraphFont"/>
    <w:uiPriority w:val="99"/>
    <w:rsid w:val="00191813"/>
    <w:rPr>
      <w:rFonts w:ascii="Times New Roman" w:hAnsi="Times New Roman"/>
      <w:b/>
      <w:color w:val="000000" w:themeColor="text1"/>
      <w:sz w:val="20"/>
      <w:u w:val="single"/>
    </w:rPr>
  </w:style>
  <w:style w:type="character" w:customStyle="1" w:styleId="UnderlineEmphasisChar">
    <w:name w:val="Underline + Emphasis Char"/>
    <w:basedOn w:val="DefaultParagraphFont"/>
    <w:link w:val="UnderlineEmphasis"/>
    <w:uiPriority w:val="99"/>
    <w:rsid w:val="00191813"/>
    <w:rPr>
      <w:rFonts w:ascii="Times New Roman" w:eastAsia="Calibri" w:hAnsi="Times New Roman" w:cs="Times New Roman"/>
      <w:b/>
      <w:color w:val="000000" w:themeColor="text1"/>
      <w:sz w:val="18"/>
      <w:szCs w:val="22"/>
      <w:u w:val="single"/>
    </w:rPr>
  </w:style>
  <w:style w:type="character" w:customStyle="1" w:styleId="underline">
    <w:name w:val="underline"/>
    <w:basedOn w:val="DefaultParagraphFont"/>
    <w:qFormat/>
    <w:rsid w:val="00191813"/>
    <w:rPr>
      <w:u w:val="single"/>
    </w:rPr>
  </w:style>
  <w:style w:type="paragraph" w:customStyle="1" w:styleId="UnderlinedText">
    <w:name w:val="Underlined Text"/>
    <w:basedOn w:val="Normal"/>
    <w:rsid w:val="00191813"/>
    <w:rPr>
      <w:rFonts w:ascii="Times New Roman" w:eastAsiaTheme="minorHAnsi" w:hAnsi="Times New Roman"/>
      <w:b/>
      <w:sz w:val="24"/>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91813"/>
    <w:rPr>
      <w:rFonts w:ascii="Calibri" w:hAnsi="Calibri"/>
      <w:sz w:val="22"/>
    </w:rPr>
  </w:style>
  <w:style w:type="paragraph" w:styleId="Heading1">
    <w:name w:val="heading 1"/>
    <w:aliases w:val="Pocket"/>
    <w:basedOn w:val="Normal"/>
    <w:next w:val="Normal"/>
    <w:link w:val="Heading1Char"/>
    <w:uiPriority w:val="9"/>
    <w:qFormat/>
    <w:rsid w:val="001918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9181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9181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19181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9181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9181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91813"/>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qFormat/>
    <w:rsid w:val="00191813"/>
    <w:rPr>
      <w:rFonts w:asciiTheme="majorHAnsi" w:eastAsiaTheme="majorEastAsia" w:hAnsiTheme="majorHAnsi" w:cstheme="majorBidi"/>
      <w:b/>
      <w:bCs/>
      <w:iCs/>
      <w:sz w:val="26"/>
    </w:rPr>
  </w:style>
  <w:style w:type="character" w:styleId="Hyperlink">
    <w:name w:val="Hyperlink"/>
    <w:aliases w:val="heading 1 (block title),Important,Read,Card Text,Internet Link,Analytic Text"/>
    <w:basedOn w:val="DefaultParagraphFont"/>
    <w:uiPriority w:val="99"/>
    <w:unhideWhenUsed/>
    <w:rsid w:val="00191813"/>
    <w:rPr>
      <w:color w:val="0000FF" w:themeColor="hyperlink"/>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191813"/>
    <w:rPr>
      <w:rFonts w:ascii="Calibri" w:hAnsi="Calibri"/>
      <w:b/>
      <w:iCs/>
      <w:sz w:val="22"/>
      <w:u w:val="single"/>
      <w:bdr w:val="single" w:sz="18" w:space="0" w:color="auto"/>
    </w:rPr>
  </w:style>
  <w:style w:type="paragraph" w:styleId="NoSpacing">
    <w:name w:val="No Spacing"/>
    <w:uiPriority w:val="1"/>
    <w:rsid w:val="0019181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191813"/>
    <w:rPr>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8."/>
    <w:basedOn w:val="DefaultParagraphFont"/>
    <w:uiPriority w:val="6"/>
    <w:qFormat/>
    <w:rsid w:val="00191813"/>
    <w:rPr>
      <w:b/>
      <w:sz w:val="22"/>
      <w:u w:val="single"/>
    </w:rPr>
  </w:style>
  <w:style w:type="paragraph" w:styleId="DocumentMap">
    <w:name w:val="Document Map"/>
    <w:basedOn w:val="Normal"/>
    <w:link w:val="DocumentMapChar"/>
    <w:uiPriority w:val="99"/>
    <w:semiHidden/>
    <w:unhideWhenUsed/>
    <w:rsid w:val="00191813"/>
    <w:rPr>
      <w:rFonts w:ascii="Lucida Grande" w:hAnsi="Lucida Grande" w:cs="Lucida Grande"/>
    </w:rPr>
  </w:style>
  <w:style w:type="character" w:customStyle="1" w:styleId="DocumentMapChar">
    <w:name w:val="Document Map Char"/>
    <w:basedOn w:val="DefaultParagraphFont"/>
    <w:link w:val="DocumentMap"/>
    <w:uiPriority w:val="99"/>
    <w:semiHidden/>
    <w:rsid w:val="00191813"/>
    <w:rPr>
      <w:rFonts w:ascii="Lucida Grande" w:hAnsi="Lucida Grande" w:cs="Lucida Grande"/>
      <w:sz w:val="22"/>
    </w:rPr>
  </w:style>
  <w:style w:type="paragraph" w:styleId="ListParagraph">
    <w:name w:val="List Paragraph"/>
    <w:basedOn w:val="Normal"/>
    <w:uiPriority w:val="34"/>
    <w:qFormat/>
    <w:rsid w:val="00191813"/>
    <w:pPr>
      <w:ind w:left="720"/>
      <w:contextualSpacing/>
    </w:pPr>
  </w:style>
  <w:style w:type="paragraph" w:styleId="Header">
    <w:name w:val="header"/>
    <w:basedOn w:val="Normal"/>
    <w:link w:val="HeaderChar"/>
    <w:uiPriority w:val="99"/>
    <w:unhideWhenUsed/>
    <w:rsid w:val="00191813"/>
    <w:pPr>
      <w:tabs>
        <w:tab w:val="center" w:pos="4320"/>
        <w:tab w:val="right" w:pos="8640"/>
      </w:tabs>
    </w:pPr>
  </w:style>
  <w:style w:type="character" w:customStyle="1" w:styleId="HeaderChar">
    <w:name w:val="Header Char"/>
    <w:basedOn w:val="DefaultParagraphFont"/>
    <w:link w:val="Header"/>
    <w:uiPriority w:val="99"/>
    <w:rsid w:val="00191813"/>
    <w:rPr>
      <w:rFonts w:ascii="Calibri" w:hAnsi="Calibri"/>
      <w:sz w:val="22"/>
    </w:rPr>
  </w:style>
  <w:style w:type="paragraph" w:styleId="Footer">
    <w:name w:val="footer"/>
    <w:basedOn w:val="Normal"/>
    <w:link w:val="FooterChar"/>
    <w:uiPriority w:val="99"/>
    <w:unhideWhenUsed/>
    <w:rsid w:val="00191813"/>
    <w:pPr>
      <w:tabs>
        <w:tab w:val="center" w:pos="4320"/>
        <w:tab w:val="right" w:pos="8640"/>
      </w:tabs>
    </w:pPr>
  </w:style>
  <w:style w:type="character" w:customStyle="1" w:styleId="FooterChar">
    <w:name w:val="Footer Char"/>
    <w:basedOn w:val="DefaultParagraphFont"/>
    <w:link w:val="Footer"/>
    <w:uiPriority w:val="99"/>
    <w:rsid w:val="00191813"/>
    <w:rPr>
      <w:rFonts w:ascii="Calibri" w:hAnsi="Calibri"/>
      <w:sz w:val="22"/>
    </w:rPr>
  </w:style>
  <w:style w:type="character" w:styleId="PageNumber">
    <w:name w:val="page number"/>
    <w:basedOn w:val="DefaultParagraphFont"/>
    <w:uiPriority w:val="99"/>
    <w:semiHidden/>
    <w:unhideWhenUsed/>
    <w:rsid w:val="00191813"/>
  </w:style>
  <w:style w:type="paragraph" w:styleId="NormalWeb">
    <w:name w:val="Normal (Web)"/>
    <w:basedOn w:val="Normal"/>
    <w:uiPriority w:val="99"/>
    <w:unhideWhenUsed/>
    <w:rsid w:val="00191813"/>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191813"/>
  </w:style>
  <w:style w:type="paragraph" w:customStyle="1" w:styleId="textbold">
    <w:name w:val="text bold"/>
    <w:basedOn w:val="Normal"/>
    <w:link w:val="Emphasis"/>
    <w:uiPriority w:val="7"/>
    <w:qFormat/>
    <w:rsid w:val="00191813"/>
    <w:pPr>
      <w:widowControl w:val="0"/>
      <w:spacing w:after="160" w:line="259" w:lineRule="auto"/>
      <w:ind w:left="720"/>
      <w:jc w:val="both"/>
    </w:pPr>
    <w:rPr>
      <w:b/>
      <w:iCs/>
      <w:u w:val="single"/>
      <w:bdr w:val="single" w:sz="18" w:space="0" w:color="auto"/>
    </w:rPr>
  </w:style>
  <w:style w:type="paragraph" w:customStyle="1" w:styleId="card">
    <w:name w:val="card"/>
    <w:basedOn w:val="Normal"/>
    <w:next w:val="Normal"/>
    <w:link w:val="cardChar"/>
    <w:qFormat/>
    <w:rsid w:val="00191813"/>
    <w:pPr>
      <w:ind w:left="288" w:right="288"/>
    </w:pPr>
    <w:rPr>
      <w:rFonts w:ascii="Times New Roman" w:eastAsia="Times New Roman" w:hAnsi="Times New Roman" w:cs="Times New Roman"/>
      <w:sz w:val="16"/>
    </w:rPr>
  </w:style>
  <w:style w:type="character" w:customStyle="1" w:styleId="cardChar">
    <w:name w:val="card Char"/>
    <w:link w:val="card"/>
    <w:rsid w:val="00191813"/>
    <w:rPr>
      <w:rFonts w:ascii="Times New Roman" w:eastAsia="Times New Roman" w:hAnsi="Times New Roman" w:cs="Times New Roman"/>
      <w:sz w:val="16"/>
    </w:rPr>
  </w:style>
  <w:style w:type="paragraph" w:customStyle="1" w:styleId="UnderlineEmphasis">
    <w:name w:val="Underline + Emphasis"/>
    <w:basedOn w:val="Normal"/>
    <w:next w:val="Normal"/>
    <w:link w:val="UnderlineEmphasisChar"/>
    <w:uiPriority w:val="99"/>
    <w:qFormat/>
    <w:rsid w:val="00191813"/>
    <w:pPr>
      <w:spacing w:after="160" w:line="259" w:lineRule="auto"/>
    </w:pPr>
    <w:rPr>
      <w:rFonts w:ascii="Times New Roman" w:eastAsia="Calibri" w:hAnsi="Times New Roman" w:cs="Times New Roman"/>
      <w:b/>
      <w:color w:val="000000" w:themeColor="text1"/>
      <w:sz w:val="18"/>
      <w:szCs w:val="22"/>
      <w:u w:val="single"/>
    </w:rPr>
  </w:style>
  <w:style w:type="character" w:customStyle="1" w:styleId="UnderlineChar">
    <w:name w:val="Underline Char"/>
    <w:basedOn w:val="DefaultParagraphFont"/>
    <w:uiPriority w:val="99"/>
    <w:rsid w:val="00191813"/>
    <w:rPr>
      <w:rFonts w:ascii="Times New Roman" w:hAnsi="Times New Roman"/>
      <w:b/>
      <w:color w:val="000000" w:themeColor="text1"/>
      <w:sz w:val="20"/>
      <w:u w:val="single"/>
    </w:rPr>
  </w:style>
  <w:style w:type="character" w:customStyle="1" w:styleId="UnderlineEmphasisChar">
    <w:name w:val="Underline + Emphasis Char"/>
    <w:basedOn w:val="DefaultParagraphFont"/>
    <w:link w:val="UnderlineEmphasis"/>
    <w:uiPriority w:val="99"/>
    <w:rsid w:val="00191813"/>
    <w:rPr>
      <w:rFonts w:ascii="Times New Roman" w:eastAsia="Calibri" w:hAnsi="Times New Roman" w:cs="Times New Roman"/>
      <w:b/>
      <w:color w:val="000000" w:themeColor="text1"/>
      <w:sz w:val="18"/>
      <w:szCs w:val="22"/>
      <w:u w:val="single"/>
    </w:rPr>
  </w:style>
  <w:style w:type="character" w:customStyle="1" w:styleId="underline">
    <w:name w:val="underline"/>
    <w:basedOn w:val="DefaultParagraphFont"/>
    <w:qFormat/>
    <w:rsid w:val="00191813"/>
    <w:rPr>
      <w:u w:val="single"/>
    </w:rPr>
  </w:style>
  <w:style w:type="paragraph" w:customStyle="1" w:styleId="UnderlinedText">
    <w:name w:val="Underlined Text"/>
    <w:basedOn w:val="Normal"/>
    <w:rsid w:val="00191813"/>
    <w:rPr>
      <w:rFonts w:ascii="Times New Roman" w:eastAsiaTheme="minorHAnsi" w:hAnsi="Times New Roman"/>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hegwpf.org/content/uploads/2015/12/Truth-about-China.pdf" TargetMode="External"/><Relationship Id="rId21" Type="http://schemas.openxmlformats.org/officeDocument/2006/relationships/hyperlink" Target="http://www.cnbc.com/2015/08/18/china-air-pollution-far-worse-than-thought-study.html" TargetMode="External"/><Relationship Id="rId22" Type="http://schemas.openxmlformats.org/officeDocument/2006/relationships/hyperlink" Target="http://www3.epa.gov/airtrends/aqtrends.html" TargetMode="External"/><Relationship Id="rId23" Type="http://schemas.openxmlformats.org/officeDocument/2006/relationships/hyperlink" Target="http://dailycaller.com/2015/11/11/china-permits-155-new-coal-plants-to-be-built-thats-one-every-two-days/" TargetMode="External"/><Relationship Id="rId24" Type="http://schemas.openxmlformats.org/officeDocument/2006/relationships/hyperlink" Target="http://dailycaller.com/2014/12/19/experts-china-may-fail-to-meet-co2-emissions-pledge/" TargetMode="External"/><Relationship Id="rId25" Type="http://schemas.openxmlformats.org/officeDocument/2006/relationships/hyperlink" Target="http://tinyurl.com/mgyn8ln" TargetMode="External"/><Relationship Id="rId26" Type="http://schemas.openxmlformats.org/officeDocument/2006/relationships/hyperlink" Target="http://topics.nytimes.com/top/news/international/countriesandterritories/china/index.html?inline=nyt-geo" TargetMode="External"/><Relationship Id="rId27" Type="http://schemas.openxmlformats.org/officeDocument/2006/relationships/hyperlink" Target="http://www.chinadaily.com.cn/china/2010-03/20/content_9616962.htm" TargetMode="External"/><Relationship Id="rId28" Type="http://schemas.openxmlformats.org/officeDocument/2006/relationships/hyperlink" Target="mailto:jonatpower@aol.com" TargetMode="External"/><Relationship Id="rId29" Type="http://schemas.openxmlformats.org/officeDocument/2006/relationships/hyperlink" Target="http://carnegieendowment.org/2012/03/22/global-non-proliferation-and-taiwan-dilemm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carnegieendowment.org/2012/03/22/global-non-proliferation-and-taiwan-dilemma" TargetMode="External"/><Relationship Id="rId31" Type="http://schemas.openxmlformats.org/officeDocument/2006/relationships/hyperlink" Target="http://carnegieendowment.org/2012/03/22/global-non-proliferation-and-taiwan-dilemma" TargetMode="External"/><Relationship Id="rId32" Type="http://schemas.openxmlformats.org/officeDocument/2006/relationships/hyperlink" Target="http://carnegieendowment.org/2012/03/22/global-non-proliferation-and-taiwan-dilemma" TargetMode="External"/><Relationship Id="rId9" Type="http://schemas.openxmlformats.org/officeDocument/2006/relationships/hyperlink" Target="http://www.lowyinstitute.org/publications/why-us-china-grand-bargain-asia-would-fail)" TargetMode="External"/><Relationship Id="rId6" Type="http://schemas.openxmlformats.org/officeDocument/2006/relationships/hyperlink" Target="http://www.mitpressjournals.org/doi/abs/10.1162/ISEC_a_00199" TargetMode="External"/><Relationship Id="rId7" Type="http://schemas.openxmlformats.org/officeDocument/2006/relationships/hyperlink" Target="http://irap.oxfordjournals.org/content/14/3/331.abstract" TargetMode="External"/><Relationship Id="rId8" Type="http://schemas.openxmlformats.org/officeDocument/2006/relationships/hyperlink" Target="http://journals.cambridge.org/action/displayAbstract?fromPage=online&amp;aid=4279864&amp;fileId=S0020818300018245" TargetMode="External"/><Relationship Id="rId33" Type="http://schemas.openxmlformats.org/officeDocument/2006/relationships/hyperlink" Target="https://www.files.ethz.ch/isn/187628/316_Lin.pdf" TargetMode="External"/><Relationship Id="rId34" Type="http://schemas.openxmlformats.org/officeDocument/2006/relationships/hyperlink" Target="https://www.americanactionforum.org/insight/five-things-that-should-be-in-the-us-arms-sale-to-taiwan/" TargetMode="External"/><Relationship Id="rId35" Type="http://schemas.openxmlformats.org/officeDocument/2006/relationships/hyperlink" Target="http://www.bloombergview.com/articles/2015-11-25/u-s-preparing-new-arms-sales-to-taiwan" TargetMode="External"/><Relationship Id="rId36" Type="http://schemas.openxmlformats.org/officeDocument/2006/relationships/hyperlink" Target="http://www.bloombergview.com/articles/2015-11-25/u-s-preparing-new-arms-sales-to-taiwan" TargetMode="External"/><Relationship Id="rId10" Type="http://schemas.openxmlformats.org/officeDocument/2006/relationships/hyperlink" Target="http://nationalinterest.org/commentary/chinas-war-international-norms-9547?page=2" TargetMode="External"/><Relationship Id="rId11" Type="http://schemas.openxmlformats.org/officeDocument/2006/relationships/hyperlink" Target="http://nationalinterest.org/" TargetMode="External"/><Relationship Id="rId12" Type="http://schemas.openxmlformats.org/officeDocument/2006/relationships/hyperlink" Target="http://nationalinterest.org/commentary/can-china-rise-peacefully-10204" TargetMode="External"/><Relationship Id="rId13" Type="http://schemas.openxmlformats.org/officeDocument/2006/relationships/hyperlink" Target="https://www.theguardian.com/business/economics" TargetMode="External"/><Relationship Id="rId14" Type="http://schemas.openxmlformats.org/officeDocument/2006/relationships/hyperlink" Target="https://www.theguardian.com/world/china" TargetMode="External"/><Relationship Id="rId15" Type="http://schemas.openxmlformats.org/officeDocument/2006/relationships/hyperlink" Target="http://mearsheimer.uchicago.edu/pdfs/Taiwan%20Talk%2012.2013.pdf" TargetMode="External"/><Relationship Id="rId16" Type="http://schemas.openxmlformats.org/officeDocument/2006/relationships/hyperlink" Target="http://www.state.gov/p/eap/rls/rm/2014/06/228415.htm" TargetMode="External"/><Relationship Id="rId17" Type="http://schemas.openxmlformats.org/officeDocument/2006/relationships/hyperlink" Target="http://www.chinausfocus.com/peace-security/sino-us-military-relationship-vulnerability-vs-resilience/" TargetMode="External"/><Relationship Id="rId18" Type="http://schemas.openxmlformats.org/officeDocument/2006/relationships/hyperlink" Target="http://www.globalsecuritynewswire.org/gsn/nw_20090113_7105.php" TargetMode="External"/><Relationship Id="rId19" Type="http://schemas.openxmlformats.org/officeDocument/2006/relationships/hyperlink" Target="http://www.theguardian.com/environment/2015/dec/02/china-says-it-will-cut-power-sector-emissions-60-by-2020" TargetMode="External"/><Relationship Id="rId37" Type="http://schemas.openxmlformats.org/officeDocument/2006/relationships/hyperlink" Target="http://www.ait.org.tw/en/taiwan-relations-act.html" TargetMode="External"/><Relationship Id="rId38" Type="http://schemas.openxmlformats.org/officeDocument/2006/relationships/hyperlink" Target="http://www.ait.org.tw/en/taiwan-relations-act.html" TargetMode="External"/><Relationship Id="rId39" Type="http://schemas.openxmlformats.org/officeDocument/2006/relationships/hyperlink" Target="http://www.ustaiwandefense.com/benjamin-l-cardin-john-mccain-letter-to-president-obama-regarding-arms-sales-to-taiwan-november-19-2015/" TargetMode="External"/><Relationship Id="rId40" Type="http://schemas.openxmlformats.org/officeDocument/2006/relationships/hyperlink" Target="http://project2049.net/documents/2012_chinese_reactions_to_taiwan_arms_sales.pdf" TargetMode="External"/><Relationship Id="rId41" Type="http://schemas.openxmlformats.org/officeDocument/2006/relationships/fontTable" Target="fontTable.xml"/><Relationship Id="rId4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116</Pages>
  <Words>50544</Words>
  <Characters>288102</Characters>
  <Application>Microsoft Macintosh Word</Application>
  <DocSecurity>0</DocSecurity>
  <Lines>2400</Lines>
  <Paragraphs>675</Paragraphs>
  <ScaleCrop>false</ScaleCrop>
  <Company>Wichita State University</Company>
  <LinksUpToDate>false</LinksUpToDate>
  <CharactersWithSpaces>337971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2</cp:revision>
  <dcterms:created xsi:type="dcterms:W3CDTF">2016-06-29T01:27:00Z</dcterms:created>
  <dcterms:modified xsi:type="dcterms:W3CDTF">2016-07-01T21:23:00Z</dcterms:modified>
</cp:coreProperties>
</file>